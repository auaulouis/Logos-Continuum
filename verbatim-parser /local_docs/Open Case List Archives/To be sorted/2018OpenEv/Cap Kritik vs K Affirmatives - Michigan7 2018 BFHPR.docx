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46518" w:rsidRDefault="00C46518" w:rsidP="00C46518">
      <w:pPr>
        <w:pStyle w:val="Heading1"/>
      </w:pPr>
      <w:r>
        <w:t>cap k vs k affs</w:t>
      </w:r>
    </w:p>
    <w:p w:rsidR="00C46518" w:rsidRDefault="00C46518" w:rsidP="00C46518">
      <w:pPr>
        <w:pStyle w:val="Heading3"/>
      </w:pPr>
      <w:r>
        <w:t>1nc communist horizon</w:t>
      </w:r>
    </w:p>
    <w:p w:rsidR="00C46518" w:rsidRPr="00101B30" w:rsidRDefault="00C46518" w:rsidP="00C46518"/>
    <w:p w:rsidR="00C46518" w:rsidRDefault="00C46518" w:rsidP="00C46518">
      <w:pPr>
        <w:pStyle w:val="Heading4"/>
      </w:pPr>
      <w:r>
        <w:t>The aff’s</w:t>
      </w:r>
      <w:r w:rsidRPr="000D685C">
        <w:rPr>
          <w:b w:val="0"/>
        </w:rPr>
        <w:t xml:space="preserve"> [micropolitical/structural/identarian/aesthetic]</w:t>
      </w:r>
      <w:r>
        <w:t xml:space="preserve"> focus forecloses effective anti-capitalist politics – rejecting individualist fantasies is crucial to a collective future </w:t>
      </w:r>
    </w:p>
    <w:p w:rsidR="00C46518" w:rsidRDefault="00C46518" w:rsidP="00C46518">
      <w:r w:rsidRPr="005B70EB">
        <w:rPr>
          <w:b/>
        </w:rPr>
        <w:t>Dean 12</w:t>
      </w:r>
      <w:r>
        <w:t xml:space="preserve"> [Jodi, Professor of Political Science at Hobart and William Smith Colleges, </w:t>
      </w:r>
      <w:r w:rsidRPr="00BD052F">
        <w:rPr>
          <w:i/>
        </w:rPr>
        <w:t>The Communist Horizon</w:t>
      </w:r>
      <w:r>
        <w:t>, Verso: Brooklyn, NY, 2012, p. 12-19]</w:t>
      </w:r>
    </w:p>
    <w:p w:rsidR="00C46518" w:rsidRDefault="00C46518" w:rsidP="00C46518"/>
    <w:p w:rsidR="00C46518" w:rsidRDefault="00C46518" w:rsidP="00C46518">
      <w:pPr>
        <w:rPr>
          <w:sz w:val="16"/>
        </w:rPr>
      </w:pPr>
      <w:r w:rsidRPr="00CB7D35">
        <w:rPr>
          <w:rStyle w:val="StyleUnderline"/>
        </w:rPr>
        <w:t>Some might object to my use of the second-person</w:t>
      </w:r>
      <w:r w:rsidRPr="00CB7D35">
        <w:rPr>
          <w:rStyle w:val="StyleUnderline"/>
          <w:sz w:val="12"/>
        </w:rPr>
        <w:t xml:space="preserve"> </w:t>
      </w:r>
      <w:r w:rsidRPr="00CB7D35">
        <w:rPr>
          <w:rStyle w:val="StyleUnderline"/>
        </w:rPr>
        <w:t>plural "we" and "us"-what do you mean "we"?</w:t>
      </w:r>
      <w:r w:rsidRPr="00CB7D35">
        <w:rPr>
          <w:rStyle w:val="StyleUnderline"/>
          <w:sz w:val="12"/>
        </w:rPr>
        <w:t xml:space="preserve"> </w:t>
      </w:r>
      <w:r w:rsidRPr="00CB7D35">
        <w:rPr>
          <w:rStyle w:val="StyleUnderline"/>
        </w:rPr>
        <w:t>This objection is symptomatic of the fragmentation</w:t>
      </w:r>
      <w:r w:rsidRPr="00CB7D35">
        <w:rPr>
          <w:rStyle w:val="StyleUnderline"/>
          <w:sz w:val="12"/>
        </w:rPr>
        <w:t xml:space="preserve"> </w:t>
      </w:r>
      <w:r w:rsidRPr="00CB7D35">
        <w:rPr>
          <w:rStyle w:val="StyleUnderline"/>
        </w:rPr>
        <w:t>that has pervaded the Left</w:t>
      </w:r>
      <w:r w:rsidRPr="00CB7D35">
        <w:rPr>
          <w:sz w:val="16"/>
        </w:rPr>
        <w:t xml:space="preserve"> in Europe, the U K, and North America. </w:t>
      </w:r>
      <w:r w:rsidRPr="006E4E6F">
        <w:rPr>
          <w:rStyle w:val="StyleUnderline"/>
          <w:highlight w:val="yellow"/>
        </w:rPr>
        <w:t>Reducing invocations of "we"</w:t>
      </w:r>
      <w:r w:rsidRPr="00CB7D35">
        <w:rPr>
          <w:rStyle w:val="StyleUnderline"/>
        </w:rPr>
        <w:t xml:space="preserve"> and</w:t>
      </w:r>
      <w:r w:rsidRPr="00CB7D35">
        <w:rPr>
          <w:rStyle w:val="StyleUnderline"/>
          <w:sz w:val="12"/>
        </w:rPr>
        <w:t xml:space="preserve"> </w:t>
      </w:r>
      <w:r w:rsidRPr="00CB7D35">
        <w:rPr>
          <w:rStyle w:val="StyleUnderline"/>
        </w:rPr>
        <w:t xml:space="preserve">"us" </w:t>
      </w:r>
      <w:r w:rsidRPr="006E4E6F">
        <w:rPr>
          <w:rStyle w:val="StyleUnderline"/>
          <w:highlight w:val="yellow"/>
        </w:rPr>
        <w:t>to</w:t>
      </w:r>
      <w:r w:rsidRPr="00CB7D35">
        <w:rPr>
          <w:rStyle w:val="StyleUnderline"/>
        </w:rPr>
        <w:t xml:space="preserve"> sociological statements requiting </w:t>
      </w:r>
      <w:r w:rsidRPr="006E4E6F">
        <w:rPr>
          <w:rStyle w:val="StyleUnderline"/>
          <w:highlight w:val="yellow"/>
        </w:rPr>
        <w:t>a concrete</w:t>
      </w:r>
      <w:r w:rsidRPr="00CB7D35">
        <w:rPr>
          <w:rStyle w:val="StyleUnderline"/>
        </w:rPr>
        <w:t>,</w:t>
      </w:r>
      <w:r w:rsidRPr="00CB7D35">
        <w:rPr>
          <w:rStyle w:val="StyleUnderline"/>
          <w:sz w:val="12"/>
        </w:rPr>
        <w:t xml:space="preserve"> </w:t>
      </w:r>
      <w:r w:rsidRPr="00CB7D35">
        <w:rPr>
          <w:rStyle w:val="StyleUnderline"/>
        </w:rPr>
        <w:t xml:space="preserve">delineable, empirical </w:t>
      </w:r>
      <w:r w:rsidRPr="006E4E6F">
        <w:rPr>
          <w:rStyle w:val="StyleUnderline"/>
          <w:highlight w:val="yellow"/>
        </w:rPr>
        <w:t>referent</w:t>
      </w:r>
      <w:r w:rsidRPr="00CB7D35">
        <w:rPr>
          <w:rStyle w:val="StyleUnderline"/>
        </w:rPr>
        <w:t xml:space="preserve">, it </w:t>
      </w:r>
      <w:r w:rsidRPr="006E4E6F">
        <w:rPr>
          <w:rStyle w:val="StyleUnderline"/>
          <w:highlight w:val="yellow"/>
        </w:rPr>
        <w:t>erases the division</w:t>
      </w:r>
      <w:r w:rsidRPr="006E4E6F">
        <w:rPr>
          <w:rStyle w:val="StyleUnderline"/>
          <w:sz w:val="12"/>
          <w:highlight w:val="yellow"/>
        </w:rPr>
        <w:t xml:space="preserve"> </w:t>
      </w:r>
      <w:r w:rsidRPr="006E4E6F">
        <w:rPr>
          <w:rStyle w:val="StyleUnderline"/>
          <w:highlight w:val="yellow"/>
        </w:rPr>
        <w:t>necessary for politics</w:t>
      </w:r>
      <w:r w:rsidRPr="00CB7D35">
        <w:rPr>
          <w:rStyle w:val="StyleUnderline"/>
        </w:rPr>
        <w:t xml:space="preserve"> as if interest and will were only</w:t>
      </w:r>
      <w:r w:rsidRPr="00CB7D35">
        <w:rPr>
          <w:rStyle w:val="StyleUnderline"/>
          <w:sz w:val="12"/>
        </w:rPr>
        <w:t xml:space="preserve"> </w:t>
      </w:r>
      <w:r w:rsidRPr="00CB7D35">
        <w:rPr>
          <w:rStyle w:val="StyleUnderline"/>
        </w:rPr>
        <w:t>and automatically attributes of a fixed social position</w:t>
      </w:r>
      <w:r w:rsidRPr="00CB7D35">
        <w:rPr>
          <w:sz w:val="16"/>
        </w:rPr>
        <w:t xml:space="preserve">. </w:t>
      </w:r>
      <w:r w:rsidRPr="006E4E6F">
        <w:rPr>
          <w:rStyle w:val="Emphasis"/>
          <w:highlight w:val="yellow"/>
        </w:rPr>
        <w:t>We-skepticism</w:t>
      </w:r>
      <w:r w:rsidRPr="006E4E6F">
        <w:rPr>
          <w:sz w:val="16"/>
          <w:highlight w:val="yellow"/>
        </w:rPr>
        <w:t xml:space="preserve"> </w:t>
      </w:r>
      <w:r w:rsidRPr="006E4E6F">
        <w:rPr>
          <w:rStyle w:val="StyleUnderline"/>
        </w:rPr>
        <w:t>displaces the performative component</w:t>
      </w:r>
      <w:r w:rsidRPr="006E4E6F">
        <w:rPr>
          <w:rStyle w:val="StyleUnderline"/>
          <w:sz w:val="12"/>
        </w:rPr>
        <w:t xml:space="preserve"> </w:t>
      </w:r>
      <w:r w:rsidRPr="006E4E6F">
        <w:rPr>
          <w:rStyle w:val="StyleUnderline"/>
        </w:rPr>
        <w:t>of the second-person plural as it</w:t>
      </w:r>
      <w:r w:rsidRPr="00CB7D35">
        <w:rPr>
          <w:rStyle w:val="StyleUnderline"/>
        </w:rPr>
        <w:t xml:space="preserve"> </w:t>
      </w:r>
      <w:r w:rsidRPr="006E4E6F">
        <w:rPr>
          <w:rStyle w:val="Emphasis"/>
          <w:highlight w:val="yellow"/>
        </w:rPr>
        <w:t>treats collectivity</w:t>
      </w:r>
      <w:r w:rsidRPr="006E4E6F">
        <w:rPr>
          <w:rStyle w:val="Emphasis"/>
          <w:sz w:val="12"/>
          <w:highlight w:val="yellow"/>
        </w:rPr>
        <w:t xml:space="preserve"> </w:t>
      </w:r>
      <w:r w:rsidRPr="006E4E6F">
        <w:rPr>
          <w:rStyle w:val="Emphasis"/>
          <w:highlight w:val="yellow"/>
        </w:rPr>
        <w:t>with suspicion</w:t>
      </w:r>
      <w:r w:rsidRPr="006E4E6F">
        <w:rPr>
          <w:sz w:val="16"/>
          <w:highlight w:val="yellow"/>
        </w:rPr>
        <w:t xml:space="preserve"> </w:t>
      </w:r>
      <w:r w:rsidRPr="006E4E6F">
        <w:rPr>
          <w:rStyle w:val="StyleUnderline"/>
          <w:highlight w:val="yellow"/>
        </w:rPr>
        <w:t>and privileges</w:t>
      </w:r>
      <w:r w:rsidRPr="00CB7D35">
        <w:rPr>
          <w:rStyle w:val="StyleUnderline"/>
        </w:rPr>
        <w:t xml:space="preserve"> a fantasy of </w:t>
      </w:r>
      <w:r w:rsidRPr="006E4E6F">
        <w:rPr>
          <w:rStyle w:val="Emphasis"/>
          <w:highlight w:val="yellow"/>
        </w:rPr>
        <w:t>individual</w:t>
      </w:r>
      <w:r w:rsidRPr="006E4E6F">
        <w:rPr>
          <w:rStyle w:val="Emphasis"/>
          <w:sz w:val="12"/>
          <w:highlight w:val="yellow"/>
        </w:rPr>
        <w:t xml:space="preserve"> </w:t>
      </w:r>
      <w:r w:rsidRPr="006E4E6F">
        <w:rPr>
          <w:rStyle w:val="Emphasis"/>
          <w:highlight w:val="yellow"/>
        </w:rPr>
        <w:t>singularity</w:t>
      </w:r>
      <w:r w:rsidRPr="006E4E6F">
        <w:rPr>
          <w:rStyle w:val="StyleUnderline"/>
          <w:highlight w:val="yellow"/>
        </w:rPr>
        <w:t xml:space="preserve"> and </w:t>
      </w:r>
      <w:r w:rsidRPr="006E4E6F">
        <w:rPr>
          <w:rStyle w:val="Emphasis"/>
          <w:highlight w:val="yellow"/>
        </w:rPr>
        <w:t>autonomy</w:t>
      </w:r>
      <w:r w:rsidRPr="00CB7D35">
        <w:rPr>
          <w:rStyle w:val="StyleUnderline"/>
        </w:rPr>
        <w:t>. I write "we" hoping to</w:t>
      </w:r>
      <w:r w:rsidRPr="00CB7D35">
        <w:rPr>
          <w:rStyle w:val="StyleUnderline"/>
          <w:sz w:val="12"/>
        </w:rPr>
        <w:t xml:space="preserve"> </w:t>
      </w:r>
      <w:r w:rsidRPr="00CB7D35">
        <w:rPr>
          <w:rStyle w:val="StyleUnderline"/>
        </w:rPr>
        <w:t>enhance a partisan sense of collectivity</w:t>
      </w:r>
      <w:r w:rsidRPr="00CB7D35">
        <w:rPr>
          <w:sz w:val="16"/>
        </w:rPr>
        <w:t xml:space="preserve">. </w:t>
      </w:r>
      <w:r w:rsidRPr="00CB7D35">
        <w:rPr>
          <w:rStyle w:val="StyleUnderline"/>
        </w:rPr>
        <w:t>My break with</w:t>
      </w:r>
      <w:r w:rsidRPr="00CB7D35">
        <w:rPr>
          <w:rStyle w:val="StyleUnderline"/>
          <w:sz w:val="12"/>
        </w:rPr>
        <w:t xml:space="preserve"> </w:t>
      </w:r>
      <w:r w:rsidRPr="006E4E6F">
        <w:rPr>
          <w:rStyle w:val="StyleUnderline"/>
        </w:rPr>
        <w:t>conventions</w:t>
      </w:r>
      <w:r w:rsidRPr="00CB7D35">
        <w:rPr>
          <w:rStyle w:val="StyleUnderline"/>
        </w:rPr>
        <w:t xml:space="preserve"> of w1iting that reinforce individualism by</w:t>
      </w:r>
      <w:r w:rsidRPr="00CB7D35">
        <w:rPr>
          <w:rStyle w:val="StyleUnderline"/>
          <w:sz w:val="12"/>
        </w:rPr>
        <w:t xml:space="preserve"> </w:t>
      </w:r>
      <w:r w:rsidRPr="00CB7D35">
        <w:rPr>
          <w:rStyle w:val="StyleUnderline"/>
        </w:rPr>
        <w:t>admonishing attempts to think and speak as part of a</w:t>
      </w:r>
      <w:r w:rsidRPr="00CB7D35">
        <w:rPr>
          <w:rStyle w:val="StyleUnderline"/>
          <w:sz w:val="12"/>
        </w:rPr>
        <w:t xml:space="preserve"> </w:t>
      </w:r>
      <w:r w:rsidRPr="00CB7D35">
        <w:rPr>
          <w:rStyle w:val="Emphasis"/>
        </w:rPr>
        <w:t>larger collective subject is deliberate</w:t>
      </w:r>
      <w:r w:rsidRPr="00CB7D35">
        <w:rPr>
          <w:rStyle w:val="StyleUnderline"/>
        </w:rPr>
        <w:t>.</w:t>
      </w:r>
      <w:r w:rsidRPr="00CB7D35">
        <w:rPr>
          <w:rStyle w:val="StyleUnderline"/>
          <w:sz w:val="12"/>
        </w:rPr>
        <w:t xml:space="preserve"> </w:t>
      </w:r>
      <w:r w:rsidRPr="00CB7D35">
        <w:rPr>
          <w:sz w:val="16"/>
        </w:rPr>
        <w:t xml:space="preserve">The boundaries to what can be thought as politics in certain segments of the post-structuralist and anarchist Left only benefit capital. </w:t>
      </w:r>
      <w:r w:rsidRPr="006E4E6F">
        <w:rPr>
          <w:rStyle w:val="StyleUnderline"/>
          <w:highlight w:val="yellow"/>
        </w:rPr>
        <w:t>Some</w:t>
      </w:r>
      <w:r w:rsidRPr="00CB7D35">
        <w:rPr>
          <w:rStyle w:val="StyleUnderline"/>
        </w:rPr>
        <w:t xml:space="preserve"> activists and </w:t>
      </w:r>
      <w:r w:rsidRPr="00A72AA8">
        <w:rPr>
          <w:rStyle w:val="StyleUnderline"/>
        </w:rPr>
        <w:t>theorists</w:t>
      </w:r>
      <w:r w:rsidRPr="00A72AA8">
        <w:rPr>
          <w:rStyle w:val="StyleUnderline"/>
          <w:sz w:val="12"/>
        </w:rPr>
        <w:t xml:space="preserve"> </w:t>
      </w:r>
      <w:r w:rsidRPr="006E4E6F">
        <w:rPr>
          <w:rStyle w:val="StyleUnderline"/>
          <w:highlight w:val="yellow"/>
        </w:rPr>
        <w:t xml:space="preserve">think that </w:t>
      </w:r>
      <w:r w:rsidRPr="006E4E6F">
        <w:rPr>
          <w:rStyle w:val="Emphasis"/>
          <w:highlight w:val="yellow"/>
        </w:rPr>
        <w:t xml:space="preserve">micropolitical </w:t>
      </w:r>
      <w:r w:rsidRPr="00A72AA8">
        <w:rPr>
          <w:rStyle w:val="Emphasis"/>
          <w:highlight w:val="yellow"/>
        </w:rPr>
        <w:t>activities</w:t>
      </w:r>
      <w:r w:rsidRPr="00A72AA8">
        <w:rPr>
          <w:sz w:val="16"/>
          <w:highlight w:val="yellow"/>
        </w:rPr>
        <w:t xml:space="preserve">, </w:t>
      </w:r>
      <w:r w:rsidRPr="00A72AA8">
        <w:rPr>
          <w:rStyle w:val="StyleUnderline"/>
        </w:rPr>
        <w:t xml:space="preserve">whether </w:t>
      </w:r>
      <w:r w:rsidRPr="00A72AA8">
        <w:rPr>
          <w:rStyle w:val="StyleUnderline"/>
          <w:highlight w:val="yellow"/>
        </w:rPr>
        <w:t>practices</w:t>
      </w:r>
      <w:r w:rsidRPr="00A72AA8">
        <w:rPr>
          <w:rStyle w:val="StyleUnderline"/>
          <w:sz w:val="12"/>
          <w:highlight w:val="yellow"/>
        </w:rPr>
        <w:t xml:space="preserve"> </w:t>
      </w:r>
      <w:r w:rsidRPr="00A72AA8">
        <w:rPr>
          <w:rStyle w:val="StyleUnderline"/>
          <w:highlight w:val="yellow"/>
        </w:rPr>
        <w:t xml:space="preserve">of </w:t>
      </w:r>
      <w:r w:rsidRPr="00A72AA8">
        <w:rPr>
          <w:rStyle w:val="Emphasis"/>
          <w:highlight w:val="yellow"/>
        </w:rPr>
        <w:t>self-cultivation</w:t>
      </w:r>
      <w:r w:rsidRPr="00CB7D35">
        <w:rPr>
          <w:rStyle w:val="StyleUnderline"/>
        </w:rPr>
        <w:t xml:space="preserve"> or individual consumer choices, </w:t>
      </w:r>
      <w:r w:rsidRPr="006E4E6F">
        <w:rPr>
          <w:rStyle w:val="StyleUnderline"/>
          <w:highlight w:val="yellow"/>
        </w:rPr>
        <w:t>are</w:t>
      </w:r>
      <w:r w:rsidRPr="006E4E6F">
        <w:rPr>
          <w:rStyle w:val="StyleUnderline"/>
          <w:sz w:val="12"/>
          <w:highlight w:val="yellow"/>
        </w:rPr>
        <w:t xml:space="preserve"> </w:t>
      </w:r>
      <w:r w:rsidRPr="006E4E6F">
        <w:rPr>
          <w:rStyle w:val="StyleUnderline"/>
          <w:highlight w:val="yellow"/>
        </w:rPr>
        <w:t>more important</w:t>
      </w:r>
      <w:r w:rsidRPr="00CB7D35">
        <w:rPr>
          <w:rStyle w:val="StyleUnderline"/>
        </w:rPr>
        <w:t xml:space="preserve"> loci of action </w:t>
      </w:r>
      <w:r w:rsidRPr="006E4E6F">
        <w:rPr>
          <w:rStyle w:val="StyleUnderline"/>
          <w:highlight w:val="yellow"/>
        </w:rPr>
        <w:t>than large-scale organized</w:t>
      </w:r>
      <w:r w:rsidRPr="006E4E6F">
        <w:rPr>
          <w:rStyle w:val="StyleUnderline"/>
          <w:sz w:val="12"/>
          <w:highlight w:val="yellow"/>
        </w:rPr>
        <w:t xml:space="preserve"> </w:t>
      </w:r>
      <w:r w:rsidRPr="00A72AA8">
        <w:rPr>
          <w:rStyle w:val="StyleUnderline"/>
          <w:highlight w:val="yellow"/>
        </w:rPr>
        <w:t>movement</w:t>
      </w:r>
      <w:r w:rsidRPr="00A72AA8">
        <w:rPr>
          <w:sz w:val="16"/>
          <w:highlight w:val="yellow"/>
        </w:rPr>
        <w:t>-</w:t>
      </w:r>
      <w:r w:rsidRPr="00A72AA8">
        <w:rPr>
          <w:rStyle w:val="StyleUnderline"/>
        </w:rPr>
        <w:t xml:space="preserve">an assumption </w:t>
      </w:r>
      <w:r w:rsidRPr="00A72AA8">
        <w:rPr>
          <w:rStyle w:val="StyleUnderline"/>
          <w:highlight w:val="yellow"/>
        </w:rPr>
        <w:t xml:space="preserve">which adds to the </w:t>
      </w:r>
      <w:r w:rsidRPr="00A72AA8">
        <w:rPr>
          <w:rStyle w:val="Emphasis"/>
          <w:highlight w:val="yellow"/>
        </w:rPr>
        <w:t>difficulty</w:t>
      </w:r>
      <w:r w:rsidRPr="00A72AA8">
        <w:rPr>
          <w:rStyle w:val="StyleUnderline"/>
          <w:sz w:val="12"/>
          <w:highlight w:val="yellow"/>
        </w:rPr>
        <w:t xml:space="preserve"> </w:t>
      </w:r>
      <w:r w:rsidRPr="00A72AA8">
        <w:rPr>
          <w:rStyle w:val="StyleUnderline"/>
          <w:highlight w:val="yellow"/>
        </w:rPr>
        <w:t>of building new types</w:t>
      </w:r>
      <w:r w:rsidRPr="00CB7D35">
        <w:rPr>
          <w:rStyle w:val="StyleUnderline"/>
        </w:rPr>
        <w:t xml:space="preserve"> of organizations </w:t>
      </w:r>
      <w:r w:rsidRPr="00A72AA8">
        <w:rPr>
          <w:rStyle w:val="StyleUnderline"/>
          <w:highlight w:val="yellow"/>
        </w:rPr>
        <w:t>because it makes</w:t>
      </w:r>
      <w:r w:rsidRPr="00A72AA8">
        <w:rPr>
          <w:rStyle w:val="StyleUnderline"/>
          <w:sz w:val="12"/>
          <w:highlight w:val="yellow"/>
        </w:rPr>
        <w:t xml:space="preserve"> </w:t>
      </w:r>
      <w:r w:rsidRPr="00A72AA8">
        <w:rPr>
          <w:rStyle w:val="StyleUnderline"/>
          <w:highlight w:val="yellow"/>
        </w:rPr>
        <w:t>thinking in terms of collectivity</w:t>
      </w:r>
      <w:r w:rsidRPr="00CB7D35">
        <w:rPr>
          <w:rStyle w:val="StyleUnderline"/>
        </w:rPr>
        <w:t xml:space="preserve"> rarer, </w:t>
      </w:r>
      <w:r w:rsidRPr="00A72AA8">
        <w:rPr>
          <w:rStyle w:val="StyleUnderline"/>
          <w:highlight w:val="yellow"/>
        </w:rPr>
        <w:t>harder</w:t>
      </w:r>
      <w:r w:rsidRPr="00CB7D35">
        <w:rPr>
          <w:rStyle w:val="StyleUnderline"/>
        </w:rPr>
        <w:t>, and</w:t>
      </w:r>
      <w:r w:rsidRPr="00CB7D35">
        <w:rPr>
          <w:rStyle w:val="StyleUnderline"/>
          <w:sz w:val="12"/>
        </w:rPr>
        <w:t xml:space="preserve"> </w:t>
      </w:r>
      <w:r w:rsidRPr="00CB7D35">
        <w:rPr>
          <w:rStyle w:val="StyleUnderline"/>
        </w:rPr>
        <w:t>seemingly less "fresh."</w:t>
      </w:r>
      <w:r w:rsidRPr="00CB7D35">
        <w:rPr>
          <w:sz w:val="16"/>
        </w:rPr>
        <w:t xml:space="preserve"> </w:t>
      </w:r>
      <w:r w:rsidRPr="00A72AA8">
        <w:rPr>
          <w:rStyle w:val="StyleUnderline"/>
        </w:rPr>
        <w:t>Similarly</w:t>
      </w:r>
      <w:r w:rsidRPr="006E4E6F">
        <w:rPr>
          <w:rStyle w:val="StyleUnderline"/>
          <w:highlight w:val="yellow"/>
        </w:rPr>
        <w:t>, some</w:t>
      </w:r>
      <w:r w:rsidRPr="00CB7D35">
        <w:rPr>
          <w:rStyle w:val="StyleUnderline"/>
        </w:rPr>
        <w:t xml:space="preserve"> activists and</w:t>
      </w:r>
      <w:r w:rsidRPr="00CB7D35">
        <w:rPr>
          <w:rStyle w:val="StyleUnderline"/>
          <w:sz w:val="12"/>
        </w:rPr>
        <w:t xml:space="preserve"> </w:t>
      </w:r>
      <w:r w:rsidRPr="00CB7D35">
        <w:rPr>
          <w:rStyle w:val="StyleUnderline"/>
        </w:rPr>
        <w:t xml:space="preserve">theorists </w:t>
      </w:r>
      <w:r w:rsidRPr="00A72AA8">
        <w:rPr>
          <w:rStyle w:val="StyleUnderline"/>
          <w:highlight w:val="yellow"/>
        </w:rPr>
        <w:t>treat aesthetic</w:t>
      </w:r>
      <w:r w:rsidRPr="00CB7D35">
        <w:rPr>
          <w:rStyle w:val="StyleUnderline"/>
        </w:rPr>
        <w:t xml:space="preserve"> object</w:t>
      </w:r>
      <w:r w:rsidRPr="00A72AA8">
        <w:rPr>
          <w:rStyle w:val="StyleUnderline"/>
          <w:highlight w:val="yellow"/>
        </w:rPr>
        <w:t>s</w:t>
      </w:r>
      <w:r w:rsidRPr="00CB7D35">
        <w:rPr>
          <w:rStyle w:val="StyleUnderline"/>
        </w:rPr>
        <w:t xml:space="preserve"> and </w:t>
      </w:r>
      <w:r w:rsidRPr="00A72AA8">
        <w:rPr>
          <w:rStyle w:val="StyleUnderline"/>
        </w:rPr>
        <w:t xml:space="preserve">creative works </w:t>
      </w:r>
      <w:r w:rsidRPr="006E4E6F">
        <w:rPr>
          <w:rStyle w:val="StyleUnderline"/>
          <w:highlight w:val="yellow"/>
        </w:rPr>
        <w:t>as displaying</w:t>
      </w:r>
      <w:r w:rsidRPr="00CB7D35">
        <w:rPr>
          <w:rStyle w:val="StyleUnderline"/>
        </w:rPr>
        <w:t xml:space="preserve"> a </w:t>
      </w:r>
      <w:r w:rsidRPr="006E4E6F">
        <w:rPr>
          <w:rStyle w:val="StyleUnderline"/>
          <w:highlight w:val="yellow"/>
        </w:rPr>
        <w:t>political potentiality missing from class</w:t>
      </w:r>
      <w:r w:rsidRPr="00A72AA8">
        <w:rPr>
          <w:rStyle w:val="StyleUnderline"/>
        </w:rPr>
        <w:t>es,</w:t>
      </w:r>
      <w:r w:rsidRPr="00A72AA8">
        <w:rPr>
          <w:rStyle w:val="StyleUnderline"/>
          <w:sz w:val="12"/>
        </w:rPr>
        <w:t xml:space="preserve"> </w:t>
      </w:r>
      <w:r w:rsidRPr="00A72AA8">
        <w:rPr>
          <w:rStyle w:val="StyleUnderline"/>
        </w:rPr>
        <w:t>parties, and unions.</w:t>
      </w:r>
      <w:r w:rsidRPr="00A72AA8">
        <w:rPr>
          <w:sz w:val="16"/>
        </w:rPr>
        <w:t xml:space="preserve"> </w:t>
      </w:r>
      <w:r w:rsidRPr="006E4E6F">
        <w:rPr>
          <w:rStyle w:val="StyleUnderline"/>
          <w:highlight w:val="yellow"/>
        </w:rPr>
        <w:t>This</w:t>
      </w:r>
      <w:r w:rsidRPr="00CB7D35">
        <w:rPr>
          <w:rStyle w:val="StyleUnderline"/>
        </w:rPr>
        <w:t xml:space="preserve"> aesthetic focus </w:t>
      </w:r>
      <w:r w:rsidRPr="006E4E6F">
        <w:rPr>
          <w:rStyle w:val="Emphasis"/>
          <w:highlight w:val="yellow"/>
        </w:rPr>
        <w:t>disconnects</w:t>
      </w:r>
      <w:r w:rsidRPr="006E4E6F">
        <w:rPr>
          <w:rStyle w:val="Emphasis"/>
          <w:sz w:val="12"/>
          <w:highlight w:val="yellow"/>
        </w:rPr>
        <w:t xml:space="preserve"> </w:t>
      </w:r>
      <w:r w:rsidRPr="006E4E6F">
        <w:rPr>
          <w:rStyle w:val="Emphasis"/>
          <w:highlight w:val="yellow"/>
        </w:rPr>
        <w:t>politics</w:t>
      </w:r>
      <w:r w:rsidRPr="006E4E6F">
        <w:rPr>
          <w:sz w:val="16"/>
          <w:highlight w:val="yellow"/>
        </w:rPr>
        <w:t xml:space="preserve"> </w:t>
      </w:r>
      <w:r w:rsidRPr="006E4E6F">
        <w:rPr>
          <w:rStyle w:val="StyleUnderline"/>
          <w:highlight w:val="yellow"/>
        </w:rPr>
        <w:t xml:space="preserve">from the </w:t>
      </w:r>
      <w:r w:rsidRPr="006E4E6F">
        <w:rPr>
          <w:rStyle w:val="Emphasis"/>
          <w:highlight w:val="yellow"/>
        </w:rPr>
        <w:t xml:space="preserve">organized struggle of working </w:t>
      </w:r>
      <w:r w:rsidRPr="000D685C">
        <w:rPr>
          <w:rStyle w:val="Emphasis"/>
          <w:highlight w:val="yellow"/>
        </w:rPr>
        <w:t>people</w:t>
      </w:r>
      <w:r w:rsidRPr="000D685C">
        <w:rPr>
          <w:sz w:val="16"/>
          <w:highlight w:val="yellow"/>
        </w:rPr>
        <w:t xml:space="preserve">, </w:t>
      </w:r>
      <w:r w:rsidRPr="000D685C">
        <w:rPr>
          <w:rStyle w:val="StyleUnderline"/>
          <w:highlight w:val="yellow"/>
        </w:rPr>
        <w:t xml:space="preserve">making </w:t>
      </w:r>
      <w:r w:rsidRPr="000D685C">
        <w:rPr>
          <w:rStyle w:val="Emphasis"/>
          <w:highlight w:val="yellow"/>
        </w:rPr>
        <w:t>po</w:t>
      </w:r>
      <w:r w:rsidRPr="006E4E6F">
        <w:rPr>
          <w:rStyle w:val="Emphasis"/>
          <w:highlight w:val="yellow"/>
        </w:rPr>
        <w:t>litics into what spectators see</w:t>
      </w:r>
      <w:r w:rsidRPr="00CB7D35">
        <w:rPr>
          <w:sz w:val="16"/>
        </w:rPr>
        <w:t xml:space="preserve">. </w:t>
      </w:r>
      <w:r w:rsidRPr="00CB7D35">
        <w:rPr>
          <w:rStyle w:val="StyleUnderline"/>
        </w:rPr>
        <w:t>Artistic products</w:t>
      </w:r>
      <w:r w:rsidRPr="00CB7D35">
        <w:rPr>
          <w:sz w:val="16"/>
        </w:rPr>
        <w:t xml:space="preserve">, whether actual commodities or commodified experiences, thereby </w:t>
      </w:r>
      <w:r w:rsidRPr="00CB7D35">
        <w:rPr>
          <w:rStyle w:val="Emphasis"/>
        </w:rPr>
        <w:t>buttress capital</w:t>
      </w:r>
      <w:r w:rsidRPr="00CB7D35">
        <w:rPr>
          <w:rStyle w:val="StyleUnderline"/>
        </w:rPr>
        <w:t xml:space="preserve"> as they circulate</w:t>
      </w:r>
      <w:r w:rsidRPr="00CB7D35">
        <w:rPr>
          <w:rStyle w:val="StyleUnderline"/>
          <w:sz w:val="12"/>
        </w:rPr>
        <w:t xml:space="preserve"> </w:t>
      </w:r>
      <w:r w:rsidRPr="00CB7D35">
        <w:rPr>
          <w:rStyle w:val="StyleUnderline"/>
        </w:rPr>
        <w:t>political affects while displacing political struggles</w:t>
      </w:r>
      <w:r w:rsidRPr="00CB7D35">
        <w:rPr>
          <w:rStyle w:val="StyleUnderline"/>
          <w:sz w:val="12"/>
        </w:rPr>
        <w:t xml:space="preserve"> </w:t>
      </w:r>
      <w:r w:rsidRPr="00CB7D35">
        <w:rPr>
          <w:rStyle w:val="Emphasis"/>
        </w:rPr>
        <w:t>from the streets to the galleries</w:t>
      </w:r>
      <w:r w:rsidRPr="00A72AA8">
        <w:rPr>
          <w:rStyle w:val="StyleUnderline"/>
        </w:rPr>
        <w:t xml:space="preserve">. </w:t>
      </w:r>
      <w:r w:rsidRPr="00A72AA8">
        <w:rPr>
          <w:rStyle w:val="StyleUnderline"/>
          <w:sz w:val="16"/>
          <w:szCs w:val="16"/>
        </w:rPr>
        <w:t>Spectators can pay</w:t>
      </w:r>
      <w:r w:rsidRPr="00A72AA8">
        <w:rPr>
          <w:sz w:val="16"/>
          <w:szCs w:val="16"/>
        </w:rPr>
        <w:t xml:space="preserve"> (or donate) </w:t>
      </w:r>
      <w:r w:rsidRPr="00A72AA8">
        <w:rPr>
          <w:rStyle w:val="StyleUnderline"/>
          <w:sz w:val="16"/>
          <w:szCs w:val="16"/>
        </w:rPr>
        <w:t>to feel radical without having to get their hands dirty. The dominant class retains its position and the contradiction between this class and the rest of us doesn't make itself felt as such</w:t>
      </w:r>
      <w:r w:rsidRPr="00A72AA8">
        <w:rPr>
          <w:sz w:val="16"/>
        </w:rPr>
        <w:t xml:space="preserve">. </w:t>
      </w:r>
      <w:r w:rsidRPr="00A72AA8">
        <w:rPr>
          <w:rStyle w:val="StyleUnderline"/>
          <w:highlight w:val="yellow"/>
        </w:rPr>
        <w:t>The</w:t>
      </w:r>
      <w:r w:rsidRPr="00A72AA8">
        <w:rPr>
          <w:rStyle w:val="StyleUnderline"/>
        </w:rPr>
        <w:t xml:space="preserve"> celebration</w:t>
      </w:r>
      <w:r w:rsidRPr="00A72AA8">
        <w:rPr>
          <w:rStyle w:val="StyleUnderline"/>
          <w:sz w:val="12"/>
        </w:rPr>
        <w:t xml:space="preserve"> </w:t>
      </w:r>
      <w:r w:rsidRPr="00A72AA8">
        <w:rPr>
          <w:rStyle w:val="StyleUnderline"/>
        </w:rPr>
        <w:t xml:space="preserve">of momentary </w:t>
      </w:r>
      <w:r w:rsidRPr="00A72AA8">
        <w:rPr>
          <w:rStyle w:val="StyleUnderline"/>
          <w:highlight w:val="yellow"/>
        </w:rPr>
        <w:t>action</w:t>
      </w:r>
      <w:r w:rsidRPr="006E4E6F">
        <w:rPr>
          <w:rStyle w:val="StyleUnderline"/>
          <w:highlight w:val="yellow"/>
        </w:rPr>
        <w:t>s</w:t>
      </w:r>
      <w:r w:rsidRPr="00CB7D35">
        <w:rPr>
          <w:sz w:val="16"/>
        </w:rPr>
        <w:t xml:space="preserve"> and singular happenings-</w:t>
      </w:r>
      <w:r w:rsidRPr="006E4E6F">
        <w:rPr>
          <w:rStyle w:val="StyleUnderline"/>
          <w:highlight w:val="yellow"/>
        </w:rPr>
        <w:t>the</w:t>
      </w:r>
      <w:r w:rsidRPr="006E4E6F">
        <w:rPr>
          <w:sz w:val="16"/>
          <w:highlight w:val="yellow"/>
        </w:rPr>
        <w:t xml:space="preserve"> </w:t>
      </w:r>
      <w:r w:rsidRPr="006E4E6F">
        <w:rPr>
          <w:rStyle w:val="Emphasis"/>
          <w:highlight w:val="yellow"/>
        </w:rPr>
        <w:t>playful disruption</w:t>
      </w:r>
      <w:r w:rsidRPr="00CB7D35">
        <w:rPr>
          <w:sz w:val="16"/>
        </w:rPr>
        <w:t xml:space="preserve">, the temporarily controversial film or novel-works the same way. </w:t>
      </w:r>
      <w:r w:rsidRPr="00CB7D35">
        <w:rPr>
          <w:rStyle w:val="StyleUnderline"/>
        </w:rPr>
        <w:t>Some</w:t>
      </w:r>
      <w:r w:rsidRPr="00CB7D35">
        <w:rPr>
          <w:sz w:val="16"/>
        </w:rPr>
        <w:t xml:space="preserve"> on the anarchist and post-structuralist Left </w:t>
      </w:r>
      <w:r w:rsidRPr="006E4E6F">
        <w:rPr>
          <w:rStyle w:val="StyleUnderline"/>
          <w:highlight w:val="yellow"/>
        </w:rPr>
        <w:t>treat</w:t>
      </w:r>
      <w:r w:rsidRPr="00CB7D35">
        <w:rPr>
          <w:rStyle w:val="StyleUnderline"/>
        </w:rPr>
        <w:t xml:space="preserve"> these flickers</w:t>
      </w:r>
      <w:r w:rsidRPr="00CB7D35">
        <w:rPr>
          <w:sz w:val="16"/>
        </w:rPr>
        <w:t xml:space="preserve"> </w:t>
      </w:r>
      <w:r w:rsidRPr="006E4E6F">
        <w:rPr>
          <w:rStyle w:val="Emphasis"/>
          <w:highlight w:val="yellow"/>
        </w:rPr>
        <w:t>as the</w:t>
      </w:r>
      <w:r w:rsidRPr="006E4E6F">
        <w:rPr>
          <w:rStyle w:val="Emphasis"/>
          <w:sz w:val="12"/>
          <w:highlight w:val="yellow"/>
        </w:rPr>
        <w:t xml:space="preserve"> </w:t>
      </w:r>
      <w:r w:rsidRPr="006E4E6F">
        <w:rPr>
          <w:rStyle w:val="Emphasis"/>
          <w:highlight w:val="yellow"/>
        </w:rPr>
        <w:t>only proper</w:t>
      </w:r>
      <w:r w:rsidRPr="00CB7D35">
        <w:rPr>
          <w:rStyle w:val="Emphasis"/>
        </w:rPr>
        <w:t xml:space="preserve"> instances</w:t>
      </w:r>
      <w:r w:rsidRPr="00CB7D35">
        <w:rPr>
          <w:sz w:val="16"/>
        </w:rPr>
        <w:t xml:space="preserve"> </w:t>
      </w:r>
      <w:r w:rsidRPr="00CB7D35">
        <w:rPr>
          <w:rStyle w:val="StyleUnderline"/>
        </w:rPr>
        <w:t xml:space="preserve">of a contemporary </w:t>
      </w:r>
      <w:r w:rsidRPr="006E4E6F">
        <w:rPr>
          <w:rStyle w:val="StyleUnderline"/>
          <w:highlight w:val="yellow"/>
        </w:rPr>
        <w:t>left politics</w:t>
      </w:r>
      <w:r w:rsidRPr="00CB7D35">
        <w:rPr>
          <w:sz w:val="16"/>
        </w:rPr>
        <w:t xml:space="preserve">. A pointless action involving the momentary expenditure of enormous effort-the artistic equivalent of the 5k and 10k runs to fight cancer, that is to say, to increase awareness of cancer without actually doing much else-the singular happening disconnects task from goal. </w:t>
      </w:r>
      <w:r w:rsidRPr="00CB7D35">
        <w:rPr>
          <w:rStyle w:val="StyleUnderline"/>
        </w:rPr>
        <w:t>Any "sense" it makes</w:t>
      </w:r>
      <w:r w:rsidRPr="00CB7D35">
        <w:rPr>
          <w:sz w:val="16"/>
        </w:rPr>
        <w:t xml:space="preserve">, any meaning or relevance it has, </w:t>
      </w:r>
      <w:r w:rsidRPr="00CB7D35">
        <w:rPr>
          <w:rStyle w:val="StyleUnderline"/>
        </w:rPr>
        <w:t>is up to the spectator</w:t>
      </w:r>
      <w:r w:rsidRPr="00CB7D35">
        <w:rPr>
          <w:sz w:val="16"/>
        </w:rPr>
        <w:t xml:space="preserve"> (perhaps with a bit of guidance from curators and theorists). Occupation contrasts sharply with the singular happening. Even as specific occupations emerge from below rather than through a coordinated strategy, their common form-including its images, slogans, terms, and practices-links them together in a mass struggle. </w:t>
      </w:r>
      <w:r w:rsidRPr="00CB7D35">
        <w:rPr>
          <w:rStyle w:val="StyleUnderline"/>
        </w:rPr>
        <w:t xml:space="preserve">The power of the return of </w:t>
      </w:r>
      <w:r w:rsidRPr="006E4E6F">
        <w:rPr>
          <w:rStyle w:val="StyleUnderline"/>
          <w:highlight w:val="yellow"/>
        </w:rPr>
        <w:t>communism stands or</w:t>
      </w:r>
      <w:r w:rsidRPr="006E4E6F">
        <w:rPr>
          <w:rStyle w:val="StyleUnderline"/>
          <w:sz w:val="12"/>
          <w:highlight w:val="yellow"/>
        </w:rPr>
        <w:t xml:space="preserve"> </w:t>
      </w:r>
      <w:r w:rsidRPr="006E4E6F">
        <w:rPr>
          <w:rStyle w:val="StyleUnderline"/>
          <w:highlight w:val="yellow"/>
        </w:rPr>
        <w:t>falls on its capacity to inspire</w:t>
      </w:r>
      <w:r w:rsidRPr="00CB7D35">
        <w:rPr>
          <w:rStyle w:val="StyleUnderline"/>
        </w:rPr>
        <w:t xml:space="preserve"> large-scale </w:t>
      </w:r>
      <w:r w:rsidRPr="006E4E6F">
        <w:rPr>
          <w:rStyle w:val="StyleUnderline"/>
          <w:highlight w:val="yellow"/>
        </w:rPr>
        <w:t>organized</w:t>
      </w:r>
      <w:r w:rsidRPr="006E4E6F">
        <w:rPr>
          <w:rStyle w:val="StyleUnderline"/>
          <w:sz w:val="12"/>
          <w:highlight w:val="yellow"/>
        </w:rPr>
        <w:t xml:space="preserve"> </w:t>
      </w:r>
      <w:r w:rsidRPr="006E4E6F">
        <w:rPr>
          <w:rStyle w:val="StyleUnderline"/>
          <w:highlight w:val="yellow"/>
        </w:rPr>
        <w:t>collective struggle toward a goal</w:t>
      </w:r>
      <w:r w:rsidRPr="00CB7D35">
        <w:rPr>
          <w:rStyle w:val="StyleUnderline"/>
        </w:rPr>
        <w:t>.</w:t>
      </w:r>
      <w:r w:rsidRPr="00CB7D35">
        <w:rPr>
          <w:sz w:val="16"/>
        </w:rPr>
        <w:t xml:space="preserve"> For over thirty years, </w:t>
      </w:r>
      <w:r w:rsidRPr="006E4E6F">
        <w:rPr>
          <w:rStyle w:val="StyleUnderline"/>
          <w:highlight w:val="yellow"/>
        </w:rPr>
        <w:t xml:space="preserve">the </w:t>
      </w:r>
      <w:r w:rsidRPr="006E4E6F">
        <w:rPr>
          <w:rStyle w:val="Emphasis"/>
          <w:highlight w:val="yellow"/>
        </w:rPr>
        <w:t xml:space="preserve">Left </w:t>
      </w:r>
      <w:r w:rsidRPr="003A4AE1">
        <w:rPr>
          <w:rStyle w:val="Emphasis"/>
          <w:highlight w:val="yellow"/>
        </w:rPr>
        <w:t xml:space="preserve">has eschewed </w:t>
      </w:r>
      <w:r w:rsidRPr="006E4E6F">
        <w:rPr>
          <w:rStyle w:val="Emphasis"/>
          <w:highlight w:val="yellow"/>
        </w:rPr>
        <w:t>such a goal</w:t>
      </w:r>
      <w:r w:rsidRPr="006E4E6F">
        <w:rPr>
          <w:sz w:val="16"/>
          <w:highlight w:val="yellow"/>
        </w:rPr>
        <w:t xml:space="preserve">, </w:t>
      </w:r>
      <w:r w:rsidRPr="006E4E6F">
        <w:rPr>
          <w:rStyle w:val="StyleUnderline"/>
          <w:highlight w:val="yellow"/>
        </w:rPr>
        <w:t>accepting</w:t>
      </w:r>
      <w:r w:rsidRPr="00CB7D35">
        <w:rPr>
          <w:rStyle w:val="StyleUnderline"/>
        </w:rPr>
        <w:t xml:space="preserve"> instead</w:t>
      </w:r>
      <w:r w:rsidRPr="00CB7D35">
        <w:rPr>
          <w:sz w:val="16"/>
        </w:rPr>
        <w:t xml:space="preserve"> </w:t>
      </w:r>
      <w:r w:rsidRPr="006E4E6F">
        <w:rPr>
          <w:rStyle w:val="StyleUnderline"/>
          <w:highlight w:val="yellow"/>
        </w:rPr>
        <w:t>liberal notions that goals are</w:t>
      </w:r>
      <w:r w:rsidRPr="00CB7D35">
        <w:rPr>
          <w:rStyle w:val="StyleUnderline"/>
        </w:rPr>
        <w:t xml:space="preserve"> strictly </w:t>
      </w:r>
      <w:r w:rsidRPr="006E4E6F">
        <w:rPr>
          <w:rStyle w:val="StyleUnderline"/>
          <w:highlight w:val="yellow"/>
        </w:rPr>
        <w:t>individual lifestyle</w:t>
      </w:r>
      <w:r w:rsidRPr="006E4E6F">
        <w:rPr>
          <w:rStyle w:val="StyleUnderline"/>
          <w:sz w:val="12"/>
          <w:highlight w:val="yellow"/>
        </w:rPr>
        <w:t xml:space="preserve"> </w:t>
      </w:r>
      <w:r w:rsidRPr="006E4E6F">
        <w:rPr>
          <w:rStyle w:val="StyleUnderline"/>
          <w:highlight w:val="yellow"/>
        </w:rPr>
        <w:t>choices</w:t>
      </w:r>
      <w:r w:rsidRPr="00CB7D35">
        <w:rPr>
          <w:rStyle w:val="StyleUnderline"/>
        </w:rPr>
        <w:t xml:space="preserve"> or social-democratic claims that history</w:t>
      </w:r>
      <w:r w:rsidRPr="00CB7D35">
        <w:rPr>
          <w:rStyle w:val="StyleUnderline"/>
          <w:sz w:val="12"/>
        </w:rPr>
        <w:t xml:space="preserve"> </w:t>
      </w:r>
      <w:r w:rsidRPr="00CB7D35">
        <w:rPr>
          <w:rStyle w:val="StyleUnderline"/>
        </w:rPr>
        <w:t>already solved basic problems of distribution</w:t>
      </w:r>
      <w:r w:rsidRPr="00CB7D35">
        <w:rPr>
          <w:sz w:val="16"/>
        </w:rPr>
        <w:t xml:space="preserve"> with the compromise of regulated markets and welfare states – a solution the Right rejected and capitalism destroyed. </w:t>
      </w:r>
      <w:r w:rsidRPr="006E4E6F">
        <w:rPr>
          <w:rStyle w:val="StyleUnderline"/>
          <w:highlight w:val="yellow"/>
        </w:rPr>
        <w:t>The Left</w:t>
      </w:r>
      <w:r w:rsidRPr="00CB7D35">
        <w:rPr>
          <w:rStyle w:val="StyleUnderline"/>
        </w:rPr>
        <w:t xml:space="preserve"> failed to defend a vision of a better world</w:t>
      </w:r>
      <w:r w:rsidRPr="00CB7D35">
        <w:rPr>
          <w:sz w:val="16"/>
        </w:rPr>
        <w:t xml:space="preserve">, an egalitarian world of common production by and for the collective people. </w:t>
      </w:r>
      <w:r w:rsidRPr="00CB7D35">
        <w:rPr>
          <w:rStyle w:val="StyleUnderline"/>
        </w:rPr>
        <w:t xml:space="preserve">Instead, it </w:t>
      </w:r>
      <w:r w:rsidRPr="006E4E6F">
        <w:rPr>
          <w:rStyle w:val="StyleUnderline"/>
          <w:highlight w:val="yellow"/>
        </w:rPr>
        <w:t>accommodated capital,</w:t>
      </w:r>
      <w:r w:rsidRPr="006E4E6F">
        <w:rPr>
          <w:rStyle w:val="StyleUnderline"/>
          <w:sz w:val="12"/>
          <w:highlight w:val="yellow"/>
        </w:rPr>
        <w:t xml:space="preserve"> </w:t>
      </w:r>
      <w:r w:rsidRPr="003A4AE1">
        <w:rPr>
          <w:rStyle w:val="StyleUnderline"/>
          <w:highlight w:val="yellow"/>
        </w:rPr>
        <w:t xml:space="preserve">succumbing to the lures of </w:t>
      </w:r>
      <w:r w:rsidRPr="006E4E6F">
        <w:rPr>
          <w:rStyle w:val="StyleUnderline"/>
          <w:highlight w:val="yellow"/>
        </w:rPr>
        <w:t>individualism</w:t>
      </w:r>
      <w:r w:rsidRPr="00CB7D35">
        <w:rPr>
          <w:rStyle w:val="StyleUnderline"/>
        </w:rPr>
        <w:t>, consumerism,</w:t>
      </w:r>
      <w:r w:rsidRPr="00CB7D35">
        <w:rPr>
          <w:rStyle w:val="StyleUnderline"/>
          <w:sz w:val="12"/>
        </w:rPr>
        <w:t xml:space="preserve"> </w:t>
      </w:r>
      <w:r w:rsidRPr="006E4E6F">
        <w:rPr>
          <w:rStyle w:val="Emphasis"/>
          <w:highlight w:val="yellow"/>
        </w:rPr>
        <w:t>competition</w:t>
      </w:r>
      <w:r w:rsidRPr="006E4E6F">
        <w:rPr>
          <w:rStyle w:val="StyleUnderline"/>
          <w:highlight w:val="yellow"/>
        </w:rPr>
        <w:t>, and privilege</w:t>
      </w:r>
      <w:r w:rsidRPr="00CB7D35">
        <w:rPr>
          <w:sz w:val="16"/>
        </w:rPr>
        <w:t xml:space="preserve">, </w:t>
      </w:r>
      <w:r w:rsidRPr="00CB7D35">
        <w:rPr>
          <w:rStyle w:val="StyleUnderline"/>
        </w:rPr>
        <w:t>and proceeding as if</w:t>
      </w:r>
      <w:r w:rsidRPr="00CB7D35">
        <w:rPr>
          <w:rStyle w:val="StyleUnderline"/>
          <w:sz w:val="12"/>
        </w:rPr>
        <w:t xml:space="preserve"> </w:t>
      </w:r>
      <w:r w:rsidRPr="00CB7D35">
        <w:rPr>
          <w:rStyle w:val="StyleUnderline"/>
        </w:rPr>
        <w:t>there really were no alternative to states that rule in the</w:t>
      </w:r>
      <w:r w:rsidRPr="00CB7D35">
        <w:rPr>
          <w:rStyle w:val="StyleUnderline"/>
          <w:sz w:val="12"/>
        </w:rPr>
        <w:t xml:space="preserve"> </w:t>
      </w:r>
      <w:r w:rsidRPr="00CB7D35">
        <w:rPr>
          <w:rStyle w:val="StyleUnderline"/>
        </w:rPr>
        <w:t>interests of markets.</w:t>
      </w:r>
      <w:r w:rsidRPr="00CB7D35">
        <w:rPr>
          <w:rStyle w:val="StyleUnderline"/>
          <w:sz w:val="12"/>
        </w:rPr>
        <w:t xml:space="preserve"> </w:t>
      </w:r>
      <w:r w:rsidRPr="006E4E6F">
        <w:rPr>
          <w:rStyle w:val="StyleUnderline"/>
          <w:highlight w:val="yellow"/>
        </w:rPr>
        <w:t>Marx expressed the basic principle of the alte</w:t>
      </w:r>
      <w:r w:rsidRPr="00CB7D35">
        <w:rPr>
          <w:rStyle w:val="StyleUnderline"/>
        </w:rPr>
        <w:t>rnative</w:t>
      </w:r>
      <w:r w:rsidRPr="00CB7D35">
        <w:rPr>
          <w:rStyle w:val="StyleUnderline"/>
          <w:sz w:val="12"/>
        </w:rPr>
        <w:t xml:space="preserve"> </w:t>
      </w:r>
      <w:r w:rsidRPr="00CB7D35">
        <w:rPr>
          <w:sz w:val="16"/>
        </w:rPr>
        <w:t xml:space="preserve">over a hundred years ago: </w:t>
      </w:r>
      <w:r w:rsidRPr="006E4E6F">
        <w:rPr>
          <w:rStyle w:val="Emphasis"/>
          <w:highlight w:val="yellow"/>
        </w:rPr>
        <w:t>from each according to</w:t>
      </w:r>
      <w:r w:rsidRPr="006E4E6F">
        <w:rPr>
          <w:rStyle w:val="Emphasis"/>
          <w:sz w:val="12"/>
          <w:highlight w:val="yellow"/>
        </w:rPr>
        <w:t xml:space="preserve"> </w:t>
      </w:r>
      <w:r w:rsidRPr="006E4E6F">
        <w:rPr>
          <w:rStyle w:val="Emphasis"/>
          <w:highlight w:val="yellow"/>
        </w:rPr>
        <w:t>ability, to each according to need</w:t>
      </w:r>
      <w:r w:rsidRPr="00CB7D35">
        <w:rPr>
          <w:sz w:val="16"/>
        </w:rPr>
        <w:t xml:space="preserve">. </w:t>
      </w:r>
      <w:r w:rsidRPr="00CB7D35">
        <w:rPr>
          <w:rStyle w:val="StyleUnderline"/>
        </w:rPr>
        <w:t>This principle contains</w:t>
      </w:r>
      <w:r w:rsidRPr="00CB7D35">
        <w:rPr>
          <w:rStyle w:val="StyleUnderline"/>
          <w:sz w:val="12"/>
        </w:rPr>
        <w:t xml:space="preserve"> </w:t>
      </w:r>
      <w:r w:rsidRPr="00CB7D35">
        <w:rPr>
          <w:rStyle w:val="StyleUnderline"/>
        </w:rPr>
        <w:t>the urgency of the struggle for its own realization.</w:t>
      </w:r>
      <w:r w:rsidRPr="00CB7D35">
        <w:rPr>
          <w:rStyle w:val="StyleUnderline"/>
          <w:sz w:val="12"/>
        </w:rPr>
        <w:t xml:space="preserve"> </w:t>
      </w:r>
      <w:r w:rsidRPr="00CB7D35">
        <w:rPr>
          <w:rStyle w:val="StyleUnderline"/>
        </w:rPr>
        <w:t>We don't have to continue to live in the wake of left</w:t>
      </w:r>
      <w:r w:rsidRPr="00CB7D35">
        <w:rPr>
          <w:rStyle w:val="StyleUnderline"/>
          <w:sz w:val="12"/>
        </w:rPr>
        <w:t xml:space="preserve"> </w:t>
      </w:r>
      <w:r w:rsidRPr="00CB7D35">
        <w:rPr>
          <w:rStyle w:val="StyleUnderline"/>
        </w:rPr>
        <w:t>failure, stuck in the repetitions of crises and spectacle.</w:t>
      </w:r>
      <w:r w:rsidRPr="00CB7D35">
        <w:rPr>
          <w:rStyle w:val="StyleUnderline"/>
          <w:sz w:val="12"/>
        </w:rPr>
        <w:t xml:space="preserve"> </w:t>
      </w:r>
      <w:r w:rsidRPr="006E4E6F">
        <w:rPr>
          <w:rStyle w:val="StyleUnderline"/>
          <w:highlight w:val="yellow"/>
        </w:rPr>
        <w:t xml:space="preserve">In light of the </w:t>
      </w:r>
      <w:r w:rsidRPr="006E4E6F">
        <w:rPr>
          <w:rStyle w:val="Emphasis"/>
          <w:highlight w:val="yellow"/>
        </w:rPr>
        <w:t>planetary climate disaster</w:t>
      </w:r>
      <w:r w:rsidRPr="006E4E6F">
        <w:rPr>
          <w:sz w:val="16"/>
          <w:highlight w:val="yellow"/>
        </w:rPr>
        <w:t xml:space="preserve"> </w:t>
      </w:r>
      <w:r w:rsidRPr="006E4E6F">
        <w:rPr>
          <w:rStyle w:val="StyleUnderline"/>
          <w:highlight w:val="yellow"/>
        </w:rPr>
        <w:t>and the</w:t>
      </w:r>
      <w:r w:rsidRPr="00CB7D35">
        <w:rPr>
          <w:rStyle w:val="StyleUnderline"/>
          <w:sz w:val="12"/>
        </w:rPr>
        <w:t xml:space="preserve"> </w:t>
      </w:r>
      <w:r w:rsidRPr="00CB7D35">
        <w:rPr>
          <w:rStyle w:val="Emphasis"/>
        </w:rPr>
        <w:t>ever-</w:t>
      </w:r>
      <w:r w:rsidRPr="006E4E6F">
        <w:rPr>
          <w:rStyle w:val="Emphasis"/>
          <w:highlight w:val="yellow"/>
        </w:rPr>
        <w:t>intensifying</w:t>
      </w:r>
      <w:r w:rsidRPr="00CB7D35">
        <w:rPr>
          <w:rStyle w:val="Emphasis"/>
        </w:rPr>
        <w:t xml:space="preserve"> global </w:t>
      </w:r>
      <w:r w:rsidRPr="006E4E6F">
        <w:rPr>
          <w:rStyle w:val="Emphasis"/>
          <w:highlight w:val="yellow"/>
        </w:rPr>
        <w:t>class war</w:t>
      </w:r>
      <w:r w:rsidRPr="00CB7D35">
        <w:rPr>
          <w:rStyle w:val="StyleUnderline"/>
        </w:rPr>
        <w:t xml:space="preserve"> as states redistribute</w:t>
      </w:r>
      <w:r w:rsidRPr="00CB7D35">
        <w:rPr>
          <w:rStyle w:val="StyleUnderline"/>
          <w:sz w:val="12"/>
        </w:rPr>
        <w:t xml:space="preserve"> </w:t>
      </w:r>
      <w:r w:rsidRPr="00CB7D35">
        <w:rPr>
          <w:rStyle w:val="StyleUnderline"/>
        </w:rPr>
        <w:t xml:space="preserve">wealth to the rich in the name of austerity, </w:t>
      </w:r>
      <w:r w:rsidRPr="00047545">
        <w:rPr>
          <w:rStyle w:val="Emphasis"/>
          <w:highlight w:val="yellow"/>
        </w:rPr>
        <w:t>the absence of a common goal is the absence of a future</w:t>
      </w:r>
      <w:r w:rsidRPr="00CB7D35">
        <w:rPr>
          <w:rStyle w:val="StyleUnderline"/>
          <w:sz w:val="12"/>
        </w:rPr>
        <w:t xml:space="preserve"> </w:t>
      </w:r>
      <w:r w:rsidRPr="00CB7D35">
        <w:rPr>
          <w:sz w:val="16"/>
        </w:rPr>
        <w:t xml:space="preserve">(other than the ones imagined in post-apocalyptic scenarios like Mad Max). </w:t>
      </w:r>
      <w:r w:rsidRPr="00CB7D35">
        <w:rPr>
          <w:rStyle w:val="StyleUnderline"/>
        </w:rPr>
        <w:t>The premise of communism is</w:t>
      </w:r>
      <w:r w:rsidRPr="00CB7D35">
        <w:rPr>
          <w:rStyle w:val="StyleUnderline"/>
          <w:sz w:val="12"/>
        </w:rPr>
        <w:t xml:space="preserve"> </w:t>
      </w:r>
      <w:r w:rsidRPr="00CB7D35">
        <w:rPr>
          <w:rStyle w:val="StyleUnderline"/>
        </w:rPr>
        <w:t>that collective determination of collective conditions is</w:t>
      </w:r>
      <w:r w:rsidRPr="00CB7D35">
        <w:rPr>
          <w:rStyle w:val="StyleUnderline"/>
          <w:sz w:val="12"/>
        </w:rPr>
        <w:t xml:space="preserve"> </w:t>
      </w:r>
      <w:r w:rsidRPr="00CB7D35">
        <w:rPr>
          <w:rStyle w:val="StyleUnderline"/>
        </w:rPr>
        <w:t>possible, if we want it.</w:t>
      </w:r>
      <w:r w:rsidRPr="00CB7D35">
        <w:rPr>
          <w:rStyle w:val="StyleUnderline"/>
          <w:sz w:val="12"/>
        </w:rPr>
        <w:t xml:space="preserve"> </w:t>
      </w:r>
      <w:r w:rsidRPr="00CB7D35">
        <w:rPr>
          <w:sz w:val="16"/>
        </w:rPr>
        <w:t xml:space="preserve">To help incite this desire, to add to its reawakening force and presence, I treat "communism" as a tag for six features of our current setting: 1. A specific image of the Soviet Union and its collapse; 2 . A present, increasingly powerful force; 3 . The sovereignty of the people; 4. The common and the commons; 5. The egalitarian and universalist desire that cuts through the circuits and </w:t>
      </w:r>
      <w:r w:rsidRPr="006E4E6F">
        <w:rPr>
          <w:sz w:val="16"/>
        </w:rPr>
        <w:t xml:space="preserve">practices in which we are trapped; 6. The party. The first two features can be loosely associated with the politics that configures itself via a history linked to the end of the Soviet Union as a state, as refracted through the dominance of the US as a state. What matters here is less the historical narrative than the expression of communism as the force of an absence. My discussion of these first two features highlights </w:t>
      </w:r>
      <w:r w:rsidRPr="006E4E6F">
        <w:rPr>
          <w:rStyle w:val="StyleUnderline"/>
        </w:rPr>
        <w:t>how the absence of</w:t>
      </w:r>
      <w:r w:rsidRPr="006E4E6F">
        <w:rPr>
          <w:rStyle w:val="StyleUnderline"/>
          <w:sz w:val="12"/>
        </w:rPr>
        <w:t xml:space="preserve"> </w:t>
      </w:r>
      <w:r w:rsidRPr="006E4E6F">
        <w:rPr>
          <w:rStyle w:val="StyleUnderline"/>
        </w:rPr>
        <w:t>communism shapes our contemporary setting</w:t>
      </w:r>
      <w:r w:rsidRPr="006E4E6F">
        <w:rPr>
          <w:sz w:val="16"/>
        </w:rPr>
        <w:t xml:space="preserve">. In the sequence narrative as the triumph of capitalism and liberal democracy, </w:t>
      </w:r>
      <w:r w:rsidRPr="003A4AE1">
        <w:rPr>
          <w:rStyle w:val="StyleUnderline"/>
          <w:highlight w:val="yellow"/>
        </w:rPr>
        <w:t>the communist horizon makes</w:t>
      </w:r>
      <w:r w:rsidRPr="003A4AE1">
        <w:rPr>
          <w:rStyle w:val="StyleUnderline"/>
          <w:sz w:val="12"/>
          <w:highlight w:val="yellow"/>
        </w:rPr>
        <w:t xml:space="preserve"> </w:t>
      </w:r>
      <w:r w:rsidRPr="003A4AE1">
        <w:rPr>
          <w:rStyle w:val="StyleUnderline"/>
          <w:highlight w:val="yellow"/>
        </w:rPr>
        <w:t>itself felt as a "</w:t>
      </w:r>
      <w:r w:rsidRPr="003A4AE1">
        <w:rPr>
          <w:rStyle w:val="Emphasis"/>
          <w:highlight w:val="yellow"/>
        </w:rPr>
        <w:t>signifying stress</w:t>
      </w:r>
      <w:r w:rsidRPr="006E4E6F">
        <w:rPr>
          <w:rStyle w:val="StyleUnderline"/>
        </w:rPr>
        <w:t>."</w:t>
      </w:r>
      <w:r w:rsidRPr="006E4E6F">
        <w:rPr>
          <w:sz w:val="16"/>
        </w:rPr>
        <w:t xml:space="preserve"> This is Eric L. Santner's term for a way that reality expresses its nonidentity with itself. As Santner explains, the "social formation in which we find ourselves immersed" is "fissured by lack" and "permeated by inconsistency and incompleteness." </w:t>
      </w:r>
      <w:r w:rsidRPr="003A4AE1">
        <w:rPr>
          <w:rStyle w:val="Emphasis"/>
          <w:highlight w:val="yellow"/>
        </w:rPr>
        <w:t>The lack calls out to us</w:t>
      </w:r>
      <w:r w:rsidRPr="006E4E6F">
        <w:rPr>
          <w:rStyle w:val="Emphasis"/>
        </w:rPr>
        <w:t>.</w:t>
      </w:r>
      <w:r w:rsidRPr="006E4E6F">
        <w:rPr>
          <w:rStyle w:val="Emphasis"/>
          <w:sz w:val="12"/>
        </w:rPr>
        <w:t xml:space="preserve"> </w:t>
      </w:r>
      <w:r w:rsidRPr="006E4E6F">
        <w:rPr>
          <w:sz w:val="16"/>
        </w:rPr>
        <w:t>Inconsistency and incompleteness make themselves felt. "What is registered," Santner explains, "are not so</w:t>
      </w:r>
      <w:r w:rsidRPr="00CB7D35">
        <w:rPr>
          <w:sz w:val="16"/>
        </w:rPr>
        <w:t xml:space="preserve"> much forgotten deeds but forgotten failures to act. "7 </w:t>
      </w:r>
      <w:r w:rsidRPr="00CB7D35">
        <w:rPr>
          <w:rStyle w:val="StyleUnderline"/>
        </w:rPr>
        <w:t>The frenetic activity of contemporary</w:t>
      </w:r>
      <w:r w:rsidRPr="00CB7D35">
        <w:rPr>
          <w:sz w:val="16"/>
        </w:rPr>
        <w:t xml:space="preserve"> communicative </w:t>
      </w:r>
      <w:r w:rsidRPr="00CB7D35">
        <w:rPr>
          <w:rStyle w:val="StyleUnderline"/>
        </w:rPr>
        <w:t>capitalism</w:t>
      </w:r>
      <w:r w:rsidRPr="00CB7D35">
        <w:rPr>
          <w:sz w:val="16"/>
        </w:rPr>
        <w:t xml:space="preserve"> </w:t>
      </w:r>
      <w:r w:rsidRPr="00CB7D35">
        <w:rPr>
          <w:rStyle w:val="StyleUnderline"/>
        </w:rPr>
        <w:t>deflects us away from these gaps</w:t>
      </w:r>
      <w:r w:rsidRPr="00CB7D35">
        <w:rPr>
          <w:sz w:val="16"/>
        </w:rPr>
        <w:t xml:space="preserve">. </w:t>
      </w:r>
      <w:r w:rsidRPr="006E4E6F">
        <w:rPr>
          <w:rStyle w:val="StyleUnderline"/>
          <w:highlight w:val="yellow"/>
        </w:rPr>
        <w:t>New entertainments</w:t>
      </w:r>
      <w:r w:rsidRPr="006E4E6F">
        <w:rPr>
          <w:sz w:val="16"/>
          <w:highlight w:val="yellow"/>
        </w:rPr>
        <w:t xml:space="preserve">, </w:t>
      </w:r>
      <w:r w:rsidRPr="006E4E6F">
        <w:rPr>
          <w:rStyle w:val="StyleUnderline"/>
          <w:highlight w:val="yellow"/>
        </w:rPr>
        <w:t>unshakeable burdens, and</w:t>
      </w:r>
      <w:r w:rsidRPr="00CB7D35">
        <w:rPr>
          <w:rStyle w:val="StyleUnderline"/>
        </w:rPr>
        <w:t xml:space="preserve"> growing </w:t>
      </w:r>
      <w:r w:rsidRPr="006E4E6F">
        <w:rPr>
          <w:rStyle w:val="StyleUnderline"/>
          <w:highlight w:val="yellow"/>
        </w:rPr>
        <w:t>debt</w:t>
      </w:r>
      <w:r w:rsidRPr="006E4E6F">
        <w:rPr>
          <w:rStyle w:val="StyleUnderline"/>
          <w:sz w:val="12"/>
          <w:highlight w:val="yellow"/>
        </w:rPr>
        <w:t xml:space="preserve"> </w:t>
      </w:r>
      <w:r w:rsidRPr="006E4E6F">
        <w:rPr>
          <w:rStyle w:val="StyleUnderline"/>
          <w:highlight w:val="yellow"/>
        </w:rPr>
        <w:t xml:space="preserve">displace our attention toward the immediate </w:t>
      </w:r>
      <w:r w:rsidRPr="006E4E6F">
        <w:rPr>
          <w:rStyle w:val="StyleUnderline"/>
        </w:rPr>
        <w:t>and the</w:t>
      </w:r>
      <w:r w:rsidRPr="006E4E6F">
        <w:rPr>
          <w:rStyle w:val="StyleUnderline"/>
          <w:sz w:val="12"/>
        </w:rPr>
        <w:t xml:space="preserve"> </w:t>
      </w:r>
      <w:r w:rsidRPr="006E4E6F">
        <w:rPr>
          <w:rStyle w:val="StyleUnderline"/>
        </w:rPr>
        <w:t>coming-up-next</w:t>
      </w:r>
      <w:r w:rsidRPr="00CB7D35">
        <w:rPr>
          <w:rStyle w:val="StyleUnderline"/>
        </w:rPr>
        <w:t xml:space="preserve"> </w:t>
      </w:r>
      <w:r w:rsidRPr="006E4E6F">
        <w:rPr>
          <w:rStyle w:val="StyleUnderline"/>
          <w:highlight w:val="yellow"/>
        </w:rPr>
        <w:t xml:space="preserve">as they attempt to </w:t>
      </w:r>
      <w:r w:rsidRPr="006E4E6F">
        <w:rPr>
          <w:rStyle w:val="Emphasis"/>
          <w:highlight w:val="yellow"/>
        </w:rPr>
        <w:t>drown out</w:t>
      </w:r>
      <w:r w:rsidRPr="006E4E6F">
        <w:rPr>
          <w:rStyle w:val="StyleUnderline"/>
          <w:highlight w:val="yellow"/>
        </w:rPr>
        <w:t xml:space="preserve"> the</w:t>
      </w:r>
      <w:r w:rsidRPr="00CB7D35">
        <w:rPr>
          <w:rStyle w:val="StyleUnderline"/>
        </w:rPr>
        <w:t xml:space="preserve"> forceful</w:t>
      </w:r>
      <w:r w:rsidRPr="00CB7D35">
        <w:rPr>
          <w:rStyle w:val="StyleUnderline"/>
          <w:sz w:val="12"/>
        </w:rPr>
        <w:t xml:space="preserve"> </w:t>
      </w:r>
      <w:r w:rsidRPr="00CB7D35">
        <w:rPr>
          <w:rStyle w:val="StyleUnderline"/>
        </w:rPr>
        <w:t xml:space="preserve">effects of the </w:t>
      </w:r>
      <w:r w:rsidRPr="006E4E6F">
        <w:rPr>
          <w:rStyle w:val="StyleUnderline"/>
          <w:highlight w:val="yellow"/>
        </w:rPr>
        <w:t>unrealized</w:t>
      </w:r>
      <w:r w:rsidRPr="00CB7D35">
        <w:rPr>
          <w:rStyle w:val="StyleUnderline"/>
        </w:rPr>
        <w:t>-the unrealized potentials</w:t>
      </w:r>
      <w:r w:rsidRPr="00CB7D35">
        <w:rPr>
          <w:rStyle w:val="StyleUnderline"/>
          <w:sz w:val="12"/>
        </w:rPr>
        <w:t xml:space="preserve"> </w:t>
      </w:r>
      <w:r w:rsidRPr="00CB7D35">
        <w:rPr>
          <w:rStyle w:val="StyleUnderline"/>
        </w:rPr>
        <w:t xml:space="preserve">of </w:t>
      </w:r>
      <w:r w:rsidRPr="006E4E6F">
        <w:rPr>
          <w:rStyle w:val="StyleUnderline"/>
          <w:highlight w:val="yellow"/>
        </w:rPr>
        <w:t>unions and collective struggle</w:t>
      </w:r>
      <w:r w:rsidRPr="00CB7D35">
        <w:rPr>
          <w:sz w:val="16"/>
        </w:rPr>
        <w:t xml:space="preserve">, </w:t>
      </w:r>
      <w:r w:rsidRPr="00CB7D35">
        <w:rPr>
          <w:rStyle w:val="StyleUnderline"/>
        </w:rPr>
        <w:t>the unrealized claims</w:t>
      </w:r>
      <w:r w:rsidRPr="00CB7D35">
        <w:rPr>
          <w:rStyle w:val="StyleUnderline"/>
          <w:sz w:val="12"/>
        </w:rPr>
        <w:t xml:space="preserve"> </w:t>
      </w:r>
      <w:r w:rsidRPr="00CB7D35">
        <w:rPr>
          <w:rStyle w:val="StyleUnderline"/>
        </w:rPr>
        <w:t xml:space="preserve">for </w:t>
      </w:r>
      <w:r w:rsidRPr="006E4E6F">
        <w:rPr>
          <w:rStyle w:val="StyleUnderline"/>
          <w:highlight w:val="yellow"/>
        </w:rPr>
        <w:t>equality distorted by a culture that celebrates</w:t>
      </w:r>
      <w:r w:rsidRPr="00CB7D35">
        <w:rPr>
          <w:rStyle w:val="StyleUnderline"/>
        </w:rPr>
        <w:t xml:space="preserve"> the</w:t>
      </w:r>
      <w:r w:rsidRPr="00CB7D35">
        <w:rPr>
          <w:rStyle w:val="StyleUnderline"/>
          <w:sz w:val="12"/>
        </w:rPr>
        <w:t xml:space="preserve"> </w:t>
      </w:r>
      <w:r w:rsidRPr="00CB7D35">
        <w:rPr>
          <w:rStyle w:val="StyleUnderline"/>
        </w:rPr>
        <w:t xml:space="preserve">excesses of </w:t>
      </w:r>
      <w:r w:rsidRPr="000D685C">
        <w:rPr>
          <w:rStyle w:val="StyleUnderline"/>
          <w:highlight w:val="yellow"/>
        </w:rPr>
        <w:t xml:space="preserve">the very </w:t>
      </w:r>
      <w:r w:rsidRPr="006E4E6F">
        <w:rPr>
          <w:rStyle w:val="StyleUnderline"/>
          <w:highlight w:val="yellow"/>
        </w:rPr>
        <w:t>rich</w:t>
      </w:r>
      <w:r w:rsidRPr="00CB7D35">
        <w:rPr>
          <w:sz w:val="16"/>
        </w:rPr>
        <w:t xml:space="preserve">, </w:t>
      </w:r>
      <w:r w:rsidRPr="00CB7D35">
        <w:rPr>
          <w:rStyle w:val="StyleUnderline"/>
        </w:rPr>
        <w:t>the unrealized achievements</w:t>
      </w:r>
      <w:r w:rsidRPr="00CB7D35">
        <w:rPr>
          <w:rStyle w:val="StyleUnderline"/>
          <w:sz w:val="12"/>
        </w:rPr>
        <w:t xml:space="preserve"> </w:t>
      </w:r>
      <w:r w:rsidRPr="00CB7D35">
        <w:rPr>
          <w:rStyle w:val="StyleUnderline"/>
        </w:rPr>
        <w:t xml:space="preserve">of </w:t>
      </w:r>
      <w:r w:rsidRPr="006E4E6F">
        <w:rPr>
          <w:rStyle w:val="StyleUnderline"/>
          <w:highlight w:val="yellow"/>
        </w:rPr>
        <w:t>collective solidarity in redressing poverty and redistributing</w:t>
      </w:r>
      <w:r w:rsidRPr="006E4E6F">
        <w:rPr>
          <w:rStyle w:val="StyleUnderline"/>
          <w:sz w:val="12"/>
          <w:highlight w:val="yellow"/>
        </w:rPr>
        <w:t xml:space="preserve"> </w:t>
      </w:r>
      <w:r w:rsidRPr="006E4E6F">
        <w:rPr>
          <w:rStyle w:val="StyleUnderline"/>
          <w:highlight w:val="yellow"/>
        </w:rPr>
        <w:t>risks and rewards</w:t>
      </w:r>
      <w:r w:rsidRPr="00CB7D35">
        <w:rPr>
          <w:sz w:val="16"/>
        </w:rPr>
        <w:t>. The first two chapters thus treat the gaps, fissures, and lack Santner theorizes as signifying stresses in terms of a missing communism that makes itself felt in the setting configured by its alleged failure and defeat.</w:t>
      </w:r>
    </w:p>
    <w:p w:rsidR="00C46518" w:rsidRPr="00806EE7" w:rsidRDefault="00C46518" w:rsidP="00C46518">
      <w:pPr>
        <w:pStyle w:val="Heading4"/>
      </w:pPr>
      <w:r>
        <w:t xml:space="preserve">The alternative is to orient political and social struggle toward the communist horizon – this redirection is crucial to redefine the political futures psychoanalytically imagineable– anything less is mere apologism for continued leftist failure </w:t>
      </w:r>
    </w:p>
    <w:p w:rsidR="00C46518" w:rsidRDefault="00C46518" w:rsidP="00C46518">
      <w:r w:rsidRPr="005B70EB">
        <w:rPr>
          <w:b/>
        </w:rPr>
        <w:t>Dean 12</w:t>
      </w:r>
      <w:r>
        <w:t xml:space="preserve"> [Jodi, Professor of Political Science at Hobart and William Smith Colleges, </w:t>
      </w:r>
      <w:r w:rsidRPr="00BD052F">
        <w:rPr>
          <w:i/>
        </w:rPr>
        <w:t>The Communist Horizon</w:t>
      </w:r>
      <w:r>
        <w:t>, Verso: Brooklyn, NY, 2012, p. 1-12]</w:t>
      </w:r>
    </w:p>
    <w:p w:rsidR="00C46518" w:rsidRDefault="00C46518" w:rsidP="00C46518"/>
    <w:p w:rsidR="00C46518" w:rsidRDefault="00C46518" w:rsidP="00C46518">
      <w:pPr>
        <w:rPr>
          <w:sz w:val="16"/>
        </w:rPr>
      </w:pPr>
      <w:r w:rsidRPr="006E4E6F">
        <w:rPr>
          <w:rStyle w:val="StyleUnderline"/>
        </w:rPr>
        <w:t>The term "horizon" marks a division</w:t>
      </w:r>
      <w:r w:rsidRPr="006E4E6F">
        <w:rPr>
          <w:sz w:val="16"/>
        </w:rPr>
        <w:t>. Understood spatially, the horizon is the line dividing the visible, separating earth from sky. Understood temporally, the horizon converges with loss in a metaphor for privation and depletion. T</w:t>
      </w:r>
      <w:r w:rsidRPr="006E4E6F">
        <w:rPr>
          <w:rStyle w:val="StyleUnderline"/>
        </w:rPr>
        <w:t>he "lost horizon" suggests</w:t>
      </w:r>
      <w:r w:rsidRPr="006E4E6F">
        <w:rPr>
          <w:rStyle w:val="StyleUnderline"/>
          <w:sz w:val="12"/>
        </w:rPr>
        <w:t xml:space="preserve"> </w:t>
      </w:r>
      <w:r w:rsidRPr="006E4E6F">
        <w:rPr>
          <w:rStyle w:val="StyleUnderline"/>
        </w:rPr>
        <w:t>abandoned projects, prior hopes that have now passed</w:t>
      </w:r>
      <w:r w:rsidRPr="006E4E6F">
        <w:rPr>
          <w:rStyle w:val="StyleUnderline"/>
          <w:sz w:val="12"/>
        </w:rPr>
        <w:t xml:space="preserve"> </w:t>
      </w:r>
      <w:r w:rsidRPr="006E4E6F">
        <w:rPr>
          <w:rStyle w:val="StyleUnderline"/>
        </w:rPr>
        <w:t>away</w:t>
      </w:r>
      <w:r w:rsidRPr="006E4E6F">
        <w:rPr>
          <w:sz w:val="16"/>
        </w:rPr>
        <w:t xml:space="preserve">. Astrophysics offers a thrilling, even uncanny, horizon: </w:t>
      </w:r>
      <w:r w:rsidRPr="006E4E6F">
        <w:rPr>
          <w:rStyle w:val="StyleUnderline"/>
        </w:rPr>
        <w:t>the "event horizon" surrounding a black</w:t>
      </w:r>
      <w:r w:rsidRPr="006E4E6F">
        <w:rPr>
          <w:sz w:val="16"/>
        </w:rPr>
        <w:t xml:space="preserve"> hole. The event </w:t>
      </w:r>
      <w:r w:rsidRPr="006E4E6F">
        <w:rPr>
          <w:rStyle w:val="StyleUnderline"/>
        </w:rPr>
        <w:t>horizon is the boundary beyond which events</w:t>
      </w:r>
      <w:r w:rsidRPr="006E4E6F">
        <w:rPr>
          <w:rStyle w:val="StyleUnderline"/>
          <w:sz w:val="12"/>
        </w:rPr>
        <w:t xml:space="preserve"> </w:t>
      </w:r>
      <w:r w:rsidRPr="006E4E6F">
        <w:rPr>
          <w:rStyle w:val="StyleUnderline"/>
        </w:rPr>
        <w:t>cannot escape</w:t>
      </w:r>
      <w:r w:rsidRPr="006E4E6F">
        <w:rPr>
          <w:sz w:val="16"/>
        </w:rPr>
        <w:t xml:space="preserve">. Although "event horizon" denotes the curvature in space/time effected by a singularity, it's not much different from the spatial horizon. </w:t>
      </w:r>
      <w:r w:rsidRPr="006E4E6F">
        <w:rPr>
          <w:rStyle w:val="StyleUnderline"/>
        </w:rPr>
        <w:t>Both</w:t>
      </w:r>
      <w:r w:rsidRPr="006E4E6F">
        <w:rPr>
          <w:rStyle w:val="StyleUnderline"/>
          <w:sz w:val="12"/>
        </w:rPr>
        <w:t xml:space="preserve"> </w:t>
      </w:r>
      <w:r w:rsidRPr="006E4E6F">
        <w:rPr>
          <w:rStyle w:val="StyleUnderline"/>
        </w:rPr>
        <w:t>evoke a fundamental division that we experience as</w:t>
      </w:r>
      <w:r w:rsidRPr="006E4E6F">
        <w:rPr>
          <w:rStyle w:val="StyleUnderline"/>
          <w:sz w:val="12"/>
        </w:rPr>
        <w:t xml:space="preserve"> </w:t>
      </w:r>
      <w:r w:rsidRPr="006E4E6F">
        <w:rPr>
          <w:rStyle w:val="StyleUnderline"/>
        </w:rPr>
        <w:t>impossible to reach, and that we can neither escape</w:t>
      </w:r>
      <w:r w:rsidRPr="006E4E6F">
        <w:rPr>
          <w:rStyle w:val="StyleUnderline"/>
          <w:sz w:val="12"/>
        </w:rPr>
        <w:t xml:space="preserve"> </w:t>
      </w:r>
      <w:r w:rsidRPr="006E4E6F">
        <w:rPr>
          <w:rStyle w:val="StyleUnderline"/>
        </w:rPr>
        <w:t>nor cross</w:t>
      </w:r>
      <w:r w:rsidRPr="006E4E6F">
        <w:rPr>
          <w:sz w:val="16"/>
        </w:rPr>
        <w:t xml:space="preserve">. </w:t>
      </w:r>
      <w:r w:rsidRPr="006E4E6F">
        <w:rPr>
          <w:rStyle w:val="StyleUnderline"/>
          <w:highlight w:val="yellow"/>
        </w:rPr>
        <w:t>I use "horizon</w:t>
      </w:r>
      <w:r w:rsidRPr="006E4E6F">
        <w:rPr>
          <w:rStyle w:val="StyleUnderline"/>
        </w:rPr>
        <w:t>" not to recall a forgotten futur</w:t>
      </w:r>
      <w:r w:rsidRPr="00962BF3">
        <w:rPr>
          <w:rStyle w:val="StyleUnderline"/>
        </w:rPr>
        <w:t>e but</w:t>
      </w:r>
      <w:r w:rsidRPr="00806EE7">
        <w:rPr>
          <w:rStyle w:val="StyleUnderline"/>
          <w:sz w:val="12"/>
        </w:rPr>
        <w:t xml:space="preserve"> </w:t>
      </w:r>
      <w:r w:rsidRPr="006E4E6F">
        <w:rPr>
          <w:rStyle w:val="StyleUnderline"/>
          <w:highlight w:val="yellow"/>
        </w:rPr>
        <w:t>to designate a dimension of experience</w:t>
      </w:r>
      <w:r w:rsidRPr="00962BF3">
        <w:rPr>
          <w:rStyle w:val="StyleUnderline"/>
        </w:rPr>
        <w:t xml:space="preserve"> that </w:t>
      </w:r>
      <w:r w:rsidRPr="006E4E6F">
        <w:rPr>
          <w:rStyle w:val="StyleUnderline"/>
          <w:highlight w:val="yellow"/>
        </w:rPr>
        <w:t>we can</w:t>
      </w:r>
      <w:r w:rsidRPr="006E4E6F">
        <w:rPr>
          <w:rStyle w:val="StyleUnderline"/>
          <w:sz w:val="12"/>
          <w:highlight w:val="yellow"/>
        </w:rPr>
        <w:t xml:space="preserve"> </w:t>
      </w:r>
      <w:r w:rsidRPr="006E4E6F">
        <w:rPr>
          <w:rStyle w:val="StyleUnderline"/>
          <w:highlight w:val="yellow"/>
        </w:rPr>
        <w:t>never lose, even if,</w:t>
      </w:r>
      <w:r w:rsidRPr="00962BF3">
        <w:rPr>
          <w:rStyle w:val="StyleUnderline"/>
        </w:rPr>
        <w:t xml:space="preserve"> lost in a fog or focused on our feet,</w:t>
      </w:r>
      <w:r w:rsidRPr="00806EE7">
        <w:rPr>
          <w:rStyle w:val="StyleUnderline"/>
          <w:sz w:val="12"/>
        </w:rPr>
        <w:t xml:space="preserve"> </w:t>
      </w:r>
      <w:r w:rsidRPr="006E4E6F">
        <w:rPr>
          <w:rStyle w:val="StyleUnderline"/>
          <w:highlight w:val="yellow"/>
        </w:rPr>
        <w:t>we fail to see it</w:t>
      </w:r>
      <w:r w:rsidRPr="00962BF3">
        <w:rPr>
          <w:rStyle w:val="StyleUnderline"/>
        </w:rPr>
        <w:t xml:space="preserve">. The horizon is Real </w:t>
      </w:r>
      <w:r w:rsidRPr="006E4E6F">
        <w:rPr>
          <w:rStyle w:val="StyleUnderline"/>
        </w:rPr>
        <w:t>in the sense of</w:t>
      </w:r>
      <w:r w:rsidRPr="006E4E6F">
        <w:rPr>
          <w:rStyle w:val="StyleUnderline"/>
          <w:sz w:val="12"/>
        </w:rPr>
        <w:t xml:space="preserve"> </w:t>
      </w:r>
      <w:r w:rsidRPr="006E4E6F">
        <w:rPr>
          <w:rStyle w:val="StyleUnderline"/>
        </w:rPr>
        <w:t>impossible-we can never reach it-and in the sense</w:t>
      </w:r>
      <w:r w:rsidRPr="006E4E6F">
        <w:rPr>
          <w:rStyle w:val="StyleUnderline"/>
          <w:sz w:val="12"/>
        </w:rPr>
        <w:t xml:space="preserve"> </w:t>
      </w:r>
      <w:r w:rsidRPr="006E4E6F">
        <w:rPr>
          <w:rStyle w:val="StyleUnderline"/>
        </w:rPr>
        <w:t>of actual</w:t>
      </w:r>
      <w:r w:rsidRPr="006E4E6F">
        <w:rPr>
          <w:sz w:val="16"/>
        </w:rPr>
        <w:t xml:space="preserve"> (Jacques Lacan's notion of the Real includes both these senses). </w:t>
      </w:r>
      <w:r w:rsidRPr="006E4E6F">
        <w:rPr>
          <w:rStyle w:val="StyleUnderline"/>
        </w:rPr>
        <w:t>The horizon shapes our setting.</w:t>
      </w:r>
      <w:r w:rsidRPr="006E4E6F">
        <w:rPr>
          <w:rStyle w:val="StyleUnderline"/>
          <w:sz w:val="12"/>
        </w:rPr>
        <w:t xml:space="preserve"> </w:t>
      </w:r>
      <w:r w:rsidRPr="006E4E6F">
        <w:rPr>
          <w:rStyle w:val="StyleUnderline"/>
        </w:rPr>
        <w:t>We can lose our bearings, but the horizon is a necessary</w:t>
      </w:r>
      <w:r w:rsidRPr="006E4E6F">
        <w:rPr>
          <w:rStyle w:val="StyleUnderline"/>
          <w:sz w:val="12"/>
        </w:rPr>
        <w:t xml:space="preserve"> </w:t>
      </w:r>
      <w:r w:rsidRPr="006E4E6F">
        <w:rPr>
          <w:rStyle w:val="StyleUnderline"/>
        </w:rPr>
        <w:t>dimension of our actuality</w:t>
      </w:r>
      <w:r w:rsidRPr="006E4E6F">
        <w:rPr>
          <w:sz w:val="16"/>
        </w:rPr>
        <w:t xml:space="preserve">. </w:t>
      </w:r>
      <w:r w:rsidRPr="006E4E6F">
        <w:rPr>
          <w:rStyle w:val="StyleUnderline"/>
        </w:rPr>
        <w:t>Whether the effect</w:t>
      </w:r>
      <w:r w:rsidRPr="006E4E6F">
        <w:rPr>
          <w:rStyle w:val="StyleUnderline"/>
          <w:sz w:val="12"/>
        </w:rPr>
        <w:t xml:space="preserve"> </w:t>
      </w:r>
      <w:r w:rsidRPr="006E4E6F">
        <w:rPr>
          <w:rStyle w:val="StyleUnderline"/>
        </w:rPr>
        <w:t>of a singularity or the meeting of earth and sky, the</w:t>
      </w:r>
      <w:r w:rsidRPr="006E4E6F">
        <w:rPr>
          <w:rStyle w:val="StyleUnderline"/>
          <w:sz w:val="12"/>
        </w:rPr>
        <w:t xml:space="preserve"> </w:t>
      </w:r>
      <w:r w:rsidRPr="006E4E6F">
        <w:rPr>
          <w:rStyle w:val="StyleUnderline"/>
        </w:rPr>
        <w:t>horizon is the fundamental division establishing</w:t>
      </w:r>
      <w:r w:rsidRPr="006E4E6F">
        <w:rPr>
          <w:rStyle w:val="StyleUnderline"/>
          <w:sz w:val="12"/>
        </w:rPr>
        <w:t xml:space="preserve"> </w:t>
      </w:r>
      <w:r w:rsidRPr="006E4E6F">
        <w:rPr>
          <w:rStyle w:val="StyleUnderline"/>
        </w:rPr>
        <w:t>where we are</w:t>
      </w:r>
      <w:r w:rsidRPr="006E4E6F">
        <w:rPr>
          <w:sz w:val="16"/>
        </w:rPr>
        <w:t>. With respect to politics, the horizon that conditions our expe1ience is communism</w:t>
      </w:r>
      <w:r w:rsidRPr="006E4E6F">
        <w:rPr>
          <w:rStyle w:val="StyleUnderline"/>
        </w:rPr>
        <w:t>. I get the term</w:t>
      </w:r>
      <w:r w:rsidRPr="00962BF3">
        <w:rPr>
          <w:rStyle w:val="StyleUnderline"/>
        </w:rPr>
        <w:t xml:space="preserve"> "communist</w:t>
      </w:r>
      <w:r w:rsidRPr="00806EE7">
        <w:rPr>
          <w:rStyle w:val="StyleUnderline"/>
          <w:sz w:val="12"/>
        </w:rPr>
        <w:t xml:space="preserve"> </w:t>
      </w:r>
      <w:r w:rsidRPr="00962BF3">
        <w:rPr>
          <w:rStyle w:val="StyleUnderline"/>
        </w:rPr>
        <w:t>horizon" from Bruno Bosteels</w:t>
      </w:r>
      <w:r w:rsidRPr="00806EE7">
        <w:rPr>
          <w:sz w:val="16"/>
        </w:rPr>
        <w:t xml:space="preserve">. In The Actuality of Communism, Bosteels engages with the work of Alvaro Garcia Linera. Garcia Linera ran as Evo Morales's vice presidential ru1ming mate in the Bolivian Movement for Socialism-Political Instrument for the Sovereignty of the Peoples (MAS-IPSP). He is the author of multiple pieces on Marxism, politics, and sociology, at least one of which was written while he served time in prison for promoting an armed uprising (before becoming vice president of Bolivia, he fought in the Tupac Kataii Guerrilla Army). </w:t>
      </w:r>
      <w:r w:rsidRPr="00962BF3">
        <w:rPr>
          <w:rStyle w:val="StyleUnderline"/>
        </w:rPr>
        <w:t>Bosteels quotes Garcia Linera's</w:t>
      </w:r>
      <w:r w:rsidRPr="00806EE7">
        <w:rPr>
          <w:sz w:val="16"/>
        </w:rPr>
        <w:t xml:space="preserve"> </w:t>
      </w:r>
      <w:r w:rsidRPr="00962BF3">
        <w:rPr>
          <w:rStyle w:val="StyleUnderline"/>
        </w:rPr>
        <w:t>response to an interviewer's questions about his party's</w:t>
      </w:r>
      <w:r w:rsidRPr="00806EE7">
        <w:rPr>
          <w:rStyle w:val="StyleUnderline"/>
          <w:sz w:val="12"/>
        </w:rPr>
        <w:t xml:space="preserve"> </w:t>
      </w:r>
      <w:r w:rsidRPr="00962BF3">
        <w:rPr>
          <w:rStyle w:val="StyleUnderline"/>
        </w:rPr>
        <w:t>plans following their electoral victim</w:t>
      </w:r>
      <w:r w:rsidRPr="00806EE7">
        <w:rPr>
          <w:sz w:val="16"/>
        </w:rPr>
        <w:t>)': "</w:t>
      </w:r>
      <w:r w:rsidRPr="006E4E6F">
        <w:rPr>
          <w:rStyle w:val="StyleUnderline"/>
          <w:highlight w:val="yellow"/>
        </w:rPr>
        <w:t>The general</w:t>
      </w:r>
      <w:r w:rsidRPr="006E4E6F">
        <w:rPr>
          <w:rStyle w:val="StyleUnderline"/>
          <w:sz w:val="12"/>
          <w:highlight w:val="yellow"/>
        </w:rPr>
        <w:t xml:space="preserve"> </w:t>
      </w:r>
      <w:r w:rsidRPr="006E4E6F">
        <w:rPr>
          <w:rStyle w:val="StyleUnderline"/>
          <w:highlight w:val="yellow"/>
        </w:rPr>
        <w:t>horizon of the era is</w:t>
      </w:r>
      <w:r w:rsidRPr="00962BF3">
        <w:rPr>
          <w:rStyle w:val="StyleUnderline"/>
        </w:rPr>
        <w:t xml:space="preserve"> </w:t>
      </w:r>
      <w:r w:rsidRPr="006E4E6F">
        <w:rPr>
          <w:rStyle w:val="StyleUnderline"/>
          <w:highlight w:val="yellow"/>
        </w:rPr>
        <w:t>communist</w:t>
      </w:r>
      <w:r w:rsidRPr="00806EE7">
        <w:rPr>
          <w:sz w:val="16"/>
        </w:rPr>
        <w:t xml:space="preserve">."1 Garcia Linera doesn't explain the term. Rather, as Bosteels points out, </w:t>
      </w:r>
      <w:r w:rsidRPr="006E4E6F">
        <w:rPr>
          <w:rStyle w:val="StyleUnderline"/>
          <w:highlight w:val="yellow"/>
        </w:rPr>
        <w:t>Garcia Linera invokes the communist horizon</w:t>
      </w:r>
      <w:r w:rsidRPr="00962BF3">
        <w:rPr>
          <w:rStyle w:val="StyleUnderline"/>
        </w:rPr>
        <w:t xml:space="preserve"> </w:t>
      </w:r>
      <w:r w:rsidRPr="006E4E6F">
        <w:rPr>
          <w:rStyle w:val="StyleUnderline"/>
          <w:highlight w:val="yellow"/>
        </w:rPr>
        <w:t>"as</w:t>
      </w:r>
      <w:r w:rsidRPr="006E4E6F">
        <w:rPr>
          <w:rStyle w:val="StyleUnderline"/>
          <w:sz w:val="12"/>
          <w:highlight w:val="yellow"/>
        </w:rPr>
        <w:t xml:space="preserve"> </w:t>
      </w:r>
      <w:r w:rsidRPr="006E4E6F">
        <w:rPr>
          <w:rStyle w:val="StyleUnderline"/>
          <w:highlight w:val="yellow"/>
        </w:rPr>
        <w:t>if it were the most natural thing in the world</w:t>
      </w:r>
      <w:r w:rsidRPr="00806EE7">
        <w:rPr>
          <w:sz w:val="16"/>
        </w:rPr>
        <w:t>," as if it were</w:t>
      </w:r>
      <w:r w:rsidRPr="00962BF3">
        <w:rPr>
          <w:rStyle w:val="StyleUnderline"/>
        </w:rPr>
        <w:t xml:space="preserve"> </w:t>
      </w:r>
      <w:r w:rsidRPr="006E4E6F">
        <w:rPr>
          <w:rStyle w:val="StyleUnderline"/>
          <w:highlight w:val="yellow"/>
        </w:rPr>
        <w:t>so obvious</w:t>
      </w:r>
      <w:r w:rsidRPr="00962BF3">
        <w:rPr>
          <w:rStyle w:val="StyleUnderline"/>
        </w:rPr>
        <w:t xml:space="preserve"> as </w:t>
      </w:r>
      <w:r w:rsidRPr="006E4E6F">
        <w:rPr>
          <w:rStyle w:val="StyleUnderline"/>
          <w:highlight w:val="yellow"/>
        </w:rPr>
        <w:t>to need neither explanation nor</w:t>
      </w:r>
      <w:r w:rsidRPr="006E4E6F">
        <w:rPr>
          <w:rStyle w:val="StyleUnderline"/>
          <w:sz w:val="12"/>
          <w:highlight w:val="yellow"/>
        </w:rPr>
        <w:t xml:space="preserve"> </w:t>
      </w:r>
      <w:r w:rsidRPr="006E4E6F">
        <w:rPr>
          <w:rStyle w:val="StyleUnderline"/>
          <w:highlight w:val="yellow"/>
        </w:rPr>
        <w:t>justification</w:t>
      </w:r>
      <w:r w:rsidRPr="006E4E6F">
        <w:rPr>
          <w:sz w:val="16"/>
          <w:highlight w:val="yellow"/>
        </w:rPr>
        <w:t>.</w:t>
      </w:r>
      <w:r w:rsidRPr="00806EE7">
        <w:rPr>
          <w:sz w:val="16"/>
        </w:rPr>
        <w:t xml:space="preserve"> He assumes the communist horizon as an ineducible feature of the political setting: "We enter the movement with our expecting and desiring eyes set upon the communist horizon." </w:t>
      </w:r>
      <w:r w:rsidRPr="006E4E6F">
        <w:rPr>
          <w:rStyle w:val="StyleUnderline"/>
        </w:rPr>
        <w:t>For Garcia Linera</w:t>
      </w:r>
      <w:r w:rsidRPr="00806EE7">
        <w:rPr>
          <w:sz w:val="16"/>
        </w:rPr>
        <w:t xml:space="preserve">, </w:t>
      </w:r>
      <w:r w:rsidRPr="006E4E6F">
        <w:rPr>
          <w:rStyle w:val="Emphasis"/>
          <w:highlight w:val="yellow"/>
        </w:rPr>
        <w:t>communism conditions the actuality of politics</w:t>
      </w:r>
      <w:r w:rsidRPr="00806EE7">
        <w:rPr>
          <w:sz w:val="16"/>
        </w:rPr>
        <w:t xml:space="preserve">. </w:t>
      </w:r>
      <w:r w:rsidRPr="006E4E6F">
        <w:rPr>
          <w:rStyle w:val="StyleUnderline"/>
          <w:highlight w:val="yellow"/>
        </w:rPr>
        <w:t>Some</w:t>
      </w:r>
      <w:r w:rsidRPr="00962BF3">
        <w:rPr>
          <w:rStyle w:val="StyleUnderline"/>
        </w:rPr>
        <w:t xml:space="preserve"> on the Left </w:t>
      </w:r>
      <w:r w:rsidRPr="006E4E6F">
        <w:rPr>
          <w:rStyle w:val="StyleUnderline"/>
          <w:highlight w:val="yellow"/>
        </w:rPr>
        <w:t>dismiss the communist horizon as</w:t>
      </w:r>
      <w:r w:rsidRPr="00806EE7">
        <w:rPr>
          <w:rStyle w:val="StyleUnderline"/>
          <w:sz w:val="12"/>
        </w:rPr>
        <w:t xml:space="preserve"> </w:t>
      </w:r>
      <w:r w:rsidRPr="00962BF3">
        <w:rPr>
          <w:rStyle w:val="StyleUnderline"/>
        </w:rPr>
        <w:t xml:space="preserve">a </w:t>
      </w:r>
      <w:r w:rsidRPr="006E4E6F">
        <w:rPr>
          <w:rStyle w:val="StyleUnderline"/>
          <w:highlight w:val="yellow"/>
        </w:rPr>
        <w:t>lost</w:t>
      </w:r>
      <w:r w:rsidRPr="00962BF3">
        <w:rPr>
          <w:rStyle w:val="StyleUnderline"/>
        </w:rPr>
        <w:t xml:space="preserve"> horizon</w:t>
      </w:r>
      <w:r w:rsidRPr="00806EE7">
        <w:rPr>
          <w:sz w:val="16"/>
        </w:rPr>
        <w:t xml:space="preserve">. For example, in a postmodern pluralist approach that appeals to many on the Left, the economists writing as J. K . </w:t>
      </w:r>
      <w:r w:rsidRPr="006E4E6F">
        <w:rPr>
          <w:rStyle w:val="Emphasis"/>
          <w:highlight w:val="yellow"/>
        </w:rPr>
        <w:t>Gibson-Graham</w:t>
      </w:r>
      <w:r w:rsidRPr="006E4E6F">
        <w:rPr>
          <w:sz w:val="16"/>
          <w:highlight w:val="yellow"/>
        </w:rPr>
        <w:t xml:space="preserve"> </w:t>
      </w:r>
      <w:r w:rsidRPr="006E4E6F">
        <w:rPr>
          <w:rStyle w:val="StyleUnderline"/>
          <w:highlight w:val="yellow"/>
        </w:rPr>
        <w:t>reject</w:t>
      </w:r>
      <w:r w:rsidRPr="006E4E6F">
        <w:rPr>
          <w:sz w:val="16"/>
          <w:highlight w:val="yellow"/>
        </w:rPr>
        <w:t xml:space="preserve"> </w:t>
      </w:r>
      <w:r w:rsidRPr="006E4E6F">
        <w:rPr>
          <w:rStyle w:val="StyleUnderline"/>
          <w:highlight w:val="yellow"/>
        </w:rPr>
        <w:t>communism</w:t>
      </w:r>
      <w:r w:rsidRPr="00806EE7">
        <w:rPr>
          <w:sz w:val="16"/>
        </w:rPr>
        <w:t xml:space="preserve">, offering "post-capitalism" in its stead. </w:t>
      </w:r>
      <w:r w:rsidRPr="00962BF3">
        <w:rPr>
          <w:rStyle w:val="StyleUnderline"/>
        </w:rPr>
        <w:t>They argue that descriptions of capitalism</w:t>
      </w:r>
      <w:r w:rsidRPr="00806EE7">
        <w:rPr>
          <w:sz w:val="16"/>
        </w:rPr>
        <w:t xml:space="preserve"> as a global system </w:t>
      </w:r>
      <w:r w:rsidRPr="00962BF3">
        <w:rPr>
          <w:rStyle w:val="StyleUnderline"/>
        </w:rPr>
        <w:t>miss the rich diversity of practices</w:t>
      </w:r>
      <w:r w:rsidRPr="00806EE7">
        <w:rPr>
          <w:sz w:val="16"/>
        </w:rPr>
        <w:t xml:space="preserve">, relations, and desires </w:t>
      </w:r>
      <w:r w:rsidRPr="00962BF3">
        <w:rPr>
          <w:rStyle w:val="StyleUnderline"/>
        </w:rPr>
        <w:t>constituting yet exceeding the economy</w:t>
      </w:r>
      <w:r w:rsidRPr="00806EE7">
        <w:rPr>
          <w:rStyle w:val="StyleUnderline"/>
          <w:sz w:val="12"/>
        </w:rPr>
        <w:t xml:space="preserve"> </w:t>
      </w:r>
      <w:r w:rsidRPr="00962BF3">
        <w:rPr>
          <w:rStyle w:val="StyleUnderline"/>
        </w:rPr>
        <w:t>and so advocate "reading the economy for difference</w:t>
      </w:r>
      <w:r w:rsidRPr="00806EE7">
        <w:rPr>
          <w:rStyle w:val="StyleUnderline"/>
          <w:sz w:val="12"/>
        </w:rPr>
        <w:t xml:space="preserve"> </w:t>
      </w:r>
      <w:r w:rsidRPr="00962BF3">
        <w:rPr>
          <w:rStyle w:val="StyleUnderline"/>
        </w:rPr>
        <w:t>rather than dominance"</w:t>
      </w:r>
      <w:r w:rsidRPr="00806EE7">
        <w:rPr>
          <w:sz w:val="16"/>
        </w:rPr>
        <w:t xml:space="preserve"> (as if dominance neither presupposes nor relies on difference).2 </w:t>
      </w:r>
      <w:r w:rsidRPr="006E4E6F">
        <w:rPr>
          <w:rStyle w:val="StyleUnderline"/>
          <w:highlight w:val="yellow"/>
        </w:rPr>
        <w:t>In their view,</w:t>
      </w:r>
      <w:r w:rsidRPr="006E4E6F">
        <w:rPr>
          <w:rStyle w:val="StyleUnderline"/>
          <w:sz w:val="12"/>
          <w:highlight w:val="yellow"/>
        </w:rPr>
        <w:t xml:space="preserve"> </w:t>
      </w:r>
      <w:r w:rsidRPr="006E4E6F">
        <w:rPr>
          <w:rStyle w:val="StyleUnderline"/>
          <w:highlight w:val="yellow"/>
        </w:rPr>
        <w:t>reading for difference opens up new possibilities for</w:t>
      </w:r>
      <w:r w:rsidRPr="006E4E6F">
        <w:rPr>
          <w:rStyle w:val="StyleUnderline"/>
          <w:sz w:val="12"/>
          <w:highlight w:val="yellow"/>
        </w:rPr>
        <w:t xml:space="preserve"> </w:t>
      </w:r>
      <w:r w:rsidRPr="006E4E6F">
        <w:rPr>
          <w:rStyle w:val="StyleUnderline"/>
          <w:highlight w:val="yellow"/>
        </w:rPr>
        <w:t>politics</w:t>
      </w:r>
      <w:r w:rsidRPr="00962BF3">
        <w:rPr>
          <w:rStyle w:val="StyleUnderline"/>
        </w:rPr>
        <w:t xml:space="preserve"> as it reveals previously unacknowledged loci</w:t>
      </w:r>
      <w:r w:rsidRPr="00806EE7">
        <w:rPr>
          <w:rStyle w:val="StyleUnderline"/>
          <w:sz w:val="12"/>
        </w:rPr>
        <w:t xml:space="preserve"> </w:t>
      </w:r>
      <w:r w:rsidRPr="00962BF3">
        <w:rPr>
          <w:rStyle w:val="StyleUnderline"/>
        </w:rPr>
        <w:t>of creative action within everyday economic activitie</w:t>
      </w:r>
      <w:r w:rsidRPr="00806EE7">
        <w:rPr>
          <w:sz w:val="16"/>
        </w:rPr>
        <w:t xml:space="preserve">s. Gibson-Graham do not present Marxism as a failed ideology or communism as the fossilized remainder of an historical expe1iment gone horribly wrong. On the contrary, they draw inspiration from Marx’s appreciation of the social character of labor. They engage Jean-Luc Nancy's emphasis on communism as an idea that is the "index of a task of thought still and increasingly open." They embrace the reclamation of the commons. And they are concerned with neoliberalism's naturalization of the economy as a force exceeding the capacity of people to steer or transform it. Yet at the same time, </w:t>
      </w:r>
      <w:r w:rsidRPr="00962BF3">
        <w:rPr>
          <w:rStyle w:val="StyleUnderline"/>
        </w:rPr>
        <w:t>Gibson-Graham push away</w:t>
      </w:r>
      <w:r w:rsidRPr="00806EE7">
        <w:rPr>
          <w:sz w:val="16"/>
        </w:rPr>
        <w:t xml:space="preserve"> </w:t>
      </w:r>
      <w:r w:rsidRPr="00962BF3">
        <w:rPr>
          <w:rStyle w:val="StyleUnderline"/>
        </w:rPr>
        <w:t>from communism to launch</w:t>
      </w:r>
      <w:r w:rsidRPr="00806EE7">
        <w:rPr>
          <w:sz w:val="16"/>
        </w:rPr>
        <w:t xml:space="preserve"> their vision of </w:t>
      </w:r>
      <w:r w:rsidRPr="00962BF3">
        <w:rPr>
          <w:rStyle w:val="StyleUnderline"/>
        </w:rPr>
        <w:t>postcapitalism</w:t>
      </w:r>
      <w:r w:rsidRPr="00806EE7">
        <w:rPr>
          <w:sz w:val="16"/>
        </w:rPr>
        <w:t xml:space="preserve">. </w:t>
      </w:r>
      <w:r w:rsidRPr="00962BF3">
        <w:rPr>
          <w:rStyle w:val="StyleUnderline"/>
        </w:rPr>
        <w:t>Communism is that against which they</w:t>
      </w:r>
      <w:r w:rsidRPr="00806EE7">
        <w:rPr>
          <w:rStyle w:val="StyleUnderline"/>
          <w:sz w:val="12"/>
        </w:rPr>
        <w:t xml:space="preserve"> </w:t>
      </w:r>
      <w:r w:rsidRPr="00962BF3">
        <w:rPr>
          <w:rStyle w:val="StyleUnderline"/>
        </w:rPr>
        <w:t>construct their alterative conception of the economy.</w:t>
      </w:r>
      <w:r w:rsidRPr="00806EE7">
        <w:rPr>
          <w:rStyle w:val="StyleUnderline"/>
          <w:sz w:val="12"/>
        </w:rPr>
        <w:t xml:space="preserve"> </w:t>
      </w:r>
      <w:r w:rsidRPr="00962BF3">
        <w:rPr>
          <w:rStyle w:val="StyleUnderline"/>
        </w:rPr>
        <w:t>It's a constitutive force, present as a shaping of the</w:t>
      </w:r>
      <w:r w:rsidRPr="00806EE7">
        <w:rPr>
          <w:rStyle w:val="StyleUnderline"/>
          <w:sz w:val="12"/>
        </w:rPr>
        <w:t xml:space="preserve"> </w:t>
      </w:r>
      <w:r w:rsidRPr="00962BF3">
        <w:rPr>
          <w:rStyle w:val="StyleUnderline"/>
        </w:rPr>
        <w:t>view they advocate</w:t>
      </w:r>
      <w:r w:rsidRPr="00806EE7">
        <w:rPr>
          <w:sz w:val="16"/>
        </w:rPr>
        <w:t xml:space="preserve">. Even as Nancy's evocation of communism serves as a horizon for their thinking, </w:t>
      </w:r>
      <w:r w:rsidRPr="006E4E6F">
        <w:rPr>
          <w:rStyle w:val="Emphasis"/>
          <w:highlight w:val="yellow"/>
        </w:rPr>
        <w:t>they</w:t>
      </w:r>
      <w:r w:rsidRPr="00962BF3">
        <w:rPr>
          <w:rStyle w:val="Emphasis"/>
        </w:rPr>
        <w:t xml:space="preserve"> </w:t>
      </w:r>
      <w:r w:rsidRPr="006E4E6F">
        <w:rPr>
          <w:rStyle w:val="Emphasis"/>
          <w:highlight w:val="yellow"/>
        </w:rPr>
        <w:t>explicitly jettison</w:t>
      </w:r>
      <w:r w:rsidRPr="00962BF3">
        <w:rPr>
          <w:rStyle w:val="Emphasis"/>
        </w:rPr>
        <w:t xml:space="preserve"> the term "</w:t>
      </w:r>
      <w:r w:rsidRPr="006E4E6F">
        <w:rPr>
          <w:rStyle w:val="Emphasis"/>
          <w:highlight w:val="yellow"/>
        </w:rPr>
        <w:t>communism</w:t>
      </w:r>
      <w:r w:rsidRPr="00806EE7">
        <w:rPr>
          <w:sz w:val="16"/>
        </w:rPr>
        <w:t xml:space="preserve">," which they position </w:t>
      </w:r>
      <w:r w:rsidRPr="006E4E6F">
        <w:rPr>
          <w:rStyle w:val="StyleUnderline"/>
          <w:highlight w:val="yellow"/>
        </w:rPr>
        <w:t>as</w:t>
      </w:r>
      <w:r w:rsidRPr="00806EE7">
        <w:rPr>
          <w:sz w:val="16"/>
        </w:rPr>
        <w:t xml:space="preserve"> </w:t>
      </w:r>
      <w:r w:rsidRPr="006E4E6F">
        <w:rPr>
          <w:rStyle w:val="StyleUnderline"/>
          <w:highlight w:val="yellow"/>
        </w:rPr>
        <w:t>the object of "widespread aversion</w:t>
      </w:r>
      <w:r w:rsidRPr="00806EE7">
        <w:rPr>
          <w:sz w:val="16"/>
        </w:rPr>
        <w:t xml:space="preserve">" and </w:t>
      </w:r>
      <w:r w:rsidRPr="00962BF3">
        <w:rPr>
          <w:rStyle w:val="StyleUnderline"/>
        </w:rPr>
        <w:t>which they associate with the "dangers of posing</w:t>
      </w:r>
      <w:r w:rsidRPr="00806EE7">
        <w:rPr>
          <w:rStyle w:val="StyleUnderline"/>
          <w:sz w:val="12"/>
        </w:rPr>
        <w:t xml:space="preserve"> </w:t>
      </w:r>
      <w:r w:rsidRPr="00962BF3">
        <w:rPr>
          <w:rStyle w:val="StyleUnderline"/>
        </w:rPr>
        <w:t>a positivity, a nonnative representation."</w:t>
      </w:r>
      <w:r w:rsidRPr="00806EE7">
        <w:rPr>
          <w:sz w:val="16"/>
        </w:rPr>
        <w:t xml:space="preserve"> Rejecting the positive notion of "communism," </w:t>
      </w:r>
      <w:r w:rsidRPr="00962BF3">
        <w:rPr>
          <w:rStyle w:val="StyleUnderline"/>
        </w:rPr>
        <w:t>they opt for a te1m</w:t>
      </w:r>
      <w:r w:rsidRPr="00806EE7">
        <w:rPr>
          <w:rStyle w:val="StyleUnderline"/>
          <w:sz w:val="12"/>
        </w:rPr>
        <w:t xml:space="preserve"> </w:t>
      </w:r>
      <w:r w:rsidRPr="00962BF3">
        <w:rPr>
          <w:rStyle w:val="StyleUnderline"/>
        </w:rPr>
        <w:t>that suggests an empty relationally to the capitalist</w:t>
      </w:r>
      <w:r w:rsidRPr="00806EE7">
        <w:rPr>
          <w:rStyle w:val="StyleUnderline"/>
          <w:sz w:val="12"/>
        </w:rPr>
        <w:t xml:space="preserve"> </w:t>
      </w:r>
      <w:r w:rsidRPr="00962BF3">
        <w:rPr>
          <w:rStyle w:val="StyleUnderline"/>
        </w:rPr>
        <w:t>system they ostensibly deny, "post-capitalism</w:t>
      </w:r>
      <w:r w:rsidRPr="00806EE7">
        <w:rPr>
          <w:sz w:val="16"/>
        </w:rPr>
        <w:t xml:space="preserve">." For Gibson-Graham, the term "capitalist" is not a term of critique or opprobrium; it's not part of a manifesto. The term is a cause of the political problems facing the contemporary Left. They argue that the discursive dominance of capitalism embeds the Left in paranoia, melancholia, and moralism. </w:t>
      </w:r>
      <w:r w:rsidRPr="006E4E6F">
        <w:rPr>
          <w:rStyle w:val="StyleUnderline"/>
          <w:highlight w:val="yellow"/>
        </w:rPr>
        <w:t>Gibson-Graham's view is</w:t>
      </w:r>
      <w:r w:rsidRPr="0089060A">
        <w:rPr>
          <w:rStyle w:val="StyleUnderline"/>
        </w:rPr>
        <w:t xml:space="preserve"> a specific instance of </w:t>
      </w:r>
      <w:r w:rsidRPr="006E4E6F">
        <w:rPr>
          <w:rStyle w:val="StyleUnderline"/>
          <w:highlight w:val="yellow"/>
        </w:rPr>
        <w:t>a</w:t>
      </w:r>
      <w:r w:rsidRPr="006E4E6F">
        <w:rPr>
          <w:rStyle w:val="StyleUnderline"/>
          <w:sz w:val="12"/>
          <w:highlight w:val="yellow"/>
        </w:rPr>
        <w:t xml:space="preserve"> </w:t>
      </w:r>
      <w:r w:rsidRPr="006E4E6F">
        <w:rPr>
          <w:rStyle w:val="Emphasis"/>
          <w:highlight w:val="yellow"/>
        </w:rPr>
        <w:t>general assumption shared by leftists</w:t>
      </w:r>
      <w:r w:rsidRPr="006E4E6F">
        <w:rPr>
          <w:sz w:val="16"/>
          <w:highlight w:val="yellow"/>
        </w:rPr>
        <w:t xml:space="preserve"> </w:t>
      </w:r>
      <w:r w:rsidRPr="006E4E6F">
        <w:rPr>
          <w:rStyle w:val="StyleUnderline"/>
          <w:highlight w:val="yellow"/>
        </w:rPr>
        <w:t>who</w:t>
      </w:r>
      <w:r w:rsidRPr="00806EE7">
        <w:rPr>
          <w:sz w:val="16"/>
        </w:rPr>
        <w:t xml:space="preserve"> embrace a generic post-capitalism but </w:t>
      </w:r>
      <w:r w:rsidRPr="006E4E6F">
        <w:rPr>
          <w:rStyle w:val="StyleUnderline"/>
          <w:highlight w:val="yellow"/>
        </w:rPr>
        <w:t>eschew</w:t>
      </w:r>
      <w:r w:rsidRPr="0089060A">
        <w:rPr>
          <w:rStyle w:val="StyleUnderline"/>
        </w:rPr>
        <w:t xml:space="preserve"> a more </w:t>
      </w:r>
      <w:r w:rsidRPr="006E4E6F">
        <w:rPr>
          <w:rStyle w:val="StyleUnderline"/>
          <w:highlight w:val="yellow"/>
        </w:rPr>
        <w:t>militant</w:t>
      </w:r>
      <w:r w:rsidRPr="006E4E6F">
        <w:rPr>
          <w:rStyle w:val="StyleUnderline"/>
          <w:sz w:val="12"/>
          <w:highlight w:val="yellow"/>
        </w:rPr>
        <w:t xml:space="preserve"> </w:t>
      </w:r>
      <w:r w:rsidRPr="006E4E6F">
        <w:rPr>
          <w:rStyle w:val="StyleUnderline"/>
          <w:highlight w:val="yellow"/>
        </w:rPr>
        <w:t>anticapitalism</w:t>
      </w:r>
      <w:r w:rsidRPr="00806EE7">
        <w:rPr>
          <w:sz w:val="16"/>
        </w:rPr>
        <w:t xml:space="preserve">. Instead of actively opposing capitalism, </w:t>
      </w:r>
      <w:r w:rsidRPr="006E4E6F">
        <w:rPr>
          <w:rStyle w:val="StyleUnderline"/>
          <w:highlight w:val="yellow"/>
        </w:rPr>
        <w:t>this</w:t>
      </w:r>
      <w:r w:rsidRPr="0089060A">
        <w:rPr>
          <w:rStyle w:val="StyleUnderline"/>
        </w:rPr>
        <w:t xml:space="preserve"> tendency </w:t>
      </w:r>
      <w:r w:rsidRPr="006E4E6F">
        <w:rPr>
          <w:rStyle w:val="StyleUnderline"/>
          <w:highlight w:val="yellow"/>
        </w:rPr>
        <w:t>redirects</w:t>
      </w:r>
      <w:r w:rsidRPr="0089060A">
        <w:rPr>
          <w:rStyle w:val="StyleUnderline"/>
        </w:rPr>
        <w:t xml:space="preserve"> anticapitalist </w:t>
      </w:r>
      <w:r w:rsidRPr="006E4E6F">
        <w:rPr>
          <w:rStyle w:val="StyleUnderline"/>
          <w:highlight w:val="yellow"/>
        </w:rPr>
        <w:t>energies into</w:t>
      </w:r>
      <w:r w:rsidRPr="006E4E6F">
        <w:rPr>
          <w:rStyle w:val="StyleUnderline"/>
          <w:sz w:val="12"/>
          <w:highlight w:val="yellow"/>
        </w:rPr>
        <w:t xml:space="preserve"> </w:t>
      </w:r>
      <w:r w:rsidRPr="006E4E6F">
        <w:rPr>
          <w:rStyle w:val="StyleUnderline"/>
          <w:highlight w:val="yellow"/>
        </w:rPr>
        <w:t xml:space="preserve">efforts to </w:t>
      </w:r>
      <w:r w:rsidRPr="006E4E6F">
        <w:rPr>
          <w:rStyle w:val="Emphasis"/>
          <w:highlight w:val="yellow"/>
        </w:rPr>
        <w:t>open up discussions</w:t>
      </w:r>
      <w:r w:rsidRPr="006E4E6F">
        <w:rPr>
          <w:rStyle w:val="StyleUnderline"/>
          <w:highlight w:val="yellow"/>
        </w:rPr>
        <w:t xml:space="preserve"> and </w:t>
      </w:r>
      <w:r w:rsidRPr="006E4E6F">
        <w:rPr>
          <w:rStyle w:val="Emphasis"/>
          <w:highlight w:val="yellow"/>
        </w:rPr>
        <w:t>find ethical spaces</w:t>
      </w:r>
      <w:r w:rsidRPr="006E4E6F">
        <w:rPr>
          <w:rStyle w:val="Emphasis"/>
          <w:sz w:val="12"/>
          <w:highlight w:val="yellow"/>
        </w:rPr>
        <w:t xml:space="preserve"> </w:t>
      </w:r>
      <w:r w:rsidRPr="006E4E6F">
        <w:rPr>
          <w:rStyle w:val="Emphasis"/>
          <w:highlight w:val="yellow"/>
        </w:rPr>
        <w:t>for decision</w:t>
      </w:r>
      <w:r w:rsidRPr="00806EE7">
        <w:rPr>
          <w:sz w:val="16"/>
        </w:rPr>
        <w:t xml:space="preserve">-and </w:t>
      </w:r>
      <w:r w:rsidRPr="006E4E6F">
        <w:rPr>
          <w:rStyle w:val="StyleUnderline"/>
          <w:highlight w:val="yellow"/>
        </w:rPr>
        <w:t>this</w:t>
      </w:r>
      <w:r w:rsidRPr="006E4E6F">
        <w:rPr>
          <w:sz w:val="16"/>
          <w:highlight w:val="yellow"/>
        </w:rPr>
        <w:t xml:space="preserve"> </w:t>
      </w:r>
      <w:r w:rsidRPr="006E4E6F">
        <w:rPr>
          <w:rStyle w:val="Emphasis"/>
          <w:highlight w:val="yellow"/>
        </w:rPr>
        <w:t>in a world where one bond</w:t>
      </w:r>
      <w:r w:rsidRPr="006E4E6F">
        <w:rPr>
          <w:rStyle w:val="Emphasis"/>
          <w:sz w:val="12"/>
          <w:highlight w:val="yellow"/>
        </w:rPr>
        <w:t xml:space="preserve"> </w:t>
      </w:r>
      <w:r w:rsidRPr="006E4E6F">
        <w:rPr>
          <w:rStyle w:val="Emphasis"/>
          <w:highlight w:val="yellow"/>
        </w:rPr>
        <w:t>trader can bring down a bank in</w:t>
      </w:r>
      <w:r w:rsidRPr="0089060A">
        <w:rPr>
          <w:rStyle w:val="Emphasis"/>
        </w:rPr>
        <w:t xml:space="preserve"> a matter of </w:t>
      </w:r>
      <w:r w:rsidRPr="006E4E6F">
        <w:rPr>
          <w:rStyle w:val="Emphasis"/>
          <w:highlight w:val="yellow"/>
        </w:rPr>
        <w:t>minutes</w:t>
      </w:r>
      <w:r w:rsidRPr="00806EE7">
        <w:rPr>
          <w:sz w:val="16"/>
        </w:rPr>
        <w:t xml:space="preserve">. I take the opposite position. The </w:t>
      </w:r>
      <w:r w:rsidRPr="006E4E6F">
        <w:rPr>
          <w:sz w:val="16"/>
        </w:rPr>
        <w:t xml:space="preserve">dominance of </w:t>
      </w:r>
      <w:r w:rsidRPr="006E4E6F">
        <w:rPr>
          <w:rStyle w:val="StyleUnderline"/>
        </w:rPr>
        <w:t>capitalism</w:t>
      </w:r>
      <w:r w:rsidRPr="006E4E6F">
        <w:rPr>
          <w:sz w:val="16"/>
        </w:rPr>
        <w:t xml:space="preserve">, the capitalist system, </w:t>
      </w:r>
      <w:r w:rsidRPr="006E4E6F">
        <w:rPr>
          <w:rStyle w:val="Emphasis"/>
        </w:rPr>
        <w:t>is material</w:t>
      </w:r>
      <w:r w:rsidRPr="006E4E6F">
        <w:rPr>
          <w:sz w:val="16"/>
        </w:rPr>
        <w:t xml:space="preserve">. Rather than entrapping us in paranoid fantasy, </w:t>
      </w:r>
      <w:r w:rsidRPr="006E4E6F">
        <w:rPr>
          <w:rStyle w:val="StyleUnderline"/>
          <w:highlight w:val="yellow"/>
        </w:rPr>
        <w:t>an analysis that</w:t>
      </w:r>
      <w:r w:rsidRPr="006E4E6F">
        <w:rPr>
          <w:rStyle w:val="StyleUnderline"/>
          <w:sz w:val="12"/>
          <w:highlight w:val="yellow"/>
        </w:rPr>
        <w:t xml:space="preserve"> </w:t>
      </w:r>
      <w:r w:rsidRPr="006E4E6F">
        <w:rPr>
          <w:rStyle w:val="StyleUnderline"/>
          <w:highlight w:val="yellow"/>
        </w:rPr>
        <w:t>treats capitalism as a</w:t>
      </w:r>
      <w:r w:rsidRPr="006E4E6F">
        <w:rPr>
          <w:rStyle w:val="StyleUnderline"/>
        </w:rPr>
        <w:t xml:space="preserve"> global </w:t>
      </w:r>
      <w:r w:rsidRPr="006E4E6F">
        <w:rPr>
          <w:rStyle w:val="StyleUnderline"/>
          <w:highlight w:val="yellow"/>
        </w:rPr>
        <w:t>system</w:t>
      </w:r>
      <w:r w:rsidRPr="006E4E6F">
        <w:rPr>
          <w:rStyle w:val="StyleUnderline"/>
        </w:rPr>
        <w:t xml:space="preserve"> of appropriation,</w:t>
      </w:r>
      <w:r w:rsidRPr="006E4E6F">
        <w:rPr>
          <w:rStyle w:val="StyleUnderline"/>
          <w:sz w:val="12"/>
        </w:rPr>
        <w:t xml:space="preserve"> </w:t>
      </w:r>
      <w:r w:rsidRPr="006E4E6F">
        <w:rPr>
          <w:rStyle w:val="StyleUnderline"/>
        </w:rPr>
        <w:t xml:space="preserve">exploitation, and circulation </w:t>
      </w:r>
      <w:r w:rsidRPr="006E4E6F">
        <w:rPr>
          <w:rStyle w:val="StyleUnderline"/>
          <w:highlight w:val="yellow"/>
        </w:rPr>
        <w:t>that</w:t>
      </w:r>
      <w:r w:rsidRPr="006E4E6F">
        <w:rPr>
          <w:rStyle w:val="StyleUnderline"/>
        </w:rPr>
        <w:t xml:space="preserve"> enriches the few as</w:t>
      </w:r>
      <w:r w:rsidRPr="006E4E6F">
        <w:rPr>
          <w:rStyle w:val="StyleUnderline"/>
          <w:sz w:val="12"/>
        </w:rPr>
        <w:t xml:space="preserve"> </w:t>
      </w:r>
      <w:r w:rsidRPr="006E4E6F">
        <w:rPr>
          <w:rStyle w:val="StyleUnderline"/>
        </w:rPr>
        <w:t xml:space="preserve">it </w:t>
      </w:r>
      <w:r w:rsidRPr="006E4E6F">
        <w:rPr>
          <w:rStyle w:val="StyleUnderline"/>
          <w:highlight w:val="yellow"/>
        </w:rPr>
        <w:t xml:space="preserve">dispossesses the many </w:t>
      </w:r>
      <w:r w:rsidRPr="006E4E6F">
        <w:rPr>
          <w:rStyle w:val="StyleUnderline"/>
        </w:rPr>
        <w:t>and that has to expend an</w:t>
      </w:r>
      <w:r w:rsidRPr="006E4E6F">
        <w:rPr>
          <w:rStyle w:val="StyleUnderline"/>
          <w:sz w:val="12"/>
        </w:rPr>
        <w:t xml:space="preserve"> </w:t>
      </w:r>
      <w:r w:rsidRPr="006E4E6F">
        <w:rPr>
          <w:rStyle w:val="StyleUnderline"/>
        </w:rPr>
        <w:t xml:space="preserve">enormous amount of energy in doing so </w:t>
      </w:r>
      <w:r w:rsidRPr="006E4E6F">
        <w:rPr>
          <w:rStyle w:val="StyleUnderline"/>
          <w:highlight w:val="yellow"/>
        </w:rPr>
        <w:t xml:space="preserve">can </w:t>
      </w:r>
      <w:r w:rsidRPr="006E4E6F">
        <w:rPr>
          <w:rStyle w:val="Emphasis"/>
          <w:highlight w:val="yellow"/>
        </w:rPr>
        <w:t>anger,</w:t>
      </w:r>
      <w:r w:rsidRPr="006E4E6F">
        <w:rPr>
          <w:rStyle w:val="Emphasis"/>
          <w:sz w:val="12"/>
          <w:highlight w:val="yellow"/>
        </w:rPr>
        <w:t xml:space="preserve"> </w:t>
      </w:r>
      <w:r w:rsidRPr="006E4E6F">
        <w:rPr>
          <w:rStyle w:val="Emphasis"/>
          <w:highlight w:val="yellow"/>
        </w:rPr>
        <w:t>incite, and galvanize</w:t>
      </w:r>
      <w:r w:rsidRPr="00806EE7">
        <w:rPr>
          <w:sz w:val="16"/>
        </w:rPr>
        <w:t xml:space="preserve">. Historically, in theory and in practice, </w:t>
      </w:r>
      <w:r w:rsidRPr="006E4E6F">
        <w:rPr>
          <w:rStyle w:val="StyleUnderline"/>
          <w:highlight w:val="yellow"/>
        </w:rPr>
        <w:t>critical analysis</w:t>
      </w:r>
      <w:r w:rsidRPr="0089060A">
        <w:rPr>
          <w:rStyle w:val="StyleUnderline"/>
        </w:rPr>
        <w:t xml:space="preserve"> of capitalist exploitation </w:t>
      </w:r>
      <w:r w:rsidRPr="006E4E6F">
        <w:rPr>
          <w:rStyle w:val="StyleUnderline"/>
          <w:highlight w:val="yellow"/>
        </w:rPr>
        <w:t>has</w:t>
      </w:r>
      <w:r w:rsidRPr="006E4E6F">
        <w:rPr>
          <w:rStyle w:val="StyleUnderline"/>
          <w:sz w:val="12"/>
          <w:highlight w:val="yellow"/>
        </w:rPr>
        <w:t xml:space="preserve"> </w:t>
      </w:r>
      <w:r w:rsidRPr="006E4E6F">
        <w:rPr>
          <w:rStyle w:val="StyleUnderline"/>
          <w:highlight w:val="yellow"/>
        </w:rPr>
        <w:t xml:space="preserve">been a </w:t>
      </w:r>
      <w:r w:rsidRPr="006E4E6F">
        <w:rPr>
          <w:rStyle w:val="Emphasis"/>
          <w:highlight w:val="yellow"/>
        </w:rPr>
        <w:t>powerful weapon in collective struggle</w:t>
      </w:r>
      <w:r w:rsidRPr="00806EE7">
        <w:rPr>
          <w:sz w:val="16"/>
        </w:rPr>
        <w:t>. It persists as such today</w:t>
      </w:r>
      <w:r w:rsidRPr="006E4E6F">
        <w:rPr>
          <w:sz w:val="16"/>
        </w:rPr>
        <w:t xml:space="preserve">, in global acknowledgment of the excesses of neoliberal capitalism. </w:t>
      </w:r>
      <w:r w:rsidRPr="006E4E6F">
        <w:rPr>
          <w:rStyle w:val="StyleUnderline"/>
        </w:rPr>
        <w:t>As recently became</w:t>
      </w:r>
      <w:r w:rsidRPr="006E4E6F">
        <w:rPr>
          <w:sz w:val="16"/>
        </w:rPr>
        <w:t xml:space="preserve"> </w:t>
      </w:r>
      <w:r w:rsidRPr="006E4E6F">
        <w:rPr>
          <w:rStyle w:val="StyleUnderline"/>
        </w:rPr>
        <w:t>clear in worldwide rioting, protest, and revolution,</w:t>
      </w:r>
      <w:r w:rsidRPr="006E4E6F">
        <w:rPr>
          <w:rStyle w:val="StyleUnderline"/>
          <w:sz w:val="12"/>
        </w:rPr>
        <w:t xml:space="preserve"> </w:t>
      </w:r>
      <w:r w:rsidRPr="006E4E6F">
        <w:rPr>
          <w:rStyle w:val="StyleUnderline"/>
        </w:rPr>
        <w:t>linking multiple sites of exploitation to narrow channels</w:t>
      </w:r>
      <w:r w:rsidRPr="006E4E6F">
        <w:rPr>
          <w:rStyle w:val="StyleUnderline"/>
          <w:sz w:val="12"/>
        </w:rPr>
        <w:t xml:space="preserve"> </w:t>
      </w:r>
      <w:r w:rsidRPr="006E4E6F">
        <w:rPr>
          <w:rStyle w:val="StyleUnderline"/>
        </w:rPr>
        <w:t xml:space="preserve">of privilege can replace </w:t>
      </w:r>
      <w:r w:rsidRPr="006E4E6F">
        <w:rPr>
          <w:rStyle w:val="Emphasis"/>
        </w:rPr>
        <w:t>melancholic fatalism</w:t>
      </w:r>
      <w:r w:rsidRPr="006E4E6F">
        <w:rPr>
          <w:rStyle w:val="StyleUnderline"/>
        </w:rPr>
        <w:t xml:space="preserve"> with</w:t>
      </w:r>
      <w:r w:rsidRPr="006E4E6F">
        <w:rPr>
          <w:rStyle w:val="StyleUnderline"/>
          <w:sz w:val="12"/>
        </w:rPr>
        <w:t xml:space="preserve"> </w:t>
      </w:r>
      <w:r w:rsidRPr="006E4E6F">
        <w:rPr>
          <w:rStyle w:val="StyleUnderline"/>
        </w:rPr>
        <w:t>new assertions of will, desire, and collective strength</w:t>
      </w:r>
      <w:r w:rsidRPr="006E4E6F">
        <w:rPr>
          <w:sz w:val="16"/>
        </w:rPr>
        <w:t xml:space="preserve">. The problem of </w:t>
      </w:r>
      <w:r w:rsidRPr="006E4E6F">
        <w:rPr>
          <w:rStyle w:val="StyleUnderline"/>
          <w:highlight w:val="yellow"/>
        </w:rPr>
        <w:t>the Left</w:t>
      </w:r>
      <w:r w:rsidRPr="006E4E6F">
        <w:rPr>
          <w:sz w:val="16"/>
        </w:rPr>
        <w:t xml:space="preserve"> hasn't been our adherence to a Marxist critique of capitalism. It's that we have </w:t>
      </w:r>
      <w:r w:rsidRPr="006E4E6F">
        <w:rPr>
          <w:rStyle w:val="Emphasis"/>
          <w:highlight w:val="yellow"/>
        </w:rPr>
        <w:t>lost</w:t>
      </w:r>
      <w:r w:rsidRPr="006E4E6F">
        <w:rPr>
          <w:rStyle w:val="Emphasis"/>
          <w:sz w:val="12"/>
          <w:highlight w:val="yellow"/>
        </w:rPr>
        <w:t xml:space="preserve"> </w:t>
      </w:r>
      <w:r w:rsidRPr="006E4E6F">
        <w:rPr>
          <w:rStyle w:val="Emphasis"/>
          <w:highlight w:val="yellow"/>
        </w:rPr>
        <w:t>sight of the communist horizon</w:t>
      </w:r>
      <w:r w:rsidRPr="006E4E6F">
        <w:rPr>
          <w:sz w:val="16"/>
        </w:rPr>
        <w:t xml:space="preserve">, </w:t>
      </w:r>
      <w:r w:rsidRPr="006E4E6F">
        <w:rPr>
          <w:rStyle w:val="StyleUnderline"/>
        </w:rPr>
        <w:t>a glimpse of which new</w:t>
      </w:r>
      <w:r w:rsidRPr="006E4E6F">
        <w:rPr>
          <w:rStyle w:val="StyleUnderline"/>
          <w:sz w:val="12"/>
        </w:rPr>
        <w:t xml:space="preserve"> </w:t>
      </w:r>
      <w:r w:rsidRPr="006E4E6F">
        <w:rPr>
          <w:rStyle w:val="StyleUnderline"/>
        </w:rPr>
        <w:t>political movements are starting to reveal.</w:t>
      </w:r>
      <w:r w:rsidRPr="006E4E6F">
        <w:rPr>
          <w:rStyle w:val="StyleUnderline"/>
          <w:sz w:val="12"/>
        </w:rPr>
        <w:t xml:space="preserve"> </w:t>
      </w:r>
      <w:r w:rsidRPr="006E4E6F">
        <w:rPr>
          <w:rStyle w:val="StyleUnderline"/>
        </w:rPr>
        <w:t>Sometimes capitalists</w:t>
      </w:r>
      <w:r w:rsidRPr="006E4E6F">
        <w:rPr>
          <w:sz w:val="16"/>
        </w:rPr>
        <w:t xml:space="preserve">, conservatives, and liberal democrats </w:t>
      </w:r>
      <w:r w:rsidRPr="006E4E6F">
        <w:rPr>
          <w:rStyle w:val="StyleUnderline"/>
        </w:rPr>
        <w:t>use a rhetoric that treats</w:t>
      </w:r>
      <w:r w:rsidRPr="0089060A">
        <w:rPr>
          <w:rStyle w:val="StyleUnderline"/>
        </w:rPr>
        <w:t xml:space="preserve"> communism as a</w:t>
      </w:r>
      <w:r w:rsidRPr="00806EE7">
        <w:rPr>
          <w:rStyle w:val="StyleUnderline"/>
          <w:sz w:val="12"/>
        </w:rPr>
        <w:t xml:space="preserve"> </w:t>
      </w:r>
      <w:r w:rsidRPr="0089060A">
        <w:rPr>
          <w:rStyle w:val="StyleUnderline"/>
        </w:rPr>
        <w:t>lost horizon.</w:t>
      </w:r>
      <w:r w:rsidRPr="00806EE7">
        <w:rPr>
          <w:sz w:val="16"/>
        </w:rPr>
        <w:t xml:space="preserve"> But </w:t>
      </w:r>
      <w:r w:rsidRPr="0089060A">
        <w:rPr>
          <w:rStyle w:val="StyleUnderline"/>
        </w:rPr>
        <w:t>usually they keep communism firmly</w:t>
      </w:r>
      <w:r w:rsidRPr="00806EE7">
        <w:rPr>
          <w:rStyle w:val="StyleUnderline"/>
          <w:sz w:val="12"/>
        </w:rPr>
        <w:t xml:space="preserve"> </w:t>
      </w:r>
      <w:r w:rsidRPr="0089060A">
        <w:rPr>
          <w:rStyle w:val="StyleUnderline"/>
        </w:rPr>
        <w:t>within their sight. They see communism as a threat,</w:t>
      </w:r>
      <w:r w:rsidRPr="00806EE7">
        <w:rPr>
          <w:rStyle w:val="StyleUnderline"/>
          <w:sz w:val="12"/>
        </w:rPr>
        <w:t xml:space="preserve"> </w:t>
      </w:r>
      <w:r w:rsidRPr="0089060A">
        <w:rPr>
          <w:rStyle w:val="StyleUnderline"/>
        </w:rPr>
        <w:t>twenty years after its ostensible demise</w:t>
      </w:r>
      <w:r w:rsidRPr="00806EE7">
        <w:rPr>
          <w:sz w:val="16"/>
        </w:rPr>
        <w:t xml:space="preserve">. To them, </w:t>
      </w:r>
      <w:r w:rsidRPr="0089060A">
        <w:rPr>
          <w:rStyle w:val="StyleUnderline"/>
        </w:rPr>
        <w:t>communism</w:t>
      </w:r>
      <w:r w:rsidRPr="00806EE7">
        <w:rPr>
          <w:rStyle w:val="StyleUnderline"/>
          <w:sz w:val="12"/>
        </w:rPr>
        <w:t xml:space="preserve"> </w:t>
      </w:r>
      <w:r w:rsidRPr="0089060A">
        <w:rPr>
          <w:rStyle w:val="StyleUnderline"/>
        </w:rPr>
        <w:t>is so threatening that they premise political</w:t>
      </w:r>
      <w:r w:rsidRPr="00806EE7">
        <w:rPr>
          <w:rStyle w:val="StyleUnderline"/>
          <w:sz w:val="12"/>
        </w:rPr>
        <w:t xml:space="preserve"> </w:t>
      </w:r>
      <w:r w:rsidRPr="0089060A">
        <w:rPr>
          <w:rStyle w:val="StyleUnderline"/>
        </w:rPr>
        <w:t>discussion on the repression of the communist alternative.</w:t>
      </w:r>
      <w:r w:rsidRPr="00806EE7">
        <w:rPr>
          <w:rStyle w:val="StyleUnderline"/>
          <w:sz w:val="12"/>
        </w:rPr>
        <w:t xml:space="preserve"> </w:t>
      </w:r>
      <w:r w:rsidRPr="00806EE7">
        <w:rPr>
          <w:sz w:val="16"/>
        </w:rPr>
        <w:t xml:space="preserve">In response to left critiques of democracy for its failure to protect the interests of poor and workingclass people, conservatives and liberals alike scold that "everybody knows" and "history shows" that communism doesn't work. Communism might be a nice ideal, they concede, but it always leads to violent, authoritarian excesses of power. </w:t>
      </w:r>
      <w:r w:rsidRPr="0089060A">
        <w:rPr>
          <w:rStyle w:val="StyleUnderline"/>
        </w:rPr>
        <w:t>They shift the discussion to</w:t>
      </w:r>
      <w:r w:rsidRPr="00806EE7">
        <w:rPr>
          <w:rStyle w:val="StyleUnderline"/>
          <w:sz w:val="12"/>
        </w:rPr>
        <w:t xml:space="preserve"> </w:t>
      </w:r>
      <w:r w:rsidRPr="0089060A">
        <w:rPr>
          <w:rStyle w:val="StyleUnderline"/>
        </w:rPr>
        <w:t>communism, trying to establish the limits of reasonable</w:t>
      </w:r>
      <w:r w:rsidRPr="00806EE7">
        <w:rPr>
          <w:rStyle w:val="StyleUnderline"/>
          <w:sz w:val="12"/>
        </w:rPr>
        <w:t xml:space="preserve"> </w:t>
      </w:r>
      <w:r w:rsidRPr="0089060A">
        <w:rPr>
          <w:rStyle w:val="StyleUnderline"/>
        </w:rPr>
        <w:t>debate</w:t>
      </w:r>
      <w:r w:rsidRPr="00806EE7">
        <w:rPr>
          <w:sz w:val="16"/>
        </w:rPr>
        <w:t xml:space="preserve">. Their critique of communism establishes the political space and condition of democracy. </w:t>
      </w:r>
      <w:r w:rsidRPr="0089060A">
        <w:rPr>
          <w:rStyle w:val="StyleUnderline"/>
        </w:rPr>
        <w:t>Before</w:t>
      </w:r>
      <w:r w:rsidRPr="00806EE7">
        <w:rPr>
          <w:rStyle w:val="StyleUnderline"/>
          <w:sz w:val="12"/>
        </w:rPr>
        <w:t xml:space="preserve"> </w:t>
      </w:r>
      <w:r w:rsidRPr="0089060A">
        <w:rPr>
          <w:rStyle w:val="StyleUnderline"/>
        </w:rPr>
        <w:t>the conversation even gets going</w:t>
      </w:r>
      <w:r w:rsidRPr="00806EE7">
        <w:rPr>
          <w:sz w:val="16"/>
        </w:rPr>
        <w:t xml:space="preserve">, liberals, democrats, capitalists, and conservatives unite to block communism from consideration. </w:t>
      </w:r>
      <w:r w:rsidRPr="006E4E6F">
        <w:rPr>
          <w:rStyle w:val="StyleUnderline"/>
          <w:highlight w:val="yellow"/>
        </w:rPr>
        <w:t>It's off the table</w:t>
      </w:r>
      <w:r w:rsidRPr="0089060A">
        <w:rPr>
          <w:rStyle w:val="StyleUnderline"/>
        </w:rPr>
        <w:t>.</w:t>
      </w:r>
      <w:r w:rsidRPr="00806EE7">
        <w:rPr>
          <w:rStyle w:val="StyleUnderline"/>
          <w:sz w:val="12"/>
        </w:rPr>
        <w:t xml:space="preserve"> </w:t>
      </w:r>
      <w:r w:rsidRPr="00806EE7">
        <w:rPr>
          <w:sz w:val="16"/>
        </w:rPr>
        <w:t xml:space="preserve">Those who suspect that the inclusion of liberals and democrats in a set with capitalists and conservatives is illegitimate are probably democrats themselves. To determine whether they belong in the set of those who fear communism, they should consider whether they think any evocation of communism should come with qualifications, apologies, and condemnations of past excesses. If the answer is "yes," then we have a clear indication that liberal democrats, and probably </w:t>
      </w:r>
      <w:r w:rsidRPr="006E4E6F">
        <w:rPr>
          <w:rStyle w:val="StyleUnderline"/>
          <w:highlight w:val="yellow"/>
        </w:rPr>
        <w:t>radical democrats</w:t>
      </w:r>
      <w:r w:rsidRPr="00806EE7">
        <w:rPr>
          <w:sz w:val="16"/>
        </w:rPr>
        <w:t xml:space="preserve"> as well, still </w:t>
      </w:r>
      <w:r w:rsidRPr="0089060A">
        <w:rPr>
          <w:rStyle w:val="StyleUnderline"/>
        </w:rPr>
        <w:t>consider communism</w:t>
      </w:r>
      <w:r w:rsidRPr="00806EE7">
        <w:rPr>
          <w:rStyle w:val="StyleUnderline"/>
          <w:sz w:val="12"/>
        </w:rPr>
        <w:t xml:space="preserve"> </w:t>
      </w:r>
      <w:r w:rsidRPr="0089060A">
        <w:rPr>
          <w:rStyle w:val="StyleUnderline"/>
        </w:rPr>
        <w:t>a threat that must be suppressed</w:t>
      </w:r>
      <w:r w:rsidRPr="00806EE7">
        <w:rPr>
          <w:sz w:val="16"/>
        </w:rPr>
        <w:t>-</w:t>
      </w:r>
      <w:r w:rsidRPr="0089060A">
        <w:rPr>
          <w:rStyle w:val="Emphasis"/>
        </w:rPr>
        <w:t xml:space="preserve">and so they </w:t>
      </w:r>
      <w:r w:rsidRPr="006E4E6F">
        <w:rPr>
          <w:rStyle w:val="Emphasis"/>
          <w:highlight w:val="yellow"/>
        </w:rPr>
        <w:t>belong</w:t>
      </w:r>
      <w:r w:rsidRPr="006E4E6F">
        <w:rPr>
          <w:rStyle w:val="Emphasis"/>
          <w:sz w:val="12"/>
          <w:highlight w:val="yellow"/>
        </w:rPr>
        <w:t xml:space="preserve"> </w:t>
      </w:r>
      <w:r w:rsidRPr="006E4E6F">
        <w:rPr>
          <w:rStyle w:val="Emphasis"/>
          <w:highlight w:val="yellow"/>
        </w:rPr>
        <w:t>in a set with capitalists</w:t>
      </w:r>
      <w:r w:rsidRPr="0089060A">
        <w:rPr>
          <w:rStyle w:val="Emphasis"/>
        </w:rPr>
        <w:t xml:space="preserve"> and conservatives</w:t>
      </w:r>
      <w:r w:rsidRPr="00806EE7">
        <w:rPr>
          <w:sz w:val="16"/>
        </w:rPr>
        <w:t xml:space="preserve">. </w:t>
      </w:r>
      <w:r w:rsidRPr="006E4E6F">
        <w:rPr>
          <w:rStyle w:val="StyleUnderline"/>
          <w:highlight w:val="yellow"/>
        </w:rPr>
        <w:t>All are</w:t>
      </w:r>
      <w:r w:rsidRPr="00806EE7">
        <w:rPr>
          <w:rStyle w:val="StyleUnderline"/>
          <w:sz w:val="12"/>
        </w:rPr>
        <w:t xml:space="preserve"> </w:t>
      </w:r>
      <w:r w:rsidRPr="006E4E6F">
        <w:rPr>
          <w:rStyle w:val="StyleUnderline"/>
          <w:highlight w:val="yellow"/>
        </w:rPr>
        <w:t xml:space="preserve">anxious about </w:t>
      </w:r>
      <w:r w:rsidRPr="006E4E6F">
        <w:rPr>
          <w:rStyle w:val="Emphasis"/>
          <w:highlight w:val="yellow"/>
        </w:rPr>
        <w:t>the forces</w:t>
      </w:r>
      <w:r w:rsidRPr="006E4E6F">
        <w:rPr>
          <w:rStyle w:val="StyleUnderline"/>
          <w:highlight w:val="yellow"/>
        </w:rPr>
        <w:t xml:space="preserve"> that </w:t>
      </w:r>
      <w:r w:rsidRPr="006E4E6F">
        <w:rPr>
          <w:rStyle w:val="Emphasis"/>
          <w:highlight w:val="yellow"/>
        </w:rPr>
        <w:t>communist desire risks unleashing</w:t>
      </w:r>
      <w:r w:rsidRPr="0089060A">
        <w:rPr>
          <w:rStyle w:val="StyleUnderline"/>
        </w:rPr>
        <w:t>.</w:t>
      </w:r>
      <w:r w:rsidRPr="00806EE7">
        <w:rPr>
          <w:rStyle w:val="StyleUnderline"/>
          <w:sz w:val="12"/>
        </w:rPr>
        <w:t xml:space="preserve"> </w:t>
      </w:r>
      <w:r w:rsidRPr="00806EE7">
        <w:rPr>
          <w:sz w:val="16"/>
        </w:rPr>
        <w:t xml:space="preserve">There are good reasons for liberals, democrats, capitalists, and conservatives to be anxious. Over the last decade </w:t>
      </w:r>
      <w:r w:rsidRPr="0089060A">
        <w:rPr>
          <w:rStyle w:val="Emphasis"/>
        </w:rPr>
        <w:t xml:space="preserve">a return to </w:t>
      </w:r>
      <w:r w:rsidRPr="006E4E6F">
        <w:rPr>
          <w:rStyle w:val="Emphasis"/>
          <w:highlight w:val="yellow"/>
        </w:rPr>
        <w:t>communism has re-energized the</w:t>
      </w:r>
      <w:r w:rsidRPr="006E4E6F">
        <w:rPr>
          <w:rStyle w:val="Emphasis"/>
          <w:sz w:val="12"/>
          <w:highlight w:val="yellow"/>
        </w:rPr>
        <w:t xml:space="preserve"> </w:t>
      </w:r>
      <w:r w:rsidRPr="006E4E6F">
        <w:rPr>
          <w:rStyle w:val="Emphasis"/>
          <w:highlight w:val="yellow"/>
        </w:rPr>
        <w:t>Left</w:t>
      </w:r>
      <w:r w:rsidRPr="00806EE7">
        <w:rPr>
          <w:sz w:val="16"/>
        </w:rPr>
        <w:t xml:space="preserve">. </w:t>
      </w:r>
      <w:r w:rsidRPr="0089060A">
        <w:rPr>
          <w:rStyle w:val="StyleUnderline"/>
        </w:rPr>
        <w:t>Communism is again becoming a discourse and</w:t>
      </w:r>
      <w:r w:rsidRPr="00806EE7">
        <w:rPr>
          <w:rStyle w:val="StyleUnderline"/>
          <w:sz w:val="12"/>
        </w:rPr>
        <w:t xml:space="preserve"> </w:t>
      </w:r>
      <w:r w:rsidRPr="0089060A">
        <w:rPr>
          <w:rStyle w:val="StyleUnderline"/>
        </w:rPr>
        <w:t>vocabulary for the expression of universal, egalitarian,</w:t>
      </w:r>
      <w:r w:rsidRPr="00806EE7">
        <w:rPr>
          <w:rStyle w:val="StyleUnderline"/>
          <w:sz w:val="12"/>
        </w:rPr>
        <w:t xml:space="preserve"> </w:t>
      </w:r>
      <w:r w:rsidRPr="0089060A">
        <w:rPr>
          <w:rStyle w:val="StyleUnderline"/>
        </w:rPr>
        <w:t>and revolutionary ideals</w:t>
      </w:r>
      <w:r w:rsidRPr="00806EE7">
        <w:rPr>
          <w:sz w:val="16"/>
        </w:rPr>
        <w:t xml:space="preserve">. In March 2009, the Birkbeck Institute for the Humanities hosted a conference entitled "On the Idea of Communism." Initially planned for about 200 people, the conference ultimately attracted over 1 ,200, requiring a spillover room to accommodate those who couldn't fit in the primary auditorium. Since then, multiple conferences-in Paris, </w:t>
      </w:r>
      <w:r w:rsidRPr="006E4E6F">
        <w:rPr>
          <w:sz w:val="16"/>
        </w:rPr>
        <w:t xml:space="preserve">Berlin, and New York-and publications have followed, with contributions from such leading scholars as Alain Badiou, Etienne Balibar, Bruno Bosteels, Susan Buck-Morss, Costas Douzinas, Peter Hallward, Michael Hardt, Antonio Neg1i, Jacques Ranciere, Alberto Toscano, and Slavoj Zizek. The </w:t>
      </w:r>
      <w:r w:rsidRPr="006E4E6F">
        <w:rPr>
          <w:rStyle w:val="StyleUnderline"/>
        </w:rPr>
        <w:t>conferences and publications consolidate discussions</w:t>
      </w:r>
      <w:r w:rsidRPr="006E4E6F">
        <w:rPr>
          <w:rStyle w:val="StyleUnderline"/>
          <w:sz w:val="12"/>
        </w:rPr>
        <w:t xml:space="preserve"> </w:t>
      </w:r>
      <w:r w:rsidRPr="006E4E6F">
        <w:rPr>
          <w:rStyle w:val="StyleUnderline"/>
        </w:rPr>
        <w:t>that have been going on for decades</w:t>
      </w:r>
      <w:r w:rsidRPr="006E4E6F">
        <w:rPr>
          <w:sz w:val="16"/>
        </w:rPr>
        <w:t xml:space="preserve">. For over thirty years, Antonio </w:t>
      </w:r>
      <w:r w:rsidRPr="006E4E6F">
        <w:rPr>
          <w:rStyle w:val="StyleUnderline"/>
        </w:rPr>
        <w:t>Negri has sought to build a new</w:t>
      </w:r>
      <w:r w:rsidRPr="006E4E6F">
        <w:rPr>
          <w:rStyle w:val="StyleUnderline"/>
          <w:sz w:val="12"/>
        </w:rPr>
        <w:t xml:space="preserve"> </w:t>
      </w:r>
      <w:r w:rsidRPr="006E4E6F">
        <w:rPr>
          <w:rStyle w:val="StyleUnderline"/>
        </w:rPr>
        <w:t>approach to communism out of a Marxism reworked</w:t>
      </w:r>
      <w:r w:rsidRPr="006E4E6F">
        <w:rPr>
          <w:rStyle w:val="StyleUnderline"/>
          <w:sz w:val="12"/>
        </w:rPr>
        <w:t xml:space="preserve"> </w:t>
      </w:r>
      <w:r w:rsidRPr="006E4E6F">
        <w:rPr>
          <w:rStyle w:val="StyleUnderline"/>
        </w:rPr>
        <w:t>via Spinoza and the Italian political experiments of the</w:t>
      </w:r>
      <w:r w:rsidRPr="006E4E6F">
        <w:rPr>
          <w:rStyle w:val="StyleUnderline"/>
          <w:sz w:val="12"/>
        </w:rPr>
        <w:t xml:space="preserve"> </w:t>
      </w:r>
      <w:r w:rsidRPr="006E4E6F">
        <w:rPr>
          <w:rStyle w:val="StyleUnderline"/>
        </w:rPr>
        <w:t>1970</w:t>
      </w:r>
      <w:r w:rsidRPr="006E4E6F">
        <w:rPr>
          <w:sz w:val="16"/>
        </w:rPr>
        <w:t>s. The Empire trilogy that Negri coauthored with Michael Hardt offers an affirmative, non-dialectical reconceptualization</w:t>
      </w:r>
      <w:r w:rsidRPr="00806EE7">
        <w:rPr>
          <w:sz w:val="16"/>
        </w:rPr>
        <w:t xml:space="preserve"> of labor, power, and the State, a new theory of communism from below. Alain </w:t>
      </w:r>
      <w:r w:rsidRPr="0089060A">
        <w:rPr>
          <w:rStyle w:val="StyleUnderline"/>
        </w:rPr>
        <w:t>Badiou</w:t>
      </w:r>
      <w:r w:rsidRPr="00806EE7">
        <w:rPr>
          <w:sz w:val="16"/>
        </w:rPr>
        <w:t xml:space="preserve"> </w:t>
      </w:r>
      <w:r w:rsidRPr="0089060A">
        <w:rPr>
          <w:rStyle w:val="StyleUnderline"/>
        </w:rPr>
        <w:t>has been occupied with communism for over forty</w:t>
      </w:r>
      <w:r w:rsidRPr="00806EE7">
        <w:rPr>
          <w:rStyle w:val="StyleUnderline"/>
          <w:sz w:val="12"/>
        </w:rPr>
        <w:t xml:space="preserve"> </w:t>
      </w:r>
      <w:r w:rsidRPr="0089060A">
        <w:rPr>
          <w:rStyle w:val="StyleUnderline"/>
        </w:rPr>
        <w:t>years</w:t>
      </w:r>
      <w:r w:rsidRPr="00806EE7">
        <w:rPr>
          <w:sz w:val="16"/>
        </w:rPr>
        <w:t xml:space="preserve">, from his philosophical and political engagement with Maoism, to his emphasis on the "communist invariants"-egalitarian justice, disciplinary tenor, political volunteerism, and trust in the people-to his recent appeal to the communist Idea. </w:t>
      </w:r>
      <w:r w:rsidRPr="00806EE7">
        <w:rPr>
          <w:rStyle w:val="StyleUnderline"/>
        </w:rPr>
        <w:t>Communism is</w:t>
      </w:r>
      <w:r w:rsidRPr="00806EE7">
        <w:rPr>
          <w:rStyle w:val="StyleUnderline"/>
          <w:sz w:val="12"/>
        </w:rPr>
        <w:t xml:space="preserve"> </w:t>
      </w:r>
      <w:r w:rsidRPr="00806EE7">
        <w:rPr>
          <w:rStyle w:val="StyleUnderline"/>
        </w:rPr>
        <w:t>not a new interest for Slavoj Zizek either</w:t>
      </w:r>
      <w:r w:rsidRPr="00806EE7">
        <w:rPr>
          <w:sz w:val="16"/>
        </w:rPr>
        <w:t xml:space="preserve">. In early 2001 he put together a conference and subsequent volume rethinking Lenin. Where Negri and Badiou reject the Party and the State, Zizek retains a certain fidelity to Lenin. "The key 'Leninist' lesson today," he writes, is that "politics without the organizational form of the Party is politics without politics."4 In short, a vital area of radical philosophy considers communism a contemporary name for emancipation)', egalitarian politics and form part of the communist legacy. These ongoing theoretical discussions overlap with the changing political sequences marked by 1968 and 1989. They also overlap with the spread of neoliberal capitalist domination, a domination accompanied by extremes in economic inequality, ethnic hatred, and police violence, as well as by widespread militancy, insurgency, occupation, and revolution. The current emphasis on communism thus exceeds the coincidence of academic conferences calling specifically for communism's return with the new millennium's debt crises, austerity measures, increased unemployment, and overall sacrifice of the achievements of the modern welfare state to the private interests of financial institutions deemed too big to fail. Already in an interview in 2002, p1ior to his election to the Bolivian presidency, Evo Morales had announced that "the neoliberal system was a failure, and now it's the poor people's turn."·' Communism is reemerging as a magnet of political energy because it is and has been the alterative to capitalism. </w:t>
      </w:r>
      <w:r w:rsidRPr="006E4E6F">
        <w:rPr>
          <w:rStyle w:val="StyleUnderline"/>
          <w:highlight w:val="yellow"/>
        </w:rPr>
        <w:t>The communist horizon is not lost</w:t>
      </w:r>
      <w:r w:rsidRPr="006E4E6F">
        <w:rPr>
          <w:sz w:val="16"/>
          <w:highlight w:val="yellow"/>
        </w:rPr>
        <w:t>.</w:t>
      </w:r>
      <w:r w:rsidRPr="00806EE7">
        <w:rPr>
          <w:sz w:val="16"/>
        </w:rPr>
        <w:t xml:space="preserve"> </w:t>
      </w:r>
      <w:r w:rsidRPr="0089060A">
        <w:rPr>
          <w:rStyle w:val="Emphasis"/>
        </w:rPr>
        <w:t>It is Real</w:t>
      </w:r>
      <w:r w:rsidRPr="00806EE7">
        <w:rPr>
          <w:sz w:val="16"/>
        </w:rPr>
        <w:t xml:space="preserve">. In this book, I explore some of the ways the communist horizon manifests itself to us today. As Bosteels argues, </w:t>
      </w:r>
      <w:r w:rsidRPr="006E4E6F">
        <w:rPr>
          <w:rStyle w:val="StyleUnderline"/>
          <w:highlight w:val="yellow"/>
        </w:rPr>
        <w:t>to invoke the</w:t>
      </w:r>
      <w:r w:rsidRPr="0089060A">
        <w:rPr>
          <w:rStyle w:val="StyleUnderline"/>
        </w:rPr>
        <w:t xml:space="preserve"> </w:t>
      </w:r>
      <w:r w:rsidRPr="006E4E6F">
        <w:rPr>
          <w:rStyle w:val="StyleUnderline"/>
          <w:highlight w:val="yellow"/>
        </w:rPr>
        <w:t>communist horizon is</w:t>
      </w:r>
      <w:r w:rsidRPr="0089060A">
        <w:rPr>
          <w:rStyle w:val="StyleUnderline"/>
        </w:rPr>
        <w:t xml:space="preserve"> to produce</w:t>
      </w:r>
      <w:r w:rsidRPr="00806EE7">
        <w:rPr>
          <w:rStyle w:val="StyleUnderline"/>
          <w:sz w:val="12"/>
        </w:rPr>
        <w:t xml:space="preserve"> </w:t>
      </w:r>
      <w:r w:rsidRPr="0089060A">
        <w:rPr>
          <w:rStyle w:val="StyleUnderline"/>
        </w:rPr>
        <w:t>"</w:t>
      </w:r>
      <w:r w:rsidRPr="006E4E6F">
        <w:rPr>
          <w:rStyle w:val="StyleUnderline"/>
          <w:highlight w:val="yellow"/>
        </w:rPr>
        <w:t xml:space="preserve">a </w:t>
      </w:r>
      <w:r w:rsidRPr="006E4E6F">
        <w:rPr>
          <w:rStyle w:val="Emphasis"/>
          <w:highlight w:val="yellow"/>
        </w:rPr>
        <w:t>complete shift in perspective</w:t>
      </w:r>
      <w:r w:rsidRPr="0089060A">
        <w:rPr>
          <w:rStyle w:val="StyleUnderline"/>
        </w:rPr>
        <w:t xml:space="preserve"> or a radical ideological</w:t>
      </w:r>
      <w:r w:rsidRPr="00806EE7">
        <w:rPr>
          <w:rStyle w:val="StyleUnderline"/>
          <w:sz w:val="12"/>
        </w:rPr>
        <w:t xml:space="preserve"> </w:t>
      </w:r>
      <w:r w:rsidRPr="0089060A">
        <w:rPr>
          <w:rStyle w:val="StyleUnderline"/>
        </w:rPr>
        <w:t>turnabout</w:t>
      </w:r>
      <w:r w:rsidRPr="006E4E6F">
        <w:rPr>
          <w:sz w:val="16"/>
          <w:highlight w:val="yellow"/>
        </w:rPr>
        <w:t xml:space="preserve">, </w:t>
      </w:r>
      <w:r w:rsidRPr="006E4E6F">
        <w:rPr>
          <w:rStyle w:val="StyleUnderline"/>
          <w:highlight w:val="yellow"/>
        </w:rPr>
        <w:t>as a</w:t>
      </w:r>
      <w:r w:rsidRPr="0089060A">
        <w:rPr>
          <w:rStyle w:val="StyleUnderline"/>
        </w:rPr>
        <w:t xml:space="preserve"> </w:t>
      </w:r>
      <w:r w:rsidRPr="006E4E6F">
        <w:rPr>
          <w:rStyle w:val="StyleUnderline"/>
          <w:highlight w:val="yellow"/>
        </w:rPr>
        <w:t>result of which capitalism no longer</w:t>
      </w:r>
      <w:r w:rsidRPr="006E4E6F">
        <w:rPr>
          <w:rStyle w:val="StyleUnderline"/>
          <w:sz w:val="12"/>
          <w:highlight w:val="yellow"/>
        </w:rPr>
        <w:t xml:space="preserve"> </w:t>
      </w:r>
      <w:r w:rsidRPr="006E4E6F">
        <w:rPr>
          <w:rStyle w:val="StyleUnderline"/>
          <w:highlight w:val="yellow"/>
        </w:rPr>
        <w:t>appears</w:t>
      </w:r>
      <w:r w:rsidRPr="0089060A">
        <w:rPr>
          <w:rStyle w:val="StyleUnderline"/>
        </w:rPr>
        <w:t xml:space="preserve"> as </w:t>
      </w:r>
      <w:r w:rsidRPr="006E4E6F">
        <w:rPr>
          <w:rStyle w:val="StyleUnderline"/>
          <w:highlight w:val="yellow"/>
        </w:rPr>
        <w:t>the only game in town</w:t>
      </w:r>
      <w:r w:rsidRPr="0089060A">
        <w:rPr>
          <w:rStyle w:val="StyleUnderline"/>
        </w:rPr>
        <w:t xml:space="preserve"> and we no longer</w:t>
      </w:r>
      <w:r w:rsidRPr="00806EE7">
        <w:rPr>
          <w:rStyle w:val="StyleUnderline"/>
          <w:sz w:val="12"/>
        </w:rPr>
        <w:t xml:space="preserve"> </w:t>
      </w:r>
      <w:r w:rsidRPr="0089060A">
        <w:rPr>
          <w:rStyle w:val="StyleUnderline"/>
        </w:rPr>
        <w:t>have to be ashamed to set our expecting and desiring</w:t>
      </w:r>
      <w:r w:rsidRPr="00806EE7">
        <w:rPr>
          <w:rStyle w:val="StyleUnderline"/>
          <w:sz w:val="12"/>
        </w:rPr>
        <w:t xml:space="preserve"> </w:t>
      </w:r>
      <w:r w:rsidRPr="0089060A">
        <w:rPr>
          <w:rStyle w:val="StyleUnderline"/>
        </w:rPr>
        <w:t>eyes here and now on a different organization of social</w:t>
      </w:r>
      <w:r w:rsidRPr="00806EE7">
        <w:rPr>
          <w:rStyle w:val="StyleUnderline"/>
          <w:sz w:val="12"/>
        </w:rPr>
        <w:t xml:space="preserve"> </w:t>
      </w:r>
      <w:r w:rsidRPr="0089060A">
        <w:rPr>
          <w:rStyle w:val="StyleUnderline"/>
        </w:rPr>
        <w:t>relationships</w:t>
      </w:r>
      <w:r w:rsidRPr="00806EE7">
        <w:rPr>
          <w:sz w:val="16"/>
        </w:rPr>
        <w:t xml:space="preserve">."6 With communism as our horizon, </w:t>
      </w:r>
      <w:r w:rsidRPr="006E4E6F">
        <w:rPr>
          <w:rStyle w:val="StyleUnderline"/>
          <w:highlight w:val="yellow"/>
        </w:rPr>
        <w:t>the field of possibilities for revolutionary theory</w:t>
      </w:r>
      <w:r w:rsidRPr="0089060A">
        <w:rPr>
          <w:rStyle w:val="StyleUnderline"/>
        </w:rPr>
        <w:t xml:space="preserve"> and</w:t>
      </w:r>
      <w:r w:rsidRPr="00806EE7">
        <w:rPr>
          <w:rStyle w:val="StyleUnderline"/>
          <w:sz w:val="12"/>
        </w:rPr>
        <w:t xml:space="preserve"> </w:t>
      </w:r>
      <w:r w:rsidRPr="0089060A">
        <w:rPr>
          <w:rStyle w:val="StyleUnderline"/>
        </w:rPr>
        <w:t xml:space="preserve">practice </w:t>
      </w:r>
      <w:r w:rsidRPr="006E4E6F">
        <w:rPr>
          <w:rStyle w:val="StyleUnderline"/>
          <w:highlight w:val="yellow"/>
        </w:rPr>
        <w:t>starts to change shape</w:t>
      </w:r>
      <w:r w:rsidRPr="0089060A">
        <w:rPr>
          <w:rStyle w:val="StyleUnderline"/>
        </w:rPr>
        <w:t xml:space="preserve">. </w:t>
      </w:r>
      <w:r w:rsidRPr="006E4E6F">
        <w:rPr>
          <w:rStyle w:val="Emphasis"/>
          <w:highlight w:val="yellow"/>
        </w:rPr>
        <w:t>Barriers to action fall</w:t>
      </w:r>
      <w:r w:rsidRPr="006E4E6F">
        <w:rPr>
          <w:rStyle w:val="Emphasis"/>
          <w:sz w:val="12"/>
          <w:highlight w:val="yellow"/>
        </w:rPr>
        <w:t xml:space="preserve"> </w:t>
      </w:r>
      <w:r w:rsidRPr="006E4E6F">
        <w:rPr>
          <w:rStyle w:val="Emphasis"/>
          <w:highlight w:val="yellow"/>
        </w:rPr>
        <w:t>away</w:t>
      </w:r>
      <w:r w:rsidRPr="0089060A">
        <w:rPr>
          <w:rStyle w:val="StyleUnderline"/>
        </w:rPr>
        <w:t>. New potentials and challenges come to the fore.</w:t>
      </w:r>
      <w:r w:rsidRPr="00806EE7">
        <w:rPr>
          <w:rStyle w:val="StyleUnderline"/>
          <w:sz w:val="12"/>
        </w:rPr>
        <w:t xml:space="preserve"> </w:t>
      </w:r>
      <w:r w:rsidRPr="006E4E6F">
        <w:rPr>
          <w:rStyle w:val="Emphasis"/>
          <w:highlight w:val="yellow"/>
        </w:rPr>
        <w:t>Anything is possible</w:t>
      </w:r>
      <w:r w:rsidRPr="00806EE7">
        <w:rPr>
          <w:sz w:val="16"/>
        </w:rPr>
        <w:t xml:space="preserve">. </w:t>
      </w:r>
      <w:r w:rsidRPr="006E4E6F">
        <w:rPr>
          <w:rStyle w:val="StyleUnderline"/>
          <w:highlight w:val="yellow"/>
        </w:rPr>
        <w:t>Instead of a politics thought</w:t>
      </w:r>
      <w:r w:rsidRPr="0089060A">
        <w:rPr>
          <w:rStyle w:val="StyleUnderline"/>
        </w:rPr>
        <w:t xml:space="preserve"> primarily </w:t>
      </w:r>
      <w:r w:rsidRPr="006E4E6F">
        <w:rPr>
          <w:rStyle w:val="Emphasis"/>
          <w:highlight w:val="yellow"/>
        </w:rPr>
        <w:t>in terms of resistance</w:t>
      </w:r>
      <w:r w:rsidRPr="00806EE7">
        <w:rPr>
          <w:sz w:val="16"/>
        </w:rPr>
        <w:t xml:space="preserve">, playful and </w:t>
      </w:r>
      <w:r w:rsidRPr="006E4E6F">
        <w:rPr>
          <w:rStyle w:val="Emphasis"/>
          <w:highlight w:val="yellow"/>
        </w:rPr>
        <w:t>momentary</w:t>
      </w:r>
      <w:r w:rsidRPr="0089060A">
        <w:rPr>
          <w:rStyle w:val="Emphasis"/>
        </w:rPr>
        <w:t xml:space="preserve"> aesthetic </w:t>
      </w:r>
      <w:r w:rsidRPr="006E4E6F">
        <w:rPr>
          <w:rStyle w:val="Emphasis"/>
          <w:highlight w:val="yellow"/>
        </w:rPr>
        <w:t>disruptions</w:t>
      </w:r>
      <w:r w:rsidRPr="006E4E6F">
        <w:rPr>
          <w:sz w:val="16"/>
          <w:highlight w:val="yellow"/>
        </w:rPr>
        <w:t xml:space="preserve">, </w:t>
      </w:r>
      <w:r w:rsidRPr="006E4E6F">
        <w:rPr>
          <w:rStyle w:val="StyleUnderline"/>
          <w:highlight w:val="yellow"/>
        </w:rPr>
        <w:t>the</w:t>
      </w:r>
      <w:r w:rsidRPr="0089060A">
        <w:rPr>
          <w:rStyle w:val="StyleUnderline"/>
        </w:rPr>
        <w:t xml:space="preserve"> immediate </w:t>
      </w:r>
      <w:r w:rsidRPr="006E4E6F">
        <w:rPr>
          <w:rStyle w:val="StyleUnderline"/>
          <w:highlight w:val="yellow"/>
        </w:rPr>
        <w:t>specificity of local projects</w:t>
      </w:r>
      <w:r w:rsidRPr="006E4E6F">
        <w:rPr>
          <w:sz w:val="16"/>
          <w:highlight w:val="yellow"/>
        </w:rPr>
        <w:t xml:space="preserve">, </w:t>
      </w:r>
      <w:r w:rsidRPr="006E4E6F">
        <w:rPr>
          <w:rStyle w:val="StyleUnderline"/>
          <w:highlight w:val="yellow"/>
        </w:rPr>
        <w:t>and</w:t>
      </w:r>
      <w:r w:rsidRPr="006E4E6F">
        <w:rPr>
          <w:sz w:val="16"/>
          <w:highlight w:val="yellow"/>
        </w:rPr>
        <w:t xml:space="preserve"> </w:t>
      </w:r>
      <w:r w:rsidRPr="006E4E6F">
        <w:rPr>
          <w:rStyle w:val="StyleUnderline"/>
          <w:highlight w:val="yellow"/>
        </w:rPr>
        <w:t>struggles</w:t>
      </w:r>
      <w:r w:rsidRPr="00806EE7">
        <w:rPr>
          <w:sz w:val="16"/>
        </w:rPr>
        <w:t xml:space="preserve"> for hegemony </w:t>
      </w:r>
      <w:r w:rsidRPr="006E4E6F">
        <w:rPr>
          <w:rStyle w:val="StyleUnderline"/>
          <w:highlight w:val="yellow"/>
        </w:rPr>
        <w:t>within a capitalist</w:t>
      </w:r>
      <w:r w:rsidRPr="0089060A">
        <w:rPr>
          <w:rStyle w:val="StyleUnderline"/>
        </w:rPr>
        <w:t xml:space="preserve"> parliamentary</w:t>
      </w:r>
      <w:r w:rsidRPr="00806EE7">
        <w:rPr>
          <w:rStyle w:val="StyleUnderline"/>
          <w:sz w:val="12"/>
        </w:rPr>
        <w:t xml:space="preserve"> </w:t>
      </w:r>
      <w:r w:rsidRPr="006E4E6F">
        <w:rPr>
          <w:rStyle w:val="StyleUnderline"/>
          <w:highlight w:val="yellow"/>
        </w:rPr>
        <w:t>setting</w:t>
      </w:r>
      <w:r w:rsidRPr="006E4E6F">
        <w:rPr>
          <w:sz w:val="16"/>
          <w:highlight w:val="yellow"/>
        </w:rPr>
        <w:t xml:space="preserve">, </w:t>
      </w:r>
      <w:r w:rsidRPr="006E4E6F">
        <w:rPr>
          <w:rStyle w:val="Emphasis"/>
          <w:highlight w:val="yellow"/>
        </w:rPr>
        <w:t xml:space="preserve">the communist horizon </w:t>
      </w:r>
      <w:r w:rsidRPr="006E4E6F">
        <w:rPr>
          <w:rStyle w:val="StyleUnderline"/>
          <w:highlight w:val="yellow"/>
        </w:rPr>
        <w:t>impresses</w:t>
      </w:r>
      <w:r w:rsidRPr="0089060A">
        <w:rPr>
          <w:rStyle w:val="StyleUnderline"/>
        </w:rPr>
        <w:t xml:space="preserve"> upon</w:t>
      </w:r>
      <w:r w:rsidRPr="00806EE7">
        <w:rPr>
          <w:rStyle w:val="StyleUnderline"/>
          <w:sz w:val="12"/>
        </w:rPr>
        <w:t xml:space="preserve"> </w:t>
      </w:r>
      <w:r w:rsidRPr="006E4E6F">
        <w:rPr>
          <w:rStyle w:val="StyleUnderline"/>
          <w:highlight w:val="yellow"/>
        </w:rPr>
        <w:t>us</w:t>
      </w:r>
      <w:r w:rsidRPr="0089060A">
        <w:rPr>
          <w:rStyle w:val="StyleUnderline"/>
        </w:rPr>
        <w:t xml:space="preserve"> the necessity </w:t>
      </w:r>
      <w:r w:rsidRPr="006E4E6F">
        <w:rPr>
          <w:rStyle w:val="StyleUnderline"/>
          <w:highlight w:val="yellow"/>
        </w:rPr>
        <w:t xml:space="preserve">to </w:t>
      </w:r>
      <w:r w:rsidRPr="006E4E6F">
        <w:rPr>
          <w:rStyle w:val="Emphasis"/>
          <w:highlight w:val="yellow"/>
        </w:rPr>
        <w:t>abolish capitalism</w:t>
      </w:r>
      <w:r w:rsidRPr="0089060A">
        <w:rPr>
          <w:rStyle w:val="StyleUnderline"/>
        </w:rPr>
        <w:t xml:space="preserve"> and </w:t>
      </w:r>
      <w:r w:rsidRPr="006E4E6F">
        <w:rPr>
          <w:rStyle w:val="StyleUnderline"/>
          <w:highlight w:val="yellow"/>
        </w:rPr>
        <w:t>to create</w:t>
      </w:r>
      <w:r w:rsidRPr="006E4E6F">
        <w:rPr>
          <w:rStyle w:val="StyleUnderline"/>
          <w:sz w:val="12"/>
          <w:highlight w:val="yellow"/>
        </w:rPr>
        <w:t xml:space="preserve"> </w:t>
      </w:r>
      <w:r w:rsidRPr="006E4E6F">
        <w:rPr>
          <w:rStyle w:val="Emphasis"/>
          <w:highlight w:val="yellow"/>
        </w:rPr>
        <w:t>global</w:t>
      </w:r>
      <w:r w:rsidRPr="0089060A">
        <w:rPr>
          <w:rStyle w:val="Emphasis"/>
        </w:rPr>
        <w:t xml:space="preserve"> practices and </w:t>
      </w:r>
      <w:r w:rsidRPr="006E4E6F">
        <w:rPr>
          <w:rStyle w:val="Emphasis"/>
          <w:highlight w:val="yellow"/>
        </w:rPr>
        <w:t>institutions of egalitarian cooperation</w:t>
      </w:r>
      <w:r w:rsidRPr="006E4E6F">
        <w:rPr>
          <w:sz w:val="16"/>
          <w:highlight w:val="yellow"/>
        </w:rPr>
        <w:t xml:space="preserve">. </w:t>
      </w:r>
      <w:r w:rsidRPr="006E4E6F">
        <w:rPr>
          <w:rStyle w:val="StyleUnderline"/>
          <w:highlight w:val="yellow"/>
        </w:rPr>
        <w:t>The shift</w:t>
      </w:r>
      <w:r w:rsidRPr="0089060A">
        <w:rPr>
          <w:rStyle w:val="StyleUnderline"/>
        </w:rPr>
        <w:t xml:space="preserve"> in perspective</w:t>
      </w:r>
      <w:r w:rsidRPr="00806EE7">
        <w:rPr>
          <w:sz w:val="16"/>
        </w:rPr>
        <w:t xml:space="preserve"> the communist horizon produces </w:t>
      </w:r>
      <w:r w:rsidRPr="0089060A">
        <w:rPr>
          <w:rStyle w:val="StyleUnderline"/>
        </w:rPr>
        <w:t>turns us away from the democratic milieu</w:t>
      </w:r>
      <w:r w:rsidRPr="00806EE7">
        <w:rPr>
          <w:rStyle w:val="StyleUnderline"/>
          <w:sz w:val="12"/>
        </w:rPr>
        <w:t xml:space="preserve"> </w:t>
      </w:r>
      <w:r w:rsidRPr="0089060A">
        <w:rPr>
          <w:rStyle w:val="StyleUnderline"/>
        </w:rPr>
        <w:t>that has been the form of the loss of communism as</w:t>
      </w:r>
      <w:r w:rsidRPr="00806EE7">
        <w:rPr>
          <w:rStyle w:val="StyleUnderline"/>
          <w:sz w:val="12"/>
        </w:rPr>
        <w:t xml:space="preserve"> </w:t>
      </w:r>
      <w:r w:rsidRPr="0089060A">
        <w:rPr>
          <w:rStyle w:val="StyleUnderline"/>
        </w:rPr>
        <w:t>a name for left aspiration and toward the reconfiguration</w:t>
      </w:r>
      <w:r w:rsidRPr="00806EE7">
        <w:rPr>
          <w:rStyle w:val="StyleUnderline"/>
          <w:sz w:val="12"/>
        </w:rPr>
        <w:t xml:space="preserve"> </w:t>
      </w:r>
      <w:r w:rsidRPr="0089060A">
        <w:rPr>
          <w:rStyle w:val="StyleUnderline"/>
        </w:rPr>
        <w:t>of the components of political struggle</w:t>
      </w:r>
      <w:r w:rsidRPr="00806EE7">
        <w:rPr>
          <w:sz w:val="16"/>
        </w:rPr>
        <w:t xml:space="preserve">-in other words, </w:t>
      </w:r>
      <w:r w:rsidRPr="0089060A">
        <w:rPr>
          <w:rStyle w:val="StyleUnderline"/>
        </w:rPr>
        <w:t>away from general inclusion</w:t>
      </w:r>
      <w:r w:rsidRPr="00806EE7">
        <w:rPr>
          <w:sz w:val="16"/>
        </w:rPr>
        <w:t xml:space="preserve">, momentary calls for broad awareness, and lifestyle changes, </w:t>
      </w:r>
      <w:r w:rsidRPr="006E4E6F">
        <w:rPr>
          <w:rStyle w:val="StyleUnderline"/>
        </w:rPr>
        <w:t xml:space="preserve">and </w:t>
      </w:r>
      <w:r w:rsidRPr="006E4E6F">
        <w:rPr>
          <w:rStyle w:val="StyleUnderline"/>
          <w:highlight w:val="yellow"/>
        </w:rPr>
        <w:t>toward</w:t>
      </w:r>
      <w:r w:rsidRPr="00806EE7">
        <w:rPr>
          <w:rStyle w:val="StyleUnderline"/>
          <w:sz w:val="12"/>
        </w:rPr>
        <w:t xml:space="preserve"> </w:t>
      </w:r>
      <w:r w:rsidRPr="006E4E6F">
        <w:rPr>
          <w:rStyle w:val="StyleUnderline"/>
          <w:highlight w:val="yellow"/>
        </w:rPr>
        <w:t>militant opposition, tight organizational forms</w:t>
      </w:r>
      <w:r w:rsidRPr="00806EE7">
        <w:rPr>
          <w:sz w:val="16"/>
        </w:rPr>
        <w:t xml:space="preserve"> (party, council, working group, cell), </w:t>
      </w:r>
      <w:r w:rsidRPr="006E4E6F">
        <w:rPr>
          <w:rStyle w:val="StyleUnderline"/>
          <w:highlight w:val="yellow"/>
        </w:rPr>
        <w:t>and the sovereignty of</w:t>
      </w:r>
      <w:r w:rsidRPr="006E4E6F">
        <w:rPr>
          <w:rStyle w:val="StyleUnderline"/>
          <w:sz w:val="12"/>
          <w:highlight w:val="yellow"/>
        </w:rPr>
        <w:t xml:space="preserve"> </w:t>
      </w:r>
      <w:r w:rsidRPr="006E4E6F">
        <w:rPr>
          <w:rStyle w:val="StyleUnderline"/>
          <w:highlight w:val="yellow"/>
        </w:rPr>
        <w:t>the people</w:t>
      </w:r>
      <w:r w:rsidRPr="0089060A">
        <w:rPr>
          <w:rStyle w:val="StyleUnderline"/>
        </w:rPr>
        <w:t xml:space="preserve"> over the economy through which we produce</w:t>
      </w:r>
      <w:r w:rsidRPr="00806EE7">
        <w:rPr>
          <w:rStyle w:val="StyleUnderline"/>
          <w:sz w:val="12"/>
        </w:rPr>
        <w:t xml:space="preserve"> </w:t>
      </w:r>
      <w:r w:rsidRPr="0089060A">
        <w:rPr>
          <w:rStyle w:val="StyleUnderline"/>
        </w:rPr>
        <w:t>and reproduce ourselves</w:t>
      </w:r>
      <w:r w:rsidRPr="00806EE7">
        <w:rPr>
          <w:sz w:val="16"/>
        </w:rPr>
        <w:t>.</w:t>
      </w:r>
    </w:p>
    <w:p w:rsidR="00C46518" w:rsidRPr="00FB415D" w:rsidRDefault="00C46518" w:rsidP="00C46518">
      <w:pPr>
        <w:pStyle w:val="Heading4"/>
      </w:pPr>
      <w:r w:rsidRPr="00FB415D">
        <w:t>Our ethico-political obligation is to assume responsibility for our actions. Capitalism renders its victims anonymous and ensures that the aff never comes to terms wit</w:t>
      </w:r>
      <w:r>
        <w:t xml:space="preserve">h the billions of degraded life-chances </w:t>
      </w:r>
      <w:r w:rsidRPr="00FB415D">
        <w:t>globally</w:t>
      </w:r>
    </w:p>
    <w:p w:rsidR="00C46518" w:rsidRDefault="00C46518" w:rsidP="00C46518">
      <w:r w:rsidRPr="00FB017E">
        <w:rPr>
          <w:b/>
        </w:rPr>
        <w:t>Žižek and Daly 4</w:t>
      </w:r>
      <w:r>
        <w:t xml:space="preserve"> [</w:t>
      </w:r>
      <w:r w:rsidRPr="00FB017E">
        <w:t>Slavoj, Prof. of European Graduate School, Intl. Director of the Birkbeck Inst. for Humanities, U. of London, and Senior Researcher @ Inst. of Sociology, U. of Ljubljiana, and Glyn, Professor Intl. Studies @ Northampton U., “Risking the Impossible”</w:t>
      </w:r>
      <w:r>
        <w:t>]</w:t>
      </w:r>
    </w:p>
    <w:p w:rsidR="00C46518" w:rsidRPr="00FB017E" w:rsidRDefault="00C46518" w:rsidP="00C46518"/>
    <w:p w:rsidR="00C46518" w:rsidRPr="00DC1989" w:rsidRDefault="00C46518" w:rsidP="00C46518">
      <w:pPr>
        <w:rPr>
          <w:rStyle w:val="StyleUnderline"/>
        </w:rPr>
      </w:pPr>
      <w:r w:rsidRPr="00DC1989">
        <w:rPr>
          <w:sz w:val="16"/>
        </w:rPr>
        <w:t xml:space="preserve">It is in the light of this more subtle perspective on the real that zizek has also revised his approach to the question of ideology. In the sublime object of ideology, zizek developed his famous inversion of the classical 'false consciousness' thesis. Thus ideology does not conceal or distort an underlying reality (human nature, social interests etc.) But rather reality itself cannot be reproduced without ideological mystification (zizek, 1989: 28). What ideology offers is the symbolic construction of reality – the ultimate fantasy – as a way to escape the traumatic effects of the real. Reality is always a 'virtual' take on the real; virtualization that can never fully overcome the real or achieve homeostasis. In the language of laclau and mouffe, this means that society as an integrated unity is universally impossible precisely because of the constitutive excess of the real qua the unmasterable negativity upon which every positivization finally depends.  And it is here that ideology performs its supreme conjuring trick. </w:t>
      </w:r>
      <w:r w:rsidRPr="00DC1989">
        <w:rPr>
          <w:rStyle w:val="StyleUnderline"/>
        </w:rPr>
        <w:t>What</w:t>
      </w:r>
      <w:r w:rsidRPr="00DC1989">
        <w:rPr>
          <w:sz w:val="16"/>
        </w:rPr>
        <w:t xml:space="preserve"> </w:t>
      </w:r>
      <w:r w:rsidRPr="00DC1989">
        <w:rPr>
          <w:rStyle w:val="StyleUnderline"/>
          <w:highlight w:val="cyan"/>
        </w:rPr>
        <w:t>ideology aims at</w:t>
      </w:r>
      <w:r w:rsidRPr="00DC1989">
        <w:rPr>
          <w:sz w:val="16"/>
        </w:rPr>
        <w:t xml:space="preserve"> </w:t>
      </w:r>
      <w:r w:rsidRPr="00DC1989">
        <w:rPr>
          <w:rStyle w:val="StyleUnderline"/>
        </w:rPr>
        <w:t xml:space="preserve">is a </w:t>
      </w:r>
      <w:r w:rsidRPr="00DC1989">
        <w:rPr>
          <w:rStyle w:val="StyleUnderline"/>
          <w:highlight w:val="cyan"/>
        </w:rPr>
        <w:t>fantasmatic re-staging of</w:t>
      </w:r>
      <w:r w:rsidRPr="00DC1989">
        <w:rPr>
          <w:sz w:val="16"/>
        </w:rPr>
        <w:t xml:space="preserve"> </w:t>
      </w:r>
      <w:r w:rsidRPr="00DC1989">
        <w:rPr>
          <w:rStyle w:val="StyleUnderline"/>
        </w:rPr>
        <w:t>the</w:t>
      </w:r>
      <w:r w:rsidRPr="00DC1989">
        <w:rPr>
          <w:sz w:val="16"/>
        </w:rPr>
        <w:t xml:space="preserve"> </w:t>
      </w:r>
      <w:r w:rsidRPr="00DC1989">
        <w:rPr>
          <w:rStyle w:val="StyleUnderline"/>
          <w:highlight w:val="cyan"/>
        </w:rPr>
        <w:t>encounter with the real</w:t>
      </w:r>
      <w:r w:rsidRPr="00DC1989">
        <w:rPr>
          <w:sz w:val="16"/>
        </w:rPr>
        <w:t xml:space="preserve"> in </w:t>
      </w:r>
      <w:r w:rsidRPr="00DC1989">
        <w:rPr>
          <w:rStyle w:val="StyleUnderline"/>
          <w:highlight w:val="cyan"/>
        </w:rPr>
        <w:t>such</w:t>
      </w:r>
      <w:r w:rsidRPr="00DC1989">
        <w:rPr>
          <w:rStyle w:val="StyleUnderline"/>
        </w:rPr>
        <w:t xml:space="preserve"> a way </w:t>
      </w:r>
      <w:r w:rsidRPr="00DC1989">
        <w:rPr>
          <w:rStyle w:val="StyleUnderline"/>
          <w:highlight w:val="cyan"/>
        </w:rPr>
        <w:t>that</w:t>
      </w:r>
      <w:r w:rsidRPr="00DC1989">
        <w:rPr>
          <w:sz w:val="16"/>
        </w:rPr>
        <w:t xml:space="preserve"> </w:t>
      </w:r>
      <w:r w:rsidRPr="00DC1989">
        <w:rPr>
          <w:rStyle w:val="StyleUnderline"/>
        </w:rPr>
        <w:t>the</w:t>
      </w:r>
      <w:r w:rsidRPr="00DC1989">
        <w:rPr>
          <w:sz w:val="16"/>
        </w:rPr>
        <w:t xml:space="preserve"> </w:t>
      </w:r>
      <w:r w:rsidRPr="00DC1989">
        <w:rPr>
          <w:rStyle w:val="StyleUnderline"/>
          <w:highlight w:val="cyan"/>
        </w:rPr>
        <w:t>impossibility of society is translated into</w:t>
      </w:r>
      <w:r w:rsidRPr="00DC1989">
        <w:rPr>
          <w:sz w:val="16"/>
        </w:rPr>
        <w:t xml:space="preserve"> the </w:t>
      </w:r>
      <w:r w:rsidRPr="00DC1989">
        <w:rPr>
          <w:rStyle w:val="StyleUnderline"/>
          <w:highlight w:val="cyan"/>
        </w:rPr>
        <w:t>theft of society by some</w:t>
      </w:r>
      <w:r w:rsidRPr="00DC1989">
        <w:rPr>
          <w:rStyle w:val="StyleUnderline"/>
        </w:rPr>
        <w:t xml:space="preserve"> </w:t>
      </w:r>
      <w:r w:rsidRPr="00DC1989">
        <w:rPr>
          <w:sz w:val="16"/>
        </w:rPr>
        <w:t>historical</w:t>
      </w:r>
      <w:r w:rsidRPr="00DC1989">
        <w:rPr>
          <w:rStyle w:val="StyleUnderline"/>
        </w:rPr>
        <w:t xml:space="preserve"> </w:t>
      </w:r>
      <w:r w:rsidRPr="00DC1989">
        <w:rPr>
          <w:rStyle w:val="StyleUnderline"/>
          <w:highlight w:val="cyan"/>
        </w:rPr>
        <w:t>other</w:t>
      </w:r>
      <w:r w:rsidRPr="00DC1989">
        <w:rPr>
          <w:rStyle w:val="StyleUnderline"/>
        </w:rPr>
        <w:t>.</w:t>
      </w:r>
      <w:r w:rsidRPr="00DC1989">
        <w:rPr>
          <w:sz w:val="16"/>
        </w:rPr>
        <w:t xml:space="preserve"> In </w:t>
      </w:r>
      <w:r w:rsidRPr="00DC1989">
        <w:rPr>
          <w:rStyle w:val="StyleUnderline"/>
          <w:highlight w:val="cyan"/>
        </w:rPr>
        <w:t>nazi ideology</w:t>
      </w:r>
      <w:r w:rsidRPr="00DC1989">
        <w:rPr>
          <w:sz w:val="16"/>
        </w:rPr>
        <w:t xml:space="preserve">, </w:t>
      </w:r>
      <w:r w:rsidRPr="00DC1989">
        <w:rPr>
          <w:rStyle w:val="StyleUnderline"/>
        </w:rPr>
        <w:t>for example, i</w:t>
      </w:r>
      <w:r w:rsidRPr="00DC1989">
        <w:rPr>
          <w:sz w:val="16"/>
        </w:rPr>
        <w:t xml:space="preserve">t </w:t>
      </w:r>
      <w:r w:rsidRPr="00DC1989">
        <w:rPr>
          <w:rStyle w:val="StyleUnderline"/>
          <w:highlight w:val="cyan"/>
        </w:rPr>
        <w:t>is</w:t>
      </w:r>
      <w:r w:rsidRPr="00DC1989">
        <w:rPr>
          <w:sz w:val="16"/>
        </w:rPr>
        <w:t xml:space="preserve"> </w:t>
      </w:r>
      <w:r w:rsidRPr="00DC1989">
        <w:rPr>
          <w:rStyle w:val="StyleUnderline"/>
        </w:rPr>
        <w:t>the contingent figure of the</w:t>
      </w:r>
      <w:r w:rsidRPr="00DC1989">
        <w:rPr>
          <w:sz w:val="16"/>
        </w:rPr>
        <w:t xml:space="preserve"> </w:t>
      </w:r>
      <w:r w:rsidRPr="00DC1989">
        <w:rPr>
          <w:rStyle w:val="StyleUnderline"/>
          <w:highlight w:val="cyan"/>
        </w:rPr>
        <w:t>jew</w:t>
      </w:r>
      <w:r w:rsidRPr="00DC1989">
        <w:rPr>
          <w:sz w:val="16"/>
        </w:rPr>
        <w:t xml:space="preserve"> </w:t>
      </w:r>
      <w:r w:rsidRPr="00DC1989">
        <w:rPr>
          <w:rStyle w:val="StyleUnderline"/>
        </w:rPr>
        <w:t>who is</w:t>
      </w:r>
      <w:r w:rsidRPr="00DC1989">
        <w:rPr>
          <w:sz w:val="16"/>
        </w:rPr>
        <w:t xml:space="preserve"> </w:t>
      </w:r>
      <w:r w:rsidRPr="00DC1989">
        <w:rPr>
          <w:rStyle w:val="StyleUnderline"/>
          <w:highlight w:val="cyan"/>
        </w:rPr>
        <w:t>made</w:t>
      </w:r>
      <w:r w:rsidRPr="00DC1989">
        <w:rPr>
          <w:sz w:val="16"/>
        </w:rPr>
        <w:t xml:space="preserve"> </w:t>
      </w:r>
      <w:r w:rsidRPr="00DC1989">
        <w:rPr>
          <w:rStyle w:val="StyleUnderline"/>
        </w:rPr>
        <w:t>directly</w:t>
      </w:r>
      <w:r w:rsidRPr="00DC1989">
        <w:rPr>
          <w:sz w:val="16"/>
        </w:rPr>
        <w:t xml:space="preserve"> </w:t>
      </w:r>
      <w:r w:rsidRPr="00DC1989">
        <w:rPr>
          <w:rStyle w:val="StyleUnderline"/>
          <w:highlight w:val="cyan"/>
        </w:rPr>
        <w:t>responsible for</w:t>
      </w:r>
      <w:r w:rsidRPr="00DC1989">
        <w:rPr>
          <w:sz w:val="16"/>
        </w:rPr>
        <w:t xml:space="preserve"> </w:t>
      </w:r>
      <w:r w:rsidRPr="00DC1989">
        <w:rPr>
          <w:rStyle w:val="StyleUnderline"/>
        </w:rPr>
        <w:t>the</w:t>
      </w:r>
      <w:r w:rsidRPr="00DC1989">
        <w:rPr>
          <w:sz w:val="16"/>
        </w:rPr>
        <w:t xml:space="preserve"> </w:t>
      </w:r>
      <w:r w:rsidRPr="00DC1989">
        <w:rPr>
          <w:rStyle w:val="StyleUnderline"/>
          <w:highlight w:val="cyan"/>
        </w:rPr>
        <w:t>theft</w:t>
      </w:r>
      <w:r w:rsidRPr="00DC1989">
        <w:rPr>
          <w:sz w:val="16"/>
        </w:rPr>
        <w:t>/</w:t>
      </w:r>
      <w:r w:rsidRPr="00DC1989">
        <w:rPr>
          <w:rStyle w:val="StyleUnderline"/>
        </w:rPr>
        <w:t>sabotage</w:t>
      </w:r>
      <w:r w:rsidRPr="00DC1989">
        <w:rPr>
          <w:sz w:val="16"/>
        </w:rPr>
        <w:t xml:space="preserve"> </w:t>
      </w:r>
      <w:r w:rsidRPr="00DC1989">
        <w:rPr>
          <w:rStyle w:val="StyleUnderline"/>
          <w:highlight w:val="cyan"/>
        </w:rPr>
        <w:t>of social harmony</w:t>
      </w:r>
      <w:r w:rsidRPr="00DC1989">
        <w:rPr>
          <w:sz w:val="16"/>
        </w:rPr>
        <w:t xml:space="preserve"> </w:t>
      </w:r>
      <w:r w:rsidRPr="00DC1989">
        <w:rPr>
          <w:rStyle w:val="StyleUnderline"/>
        </w:rPr>
        <w:t xml:space="preserve">– thereby concealing the traumatic fact that social harmony never existed and that it is an inherent impossibility </w:t>
      </w:r>
      <w:r w:rsidRPr="00DC1989">
        <w:rPr>
          <w:sz w:val="16"/>
        </w:rPr>
        <w:t xml:space="preserve">(1989: 125-7; 1993: 203-4). </w:t>
      </w:r>
      <w:r w:rsidRPr="00DC1989">
        <w:rPr>
          <w:rStyle w:val="StyleUnderline"/>
          <w:highlight w:val="cyan"/>
        </w:rPr>
        <w:t xml:space="preserve">By imputing </w:t>
      </w:r>
      <w:r w:rsidRPr="00DC1989">
        <w:rPr>
          <w:sz w:val="16"/>
        </w:rPr>
        <w:t xml:space="preserve">the </w:t>
      </w:r>
      <w:r w:rsidRPr="00DC1989">
        <w:rPr>
          <w:rStyle w:val="StyleUnderline"/>
          <w:highlight w:val="cyan"/>
        </w:rPr>
        <w:t>status of the real to</w:t>
      </w:r>
      <w:r w:rsidRPr="00DC1989">
        <w:rPr>
          <w:sz w:val="16"/>
        </w:rPr>
        <w:t xml:space="preserve"> a </w:t>
      </w:r>
      <w:r w:rsidRPr="00DC1989">
        <w:rPr>
          <w:rStyle w:val="StyleUnderline"/>
          <w:highlight w:val="cyan"/>
        </w:rPr>
        <w:t>particular other,</w:t>
      </w:r>
      <w:r w:rsidRPr="00DC1989">
        <w:rPr>
          <w:sz w:val="16"/>
        </w:rPr>
        <w:t xml:space="preserve"> the </w:t>
      </w:r>
      <w:r w:rsidRPr="00DC1989">
        <w:rPr>
          <w:rStyle w:val="StyleUnderline"/>
          <w:highlight w:val="cyan"/>
        </w:rPr>
        <w:t>dream of holistic fulfilment – through</w:t>
      </w:r>
      <w:r w:rsidRPr="00DC1989">
        <w:rPr>
          <w:sz w:val="16"/>
        </w:rPr>
        <w:t xml:space="preserve"> the </w:t>
      </w:r>
      <w:r w:rsidRPr="00DC1989">
        <w:rPr>
          <w:rStyle w:val="StyleUnderline"/>
          <w:highlight w:val="cyan"/>
        </w:rPr>
        <w:t>elimination</w:t>
      </w:r>
      <w:r w:rsidRPr="00DC1989">
        <w:rPr>
          <w:sz w:val="16"/>
        </w:rPr>
        <w:t xml:space="preserve">, </w:t>
      </w:r>
      <w:r w:rsidRPr="00DC1989">
        <w:rPr>
          <w:rStyle w:val="StyleUnderline"/>
        </w:rPr>
        <w:t xml:space="preserve">expulsion or suppression </w:t>
      </w:r>
      <w:r w:rsidRPr="00DC1989">
        <w:rPr>
          <w:rStyle w:val="StyleUnderline"/>
          <w:highlight w:val="cyan"/>
        </w:rPr>
        <w:t>of the other – is</w:t>
      </w:r>
      <w:r w:rsidRPr="00DC1989">
        <w:rPr>
          <w:sz w:val="16"/>
        </w:rPr>
        <w:t xml:space="preserve"> thereby </w:t>
      </w:r>
      <w:r w:rsidRPr="00DC1989">
        <w:rPr>
          <w:rStyle w:val="StyleUnderline"/>
          <w:highlight w:val="cyan"/>
        </w:rPr>
        <w:t>sustained</w:t>
      </w:r>
      <w:r w:rsidRPr="00DC1989">
        <w:rPr>
          <w:rStyle w:val="StyleUnderline"/>
        </w:rPr>
        <w:t>.</w:t>
      </w:r>
      <w:r w:rsidRPr="00DC1989">
        <w:rPr>
          <w:sz w:val="16"/>
        </w:rPr>
        <w:t xml:space="preserve"> More recently, however, Zizek has developed a new twist to this perspective. Ideology not only constructs a certain image of fulfillment (Plato's City of Reason, the Aryan Community, multiculturalist harmony etc..), it also endeavours to regulate a certain distance from it. </w:t>
      </w:r>
      <w:hyperlink r:id="rId6" w:anchor="4" w:history="1">
        <w:r w:rsidRPr="00DC1989">
          <w:rPr>
            <w:sz w:val="16"/>
          </w:rPr>
          <w:t>4</w:t>
        </w:r>
      </w:hyperlink>
      <w:r w:rsidRPr="00DC1989">
        <w:rPr>
          <w:sz w:val="16"/>
        </w:rPr>
        <w:t xml:space="preserve"> On the one hand we have the ideological fantasy of being reconciled with the Thing (of total fulfilment), but, on the other, with the built-in proviso that we do not come too close to it. The (Lacanian) reason for this is clear: if you come too close to the Thing then it either shatters/evaporates (like the frescoes in Fellini's Roma) or it provokes unbearable anxiety and psychical disintegration. Crucial here is the status of the category of the impossible For Zizek impossibility is not the kind of neutral category that we tend to find in Laclau and Mouffe (as in their impossibility-of-Society thesis) where it tends to connote a basic constitutive frontier of antagonism. Like the immanent markers of the Real, impossibility gets caught up in ideology and is configured in such a way that it both structures reality and determines the coordinates of what is actually possible. As Zizek argues in this book, beyond the prima facie ideological operation of translating impossibility into an external obstacle there is a further deeper stage to the operation: that is, the "very elevation of something into impossibility as a means of postponing or avoiding encountering it". Ideology is the impossible dream not simply in terms of overcoming impossibility but in terms of sustaining that impossibility in an acceptable way. That is to say, the idea of overcoming is sustained as a deferred moment of reconciliation without having to go through the pain of overcoming as such. The central issue is one of proximity; of maintaining a critical distance by keeping the Thing in focus (like the image on a screen) but without coming so close that it begins to distort and decompose. A typical example would be that of someone who fantasizes about an ideal object (a sexual partner, promotion, retirement etc.) and when they actually encounter the object, they are confronted with the Real of their fantasy; the object loses its ideality, The (ideological) trick, therefore, is to keep the object at a certain distance in order to sustain the satisfaction derived from the fantasy "if only I had x I could fulfil my dream". Ideology regulates this fantasmatic distance in order to, as it were, avoid the Real in the impossible: i.e. the traumatic aspects involved in any real (impossible) change. This allows for a more nuanced reading of ideologies. Let us take the case of an international crisis: the so-called "liberation of Kuwait" during the 1990s Gulf conflict. Here the ideological discourse tended to operate along the following tines: "we must achieve the liberation of Kuwait ... while recognizing that any true liberation (i.e. abolishing Kuwait's feudal dynasty and setting up democratic structures) is currently impossible." And do we not have something similar with the so-called New World Order? Any real (or indeed Real) attempt to establish such an order would inevitably require traumatic far-reaching changes: global democracy based on universal rights, popular participation, the eradication of poverty and social exclusion (etc.) as part of a genuine "reflexive modernization". However, what we actually have is the routine invocation of the New World Order in term of an indefinite ideal that functions precisely as a way of preventing any real movement towards it. In the Kantian terms of the sublime, any convergence with what might be called the Bush-Blair "axis of Good" would become an unbearable evil. So we have the same type of ideological supplement at work: "we are moving towards a New World Order that will not tolerate the Saddam Husseins of this world... while recognizing that a true New World Order (one that would be intolerant of all the autocrats, royal families and the corporate dictatorships of global capitalism) is currently/always impossible . . ." In this way, impossibility loses its innocence and, far from comprising a simple repressed dimension, is rather something that can be seen to function as an implicit-obscene ideological supplement in today's realpolitik. There is a further potential danger. This concerns especially orthodox trends in politically correct multiculturalism and their distortion of a certain type of </w:t>
      </w:r>
      <w:r w:rsidRPr="00DC1989">
        <w:rPr>
          <w:rStyle w:val="StyleUnderline"/>
          <w:highlight w:val="cyan"/>
        </w:rPr>
        <w:t>alliance politics</w:t>
      </w:r>
      <w:r w:rsidRPr="00DC1989">
        <w:rPr>
          <w:rStyle w:val="StyleUnderline"/>
        </w:rPr>
        <w:t xml:space="preserve"> that</w:t>
      </w:r>
      <w:r w:rsidRPr="00DC1989">
        <w:rPr>
          <w:sz w:val="16"/>
        </w:rPr>
        <w:t xml:space="preserve"> </w:t>
      </w:r>
      <w:r w:rsidRPr="00DC1989">
        <w:rPr>
          <w:rStyle w:val="StyleUnderline"/>
          <w:highlight w:val="cyan"/>
        </w:rPr>
        <w:t>seeks</w:t>
      </w:r>
      <w:r w:rsidRPr="00DC1989">
        <w:rPr>
          <w:sz w:val="16"/>
        </w:rPr>
        <w:t xml:space="preserve"> </w:t>
      </w:r>
      <w:r w:rsidRPr="00DC1989">
        <w:rPr>
          <w:rStyle w:val="StyleUnderline"/>
        </w:rPr>
        <w:t>to establish chains of</w:t>
      </w:r>
      <w:r w:rsidRPr="00DC1989">
        <w:rPr>
          <w:sz w:val="16"/>
        </w:rPr>
        <w:t xml:space="preserve"> </w:t>
      </w:r>
      <w:r w:rsidRPr="00DC1989">
        <w:rPr>
          <w:rStyle w:val="StyleUnderline"/>
          <w:highlight w:val="cyan"/>
        </w:rPr>
        <w:t>equivalence between</w:t>
      </w:r>
      <w:r w:rsidRPr="00DC1989">
        <w:rPr>
          <w:sz w:val="16"/>
        </w:rPr>
        <w:t xml:space="preserve"> </w:t>
      </w:r>
      <w:r w:rsidRPr="00DC1989">
        <w:rPr>
          <w:rStyle w:val="StyleUnderline"/>
        </w:rPr>
        <w:t>a widening set of</w:t>
      </w:r>
      <w:r w:rsidRPr="00DC1989">
        <w:rPr>
          <w:sz w:val="16"/>
        </w:rPr>
        <w:t xml:space="preserve"> </w:t>
      </w:r>
      <w:r w:rsidRPr="00DC1989">
        <w:rPr>
          <w:rStyle w:val="StyleUnderline"/>
          <w:highlight w:val="cyan"/>
        </w:rPr>
        <w:t>differential struggles</w:t>
      </w:r>
      <w:r w:rsidRPr="00DC1989">
        <w:rPr>
          <w:sz w:val="16"/>
        </w:rPr>
        <w:t xml:space="preserve"> </w:t>
      </w:r>
      <w:r w:rsidRPr="00DC1989">
        <w:rPr>
          <w:rStyle w:val="StyleUnderline"/>
        </w:rPr>
        <w:t>around gender, culture, lifestyles and so on.</w:t>
      </w:r>
      <w:r w:rsidRPr="00DC1989">
        <w:rPr>
          <w:sz w:val="16"/>
        </w:rPr>
        <w:t xml:space="preserve"> </w:t>
      </w:r>
      <w:r w:rsidRPr="00DC1989">
        <w:rPr>
          <w:rStyle w:val="StyleUnderline"/>
        </w:rPr>
        <w:t xml:space="preserve">While there is nothing wrong in principle with establishing such forms of solidarity, the problem arises where this type of politics begins to </w:t>
      </w:r>
      <w:r w:rsidRPr="00DC1989">
        <w:rPr>
          <w:rStyle w:val="StyleUnderline"/>
          <w:highlight w:val="cyan"/>
        </w:rPr>
        <w:t>assume</w:t>
      </w:r>
      <w:r w:rsidRPr="00DC1989">
        <w:rPr>
          <w:rStyle w:val="StyleUnderline"/>
        </w:rPr>
        <w:t xml:space="preserve">, in a commonsense way, </w:t>
      </w:r>
      <w:r w:rsidRPr="00DC1989">
        <w:rPr>
          <w:rStyle w:val="StyleUnderline"/>
          <w:highlight w:val="cyan"/>
        </w:rPr>
        <w:t>a</w:t>
      </w:r>
      <w:r w:rsidRPr="00DC1989">
        <w:rPr>
          <w:sz w:val="16"/>
        </w:rPr>
        <w:t xml:space="preserve"> </w:t>
      </w:r>
      <w:r w:rsidRPr="00DC1989">
        <w:rPr>
          <w:rStyle w:val="StyleUnderline"/>
        </w:rPr>
        <w:t>basic</w:t>
      </w:r>
      <w:r w:rsidRPr="00DC1989">
        <w:rPr>
          <w:sz w:val="16"/>
        </w:rPr>
        <w:t xml:space="preserve"> </w:t>
      </w:r>
      <w:r w:rsidRPr="00DC1989">
        <w:rPr>
          <w:rStyle w:val="StyleUnderline"/>
          <w:highlight w:val="cyan"/>
        </w:rPr>
        <w:t>levelling of the</w:t>
      </w:r>
      <w:r w:rsidRPr="00DC1989">
        <w:rPr>
          <w:sz w:val="16"/>
        </w:rPr>
        <w:t xml:space="preserve"> </w:t>
      </w:r>
      <w:r w:rsidRPr="00DC1989">
        <w:rPr>
          <w:rStyle w:val="StyleUnderline"/>
        </w:rPr>
        <w:t>political</w:t>
      </w:r>
      <w:r w:rsidRPr="00DC1989">
        <w:rPr>
          <w:sz w:val="16"/>
        </w:rPr>
        <w:t xml:space="preserve"> </w:t>
      </w:r>
      <w:r w:rsidRPr="00DC1989">
        <w:rPr>
          <w:rStyle w:val="StyleUnderline"/>
          <w:highlight w:val="cyan"/>
        </w:rPr>
        <w:t>terrain where all groups</w:t>
      </w:r>
      <w:r w:rsidRPr="00DC1989">
        <w:rPr>
          <w:sz w:val="16"/>
        </w:rPr>
        <w:t xml:space="preserve"> </w:t>
      </w:r>
      <w:r w:rsidRPr="00DC1989">
        <w:rPr>
          <w:rStyle w:val="StyleUnderline"/>
        </w:rPr>
        <w:t xml:space="preserve">are taken to </w:t>
      </w:r>
      <w:r w:rsidRPr="00DC1989">
        <w:rPr>
          <w:rStyle w:val="StyleUnderline"/>
          <w:highlight w:val="cyan"/>
        </w:rPr>
        <w:t>suffer equally</w:t>
      </w:r>
      <w:r w:rsidRPr="00DC1989">
        <w:rPr>
          <w:sz w:val="16"/>
        </w:rPr>
        <w:t xml:space="preserve"> ("we are all victims of the state/global capitalism/repressive forces..."). In other words, there is a danger that equivalential politics becomes so distorted that it becomes a way of </w:t>
      </w:r>
      <w:r w:rsidRPr="00DC1989">
        <w:rPr>
          <w:rStyle w:val="StyleUnderline"/>
          <w:highlight w:val="cyan"/>
        </w:rPr>
        <w:t>disguising the position of those who are truly abject</w:t>
      </w:r>
      <w:r w:rsidRPr="00DC1989">
        <w:rPr>
          <w:sz w:val="16"/>
        </w:rPr>
        <w:t xml:space="preserve">: those who suffer endemic poverty, destitution and repressive violence in our world system. </w:t>
      </w:r>
      <w:r w:rsidRPr="00DC1989">
        <w:rPr>
          <w:rStyle w:val="StyleUnderline"/>
        </w:rPr>
        <w:t>In this way,</w:t>
      </w:r>
      <w:r w:rsidRPr="00DC1989">
        <w:rPr>
          <w:sz w:val="16"/>
        </w:rPr>
        <w:t xml:space="preserve"> </w:t>
      </w:r>
      <w:r w:rsidRPr="00DC1989">
        <w:rPr>
          <w:rStyle w:val="StyleUnderline"/>
          <w:highlight w:val="cyan"/>
        </w:rPr>
        <w:t>the abject</w:t>
      </w:r>
      <w:r w:rsidRPr="00DC1989">
        <w:rPr>
          <w:sz w:val="16"/>
        </w:rPr>
        <w:t xml:space="preserve"> </w:t>
      </w:r>
      <w:r w:rsidRPr="00DC1989">
        <w:rPr>
          <w:rStyle w:val="StyleUnderline"/>
        </w:rPr>
        <w:t>can</w:t>
      </w:r>
      <w:r w:rsidRPr="00DC1989">
        <w:rPr>
          <w:sz w:val="16"/>
        </w:rPr>
        <w:t xml:space="preserve"> </w:t>
      </w:r>
      <w:r w:rsidRPr="00DC1989">
        <w:rPr>
          <w:rStyle w:val="StyleUnderline"/>
          <w:highlight w:val="cyan"/>
        </w:rPr>
        <w:t>become doubly victimized: first by</w:t>
      </w:r>
      <w:r w:rsidRPr="00DC1989">
        <w:rPr>
          <w:sz w:val="16"/>
        </w:rPr>
        <w:t xml:space="preserve"> </w:t>
      </w:r>
      <w:r w:rsidRPr="00DC1989">
        <w:rPr>
          <w:rStyle w:val="StyleUnderline"/>
        </w:rPr>
        <w:t>a global</w:t>
      </w:r>
      <w:r w:rsidRPr="00DC1989">
        <w:rPr>
          <w:sz w:val="16"/>
        </w:rPr>
        <w:t xml:space="preserve"> </w:t>
      </w:r>
      <w:r w:rsidRPr="00DC1989">
        <w:rPr>
          <w:rStyle w:val="StyleUnderline"/>
          <w:highlight w:val="cyan"/>
        </w:rPr>
        <w:t>capitalist order</w:t>
      </w:r>
      <w:r w:rsidRPr="00DC1989">
        <w:rPr>
          <w:sz w:val="16"/>
        </w:rPr>
        <w:t xml:space="preserve"> </w:t>
      </w:r>
      <w:r w:rsidRPr="00DC1989">
        <w:rPr>
          <w:rStyle w:val="StyleUnderline"/>
        </w:rPr>
        <w:t>that actively excludes them; and,</w:t>
      </w:r>
      <w:r w:rsidRPr="00DC1989">
        <w:rPr>
          <w:sz w:val="16"/>
        </w:rPr>
        <w:t xml:space="preserve"> </w:t>
      </w:r>
      <w:r w:rsidRPr="00DC1989">
        <w:rPr>
          <w:rStyle w:val="StyleUnderline"/>
          <w:highlight w:val="cyan"/>
        </w:rPr>
        <w:t>second</w:t>
      </w:r>
      <w:r w:rsidRPr="00DC1989">
        <w:rPr>
          <w:sz w:val="16"/>
        </w:rPr>
        <w:t xml:space="preserve">, </w:t>
      </w:r>
      <w:r w:rsidRPr="00DC1989">
        <w:rPr>
          <w:rStyle w:val="StyleUnderline"/>
          <w:highlight w:val="cyan"/>
        </w:rPr>
        <w:t>by</w:t>
      </w:r>
      <w:r w:rsidRPr="00DC1989">
        <w:rPr>
          <w:sz w:val="16"/>
        </w:rPr>
        <w:t xml:space="preserve"> </w:t>
      </w:r>
      <w:r w:rsidRPr="00DC1989">
        <w:rPr>
          <w:rStyle w:val="StyleUnderline"/>
        </w:rPr>
        <w:t>an aseptic</w:t>
      </w:r>
      <w:r w:rsidRPr="00DC1989">
        <w:rPr>
          <w:sz w:val="16"/>
        </w:rPr>
        <w:t xml:space="preserve"> </w:t>
      </w:r>
      <w:r w:rsidRPr="00DC1989">
        <w:rPr>
          <w:rStyle w:val="StyleUnderline"/>
          <w:highlight w:val="cyan"/>
        </w:rPr>
        <w:t>politically correct "inclusivism" that renders them invisible</w:t>
      </w:r>
      <w:r w:rsidRPr="00DC1989">
        <w:rPr>
          <w:rStyle w:val="StyleUnderline"/>
        </w:rPr>
        <w:t xml:space="preserve"> inside its postmodern forest</w:t>
      </w:r>
      <w:r w:rsidRPr="00DC1989">
        <w:rPr>
          <w:sz w:val="16"/>
        </w:rPr>
        <w:t xml:space="preserve">; its tyranny of differences. For Zizek it is imperative that we cut through this Gordian knot of postmodern protocol and recognize that our ethico-political responsibility is to confront the constitutive violence of today's global capitalism and its obscene naturalization/anonymization of the millions who are subjugated by it throughout the world. Against the standardized positions of postmodern culture - with all its pieties concerning "multiculturalist" </w:t>
      </w:r>
      <w:hyperlink r:id="rId7" w:anchor="6" w:history="1">
        <w:r w:rsidRPr="00DC1989">
          <w:rPr>
            <w:sz w:val="16"/>
          </w:rPr>
          <w:t>6</w:t>
        </w:r>
      </w:hyperlink>
      <w:r w:rsidRPr="00DC1989">
        <w:rPr>
          <w:sz w:val="16"/>
        </w:rPr>
        <w:t xml:space="preserve"> etiquette - Zizek is arguing for a politics that might be called "radically incorrect" in the sense that it breaks with these types of positions </w:t>
      </w:r>
      <w:hyperlink r:id="rId8" w:anchor="7" w:history="1">
        <w:r w:rsidRPr="00DC1989">
          <w:rPr>
            <w:sz w:val="16"/>
          </w:rPr>
          <w:t>7</w:t>
        </w:r>
      </w:hyperlink>
      <w:r w:rsidRPr="00DC1989">
        <w:rPr>
          <w:sz w:val="16"/>
        </w:rPr>
        <w:t xml:space="preserve"> and focuses instead on the very organizing principles of today's social reality: the principles of global liberal capitalism. This requires some care and subtlety. There is a further potential danger. This concerns especially orthodox trends in politically correct multiculturalism and their distortion of a certain type of alliance politics that seeks to establish chains of equivalence between a widening set of differential struggles around gender, culture, lifestyles and so on. While there is nothing wrong in principle with establishing such forms of solidarity, the problem arises where this type of politics begins to assume, in a commonsense way, a basic levelling of the political terrain where all groups are taken to suffer equally ("we are all victims of the state/global capitalism/repressive forces..."). In other words, there is a danger that equivalential politics becomes so distorted that it becomes a way of disguising the position of those who are truly abject: those who suffer endemic poverty, destitution and repressive violence in our world system. In this way, the abject can become doubly victimized: first by a global capitalist order that actively excludes them; and, second, by an aseptic politically correct "inclusivism" that renders them invisible inside its postmodern forest; its tyranny of differences. For Zizek it is imperative that we cut through this Gordian knot of postmodern protocol and recognize that our ethico-political responsibility is to confront the constitutive violence of today's global capitalism and its obscene naturalization/anonymization of the millions who are subjugated by it throughout the world. Against the standardized positions of postmodern culture - with all its pieties concerning "multiculturalist" </w:t>
      </w:r>
      <w:hyperlink r:id="rId9" w:anchor="6" w:history="1">
        <w:r w:rsidRPr="00DC1989">
          <w:rPr>
            <w:sz w:val="16"/>
          </w:rPr>
          <w:t>6</w:t>
        </w:r>
      </w:hyperlink>
      <w:r w:rsidRPr="00DC1989">
        <w:rPr>
          <w:sz w:val="16"/>
        </w:rPr>
        <w:t xml:space="preserve"> etiquette - Zizek is arguing for a politics that might be called "radically incorrect" in the sense that it breaks with these types of positions </w:t>
      </w:r>
      <w:hyperlink r:id="rId10" w:anchor="7" w:history="1">
        <w:r w:rsidRPr="00DC1989">
          <w:rPr>
            <w:sz w:val="16"/>
          </w:rPr>
          <w:t>7</w:t>
        </w:r>
      </w:hyperlink>
      <w:r w:rsidRPr="00DC1989">
        <w:rPr>
          <w:sz w:val="16"/>
        </w:rPr>
        <w:t xml:space="preserve"> and focuses instead on the very organizing principles of today's social reality: the principles of global liberal capitalism. This requires some care and subtlety. For far too long, Marxism has been bedeviled by an almost fetishistic economism that has tended towards political morbidity With the likes of Hilferding and Gramsci, and move recently Laclau and Mouffe, crucial theoretical advances have been made that enable the transcendence of all forms of economism. In this new context, however, Zizek argues that the problem that now presents itself is almost that of the opposite fetish. That is to say, the prohibitive anxieties surrounding the taboo of economism can function as a way of not engaging with economic reality and as a way of implicitly accepting the latter as a basic horizon of existence. In an ironic Freudian- Lacanian twist, the few of economism can end up reinforcing a de facto economic necessity in respect of contemporary capitalism (i.e. the initial prohibition conjures up the very thing it fears). This is not to endorse any kind of retrograde return to economism. Zizek's point is rather that in rejecting economism we should not lose sight of the systemic power of capital in shaping the fives and destinies of humanity and our very sense of the possible. In particular we should not overlook Marx's central insight that in order to create a universal global system the forces of capitalism seek to conceal the politico-discursive violence of its construction through a kind of gentrification of that system. What is persistently denied by neo-liberals; such as Rorty (1989) and Fukuyama (1992) is that the gentrification of global liberal </w:t>
      </w:r>
      <w:r w:rsidRPr="00DC1989">
        <w:rPr>
          <w:rStyle w:val="StyleUnderline"/>
          <w:highlight w:val="cyan"/>
        </w:rPr>
        <w:t>capitalism</w:t>
      </w:r>
      <w:r w:rsidRPr="00DC1989">
        <w:rPr>
          <w:sz w:val="16"/>
        </w:rPr>
        <w:t xml:space="preserve"> i</w:t>
      </w:r>
      <w:r w:rsidRPr="00DC1989">
        <w:rPr>
          <w:rStyle w:val="StyleUnderline"/>
          <w:highlight w:val="cyan"/>
        </w:rPr>
        <w:t>s</w:t>
      </w:r>
      <w:r w:rsidRPr="00DC1989">
        <w:rPr>
          <w:sz w:val="16"/>
        </w:rPr>
        <w:t xml:space="preserve"> </w:t>
      </w:r>
      <w:r w:rsidRPr="00DC1989">
        <w:rPr>
          <w:rStyle w:val="StyleUnderline"/>
        </w:rPr>
        <w:t>one whose</w:t>
      </w:r>
      <w:r w:rsidRPr="00DC1989">
        <w:rPr>
          <w:sz w:val="16"/>
        </w:rPr>
        <w:t xml:space="preserve"> "</w:t>
      </w:r>
      <w:r w:rsidRPr="00DC1989">
        <w:rPr>
          <w:rStyle w:val="StyleUnderline"/>
          <w:highlight w:val="cyan"/>
        </w:rPr>
        <w:t>universalism</w:t>
      </w:r>
      <w:r w:rsidRPr="00DC1989">
        <w:rPr>
          <w:sz w:val="16"/>
        </w:rPr>
        <w:t xml:space="preserve">" </w:t>
      </w:r>
      <w:r w:rsidRPr="00DC1989">
        <w:rPr>
          <w:rStyle w:val="StyleUnderline"/>
        </w:rPr>
        <w:t>fundamentally</w:t>
      </w:r>
      <w:r w:rsidRPr="00DC1989">
        <w:rPr>
          <w:sz w:val="16"/>
        </w:rPr>
        <w:t xml:space="preserve"> </w:t>
      </w:r>
      <w:r w:rsidRPr="00DC1989">
        <w:rPr>
          <w:rStyle w:val="StyleUnderline"/>
          <w:highlight w:val="cyan"/>
        </w:rPr>
        <w:t>reproduces and depends upon a disavowed violence that excludes vast sectors of the world</w:t>
      </w:r>
      <w:r w:rsidRPr="00DC1989">
        <w:rPr>
          <w:sz w:val="16"/>
        </w:rPr>
        <w:t xml:space="preserve">'s </w:t>
      </w:r>
      <w:r w:rsidRPr="00DC1989">
        <w:rPr>
          <w:rStyle w:val="StyleUnderline"/>
        </w:rPr>
        <w:t>population</w:t>
      </w:r>
      <w:r w:rsidRPr="00DC1989">
        <w:rPr>
          <w:sz w:val="16"/>
        </w:rPr>
        <w:t xml:space="preserve">. In this way, neo-liberal ideology attempts to naturalize capitalism by presenting its outcomes of winning and losing as if they were simply a matter of chance and sound judgement in a neutral marketplace. Capitalism does indeed create a space for a certain diversity, at least for the central capitalist regions, but it is neither neutral nor ideal and its price in terms of social exclusion is exorbitant. That is to say, </w:t>
      </w:r>
      <w:r w:rsidRPr="00DC1989">
        <w:rPr>
          <w:rStyle w:val="StyleUnderline"/>
          <w:highlight w:val="cyan"/>
        </w:rPr>
        <w:t>the human cost in</w:t>
      </w:r>
      <w:r w:rsidRPr="00DC1989">
        <w:rPr>
          <w:rStyle w:val="StyleUnderline"/>
        </w:rPr>
        <w:t xml:space="preserve"> terms of inherent </w:t>
      </w:r>
      <w:r w:rsidRPr="00DC1989">
        <w:rPr>
          <w:rStyle w:val="StyleUnderline"/>
          <w:highlight w:val="cyan"/>
        </w:rPr>
        <w:t>global poverty and degraded "life-chances" cannot be calculated within</w:t>
      </w:r>
      <w:r w:rsidRPr="00DC1989">
        <w:rPr>
          <w:rStyle w:val="StyleUnderline"/>
        </w:rPr>
        <w:t xml:space="preserve"> the </w:t>
      </w:r>
      <w:r w:rsidRPr="00DC1989">
        <w:rPr>
          <w:rStyle w:val="StyleUnderline"/>
          <w:highlight w:val="cyan"/>
        </w:rPr>
        <w:t>existing</w:t>
      </w:r>
      <w:r w:rsidRPr="00DC1989">
        <w:rPr>
          <w:rStyle w:val="StyleUnderline"/>
        </w:rPr>
        <w:t xml:space="preserve"> economic </w:t>
      </w:r>
      <w:r w:rsidRPr="00DC1989">
        <w:rPr>
          <w:rStyle w:val="StyleUnderline"/>
          <w:highlight w:val="cyan"/>
        </w:rPr>
        <w:t>rationale</w:t>
      </w:r>
      <w:r w:rsidRPr="00DC1989">
        <w:rPr>
          <w:sz w:val="16"/>
        </w:rPr>
        <w:t xml:space="preserve"> </w:t>
      </w:r>
      <w:r w:rsidRPr="00DC1989">
        <w:rPr>
          <w:rStyle w:val="StyleUnderline"/>
        </w:rPr>
        <w:t>and, in consequence,</w:t>
      </w:r>
      <w:r w:rsidRPr="00DC1989">
        <w:rPr>
          <w:sz w:val="16"/>
        </w:rPr>
        <w:t xml:space="preserve"> </w:t>
      </w:r>
      <w:r w:rsidRPr="00DC1989">
        <w:rPr>
          <w:rStyle w:val="StyleUnderline"/>
          <w:highlight w:val="cyan"/>
        </w:rPr>
        <w:t>social exclusion remains</w:t>
      </w:r>
      <w:r w:rsidRPr="00DC1989">
        <w:rPr>
          <w:rStyle w:val="StyleUnderline"/>
        </w:rPr>
        <w:t xml:space="preserve"> mystified and </w:t>
      </w:r>
      <w:r w:rsidRPr="00DC1989">
        <w:rPr>
          <w:rStyle w:val="StyleUnderline"/>
          <w:highlight w:val="cyan"/>
        </w:rPr>
        <w:t>nameless</w:t>
      </w:r>
      <w:r w:rsidRPr="00DC1989">
        <w:rPr>
          <w:sz w:val="16"/>
        </w:rPr>
        <w:t xml:space="preserve"> (viz. the patronizing reference to the "developing world"). And Zizek's point is that this mystification is magnified through capitalism's profound capacity to ingest its own excesses and negativity: to redirect (or misdirect) social antagonisms and to absorb them within a culture of differential affirmation. Instead of Bolshevism, the tendency today is towards a kind of political boutiquism that is readily sustained by postmodern forms of consumerism and lifestyle. Against this Zizek argues for a new universalism whose primary ethical directive is to confront the fact that our forms of social existence are founded on exclusion on a global scale. While it is perfectly true that universalism can never become Universal (it will always require a hegemonic-particular embodiment in order to have any meaning), what is novel about Zizek's universalism is that it would not attempt to conceal this fact or to reduce the status of the abject Other to that of a "glitch" in an otherwise sound matrix. Risking the impossible The response of the left to global capitalism cannot be one of retreat into the nation-state or into organicist forms of "community" and popular identities that currently abound in Europe and elsewhere. For Zizek it is, rather, a question of working with the very excesses that, in a Lacanian sense, are in capitalism more than capitalism. It is a question, therefore, of transcending the provincial "universalism" of capitalism. To illustrate the point, Zizek draws attention to the category of "intellectual property" and the increasingly absurd attempts to establish restrictive dominion over technological advances - genetic codes, DNA structures, digital communications, pharmaceutical breakthroughs, computer programs and so on - that either affect us all and/or to which there is a sense of common human entitlement Indeed, the modern conjuncture of capitalism is more and more characterized by a prohibitive culture: the widespread repression of those forms of research and development that have real emancipatory potential beyond exclusive profiteering; the restriction of information that has direct consequences for the future of humanity; the fundamental denial that social equality could be sustained by the abundance generated by capitalism. Capitalism typically endeavors to constrain the very dimensions of the universal that are enabled by it and simultaneously to resist all those developments that disclose its specificity-artificiality as merely one possible mode of being. The left, therefore, must seek to subvert these ungovernable excesses in the direction of a political (and politicizing) universalism; or what Balibar would call égaliberté. This means that the left should demand more globalization not less. Where neo-liberals speak the language of freedom - either in terms of individual liberty or the free movement of goods and capital - the left should use this language to combat today's racist obsessions with "economic refugees", "immigrants" and so on, and insist that freedoms are meaningless without the social resources to participate in those freedoms. Where there is talk of universal rights, the left must affirm a responsibility to the universal; one that emphasizes real human solidarity and does not lose sight of the abject within differential discourses. Reversing the well-known environmentalists' slogan, we might say that the left has to involve itself in thinking locally and acting globally. That is to say, it should attend to the specificity of today's political identities within the context of their global (capitalist) conditions of possibility precisely in order to challenge those conditions. Yet here I would venture that, despite clearly stated differences (Butler et al., 2000), the political perspective of Zizek is not necessarily opposed to that of Laclau and Mouffe and that a combined approach is fully possible. While Zizek is right to stress the susceptibility of today's "alternative" forms of hegemonic engagement to deradicalization within a postmodern-p.c. imaginary - a kind of hegemonization of the very terrain (the politico-cultural conditions of possibility) that produces and predisposes the contemporary logics of hegemony - it is equally true to say that the type of political challenge that Zizek has in mind is one that can only advance through the type of hegemonic subversion that Laclau and Mouffe have consistently stressed in their work. The very possibility of a political universalism is one that depends on a certain hegemonic breaking out of the existing conventions/grammar of hegemonic engagement. It is along these lines that Zizek affirms the need for a more radical intervention in the political imagination. The modem (Machiavellian) view of politics is usually presented in terms of a basic tension between (potentially) unlimited demands/appetites and limited resources; a view which is implicit in the predominant "risk society" perspective where the central (almost Habermasian) concern is with more and better scientific information. The political truth of today's world, however, is rather the opposite of this view. That is to say, the demands of the official left (especially the various incarnations of the Third Way left) tend to articulate extremely modest demands in the face of a virtually unlimited capitalism that is more than capable of providing every person on this planet with a civilized standard of living. </w:t>
      </w:r>
      <w:r w:rsidRPr="00DC1989">
        <w:rPr>
          <w:rStyle w:val="StyleUnderline"/>
        </w:rPr>
        <w:t xml:space="preserve">For Zizek, a </w:t>
      </w:r>
      <w:r w:rsidRPr="00DC1989">
        <w:rPr>
          <w:rStyle w:val="StyleUnderline"/>
          <w:highlight w:val="cyan"/>
        </w:rPr>
        <w:t>confrontation with</w:t>
      </w:r>
      <w:r w:rsidRPr="00DC1989">
        <w:rPr>
          <w:rStyle w:val="StyleUnderline"/>
        </w:rPr>
        <w:t xml:space="preserve"> the obscenities of abundance</w:t>
      </w:r>
      <w:r w:rsidRPr="00DC1989">
        <w:rPr>
          <w:sz w:val="16"/>
        </w:rPr>
        <w:t xml:space="preserve"> </w:t>
      </w:r>
      <w:r w:rsidRPr="00DC1989">
        <w:rPr>
          <w:rStyle w:val="StyleUnderline"/>
          <w:highlight w:val="cyan"/>
        </w:rPr>
        <w:t>capitalism</w:t>
      </w:r>
      <w:r w:rsidRPr="00DC1989">
        <w:rPr>
          <w:sz w:val="16"/>
        </w:rPr>
        <w:t xml:space="preserve"> </w:t>
      </w:r>
      <w:r w:rsidRPr="00DC1989">
        <w:rPr>
          <w:rStyle w:val="StyleUnderline"/>
        </w:rPr>
        <w:t xml:space="preserve">also </w:t>
      </w:r>
      <w:r w:rsidRPr="00DC1989">
        <w:rPr>
          <w:rStyle w:val="StyleUnderline"/>
          <w:highlight w:val="cyan"/>
        </w:rPr>
        <w:t>requires</w:t>
      </w:r>
      <w:r w:rsidRPr="00DC1989">
        <w:rPr>
          <w:sz w:val="16"/>
        </w:rPr>
        <w:t xml:space="preserve"> a transformation of the ethico-political imagination. It is no longer a question of developing ethical guidelines within the existing political framework (the various institutional and corporate "ethical committees") but of developing a </w:t>
      </w:r>
      <w:r w:rsidRPr="00DC1989">
        <w:rPr>
          <w:rStyle w:val="StyleUnderline"/>
          <w:highlight w:val="cyan"/>
        </w:rPr>
        <w:t>politicization of ethics</w:t>
      </w:r>
      <w:r w:rsidRPr="00DC1989">
        <w:rPr>
          <w:sz w:val="16"/>
        </w:rPr>
        <w:t xml:space="preserve">; </w:t>
      </w:r>
      <w:r w:rsidRPr="00DC1989">
        <w:rPr>
          <w:rStyle w:val="StyleUnderline"/>
        </w:rPr>
        <w:t>an ethics of the Real</w:t>
      </w:r>
      <w:r w:rsidRPr="00DC1989">
        <w:rPr>
          <w:sz w:val="16"/>
        </w:rPr>
        <w:t xml:space="preserve">. </w:t>
      </w:r>
      <w:hyperlink r:id="rId11" w:anchor="8" w:history="1">
        <w:r w:rsidRPr="00DC1989">
          <w:rPr>
            <w:sz w:val="16"/>
          </w:rPr>
          <w:t>8</w:t>
        </w:r>
      </w:hyperlink>
      <w:r w:rsidRPr="00DC1989">
        <w:rPr>
          <w:sz w:val="16"/>
        </w:rPr>
        <w:t xml:space="preserve"> </w:t>
      </w:r>
      <w:r w:rsidRPr="00DC1989">
        <w:rPr>
          <w:rStyle w:val="StyleUnderline"/>
        </w:rPr>
        <w:t>The starting point here is</w:t>
      </w:r>
      <w:r w:rsidRPr="00DC1989">
        <w:rPr>
          <w:sz w:val="16"/>
        </w:rPr>
        <w:t xml:space="preserve"> </w:t>
      </w:r>
      <w:r w:rsidRPr="00DC1989">
        <w:rPr>
          <w:rStyle w:val="StyleUnderline"/>
          <w:highlight w:val="cyan"/>
        </w:rPr>
        <w:t>an insistence on the</w:t>
      </w:r>
      <w:r w:rsidRPr="00DC1989">
        <w:rPr>
          <w:sz w:val="16"/>
        </w:rPr>
        <w:t xml:space="preserve"> </w:t>
      </w:r>
      <w:r w:rsidRPr="00DC1989">
        <w:rPr>
          <w:rStyle w:val="StyleUnderline"/>
        </w:rPr>
        <w:t xml:space="preserve">unconditional </w:t>
      </w:r>
      <w:r w:rsidRPr="00DC1989">
        <w:rPr>
          <w:rStyle w:val="StyleUnderline"/>
          <w:highlight w:val="cyan"/>
        </w:rPr>
        <w:t>autonomy of the subject</w:t>
      </w:r>
      <w:r w:rsidRPr="00DC1989">
        <w:rPr>
          <w:sz w:val="16"/>
        </w:rPr>
        <w:t xml:space="preserve">; </w:t>
      </w:r>
      <w:r w:rsidRPr="00DC1989">
        <w:rPr>
          <w:rStyle w:val="StyleUnderline"/>
        </w:rPr>
        <w:t>of accepting that as</w:t>
      </w:r>
      <w:r w:rsidRPr="00DC1989">
        <w:rPr>
          <w:sz w:val="16"/>
        </w:rPr>
        <w:t xml:space="preserve"> </w:t>
      </w:r>
      <w:r w:rsidRPr="00DC1989">
        <w:rPr>
          <w:rStyle w:val="StyleUnderline"/>
          <w:highlight w:val="cyan"/>
        </w:rPr>
        <w:t>human beings</w:t>
      </w:r>
      <w:r w:rsidRPr="00DC1989">
        <w:rPr>
          <w:sz w:val="16"/>
        </w:rPr>
        <w:t xml:space="preserve"> </w:t>
      </w:r>
      <w:r w:rsidRPr="00DC1989">
        <w:rPr>
          <w:rStyle w:val="StyleUnderline"/>
        </w:rPr>
        <w:t>we</w:t>
      </w:r>
      <w:r w:rsidRPr="00DC1989">
        <w:rPr>
          <w:sz w:val="16"/>
        </w:rPr>
        <w:t xml:space="preserve"> </w:t>
      </w:r>
      <w:r w:rsidRPr="00DC1989">
        <w:rPr>
          <w:rStyle w:val="StyleUnderline"/>
          <w:highlight w:val="cyan"/>
        </w:rPr>
        <w:t>are ultimately responsible for our actions</w:t>
      </w:r>
      <w:r w:rsidRPr="00DC1989">
        <w:rPr>
          <w:rStyle w:val="StyleUnderline"/>
        </w:rPr>
        <w:t xml:space="preserve"> and being-in-the-world up to and including the construction of the capitalist system itself</w:t>
      </w:r>
      <w:r w:rsidRPr="00DC1989">
        <w:rPr>
          <w:sz w:val="16"/>
        </w:rPr>
        <w:t xml:space="preserve"> Far from simple norm-making or refining/reinforcing existing social protocol, </w:t>
      </w:r>
      <w:r w:rsidRPr="00DC1989">
        <w:rPr>
          <w:rStyle w:val="StyleUnderline"/>
          <w:highlight w:val="cyan"/>
        </w:rPr>
        <w:t>an ethics of the Real</w:t>
      </w:r>
      <w:r w:rsidRPr="00DC1989">
        <w:rPr>
          <w:sz w:val="16"/>
        </w:rPr>
        <w:t xml:space="preserve"> </w:t>
      </w:r>
      <w:r w:rsidRPr="00DC1989">
        <w:rPr>
          <w:rStyle w:val="StyleUnderline"/>
        </w:rPr>
        <w:t>tends to</w:t>
      </w:r>
      <w:r w:rsidRPr="00DC1989">
        <w:rPr>
          <w:sz w:val="16"/>
        </w:rPr>
        <w:t xml:space="preserve"> </w:t>
      </w:r>
      <w:r w:rsidRPr="00DC1989">
        <w:rPr>
          <w:rStyle w:val="StyleUnderline"/>
          <w:highlight w:val="cyan"/>
        </w:rPr>
        <w:t>emerge through</w:t>
      </w:r>
      <w:r w:rsidRPr="00DC1989">
        <w:rPr>
          <w:sz w:val="16"/>
        </w:rPr>
        <w:t xml:space="preserve"> </w:t>
      </w:r>
      <w:r w:rsidRPr="00DC1989">
        <w:rPr>
          <w:rStyle w:val="StyleUnderline"/>
        </w:rPr>
        <w:t>norm-breaking and in finding new directions that, by definition, involve</w:t>
      </w:r>
      <w:r w:rsidRPr="00DC1989">
        <w:rPr>
          <w:sz w:val="16"/>
        </w:rPr>
        <w:t xml:space="preserve"> </w:t>
      </w:r>
      <w:r w:rsidRPr="00DC1989">
        <w:rPr>
          <w:rStyle w:val="StyleUnderline"/>
          <w:highlight w:val="cyan"/>
        </w:rPr>
        <w:t>traumatic</w:t>
      </w:r>
      <w:r w:rsidRPr="00DC1989">
        <w:rPr>
          <w:sz w:val="16"/>
        </w:rPr>
        <w:t xml:space="preserve"> </w:t>
      </w:r>
      <w:r w:rsidRPr="00DC1989">
        <w:rPr>
          <w:rStyle w:val="StyleUnderline"/>
        </w:rPr>
        <w:t>changes</w:t>
      </w:r>
      <w:r w:rsidRPr="00DC1989">
        <w:rPr>
          <w:sz w:val="16"/>
        </w:rPr>
        <w:t xml:space="preserve">: i.e. the Real in genuine ethical challenge. </w:t>
      </w:r>
      <w:r w:rsidRPr="00DC1989">
        <w:rPr>
          <w:rStyle w:val="StyleUnderline"/>
        </w:rPr>
        <w:t>An</w:t>
      </w:r>
      <w:r w:rsidRPr="00DC1989">
        <w:rPr>
          <w:sz w:val="16"/>
        </w:rPr>
        <w:t xml:space="preserve"> </w:t>
      </w:r>
      <w:r w:rsidRPr="00DC1989">
        <w:rPr>
          <w:rStyle w:val="StyleUnderline"/>
        </w:rPr>
        <w:t>ethics of the Real</w:t>
      </w:r>
      <w:r w:rsidRPr="00DC1989">
        <w:rPr>
          <w:sz w:val="16"/>
        </w:rPr>
        <w:t xml:space="preserve"> </w:t>
      </w:r>
      <w:r w:rsidRPr="00DC1989">
        <w:rPr>
          <w:rStyle w:val="StyleUnderline"/>
          <w:highlight w:val="cyan"/>
        </w:rPr>
        <w:t>does not</w:t>
      </w:r>
      <w:r w:rsidRPr="00DC1989">
        <w:rPr>
          <w:sz w:val="16"/>
        </w:rPr>
        <w:t xml:space="preserve"> simply </w:t>
      </w:r>
      <w:r w:rsidRPr="00DC1989">
        <w:rPr>
          <w:rStyle w:val="StyleUnderline"/>
          <w:highlight w:val="cyan"/>
        </w:rPr>
        <w:t>defer to the impossible</w:t>
      </w:r>
      <w:r w:rsidRPr="00DC1989">
        <w:rPr>
          <w:sz w:val="16"/>
        </w:rPr>
        <w:t xml:space="preserve"> (or infinite Otherness) as an unsurpassable -horizon that already marks every act as a failure, incomplete and so on. </w:t>
      </w:r>
      <w:r w:rsidRPr="00DC1989">
        <w:rPr>
          <w:rStyle w:val="StyleUnderline"/>
        </w:rPr>
        <w:t>Rather</w:t>
      </w:r>
      <w:r w:rsidRPr="00DC1989">
        <w:rPr>
          <w:sz w:val="16"/>
        </w:rPr>
        <w:t xml:space="preserve">, </w:t>
      </w:r>
      <w:r w:rsidRPr="00DC1989">
        <w:rPr>
          <w:rStyle w:val="StyleUnderline"/>
        </w:rPr>
        <w:t xml:space="preserve">such an ethics is one that </w:t>
      </w:r>
      <w:r w:rsidRPr="00DC1989">
        <w:rPr>
          <w:rStyle w:val="StyleUnderline"/>
          <w:highlight w:val="cyan"/>
        </w:rPr>
        <w:t>fully accepts contingency but</w:t>
      </w:r>
      <w:r w:rsidRPr="00DC1989">
        <w:rPr>
          <w:rStyle w:val="StyleUnderline"/>
        </w:rPr>
        <w:t xml:space="preserve"> which </w:t>
      </w:r>
      <w:r w:rsidRPr="00DC1989">
        <w:rPr>
          <w:rStyle w:val="StyleUnderline"/>
          <w:highlight w:val="cyan"/>
        </w:rPr>
        <w:t>is</w:t>
      </w:r>
      <w:r w:rsidRPr="00DC1989">
        <w:rPr>
          <w:rStyle w:val="StyleUnderline"/>
        </w:rPr>
        <w:t xml:space="preserve"> nonetheless </w:t>
      </w:r>
      <w:r w:rsidRPr="00DC1989">
        <w:rPr>
          <w:rStyle w:val="StyleUnderline"/>
          <w:highlight w:val="cyan"/>
        </w:rPr>
        <w:t>prepared to risk</w:t>
      </w:r>
      <w:r w:rsidRPr="00DC1989">
        <w:rPr>
          <w:rStyle w:val="StyleUnderline"/>
        </w:rPr>
        <w:t xml:space="preserve"> the </w:t>
      </w:r>
      <w:r w:rsidRPr="00DC1989">
        <w:rPr>
          <w:rStyle w:val="StyleUnderline"/>
          <w:highlight w:val="cyan"/>
        </w:rPr>
        <w:t>impossible in</w:t>
      </w:r>
      <w:r w:rsidRPr="00DC1989">
        <w:rPr>
          <w:sz w:val="16"/>
        </w:rPr>
        <w:t xml:space="preserve"> </w:t>
      </w:r>
      <w:r w:rsidRPr="00DC1989">
        <w:rPr>
          <w:rStyle w:val="StyleUnderline"/>
        </w:rPr>
        <w:t xml:space="preserve">the sense of </w:t>
      </w:r>
      <w:r w:rsidRPr="00DC1989">
        <w:rPr>
          <w:rStyle w:val="StyleUnderline"/>
          <w:highlight w:val="cyan"/>
        </w:rPr>
        <w:t>breaking out of standardized positions</w:t>
      </w:r>
      <w:r w:rsidRPr="00DC1989">
        <w:rPr>
          <w:sz w:val="16"/>
        </w:rPr>
        <w:t xml:space="preserve">. We might say that it is an ethics which is not only politically motivated but which also draws its strength from the political itself. For Zizek an ethics of the Real (or Real ethics) means that </w:t>
      </w:r>
      <w:r w:rsidRPr="00DC1989">
        <w:rPr>
          <w:rStyle w:val="StyleUnderline"/>
          <w:highlight w:val="cyan"/>
        </w:rPr>
        <w:t>we cannot rely on any</w:t>
      </w:r>
      <w:r w:rsidRPr="00DC1989">
        <w:rPr>
          <w:rStyle w:val="StyleUnderline"/>
        </w:rPr>
        <w:t xml:space="preserve"> form of </w:t>
      </w:r>
      <w:r w:rsidRPr="00DC1989">
        <w:rPr>
          <w:rStyle w:val="StyleUnderline"/>
          <w:highlight w:val="cyan"/>
        </w:rPr>
        <w:t>symbolic Other that would endorse our</w:t>
      </w:r>
      <w:r w:rsidRPr="00DC1989">
        <w:rPr>
          <w:sz w:val="16"/>
        </w:rPr>
        <w:t xml:space="preserve"> (</w:t>
      </w:r>
      <w:r w:rsidRPr="00DC1989">
        <w:rPr>
          <w:rStyle w:val="StyleUnderline"/>
        </w:rPr>
        <w:t>in)decisions and (in)</w:t>
      </w:r>
      <w:r w:rsidRPr="00DC1989">
        <w:rPr>
          <w:rStyle w:val="StyleUnderline"/>
          <w:highlight w:val="cyan"/>
        </w:rPr>
        <w:t>actions</w:t>
      </w:r>
      <w:r w:rsidRPr="00DC1989">
        <w:rPr>
          <w:rStyle w:val="StyleUnderline"/>
        </w:rPr>
        <w:t>: for example, the 'neutral' financial data of the stockmarkets; the</w:t>
      </w:r>
      <w:r w:rsidRPr="00DC1989">
        <w:rPr>
          <w:sz w:val="16"/>
        </w:rPr>
        <w:t xml:space="preserve"> </w:t>
      </w:r>
      <w:r w:rsidRPr="00DC1989">
        <w:rPr>
          <w:rStyle w:val="StyleUnderline"/>
          <w:highlight w:val="cyan"/>
        </w:rPr>
        <w:t>expert knowledge</w:t>
      </w:r>
      <w:r w:rsidRPr="00DC1989">
        <w:rPr>
          <w:sz w:val="16"/>
        </w:rPr>
        <w:t xml:space="preserve"> </w:t>
      </w:r>
      <w:r w:rsidRPr="00DC1989">
        <w:rPr>
          <w:rStyle w:val="StyleUnderline"/>
        </w:rPr>
        <w:t>of Beck's 'new modernity' scientists</w:t>
      </w:r>
      <w:r w:rsidRPr="00DC1989">
        <w:rPr>
          <w:sz w:val="16"/>
        </w:rPr>
        <w:t xml:space="preserve">; </w:t>
      </w:r>
      <w:r w:rsidRPr="00DC1989">
        <w:rPr>
          <w:rStyle w:val="StyleUnderline"/>
        </w:rPr>
        <w:t>the eco</w:t>
      </w:r>
      <w:r w:rsidRPr="00DC1989">
        <w:rPr>
          <w:rStyle w:val="StyleUnderline"/>
        </w:rPr>
        <w:softHyphen/>
        <w:t xml:space="preserve">nomic and military councils of the New World Order; the various (formal and informal) </w:t>
      </w:r>
      <w:r w:rsidRPr="00DC1989">
        <w:rPr>
          <w:rStyle w:val="StyleUnderline"/>
          <w:highlight w:val="cyan"/>
        </w:rPr>
        <w:t>tribunals of political correct</w:t>
      </w:r>
      <w:r w:rsidRPr="00DC1989">
        <w:rPr>
          <w:rStyle w:val="StyleUnderline"/>
          <w:highlight w:val="cyan"/>
        </w:rPr>
        <w:softHyphen/>
        <w:t>ness</w:t>
      </w:r>
      <w:r w:rsidRPr="00DC1989">
        <w:rPr>
          <w:sz w:val="16"/>
        </w:rPr>
        <w:t xml:space="preserve">; </w:t>
      </w:r>
      <w:r w:rsidRPr="00DC1989">
        <w:rPr>
          <w:rStyle w:val="StyleUnderline"/>
          <w:highlight w:val="cyan"/>
        </w:rPr>
        <w:t>or any</w:t>
      </w:r>
      <w:r w:rsidRPr="00DC1989">
        <w:rPr>
          <w:sz w:val="16"/>
        </w:rPr>
        <w:t xml:space="preserve"> </w:t>
      </w:r>
      <w:r w:rsidRPr="00DC1989">
        <w:rPr>
          <w:rStyle w:val="StyleUnderline"/>
        </w:rPr>
        <w:t xml:space="preserve">of the mysterious </w:t>
      </w:r>
      <w:r w:rsidRPr="00DC1989">
        <w:rPr>
          <w:rStyle w:val="StyleUnderline"/>
          <w:highlight w:val="cyan"/>
        </w:rPr>
        <w:t>laws of God, nature or the market</w:t>
      </w:r>
      <w:r w:rsidRPr="00DC1989">
        <w:rPr>
          <w:sz w:val="16"/>
        </w:rPr>
        <w:t>. What Zizek affirms is a radical culture of ethical iden</w:t>
      </w:r>
      <w:r w:rsidRPr="00DC1989">
        <w:rPr>
          <w:sz w:val="16"/>
        </w:rPr>
        <w:softHyphen/>
        <w:t>tification for the left in which the alternative forms of mili</w:t>
      </w:r>
      <w:r w:rsidRPr="00DC1989">
        <w:rPr>
          <w:sz w:val="16"/>
        </w:rPr>
        <w:softHyphen/>
        <w:t>tancy must first of all be militant with themselves. That is to say, they must be militant in the fundamental ethical sense of not relying on any external/higher authority and in the development of a political imagination that, like Zizek's own thought, exhorts us to risk the impossible.</w:t>
      </w:r>
    </w:p>
    <w:p w:rsidR="00C46518" w:rsidRPr="0050453D" w:rsidRDefault="00C46518" w:rsidP="00C46518">
      <w:pPr>
        <w:pStyle w:val="Heading2"/>
      </w:pPr>
      <w:r>
        <w:t>links</w:t>
      </w:r>
    </w:p>
    <w:p w:rsidR="00C46518" w:rsidRPr="0050453D" w:rsidRDefault="00C46518" w:rsidP="00C46518"/>
    <w:p w:rsidR="00C46518" w:rsidRPr="000B5812" w:rsidRDefault="00C46518" w:rsidP="00C46518"/>
    <w:p w:rsidR="00C46518" w:rsidRPr="00BA1B8B" w:rsidRDefault="00C46518" w:rsidP="00C46518">
      <w:pPr>
        <w:pStyle w:val="Heading3"/>
      </w:pPr>
      <w:r w:rsidRPr="00BA1B8B">
        <w:t>link – affect</w:t>
      </w:r>
    </w:p>
    <w:p w:rsidR="00C46518" w:rsidRPr="00BA1B8B" w:rsidRDefault="00C46518" w:rsidP="00C46518">
      <w:pPr>
        <w:pStyle w:val="Heading4"/>
      </w:pPr>
      <w:r w:rsidRPr="00BA1B8B">
        <w:t>The politics of affect cause mercurial alliances and image-driven politics—they trade off with an organized, unified left</w:t>
      </w:r>
    </w:p>
    <w:p w:rsidR="00C46518" w:rsidRPr="00BA1B8B" w:rsidRDefault="00C46518" w:rsidP="00C46518">
      <w:r w:rsidRPr="00BA1B8B">
        <w:rPr>
          <w:b/>
        </w:rPr>
        <w:t>Reed 2014</w:t>
      </w:r>
      <w:r w:rsidRPr="00BA1B8B">
        <w:t xml:space="preserve"> – PhD in political science, professor of political science at the University of Pennsylvania, specializing in race and American politics. He has taught at Yale, Northwestern and the New School for Social Research. An expert on racial and economic inequality, he is a founding member of the Labor Party and a frequent contributor to The Nation (March, Adolph Jr., Harper’s, “Nothing Left”, http://harpers.org/archive/2014/03/nothing-left-2/)</w:t>
      </w:r>
    </w:p>
    <w:p w:rsidR="00C46518" w:rsidRPr="00BA1B8B" w:rsidRDefault="00C46518" w:rsidP="00C46518"/>
    <w:p w:rsidR="00C46518" w:rsidRPr="00BA1B8B" w:rsidRDefault="00C46518" w:rsidP="00C46518">
      <w:pPr>
        <w:rPr>
          <w:sz w:val="14"/>
        </w:rPr>
      </w:pPr>
      <w:r w:rsidRPr="00BA1B8B">
        <w:rPr>
          <w:sz w:val="14"/>
        </w:rPr>
        <w:t xml:space="preserve">But </w:t>
      </w:r>
      <w:r w:rsidRPr="00BA1B8B">
        <w:rPr>
          <w:rStyle w:val="StyleUnderline"/>
        </w:rPr>
        <w:t>if the left is tied to a</w:t>
      </w:r>
      <w:r w:rsidRPr="00BA1B8B">
        <w:rPr>
          <w:sz w:val="14"/>
        </w:rPr>
        <w:t xml:space="preserve"> Democratic </w:t>
      </w:r>
      <w:r w:rsidRPr="00BA1B8B">
        <w:rPr>
          <w:rStyle w:val="StyleUnderline"/>
        </w:rPr>
        <w:t>strategy that</w:t>
      </w:r>
      <w:r w:rsidRPr="00BA1B8B">
        <w:rPr>
          <w:sz w:val="14"/>
        </w:rPr>
        <w:t xml:space="preserve">, at least since the Clinton Administration, </w:t>
      </w:r>
      <w:r w:rsidRPr="00BA1B8B">
        <w:rPr>
          <w:rStyle w:val="StyleUnderline"/>
        </w:rPr>
        <w:t>tries to win elections by absorbing much of the right’s social</w:t>
      </w:r>
      <w:r w:rsidRPr="00BA1B8B">
        <w:rPr>
          <w:sz w:val="14"/>
        </w:rPr>
        <w:t xml:space="preserve"> vision and </w:t>
      </w:r>
      <w:r w:rsidRPr="00BA1B8B">
        <w:rPr>
          <w:rStyle w:val="StyleUnderline"/>
        </w:rPr>
        <w:t>agenda, before long the notion of a political</w:t>
      </w:r>
      <w:r w:rsidRPr="00BA1B8B">
        <w:rPr>
          <w:sz w:val="14"/>
        </w:rPr>
        <w:t xml:space="preserve"> </w:t>
      </w:r>
      <w:r w:rsidRPr="00BA1B8B">
        <w:rPr>
          <w:rStyle w:val="StyleUnderline"/>
        </w:rPr>
        <w:t>left will have no meaning</w:t>
      </w:r>
      <w:r w:rsidRPr="00BA1B8B">
        <w:rPr>
          <w:sz w:val="14"/>
        </w:rPr>
        <w:t xml:space="preserve">. For all intents and purposes, that is what has occurred. If the right sets the terms of debate for the Democrats, and the Democrats set the terms of debate for the left, then what can it mean to be on the political left? </w:t>
      </w:r>
      <w:r w:rsidRPr="00BA1B8B">
        <w:rPr>
          <w:rStyle w:val="StyleUnderline"/>
        </w:rPr>
        <w:t>The terms “left” and “progressive”</w:t>
      </w:r>
      <w:r w:rsidRPr="00BA1B8B">
        <w:rPr>
          <w:sz w:val="14"/>
        </w:rPr>
        <w:t xml:space="preserve"> — and in practical usage the latter is only a milquetoast version of the former — </w:t>
      </w:r>
      <w:r w:rsidRPr="00BA1B8B">
        <w:rPr>
          <w:rStyle w:val="StyleUnderline"/>
        </w:rPr>
        <w:t>now signify a cultural sensibility rather than a reasoned critique of the existing social order.</w:t>
      </w:r>
      <w:r w:rsidRPr="00BA1B8B">
        <w:rPr>
          <w:sz w:val="14"/>
        </w:rPr>
        <w:t xml:space="preserve"> Because only the right proceeds from a clear, practical utopian vision, “left” has come to mean little more than “not right.”</w:t>
      </w:r>
    </w:p>
    <w:p w:rsidR="00C46518" w:rsidRPr="00BA1B8B" w:rsidRDefault="00C46518" w:rsidP="00C46518">
      <w:pPr>
        <w:rPr>
          <w:rStyle w:val="StyleUnderline"/>
        </w:rPr>
      </w:pPr>
      <w:r w:rsidRPr="00BA1B8B">
        <w:rPr>
          <w:sz w:val="14"/>
        </w:rPr>
        <w:t xml:space="preserve">The left has no particular place it wants to go. </w:t>
      </w:r>
      <w:r w:rsidRPr="00BA1B8B">
        <w:rPr>
          <w:rStyle w:val="StyleUnderline"/>
        </w:rPr>
        <w:t>And, to rehash an old quip, if you have no destination, any direction can seem as good as any other. The left careens from this oppressed group or crisis moment to that one, from one</w:t>
      </w:r>
      <w:r w:rsidRPr="00BA1B8B">
        <w:rPr>
          <w:sz w:val="14"/>
        </w:rPr>
        <w:t xml:space="preserve"> magical or </w:t>
      </w:r>
      <w:r w:rsidRPr="00BA1B8B">
        <w:rPr>
          <w:rStyle w:val="StyleUnderline"/>
        </w:rPr>
        <w:t>morally pristine constituency or source of</w:t>
      </w:r>
      <w:r w:rsidRPr="00BA1B8B">
        <w:rPr>
          <w:sz w:val="14"/>
        </w:rPr>
        <w:t xml:space="preserve"> political </w:t>
      </w:r>
      <w:r w:rsidRPr="00BA1B8B">
        <w:rPr>
          <w:rStyle w:val="StyleUnderline"/>
        </w:rPr>
        <w:t>agency (</w:t>
      </w:r>
      <w:r w:rsidRPr="00BA1B8B">
        <w:rPr>
          <w:sz w:val="14"/>
        </w:rPr>
        <w:t xml:space="preserve">youth/students; </w:t>
      </w:r>
      <w:r w:rsidRPr="00BA1B8B">
        <w:rPr>
          <w:rStyle w:val="StyleUnderline"/>
        </w:rPr>
        <w:t>undocumented immigrants;</w:t>
      </w:r>
      <w:r w:rsidRPr="00BA1B8B">
        <w:rPr>
          <w:sz w:val="14"/>
        </w:rPr>
        <w:t xml:space="preserve"> the Iraqi labor movement; </w:t>
      </w:r>
      <w:r w:rsidRPr="00BA1B8B">
        <w:rPr>
          <w:rStyle w:val="StyleUnderline"/>
        </w:rPr>
        <w:t>the Zapatistas;</w:t>
      </w:r>
      <w:r w:rsidRPr="00BA1B8B">
        <w:rPr>
          <w:sz w:val="14"/>
        </w:rPr>
        <w:t xml:space="preserve"> the urban “precariat”; green whatever; </w:t>
      </w:r>
      <w:r w:rsidRPr="00BA1B8B">
        <w:rPr>
          <w:rStyle w:val="StyleUnderline"/>
        </w:rPr>
        <w:t>the black/Latino/LGBT “community”; the grassroots</w:t>
      </w:r>
      <w:r w:rsidRPr="00BA1B8B">
        <w:rPr>
          <w:sz w:val="14"/>
        </w:rPr>
        <w:t xml:space="preserve">, the netroots, and the blogosphere; this season’s worthless Democrat; </w:t>
      </w:r>
      <w:r w:rsidRPr="00BA1B8B">
        <w:rPr>
          <w:rStyle w:val="StyleUnderline"/>
        </w:rPr>
        <w:t>Occupy;</w:t>
      </w:r>
      <w:r w:rsidRPr="00BA1B8B">
        <w:rPr>
          <w:sz w:val="14"/>
        </w:rPr>
        <w:t xml:space="preserve"> a “Trotskyist” software engineer elected to the Seattle City Council</w:t>
      </w:r>
      <w:r w:rsidRPr="00BA1B8B">
        <w:rPr>
          <w:rStyle w:val="StyleUnderline"/>
        </w:rPr>
        <w:t>) to another.</w:t>
      </w:r>
      <w:r w:rsidRPr="00BA1B8B">
        <w:rPr>
          <w:sz w:val="14"/>
        </w:rPr>
        <w:t xml:space="preserve"> It lacks focus and stability; </w:t>
      </w:r>
      <w:r w:rsidRPr="00BA1B8B">
        <w:rPr>
          <w:rStyle w:val="StyleUnderline"/>
        </w:rPr>
        <w:t>its métier is bearing witness</w:t>
      </w:r>
      <w:r w:rsidRPr="00BA1B8B">
        <w:rPr>
          <w:sz w:val="14"/>
        </w:rPr>
        <w:t xml:space="preserve">, demonstrating solidarity, </w:t>
      </w:r>
      <w:r w:rsidRPr="00BA1B8B">
        <w:rPr>
          <w:rStyle w:val="StyleUnderline"/>
        </w:rPr>
        <w:t>and the event or the gesture. Its reflex is to “send messages”</w:t>
      </w:r>
      <w:r w:rsidRPr="00BA1B8B">
        <w:rPr>
          <w:sz w:val="14"/>
        </w:rPr>
        <w:t xml:space="preserve"> to those in power, to </w:t>
      </w:r>
      <w:r w:rsidRPr="00BA1B8B">
        <w:rPr>
          <w:rStyle w:val="StyleUnderline"/>
        </w:rPr>
        <w:t>make statements, and</w:t>
      </w:r>
      <w:r w:rsidRPr="00BA1B8B">
        <w:rPr>
          <w:sz w:val="14"/>
        </w:rPr>
        <w:t xml:space="preserve"> to </w:t>
      </w:r>
      <w:r w:rsidRPr="00BA1B8B">
        <w:rPr>
          <w:rStyle w:val="StyleUnderline"/>
        </w:rPr>
        <w:t>stand with or for the oppressed.</w:t>
      </w:r>
    </w:p>
    <w:p w:rsidR="00C46518" w:rsidRPr="00BA1B8B" w:rsidRDefault="00C46518" w:rsidP="00C46518">
      <w:pPr>
        <w:rPr>
          <w:sz w:val="14"/>
        </w:rPr>
      </w:pPr>
      <w:r w:rsidRPr="00BA1B8B">
        <w:rPr>
          <w:rStyle w:val="StyleUnderline"/>
        </w:rPr>
        <w:t>This dilettantish politics is partly the heritage of</w:t>
      </w:r>
      <w:r w:rsidRPr="00BA1B8B">
        <w:rPr>
          <w:sz w:val="14"/>
        </w:rPr>
        <w:t xml:space="preserve"> a generation of </w:t>
      </w:r>
      <w:r w:rsidRPr="00BA1B8B">
        <w:rPr>
          <w:rStyle w:val="StyleUnderline"/>
        </w:rPr>
        <w:t>defeat and marginalization</w:t>
      </w:r>
      <w:r w:rsidRPr="00BA1B8B">
        <w:rPr>
          <w:sz w:val="14"/>
        </w:rPr>
        <w:t xml:space="preserve">, of decades without any possibility of challenging power or influencing policy. </w:t>
      </w:r>
      <w:r w:rsidRPr="00BA1B8B">
        <w:rPr>
          <w:rStyle w:val="StyleUnderline"/>
        </w:rPr>
        <w:t>So the left operates with no learning curve and is therefore always vulnerable</w:t>
      </w:r>
      <w:r w:rsidRPr="00BA1B8B">
        <w:rPr>
          <w:sz w:val="14"/>
        </w:rPr>
        <w:t xml:space="preserve"> to the new enthusiasm. It long ago lost the ability to move forward under its own steam. </w:t>
      </w:r>
      <w:r w:rsidRPr="00BA1B8B">
        <w:rPr>
          <w:rStyle w:val="StyleUnderline"/>
        </w:rPr>
        <w:t>Far from being avant-garde, the</w:t>
      </w:r>
      <w:r w:rsidRPr="00BA1B8B">
        <w:rPr>
          <w:sz w:val="14"/>
        </w:rPr>
        <w:t xml:space="preserve"> self-styled </w:t>
      </w:r>
      <w:r w:rsidRPr="00BA1B8B">
        <w:rPr>
          <w:rStyle w:val="StyleUnderline"/>
        </w:rPr>
        <w:t>left</w:t>
      </w:r>
      <w:r w:rsidRPr="00BA1B8B">
        <w:rPr>
          <w:sz w:val="14"/>
        </w:rPr>
        <w:t xml:space="preserve"> in the United States seems content to draw its inspiration, hopefulness, and confidence from outside its own ranks, and </w:t>
      </w:r>
      <w:r w:rsidRPr="00BA1B8B">
        <w:rPr>
          <w:rStyle w:val="StyleUnderline"/>
        </w:rPr>
        <w:t>lives only on the outer fringes of American politics</w:t>
      </w:r>
      <w:r w:rsidRPr="00BA1B8B">
        <w:rPr>
          <w:sz w:val="14"/>
        </w:rPr>
        <w:t>, as congeries of individuals in the interstices of more mainstream institutions.</w:t>
      </w:r>
    </w:p>
    <w:p w:rsidR="00C46518" w:rsidRPr="00BA1B8B" w:rsidRDefault="00C46518" w:rsidP="00C46518">
      <w:pPr>
        <w:rPr>
          <w:sz w:val="14"/>
        </w:rPr>
      </w:pPr>
      <w:r w:rsidRPr="00BA1B8B">
        <w:rPr>
          <w:sz w:val="14"/>
        </w:rPr>
        <w:t xml:space="preserve">With the two parties converging in policy, the areas of fundamental disagreement that separate them become too arcane and too remote from most people’s experience to inspire any commitment, much less popular action. Strategies and </w:t>
      </w:r>
      <w:r w:rsidRPr="00BA1B8B">
        <w:rPr>
          <w:rStyle w:val="StyleUnderline"/>
        </w:rPr>
        <w:t>allegiances become mercurial</w:t>
      </w:r>
      <w:r w:rsidRPr="00BA1B8B">
        <w:rPr>
          <w:sz w:val="14"/>
        </w:rPr>
        <w:t xml:space="preserve"> and opportunistic, </w:t>
      </w:r>
      <w:r w:rsidRPr="00BA1B8B">
        <w:rPr>
          <w:rStyle w:val="StyleUnderline"/>
        </w:rPr>
        <w:t>and politics becomes ever more candidate-centered and driven by</w:t>
      </w:r>
      <w:r w:rsidRPr="00BA1B8B">
        <w:rPr>
          <w:sz w:val="14"/>
        </w:rPr>
        <w:t xml:space="preserve"> worshipful exuberance about individuals or, more accurately, the idealized and </w:t>
      </w:r>
      <w:r w:rsidRPr="00BA1B8B">
        <w:rPr>
          <w:rStyle w:val="StyleUnderline"/>
        </w:rPr>
        <w:t>evanescent personae</w:t>
      </w:r>
      <w:r w:rsidRPr="00BA1B8B">
        <w:rPr>
          <w:sz w:val="14"/>
        </w:rPr>
        <w:t xml:space="preserve"> — the political holograms — their packagers project.</w:t>
      </w:r>
    </w:p>
    <w:p w:rsidR="00C46518" w:rsidRPr="00BA1B8B" w:rsidRDefault="00C46518" w:rsidP="00C46518">
      <w:pPr>
        <w:rPr>
          <w:sz w:val="14"/>
        </w:rPr>
      </w:pPr>
      <w:r w:rsidRPr="00BA1B8B">
        <w:rPr>
          <w:sz w:val="14"/>
        </w:rPr>
        <w:t xml:space="preserve">As the “human cipher” Taibbi described, </w:t>
      </w:r>
      <w:r w:rsidRPr="00BA1B8B">
        <w:rPr>
          <w:rStyle w:val="StyleUnderline"/>
        </w:rPr>
        <w:t>Obama is the pure product of this hollowed-out politics. He is a triumph of image and identity over content; indeed, he is the triumph of identity as content. Taibbi misreads how race figures into Brand Obama. Obama is not “without” race; he embodies it as an abstraction, a feel-good evocation</w:t>
      </w:r>
      <w:r w:rsidRPr="00BA1B8B">
        <w:rPr>
          <w:sz w:val="14"/>
        </w:rPr>
        <w:t xml:space="preserve"> severed from history and social relations. </w:t>
      </w:r>
      <w:r w:rsidRPr="00BA1B8B">
        <w:rPr>
          <w:rStyle w:val="StyleUnderline"/>
        </w:rPr>
        <w:t>Race is what Obama projects in place of an ideology</w:t>
      </w:r>
      <w:r w:rsidRPr="00BA1B8B">
        <w:rPr>
          <w:sz w:val="14"/>
        </w:rPr>
        <w:t xml:space="preserve">. His racial classification combines with a narrative of self-presentation, including his past as a “community organizer,” to convey a sensation of a politics, much as advertising presents a product as the material expression of inchoate desire. </w:t>
      </w:r>
      <w:r w:rsidRPr="00BA1B8B">
        <w:rPr>
          <w:rStyle w:val="StyleUnderline"/>
        </w:rPr>
        <w:t>This became the basis for a faith in his virtue that largely insulated him from sharp criticism from the left through the first five years</w:t>
      </w:r>
      <w:r w:rsidRPr="00BA1B8B">
        <w:rPr>
          <w:sz w:val="14"/>
        </w:rPr>
        <w:t xml:space="preserve"> of his presidency. Proclamation that Obama’s election was, in Žižek’s terms, a “sign in which the memory of the long past of slavery and the struggle for its abolition reverberates” was also a call to suspend critical judgment, to ascribe to the event a significance above whatever Obama stood for or would do.</w:t>
      </w:r>
    </w:p>
    <w:p w:rsidR="00C46518" w:rsidRPr="00BA1B8B" w:rsidRDefault="00C46518" w:rsidP="00C46518">
      <w:pPr>
        <w:rPr>
          <w:sz w:val="14"/>
        </w:rPr>
      </w:pPr>
      <w:r w:rsidRPr="00BA1B8B">
        <w:rPr>
          <w:sz w:val="14"/>
        </w:rPr>
        <w:t xml:space="preserve">In fact, Obama was able to win the presidency only because the changes his election supposedly signified had already taken place. His election, after all, did not depend on disqualifying large chunks of the white electorate. As things stand, his commitments to an imperialist foreign policy and Wall Street have only more tightly sealed the American left’s coffin by nailing it shut from the inside. Katrina vanden Heuvel pleads for the president to accept criticism from a “principled left” that has demonstrated its loyalty through unprincipled acquiescence to his administration’s initiatives; in a 2010 letter, </w:t>
      </w:r>
      <w:r w:rsidRPr="00BA1B8B">
        <w:rPr>
          <w:rStyle w:val="StyleUnderline"/>
        </w:rPr>
        <w:t>the president of the AFL-CIO railed against the Deficit Commission as a front for attacking Social Security while tactfully not mentioning that Obama appointed the commission or ever linking him to any of the economic policies that labor continues to protest</w:t>
      </w:r>
      <w:r w:rsidRPr="00BA1B8B">
        <w:rPr>
          <w:sz w:val="14"/>
        </w:rPr>
        <w:t>; and there is even less of an antiwar movement than there was under Bush, as Obama has expanded American aggression and slaughter into Pakistan, Yemen, Somalia, and who knows where else.</w:t>
      </w:r>
    </w:p>
    <w:p w:rsidR="00C46518" w:rsidRPr="00BA1B8B" w:rsidRDefault="00C46518" w:rsidP="00C46518">
      <w:pPr>
        <w:rPr>
          <w:sz w:val="14"/>
        </w:rPr>
      </w:pPr>
      <w:r w:rsidRPr="00BA1B8B">
        <w:rPr>
          <w:sz w:val="14"/>
        </w:rPr>
        <w:t xml:space="preserve">Barack </w:t>
      </w:r>
      <w:r w:rsidRPr="00BA1B8B">
        <w:rPr>
          <w:rStyle w:val="StyleUnderline"/>
        </w:rPr>
        <w:t>Obama has always been no more than an unexceptional neoliberal Democrat with an exceptional knack for self-presentation</w:t>
      </w:r>
      <w:r w:rsidRPr="00BA1B8B">
        <w:rPr>
          <w:sz w:val="14"/>
        </w:rPr>
        <w:t xml:space="preserve"> persuasive to those who want to believe, and with solid connections </w:t>
      </w:r>
      <w:r w:rsidRPr="00BA1B8B">
        <w:rPr>
          <w:rStyle w:val="StyleUnderline"/>
        </w:rPr>
        <w:t>and considerable good will from the corporate and financial sectors</w:t>
      </w:r>
      <w:r w:rsidRPr="00BA1B8B">
        <w:rPr>
          <w:sz w:val="14"/>
        </w:rPr>
        <w:t xml:space="preserve">. From his successful wooing of University of Chicago and Hyde Park liberals at the beginning of his political career, </w:t>
      </w:r>
      <w:r w:rsidRPr="00BA1B8B">
        <w:rPr>
          <w:rStyle w:val="StyleUnderline"/>
        </w:rPr>
        <w:t>his appeal has always been about the persona</w:t>
      </w:r>
      <w:r w:rsidRPr="00BA1B8B">
        <w:rPr>
          <w:sz w:val="14"/>
        </w:rPr>
        <w:t xml:space="preserve"> he projects — the extent to which he encourages people to feel good about their politics, the political future, and themselves through feeling good about him — </w:t>
      </w:r>
      <w:r w:rsidRPr="00BA1B8B">
        <w:rPr>
          <w:rStyle w:val="StyleUnderline"/>
        </w:rPr>
        <w:t>than about any concrete vision or political program</w:t>
      </w:r>
      <w:r w:rsidRPr="00BA1B8B">
        <w:rPr>
          <w:sz w:val="14"/>
        </w:rPr>
        <w:t xml:space="preserve"> he has advanced. And that persona has always been bound up in and continues to play off complex and contradictory representations of race in American politics.</w:t>
      </w:r>
    </w:p>
    <w:p w:rsidR="00C46518" w:rsidRPr="00BA1B8B" w:rsidRDefault="00C46518" w:rsidP="00C46518">
      <w:pPr>
        <w:rPr>
          <w:sz w:val="14"/>
        </w:rPr>
      </w:pPr>
      <w:r w:rsidRPr="00BA1B8B">
        <w:rPr>
          <w:sz w:val="14"/>
        </w:rPr>
        <w:t xml:space="preserve">Particularly among those who stress the primary force of racism in American life, Obama’s election called forth in the same breath competing impulses — exultation in the triumphal moment and a caveat that the triumph is not as definitive as it seems. </w:t>
      </w:r>
      <w:r w:rsidRPr="00BA1B8B">
        <w:rPr>
          <w:rStyle w:val="StyleUnderline"/>
        </w:rPr>
        <w:t>Proponents of an antiracist politics almost ritualistically express anxiety that Obama’s presidency threatens</w:t>
      </w:r>
      <w:r w:rsidRPr="00BA1B8B">
        <w:rPr>
          <w:sz w:val="14"/>
        </w:rPr>
        <w:t xml:space="preserve"> to issue in </w:t>
      </w:r>
      <w:r w:rsidRPr="00BA1B8B">
        <w:rPr>
          <w:rStyle w:val="StyleUnderline"/>
        </w:rPr>
        <w:t xml:space="preserve">premature proclamation of the transcendence of racial </w:t>
      </w:r>
      <w:r w:rsidRPr="00BA1B8B">
        <w:rPr>
          <w:sz w:val="14"/>
        </w:rPr>
        <w:t xml:space="preserve">inequality, injustice, or </w:t>
      </w:r>
      <w:r w:rsidRPr="00BA1B8B">
        <w:rPr>
          <w:rStyle w:val="StyleUnderline"/>
        </w:rPr>
        <w:t>conflict</w:t>
      </w:r>
      <w:r w:rsidRPr="00BA1B8B">
        <w:rPr>
          <w:sz w:val="14"/>
        </w:rPr>
        <w:t xml:space="preserve">. It is and will be possible to find as many expressions of that view as one might wish, just as lunatic and more or less openly racist “birther” and Tea Party tendencies have become part of the political landscape. </w:t>
      </w:r>
      <w:r w:rsidRPr="00BA1B8B">
        <w:rPr>
          <w:rStyle w:val="StyleUnderline"/>
        </w:rPr>
        <w:t>An equal longer-term danger, however, is the likelihood that we will find ourselves with no critical politics other than a desiccated leftism capable only of</w:t>
      </w:r>
      <w:r w:rsidRPr="00BA1B8B">
        <w:rPr>
          <w:sz w:val="14"/>
        </w:rPr>
        <w:t xml:space="preserve"> counting, parsing, hand-wringing, administering, and making up “Just So” </w:t>
      </w:r>
      <w:r w:rsidRPr="00BA1B8B">
        <w:rPr>
          <w:rStyle w:val="StyleUnderline"/>
        </w:rPr>
        <w:t>stories about dispossession and exploitation recast in the evocative but politically sterile language</w:t>
      </w:r>
      <w:r w:rsidRPr="00BA1B8B">
        <w:rPr>
          <w:sz w:val="14"/>
        </w:rPr>
        <w:t xml:space="preserve"> of disparity and diversity. </w:t>
      </w:r>
      <w:r w:rsidRPr="00BA1B8B">
        <w:rPr>
          <w:rStyle w:val="StyleUnderline"/>
        </w:rPr>
        <w:t>This is neoliberalism’s</w:t>
      </w:r>
      <w:r w:rsidRPr="00BA1B8B">
        <w:rPr>
          <w:sz w:val="14"/>
        </w:rPr>
        <w:t xml:space="preserve"> version of a </w:t>
      </w:r>
      <w:r w:rsidRPr="00BA1B8B">
        <w:rPr>
          <w:rStyle w:val="StyleUnderline"/>
        </w:rPr>
        <w:t>left. Radicalism now means only a very strong commitment to antidiscrimination, a point from which Democratic liberalism has not retreated. Rather, it’s the path Democrats have taken in retreating from a commitment to economic justice</w:t>
      </w:r>
      <w:r w:rsidRPr="00BA1B8B">
        <w:rPr>
          <w:sz w:val="14"/>
        </w:rPr>
        <w:t>.</w:t>
      </w:r>
    </w:p>
    <w:p w:rsidR="00C46518" w:rsidRPr="00BA1B8B" w:rsidRDefault="00C46518" w:rsidP="00C46518">
      <w:pPr>
        <w:rPr>
          <w:sz w:val="14"/>
        </w:rPr>
      </w:pPr>
      <w:r w:rsidRPr="00BA1B8B">
        <w:rPr>
          <w:sz w:val="14"/>
        </w:rPr>
        <w:t>Confusion and critical paralysis prompted by the racial imagery of Obama’s election prevented even sophisticated intellectuals like Žižek from concluding that Obama was only another Clintonite Democrat — no more, no less. It is how Obama could be sold, even within the left, as a hybrid of Martin Luther King Jr. and Neo from The Matrix. The triumph of identity politics, condensed around the banal image of the civil rights insurgency and its legacy as a unitary “black liberation movement,” is what has enabled Obama successfully to present himself as the literal embodiment of an otherwise vaporous progressive politics. In this sense his election is most fundamentally an expression of the limits of the left in the United States — its decline, demoralization, and collapse.</w:t>
      </w:r>
    </w:p>
    <w:p w:rsidR="00C46518" w:rsidRPr="00BA1B8B" w:rsidRDefault="00C46518" w:rsidP="00C46518">
      <w:pPr>
        <w:rPr>
          <w:sz w:val="14"/>
        </w:rPr>
      </w:pPr>
      <w:r w:rsidRPr="00BA1B8B">
        <w:rPr>
          <w:rStyle w:val="StyleUnderline"/>
        </w:rPr>
        <w:t>The crucial tasks for a committed left</w:t>
      </w:r>
      <w:r w:rsidRPr="00BA1B8B">
        <w:rPr>
          <w:sz w:val="14"/>
        </w:rPr>
        <w:t xml:space="preserve"> in the United States </w:t>
      </w:r>
      <w:r w:rsidRPr="00BA1B8B">
        <w:rPr>
          <w:rStyle w:val="StyleUnderline"/>
        </w:rPr>
        <w:t>now are to admit that no politically effective force exists and to begin trying to create one. This is a long-term effort</w:t>
      </w:r>
      <w:r w:rsidRPr="00BA1B8B">
        <w:rPr>
          <w:sz w:val="14"/>
        </w:rPr>
        <w:t xml:space="preserve">, and one </w:t>
      </w:r>
      <w:r w:rsidRPr="00BA1B8B">
        <w:rPr>
          <w:rStyle w:val="StyleUnderline"/>
        </w:rPr>
        <w:t>that requires grounding in a vibrant labor movement. Labor may be weak</w:t>
      </w:r>
      <w:r w:rsidRPr="00BA1B8B">
        <w:rPr>
          <w:sz w:val="14"/>
        </w:rPr>
        <w:t xml:space="preserve"> or in decline, </w:t>
      </w:r>
      <w:r w:rsidRPr="00BA1B8B">
        <w:rPr>
          <w:rStyle w:val="StyleUnderline"/>
        </w:rPr>
        <w:t>but that means aiding in its rebuilding is the most serious task</w:t>
      </w:r>
      <w:r w:rsidRPr="00BA1B8B">
        <w:rPr>
          <w:sz w:val="14"/>
        </w:rPr>
        <w:t xml:space="preserve"> for the American left. </w:t>
      </w:r>
      <w:r w:rsidRPr="00BA1B8B">
        <w:rPr>
          <w:rStyle w:val="StyleUnderline"/>
        </w:rPr>
        <w:t>Pretending some other option exists is worse than useless. There are no magical interventions</w:t>
      </w:r>
      <w:r w:rsidRPr="00BA1B8B">
        <w:rPr>
          <w:sz w:val="14"/>
        </w:rPr>
        <w:t xml:space="preserve">, shortcuts, or technical fixes. </w:t>
      </w:r>
      <w:r w:rsidRPr="00BA1B8B">
        <w:rPr>
          <w:rStyle w:val="StyleUnderline"/>
        </w:rPr>
        <w:t>We need to reject the fantasy that some spark will ignite the People to move as a mass</w:t>
      </w:r>
      <w:r w:rsidRPr="00BA1B8B">
        <w:rPr>
          <w:sz w:val="14"/>
        </w:rPr>
        <w:t xml:space="preserve">. We must create a constituency for a left program — and that cannot occur via MSNBC or blog posts or the New York Times. </w:t>
      </w:r>
      <w:r w:rsidRPr="00BA1B8B">
        <w:rPr>
          <w:rStyle w:val="StyleUnderline"/>
        </w:rPr>
        <w:t>It requires painstaking organization</w:t>
      </w:r>
      <w:r w:rsidRPr="00BA1B8B">
        <w:rPr>
          <w:sz w:val="14"/>
        </w:rPr>
        <w:t xml:space="preserve"> and building relationships with people outside the Beltway and comfortable leftist groves. Finally, admitting our absolute impotence can be politically liberating; acknowledging that as a left we have no influence on who gets nominated or elected, or what they do in office, should reduce the frenzied self-delusion that rivets attention to the quadrennial, biennial, and now seemingly permanent horse races. </w:t>
      </w:r>
      <w:r w:rsidRPr="00BA1B8B">
        <w:rPr>
          <w:rStyle w:val="StyleUnderline"/>
        </w:rPr>
        <w:t>It is long past time</w:t>
      </w:r>
      <w:r w:rsidRPr="00BA1B8B">
        <w:rPr>
          <w:sz w:val="14"/>
        </w:rPr>
        <w:t xml:space="preserve"> for us to begin again </w:t>
      </w:r>
      <w:r w:rsidRPr="00BA1B8B">
        <w:rPr>
          <w:rStyle w:val="StyleUnderline"/>
        </w:rPr>
        <w:t>to approach leftist critique and strategy by determining what our social and governmental priorities should be and focusing our attention on building the kind of popular movement capable of realizing that vision</w:t>
      </w:r>
      <w:r w:rsidRPr="00BA1B8B">
        <w:rPr>
          <w:sz w:val="14"/>
        </w:rPr>
        <w:t>. Obama and his top aides punctuated that fact by making brutally apparent during the 2008 campaign that no criticism from the left would have a place in this regime of Hope and Change. The message could not be clearer.</w:t>
      </w:r>
    </w:p>
    <w:p w:rsidR="00C46518" w:rsidRPr="00BA1B8B" w:rsidRDefault="00C46518" w:rsidP="00C46518">
      <w:pPr>
        <w:pStyle w:val="Heading4"/>
      </w:pPr>
      <w:r w:rsidRPr="00BA1B8B">
        <w:t>Affective approaches fail to mobilize or change politics</w:t>
      </w:r>
    </w:p>
    <w:p w:rsidR="00C46518" w:rsidRPr="00BA1B8B" w:rsidRDefault="00C46518" w:rsidP="00C46518">
      <w:r w:rsidRPr="00BA1B8B">
        <w:t xml:space="preserve">Jeff </w:t>
      </w:r>
      <w:r w:rsidRPr="00BA1B8B">
        <w:rPr>
          <w:rStyle w:val="Style13ptBold"/>
        </w:rPr>
        <w:t>Pruchnic 8</w:t>
      </w:r>
      <w:r w:rsidRPr="00BA1B8B">
        <w:t>, Wayne State University, "The Invisible Gland: Affect and Political Economy", Volume 50, Number 1, Winter, muse.jhu.edu/journals/criticism/v050/50.1.pruchnic.html</w:t>
      </w:r>
    </w:p>
    <w:p w:rsidR="00C46518" w:rsidRPr="00BA1B8B" w:rsidRDefault="00C46518" w:rsidP="00C46518"/>
    <w:p w:rsidR="00C46518" w:rsidRPr="00751F5E" w:rsidRDefault="00C46518" w:rsidP="00C46518">
      <w:pPr>
        <w:rPr>
          <w:sz w:val="12"/>
        </w:rPr>
      </w:pPr>
      <w:r w:rsidRPr="00BA1B8B">
        <w:rPr>
          <w:sz w:val="12"/>
        </w:rPr>
        <w:t xml:space="preserve">These chapters on affective labor also most explicitly foreground the difficulty of integrating affect into theories of political economy and possibilities for political action. </w:t>
      </w:r>
      <w:r w:rsidRPr="00BA1B8B">
        <w:rPr>
          <w:rStyle w:val="StyleUnderline"/>
        </w:rPr>
        <w:t>Although contributors ably map how affect creates value in</w:t>
      </w:r>
      <w:r w:rsidRPr="00BA1B8B">
        <w:rPr>
          <w:sz w:val="12"/>
        </w:rPr>
        <w:t xml:space="preserve"> contemporary </w:t>
      </w:r>
      <w:r w:rsidRPr="00BA1B8B">
        <w:rPr>
          <w:rStyle w:val="StyleUnderline"/>
        </w:rPr>
        <w:t>capitalism</w:t>
      </w:r>
      <w:r w:rsidRPr="00BA1B8B">
        <w:rPr>
          <w:rStyle w:val="Emphasis"/>
        </w:rPr>
        <w:t>, they struggle</w:t>
      </w:r>
      <w:r w:rsidRPr="00BA1B8B">
        <w:rPr>
          <w:sz w:val="12"/>
        </w:rPr>
        <w:t xml:space="preserve"> somewhat </w:t>
      </w:r>
      <w:r w:rsidRPr="00BA1B8B">
        <w:rPr>
          <w:rStyle w:val="Emphasis"/>
        </w:rPr>
        <w:t>with determining the value of affect</w:t>
      </w:r>
      <w:r w:rsidRPr="00BA1B8B">
        <w:rPr>
          <w:sz w:val="12"/>
        </w:rPr>
        <w:t>—or, more precisely, the value of affect theory—</w:t>
      </w:r>
      <w:r w:rsidRPr="00BA1B8B">
        <w:rPr>
          <w:rStyle w:val="Emphasis"/>
        </w:rPr>
        <w:t>in changing</w:t>
      </w:r>
      <w:r w:rsidRPr="00BA1B8B">
        <w:rPr>
          <w:sz w:val="12"/>
        </w:rPr>
        <w:t xml:space="preserve"> our responses to </w:t>
      </w:r>
      <w:r w:rsidRPr="00BA1B8B">
        <w:rPr>
          <w:rStyle w:val="Emphasis"/>
        </w:rPr>
        <w:t>economic and cultural practices</w:t>
      </w:r>
      <w:r w:rsidRPr="00BA1B8B">
        <w:rPr>
          <w:sz w:val="12"/>
        </w:rPr>
        <w:t xml:space="preserve">. Granted, many of the authors explicitly position their projects as diagnostic rather than prescriptive in nature. Wissinger concludes by suggesting that thinking about “preindividual forces of affectivity and bodily energies” provides a “new angle” on how imagining technologies constitute bodies (255). [End Page 165] Ducey similarly defers focus on possible responses to affective labor, arguing that since affect “is not subject to the usual forms of measurement and analysis . . . the political responses its modulations call forth are emergent and unpredictable” (205). </w:t>
      </w:r>
      <w:r w:rsidRPr="00BA1B8B">
        <w:rPr>
          <w:rStyle w:val="StyleUnderline"/>
        </w:rPr>
        <w:t>The essays that do focus most explicitly on such responses are</w:t>
      </w:r>
      <w:r w:rsidRPr="00BA1B8B">
        <w:rPr>
          <w:sz w:val="12"/>
        </w:rPr>
        <w:t xml:space="preserve">, ironically, </w:t>
      </w:r>
      <w:r w:rsidRPr="00BA1B8B">
        <w:rPr>
          <w:rStyle w:val="StyleUnderline"/>
        </w:rPr>
        <w:t>those in which theories of affect</w:t>
      </w:r>
      <w:r w:rsidRPr="00BA1B8B">
        <w:rPr>
          <w:sz w:val="12"/>
        </w:rPr>
        <w:t xml:space="preserve">ive labor </w:t>
      </w:r>
      <w:r w:rsidRPr="00BA1B8B">
        <w:rPr>
          <w:rStyle w:val="StyleUnderline"/>
        </w:rPr>
        <w:t>are a starting</w:t>
      </w:r>
      <w:r w:rsidRPr="00BA1B8B">
        <w:rPr>
          <w:sz w:val="12"/>
        </w:rPr>
        <w:t xml:space="preserve">-off </w:t>
      </w:r>
      <w:r w:rsidRPr="00BA1B8B">
        <w:rPr>
          <w:rStyle w:val="StyleUnderline"/>
        </w:rPr>
        <w:t>point rather than a consistent resource</w:t>
      </w:r>
      <w:r w:rsidRPr="00BA1B8B">
        <w:rPr>
          <w:sz w:val="12"/>
        </w:rPr>
        <w:t xml:space="preserve"> in their analysis. As such, their conclusions tend to follow descriptions of the new importance of affect in economics and culture with fairly traditional suggestions for intervention based on collective organization and political recognition. For example, Melissa Ditmore concludes her sharp analysis of the Dunbar Mahila Samanwanya Committee, an organization that promotes the safety and welfare of its sixty thousand Indian sex workers, by noting irony “in the fact that the DMSC works with immaterial affect laborers in the world’s oldest, but as yet unrecognized, profession to advance their cause at a far deeper, more meaningful and effective level than has been achieved by recognized workers in affect labor” (184). However, the productive interventions identified here are fairly traditional, and because of the relative singularity of what Ditmore calls “the world’s oldest form of affective labor” (both generally and particularly in India, where the laws governing sex work are fairly ambiguous), it is difficult to imagine how the examples given here might be translated to other forms of affective labor (such as health care, “women’s work,” and modeling, to use the other industries assayed in this subject cluster) (170). Similarly, David Staples contributes a notable argument that affective labor is best approached through a Bataillean general economy rather than a restricted political economy, but his conclusion suggests that the best response to the devaluation of “women’s work” is to quantify the time of that labor; drawing on Derrida’s work on gift economies, Staples states that although the “ethical duty or responsibility implicit in child care cannot be measured, or estimated, or valorized as such,” the “time of child care can,” and can also be rewarded based on its duration, a measure he sees occurring in the commodification of child care generally and in the 1999 rewriting of the constitution of Venezuela in particular (145). Both the conclusions marking the unpredictability of future response and those relying on fairly traditional strategies of intervention speak to the relative difficulty of following up analyses of the operations of affect with techniques for mobilizing affect productively. All of which is to say, though Affective Turn does a better job of introducing readers to the central issues surrounding the study of affect in the humanities and social sciences than any single work I am aware of, [End Page 166] its value comes as much from the way it underscores sticking points or aporias in this work as from the individual accomplishments of its contributors. Indeed, the above concerns are perhaps better taken not as criticisms of Affective Turn but of the segment of “the affective turn” to which the authors are most commonly responding—work, notably that of Sedgwick and Massumi, that has positioned affect theory as a productive alternative to “critique” in its traditional sense: a “way out” of the ostensibly moribund focus on relationships of dominance and subversion and the identification of this or that phenomenon as ideologically or socially constructed. Certainly such an endeavor has had a salutary effect on the contemporary critical terrain, both through its emphasis on the often-neglected role of human physiology and nervous processes in human subjectivity and ideation, as well as its antagonism toward the idea that beliefs and predispositions can somehow be made privative or defused when exposed to rational critique. However, </w:t>
      </w:r>
      <w:r w:rsidRPr="00BA1B8B">
        <w:rPr>
          <w:rStyle w:val="StyleUnderline"/>
        </w:rPr>
        <w:t>the question of how to deploy these insights within the traditionally “rational” ecology of research in the humanities and social scientists has proven to be a thornier issue</w:t>
      </w:r>
      <w:r w:rsidRPr="00BA1B8B">
        <w:rPr>
          <w:sz w:val="12"/>
        </w:rPr>
        <w:t xml:space="preserve">. One could, for instance, abandon traditional registers of academic criticism, as do the more experimental and autoethnographical chapters in Affective Turn. </w:t>
      </w:r>
      <w:r w:rsidRPr="00BA1B8B">
        <w:rPr>
          <w:rStyle w:val="StyleUnderline"/>
        </w:rPr>
        <w:t>These works remain somewhat unsatisfying, however, because even though they may succeed in producing a “feeling” of or for the affective phenomena under review, the motivational or persuasive import to the work is much less clear.</w:t>
      </w:r>
      <w:r w:rsidRPr="00BA1B8B">
        <w:rPr>
          <w:sz w:val="12"/>
        </w:rPr>
        <w:t xml:space="preserve"> </w:t>
      </w:r>
      <w:r w:rsidRPr="00BA1B8B">
        <w:rPr>
          <w:rStyle w:val="StyleUnderline"/>
        </w:rPr>
        <w:t>One could also simply emphasize the importance of affect as a critique of “critique” itself</w:t>
      </w:r>
      <w:r w:rsidRPr="00BA1B8B">
        <w:rPr>
          <w:sz w:val="12"/>
        </w:rPr>
        <w:t xml:space="preserve">, as do Goldberg and Willse, who in their piece marvel that even after the impact of deconstruction, “academic scholarship continues to engage media objects as exterior, applying theory against them to interpret or reveal their meanings and truths” (265). Similarly, Bianco positions her work as an intervention into the dominance of psychoanalytical and ideological approaches to film criticism. </w:t>
      </w:r>
      <w:r w:rsidRPr="00BA1B8B">
        <w:rPr>
          <w:rStyle w:val="StyleUnderline"/>
        </w:rPr>
        <w:t xml:space="preserve">Yet, I take it, though such paradigms have not necessarily entered “straw man” territory at this time, </w:t>
      </w:r>
      <w:r w:rsidRPr="00BA1B8B">
        <w:rPr>
          <w:rStyle w:val="Emphasis"/>
        </w:rPr>
        <w:t>we are seeing diminishing returns on such calls as they continue to multiply</w:t>
      </w:r>
      <w:r w:rsidRPr="00BA1B8B">
        <w:rPr>
          <w:rStyle w:val="StyleUnderline"/>
        </w:rPr>
        <w:t>.</w:t>
      </w:r>
      <w:r w:rsidRPr="00BA1B8B">
        <w:rPr>
          <w:sz w:val="12"/>
        </w:rPr>
        <w:t xml:space="preserve"> Perhaps most telling is the emphasis, behind these approaches and throughout much of the work within the volume, on affect as not only primary in many dimensions of experience but also, unlike experience itself, ultimately irreducible and “unrepresentable.” Such an emphasis makes the critical edge of the majority of chapters more what we might code “aesthetic” than rhetorical, or more focused on the description of affects and affective processes rather than their possible manipulation. The influence for this approach, it seems, is at least partially Massumi’s “The Autonomy [End Page 167] of Affect,” which looms large over much of Affective Turn. The terms and phrases used there to describe affect and affective “intensity”—“unassimilable,” “outside expectation and adaptation” (85), “in excess of any narrative or function line” (87), “irreducible excess” (87)—are recurrently paraphrased and alluded to throughout the volume.2 </w:t>
      </w:r>
      <w:r w:rsidRPr="00BA1B8B">
        <w:rPr>
          <w:rStyle w:val="StyleUnderline"/>
        </w:rPr>
        <w:t>In Affective Turn, as in Massumi’s article</w:t>
      </w:r>
      <w:r w:rsidRPr="00BA1B8B">
        <w:rPr>
          <w:sz w:val="12"/>
        </w:rPr>
        <w:t xml:space="preserve">, such depictions, as much as they are meant to be in some way “post-postmodern,” </w:t>
      </w:r>
      <w:r w:rsidRPr="00BA1B8B">
        <w:rPr>
          <w:rStyle w:val="StyleUnderline"/>
        </w:rPr>
        <w:t>seem to</w:t>
      </w:r>
      <w:r w:rsidRPr="00BA1B8B">
        <w:rPr>
          <w:sz w:val="12"/>
        </w:rPr>
        <w:t xml:space="preserve"> at least equally </w:t>
      </w:r>
      <w:r w:rsidRPr="00BA1B8B">
        <w:rPr>
          <w:rStyle w:val="StyleUnderline"/>
        </w:rPr>
        <w:t>take us back to</w:t>
      </w:r>
      <w:r w:rsidRPr="00BA1B8B">
        <w:rPr>
          <w:sz w:val="12"/>
        </w:rPr>
        <w:t xml:space="preserve"> a certain type of </w:t>
      </w:r>
      <w:r w:rsidRPr="00BA1B8B">
        <w:rPr>
          <w:rStyle w:val="StyleUnderline"/>
        </w:rPr>
        <w:t>pseudo-modernist aestheticism</w:t>
      </w:r>
      <w:r w:rsidRPr="00BA1B8B">
        <w:rPr>
          <w:sz w:val="12"/>
        </w:rPr>
        <w:t xml:space="preserve">. Indeed, the references cited above ring most clearly as descriptions of “the sublime” more than anything else. Perhaps, as Negri contends in another oft-cited work that also emphasizes the “immeasurability” of affect, “the Sublime has become normal.”3 However, </w:t>
      </w:r>
      <w:r w:rsidRPr="00BA1B8B">
        <w:rPr>
          <w:rStyle w:val="Emphasis"/>
        </w:rPr>
        <w:t>it seems we have yet to find the way to move from describing affective processes in aesthetic terms to producing strategies for mobilizing those processes</w:t>
      </w:r>
      <w:r w:rsidRPr="00BA1B8B">
        <w:rPr>
          <w:rStyle w:val="StyleUnderline"/>
        </w:rPr>
        <w:t>, or</w:t>
      </w:r>
      <w:r w:rsidRPr="00BA1B8B">
        <w:rPr>
          <w:sz w:val="12"/>
        </w:rPr>
        <w:t xml:space="preserve">, perhaps more precisely, </w:t>
      </w:r>
      <w:r w:rsidRPr="00BA1B8B">
        <w:rPr>
          <w:rStyle w:val="Emphasis"/>
        </w:rPr>
        <w:t>how we might use our recognition of the affective dimension of politics to leverage affect for political purposes.</w:t>
      </w:r>
    </w:p>
    <w:p w:rsidR="00C46518" w:rsidRDefault="00C46518" w:rsidP="00C46518">
      <w:pPr>
        <w:pStyle w:val="Heading3"/>
      </w:pPr>
      <w:r>
        <w:t>link – afro-pessimism</w:t>
      </w:r>
    </w:p>
    <w:p w:rsidR="00C46518" w:rsidRDefault="00C46518" w:rsidP="00C46518">
      <w:pPr>
        <w:pStyle w:val="Heading4"/>
      </w:pPr>
      <w:r>
        <w:t>The AFF isn’t grassroots activism, it’s astro-turf – premising radical politics on fatalistic structural arguments ensures they’re nothing more than a simulacra of black militancy, ultimately devolving into a hyper-individualistic fantasy that reifies racial neoliberalism and locks in white supremacist power structures</w:t>
      </w:r>
    </w:p>
    <w:p w:rsidR="00C46518" w:rsidRPr="002C2DD7" w:rsidRDefault="00C46518" w:rsidP="00C46518">
      <w:r w:rsidRPr="00443721">
        <w:rPr>
          <w:rStyle w:val="Style13ptBold"/>
        </w:rPr>
        <w:t>Reed 16</w:t>
      </w:r>
      <w:r>
        <w:rPr>
          <w:rStyle w:val="Style13ptBold"/>
        </w:rPr>
        <w:t xml:space="preserve"> </w:t>
      </w:r>
      <w:r w:rsidRPr="004368F2">
        <w:rPr>
          <w:rStyle w:val="Style13ptBold"/>
          <w:b w:val="0"/>
        </w:rPr>
        <w:t>[</w:t>
      </w:r>
      <w:r>
        <w:t xml:space="preserve">Adolph Reed, Jr., professor of political science at </w:t>
      </w:r>
      <w:r w:rsidRPr="002C2DD7">
        <w:t xml:space="preserve">the University of Pennsylvania, </w:t>
      </w:r>
      <w:r>
        <w:t>“</w:t>
      </w:r>
      <w:r w:rsidRPr="002C2DD7">
        <w:t xml:space="preserve">Splendors </w:t>
      </w:r>
      <w:r>
        <w:t xml:space="preserve">and Miseries of the Antiracist ‘Left,’” NonSite.org, November 6, 2016, </w:t>
      </w:r>
      <w:r w:rsidRPr="002C2DD7">
        <w:t>http://nonsite.org/editorial/splendors-and-miseries-of-the-antiracist-left-2#fo</w:t>
      </w:r>
      <w:r>
        <w:t>ot_src_19-9888]</w:t>
      </w:r>
    </w:p>
    <w:p w:rsidR="00C46518" w:rsidRPr="002C2DD7" w:rsidRDefault="00C46518" w:rsidP="00C46518"/>
    <w:p w:rsidR="00C46518" w:rsidRPr="00421550" w:rsidRDefault="00C46518" w:rsidP="00C46518">
      <w:pPr>
        <w:rPr>
          <w:rStyle w:val="StyleUnderline"/>
          <w:sz w:val="14"/>
          <w:u w:val="none"/>
        </w:rPr>
      </w:pPr>
      <w:r w:rsidRPr="00530EFE">
        <w:rPr>
          <w:rStyle w:val="StyleUnderline"/>
        </w:rPr>
        <w:t>This is not simply a matter of stipulating different criteria for assigning the label “political movement.” BLM’s amorphousness reflects and enables another tiresome political pathology that has become increasingly common in an era when an actually insurgent left is so remote from living memory and cargo-cult politics is so prominent</w:t>
      </w:r>
      <w:r w:rsidRPr="00421550">
        <w:rPr>
          <w:sz w:val="14"/>
        </w:rPr>
        <w:t xml:space="preserve">. </w:t>
      </w:r>
      <w:r w:rsidRPr="004368F2">
        <w:rPr>
          <w:rStyle w:val="StyleUnderline"/>
        </w:rPr>
        <w:t>Activists</w:t>
      </w:r>
      <w:r w:rsidRPr="00421550">
        <w:rPr>
          <w:sz w:val="14"/>
        </w:rPr>
        <w:t xml:space="preserve">, typically </w:t>
      </w:r>
      <w:r w:rsidRPr="00530EFE">
        <w:rPr>
          <w:rStyle w:val="StyleUnderline"/>
        </w:rPr>
        <w:t>without visible institutional connections</w:t>
      </w:r>
      <w:r w:rsidRPr="00421550">
        <w:rPr>
          <w:sz w:val="14"/>
        </w:rPr>
        <w:t xml:space="preserve">, </w:t>
      </w:r>
      <w:r w:rsidRPr="00530EFE">
        <w:rPr>
          <w:rStyle w:val="StyleUnderline"/>
        </w:rPr>
        <w:t>stage more or less flamboyant events that often evoke nostalgic associations with earlier insurgencies – civil rights/Black Power demonstrations, sit-ins, militant “street action,” even purely rhetorical appropriation of the phrase “general strike” as a reference that</w:t>
      </w:r>
      <w:r>
        <w:rPr>
          <w:rStyle w:val="StyleUnderline"/>
        </w:rPr>
        <w:t xml:space="preserve"> </w:t>
      </w:r>
      <w:r w:rsidRPr="00530EFE">
        <w:rPr>
          <w:rStyle w:val="StyleUnderline"/>
        </w:rPr>
        <w:t>sounds</w:t>
      </w:r>
      <w:r>
        <w:rPr>
          <w:rStyle w:val="StyleUnderline"/>
        </w:rPr>
        <w:t xml:space="preserve"> </w:t>
      </w:r>
      <w:r w:rsidRPr="00530EFE">
        <w:rPr>
          <w:rStyle w:val="StyleUnderline"/>
        </w:rPr>
        <w:t>appealingly militant, totally disconnected from any concrete practice</w:t>
      </w:r>
      <w:r w:rsidRPr="00421550">
        <w:rPr>
          <w:sz w:val="14"/>
        </w:rPr>
        <w:t xml:space="preserve">. </w:t>
      </w:r>
      <w:r w:rsidRPr="004368F2">
        <w:rPr>
          <w:rStyle w:val="StyleUnderline"/>
        </w:rPr>
        <w:t>Prior to BLM, Occupy and, more cynically, the Tea Party were the most highly publicized illustrations of this phenomenon, which is similar to an ad agency approach to movement-building</w:t>
      </w:r>
      <w:r w:rsidRPr="00421550">
        <w:rPr>
          <w:sz w:val="14"/>
        </w:rPr>
        <w:t xml:space="preserve">. </w:t>
      </w:r>
      <w:r w:rsidRPr="004368F2">
        <w:rPr>
          <w:rStyle w:val="Emphasis"/>
        </w:rPr>
        <w:t xml:space="preserve">The point of these performances is to project simulacra of popular insurgency, which then become justification for issuing press statements and manifestos </w:t>
      </w:r>
      <w:r w:rsidRPr="00530EFE">
        <w:rPr>
          <w:rStyle w:val="StyleUnderline"/>
        </w:rPr>
        <w:t xml:space="preserve">and, depending on the mood of the moment and skills of the operators, being recognized as spokespersons for the fictive movement. </w:t>
      </w:r>
      <w:r w:rsidRPr="004368F2">
        <w:rPr>
          <w:rStyle w:val="Emphasis"/>
        </w:rPr>
        <w:t>In the public interest world such groups are described as “astro-turf,” as contrasted to grassroots</w:t>
      </w:r>
      <w:r w:rsidRPr="00421550">
        <w:rPr>
          <w:sz w:val="14"/>
        </w:rPr>
        <w:t>.</w:t>
      </w:r>
      <w:r>
        <w:rPr>
          <w:sz w:val="14"/>
        </w:rPr>
        <w:t xml:space="preserve"> </w:t>
      </w:r>
      <w:r w:rsidRPr="004368F2">
        <w:rPr>
          <w:rStyle w:val="Emphasis"/>
        </w:rPr>
        <w:t>Proliferation of this Kabuki theater politics among leftists stems in part from the dialectic of desperation and wishful thinking that underlies the cargo-cult tendency</w:t>
      </w:r>
      <w:r w:rsidRPr="00421550">
        <w:rPr>
          <w:sz w:val="14"/>
        </w:rPr>
        <w:t xml:space="preserve">; </w:t>
      </w:r>
      <w:r w:rsidRPr="004368F2">
        <w:rPr>
          <w:rStyle w:val="Emphasis"/>
        </w:rPr>
        <w:t xml:space="preserve">it is commonly driven by an understandable sense of urgency </w:t>
      </w:r>
      <w:r w:rsidRPr="00530EFE">
        <w:rPr>
          <w:rStyle w:val="StyleUnderline"/>
        </w:rPr>
        <w:t xml:space="preserve">that the dangers facing us are so grave as to require some immediate action in response. </w:t>
      </w:r>
      <w:r w:rsidRPr="004368F2">
        <w:rPr>
          <w:rStyle w:val="Emphasis"/>
        </w:rPr>
        <w:t>That dialectic encourages immediatist fantasies as well as tendencies to define the direct goal of political action as exposing, or bearing witness against, injustice</w:t>
      </w:r>
      <w:r w:rsidRPr="00421550">
        <w:rPr>
          <w:sz w:val="14"/>
        </w:rPr>
        <w:t xml:space="preserve">. </w:t>
      </w:r>
      <w:r w:rsidRPr="004368F2">
        <w:rPr>
          <w:rStyle w:val="StyleUnderline"/>
        </w:rPr>
        <w:t>Occupy</w:t>
      </w:r>
      <w:r w:rsidRPr="00421550">
        <w:rPr>
          <w:sz w:val="14"/>
        </w:rPr>
        <w:t xml:space="preserve">, for instance, </w:t>
      </w:r>
      <w:r w:rsidRPr="004368F2">
        <w:rPr>
          <w:rStyle w:val="StyleUnderline"/>
        </w:rPr>
        <w:t>proceeded from premises</w:t>
      </w:r>
      <w:r w:rsidRPr="00421550">
        <w:rPr>
          <w:sz w:val="14"/>
        </w:rPr>
        <w:t xml:space="preserve"> at least overlapping a </w:t>
      </w:r>
      <w:r w:rsidRPr="004368F2">
        <w:rPr>
          <w:rStyle w:val="StyleUnderline"/>
        </w:rPr>
        <w:t>tendency I have described as the Myth of the Spark</w:t>
      </w:r>
      <w:r w:rsidRPr="00421550">
        <w:rPr>
          <w:sz w:val="14"/>
        </w:rPr>
        <w:t>,</w:t>
      </w:r>
      <w:r>
        <w:rPr>
          <w:sz w:val="14"/>
        </w:rPr>
        <w:t xml:space="preserve"> </w:t>
      </w:r>
      <w:r w:rsidRPr="004368F2">
        <w:rPr>
          <w:rStyle w:val="StyleUnderline"/>
        </w:rPr>
        <w:t>the notion that single events or dramatic acts can in themselves galvanize mass mobilization</w:t>
      </w:r>
      <w:r w:rsidRPr="00421550">
        <w:rPr>
          <w:sz w:val="14"/>
        </w:rPr>
        <w:t xml:space="preserve">. That was also the dream that too many enthusiasts crafted for themselves about the Sanders campaign. </w:t>
      </w:r>
      <w:r w:rsidRPr="004368F2">
        <w:rPr>
          <w:rStyle w:val="StyleUnderline"/>
        </w:rPr>
        <w:t>Fetishization of the power of social media feeds the fantasy that movement-building can be automatic and instantaneous</w:t>
      </w:r>
      <w:r w:rsidRPr="00421550">
        <w:rPr>
          <w:sz w:val="14"/>
        </w:rPr>
        <w:t xml:space="preserve">. </w:t>
      </w:r>
      <w:r w:rsidRPr="004368F2">
        <w:rPr>
          <w:rStyle w:val="StyleUnderline"/>
        </w:rPr>
        <w:t>That disposition is exacerbated in a context in which organizing as a project of deepening and broadening an actual base through building solidaristic relationships around shared interests is not part of an activistist culture in which radicalism is more posture and performance than strategic pursuit of a program</w:t>
      </w:r>
      <w:r w:rsidRPr="00421550">
        <w:rPr>
          <w:sz w:val="14"/>
        </w:rPr>
        <w:t>.</w:t>
      </w:r>
      <w:r>
        <w:rPr>
          <w:sz w:val="14"/>
        </w:rPr>
        <w:t xml:space="preserve"> </w:t>
      </w:r>
      <w:r w:rsidRPr="00530EFE">
        <w:rPr>
          <w:rStyle w:val="StyleUnderline"/>
        </w:rPr>
        <w:t xml:space="preserve">The strains of Trotskyism and anarchism popular in some activist quarters are drawn to </w:t>
      </w:r>
      <w:r w:rsidRPr="00530EFE">
        <w:rPr>
          <w:rStyle w:val="Emphasis"/>
        </w:rPr>
        <w:t>spontaneist and voluntarist approaches to politics</w:t>
      </w:r>
      <w:r w:rsidRPr="00530EFE">
        <w:rPr>
          <w:rStyle w:val="StyleUnderline"/>
        </w:rPr>
        <w:t>, which fit comfortably as well with the logic of insta-celebrity generated through Potemkin internet and social media campaigns.</w:t>
      </w:r>
      <w:r>
        <w:rPr>
          <w:sz w:val="14"/>
        </w:rPr>
        <w:t xml:space="preserve"> </w:t>
      </w:r>
      <w:r w:rsidRPr="00421550">
        <w:rPr>
          <w:sz w:val="14"/>
        </w:rPr>
        <w:t>From that perspective, one of the most revealing and chilling features of the BLM phenomenon has been the unself-conscious clarity with which Alicia Garza and other of its prominent personalities represent, and no doubt genuinely understand, crafting and projecting their individual personae as identical with advancing political objectives.</w:t>
      </w:r>
      <w:bookmarkStart w:id="0" w:name="foot_src_22-9888"/>
      <w:r w:rsidRPr="00421550">
        <w:rPr>
          <w:sz w:val="14"/>
        </w:rPr>
        <w:fldChar w:fldCharType="begin"/>
      </w:r>
      <w:r w:rsidRPr="00421550">
        <w:rPr>
          <w:sz w:val="14"/>
        </w:rPr>
        <w:instrText xml:space="preserve"> HYPERLINK "http://nonsite.org/editorial/splendors-and-miseries-of-the-antiracist-left-2" \l "foot_22-9888" </w:instrText>
      </w:r>
      <w:r w:rsidRPr="00421550">
        <w:rPr>
          <w:sz w:val="14"/>
        </w:rPr>
        <w:fldChar w:fldCharType="separate"/>
      </w:r>
      <w:r w:rsidRPr="00421550">
        <w:rPr>
          <w:sz w:val="14"/>
        </w:rPr>
        <w:t>22</w:t>
      </w:r>
      <w:r w:rsidRPr="00421550">
        <w:rPr>
          <w:sz w:val="14"/>
        </w:rPr>
        <w:fldChar w:fldCharType="end"/>
      </w:r>
      <w:bookmarkEnd w:id="0"/>
      <w:r>
        <w:rPr>
          <w:sz w:val="14"/>
        </w:rPr>
        <w:t xml:space="preserve"> </w:t>
      </w:r>
      <w:r w:rsidRPr="00421550">
        <w:rPr>
          <w:sz w:val="14"/>
        </w:rPr>
        <w:t xml:space="preserve">The potential for opportunism is great because the inertial material imperatives impel in that direction and unrestrained because the “movement” has no concrete constituency to which its spokespeople are accountable. What we get instead are shopworn calls to distinguish the really authentic BLM voices – i.e., what DeRay McKesson was until he wasn’t – from the fakers and hustlers and those who are genuinely grassroots from those who aren’t. So Birch and Heideman finger McKesson as epitomizing a “black professional class selling a desiccated form of opposition to racism as radical politics.” What distinguishes this “desiccated form of opposition to racism” from the good, radical anti-racism they insist is out there? The only clue we have is that McKesson embodies the former. Yet a year ago he embodied the latter! </w:t>
      </w:r>
      <w:r w:rsidRPr="004368F2">
        <w:rPr>
          <w:rStyle w:val="StyleUnderline"/>
        </w:rPr>
        <w:t>This kind of political differentiation grounded on claims to racial authenticity rehearses the product cycle in the hip-hop industry in the 1990s, in which an act started out packaged as authentic or hardcore, attained success and became crossover and thence became a target against which those that follow proclaim their own real authenticity</w:t>
      </w:r>
      <w:r w:rsidRPr="00421550">
        <w:rPr>
          <w:sz w:val="14"/>
        </w:rPr>
        <w:t xml:space="preserve">. </w:t>
      </w:r>
      <w:r w:rsidRPr="004368F2">
        <w:rPr>
          <w:rStyle w:val="StyleUnderline"/>
        </w:rPr>
        <w:t>This sort of politics is</w:t>
      </w:r>
      <w:r w:rsidRPr="00421550">
        <w:rPr>
          <w:sz w:val="14"/>
        </w:rPr>
        <w:t xml:space="preserve"> also, as we’ve seen at least </w:t>
      </w:r>
      <w:r w:rsidRPr="004368F2">
        <w:rPr>
          <w:rStyle w:val="Emphasis"/>
        </w:rPr>
        <w:t>since Black Power, a hustler’s paradise</w:t>
      </w:r>
      <w:r w:rsidRPr="00421550">
        <w:rPr>
          <w:sz w:val="14"/>
        </w:rPr>
        <w:t xml:space="preserve">. And </w:t>
      </w:r>
      <w:r w:rsidRPr="004368F2">
        <w:rPr>
          <w:rStyle w:val="Emphasis"/>
        </w:rPr>
        <w:t>all the millennial versions of New Age-y bullshit about leaderlessness and structurelessness obscure the fact that absence of organizational mechanisms of accountability enable anyone to say anything, or deny anything said, in the name of the “movement.”</w:t>
      </w:r>
      <w:r>
        <w:rPr>
          <w:rStyle w:val="Emphasis"/>
        </w:rPr>
        <w:t xml:space="preserve"> </w:t>
      </w:r>
      <w:r w:rsidRPr="004368F2">
        <w:rPr>
          <w:rStyle w:val="StyleUnderline"/>
        </w:rPr>
        <w:t>Overestimation of the political significance of protest and a related, all too familiar problem of confusing militancy and radicalism contribute to exaggerating the significance of eruptions like those associated with BLM</w:t>
      </w:r>
      <w:r w:rsidRPr="00421550">
        <w:rPr>
          <w:sz w:val="14"/>
        </w:rPr>
        <w:t xml:space="preserve">. </w:t>
      </w:r>
      <w:r w:rsidRPr="004368F2">
        <w:rPr>
          <w:rStyle w:val="Emphasis"/>
        </w:rPr>
        <w:t>Militancy is a posture; radicalism is linked to program for social transformation, and protests do not necessarily challenge power relations at all.</w:t>
      </w:r>
      <w:r w:rsidRPr="00421550">
        <w:rPr>
          <w:sz w:val="14"/>
        </w:rPr>
        <w:t xml:space="preserve"> In some ways, as political scientists have pointed out for generations, </w:t>
      </w:r>
      <w:r w:rsidRPr="004368F2">
        <w:rPr>
          <w:rStyle w:val="Emphasis"/>
        </w:rPr>
        <w:t>they can validate existing power relations insofar as they appeal to established authority to accommodate their demands and pursue more effective incorporation into extant governing coalitions</w:t>
      </w:r>
      <w:r w:rsidRPr="00421550">
        <w:rPr>
          <w:sz w:val="14"/>
        </w:rPr>
        <w:t>.</w:t>
      </w:r>
      <w:r>
        <w:rPr>
          <w:sz w:val="14"/>
        </w:rPr>
        <w:t xml:space="preserve"> </w:t>
      </w:r>
      <w:r w:rsidRPr="004368F2">
        <w:rPr>
          <w:rStyle w:val="StyleUnderline"/>
        </w:rPr>
        <w:t>Although they are so commonplace now that most people no doubt rehearse them unreflectively, presumptions that protest actions and militant postures are intrinsically radical or follow a natural trajectory leading them toward radicalism depend on the nostalgic wishful thinking and forms of fallacious reasoning I’ve already discussed.</w:t>
      </w:r>
      <w:r>
        <w:rPr>
          <w:rStyle w:val="StyleUnderline"/>
        </w:rPr>
        <w:t xml:space="preserve"> </w:t>
      </w:r>
      <w:r w:rsidRPr="00421550">
        <w:rPr>
          <w:sz w:val="14"/>
        </w:rPr>
        <w:t xml:space="preserve">But Birch and Heideman’s narrative is also plagued by their utter innocence of the history of the last half-century of black politics, which is truly astonishing, especially in light of their profound self-assuredness, though I suspect the former may be a key enabling condition for the latter. </w:t>
      </w:r>
      <w:r w:rsidRPr="004368F2">
        <w:rPr>
          <w:rStyle w:val="StyleUnderline"/>
        </w:rPr>
        <w:t>They show no knowledge or understanding of the relation of black political development to the growth of the large national, state, and local public-private anti-discrimination and diversity apparatus, or of the broader incorporation of black people into the various distributive regimes, market-based and not, that constitute and reproduce hegemonic neoliberalism</w:t>
      </w:r>
      <w:r w:rsidRPr="00421550">
        <w:rPr>
          <w:sz w:val="14"/>
        </w:rPr>
        <w:t>. At this moment, in one tiny illustration of this phenomenon, my mother is engaged in dealings with a black-owned or black-fronted firm – not clear whether it’s for-profit or a non-profit NGO — that is enmeshed in a web of boondoggles outsourced from the Road Home program that the state of Louisiana created and administers in concert with the federal Department of Housing and Urban Development to provide assistance to people who suffered property damage in Hurricanes Katrina and Rita.</w:t>
      </w:r>
      <w:r>
        <w:rPr>
          <w:sz w:val="14"/>
        </w:rPr>
        <w:t xml:space="preserve"> </w:t>
      </w:r>
      <w:r w:rsidRPr="00421550">
        <w:rPr>
          <w:sz w:val="14"/>
        </w:rPr>
        <w:t xml:space="preserve">Granted, the Road Home is an extraordinary policy intervention, and this is a trivial illustration. But this instance’s trivial and quotidian character is in a way the point. </w:t>
      </w:r>
      <w:r w:rsidRPr="00530EFE">
        <w:rPr>
          <w:rStyle w:val="StyleUnderline"/>
        </w:rPr>
        <w:t>This sort of public-private, outsourced, marketized or semi-marketized activity is a node in an ever-expanding and reorganizing array of opportunity structures generated through neoliberalism and that contribute to its legitimation as everyday reality</w:t>
      </w:r>
      <w:r w:rsidRPr="00421550">
        <w:rPr>
          <w:sz w:val="14"/>
        </w:rPr>
        <w:t xml:space="preserve">. More accurately, </w:t>
      </w:r>
      <w:r w:rsidRPr="004368F2">
        <w:rPr>
          <w:rStyle w:val="Emphasis"/>
        </w:rPr>
        <w:t>this activity and the individuals and organizations that participate in it</w:t>
      </w:r>
      <w:r>
        <w:rPr>
          <w:rStyle w:val="Emphasis"/>
        </w:rPr>
        <w:t xml:space="preserve"> </w:t>
      </w:r>
      <w:r w:rsidRPr="004368F2">
        <w:rPr>
          <w:rStyle w:val="Emphasis"/>
        </w:rPr>
        <w:t>constitute</w:t>
      </w:r>
      <w:r>
        <w:rPr>
          <w:rStyle w:val="Emphasis"/>
        </w:rPr>
        <w:t xml:space="preserve"> </w:t>
      </w:r>
      <w:r w:rsidRPr="004368F2">
        <w:rPr>
          <w:rStyle w:val="Emphasis"/>
        </w:rPr>
        <w:t>neoliberalization as an evolving political-economic, cultural and ideological order</w:t>
      </w:r>
      <w:r w:rsidRPr="00421550">
        <w:rPr>
          <w:sz w:val="14"/>
        </w:rPr>
        <w:t xml:space="preserve">. </w:t>
      </w:r>
      <w:r w:rsidRPr="004368F2">
        <w:rPr>
          <w:rStyle w:val="StyleUnderline"/>
        </w:rPr>
        <w:t>People reproduce their material existence, not to mention pursue the entrepreneurial dreams that attest to the extent of Thatcherite ideological victory, through such nooks and crevices in the social administrative apparatus, whose public and private extrusions become ever more difficult to disentangle</w:t>
      </w:r>
      <w:r w:rsidRPr="00421550">
        <w:rPr>
          <w:sz w:val="14"/>
        </w:rPr>
        <w:t>.</w:t>
      </w:r>
      <w:r>
        <w:rPr>
          <w:sz w:val="14"/>
        </w:rPr>
        <w:t xml:space="preserve"> </w:t>
      </w:r>
      <w:r w:rsidRPr="00421550">
        <w:rPr>
          <w:sz w:val="14"/>
        </w:rPr>
        <w:t xml:space="preserve">At the same time, </w:t>
      </w:r>
      <w:r w:rsidRPr="004368F2">
        <w:rPr>
          <w:rStyle w:val="Emphasis"/>
        </w:rPr>
        <w:t>those structures and processes of neoliberalization are enmeshed with evolving black politics</w:t>
      </w:r>
      <w:r w:rsidRPr="00421550">
        <w:rPr>
          <w:sz w:val="14"/>
        </w:rPr>
        <w:t xml:space="preserve">. </w:t>
      </w:r>
      <w:r w:rsidRPr="004368F2">
        <w:rPr>
          <w:rStyle w:val="Emphasis"/>
        </w:rPr>
        <w:t>The fact is that black people not only have access to these opportunity structures; they also participate in the processes that generate, shape, and legitimize them</w:t>
      </w:r>
      <w:r w:rsidRPr="00421550">
        <w:rPr>
          <w:sz w:val="14"/>
        </w:rPr>
        <w:t xml:space="preserve">. </w:t>
      </w:r>
      <w:r w:rsidRPr="00530EFE">
        <w:rPr>
          <w:rStyle w:val="StyleUnderline"/>
        </w:rPr>
        <w:t>The ambiguous relations of many prominent BLM figures and other black antiracist voices to the corporate and nonprofit interests that drive the assault on public goods and working people’s living standards underscore the class contradictions that antiracist politics papers over.</w:t>
      </w:r>
      <w:r>
        <w:rPr>
          <w:rStyle w:val="StyleUnderline"/>
        </w:rPr>
        <w:t xml:space="preserve"> </w:t>
      </w:r>
      <w:r w:rsidRPr="00421550">
        <w:rPr>
          <w:sz w:val="14"/>
        </w:rPr>
        <w:t>The black political regime that emerged out of contestation and negotiation over the terms on which the victories of the 1960s would be consolidated institutionally was rooted from its inception in the dynamics simultaneously articulating market-driven pro-growth politics from the municipal level through national Democratic politics.</w:t>
      </w:r>
      <w:bookmarkStart w:id="1" w:name="foot_src_25-9888"/>
      <w:r w:rsidRPr="00421550">
        <w:rPr>
          <w:sz w:val="14"/>
        </w:rPr>
        <w:fldChar w:fldCharType="begin"/>
      </w:r>
      <w:r w:rsidRPr="00421550">
        <w:rPr>
          <w:sz w:val="14"/>
        </w:rPr>
        <w:instrText xml:space="preserve"> HYPERLINK "http://nonsite.org/editorial/splendors-and-miseries-of-the-antiracist-left-2" \l "foot_25-9888" </w:instrText>
      </w:r>
      <w:r w:rsidRPr="00421550">
        <w:rPr>
          <w:sz w:val="14"/>
        </w:rPr>
        <w:fldChar w:fldCharType="separate"/>
      </w:r>
      <w:r w:rsidRPr="00421550">
        <w:rPr>
          <w:sz w:val="14"/>
        </w:rPr>
        <w:t>25</w:t>
      </w:r>
      <w:r w:rsidRPr="00421550">
        <w:rPr>
          <w:sz w:val="14"/>
        </w:rPr>
        <w:fldChar w:fldCharType="end"/>
      </w:r>
      <w:bookmarkEnd w:id="1"/>
      <w:r>
        <w:rPr>
          <w:sz w:val="14"/>
        </w:rPr>
        <w:t xml:space="preserve"> </w:t>
      </w:r>
      <w:r w:rsidRPr="004368F2">
        <w:rPr>
          <w:rStyle w:val="StyleUnderline"/>
        </w:rPr>
        <w:t>It is not simply that the center of gravity of black politics accommodated to the regime of regressive redistribution and punitive social policy as it took shape and became hegemonic</w:t>
      </w:r>
      <w:r w:rsidRPr="00421550">
        <w:rPr>
          <w:sz w:val="14"/>
        </w:rPr>
        <w:t xml:space="preserve">. </w:t>
      </w:r>
      <w:r w:rsidRPr="004368F2">
        <w:rPr>
          <w:rStyle w:val="Emphasis"/>
        </w:rPr>
        <w:t>Race</w:t>
      </w:r>
      <w:r w:rsidRPr="00530EFE">
        <w:rPr>
          <w:rStyle w:val="StyleUnderline"/>
        </w:rPr>
        <w:t xml:space="preserve">-conscious black political discourse and practice, grounded on underclass ideology and a sharply class-skewed communitarian </w:t>
      </w:r>
      <w:bookmarkStart w:id="2" w:name="foot_src_26-9888"/>
      <w:r w:rsidRPr="00530EFE">
        <w:rPr>
          <w:rStyle w:val="StyleUnderline"/>
        </w:rPr>
        <w:t>rhetoric of uplift and self-help</w:t>
      </w:r>
      <w:bookmarkEnd w:id="2"/>
      <w:r>
        <w:rPr>
          <w:rStyle w:val="StyleUnderline"/>
        </w:rPr>
        <w:t xml:space="preserve"> </w:t>
      </w:r>
      <w:r w:rsidRPr="00530EFE">
        <w:rPr>
          <w:rStyle w:val="StyleUnderline"/>
        </w:rPr>
        <w:t>and racial redistribution – anti-disparitarianism — as the crucial metric of social justice helped to define the left wing of Democratic neoliberalism over the 1980s and 1990s</w:t>
      </w:r>
      <w:r w:rsidRPr="00421550">
        <w:rPr>
          <w:sz w:val="14"/>
        </w:rPr>
        <w:t xml:space="preserve">. Moreover, </w:t>
      </w:r>
      <w:r w:rsidRPr="004368F2">
        <w:rPr>
          <w:rStyle w:val="StyleUnderline"/>
        </w:rPr>
        <w:t>black people participate as active and committed agents in the processes of neoliberalization, public and private – charterization of public education, devolution and outsourcing of the social service sector, direct and indirect attacks on public goods and labor standards in the name of individual enterprise</w:t>
      </w:r>
      <w:r w:rsidRPr="00421550">
        <w:rPr>
          <w:sz w:val="14"/>
        </w:rPr>
        <w:t xml:space="preserve"> (e.g., </w:t>
      </w:r>
      <w:r w:rsidRPr="004368F2">
        <w:rPr>
          <w:rStyle w:val="StyleUnderline"/>
        </w:rPr>
        <w:t>Uber, which openly promotes itself as providing opportunities for black Americans</w:t>
      </w:r>
      <w:r w:rsidRPr="00421550">
        <w:rPr>
          <w:sz w:val="14"/>
        </w:rPr>
        <w:t xml:space="preserve">) </w:t>
      </w:r>
      <w:r w:rsidRPr="004368F2">
        <w:rPr>
          <w:rStyle w:val="StyleUnderline"/>
        </w:rPr>
        <w:t>or “community development,” private contracting at all levels, including the rent-intensifying real estate development that is unhelpfully called gentrification</w:t>
      </w:r>
      <w:r w:rsidRPr="00421550">
        <w:rPr>
          <w:sz w:val="14"/>
        </w:rPr>
        <w:t xml:space="preserve">. </w:t>
      </w:r>
      <w:r w:rsidRPr="00530EFE">
        <w:rPr>
          <w:rStyle w:val="StyleUnderline"/>
        </w:rPr>
        <w:t>Any serious left critique of black politics has to take those dynamics into account and must proceed from examining the actual complexities and contradictions, including class contradictions, in contemporary black political life</w:t>
      </w:r>
      <w:r w:rsidRPr="004368F2">
        <w:rPr>
          <w:rStyle w:val="Emphasis"/>
        </w:rPr>
        <w:t>.</w:t>
      </w:r>
      <w:r>
        <w:rPr>
          <w:rStyle w:val="Emphasis"/>
        </w:rPr>
        <w:t xml:space="preserve"> </w:t>
      </w:r>
      <w:r w:rsidRPr="00421550">
        <w:rPr>
          <w:sz w:val="14"/>
        </w:rPr>
        <w:t>That is why my colleagues and I who authored “On the End(s) of Black Politics” singled out as problematic “the conceptual and political confusion that underwrites the very idea of a Black Freedom Movement.”</w:t>
      </w:r>
      <w:r>
        <w:rPr>
          <w:sz w:val="14"/>
        </w:rPr>
        <w:t xml:space="preserve"> </w:t>
      </w:r>
      <w:r w:rsidRPr="00530EFE">
        <w:rPr>
          <w:rStyle w:val="StyleUnderline"/>
        </w:rPr>
        <w:t>Formulations like Black Freedom Movement and Black Liberation Struggle suffer from the circularity problem: they posit what needs to be demonstrated through historical and political analysis. This is not simply a formal flaw. Those formulations impose an idealist coherence, what is in effect a racial supra-consciousness or the teleological equivalent of a vanguard party, that obscures the history of political differentiation among black Americans and its significance for understanding both past and present. They posit a transcendent goal – empty signifiers like “freedom,” “liberation,” or “self-determination”</w:t>
      </w:r>
      <w:r w:rsidRPr="00421550">
        <w:rPr>
          <w:sz w:val="14"/>
        </w:rPr>
        <w:t xml:space="preserve"> — </w:t>
      </w:r>
      <w:r w:rsidRPr="00530EFE">
        <w:rPr>
          <w:rStyle w:val="StyleUnderline"/>
        </w:rPr>
        <w:t xml:space="preserve">that most crucially unites and defines black Americans’ political aspirations. This </w:t>
      </w:r>
      <w:r w:rsidRPr="00530EFE">
        <w:rPr>
          <w:rStyle w:val="Emphasis"/>
        </w:rPr>
        <w:t>presumption that a deeper racial truth</w:t>
      </w:r>
      <w:r w:rsidRPr="00530EFE">
        <w:rPr>
          <w:rStyle w:val="StyleUnderline"/>
        </w:rPr>
        <w:t xml:space="preserve">, </w:t>
      </w:r>
      <w:r w:rsidRPr="00530EFE">
        <w:rPr>
          <w:rStyle w:val="Emphasis"/>
        </w:rPr>
        <w:t>constant across historical and social contexts</w:t>
      </w:r>
      <w:r w:rsidRPr="00530EFE">
        <w:rPr>
          <w:rStyle w:val="StyleUnderline"/>
        </w:rPr>
        <w:t xml:space="preserve">, guides black politics requires diminishing the significance, and often enough </w:t>
      </w:r>
      <w:r w:rsidRPr="00565595">
        <w:rPr>
          <w:rStyle w:val="Emphasis"/>
        </w:rPr>
        <w:t>necessitates the procrustean erasure, of the historical specificity of political dynamics</w:t>
      </w:r>
      <w:r w:rsidRPr="00530EFE">
        <w:rPr>
          <w:rStyle w:val="StyleUnderline"/>
        </w:rPr>
        <w:t xml:space="preserve"> involving black Americans at any moment in order to sustain the teleological narrative of fundamental continuity.</w:t>
      </w:r>
      <w:r>
        <w:rPr>
          <w:rStyle w:val="StyleUnderline"/>
        </w:rPr>
        <w:t xml:space="preserve"> </w:t>
      </w:r>
      <w:r w:rsidRPr="00530EFE">
        <w:rPr>
          <w:rStyle w:val="StyleUnderline"/>
        </w:rPr>
        <w:t xml:space="preserve">This problem and its counterproductive implications are apparent in the </w:t>
      </w:r>
      <w:r w:rsidRPr="00530EFE">
        <w:rPr>
          <w:rStyle w:val="Emphasis"/>
        </w:rPr>
        <w:t>many versions of tortured analogy</w:t>
      </w:r>
      <w:r w:rsidRPr="00421550">
        <w:rPr>
          <w:sz w:val="14"/>
        </w:rPr>
        <w:t xml:space="preserve"> – e.g., “new Jim Crow” – </w:t>
      </w:r>
      <w:r w:rsidRPr="00530EFE">
        <w:rPr>
          <w:rStyle w:val="Emphasis"/>
        </w:rPr>
        <w:t>purported</w:t>
      </w:r>
      <w:r w:rsidRPr="00530EFE">
        <w:rPr>
          <w:rStyle w:val="StyleUnderline"/>
        </w:rPr>
        <w:t xml:space="preserve">, ever more </w:t>
      </w:r>
      <w:r w:rsidRPr="00530EFE">
        <w:rPr>
          <w:rStyle w:val="Emphasis"/>
        </w:rPr>
        <w:t>convolutedly</w:t>
      </w:r>
      <w:r w:rsidRPr="00530EFE">
        <w:rPr>
          <w:rStyle w:val="StyleUnderline"/>
        </w:rPr>
        <w:t xml:space="preserve">, to </w:t>
      </w:r>
      <w:r w:rsidRPr="00530EFE">
        <w:rPr>
          <w:rStyle w:val="Emphasis"/>
        </w:rPr>
        <w:t>fit contemporary racial disparities into reductionist narratives</w:t>
      </w:r>
      <w:r w:rsidRPr="00530EFE">
        <w:rPr>
          <w:rStyle w:val="StyleUnderline"/>
        </w:rPr>
        <w:t xml:space="preserve"> that reify the white supremacist ideology and practice hegemonic at the end of the nineteenth century and beginning of the twentieth as the essential normative center of gravity of American politics and thus the source of racial disparities in the present. This </w:t>
      </w:r>
      <w:r w:rsidRPr="00530EFE">
        <w:rPr>
          <w:rStyle w:val="Emphasis"/>
        </w:rPr>
        <w:t>interpretive commitment hinges on a fundamentally static view of race</w:t>
      </w:r>
      <w:r w:rsidRPr="00530EFE">
        <w:rPr>
          <w:rStyle w:val="StyleUnderline"/>
        </w:rPr>
        <w:t xml:space="preserve">/racism and the </w:t>
      </w:r>
      <w:r w:rsidRPr="00530EFE">
        <w:rPr>
          <w:rStyle w:val="Emphasis"/>
        </w:rPr>
        <w:t>primacy of its social power</w:t>
      </w:r>
      <w:r w:rsidRPr="00421550">
        <w:rPr>
          <w:sz w:val="14"/>
        </w:rPr>
        <w:t xml:space="preserve">. Which is to say, </w:t>
      </w:r>
      <w:r w:rsidRPr="00530EFE">
        <w:rPr>
          <w:rStyle w:val="Emphasis"/>
        </w:rPr>
        <w:t>this view of race’s primordial force</w:t>
      </w:r>
      <w:r w:rsidRPr="00421550">
        <w:rPr>
          <w:sz w:val="14"/>
        </w:rPr>
        <w:t xml:space="preserve"> – uniting top-shelf racists like Madison Grant and Charles Murray with earnest anti-racists like Birch and Heideman – </w:t>
      </w:r>
      <w:r w:rsidRPr="004368F2">
        <w:rPr>
          <w:rStyle w:val="StyleUnderline"/>
        </w:rPr>
        <w:t xml:space="preserve">may </w:t>
      </w:r>
      <w:r w:rsidRPr="00530EFE">
        <w:rPr>
          <w:rStyle w:val="Emphasis"/>
        </w:rPr>
        <w:t>be the one thing in the last century that really hasn’t changed</w:t>
      </w:r>
      <w:r w:rsidRPr="00421550">
        <w:rPr>
          <w:sz w:val="14"/>
        </w:rPr>
        <w:t xml:space="preserve">. In response to </w:t>
      </w:r>
      <w:r w:rsidRPr="00530EFE">
        <w:rPr>
          <w:rStyle w:val="StyleUnderline"/>
        </w:rPr>
        <w:t>these increasingly tortured attempts to preserve monocausal narratives stressing the centrality of racism</w:t>
      </w:r>
      <w:r w:rsidRPr="00421550">
        <w:rPr>
          <w:sz w:val="14"/>
        </w:rPr>
        <w:t xml:space="preserve"> in explaining apparent inequalities, Chowkwanyun and I observe that “they</w:t>
      </w:r>
      <w:r w:rsidRPr="004368F2">
        <w:rPr>
          <w:rStyle w:val="StyleUnderline"/>
        </w:rPr>
        <w:t xml:space="preserve"> bring to mind Kuhn’s account of attempts to accommodate mounting anomalies to salvage an interpretive paradigm in danger of crumbling under a crisis of authority</w:t>
      </w:r>
      <w:r w:rsidRPr="00421550">
        <w:rPr>
          <w:sz w:val="14"/>
        </w:rPr>
        <w:t>.”</w:t>
      </w:r>
      <w:bookmarkStart w:id="3" w:name="foot_src_28-9888"/>
      <w:r w:rsidRPr="00421550">
        <w:rPr>
          <w:sz w:val="14"/>
        </w:rPr>
        <w:fldChar w:fldCharType="begin"/>
      </w:r>
      <w:r w:rsidRPr="00421550">
        <w:rPr>
          <w:sz w:val="14"/>
        </w:rPr>
        <w:instrText xml:space="preserve"> HYPERLINK "http://nonsite.org/editorial/splendors-and-miseries-of-the-antiracist-left-2" \l "foot_28-9888" </w:instrText>
      </w:r>
      <w:r w:rsidRPr="00421550">
        <w:rPr>
          <w:sz w:val="14"/>
        </w:rPr>
        <w:fldChar w:fldCharType="separate"/>
      </w:r>
      <w:r w:rsidRPr="00421550">
        <w:rPr>
          <w:sz w:val="14"/>
        </w:rPr>
        <w:t>28</w:t>
      </w:r>
      <w:r w:rsidRPr="00421550">
        <w:rPr>
          <w:sz w:val="14"/>
        </w:rPr>
        <w:fldChar w:fldCharType="end"/>
      </w:r>
      <w:bookmarkEnd w:id="3"/>
      <w:r>
        <w:rPr>
          <w:sz w:val="14"/>
        </w:rPr>
        <w:t xml:space="preserve"> </w:t>
      </w:r>
      <w:r w:rsidRPr="004368F2">
        <w:rPr>
          <w:rStyle w:val="StyleUnderline"/>
        </w:rPr>
        <w:t>The further away we move from conditions under which black Americans confronted officially enforced and tolerated subordination and discrimination on openly and directly racial grounds, the more Rube Goldberg-ish arguments that “racism” nonetheless remains the fundamentally causal force determining black Americans’ and other nonwhite groups’ life chances must become</w:t>
      </w:r>
      <w:r w:rsidRPr="00421550">
        <w:rPr>
          <w:sz w:val="14"/>
        </w:rPr>
        <w:t xml:space="preserve">. As I have argued, </w:t>
      </w:r>
      <w:r w:rsidRPr="00530EFE">
        <w:rPr>
          <w:rStyle w:val="StyleUnderline"/>
        </w:rPr>
        <w:t>a key effect of that commitment to race-first political interpretation is to shift the fulcrum of debate from examination of the discrete, contextually specific dynamics that reproduce inequalities to the label we must attach to them</w:t>
      </w:r>
      <w:r w:rsidRPr="00421550">
        <w:rPr>
          <w:rStyle w:val="StyleUnderline"/>
          <w:sz w:val="14"/>
          <w:u w:val="none"/>
        </w:rPr>
        <w:t>.</w:t>
      </w:r>
    </w:p>
    <w:p w:rsidR="00C46518" w:rsidRDefault="00C46518" w:rsidP="00C46518">
      <w:pPr>
        <w:pStyle w:val="Heading4"/>
      </w:pPr>
      <w:r>
        <w:t xml:space="preserve">The combination of performative politics, a withdrawal from mundane politics, and the notion that blackness is a primordial social force have three bulwarks of radical politics for decades --- so their aff isn’t inherent --- but the combined effect of these politics has been a withdrawal from explicit centralized political organization, which has ensured the triumph of neoliberalism </w:t>
      </w:r>
    </w:p>
    <w:p w:rsidR="00C46518" w:rsidRDefault="00C46518" w:rsidP="00C46518">
      <w:r w:rsidRPr="0099241F">
        <w:rPr>
          <w:b/>
        </w:rPr>
        <w:t>Reed 17</w:t>
      </w:r>
      <w:r>
        <w:t xml:space="preserve"> [Adolph Reed, Jr., professor of political science at the University of Pennsylvania, specializing in race and American politics, “Revolution as ‘National Liberation’: the origins of neoliberal antiracism,” </w:t>
      </w:r>
      <w:r w:rsidRPr="0099241F">
        <w:rPr>
          <w:i/>
        </w:rPr>
        <w:t>Socialist Register 2017: Rethinking Revolution</w:t>
      </w:r>
      <w:r>
        <w:rPr>
          <w:i/>
        </w:rPr>
        <w:t xml:space="preserve">, </w:t>
      </w:r>
      <w:hyperlink r:id="rId12" w:history="1">
        <w:r w:rsidRPr="0099241F">
          <w:rPr>
            <w:rStyle w:val="Hyperlink"/>
          </w:rPr>
          <w:t>https://monthlyreview.org/product/socialist_register_2017/</w:t>
        </w:r>
      </w:hyperlink>
      <w:r w:rsidRPr="0099241F">
        <w:t>]</w:t>
      </w:r>
    </w:p>
    <w:p w:rsidR="00C46518" w:rsidRPr="002C4082" w:rsidRDefault="00C46518" w:rsidP="00C46518">
      <w:pPr>
        <w:rPr>
          <w:rStyle w:val="StyleUnderline"/>
        </w:rPr>
      </w:pPr>
    </w:p>
    <w:p w:rsidR="00C46518" w:rsidRDefault="00C46518" w:rsidP="00C46518">
      <w:r w:rsidRPr="00156EAE">
        <w:rPr>
          <w:rStyle w:val="StyleUnderline"/>
          <w:highlight w:val="yellow"/>
        </w:rPr>
        <w:t>Because</w:t>
      </w:r>
      <w:r w:rsidRPr="002C4082">
        <w:rPr>
          <w:rStyle w:val="StyleUnderline"/>
        </w:rPr>
        <w:t xml:space="preserve"> black </w:t>
      </w:r>
      <w:r w:rsidRPr="00156EAE">
        <w:rPr>
          <w:rStyle w:val="StyleUnderline"/>
          <w:highlight w:val="yellow"/>
        </w:rPr>
        <w:t>radicals never had the</w:t>
      </w:r>
      <w:r w:rsidRPr="002C4082">
        <w:rPr>
          <w:sz w:val="16"/>
        </w:rPr>
        <w:t xml:space="preserve"> political </w:t>
      </w:r>
      <w:r w:rsidRPr="00156EAE">
        <w:rPr>
          <w:rStyle w:val="StyleUnderline"/>
          <w:highlight w:val="yellow"/>
        </w:rPr>
        <w:t>capacity to challenge for</w:t>
      </w:r>
      <w:r w:rsidRPr="002C4082">
        <w:rPr>
          <w:sz w:val="16"/>
        </w:rPr>
        <w:t xml:space="preserve"> state power or </w:t>
      </w:r>
      <w:r w:rsidRPr="00156EAE">
        <w:rPr>
          <w:rStyle w:val="StyleUnderline"/>
          <w:highlight w:val="yellow"/>
        </w:rPr>
        <w:t>a broad</w:t>
      </w:r>
      <w:r w:rsidRPr="002C4082">
        <w:rPr>
          <w:rStyle w:val="StyleUnderline"/>
        </w:rPr>
        <w:t xml:space="preserve"> </w:t>
      </w:r>
      <w:r w:rsidRPr="002C4082">
        <w:rPr>
          <w:sz w:val="16"/>
        </w:rPr>
        <w:t>and deep</w:t>
      </w:r>
      <w:r w:rsidRPr="002C4082">
        <w:rPr>
          <w:rStyle w:val="StyleUnderline"/>
        </w:rPr>
        <w:t xml:space="preserve"> popular </w:t>
      </w:r>
      <w:r w:rsidRPr="00156EAE">
        <w:rPr>
          <w:rStyle w:val="StyleUnderline"/>
          <w:highlight w:val="yellow"/>
        </w:rPr>
        <w:t>base</w:t>
      </w:r>
      <w:r w:rsidRPr="002C4082">
        <w:rPr>
          <w:sz w:val="16"/>
        </w:rPr>
        <w:t xml:space="preserve">, the movement’s class </w:t>
      </w:r>
      <w:r w:rsidRPr="002C4082">
        <w:rPr>
          <w:rStyle w:val="StyleUnderline"/>
        </w:rPr>
        <w:t>tensions seldom surfaced in</w:t>
      </w:r>
      <w:r w:rsidRPr="002C4082">
        <w:rPr>
          <w:sz w:val="16"/>
        </w:rPr>
        <w:t xml:space="preserve"> </w:t>
      </w:r>
      <w:r w:rsidRPr="002C4082">
        <w:rPr>
          <w:rStyle w:val="StyleUnderline"/>
        </w:rPr>
        <w:t>political debate</w:t>
      </w:r>
      <w:r w:rsidRPr="002C4082">
        <w:rPr>
          <w:sz w:val="16"/>
        </w:rPr>
        <w:t xml:space="preserve">. By the mid-1960s </w:t>
      </w:r>
      <w:r w:rsidRPr="002C4082">
        <w:rPr>
          <w:rStyle w:val="StyleUnderline"/>
        </w:rPr>
        <w:t xml:space="preserve">the racial-democratic tendency’s cultural force and </w:t>
      </w:r>
      <w:r w:rsidRPr="00156EAE">
        <w:rPr>
          <w:rStyle w:val="StyleUnderline"/>
          <w:highlight w:val="yellow"/>
        </w:rPr>
        <w:t>institutional clout</w:t>
      </w:r>
      <w:r w:rsidRPr="002C4082">
        <w:rPr>
          <w:sz w:val="16"/>
        </w:rPr>
        <w:t xml:space="preserve"> – including its incorporation within postwar liberalism – had </w:t>
      </w:r>
      <w:r w:rsidRPr="00156EAE">
        <w:rPr>
          <w:rStyle w:val="StyleUnderline"/>
          <w:highlight w:val="yellow"/>
        </w:rPr>
        <w:t>made</w:t>
      </w:r>
      <w:r w:rsidRPr="002C4082">
        <w:rPr>
          <w:rStyle w:val="StyleUnderline"/>
        </w:rPr>
        <w:t xml:space="preserve"> its commitment to </w:t>
      </w:r>
      <w:r w:rsidRPr="00156EAE">
        <w:rPr>
          <w:rStyle w:val="StyleUnderline"/>
          <w:highlight w:val="yellow"/>
        </w:rPr>
        <w:t>racial redistribution</w:t>
      </w:r>
      <w:r w:rsidRPr="002C4082">
        <w:rPr>
          <w:rStyle w:val="StyleUnderline"/>
        </w:rPr>
        <w:t xml:space="preserve"> practically </w:t>
      </w:r>
      <w:r w:rsidRPr="00156EAE">
        <w:rPr>
          <w:rStyle w:val="StyleUnderline"/>
          <w:highlight w:val="yellow"/>
        </w:rPr>
        <w:t>hegemonic as the standard of justice</w:t>
      </w:r>
      <w:r w:rsidRPr="002C4082">
        <w:rPr>
          <w:rStyle w:val="StyleUnderline"/>
        </w:rPr>
        <w:t xml:space="preserve"> and equality for black Americans</w:t>
      </w:r>
      <w:r w:rsidRPr="002C4082">
        <w:rPr>
          <w:sz w:val="16"/>
        </w:rPr>
        <w:t xml:space="preserve">. In retrospect, that moment marked the birth of antiracism as a claim to a discrete politics. The ambiguity and murkiness in black popular front radicalism regarding intra-racial class dynamics undercut the ability of social-democratic advocates to mount appropriate critical responses. For the most part, </w:t>
      </w:r>
      <w:r w:rsidRPr="002C4082">
        <w:rPr>
          <w:rStyle w:val="StyleUnderline"/>
        </w:rPr>
        <w:t xml:space="preserve">such </w:t>
      </w:r>
      <w:r w:rsidRPr="00156EAE">
        <w:rPr>
          <w:rStyle w:val="StyleUnderline"/>
          <w:highlight w:val="yellow"/>
        </w:rPr>
        <w:t xml:space="preserve">advocates also </w:t>
      </w:r>
      <w:r w:rsidRPr="00156EAE">
        <w:rPr>
          <w:rStyle w:val="Emphasis"/>
          <w:highlight w:val="yellow"/>
        </w:rPr>
        <w:t>fell back on a</w:t>
      </w:r>
      <w:r w:rsidRPr="002C4082">
        <w:rPr>
          <w:rStyle w:val="Emphasis"/>
        </w:rPr>
        <w:t xml:space="preserve"> </w:t>
      </w:r>
      <w:r w:rsidRPr="00156EAE">
        <w:rPr>
          <w:rStyle w:val="Emphasis"/>
          <w:highlight w:val="yellow"/>
        </w:rPr>
        <w:t>discourse of racial authenticity</w:t>
      </w:r>
      <w:r w:rsidRPr="002C4082">
        <w:rPr>
          <w:sz w:val="16"/>
        </w:rPr>
        <w:t xml:space="preserve"> </w:t>
      </w:r>
      <w:r w:rsidRPr="002C4082">
        <w:rPr>
          <w:rStyle w:val="StyleUnderline"/>
        </w:rPr>
        <w:t>and objections that the strategies</w:t>
      </w:r>
      <w:r w:rsidRPr="002C4082">
        <w:rPr>
          <w:sz w:val="16"/>
        </w:rPr>
        <w:t xml:space="preserve"> and objectives </w:t>
      </w:r>
      <w:r w:rsidRPr="002C4082">
        <w:rPr>
          <w:rStyle w:val="StyleUnderline"/>
        </w:rPr>
        <w:t>of the emerging political class did not properly represent the interests of the ‘community’ or the ‘people’.</w:t>
      </w:r>
      <w:r>
        <w:rPr>
          <w:rStyle w:val="StyleUnderline"/>
        </w:rPr>
        <w:t xml:space="preserve"> </w:t>
      </w:r>
      <w:r w:rsidRPr="002C4082">
        <w:rPr>
          <w:sz w:val="16"/>
        </w:rPr>
        <w:t xml:space="preserve">The conceptual limitations imposed by </w:t>
      </w:r>
      <w:r w:rsidRPr="00156EAE">
        <w:rPr>
          <w:rStyle w:val="StyleUnderline"/>
          <w:highlight w:val="yellow"/>
        </w:rPr>
        <w:t xml:space="preserve">that </w:t>
      </w:r>
      <w:r w:rsidRPr="00156EAE">
        <w:rPr>
          <w:rStyle w:val="Emphasis"/>
          <w:highlight w:val="yellow"/>
        </w:rPr>
        <w:t>fetishized racial populism</w:t>
      </w:r>
      <w:r w:rsidRPr="002C4082">
        <w:rPr>
          <w:sz w:val="16"/>
        </w:rPr>
        <w:t xml:space="preserve"> testified to and </w:t>
      </w:r>
      <w:r w:rsidRPr="00156EAE">
        <w:rPr>
          <w:rStyle w:val="Emphasis"/>
          <w:highlight w:val="yellow"/>
        </w:rPr>
        <w:t>reinforced</w:t>
      </w:r>
      <w:r w:rsidRPr="002C4082">
        <w:rPr>
          <w:rStyle w:val="StyleUnderline"/>
        </w:rPr>
        <w:t xml:space="preserve"> </w:t>
      </w:r>
      <w:r w:rsidRPr="00156EAE">
        <w:rPr>
          <w:rStyle w:val="StyleUnderline"/>
          <w:highlight w:val="yellow"/>
        </w:rPr>
        <w:t>professional</w:t>
      </w:r>
      <w:r w:rsidRPr="002C4082">
        <w:rPr>
          <w:rStyle w:val="StyleUnderline"/>
        </w:rPr>
        <w:t>-</w:t>
      </w:r>
      <w:r w:rsidRPr="00156EAE">
        <w:rPr>
          <w:rStyle w:val="StyleUnderline"/>
          <w:highlight w:val="yellow"/>
        </w:rPr>
        <w:t xml:space="preserve">managerial class </w:t>
      </w:r>
      <w:r w:rsidRPr="00156EAE">
        <w:rPr>
          <w:rStyle w:val="Emphasis"/>
          <w:highlight w:val="yellow"/>
        </w:rPr>
        <w:t>hegemony in black politics</w:t>
      </w:r>
      <w:r w:rsidRPr="002C4082">
        <w:rPr>
          <w:sz w:val="16"/>
        </w:rPr>
        <w:t xml:space="preserve">. Partly from ideological purblindness, partly from material imperatives, </w:t>
      </w:r>
      <w:r w:rsidRPr="002C4082">
        <w:rPr>
          <w:rStyle w:val="StyleUnderline"/>
        </w:rPr>
        <w:t xml:space="preserve">the expressions of </w:t>
      </w:r>
      <w:r w:rsidRPr="00156EAE">
        <w:rPr>
          <w:rStyle w:val="StyleUnderline"/>
          <w:highlight w:val="yellow"/>
        </w:rPr>
        <w:t>political radicalism that purported to dissent from</w:t>
      </w:r>
      <w:r w:rsidRPr="002C4082">
        <w:rPr>
          <w:rStyle w:val="StyleUnderline"/>
        </w:rPr>
        <w:t xml:space="preserve"> the consolidating new </w:t>
      </w:r>
      <w:r w:rsidRPr="00156EAE">
        <w:rPr>
          <w:rStyle w:val="StyleUnderline"/>
          <w:highlight w:val="yellow"/>
        </w:rPr>
        <w:t>black</w:t>
      </w:r>
      <w:r w:rsidRPr="002C4082">
        <w:rPr>
          <w:rStyle w:val="StyleUnderline"/>
        </w:rPr>
        <w:t xml:space="preserve"> class</w:t>
      </w:r>
      <w:r w:rsidRPr="002C4082">
        <w:rPr>
          <w:sz w:val="16"/>
        </w:rPr>
        <w:t xml:space="preserve"> </w:t>
      </w:r>
      <w:r w:rsidRPr="00156EAE">
        <w:rPr>
          <w:rStyle w:val="StyleUnderline"/>
          <w:highlight w:val="yellow"/>
        </w:rPr>
        <w:t>politics</w:t>
      </w:r>
      <w:r w:rsidRPr="002C4082">
        <w:rPr>
          <w:sz w:val="16"/>
        </w:rPr>
        <w:t xml:space="preserve"> – openly idealist </w:t>
      </w:r>
      <w:r w:rsidRPr="00156EAE">
        <w:rPr>
          <w:rStyle w:val="StyleUnderline"/>
        </w:rPr>
        <w:t>cultural nationalism,</w:t>
      </w:r>
      <w:r w:rsidRPr="002C4082">
        <w:rPr>
          <w:sz w:val="16"/>
        </w:rPr>
        <w:t xml:space="preserve"> a new, </w:t>
      </w:r>
      <w:r w:rsidRPr="00156EAE">
        <w:rPr>
          <w:rStyle w:val="StyleUnderline"/>
        </w:rPr>
        <w:t>anti-imperialist Pan-Africanism</w:t>
      </w:r>
      <w:r w:rsidRPr="002C4082">
        <w:rPr>
          <w:sz w:val="16"/>
        </w:rPr>
        <w:t xml:space="preserve">, and a potted Marxism-Leninism – </w:t>
      </w:r>
      <w:r w:rsidRPr="00156EAE">
        <w:rPr>
          <w:rStyle w:val="Emphasis"/>
          <w:highlight w:val="yellow"/>
        </w:rPr>
        <w:t>defined their radicalism through withdrawal from mundane political dynamics</w:t>
      </w:r>
      <w:r w:rsidRPr="00156EAE">
        <w:rPr>
          <w:sz w:val="16"/>
          <w:highlight w:val="yellow"/>
        </w:rPr>
        <w:t xml:space="preserve"> </w:t>
      </w:r>
      <w:r w:rsidRPr="00156EAE">
        <w:rPr>
          <w:rStyle w:val="StyleUnderline"/>
          <w:highlight w:val="yellow"/>
        </w:rPr>
        <w:t>and</w:t>
      </w:r>
      <w:r w:rsidRPr="002C4082">
        <w:rPr>
          <w:rStyle w:val="StyleUnderline"/>
        </w:rPr>
        <w:t xml:space="preserve"> </w:t>
      </w:r>
      <w:r w:rsidRPr="002C4082">
        <w:rPr>
          <w:rStyle w:val="Emphasis"/>
        </w:rPr>
        <w:t xml:space="preserve">embrace of one or another flavour of </w:t>
      </w:r>
      <w:r w:rsidRPr="00156EAE">
        <w:rPr>
          <w:rStyle w:val="Emphasis"/>
          <w:highlight w:val="yellow"/>
        </w:rPr>
        <w:t>millenarian revolutionary catechism</w:t>
      </w:r>
      <w:r w:rsidRPr="002C4082">
        <w:rPr>
          <w:sz w:val="16"/>
        </w:rPr>
        <w:t xml:space="preserve">.41 </w:t>
      </w:r>
      <w:r w:rsidRPr="00156EAE">
        <w:rPr>
          <w:rStyle w:val="StyleUnderline"/>
          <w:highlight w:val="yellow"/>
        </w:rPr>
        <w:t>Some black radicals</w:t>
      </w:r>
      <w:r w:rsidRPr="002C4082">
        <w:rPr>
          <w:sz w:val="16"/>
        </w:rPr>
        <w:t xml:space="preserve">, particularly in the 1970s moment of the largely Maoist New Communist movement in the US, </w:t>
      </w:r>
      <w:r w:rsidRPr="00156EAE">
        <w:rPr>
          <w:rStyle w:val="StyleUnderline"/>
          <w:highlight w:val="yellow"/>
        </w:rPr>
        <w:t>strove to meld</w:t>
      </w:r>
      <w:r w:rsidRPr="002C4082">
        <w:rPr>
          <w:rStyle w:val="StyleUnderline"/>
        </w:rPr>
        <w:t xml:space="preserve"> their fundamentally nationalist discourse of national </w:t>
      </w:r>
      <w:r w:rsidRPr="00156EAE">
        <w:rPr>
          <w:rStyle w:val="StyleUnderline"/>
          <w:highlight w:val="yellow"/>
        </w:rPr>
        <w:t>liberation with a Marxist anti</w:t>
      </w:r>
      <w:r w:rsidRPr="00156EAE">
        <w:rPr>
          <w:sz w:val="16"/>
          <w:highlight w:val="yellow"/>
        </w:rPr>
        <w:t>-</w:t>
      </w:r>
      <w:r w:rsidRPr="00156EAE">
        <w:rPr>
          <w:rStyle w:val="StyleUnderline"/>
          <w:highlight w:val="yellow"/>
        </w:rPr>
        <w:t xml:space="preserve">imperialism. </w:t>
      </w:r>
      <w:r w:rsidRPr="00156EAE">
        <w:rPr>
          <w:rStyle w:val="Emphasis"/>
          <w:highlight w:val="yellow"/>
        </w:rPr>
        <w:t>The Black Panther Party</w:t>
      </w:r>
      <w:r w:rsidRPr="00156EAE">
        <w:rPr>
          <w:rStyle w:val="StyleUnderline"/>
          <w:highlight w:val="yellow"/>
        </w:rPr>
        <w:t xml:space="preserve"> had been an</w:t>
      </w:r>
      <w:r w:rsidRPr="002C4082">
        <w:rPr>
          <w:rStyle w:val="StyleUnderline"/>
        </w:rPr>
        <w:t xml:space="preserve"> </w:t>
      </w:r>
      <w:r w:rsidRPr="002C4082">
        <w:rPr>
          <w:rStyle w:val="Emphasis"/>
        </w:rPr>
        <w:t xml:space="preserve">early </w:t>
      </w:r>
      <w:r w:rsidRPr="00156EAE">
        <w:rPr>
          <w:rStyle w:val="Emphasis"/>
          <w:highlight w:val="yellow"/>
        </w:rPr>
        <w:t>expression</w:t>
      </w:r>
      <w:r w:rsidRPr="002C4082">
        <w:rPr>
          <w:rStyle w:val="Emphasis"/>
        </w:rPr>
        <w:t xml:space="preserve"> of this inclination</w:t>
      </w:r>
      <w:r w:rsidRPr="002C4082">
        <w:rPr>
          <w:sz w:val="16"/>
        </w:rPr>
        <w:t>.42 However, that turn retained the crucial assumptions of national liberation discourse, especially the most significant one – the nationalist premise that posits the group as an authentically communitarian and singular ‘people’ united against external oppression, and represents the character of class struggle within the population (e.g., black Americans) as that ‘people’ arrayed against inauthentic ‘misleaders’ or a co-opted, comprador element. That view originated in the ‘domestic colonialism’ analogy that emerged from some radicals’ early 1960s identification with Third World insurgencies. The great irony of this apparently radical tendency is that the communitarian populism on which it rested worked mainly to obscure class dynamics within black politics.</w:t>
      </w:r>
      <w:r>
        <w:rPr>
          <w:sz w:val="16"/>
        </w:rPr>
        <w:t xml:space="preserve"> </w:t>
      </w:r>
      <w:r w:rsidRPr="00156EAE">
        <w:rPr>
          <w:rStyle w:val="StyleUnderline"/>
          <w:highlight w:val="yellow"/>
        </w:rPr>
        <w:t>It is a</w:t>
      </w:r>
      <w:r w:rsidRPr="002C4082">
        <w:rPr>
          <w:rStyle w:val="StyleUnderline"/>
        </w:rPr>
        <w:t xml:space="preserve"> marker of </w:t>
      </w:r>
      <w:r w:rsidRPr="00156EAE">
        <w:rPr>
          <w:rStyle w:val="Emphasis"/>
          <w:highlight w:val="yellow"/>
        </w:rPr>
        <w:t>retreat</w:t>
      </w:r>
      <w:r w:rsidRPr="00156EAE">
        <w:rPr>
          <w:rStyle w:val="StyleUnderline"/>
          <w:highlight w:val="yellow"/>
        </w:rPr>
        <w:t xml:space="preserve"> from</w:t>
      </w:r>
      <w:r w:rsidRPr="002C4082">
        <w:rPr>
          <w:sz w:val="16"/>
        </w:rPr>
        <w:t xml:space="preserve"> programmatic </w:t>
      </w:r>
      <w:r w:rsidRPr="002C4082">
        <w:rPr>
          <w:rStyle w:val="StyleUnderline"/>
        </w:rPr>
        <w:t xml:space="preserve">commitment to </w:t>
      </w:r>
      <w:r w:rsidRPr="00156EAE">
        <w:rPr>
          <w:rStyle w:val="StyleUnderline"/>
          <w:highlight w:val="yellow"/>
        </w:rPr>
        <w:t>social transformation</w:t>
      </w:r>
      <w:r w:rsidRPr="00156EAE">
        <w:rPr>
          <w:highlight w:val="yellow"/>
          <w:u w:val="single"/>
        </w:rPr>
        <w:t xml:space="preserve"> that many</w:t>
      </w:r>
      <w:r w:rsidRPr="002C4082">
        <w:rPr>
          <w:u w:val="single"/>
        </w:rPr>
        <w:t xml:space="preserve"> who consider themselves on the left </w:t>
      </w:r>
      <w:r w:rsidRPr="00361889">
        <w:rPr>
          <w:highlight w:val="yellow"/>
          <w:u w:val="single"/>
        </w:rPr>
        <w:t>accept</w:t>
      </w:r>
      <w:r w:rsidRPr="002C4082">
        <w:rPr>
          <w:u w:val="single"/>
        </w:rPr>
        <w:t xml:space="preserve"> the stance </w:t>
      </w:r>
      <w:r w:rsidRPr="00361889">
        <w:rPr>
          <w:highlight w:val="yellow"/>
          <w:u w:val="single"/>
        </w:rPr>
        <w:t>that racial politics is more</w:t>
      </w:r>
      <w:r w:rsidRPr="002C4082">
        <w:rPr>
          <w:u w:val="single"/>
        </w:rPr>
        <w:t xml:space="preserve"> </w:t>
      </w:r>
      <w:r w:rsidRPr="00361889">
        <w:rPr>
          <w:highlight w:val="yellow"/>
          <w:u w:val="single"/>
        </w:rPr>
        <w:t>radical</w:t>
      </w:r>
      <w:r w:rsidRPr="002C4082">
        <w:rPr>
          <w:u w:val="single"/>
        </w:rPr>
        <w:t xml:space="preserve"> or inclusive </w:t>
      </w:r>
      <w:r w:rsidRPr="00361889">
        <w:rPr>
          <w:highlight w:val="yellow"/>
          <w:u w:val="single"/>
        </w:rPr>
        <w:t>than class</w:t>
      </w:r>
      <w:r w:rsidRPr="002C4082">
        <w:rPr>
          <w:u w:val="single"/>
        </w:rPr>
        <w:t xml:space="preserve"> politics</w:t>
      </w:r>
      <w:r w:rsidRPr="002C4082">
        <w:rPr>
          <w:sz w:val="16"/>
        </w:rPr>
        <w:t xml:space="preserve"> and that pursuit of socialism is suspect on identitarian grounds. </w:t>
      </w:r>
      <w:r w:rsidRPr="00361889">
        <w:rPr>
          <w:rStyle w:val="Emphasis"/>
          <w:highlight w:val="yellow"/>
        </w:rPr>
        <w:t>Ascriptive identity</w:t>
      </w:r>
      <w:r w:rsidRPr="00361889">
        <w:rPr>
          <w:rStyle w:val="StyleUnderline"/>
          <w:highlight w:val="yellow"/>
        </w:rPr>
        <w:t xml:space="preserve"> becomes the </w:t>
      </w:r>
      <w:r w:rsidRPr="00361889">
        <w:rPr>
          <w:rStyle w:val="Emphasis"/>
          <w:highlight w:val="yellow"/>
        </w:rPr>
        <w:t>primary basis for political commitment</w:t>
      </w:r>
      <w:r w:rsidRPr="004C0D15">
        <w:rPr>
          <w:rStyle w:val="StyleUnderline"/>
        </w:rPr>
        <w:t xml:space="preserve">, and solidarity on the basis of </w:t>
      </w:r>
      <w:r w:rsidRPr="00361889">
        <w:rPr>
          <w:rStyle w:val="Emphasis"/>
          <w:highlight w:val="yellow"/>
        </w:rPr>
        <w:t>who we are trumps solidarity on the basis of what we believe</w:t>
      </w:r>
      <w:r w:rsidRPr="004C0D15">
        <w:rPr>
          <w:rStyle w:val="StyleUnderline"/>
        </w:rPr>
        <w:t xml:space="preserve"> only when the left no longer has a transformative vision around which to cohere as a basis for political judgment. Antiracism does not have an affirmative agenda</w:t>
      </w:r>
      <w:r w:rsidRPr="002C4082">
        <w:rPr>
          <w:sz w:val="16"/>
        </w:rPr>
        <w:t xml:space="preserve">, a fact that complements a left that by and large has little clarity of social vision itself. </w:t>
      </w:r>
      <w:r w:rsidRPr="00361889">
        <w:rPr>
          <w:rStyle w:val="StyleUnderline"/>
          <w:highlight w:val="yellow"/>
        </w:rPr>
        <w:t>Antiracist politics</w:t>
      </w:r>
      <w:r w:rsidRPr="004C0D15">
        <w:rPr>
          <w:rStyle w:val="StyleUnderline"/>
        </w:rPr>
        <w:t xml:space="preserve"> </w:t>
      </w:r>
      <w:r w:rsidRPr="00361889">
        <w:rPr>
          <w:rStyle w:val="Emphasis"/>
          <w:highlight w:val="yellow"/>
        </w:rPr>
        <w:t>mimes radicalism</w:t>
      </w:r>
      <w:r w:rsidRPr="00361889">
        <w:rPr>
          <w:rStyle w:val="StyleUnderline"/>
          <w:highlight w:val="yellow"/>
        </w:rPr>
        <w:t xml:space="preserve"> with </w:t>
      </w:r>
      <w:r w:rsidRPr="00361889">
        <w:rPr>
          <w:rStyle w:val="Emphasis"/>
          <w:highlight w:val="yellow"/>
        </w:rPr>
        <w:t>posture and performative evocation</w:t>
      </w:r>
      <w:r w:rsidRPr="00361889">
        <w:rPr>
          <w:rStyle w:val="StyleUnderline"/>
          <w:highlight w:val="yellow"/>
        </w:rPr>
        <w:t xml:space="preserve"> of earlier insurgent politics like Black Power</w:t>
      </w:r>
      <w:r w:rsidRPr="002C4082">
        <w:rPr>
          <w:rStyle w:val="StyleUnderline"/>
        </w:rPr>
        <w:t xml:space="preserve"> </w:t>
      </w:r>
      <w:r w:rsidRPr="002C4082">
        <w:rPr>
          <w:sz w:val="16"/>
        </w:rPr>
        <w:t xml:space="preserve">radicalism in the US </w:t>
      </w:r>
      <w:r w:rsidRPr="002C4082">
        <w:rPr>
          <w:rStyle w:val="StyleUnderline"/>
        </w:rPr>
        <w:t xml:space="preserve">and the </w:t>
      </w:r>
      <w:r w:rsidRPr="002C4082">
        <w:rPr>
          <w:sz w:val="16"/>
        </w:rPr>
        <w:t xml:space="preserve">national </w:t>
      </w:r>
      <w:r w:rsidRPr="002C4082">
        <w:rPr>
          <w:rStyle w:val="StyleUnderline"/>
        </w:rPr>
        <w:t>liberation movements of the</w:t>
      </w:r>
      <w:r w:rsidRPr="002C4082">
        <w:rPr>
          <w:sz w:val="16"/>
        </w:rPr>
        <w:t xml:space="preserve"> 19</w:t>
      </w:r>
      <w:r w:rsidRPr="002C4082">
        <w:rPr>
          <w:rStyle w:val="StyleUnderline"/>
        </w:rPr>
        <w:t xml:space="preserve">60s </w:t>
      </w:r>
      <w:r w:rsidRPr="002C4082">
        <w:rPr>
          <w:sz w:val="16"/>
        </w:rPr>
        <w:t xml:space="preserve">and 1970s, </w:t>
      </w:r>
      <w:r w:rsidRPr="004C0D15">
        <w:rPr>
          <w:rStyle w:val="StyleUnderline"/>
        </w:rPr>
        <w:t xml:space="preserve">but </w:t>
      </w:r>
      <w:r w:rsidRPr="00361889">
        <w:rPr>
          <w:rStyle w:val="StyleUnderline"/>
          <w:highlight w:val="yellow"/>
        </w:rPr>
        <w:t xml:space="preserve">with </w:t>
      </w:r>
      <w:r w:rsidRPr="00361889">
        <w:rPr>
          <w:rStyle w:val="Emphasis"/>
          <w:highlight w:val="yellow"/>
        </w:rPr>
        <w:t>complete erasure of the class</w:t>
      </w:r>
      <w:r w:rsidRPr="004C0D15">
        <w:rPr>
          <w:rStyle w:val="StyleUnderline"/>
        </w:rPr>
        <w:t xml:space="preserve"> and political-economic </w:t>
      </w:r>
      <w:r w:rsidRPr="00361889">
        <w:rPr>
          <w:rStyle w:val="Emphasis"/>
          <w:highlight w:val="yellow"/>
        </w:rPr>
        <w:t>tensions in which those movements were immersed</w:t>
      </w:r>
      <w:r w:rsidRPr="004C0D15">
        <w:rPr>
          <w:rStyle w:val="StyleUnderline"/>
        </w:rPr>
        <w:t>.</w:t>
      </w:r>
      <w:r>
        <w:rPr>
          <w:rStyle w:val="StyleUnderline"/>
        </w:rPr>
        <w:t xml:space="preserve"> </w:t>
      </w:r>
      <w:r w:rsidRPr="002C4082">
        <w:rPr>
          <w:sz w:val="16"/>
        </w:rPr>
        <w:t>CONCLUSION</w:t>
      </w:r>
      <w:r>
        <w:rPr>
          <w:sz w:val="16"/>
        </w:rPr>
        <w:t xml:space="preserve"> </w:t>
      </w:r>
      <w:r w:rsidRPr="00361889">
        <w:rPr>
          <w:rStyle w:val="Emphasis"/>
          <w:highlight w:val="yellow"/>
        </w:rPr>
        <w:t>Positing a singular black community</w:t>
      </w:r>
      <w:r w:rsidRPr="002C4082">
        <w:rPr>
          <w:sz w:val="16"/>
        </w:rPr>
        <w:t xml:space="preserve"> or racial political aspiration </w:t>
      </w:r>
      <w:r w:rsidRPr="004C0D15">
        <w:rPr>
          <w:rStyle w:val="Emphasis"/>
        </w:rPr>
        <w:t>has had longreaching effects on black politics</w:t>
      </w:r>
      <w:r w:rsidRPr="002C4082">
        <w:rPr>
          <w:sz w:val="16"/>
        </w:rPr>
        <w:t xml:space="preserve">, and leftist scholarship on black Americans, </w:t>
      </w:r>
      <w:r w:rsidRPr="004C0D15">
        <w:rPr>
          <w:rStyle w:val="StyleUnderline"/>
        </w:rPr>
        <w:t xml:space="preserve">that have </w:t>
      </w:r>
      <w:r w:rsidRPr="00361889">
        <w:rPr>
          <w:rStyle w:val="StyleUnderline"/>
          <w:highlight w:val="yellow"/>
        </w:rPr>
        <w:t>facilitated</w:t>
      </w:r>
      <w:r w:rsidRPr="004C0D15">
        <w:rPr>
          <w:rStyle w:val="StyleUnderline"/>
        </w:rPr>
        <w:t xml:space="preserve"> accommodation to </w:t>
      </w:r>
      <w:r w:rsidRPr="00361889">
        <w:rPr>
          <w:rStyle w:val="StyleUnderline"/>
          <w:highlight w:val="yellow"/>
        </w:rPr>
        <w:t>neoliberal imperatives</w:t>
      </w:r>
      <w:r w:rsidRPr="004C0D15">
        <w:rPr>
          <w:rStyle w:val="StyleUnderline"/>
        </w:rPr>
        <w:t xml:space="preserve"> often while intending quite the opposite</w:t>
      </w:r>
      <w:r w:rsidRPr="002C4082">
        <w:rPr>
          <w:sz w:val="16"/>
        </w:rPr>
        <w:t xml:space="preserve">. Proliferation of a literature that presumes a singular ‘black freedom movement’, ‘black liberation movement’ or even a ‘long civil rights movement’ divests black Americans’ political activity of its tensions and structural contradictions. </w:t>
      </w:r>
      <w:r w:rsidRPr="004C0D15">
        <w:rPr>
          <w:rStyle w:val="StyleUnderline"/>
        </w:rPr>
        <w:t xml:space="preserve">The effect is </w:t>
      </w:r>
      <w:r w:rsidRPr="00361889">
        <w:rPr>
          <w:rStyle w:val="StyleUnderline"/>
          <w:highlight w:val="yellow"/>
        </w:rPr>
        <w:t>to de-historicize examination of black politics</w:t>
      </w:r>
      <w:r w:rsidRPr="004C0D15">
        <w:rPr>
          <w:rStyle w:val="StyleUnderline"/>
        </w:rPr>
        <w:t xml:space="preserve">. Politically, this tendency </w:t>
      </w:r>
      <w:r w:rsidRPr="00361889">
        <w:rPr>
          <w:rStyle w:val="StyleUnderline"/>
          <w:highlight w:val="yellow"/>
        </w:rPr>
        <w:t>has obscured thirty years</w:t>
      </w:r>
      <w:r w:rsidRPr="004C0D15">
        <w:rPr>
          <w:rStyle w:val="StyleUnderline"/>
        </w:rPr>
        <w:t xml:space="preserve"> or more </w:t>
      </w:r>
      <w:r w:rsidRPr="00361889">
        <w:rPr>
          <w:rStyle w:val="StyleUnderline"/>
          <w:highlight w:val="yellow"/>
        </w:rPr>
        <w:t xml:space="preserve">of </w:t>
      </w:r>
      <w:r w:rsidRPr="00361889">
        <w:rPr>
          <w:rStyle w:val="Emphasis"/>
          <w:highlight w:val="yellow"/>
        </w:rPr>
        <w:t>steadily lowered expectations for what can be gained from political action</w:t>
      </w:r>
      <w:r w:rsidRPr="004C0D15">
        <w:rPr>
          <w:rStyle w:val="StyleUnderline"/>
        </w:rPr>
        <w:t>.</w:t>
      </w:r>
      <w:r w:rsidRPr="002C4082">
        <w:rPr>
          <w:sz w:val="16"/>
        </w:rPr>
        <w:t xml:space="preserve"> This was exemplified clearly during the 2016 campaign for the Democratic presidential nomination when in South Carolina, longtime Georgia Congressman and former civil rights movement icon John Lewis and his fellow black Congressman James Clyburn from South Carolina denounced the Sanders campaign’s proposal for free public higher education as irresponsible because it sent the bad message that people should expect free things – that is, decommodified public goods and services – from government. ‘Nothing is free in America’, Lewis snarled.43 </w:t>
      </w:r>
      <w:r w:rsidRPr="00C0282C">
        <w:rPr>
          <w:rStyle w:val="StyleUnderline"/>
        </w:rPr>
        <w:t>Left-neoliberal exuberance surrounding the D</w:t>
      </w:r>
      <w:r w:rsidRPr="002C4082">
        <w:rPr>
          <w:sz w:val="16"/>
        </w:rPr>
        <w:t xml:space="preserve">emocratic </w:t>
      </w:r>
      <w:r w:rsidRPr="00C0282C">
        <w:rPr>
          <w:rStyle w:val="StyleUnderline"/>
        </w:rPr>
        <w:t>N</w:t>
      </w:r>
      <w:r w:rsidRPr="002C4082">
        <w:rPr>
          <w:sz w:val="16"/>
        </w:rPr>
        <w:t xml:space="preserve">ational </w:t>
      </w:r>
      <w:r w:rsidRPr="00C0282C">
        <w:rPr>
          <w:rStyle w:val="StyleUnderline"/>
        </w:rPr>
        <w:t>C</w:t>
      </w:r>
      <w:r w:rsidRPr="002C4082">
        <w:rPr>
          <w:sz w:val="16"/>
        </w:rPr>
        <w:t>onvention</w:t>
      </w:r>
      <w:r w:rsidRPr="00C0282C">
        <w:rPr>
          <w:rStyle w:val="StyleUnderline"/>
        </w:rPr>
        <w:t>’s</w:t>
      </w:r>
      <w:r w:rsidRPr="002C4082">
        <w:rPr>
          <w:sz w:val="16"/>
        </w:rPr>
        <w:t xml:space="preserve"> </w:t>
      </w:r>
      <w:r w:rsidRPr="00C0282C">
        <w:rPr>
          <w:rStyle w:val="StyleUnderline"/>
        </w:rPr>
        <w:t>official nomination of Hillary Clinton</w:t>
      </w:r>
      <w:r w:rsidRPr="002C4082">
        <w:rPr>
          <w:sz w:val="16"/>
        </w:rPr>
        <w:t xml:space="preserve"> as its presidential candidate </w:t>
      </w:r>
      <w:r w:rsidRPr="00C0282C">
        <w:rPr>
          <w:rStyle w:val="StyleUnderline"/>
        </w:rPr>
        <w:t xml:space="preserve">made undeniably clear that </w:t>
      </w:r>
      <w:r w:rsidRPr="00361889">
        <w:rPr>
          <w:rStyle w:val="StyleUnderline"/>
          <w:highlight w:val="yellow"/>
        </w:rPr>
        <w:t>antiracism and other identitarian expressions are</w:t>
      </w:r>
      <w:r w:rsidRPr="00C0282C">
        <w:rPr>
          <w:rStyle w:val="StyleUnderline"/>
        </w:rPr>
        <w:t xml:space="preserve"> more than simply compatible with neoliberalism but are most meaningfully </w:t>
      </w:r>
      <w:r w:rsidRPr="00361889">
        <w:rPr>
          <w:rStyle w:val="Emphasis"/>
          <w:highlight w:val="yellow"/>
        </w:rPr>
        <w:t>active components of its ideological reproduction</w:t>
      </w:r>
      <w:r w:rsidRPr="002C4082">
        <w:rPr>
          <w:sz w:val="16"/>
        </w:rPr>
        <w:t xml:space="preserve">. Dara Lind, writing in vox.com, exulted that ‘a commitment to diversity has become the [Democratic] party’s unifying principle’, and Jeet Heer gushed in The New Republic that ‘the Democratic Party opened their arms to Republicans – without compromising their liberal values’.44 </w:t>
      </w:r>
      <w:r w:rsidRPr="00361889">
        <w:rPr>
          <w:rStyle w:val="Emphasis"/>
          <w:highlight w:val="yellow"/>
        </w:rPr>
        <w:t>Identity and social liberalism</w:t>
      </w:r>
      <w:r w:rsidRPr="002C4082">
        <w:rPr>
          <w:sz w:val="16"/>
        </w:rPr>
        <w:t xml:space="preserve"> in this happy vision </w:t>
      </w:r>
      <w:r w:rsidRPr="00361889">
        <w:rPr>
          <w:rStyle w:val="Emphasis"/>
          <w:highlight w:val="yellow"/>
        </w:rPr>
        <w:t>will completely override</w:t>
      </w:r>
      <w:r w:rsidRPr="00C0282C">
        <w:rPr>
          <w:rStyle w:val="Emphasis"/>
        </w:rPr>
        <w:t xml:space="preserve"> the Democrats’ </w:t>
      </w:r>
      <w:r w:rsidRPr="00361889">
        <w:rPr>
          <w:rStyle w:val="Emphasis"/>
          <w:highlight w:val="yellow"/>
        </w:rPr>
        <w:t>enduring class loyalties</w:t>
      </w:r>
      <w:r w:rsidRPr="002C4082">
        <w:rPr>
          <w:sz w:val="16"/>
        </w:rPr>
        <w:t>, and contradictions.</w:t>
      </w:r>
      <w:r>
        <w:rPr>
          <w:sz w:val="16"/>
        </w:rPr>
        <w:t xml:space="preserve"> </w:t>
      </w:r>
      <w:r w:rsidRPr="002C4082">
        <w:rPr>
          <w:sz w:val="16"/>
        </w:rPr>
        <w:t xml:space="preserve">There are two final ironies to note regarding the left embrace of antiracist politics. First, </w:t>
      </w:r>
      <w:r w:rsidRPr="00C0282C">
        <w:rPr>
          <w:rStyle w:val="StyleUnderline"/>
        </w:rPr>
        <w:t>all politics in a class society is class politics</w:t>
      </w:r>
      <w:r w:rsidRPr="002C4082">
        <w:rPr>
          <w:sz w:val="16"/>
        </w:rPr>
        <w:t xml:space="preserve">. </w:t>
      </w:r>
      <w:r w:rsidRPr="00C0282C">
        <w:rPr>
          <w:rStyle w:val="StyleUnderline"/>
        </w:rPr>
        <w:t>Antiracism is not exempt from that reality. What its proponents will not admit is that it is a class politics but not a working-class politics.</w:t>
      </w:r>
      <w:r w:rsidRPr="002C4082">
        <w:rPr>
          <w:sz w:val="16"/>
        </w:rPr>
        <w:t xml:space="preserve"> Second, </w:t>
      </w:r>
      <w:r w:rsidRPr="00361889">
        <w:rPr>
          <w:rStyle w:val="Emphasis"/>
          <w:highlight w:val="yellow"/>
        </w:rPr>
        <w:t>representing race as a primordial identity</w:t>
      </w:r>
      <w:r w:rsidRPr="00C0282C">
        <w:rPr>
          <w:rStyle w:val="Emphasis"/>
        </w:rPr>
        <w:t xml:space="preserve"> also </w:t>
      </w:r>
      <w:r w:rsidRPr="00361889">
        <w:rPr>
          <w:rStyle w:val="Emphasis"/>
          <w:highlight w:val="yellow"/>
        </w:rPr>
        <w:t>elevates it as a social force above</w:t>
      </w:r>
      <w:r w:rsidRPr="00C0282C">
        <w:rPr>
          <w:rStyle w:val="Emphasis"/>
        </w:rPr>
        <w:t xml:space="preserve"> </w:t>
      </w:r>
      <w:r w:rsidRPr="00361889">
        <w:rPr>
          <w:rStyle w:val="Emphasis"/>
          <w:highlight w:val="yellow"/>
        </w:rPr>
        <w:t>the dynamics of the reproduction of capitalist social relations</w:t>
      </w:r>
      <w:r w:rsidRPr="002C4082">
        <w:rPr>
          <w:sz w:val="16"/>
        </w:rPr>
        <w:t xml:space="preserve">; in that sense, </w:t>
      </w:r>
      <w:r w:rsidRPr="00361889">
        <w:rPr>
          <w:rStyle w:val="Emphasis"/>
          <w:highlight w:val="yellow"/>
        </w:rPr>
        <w:t>antiracist politics</w:t>
      </w:r>
      <w:r w:rsidRPr="00C0282C">
        <w:rPr>
          <w:rStyle w:val="Emphasis"/>
        </w:rPr>
        <w:t xml:space="preserve"> of the contemporary sort </w:t>
      </w:r>
      <w:r w:rsidRPr="00361889">
        <w:rPr>
          <w:rStyle w:val="Emphasis"/>
          <w:highlight w:val="yellow"/>
        </w:rPr>
        <w:t>proceeds from the same primordialist view of race</w:t>
      </w:r>
      <w:r w:rsidRPr="00C0282C">
        <w:rPr>
          <w:rStyle w:val="Emphasis"/>
        </w:rPr>
        <w:t xml:space="preserve"> as did fin-de-siècle race theorists</w:t>
      </w:r>
      <w:r w:rsidRPr="002C4082">
        <w:rPr>
          <w:sz w:val="16"/>
        </w:rPr>
        <w:t xml:space="preserve">. And </w:t>
      </w:r>
      <w:r w:rsidRPr="00C0282C">
        <w:rPr>
          <w:rStyle w:val="Emphasis"/>
        </w:rPr>
        <w:t>that is also a case of argument by historical analogy coming home to roost</w:t>
      </w:r>
      <w:r w:rsidRPr="005A65D0">
        <w:t>.</w:t>
      </w:r>
    </w:p>
    <w:p w:rsidR="00C46518" w:rsidRDefault="00C46518" w:rsidP="00C46518"/>
    <w:p w:rsidR="00C46518" w:rsidRDefault="00C46518" w:rsidP="00C46518">
      <w:pPr>
        <w:pStyle w:val="Heading4"/>
      </w:pPr>
      <w:r>
        <w:t>Framing politics around the gratuitous violence of racism blocks recognition of political economy—this entrenches neoliberal ideology and overlooks class antagonism</w:t>
      </w:r>
    </w:p>
    <w:p w:rsidR="00C46518" w:rsidRDefault="00C46518" w:rsidP="00C46518">
      <w:r w:rsidRPr="00A20C1A">
        <w:rPr>
          <w:b/>
        </w:rPr>
        <w:t>Reed 2013</w:t>
      </w:r>
      <w:r>
        <w:t xml:space="preserve"> – professor of political science at the University of Pennsylvania, specializing in race and American politics. He has taught at Yale, Northwestern and the New School for Social Research. An expert on racial and economic inequality, he is a founding member of the Labor Party and a frequent contributor to The Nation (2/25, Adolph, Nonsite, “Django Unchained, or, The Help: How “Cultural Politics” Is Worse Than No Politics at All, and Why”, http://nonsite.org/feature/django-unchained-or-the-help-how-cultural-politics-is-worse-than-no-politics-at-all-and-why)</w:t>
      </w:r>
    </w:p>
    <w:p w:rsidR="00C46518" w:rsidRPr="007033F9" w:rsidRDefault="00C46518" w:rsidP="00C46518"/>
    <w:p w:rsidR="00C46518" w:rsidRPr="00A20C1A" w:rsidRDefault="00C46518" w:rsidP="00C46518">
      <w:pPr>
        <w:rPr>
          <w:sz w:val="14"/>
        </w:rPr>
      </w:pPr>
      <w:r w:rsidRPr="00A20C1A">
        <w:rPr>
          <w:sz w:val="14"/>
        </w:rPr>
        <w:t xml:space="preserve">In both films the bogus happy endings are possible only because they characterize their respective regimes of racial hierarchy in the superficial terms of interpersonal transactions. In </w:t>
      </w:r>
      <w:r w:rsidRPr="00A20C1A">
        <w:rPr>
          <w:i/>
          <w:sz w:val="14"/>
        </w:rPr>
        <w:t>The Help</w:t>
      </w:r>
      <w:r w:rsidRPr="00A20C1A">
        <w:rPr>
          <w:sz w:val="14"/>
        </w:rPr>
        <w:t xml:space="preserve"> segregationism’s evil was small-minded bigotry and lack of sensitivity; it was more like bad manners than oppression. </w:t>
      </w:r>
      <w:r w:rsidRPr="00256025">
        <w:rPr>
          <w:highlight w:val="yellow"/>
          <w:u w:val="single"/>
        </w:rPr>
        <w:t xml:space="preserve">In Tarantino’s vision, slavery’s definitive injustice was its </w:t>
      </w:r>
      <w:r w:rsidRPr="00256025">
        <w:rPr>
          <w:b/>
          <w:highlight w:val="yellow"/>
          <w:u w:val="single"/>
        </w:rPr>
        <w:t>gratuitous</w:t>
      </w:r>
      <w:r w:rsidRPr="00256025">
        <w:rPr>
          <w:highlight w:val="yellow"/>
          <w:u w:val="single"/>
        </w:rPr>
        <w:t xml:space="preserve"> </w:t>
      </w:r>
      <w:r w:rsidRPr="00A20C1A">
        <w:rPr>
          <w:u w:val="single"/>
        </w:rPr>
        <w:t xml:space="preserve">and sadistic </w:t>
      </w:r>
      <w:r w:rsidRPr="00256025">
        <w:rPr>
          <w:highlight w:val="yellow"/>
          <w:u w:val="single"/>
        </w:rPr>
        <w:t>brutalization</w:t>
      </w:r>
      <w:r w:rsidRPr="00256025">
        <w:rPr>
          <w:sz w:val="14"/>
          <w:highlight w:val="yellow"/>
        </w:rPr>
        <w:t xml:space="preserve"> </w:t>
      </w:r>
      <w:r w:rsidRPr="00A20C1A">
        <w:rPr>
          <w:sz w:val="14"/>
        </w:rPr>
        <w:t xml:space="preserve">and sexualized degradation. </w:t>
      </w:r>
      <w:r w:rsidRPr="00A20C1A">
        <w:rPr>
          <w:u w:val="single"/>
        </w:rPr>
        <w:t xml:space="preserve">Malevolent, ludicrously arrogant whites owned slaves most conspicuously to degrade and torture them. </w:t>
      </w:r>
      <w:r w:rsidRPr="00A20C1A">
        <w:rPr>
          <w:sz w:val="14"/>
        </w:rPr>
        <w:t xml:space="preserve">Apart from serving a formal dinner in a plantation house—and Tarantino, the Chance the Gardener of American filmmakers (and Best Original Screenplay? Really?) seems to draw his images of plantation life from Birth of a Nation and Gone With the Wind, as well as old Warner Brothers cartoons—and the Mandingo fighters and comfort girls, </w:t>
      </w:r>
      <w:r w:rsidRPr="00256025">
        <w:rPr>
          <w:highlight w:val="yellow"/>
          <w:u w:val="single"/>
        </w:rPr>
        <w:t xml:space="preserve">Tarantino’s slaves do no actual work </w:t>
      </w:r>
      <w:r w:rsidRPr="00A20C1A">
        <w:rPr>
          <w:u w:val="single"/>
        </w:rPr>
        <w:t xml:space="preserve">at all; </w:t>
      </w:r>
      <w:r w:rsidRPr="00256025">
        <w:rPr>
          <w:highlight w:val="yellow"/>
          <w:u w:val="single"/>
        </w:rPr>
        <w:t>they’re present only to be brutalized</w:t>
      </w:r>
      <w:r w:rsidRPr="00A20C1A">
        <w:rPr>
          <w:u w:val="single"/>
        </w:rPr>
        <w:t xml:space="preserve">. In fact, </w:t>
      </w:r>
      <w:r w:rsidRPr="00256025">
        <w:rPr>
          <w:highlight w:val="yellow"/>
          <w:u w:val="single"/>
        </w:rPr>
        <w:t xml:space="preserve">the cavalier sadism </w:t>
      </w:r>
      <w:r w:rsidRPr="00A20C1A">
        <w:rPr>
          <w:u w:val="single"/>
        </w:rPr>
        <w:t xml:space="preserve">with which owners and traders treat them </w:t>
      </w:r>
      <w:r w:rsidRPr="00256025">
        <w:rPr>
          <w:highlight w:val="yellow"/>
          <w:u w:val="single"/>
        </w:rPr>
        <w:t xml:space="preserve">belies the fact that slaves were, </w:t>
      </w:r>
      <w:r w:rsidRPr="00256025">
        <w:rPr>
          <w:b/>
          <w:highlight w:val="yellow"/>
          <w:u w:val="single"/>
        </w:rPr>
        <w:t xml:space="preserve">first and foremost, capital investments. </w:t>
      </w:r>
      <w:r w:rsidRPr="00256025">
        <w:rPr>
          <w:highlight w:val="yellow"/>
          <w:u w:val="single"/>
        </w:rPr>
        <w:t xml:space="preserve">It’s not for nothing that New Orleans has </w:t>
      </w:r>
      <w:r w:rsidRPr="00834B52">
        <w:rPr>
          <w:u w:val="single"/>
        </w:rPr>
        <w:t>a monument to the estimated 20,</w:t>
      </w:r>
      <w:r w:rsidRPr="00A20C1A">
        <w:rPr>
          <w:u w:val="single"/>
        </w:rPr>
        <w:t>000-</w:t>
      </w:r>
      <w:r w:rsidRPr="00256025">
        <w:rPr>
          <w:highlight w:val="yellow"/>
          <w:u w:val="single"/>
        </w:rPr>
        <w:t xml:space="preserve">30,000 </w:t>
      </w:r>
      <w:r w:rsidRPr="00A20C1A">
        <w:rPr>
          <w:u w:val="single"/>
        </w:rPr>
        <w:t xml:space="preserve">antebellum </w:t>
      </w:r>
      <w:r w:rsidRPr="00256025">
        <w:rPr>
          <w:highlight w:val="yellow"/>
          <w:u w:val="single"/>
        </w:rPr>
        <w:t xml:space="preserve">Irish immigrants who died constructing the </w:t>
      </w:r>
      <w:r w:rsidRPr="00A20C1A">
        <w:rPr>
          <w:u w:val="single"/>
        </w:rPr>
        <w:t xml:space="preserve">New Basin </w:t>
      </w:r>
      <w:r w:rsidRPr="00256025">
        <w:rPr>
          <w:highlight w:val="yellow"/>
          <w:u w:val="single"/>
        </w:rPr>
        <w:t xml:space="preserve">Canal; slave labor was </w:t>
      </w:r>
      <w:r w:rsidRPr="00256025">
        <w:rPr>
          <w:b/>
          <w:highlight w:val="yellow"/>
          <w:u w:val="single"/>
        </w:rPr>
        <w:t>too valuable</w:t>
      </w:r>
      <w:r w:rsidRPr="00256025">
        <w:rPr>
          <w:highlight w:val="yellow"/>
          <w:u w:val="single"/>
        </w:rPr>
        <w:t xml:space="preserve"> for such lethal work</w:t>
      </w:r>
      <w:r w:rsidRPr="00A20C1A">
        <w:rPr>
          <w:sz w:val="14"/>
        </w:rPr>
        <w:t xml:space="preserve">. </w:t>
      </w:r>
    </w:p>
    <w:p w:rsidR="00C46518" w:rsidRPr="00A20C1A" w:rsidRDefault="00C46518" w:rsidP="00C46518">
      <w:pPr>
        <w:rPr>
          <w:sz w:val="14"/>
        </w:rPr>
      </w:pPr>
      <w:r w:rsidRPr="00A20C1A">
        <w:rPr>
          <w:rStyle w:val="StyleUnderline"/>
          <w:i/>
        </w:rPr>
        <w:t>The Help</w:t>
      </w:r>
      <w:r w:rsidRPr="00A20C1A">
        <w:rPr>
          <w:rStyle w:val="StyleUnderline"/>
        </w:rPr>
        <w:t xml:space="preserve"> trivializes Jim Crow by reducing it to its most superficial</w:t>
      </w:r>
      <w:r w:rsidRPr="00A20C1A">
        <w:rPr>
          <w:sz w:val="14"/>
        </w:rPr>
        <w:t xml:space="preserve"> features </w:t>
      </w:r>
      <w:r w:rsidRPr="00A20C1A">
        <w:rPr>
          <w:rStyle w:val="StyleUnderline"/>
        </w:rPr>
        <w:t>and irrational extremes. The</w:t>
      </w:r>
      <w:r w:rsidRPr="001F410F">
        <w:rPr>
          <w:u w:val="single"/>
        </w:rPr>
        <w:t xml:space="preserve"> </w:t>
      </w:r>
      <w:r w:rsidRPr="00256025">
        <w:rPr>
          <w:rStyle w:val="StyleUnderline"/>
          <w:highlight w:val="yellow"/>
        </w:rPr>
        <w:t>master-servant</w:t>
      </w:r>
      <w:r w:rsidRPr="00256025">
        <w:rPr>
          <w:highlight w:val="yellow"/>
          <w:u w:val="single"/>
        </w:rPr>
        <w:t xml:space="preserve"> </w:t>
      </w:r>
      <w:r w:rsidRPr="001F410F">
        <w:rPr>
          <w:u w:val="single"/>
        </w:rPr>
        <w:t>nexus was</w:t>
      </w:r>
      <w:r w:rsidRPr="00A20C1A">
        <w:rPr>
          <w:sz w:val="14"/>
        </w:rPr>
        <w:t xml:space="preserve">, and </w:t>
      </w:r>
      <w:r w:rsidRPr="00256025">
        <w:rPr>
          <w:rStyle w:val="StyleUnderline"/>
          <w:highlight w:val="yellow"/>
        </w:rPr>
        <w:t>is, a labor relation. And the problem</w:t>
      </w:r>
      <w:r w:rsidRPr="00256025">
        <w:rPr>
          <w:highlight w:val="yellow"/>
          <w:u w:val="single"/>
        </w:rPr>
        <w:t xml:space="preserve"> </w:t>
      </w:r>
      <w:r w:rsidRPr="00A20C1A">
        <w:rPr>
          <w:sz w:val="14"/>
        </w:rPr>
        <w:t>of labor relations</w:t>
      </w:r>
      <w:r w:rsidRPr="001F410F">
        <w:rPr>
          <w:u w:val="single"/>
        </w:rPr>
        <w:t xml:space="preserve"> particular to the segregationist regime </w:t>
      </w:r>
      <w:r w:rsidRPr="00256025">
        <w:rPr>
          <w:rStyle w:val="StyleUnderline"/>
          <w:highlight w:val="yellow"/>
        </w:rPr>
        <w:t>wasn’t</w:t>
      </w:r>
      <w:r w:rsidRPr="00256025">
        <w:rPr>
          <w:highlight w:val="yellow"/>
          <w:u w:val="single"/>
        </w:rPr>
        <w:t xml:space="preserve"> </w:t>
      </w:r>
      <w:r w:rsidRPr="00A20C1A">
        <w:rPr>
          <w:rStyle w:val="StyleUnderline"/>
        </w:rPr>
        <w:t>employers’</w:t>
      </w:r>
      <w:r w:rsidRPr="001F410F">
        <w:rPr>
          <w:u w:val="single"/>
        </w:rPr>
        <w:t xml:space="preserve"> </w:t>
      </w:r>
      <w:r w:rsidRPr="00256025">
        <w:rPr>
          <w:rStyle w:val="StyleUnderline"/>
          <w:highlight w:val="yellow"/>
        </w:rPr>
        <w:t>bigoted</w:t>
      </w:r>
      <w:r w:rsidRPr="00A20C1A">
        <w:rPr>
          <w:rStyle w:val="StyleUnderline"/>
        </w:rPr>
        <w:t xml:space="preserve"> </w:t>
      </w:r>
      <w:r w:rsidRPr="00834B52">
        <w:rPr>
          <w:rStyle w:val="StyleUnderline"/>
        </w:rPr>
        <w:t xml:space="preserve">lack of respect or </w:t>
      </w:r>
      <w:r w:rsidRPr="00256025">
        <w:rPr>
          <w:rStyle w:val="StyleUnderline"/>
          <w:highlight w:val="yellow"/>
        </w:rPr>
        <w:t xml:space="preserve">failure to hear </w:t>
      </w:r>
      <w:r w:rsidRPr="00A20C1A">
        <w:rPr>
          <w:rStyle w:val="StyleUnderline"/>
        </w:rPr>
        <w:t xml:space="preserve">the </w:t>
      </w:r>
      <w:r w:rsidRPr="00256025">
        <w:rPr>
          <w:rStyle w:val="StyleUnderline"/>
          <w:highlight w:val="yellow"/>
        </w:rPr>
        <w:t xml:space="preserve">voices </w:t>
      </w:r>
      <w:r w:rsidRPr="00A20C1A">
        <w:rPr>
          <w:sz w:val="14"/>
        </w:rPr>
        <w:t xml:space="preserve">of the domestic servants, or even benighted refusal to recognize their equal humanity. </w:t>
      </w:r>
      <w:r w:rsidRPr="00256025">
        <w:rPr>
          <w:rStyle w:val="StyleUnderline"/>
          <w:highlight w:val="yellow"/>
        </w:rPr>
        <w:t xml:space="preserve">It was </w:t>
      </w:r>
      <w:r w:rsidRPr="00A20C1A">
        <w:rPr>
          <w:rStyle w:val="StyleUnderline"/>
        </w:rPr>
        <w:t xml:space="preserve">that </w:t>
      </w:r>
      <w:r w:rsidRPr="00256025">
        <w:rPr>
          <w:rStyle w:val="StyleUnderline"/>
          <w:highlight w:val="yellow"/>
        </w:rPr>
        <w:t xml:space="preserve">the labor relation </w:t>
      </w:r>
      <w:r w:rsidRPr="00A20C1A">
        <w:rPr>
          <w:rStyle w:val="StyleUnderline"/>
        </w:rPr>
        <w:t>was structured within</w:t>
      </w:r>
      <w:r w:rsidRPr="00A20C1A">
        <w:rPr>
          <w:u w:val="single"/>
        </w:rPr>
        <w:t xml:space="preserve"> </w:t>
      </w:r>
      <w:r w:rsidRPr="00834B52">
        <w:rPr>
          <w:u w:val="single"/>
        </w:rPr>
        <w:t xml:space="preserve">and sustained by </w:t>
      </w:r>
      <w:r w:rsidRPr="00834B52">
        <w:rPr>
          <w:rStyle w:val="StyleUnderline"/>
        </w:rPr>
        <w:t xml:space="preserve">a political and institutional order </w:t>
      </w:r>
      <w:r w:rsidRPr="00256025">
        <w:rPr>
          <w:rStyle w:val="StyleUnderline"/>
          <w:highlight w:val="yellow"/>
        </w:rPr>
        <w:t xml:space="preserve">that </w:t>
      </w:r>
      <w:r w:rsidRPr="00A20C1A">
        <w:rPr>
          <w:rStyle w:val="StyleUnderline"/>
        </w:rPr>
        <w:t xml:space="preserve">severely </w:t>
      </w:r>
      <w:r w:rsidRPr="00256025">
        <w:rPr>
          <w:rStyle w:val="StyleUnderline"/>
          <w:highlight w:val="yellow"/>
        </w:rPr>
        <w:t>impinged on</w:t>
      </w:r>
      <w:r w:rsidRPr="001F410F">
        <w:rPr>
          <w:u w:val="single"/>
        </w:rPr>
        <w:t>,</w:t>
      </w:r>
      <w:r w:rsidRPr="00A20C1A">
        <w:rPr>
          <w:sz w:val="14"/>
        </w:rPr>
        <w:t xml:space="preserve"> when it didn’t altogether deny</w:t>
      </w:r>
      <w:r w:rsidRPr="001F410F">
        <w:rPr>
          <w:u w:val="single"/>
        </w:rPr>
        <w:t xml:space="preserve">, </w:t>
      </w:r>
      <w:r w:rsidRPr="00834B52">
        <w:rPr>
          <w:rStyle w:val="StyleUnderline"/>
        </w:rPr>
        <w:t>black</w:t>
      </w:r>
      <w:r w:rsidRPr="00834B52">
        <w:rPr>
          <w:u w:val="single"/>
        </w:rPr>
        <w:t xml:space="preserve"> </w:t>
      </w:r>
      <w:r w:rsidRPr="001F410F">
        <w:rPr>
          <w:u w:val="single"/>
        </w:rPr>
        <w:t xml:space="preserve">citizens’ </w:t>
      </w:r>
      <w:r w:rsidRPr="00834B52">
        <w:rPr>
          <w:rStyle w:val="StyleUnderline"/>
        </w:rPr>
        <w:t xml:space="preserve">avenues for </w:t>
      </w:r>
      <w:r w:rsidRPr="00256025">
        <w:rPr>
          <w:rStyle w:val="StyleUnderline"/>
          <w:highlight w:val="yellow"/>
        </w:rPr>
        <w:t>pursuit of grievances and standing before the law</w:t>
      </w:r>
      <w:r w:rsidRPr="00256025">
        <w:rPr>
          <w:highlight w:val="yellow"/>
          <w:u w:val="single"/>
        </w:rPr>
        <w:t xml:space="preserve">. The </w:t>
      </w:r>
      <w:r w:rsidRPr="00834B52">
        <w:rPr>
          <w:u w:val="single"/>
        </w:rPr>
        <w:t xml:space="preserve">crucial </w:t>
      </w:r>
      <w:r w:rsidRPr="00256025">
        <w:rPr>
          <w:highlight w:val="yellow"/>
          <w:u w:val="single"/>
        </w:rPr>
        <w:t xml:space="preserve">lynchpin </w:t>
      </w:r>
      <w:r w:rsidRPr="00A20C1A">
        <w:rPr>
          <w:sz w:val="14"/>
        </w:rPr>
        <w:t>of that order</w:t>
      </w:r>
      <w:r w:rsidRPr="001F410F">
        <w:rPr>
          <w:u w:val="single"/>
        </w:rPr>
        <w:t xml:space="preserve"> </w:t>
      </w:r>
      <w:r w:rsidRPr="00256025">
        <w:rPr>
          <w:highlight w:val="yellow"/>
          <w:u w:val="single"/>
        </w:rPr>
        <w:t xml:space="preserve">was neither myopia nor malevolence; it was suppression of </w:t>
      </w:r>
      <w:r w:rsidRPr="00834B52">
        <w:rPr>
          <w:u w:val="single"/>
        </w:rPr>
        <w:t>black</w:t>
      </w:r>
      <w:r w:rsidRPr="001F410F">
        <w:rPr>
          <w:u w:val="single"/>
        </w:rPr>
        <w:t xml:space="preserve"> </w:t>
      </w:r>
      <w:r w:rsidRPr="00A20C1A">
        <w:rPr>
          <w:sz w:val="14"/>
        </w:rPr>
        <w:t>citizens’ capacities for direct participation in civic and</w:t>
      </w:r>
      <w:r w:rsidRPr="001F410F">
        <w:rPr>
          <w:u w:val="single"/>
        </w:rPr>
        <w:t xml:space="preserve"> </w:t>
      </w:r>
      <w:r w:rsidRPr="00256025">
        <w:rPr>
          <w:highlight w:val="yellow"/>
          <w:u w:val="single"/>
        </w:rPr>
        <w:t xml:space="preserve">political life, with </w:t>
      </w:r>
      <w:r w:rsidRPr="00A20C1A">
        <w:rPr>
          <w:u w:val="single"/>
        </w:rPr>
        <w:t xml:space="preserve">racial </w:t>
      </w:r>
      <w:r w:rsidRPr="00256025">
        <w:rPr>
          <w:highlight w:val="yellow"/>
          <w:u w:val="single"/>
        </w:rPr>
        <w:t xml:space="preserve">disfranchisement </w:t>
      </w:r>
      <w:r w:rsidRPr="00834B52">
        <w:rPr>
          <w:u w:val="single"/>
        </w:rPr>
        <w:t xml:space="preserve">and the constant threat of terror </w:t>
      </w:r>
      <w:r w:rsidRPr="00A20C1A">
        <w:rPr>
          <w:sz w:val="14"/>
        </w:rPr>
        <w:t>intrinsic to substantive denial of equal protection and due process before the law</w:t>
      </w:r>
      <w:r w:rsidRPr="00A20C1A">
        <w:rPr>
          <w:u w:val="single"/>
        </w:rPr>
        <w:t xml:space="preserve"> </w:t>
      </w:r>
      <w:r w:rsidRPr="00256025">
        <w:rPr>
          <w:highlight w:val="yellow"/>
          <w:u w:val="single"/>
        </w:rPr>
        <w:t xml:space="preserve">as its </w:t>
      </w:r>
      <w:r w:rsidRPr="00834B52">
        <w:rPr>
          <w:u w:val="single"/>
        </w:rPr>
        <w:t xml:space="preserve">principal </w:t>
      </w:r>
      <w:r w:rsidRPr="00256025">
        <w:rPr>
          <w:highlight w:val="yellow"/>
          <w:u w:val="single"/>
        </w:rPr>
        <w:t>mechanisms</w:t>
      </w:r>
      <w:r w:rsidRPr="00A20C1A">
        <w:rPr>
          <w:sz w:val="14"/>
        </w:rPr>
        <w:t xml:space="preserve">. </w:t>
      </w:r>
      <w:r w:rsidRPr="00834B52">
        <w:rPr>
          <w:u w:val="single"/>
        </w:rPr>
        <w:t>And the point of the regime wasn’t racial hatred or enforced disr</w:t>
      </w:r>
      <w:r w:rsidRPr="001F410F">
        <w:rPr>
          <w:u w:val="single"/>
        </w:rPr>
        <w:t xml:space="preserve">egard; </w:t>
      </w:r>
      <w:r w:rsidRPr="00256025">
        <w:rPr>
          <w:highlight w:val="yellow"/>
          <w:u w:val="single"/>
        </w:rPr>
        <w:t xml:space="preserve">its roots lay in the </w:t>
      </w:r>
      <w:r w:rsidRPr="00256025">
        <w:rPr>
          <w:b/>
          <w:highlight w:val="yellow"/>
          <w:u w:val="single"/>
        </w:rPr>
        <w:t>much more prosaic concern</w:t>
      </w:r>
      <w:r w:rsidRPr="00256025">
        <w:rPr>
          <w:highlight w:val="yellow"/>
          <w:u w:val="single"/>
        </w:rPr>
        <w:t xml:space="preserve"> of </w:t>
      </w:r>
      <w:r w:rsidRPr="00A20C1A">
        <w:rPr>
          <w:u w:val="single"/>
        </w:rPr>
        <w:t xml:space="preserve">dominant </w:t>
      </w:r>
      <w:r w:rsidRPr="00256025">
        <w:rPr>
          <w:highlight w:val="yellow"/>
          <w:u w:val="single"/>
        </w:rPr>
        <w:t xml:space="preserve">elites to maintain </w:t>
      </w:r>
      <w:r w:rsidRPr="00834B52">
        <w:rPr>
          <w:u w:val="single"/>
        </w:rPr>
        <w:t xml:space="preserve">their </w:t>
      </w:r>
      <w:r w:rsidRPr="001F410F">
        <w:rPr>
          <w:u w:val="single"/>
        </w:rPr>
        <w:t xml:space="preserve">political and </w:t>
      </w:r>
      <w:r w:rsidRPr="00256025">
        <w:rPr>
          <w:highlight w:val="yellow"/>
          <w:u w:val="single"/>
        </w:rPr>
        <w:t>economic heg</w:t>
      </w:r>
      <w:r w:rsidRPr="00A20C1A">
        <w:rPr>
          <w:u w:val="single"/>
        </w:rPr>
        <w:t xml:space="preserve">emony </w:t>
      </w:r>
      <w:r w:rsidRPr="00256025">
        <w:rPr>
          <w:highlight w:val="yellow"/>
          <w:u w:val="single"/>
        </w:rPr>
        <w:t xml:space="preserve">by suppressing </w:t>
      </w:r>
      <w:r w:rsidRPr="00A20C1A">
        <w:rPr>
          <w:u w:val="single"/>
        </w:rPr>
        <w:t xml:space="preserve">potential </w:t>
      </w:r>
      <w:r w:rsidRPr="00256025">
        <w:rPr>
          <w:highlight w:val="yellow"/>
          <w:u w:val="single"/>
        </w:rPr>
        <w:t>opposition</w:t>
      </w:r>
      <w:r w:rsidRPr="001F410F">
        <w:rPr>
          <w:u w:val="single"/>
        </w:rPr>
        <w:t xml:space="preserve"> and in </w:t>
      </w:r>
      <w:r w:rsidRPr="00A20C1A">
        <w:rPr>
          <w:sz w:val="14"/>
        </w:rPr>
        <w:t>the linked ideal of maintaining access to</w:t>
      </w:r>
      <w:r w:rsidRPr="001F410F">
        <w:rPr>
          <w:u w:val="single"/>
        </w:rPr>
        <w:t xml:space="preserve"> a labor force with no options but to accept employment on </w:t>
      </w:r>
      <w:r w:rsidRPr="00A20C1A">
        <w:rPr>
          <w:u w:val="single"/>
        </w:rPr>
        <w:t>whatever terms employers offered.</w:t>
      </w:r>
      <w:r w:rsidRPr="00A20C1A">
        <w:rPr>
          <w:sz w:val="14"/>
        </w:rPr>
        <w:t xml:space="preserve"> (Those who liked </w:t>
      </w:r>
      <w:r w:rsidRPr="00A20C1A">
        <w:rPr>
          <w:i/>
          <w:sz w:val="14"/>
        </w:rPr>
        <w:t>The Help</w:t>
      </w:r>
      <w:r w:rsidRPr="00A20C1A">
        <w:rPr>
          <w:sz w:val="14"/>
        </w:rPr>
        <w:t xml:space="preserve"> or found it moving should watch </w:t>
      </w:r>
      <w:r w:rsidRPr="00A20C1A">
        <w:rPr>
          <w:i/>
          <w:sz w:val="14"/>
        </w:rPr>
        <w:t>The Long Walk Home</w:t>
      </w:r>
      <w:r w:rsidRPr="00A20C1A">
        <w:rPr>
          <w:sz w:val="14"/>
        </w:rPr>
        <w:t xml:space="preserve">, a 1990 film set in Montgomery, Alabama, around the bus boycott. I suspect that’s the film you thought you were watching when you saw The Help.) </w:t>
      </w:r>
    </w:p>
    <w:p w:rsidR="00C46518" w:rsidRDefault="00C46518" w:rsidP="00C46518">
      <w:pPr>
        <w:rPr>
          <w:sz w:val="16"/>
        </w:rPr>
      </w:pPr>
      <w:r w:rsidRPr="00A20C1A">
        <w:rPr>
          <w:rStyle w:val="StyleUnderline"/>
          <w:i/>
        </w:rPr>
        <w:t>Django Unchained</w:t>
      </w:r>
      <w:r w:rsidRPr="00A20C1A">
        <w:rPr>
          <w:rStyle w:val="StyleUnderline"/>
        </w:rPr>
        <w:t xml:space="preserve"> trivializes slavery by reducing it to its most</w:t>
      </w:r>
      <w:r w:rsidRPr="00A20C1A">
        <w:rPr>
          <w:u w:val="single"/>
        </w:rPr>
        <w:t xml:space="preserve"> barbaric and </w:t>
      </w:r>
      <w:r w:rsidRPr="00A20C1A">
        <w:rPr>
          <w:rStyle w:val="StyleUnderline"/>
        </w:rPr>
        <w:t>lurid excesses. Slavery</w:t>
      </w:r>
      <w:r w:rsidRPr="00A20C1A">
        <w:rPr>
          <w:sz w:val="16"/>
        </w:rPr>
        <w:t xml:space="preserve"> also </w:t>
      </w:r>
      <w:r w:rsidRPr="00A20C1A">
        <w:rPr>
          <w:rStyle w:val="StyleUnderline"/>
        </w:rPr>
        <w:t>was fundamentally a labor relation. It was a form of forced labor regulated</w:t>
      </w:r>
      <w:r w:rsidRPr="00A20C1A">
        <w:rPr>
          <w:sz w:val="16"/>
        </w:rPr>
        <w:t>—systematized, enforced and sustained—</w:t>
      </w:r>
      <w:r w:rsidRPr="00A20C1A">
        <w:rPr>
          <w:rStyle w:val="StyleUnderline"/>
        </w:rPr>
        <w:t>through a political</w:t>
      </w:r>
      <w:r w:rsidRPr="00A20C1A">
        <w:rPr>
          <w:u w:val="single"/>
        </w:rPr>
        <w:t xml:space="preserve"> and institutional </w:t>
      </w:r>
      <w:r w:rsidRPr="00A20C1A">
        <w:rPr>
          <w:rStyle w:val="StyleUnderline"/>
        </w:rPr>
        <w:t>order that specified it as a civil relationship</w:t>
      </w:r>
      <w:r w:rsidRPr="00A20C1A">
        <w:rPr>
          <w:u w:val="single"/>
        </w:rPr>
        <w:t xml:space="preserve"> granting owners absolute</w:t>
      </w:r>
      <w:r w:rsidRPr="001F410F">
        <w:rPr>
          <w:u w:val="single"/>
        </w:rPr>
        <w:t xml:space="preserve"> control</w:t>
      </w:r>
      <w:r>
        <w:rPr>
          <w:sz w:val="16"/>
        </w:rPr>
        <w:t xml:space="preserve"> over the life, liberty, and fortunes of others defined as eligible for enslavement, including most of all control of the conditions of their labor and appropriation of its product. </w:t>
      </w:r>
      <w:r w:rsidRPr="00A20C1A">
        <w:rPr>
          <w:rStyle w:val="StyleUnderline"/>
        </w:rPr>
        <w:t>Historian</w:t>
      </w:r>
      <w:r>
        <w:rPr>
          <w:sz w:val="16"/>
        </w:rPr>
        <w:t xml:space="preserve"> Kenneth M. </w:t>
      </w:r>
      <w:r w:rsidRPr="00256025">
        <w:rPr>
          <w:highlight w:val="yellow"/>
          <w:u w:val="single"/>
        </w:rPr>
        <w:t xml:space="preserve">Stampp quotes a slaveholder’s </w:t>
      </w:r>
      <w:r w:rsidRPr="001F410F">
        <w:rPr>
          <w:u w:val="single"/>
        </w:rPr>
        <w:t xml:space="preserve">succinct </w:t>
      </w:r>
      <w:r w:rsidRPr="00256025">
        <w:rPr>
          <w:highlight w:val="yellow"/>
          <w:u w:val="single"/>
        </w:rPr>
        <w:t xml:space="preserve">explanation: </w:t>
      </w:r>
      <w:r w:rsidRPr="00A20C1A">
        <w:rPr>
          <w:u w:val="single"/>
        </w:rPr>
        <w:t>“‘For what purpose does the master hold the servant</w:t>
      </w:r>
      <w:r w:rsidRPr="00A20C1A">
        <w:rPr>
          <w:sz w:val="16"/>
        </w:rPr>
        <w:t>?’ asked an ante-bellum Southerne</w:t>
      </w:r>
      <w:r>
        <w:rPr>
          <w:sz w:val="16"/>
        </w:rPr>
        <w:t xml:space="preserve">r. </w:t>
      </w:r>
      <w:r w:rsidRPr="001F410F">
        <w:rPr>
          <w:u w:val="single"/>
        </w:rPr>
        <w:t>‘</w:t>
      </w:r>
      <w:r w:rsidRPr="00256025">
        <w:rPr>
          <w:highlight w:val="yellow"/>
          <w:u w:val="single"/>
        </w:rPr>
        <w:t>Is it not that by his labor, he</w:t>
      </w:r>
      <w:r w:rsidRPr="001F410F">
        <w:rPr>
          <w:u w:val="single"/>
        </w:rPr>
        <w:t xml:space="preserve">, the master, </w:t>
      </w:r>
      <w:r w:rsidRPr="00256025">
        <w:rPr>
          <w:highlight w:val="yellow"/>
          <w:u w:val="single"/>
        </w:rPr>
        <w:t>may accumulate wealth?’”</w:t>
      </w:r>
      <w:r w:rsidRPr="001F410F">
        <w:rPr>
          <w:u w:val="single"/>
        </w:rPr>
        <w:t>1</w:t>
      </w:r>
      <w:r>
        <w:rPr>
          <w:sz w:val="16"/>
        </w:rPr>
        <w:t xml:space="preserve"> </w:t>
      </w:r>
    </w:p>
    <w:p w:rsidR="00C46518" w:rsidRPr="00A20C1A" w:rsidRDefault="00C46518" w:rsidP="00C46518">
      <w:pPr>
        <w:rPr>
          <w:sz w:val="14"/>
        </w:rPr>
      </w:pPr>
      <w:r w:rsidRPr="00256025">
        <w:rPr>
          <w:rStyle w:val="StyleUnderline"/>
          <w:highlight w:val="yellow"/>
        </w:rPr>
        <w:t>That</w:t>
      </w:r>
      <w:r w:rsidRPr="00A20C1A">
        <w:rPr>
          <w:sz w:val="14"/>
        </w:rPr>
        <w:t xml:space="preserve"> absolute control</w:t>
      </w:r>
      <w:r w:rsidRPr="00A20C1A">
        <w:rPr>
          <w:u w:val="single"/>
        </w:rPr>
        <w:t xml:space="preserve"> </w:t>
      </w:r>
      <w:r w:rsidRPr="00256025">
        <w:rPr>
          <w:highlight w:val="yellow"/>
          <w:u w:val="single"/>
        </w:rPr>
        <w:t xml:space="preserve">permitted </w:t>
      </w:r>
      <w:r w:rsidRPr="001F410F">
        <w:rPr>
          <w:u w:val="single"/>
        </w:rPr>
        <w:t>horrible</w:t>
      </w:r>
      <w:r w:rsidRPr="00A20C1A">
        <w:rPr>
          <w:sz w:val="14"/>
        </w:rPr>
        <w:t xml:space="preserve">, unthinkable </w:t>
      </w:r>
      <w:r w:rsidRPr="00256025">
        <w:rPr>
          <w:rStyle w:val="StyleUnderline"/>
          <w:highlight w:val="yellow"/>
        </w:rPr>
        <w:t xml:space="preserve">brutality, </w:t>
      </w:r>
      <w:r w:rsidRPr="00A20C1A">
        <w:rPr>
          <w:rStyle w:val="StyleUnderline"/>
        </w:rPr>
        <w:t>to be sure,</w:t>
      </w:r>
      <w:r w:rsidRPr="00A20C1A">
        <w:rPr>
          <w:sz w:val="14"/>
        </w:rPr>
        <w:t xml:space="preserve"> </w:t>
      </w:r>
      <w:r w:rsidRPr="00256025">
        <w:rPr>
          <w:b/>
          <w:highlight w:val="yellow"/>
          <w:u w:val="single"/>
        </w:rPr>
        <w:t xml:space="preserve">but </w:t>
      </w:r>
      <w:r w:rsidRPr="00834B52">
        <w:rPr>
          <w:b/>
          <w:u w:val="single"/>
        </w:rPr>
        <w:t xml:space="preserve">perpetrating </w:t>
      </w:r>
      <w:r w:rsidRPr="00256025">
        <w:rPr>
          <w:b/>
          <w:highlight w:val="yellow"/>
          <w:u w:val="single"/>
        </w:rPr>
        <w:t>such</w:t>
      </w:r>
      <w:r w:rsidRPr="00A20C1A">
        <w:rPr>
          <w:b/>
          <w:u w:val="single"/>
        </w:rPr>
        <w:t xml:space="preserve"> </w:t>
      </w:r>
      <w:r w:rsidRPr="00834B52">
        <w:rPr>
          <w:b/>
          <w:u w:val="single"/>
        </w:rPr>
        <w:t xml:space="preserve">brutality </w:t>
      </w:r>
      <w:r w:rsidRPr="00256025">
        <w:rPr>
          <w:b/>
          <w:highlight w:val="yellow"/>
          <w:u w:val="single"/>
        </w:rPr>
        <w:t>was neither the point of slavery nor its essential injustice</w:t>
      </w:r>
      <w:r w:rsidRPr="00A20C1A">
        <w:rPr>
          <w:sz w:val="14"/>
        </w:rPr>
        <w:t>. The master-slave relationship could, and did, exist without brutality, and certainly without sadism and sexual degradation. In Tarantino’s depiction, however, it is not clear that slavery shorn of its extremes of brutality would be objectionable.</w:t>
      </w:r>
      <w:r w:rsidRPr="001F410F">
        <w:rPr>
          <w:u w:val="single"/>
        </w:rPr>
        <w:t xml:space="preserve"> </w:t>
      </w:r>
      <w:r w:rsidRPr="00256025">
        <w:rPr>
          <w:highlight w:val="yellow"/>
          <w:u w:val="single"/>
        </w:rPr>
        <w:t xml:space="preserve">It does not diminish </w:t>
      </w:r>
      <w:r w:rsidRPr="00834B52">
        <w:rPr>
          <w:u w:val="single"/>
        </w:rPr>
        <w:t xml:space="preserve">the </w:t>
      </w:r>
      <w:r w:rsidRPr="001F410F">
        <w:rPr>
          <w:u w:val="single"/>
        </w:rPr>
        <w:t xml:space="preserve">historical </w:t>
      </w:r>
      <w:r w:rsidRPr="00256025">
        <w:rPr>
          <w:highlight w:val="yellow"/>
          <w:u w:val="single"/>
        </w:rPr>
        <w:t>injustice</w:t>
      </w:r>
      <w:r w:rsidRPr="001F410F">
        <w:rPr>
          <w:u w:val="single"/>
        </w:rPr>
        <w:t xml:space="preserve"> </w:t>
      </w:r>
      <w:r w:rsidRPr="00834B52">
        <w:rPr>
          <w:u w:val="single"/>
        </w:rPr>
        <w:t xml:space="preserve">and horror of slavery </w:t>
      </w:r>
      <w:r w:rsidRPr="00256025">
        <w:rPr>
          <w:highlight w:val="yellow"/>
          <w:u w:val="single"/>
        </w:rPr>
        <w:t xml:space="preserve">to note that it was </w:t>
      </w:r>
      <w:r w:rsidRPr="00256025">
        <w:rPr>
          <w:b/>
          <w:highlight w:val="yellow"/>
          <w:u w:val="single"/>
        </w:rPr>
        <w:t xml:space="preserve">not </w:t>
      </w:r>
      <w:r w:rsidRPr="00834B52">
        <w:rPr>
          <w:b/>
          <w:u w:val="single"/>
        </w:rPr>
        <w:t xml:space="preserve">the product of </w:t>
      </w:r>
      <w:r w:rsidRPr="00256025">
        <w:rPr>
          <w:b/>
          <w:i/>
          <w:highlight w:val="yellow"/>
          <w:u w:val="single"/>
        </w:rPr>
        <w:t>sui generis</w:t>
      </w:r>
      <w:r w:rsidRPr="00834B52">
        <w:rPr>
          <w:b/>
          <w:u w:val="single"/>
        </w:rPr>
        <w:t xml:space="preserve">, transcendent </w:t>
      </w:r>
      <w:r w:rsidRPr="00256025">
        <w:rPr>
          <w:b/>
          <w:highlight w:val="yellow"/>
          <w:u w:val="single"/>
        </w:rPr>
        <w:t xml:space="preserve">Evil but a </w:t>
      </w:r>
      <w:r w:rsidRPr="00834B52">
        <w:rPr>
          <w:b/>
          <w:u w:val="single"/>
        </w:rPr>
        <w:t xml:space="preserve">terminus on a </w:t>
      </w:r>
      <w:r w:rsidRPr="00256025">
        <w:rPr>
          <w:b/>
          <w:highlight w:val="yellow"/>
          <w:u w:val="single"/>
        </w:rPr>
        <w:t>continuum of bound labor</w:t>
      </w:r>
      <w:r w:rsidRPr="00256025">
        <w:rPr>
          <w:highlight w:val="yellow"/>
          <w:u w:val="single"/>
        </w:rPr>
        <w:t xml:space="preserve"> that was more norm than exception </w:t>
      </w:r>
      <w:r w:rsidRPr="00A20C1A">
        <w:rPr>
          <w:sz w:val="14"/>
        </w:rPr>
        <w:t xml:space="preserve">in the Anglo-American world until well into the eighteenth century, if not later. As legal historian Robert Steinfeld points out, </w:t>
      </w:r>
      <w:r w:rsidRPr="00256025">
        <w:rPr>
          <w:highlight w:val="yellow"/>
          <w:u w:val="single"/>
        </w:rPr>
        <w:t xml:space="preserve">it is </w:t>
      </w:r>
      <w:r w:rsidRPr="001F410F">
        <w:rPr>
          <w:u w:val="single"/>
        </w:rPr>
        <w:t xml:space="preserve">not so much slavery, but </w:t>
      </w:r>
      <w:r w:rsidRPr="00A20C1A">
        <w:rPr>
          <w:sz w:val="14"/>
        </w:rPr>
        <w:t>the emergence of</w:t>
      </w:r>
      <w:r w:rsidRPr="001F410F">
        <w:rPr>
          <w:u w:val="single"/>
        </w:rPr>
        <w:t xml:space="preserve"> </w:t>
      </w:r>
      <w:r w:rsidRPr="00256025">
        <w:rPr>
          <w:highlight w:val="yellow"/>
          <w:u w:val="single"/>
        </w:rPr>
        <w:t>the notion of free labor—</w:t>
      </w:r>
      <w:r w:rsidRPr="00A20C1A">
        <w:rPr>
          <w:u w:val="single"/>
        </w:rPr>
        <w:t xml:space="preserve">as the absolute control of a worker over her person—that is the historical anomaly </w:t>
      </w:r>
      <w:r w:rsidRPr="00256025">
        <w:rPr>
          <w:highlight w:val="yellow"/>
          <w:u w:val="single"/>
        </w:rPr>
        <w:t>that needs to be explained</w:t>
      </w:r>
      <w:r w:rsidRPr="001F410F">
        <w:rPr>
          <w:u w:val="single"/>
        </w:rPr>
        <w:t xml:space="preserve">.2 </w:t>
      </w:r>
      <w:r w:rsidRPr="00256025">
        <w:rPr>
          <w:i/>
          <w:highlight w:val="yellow"/>
          <w:u w:val="single"/>
        </w:rPr>
        <w:t xml:space="preserve">Django </w:t>
      </w:r>
      <w:r w:rsidRPr="00A20C1A">
        <w:rPr>
          <w:i/>
          <w:u w:val="single"/>
        </w:rPr>
        <w:t>Unchained</w:t>
      </w:r>
      <w:r w:rsidRPr="00A20C1A">
        <w:rPr>
          <w:u w:val="single"/>
        </w:rPr>
        <w:t xml:space="preserve"> </w:t>
      </w:r>
      <w:r w:rsidRPr="00256025">
        <w:rPr>
          <w:highlight w:val="yellow"/>
          <w:u w:val="single"/>
        </w:rPr>
        <w:t xml:space="preserve">sanitizes the </w:t>
      </w:r>
      <w:r w:rsidRPr="00A20C1A">
        <w:rPr>
          <w:u w:val="single"/>
        </w:rPr>
        <w:t xml:space="preserve">essential </w:t>
      </w:r>
      <w:r w:rsidRPr="00256025">
        <w:rPr>
          <w:highlight w:val="yellow"/>
          <w:u w:val="single"/>
        </w:rPr>
        <w:t xml:space="preserve">injustice </w:t>
      </w:r>
      <w:r w:rsidRPr="00A20C1A">
        <w:rPr>
          <w:u w:val="single"/>
        </w:rPr>
        <w:t xml:space="preserve">of slavery by not problematizing it and </w:t>
      </w:r>
      <w:r w:rsidRPr="00256025">
        <w:rPr>
          <w:highlight w:val="yellow"/>
          <w:u w:val="single"/>
        </w:rPr>
        <w:t xml:space="preserve">by </w:t>
      </w:r>
      <w:r w:rsidRPr="00256025">
        <w:rPr>
          <w:b/>
          <w:highlight w:val="yellow"/>
          <w:u w:val="single"/>
        </w:rPr>
        <w:t>focusing instead</w:t>
      </w:r>
      <w:r w:rsidRPr="00256025">
        <w:rPr>
          <w:highlight w:val="yellow"/>
          <w:u w:val="single"/>
        </w:rPr>
        <w:t xml:space="preserve"> on the </w:t>
      </w:r>
      <w:r w:rsidRPr="00A20C1A">
        <w:rPr>
          <w:u w:val="single"/>
        </w:rPr>
        <w:t xml:space="preserve">extremes of </w:t>
      </w:r>
      <w:r w:rsidRPr="00256025">
        <w:rPr>
          <w:highlight w:val="yellow"/>
          <w:u w:val="single"/>
        </w:rPr>
        <w:t>brutality</w:t>
      </w:r>
      <w:r w:rsidRPr="00A20C1A">
        <w:rPr>
          <w:u w:val="single"/>
        </w:rPr>
        <w:t xml:space="preserve"> and degradation </w:t>
      </w:r>
      <w:r w:rsidRPr="00256025">
        <w:rPr>
          <w:highlight w:val="yellow"/>
          <w:u w:val="single"/>
        </w:rPr>
        <w:t>it permitted</w:t>
      </w:r>
      <w:r w:rsidRPr="00A20C1A">
        <w:rPr>
          <w:sz w:val="14"/>
        </w:rPr>
        <w:t xml:space="preserve">, to the extent of making some of them up, just as does </w:t>
      </w:r>
      <w:r w:rsidRPr="00A20C1A">
        <w:rPr>
          <w:i/>
          <w:sz w:val="14"/>
        </w:rPr>
        <w:t>The Help</w:t>
      </w:r>
      <w:r w:rsidRPr="00A20C1A">
        <w:rPr>
          <w:sz w:val="14"/>
        </w:rPr>
        <w:t xml:space="preserve"> regarding Jim Crow. </w:t>
      </w:r>
    </w:p>
    <w:p w:rsidR="00C46518" w:rsidRPr="00A20C1A" w:rsidRDefault="00C46518" w:rsidP="00C46518">
      <w:pPr>
        <w:rPr>
          <w:sz w:val="14"/>
        </w:rPr>
      </w:pPr>
      <w:r w:rsidRPr="00A20C1A">
        <w:rPr>
          <w:i/>
          <w:sz w:val="14"/>
        </w:rPr>
        <w:t>The Help</w:t>
      </w:r>
      <w:r w:rsidRPr="00A20C1A">
        <w:rPr>
          <w:sz w:val="14"/>
        </w:rPr>
        <w:t xml:space="preserve"> could not imagine a more honest and complex view of segregationist Mississippi partly because it uses the period ultimately as a prop for human interest cliché, and </w:t>
      </w:r>
      <w:r w:rsidRPr="00A20C1A">
        <w:rPr>
          <w:i/>
          <w:sz w:val="14"/>
        </w:rPr>
        <w:t>Django Unchained</w:t>
      </w:r>
      <w:r w:rsidRPr="00A20C1A">
        <w:rPr>
          <w:sz w:val="14"/>
        </w:rPr>
        <w:t xml:space="preserve">’s absurdly ahistorical view of plantation slavery is only backdrop for the merger of spaghetti western and blaxploitation hero movie.  </w:t>
      </w:r>
      <w:r w:rsidRPr="00A20C1A">
        <w:rPr>
          <w:rStyle w:val="StyleUnderline"/>
        </w:rPr>
        <w:t>Neither film is really about the period in which it is set. Film critic Manohla Dargis, reflecting a decade ago on what she saw as a growing Hollywood penchant for period films, observed that such films are typically “stripped of politics and historical fact</w:t>
      </w:r>
      <w:r w:rsidRPr="00A20C1A">
        <w:rPr>
          <w:sz w:val="14"/>
        </w:rPr>
        <w:t xml:space="preserve">…and instead will find meaning in appealing to seemingly timeless ideals and stirring scenes of love, valor and compassion” and that “the Hollywood professionals who embrace accuracy most enthusiastically nowadays are costume designers.”3 That observation applies to both these films, although in </w:t>
      </w:r>
      <w:r w:rsidRPr="00A20C1A">
        <w:rPr>
          <w:i/>
          <w:sz w:val="14"/>
        </w:rPr>
        <w:t>Django</w:t>
      </w:r>
      <w:r w:rsidRPr="00A20C1A">
        <w:rPr>
          <w:sz w:val="14"/>
        </w:rPr>
        <w:t xml:space="preserve"> concern with historically accurate representation of material culture applies only to the costumes and props of the 1970s film genres Tarantino wants to recall.</w:t>
      </w:r>
    </w:p>
    <w:p w:rsidR="00C46518" w:rsidRPr="00A20C1A" w:rsidRDefault="00C46518" w:rsidP="00C46518">
      <w:pPr>
        <w:rPr>
          <w:sz w:val="14"/>
        </w:rPr>
      </w:pPr>
      <w:r w:rsidRPr="00A20C1A">
        <w:rPr>
          <w:sz w:val="14"/>
        </w:rPr>
        <w:t xml:space="preserve">To make sense of how </w:t>
      </w:r>
      <w:r w:rsidRPr="00A20C1A">
        <w:rPr>
          <w:i/>
          <w:sz w:val="14"/>
        </w:rPr>
        <w:t>Django Unchained</w:t>
      </w:r>
      <w:r w:rsidRPr="00A20C1A">
        <w:rPr>
          <w:sz w:val="14"/>
        </w:rPr>
        <w:t xml:space="preserve"> has received so much warmer a reception among black and leftoid commentators than did </w:t>
      </w:r>
      <w:r w:rsidRPr="00A20C1A">
        <w:rPr>
          <w:i/>
          <w:sz w:val="14"/>
        </w:rPr>
        <w:t>The Help</w:t>
      </w:r>
      <w:r w:rsidRPr="00A20C1A">
        <w:rPr>
          <w:sz w:val="14"/>
        </w:rPr>
        <w:t xml:space="preserve">, it is useful to recall Margaret Thatcher’s 1981 dictum that “economics are the method: the object is to change the soul.”4 Simply put, she and her element have won. </w:t>
      </w:r>
      <w:r w:rsidRPr="00A20C1A">
        <w:rPr>
          <w:rStyle w:val="StyleUnderline"/>
        </w:rPr>
        <w:t>Few observers—among opponents and boosters alike—have noted how deeply and thoroughly both films are embedded in the practical ontology of neoliberalism</w:t>
      </w:r>
      <w:r w:rsidRPr="00A20C1A">
        <w:rPr>
          <w:sz w:val="14"/>
        </w:rPr>
        <w:t>, the complex of unarticulated assumptions and unexamined first premises that provide its common sense, its lifeworld.</w:t>
      </w:r>
    </w:p>
    <w:p w:rsidR="00C46518" w:rsidRPr="00A20C1A" w:rsidRDefault="00C46518" w:rsidP="00C46518">
      <w:pPr>
        <w:rPr>
          <w:sz w:val="14"/>
          <w:szCs w:val="14"/>
        </w:rPr>
      </w:pPr>
      <w:r w:rsidRPr="00A20C1A">
        <w:rPr>
          <w:sz w:val="14"/>
          <w:szCs w:val="14"/>
        </w:rPr>
        <w:t xml:space="preserve">Objection to </w:t>
      </w:r>
      <w:r w:rsidRPr="00A20C1A">
        <w:rPr>
          <w:i/>
          <w:sz w:val="14"/>
          <w:szCs w:val="14"/>
        </w:rPr>
        <w:t>The Help</w:t>
      </w:r>
      <w:r w:rsidRPr="00A20C1A">
        <w:rPr>
          <w:sz w:val="14"/>
          <w:szCs w:val="14"/>
        </w:rPr>
        <w:t xml:space="preserve"> has been largely of the shooting fish in a barrel variety: complaints about the film’s paternalistic treatment of the maids, which generally have boiled down to an objection that the master-servant relation is thematized at all, as well as the standard, predictable litany of anti-racist charges about whites speaking for blacks, the film’s inattentiveness to the fact that at that time in Mississippi black people were busily engaged in liberating themselves, etc. An illustration of this tendency that conveniently refers to several other variants of it is Akiba Solomon, “Why I’m Just Saying No to ‘The Help’ and Its Historical Whitewash” in Color Lines,August 10, 2011, available at:http://colorlines.com/archives/2011/08/why_im_just_saying_no_to_the_help.html.</w:t>
      </w:r>
    </w:p>
    <w:p w:rsidR="00C46518" w:rsidRPr="00A20C1A" w:rsidRDefault="00C46518" w:rsidP="00C46518">
      <w:pPr>
        <w:rPr>
          <w:sz w:val="14"/>
        </w:rPr>
      </w:pPr>
      <w:r w:rsidRPr="00256025">
        <w:rPr>
          <w:highlight w:val="yellow"/>
          <w:u w:val="single"/>
        </w:rPr>
        <w:t xml:space="preserve">Defenses </w:t>
      </w:r>
      <w:r w:rsidRPr="00A20C1A">
        <w:rPr>
          <w:u w:val="single"/>
        </w:rPr>
        <w:t xml:space="preserve">of </w:t>
      </w:r>
      <w:r w:rsidRPr="00A20C1A">
        <w:rPr>
          <w:rStyle w:val="StyleUnderline"/>
          <w:i/>
        </w:rPr>
        <w:t>Django Unchained</w:t>
      </w:r>
      <w:r w:rsidRPr="00A20C1A">
        <w:rPr>
          <w:rStyle w:val="StyleUnderline"/>
        </w:rPr>
        <w:t xml:space="preserve"> </w:t>
      </w:r>
      <w:r w:rsidRPr="00256025">
        <w:rPr>
          <w:rStyle w:val="StyleUnderline"/>
          <w:highlight w:val="yellow"/>
        </w:rPr>
        <w:t>pivot</w:t>
      </w:r>
      <w:r w:rsidRPr="00256025">
        <w:rPr>
          <w:highlight w:val="yellow"/>
          <w:u w:val="single"/>
        </w:rPr>
        <w:t xml:space="preserve"> on claims about the </w:t>
      </w:r>
      <w:r w:rsidRPr="00A20C1A">
        <w:rPr>
          <w:u w:val="single"/>
        </w:rPr>
        <w:t xml:space="preserve">social </w:t>
      </w:r>
      <w:r w:rsidRPr="00256025">
        <w:rPr>
          <w:highlight w:val="yellow"/>
          <w:u w:val="single"/>
        </w:rPr>
        <w:t xml:space="preserve">significance </w:t>
      </w:r>
      <w:r w:rsidRPr="00A20C1A">
        <w:rPr>
          <w:sz w:val="14"/>
        </w:rPr>
        <w:t>of the narrative</w:t>
      </w:r>
      <w:r w:rsidRPr="00A20C1A">
        <w:rPr>
          <w:rStyle w:val="StyleUnderline"/>
        </w:rPr>
        <w:t xml:space="preserve"> </w:t>
      </w:r>
      <w:r w:rsidRPr="00256025">
        <w:rPr>
          <w:rStyle w:val="StyleUnderline"/>
          <w:highlight w:val="yellow"/>
        </w:rPr>
        <w:t>of a black hero.</w:t>
      </w:r>
      <w:r w:rsidRPr="00A20C1A">
        <w:rPr>
          <w:rStyle w:val="StyleUnderline"/>
        </w:rPr>
        <w:t xml:space="preserve"> </w:t>
      </w:r>
      <w:r w:rsidRPr="00A20C1A">
        <w:rPr>
          <w:sz w:val="14"/>
        </w:rPr>
        <w:t>One node of</w:t>
      </w:r>
      <w:r w:rsidRPr="00A20C1A">
        <w:rPr>
          <w:rStyle w:val="StyleUnderline"/>
        </w:rPr>
        <w:t xml:space="preserve"> </w:t>
      </w:r>
      <w:r w:rsidRPr="00256025">
        <w:rPr>
          <w:rStyle w:val="StyleUnderline"/>
          <w:highlight w:val="yellow"/>
        </w:rPr>
        <w:t>this argument emphasizes</w:t>
      </w:r>
      <w:r w:rsidRPr="00A20C1A">
        <w:rPr>
          <w:rStyle w:val="StyleUnderline"/>
        </w:rPr>
        <w:t xml:space="preserve"> the need</w:t>
      </w:r>
      <w:r w:rsidRPr="00A20C1A">
        <w:rPr>
          <w:u w:val="single"/>
        </w:rPr>
        <w:t xml:space="preserve"> to validate </w:t>
      </w:r>
      <w:r w:rsidRPr="00A20C1A">
        <w:rPr>
          <w:sz w:val="14"/>
        </w:rPr>
        <w:t>a history of</w:t>
      </w:r>
      <w:r w:rsidRPr="00A20C1A">
        <w:rPr>
          <w:rStyle w:val="StyleUnderline"/>
        </w:rPr>
        <w:t xml:space="preserve"> autonomous black agency and </w:t>
      </w:r>
      <w:r w:rsidRPr="00256025">
        <w:rPr>
          <w:rStyle w:val="StyleUnderline"/>
          <w:highlight w:val="yellow"/>
        </w:rPr>
        <w:t xml:space="preserve">“resistance” as </w:t>
      </w:r>
      <w:r w:rsidRPr="00A20C1A">
        <w:rPr>
          <w:rStyle w:val="StyleUnderline"/>
        </w:rPr>
        <w:t xml:space="preserve">a politico-existential </w:t>
      </w:r>
      <w:r w:rsidRPr="00256025">
        <w:rPr>
          <w:rStyle w:val="StyleUnderline"/>
          <w:highlight w:val="yellow"/>
        </w:rPr>
        <w:t>desideratum</w:t>
      </w:r>
      <w:r w:rsidRPr="00A20C1A">
        <w:rPr>
          <w:rStyle w:val="StyleUnderline"/>
        </w:rPr>
        <w:t xml:space="preserve">. It </w:t>
      </w:r>
      <w:r w:rsidRPr="00A20C1A">
        <w:rPr>
          <w:sz w:val="14"/>
        </w:rPr>
        <w:t>accommodates a view that</w:t>
      </w:r>
      <w:r w:rsidRPr="00A20C1A">
        <w:rPr>
          <w:rStyle w:val="StyleUnderline"/>
        </w:rPr>
        <w:t xml:space="preserve"> stresses the importance of recognition</w:t>
      </w:r>
      <w:r w:rsidRPr="00A20C1A">
        <w:rPr>
          <w:u w:val="single"/>
        </w:rPr>
        <w:t xml:space="preserve"> of rebellious</w:t>
      </w:r>
      <w:r w:rsidRPr="00A20C1A">
        <w:rPr>
          <w:sz w:val="14"/>
        </w:rPr>
        <w:t xml:space="preserve"> </w:t>
      </w:r>
      <w:r w:rsidRPr="00A20C1A">
        <w:rPr>
          <w:rStyle w:val="StyleUnderline"/>
        </w:rPr>
        <w:t>or militant</w:t>
      </w:r>
      <w:r w:rsidRPr="00A20C1A">
        <w:rPr>
          <w:sz w:val="14"/>
        </w:rPr>
        <w:t xml:space="preserve"> </w:t>
      </w:r>
      <w:r w:rsidRPr="00A20C1A">
        <w:rPr>
          <w:u w:val="single"/>
        </w:rPr>
        <w:t>individuals</w:t>
      </w:r>
      <w:r w:rsidRPr="00A20C1A">
        <w:rPr>
          <w:sz w:val="14"/>
        </w:rPr>
        <w:t xml:space="preserve"> </w:t>
      </w:r>
      <w:r w:rsidRPr="00A20C1A">
        <w:rPr>
          <w:rStyle w:val="StyleUnderline"/>
        </w:rPr>
        <w:t>and revolts</w:t>
      </w:r>
      <w:r w:rsidRPr="00A20C1A">
        <w:rPr>
          <w:sz w:val="14"/>
        </w:rPr>
        <w:t xml:space="preserve"> in black American history. </w:t>
      </w:r>
      <w:r w:rsidRPr="00A20C1A">
        <w:rPr>
          <w:rStyle w:val="StyleUnderline"/>
        </w:rPr>
        <w:t>Another centers on a notion that exposure to fictional black heroes can inculcate the sense of personal efficacy</w:t>
      </w:r>
      <w:r w:rsidRPr="00A20C1A">
        <w:rPr>
          <w:u w:val="single"/>
        </w:rPr>
        <w:t xml:space="preserve"> necessary to overcome </w:t>
      </w:r>
      <w:r w:rsidRPr="00256025">
        <w:rPr>
          <w:highlight w:val="yellow"/>
          <w:u w:val="single"/>
        </w:rPr>
        <w:t>the</w:t>
      </w:r>
      <w:r w:rsidRPr="00A20C1A">
        <w:rPr>
          <w:u w:val="single"/>
        </w:rPr>
        <w:t xml:space="preserve"> psychological effects of inequality</w:t>
      </w:r>
      <w:r w:rsidRPr="00A20C1A">
        <w:rPr>
          <w:sz w:val="14"/>
        </w:rPr>
        <w:t xml:space="preserve"> and to facilitate upward mobility and may undermine some whites’ negative stereotypes about black people. In either register </w:t>
      </w:r>
      <w:r w:rsidRPr="00A20C1A">
        <w:rPr>
          <w:rStyle w:val="StyleUnderline"/>
        </w:rPr>
        <w:t>assignment of social or political</w:t>
      </w:r>
      <w:r w:rsidRPr="00A20C1A">
        <w:rPr>
          <w:sz w:val="14"/>
        </w:rPr>
        <w:t xml:space="preserve"> </w:t>
      </w:r>
      <w:r w:rsidRPr="00256025">
        <w:rPr>
          <w:highlight w:val="yellow"/>
          <w:u w:val="single"/>
        </w:rPr>
        <w:t>importance</w:t>
      </w:r>
      <w:r w:rsidRPr="00256025">
        <w:rPr>
          <w:sz w:val="14"/>
          <w:highlight w:val="yellow"/>
        </w:rPr>
        <w:t xml:space="preserve"> </w:t>
      </w:r>
      <w:r w:rsidRPr="00A20C1A">
        <w:rPr>
          <w:sz w:val="14"/>
        </w:rPr>
        <w:t xml:space="preserve">to depictions of black heroes </w:t>
      </w:r>
      <w:r w:rsidRPr="00256025">
        <w:rPr>
          <w:highlight w:val="yellow"/>
          <w:u w:val="single"/>
        </w:rPr>
        <w:t xml:space="preserve">rests on </w:t>
      </w:r>
      <w:r w:rsidRPr="00834B52">
        <w:rPr>
          <w:u w:val="single"/>
        </w:rPr>
        <w:t xml:space="preserve">presumptions about </w:t>
      </w:r>
      <w:r w:rsidRPr="00A20C1A">
        <w:rPr>
          <w:sz w:val="14"/>
        </w:rPr>
        <w:t>the nexus of mass</w:t>
      </w:r>
      <w:r w:rsidRPr="00A20C1A">
        <w:rPr>
          <w:u w:val="single"/>
        </w:rPr>
        <w:t xml:space="preserve"> </w:t>
      </w:r>
      <w:r w:rsidRPr="00256025">
        <w:rPr>
          <w:highlight w:val="yellow"/>
          <w:u w:val="single"/>
        </w:rPr>
        <w:t>cultural representation</w:t>
      </w:r>
      <w:r w:rsidRPr="00A20C1A">
        <w:rPr>
          <w:sz w:val="14"/>
        </w:rPr>
        <w:t xml:space="preserve">, social commentary, and racial justice </w:t>
      </w:r>
      <w:r w:rsidRPr="00A20C1A">
        <w:rPr>
          <w:u w:val="single"/>
        </w:rPr>
        <w:t xml:space="preserve">that </w:t>
      </w:r>
      <w:r w:rsidRPr="00A20C1A">
        <w:rPr>
          <w:rStyle w:val="StyleUnderline"/>
        </w:rPr>
        <w:t xml:space="preserve">are </w:t>
      </w:r>
      <w:r w:rsidRPr="00834B52">
        <w:rPr>
          <w:rStyle w:val="StyleUnderline"/>
        </w:rPr>
        <w:t>more significant politically than the controversy about the film itself</w:t>
      </w:r>
      <w:r w:rsidRPr="00834B52">
        <w:rPr>
          <w:sz w:val="14"/>
        </w:rPr>
        <w:t xml:space="preserve">. In both versions, </w:t>
      </w:r>
      <w:r w:rsidRPr="00834B52">
        <w:rPr>
          <w:u w:val="single"/>
        </w:rPr>
        <w:t xml:space="preserve">this argument casts political and </w:t>
      </w:r>
      <w:r w:rsidRPr="00834B52">
        <w:rPr>
          <w:b/>
          <w:u w:val="single"/>
        </w:rPr>
        <w:t>economic problems in psychological terms</w:t>
      </w:r>
      <w:r w:rsidRPr="00834B52">
        <w:rPr>
          <w:sz w:val="14"/>
        </w:rPr>
        <w:t>. Injustice appears as a matter of disrespect and</w:t>
      </w:r>
      <w:r w:rsidRPr="00A20C1A">
        <w:rPr>
          <w:sz w:val="14"/>
        </w:rPr>
        <w:t xml:space="preserve"> denial of due recognition, and </w:t>
      </w:r>
      <w:r w:rsidRPr="00256025">
        <w:rPr>
          <w:rStyle w:val="StyleUnderline"/>
          <w:highlight w:val="yellow"/>
        </w:rPr>
        <w:t xml:space="preserve">the remedies </w:t>
      </w:r>
      <w:r w:rsidRPr="00A20C1A">
        <w:rPr>
          <w:sz w:val="14"/>
        </w:rPr>
        <w:t>proposed—</w:t>
      </w:r>
      <w:r w:rsidRPr="00A20C1A">
        <w:rPr>
          <w:rStyle w:val="StyleUnderline"/>
        </w:rPr>
        <w:t>which are all about images projected</w:t>
      </w:r>
      <w:r w:rsidRPr="00A20C1A">
        <w:rPr>
          <w:sz w:val="14"/>
        </w:rPr>
        <w:t xml:space="preserve"> and the distribution of jobs associated with their projection—</w:t>
      </w:r>
      <w:r w:rsidRPr="00256025">
        <w:rPr>
          <w:rStyle w:val="StyleUnderline"/>
          <w:highlight w:val="yellow"/>
        </w:rPr>
        <w:t xml:space="preserve">look </w:t>
      </w:r>
      <w:r w:rsidRPr="00A20C1A">
        <w:rPr>
          <w:rStyle w:val="StyleUnderline"/>
        </w:rPr>
        <w:t xml:space="preserve">a lot </w:t>
      </w:r>
      <w:r w:rsidRPr="00256025">
        <w:rPr>
          <w:rStyle w:val="StyleUnderline"/>
          <w:highlight w:val="yellow"/>
        </w:rPr>
        <w:t>like self-esteem engineering. Moreover, nothing</w:t>
      </w:r>
      <w:r w:rsidRPr="00256025">
        <w:rPr>
          <w:highlight w:val="yellow"/>
          <w:u w:val="single"/>
        </w:rPr>
        <w:t xml:space="preserve"> could indicate more</w:t>
      </w:r>
      <w:r w:rsidRPr="00A20C1A">
        <w:rPr>
          <w:u w:val="single"/>
        </w:rPr>
        <w:t xml:space="preserve"> strikingly the extent of </w:t>
      </w:r>
      <w:r w:rsidRPr="00256025">
        <w:rPr>
          <w:rStyle w:val="StyleUnderline"/>
          <w:highlight w:val="yellow"/>
        </w:rPr>
        <w:t>neolib</w:t>
      </w:r>
      <w:r w:rsidRPr="00A20C1A">
        <w:rPr>
          <w:rStyle w:val="StyleUnderline"/>
        </w:rPr>
        <w:t>eral ideological hegemony</w:t>
      </w:r>
      <w:r w:rsidRPr="00A20C1A">
        <w:rPr>
          <w:b/>
          <w:u w:val="single"/>
        </w:rPr>
        <w:t xml:space="preserve"> </w:t>
      </w:r>
      <w:r w:rsidRPr="00256025">
        <w:rPr>
          <w:highlight w:val="yellow"/>
          <w:u w:val="single"/>
        </w:rPr>
        <w:t>than the idea that</w:t>
      </w:r>
      <w:r w:rsidRPr="00256025">
        <w:rPr>
          <w:sz w:val="14"/>
          <w:highlight w:val="yellow"/>
        </w:rPr>
        <w:t xml:space="preserve"> </w:t>
      </w:r>
      <w:r w:rsidRPr="00A20C1A">
        <w:rPr>
          <w:sz w:val="14"/>
        </w:rPr>
        <w:t xml:space="preserve">the mass culture industry and its </w:t>
      </w:r>
      <w:r w:rsidRPr="00256025">
        <w:rPr>
          <w:highlight w:val="yellow"/>
          <w:u w:val="single"/>
        </w:rPr>
        <w:t xml:space="preserve">representational practices constitute a </w:t>
      </w:r>
      <w:r w:rsidRPr="00256025">
        <w:rPr>
          <w:b/>
          <w:highlight w:val="yellow"/>
          <w:u w:val="single"/>
        </w:rPr>
        <w:t xml:space="preserve">meaningful terrain for struggle </w:t>
      </w:r>
      <w:r w:rsidRPr="00A20C1A">
        <w:rPr>
          <w:sz w:val="14"/>
        </w:rPr>
        <w:t>to advance egalitarian interests.</w:t>
      </w:r>
      <w:r w:rsidRPr="00A20C1A">
        <w:rPr>
          <w:rStyle w:val="StyleUnderline"/>
        </w:rPr>
        <w:t xml:space="preserve"> It is possible</w:t>
      </w:r>
      <w:r w:rsidRPr="00A20C1A">
        <w:rPr>
          <w:u w:val="single"/>
        </w:rPr>
        <w:t xml:space="preserve"> to entertain that view </w:t>
      </w:r>
      <w:r w:rsidRPr="00A20C1A">
        <w:rPr>
          <w:sz w:val="14"/>
        </w:rPr>
        <w:t>seriously</w:t>
      </w:r>
      <w:r w:rsidRPr="00A20C1A">
        <w:rPr>
          <w:u w:val="single"/>
        </w:rPr>
        <w:t xml:space="preserve"> only by ignoring </w:t>
      </w:r>
      <w:r w:rsidRPr="00A20C1A">
        <w:rPr>
          <w:sz w:val="14"/>
        </w:rPr>
        <w:t>the fact</w:t>
      </w:r>
      <w:r w:rsidRPr="00A20C1A">
        <w:rPr>
          <w:u w:val="single"/>
        </w:rPr>
        <w:t xml:space="preserve"> that </w:t>
      </w:r>
      <w:r w:rsidRPr="00256025">
        <w:rPr>
          <w:highlight w:val="yellow"/>
          <w:u w:val="single"/>
        </w:rPr>
        <w:t xml:space="preserve">the production and consumption of </w:t>
      </w:r>
      <w:r w:rsidRPr="00A20C1A">
        <w:rPr>
          <w:u w:val="single"/>
        </w:rPr>
        <w:t xml:space="preserve">mass </w:t>
      </w:r>
      <w:r w:rsidRPr="00256025">
        <w:rPr>
          <w:highlight w:val="yellow"/>
          <w:u w:val="single"/>
        </w:rPr>
        <w:t xml:space="preserve">culture is thoroughly embedded in capitalist </w:t>
      </w:r>
      <w:r w:rsidRPr="00A20C1A">
        <w:rPr>
          <w:u w:val="single"/>
        </w:rPr>
        <w:t xml:space="preserve">material and ideological </w:t>
      </w:r>
      <w:r w:rsidRPr="00256025">
        <w:rPr>
          <w:highlight w:val="yellow"/>
          <w:u w:val="single"/>
        </w:rPr>
        <w:t>imperatives</w:t>
      </w:r>
      <w:r w:rsidRPr="00A20C1A">
        <w:rPr>
          <w:u w:val="single"/>
        </w:rPr>
        <w:t>.</w:t>
      </w:r>
      <w:r w:rsidRPr="00A20C1A">
        <w:rPr>
          <w:sz w:val="14"/>
        </w:rPr>
        <w:t xml:space="preserve"> </w:t>
      </w:r>
    </w:p>
    <w:p w:rsidR="00C46518" w:rsidRPr="00256025" w:rsidRDefault="00C46518" w:rsidP="00C46518">
      <w:pPr>
        <w:rPr>
          <w:sz w:val="14"/>
          <w:highlight w:val="yellow"/>
        </w:rPr>
      </w:pPr>
      <w:r w:rsidRPr="00A20C1A">
        <w:rPr>
          <w:sz w:val="14"/>
        </w:rPr>
        <w:t xml:space="preserve">That, incidentally, is why I prefer the usage “mass culture” to describe this industry and its products and processes, although I recognize that it may seem archaic to some readers. The mass culture v. popular culture debate dates at least from the 1950s and has continued with occasional crescendos ever since.5 For two decades or more, instructively in line with the retreat of possibilities for concerted left political action outside the academy, the popular culture side of that debate has been dominant, along with its view that the products of this precinct of mass consumption capitalism are somehow capable of transcending or subverting their material identity as commodities, if not avoiding that identity altogether. </w:t>
      </w:r>
      <w:r w:rsidRPr="00256025">
        <w:rPr>
          <w:rStyle w:val="StyleUnderline"/>
          <w:highlight w:val="yellow"/>
        </w:rPr>
        <w:t xml:space="preserve">Despite </w:t>
      </w:r>
      <w:r w:rsidRPr="00A20C1A">
        <w:rPr>
          <w:rStyle w:val="StyleUnderline"/>
        </w:rPr>
        <w:t>the</w:t>
      </w:r>
      <w:r w:rsidRPr="00A20C1A">
        <w:rPr>
          <w:u w:val="single"/>
        </w:rPr>
        <w:t xml:space="preserve"> dogged </w:t>
      </w:r>
      <w:r w:rsidRPr="00256025">
        <w:rPr>
          <w:rStyle w:val="StyleUnderline"/>
          <w:highlight w:val="yellow"/>
        </w:rPr>
        <w:t>commitment</w:t>
      </w:r>
      <w:r w:rsidRPr="00256025">
        <w:rPr>
          <w:sz w:val="14"/>
          <w:highlight w:val="yellow"/>
        </w:rPr>
        <w:t xml:space="preserve"> </w:t>
      </w:r>
      <w:r w:rsidRPr="00256025">
        <w:rPr>
          <w:rStyle w:val="StyleUnderline"/>
          <w:highlight w:val="yellow"/>
        </w:rPr>
        <w:t>o</w:t>
      </w:r>
      <w:r w:rsidRPr="00A20C1A">
        <w:rPr>
          <w:rStyle w:val="StyleUnderline"/>
        </w:rPr>
        <w:t>f</w:t>
      </w:r>
      <w:r w:rsidRPr="00A20C1A">
        <w:rPr>
          <w:sz w:val="14"/>
        </w:rPr>
        <w:t xml:space="preserve"> several generations of American Studies and cultural studies </w:t>
      </w:r>
      <w:r w:rsidRPr="00256025">
        <w:rPr>
          <w:rStyle w:val="StyleUnderline"/>
          <w:highlight w:val="yellow"/>
        </w:rPr>
        <w:t>graduate students who want</w:t>
      </w:r>
      <w:r w:rsidRPr="00256025">
        <w:rPr>
          <w:sz w:val="14"/>
          <w:highlight w:val="yellow"/>
        </w:rPr>
        <w:t xml:space="preserve"> </w:t>
      </w:r>
      <w:r w:rsidRPr="00256025">
        <w:rPr>
          <w:rStyle w:val="StyleUnderline"/>
          <w:highlight w:val="yellow"/>
        </w:rPr>
        <w:t>to valorize</w:t>
      </w:r>
      <w:r w:rsidRPr="00A20C1A">
        <w:rPr>
          <w:sz w:val="14"/>
        </w:rPr>
        <w:t xml:space="preserve"> watching </w:t>
      </w:r>
      <w:r w:rsidRPr="00A20C1A">
        <w:rPr>
          <w:rStyle w:val="StyleUnderline"/>
        </w:rPr>
        <w:t>television and immersion in</w:t>
      </w:r>
      <w:r w:rsidRPr="00A20C1A">
        <w:rPr>
          <w:sz w:val="14"/>
        </w:rPr>
        <w:t xml:space="preserve"> </w:t>
      </w:r>
      <w:r w:rsidRPr="00256025">
        <w:rPr>
          <w:rStyle w:val="StyleUnderline"/>
          <w:highlight w:val="yellow"/>
        </w:rPr>
        <w:t xml:space="preserve">hip-hop or </w:t>
      </w:r>
      <w:r w:rsidRPr="00A20C1A">
        <w:rPr>
          <w:rStyle w:val="StyleUnderline"/>
        </w:rPr>
        <w:t>other</w:t>
      </w:r>
      <w:r w:rsidRPr="00A20C1A">
        <w:rPr>
          <w:sz w:val="14"/>
        </w:rPr>
        <w:t xml:space="preserve"> </w:t>
      </w:r>
      <w:r w:rsidRPr="00256025">
        <w:rPr>
          <w:rStyle w:val="StyleUnderline"/>
          <w:highlight w:val="yellow"/>
        </w:rPr>
        <w:t>specialty</w:t>
      </w:r>
      <w:r w:rsidRPr="00256025">
        <w:rPr>
          <w:sz w:val="14"/>
          <w:highlight w:val="yellow"/>
        </w:rPr>
        <w:t xml:space="preserve"> </w:t>
      </w:r>
      <w:r w:rsidRPr="00A20C1A">
        <w:rPr>
          <w:sz w:val="14"/>
        </w:rPr>
        <w:t xml:space="preserve">market </w:t>
      </w:r>
      <w:r w:rsidRPr="00256025">
        <w:rPr>
          <w:rStyle w:val="StyleUnderline"/>
          <w:highlight w:val="yellow"/>
        </w:rPr>
        <w:t>niches</w:t>
      </w:r>
      <w:r w:rsidRPr="00256025">
        <w:rPr>
          <w:sz w:val="14"/>
          <w:highlight w:val="yellow"/>
        </w:rPr>
        <w:t xml:space="preserve"> </w:t>
      </w:r>
      <w:r w:rsidRPr="00A20C1A">
        <w:rPr>
          <w:sz w:val="14"/>
        </w:rPr>
        <w:t xml:space="preserve">centered on youth recreation and the most ephemeral fads </w:t>
      </w:r>
      <w:r w:rsidRPr="00256025">
        <w:rPr>
          <w:rStyle w:val="StyleUnderline"/>
          <w:highlight w:val="yellow"/>
        </w:rPr>
        <w:t>as</w:t>
      </w:r>
      <w:r w:rsidRPr="00256025">
        <w:rPr>
          <w:highlight w:val="yellow"/>
          <w:u w:val="single"/>
        </w:rPr>
        <w:t xml:space="preserve"> </w:t>
      </w:r>
      <w:r w:rsidRPr="00A20C1A">
        <w:rPr>
          <w:u w:val="single"/>
        </w:rPr>
        <w:t xml:space="preserve">both </w:t>
      </w:r>
      <w:r w:rsidRPr="00256025">
        <w:rPr>
          <w:highlight w:val="yellow"/>
          <w:u w:val="single"/>
        </w:rPr>
        <w:t xml:space="preserve">intellectually avant-garde and </w:t>
      </w:r>
      <w:r w:rsidRPr="00256025">
        <w:rPr>
          <w:rStyle w:val="StyleUnderline"/>
          <w:highlight w:val="yellow"/>
        </w:rPr>
        <w:t xml:space="preserve">politically “resistive,” </w:t>
      </w:r>
      <w:r w:rsidRPr="00834B52">
        <w:rPr>
          <w:rStyle w:val="StyleUnderline"/>
        </w:rPr>
        <w:t xml:space="preserve">it should be time to admit </w:t>
      </w:r>
      <w:r w:rsidRPr="00256025">
        <w:rPr>
          <w:rStyle w:val="StyleUnderline"/>
          <w:highlight w:val="yellow"/>
        </w:rPr>
        <w:t>that</w:t>
      </w:r>
      <w:r w:rsidRPr="00256025">
        <w:rPr>
          <w:highlight w:val="yellow"/>
          <w:u w:val="single"/>
        </w:rPr>
        <w:t xml:space="preserve"> </w:t>
      </w:r>
      <w:r w:rsidRPr="00A20C1A">
        <w:rPr>
          <w:sz w:val="14"/>
        </w:rPr>
        <w:t>that earnest disposition</w:t>
      </w:r>
      <w:r w:rsidRPr="00A20C1A">
        <w:rPr>
          <w:u w:val="single"/>
        </w:rPr>
        <w:t xml:space="preserve"> </w:t>
      </w:r>
      <w:r w:rsidRPr="00256025">
        <w:rPr>
          <w:highlight w:val="yellow"/>
          <w:u w:val="single"/>
        </w:rPr>
        <w:t xml:space="preserve">is </w:t>
      </w:r>
      <w:r w:rsidRPr="00256025">
        <w:rPr>
          <w:b/>
          <w:highlight w:val="yellow"/>
          <w:u w:val="single"/>
        </w:rPr>
        <w:t xml:space="preserve">intellectually shallow </w:t>
      </w:r>
      <w:r w:rsidRPr="00A20C1A">
        <w:rPr>
          <w:b/>
          <w:u w:val="single"/>
        </w:rPr>
        <w:t xml:space="preserve">and an </w:t>
      </w:r>
      <w:r w:rsidRPr="00256025">
        <w:rPr>
          <w:b/>
          <w:highlight w:val="yellow"/>
          <w:u w:val="single"/>
        </w:rPr>
        <w:t>ersatz politics</w:t>
      </w:r>
      <w:r w:rsidRPr="00256025">
        <w:rPr>
          <w:rStyle w:val="StyleUnderline"/>
          <w:highlight w:val="yellow"/>
        </w:rPr>
        <w:t>. The idea</w:t>
      </w:r>
      <w:r w:rsidRPr="00A20C1A">
        <w:rPr>
          <w:sz w:val="14"/>
        </w:rPr>
        <w:t xml:space="preserve"> of “popular” culture</w:t>
      </w:r>
      <w:r w:rsidRPr="00256025">
        <w:rPr>
          <w:rStyle w:val="StyleUnderline"/>
          <w:highlight w:val="yellow"/>
        </w:rPr>
        <w:t xml:space="preserve"> posits a spurious </w:t>
      </w:r>
      <w:r w:rsidRPr="00A20C1A">
        <w:rPr>
          <w:rStyle w:val="StyleUnderline"/>
        </w:rPr>
        <w:t xml:space="preserve">autonomy and </w:t>
      </w:r>
      <w:r w:rsidRPr="00256025">
        <w:rPr>
          <w:rStyle w:val="StyleUnderline"/>
          <w:highlight w:val="yellow"/>
        </w:rPr>
        <w:t xml:space="preserve">organicism that actually affirm </w:t>
      </w:r>
      <w:r w:rsidRPr="00A20C1A">
        <w:rPr>
          <w:rStyle w:val="StyleUnderline"/>
        </w:rPr>
        <w:t xml:space="preserve">mass </w:t>
      </w:r>
      <w:r w:rsidRPr="00256025">
        <w:rPr>
          <w:rStyle w:val="StyleUnderline"/>
          <w:highlight w:val="yellow"/>
        </w:rPr>
        <w:t>industrial processes by effacing them, especially</w:t>
      </w:r>
      <w:r w:rsidRPr="00256025">
        <w:rPr>
          <w:highlight w:val="yellow"/>
          <w:u w:val="single"/>
        </w:rPr>
        <w:t xml:space="preserve"> in </w:t>
      </w:r>
      <w:r w:rsidRPr="00A20C1A">
        <w:rPr>
          <w:u w:val="single"/>
        </w:rPr>
        <w:t xml:space="preserve">the </w:t>
      </w:r>
      <w:r w:rsidRPr="00256025">
        <w:rPr>
          <w:highlight w:val="yellow"/>
          <w:u w:val="single"/>
        </w:rPr>
        <w:t>putatively rebel</w:t>
      </w:r>
      <w:r w:rsidRPr="00A20C1A">
        <w:rPr>
          <w:u w:val="single"/>
        </w:rPr>
        <w:t xml:space="preserve">, fringe, or underground market </w:t>
      </w:r>
      <w:r w:rsidRPr="00256025">
        <w:rPr>
          <w:highlight w:val="yellow"/>
          <w:u w:val="single"/>
        </w:rPr>
        <w:t xml:space="preserve">niches that </w:t>
      </w:r>
      <w:r w:rsidRPr="00256025">
        <w:rPr>
          <w:b/>
          <w:highlight w:val="yellow"/>
          <w:u w:val="single"/>
        </w:rPr>
        <w:t xml:space="preserve">depend on </w:t>
      </w:r>
      <w:r w:rsidRPr="00834B52">
        <w:rPr>
          <w:b/>
          <w:u w:val="single"/>
        </w:rPr>
        <w:t xml:space="preserve">the fiction of </w:t>
      </w:r>
      <w:r w:rsidRPr="00256025">
        <w:rPr>
          <w:b/>
          <w:highlight w:val="yellow"/>
          <w:u w:val="single"/>
        </w:rPr>
        <w:t>the authentic</w:t>
      </w:r>
      <w:r w:rsidRPr="00256025">
        <w:rPr>
          <w:highlight w:val="yellow"/>
          <w:u w:val="single"/>
        </w:rPr>
        <w:t xml:space="preserve"> to announce </w:t>
      </w:r>
      <w:r w:rsidRPr="00A20C1A">
        <w:rPr>
          <w:sz w:val="14"/>
        </w:rPr>
        <w:t>the birth of</w:t>
      </w:r>
      <w:r w:rsidRPr="00A20C1A">
        <w:rPr>
          <w:u w:val="single"/>
        </w:rPr>
        <w:t xml:space="preserve"> </w:t>
      </w:r>
      <w:r w:rsidRPr="00256025">
        <w:rPr>
          <w:highlight w:val="yellow"/>
          <w:u w:val="single"/>
        </w:rPr>
        <w:t>new product cycles.</w:t>
      </w:r>
      <w:r w:rsidRPr="00256025">
        <w:rPr>
          <w:sz w:val="14"/>
          <w:highlight w:val="yellow"/>
        </w:rPr>
        <w:t xml:space="preserve"> </w:t>
      </w:r>
    </w:p>
    <w:p w:rsidR="00C46518" w:rsidRPr="00A20C1A" w:rsidRDefault="00C46518" w:rsidP="00C46518">
      <w:pPr>
        <w:rPr>
          <w:sz w:val="14"/>
        </w:rPr>
      </w:pPr>
      <w:r w:rsidRPr="00A20C1A">
        <w:rPr>
          <w:u w:val="single"/>
        </w:rPr>
        <w:t xml:space="preserve">The power of the hero is a </w:t>
      </w:r>
      <w:r w:rsidRPr="00A20C1A">
        <w:rPr>
          <w:rStyle w:val="StyleUnderline"/>
        </w:rPr>
        <w:t>cathartic trope</w:t>
      </w:r>
      <w:r w:rsidRPr="00A20C1A">
        <w:rPr>
          <w:u w:val="single"/>
        </w:rPr>
        <w:t xml:space="preserve"> </w:t>
      </w:r>
      <w:r w:rsidRPr="00A20C1A">
        <w:rPr>
          <w:sz w:val="14"/>
        </w:rPr>
        <w:t xml:space="preserve">that connects mainly with the sensibility of adolescent boys—of whatever nominal age. </w:t>
      </w:r>
      <w:r w:rsidRPr="00A20C1A">
        <w:rPr>
          <w:rStyle w:val="StyleUnderline"/>
        </w:rPr>
        <w:t>Tarantino</w:t>
      </w:r>
      <w:r w:rsidRPr="00A20C1A">
        <w:rPr>
          <w:sz w:val="14"/>
        </w:rPr>
        <w:t xml:space="preserve"> has allowed as much, responding to black critics’ complaints about the violence and copious use of “nigger” by proclaiming “Even for the film’s biggest detractors, I think their children will grow up and love this movie. I think it could become a rite of passage for young black males.”6 This response stems no doubt from Tarantino’s arrogance and opportunism, and some critics have denounced it as no better than racially presumptuous. But he </w:t>
      </w:r>
      <w:r w:rsidRPr="00A20C1A">
        <w:rPr>
          <w:rStyle w:val="StyleUnderline"/>
        </w:rPr>
        <w:t>is hardly alone in defending the film with an assertion that it gives black youth heroes, is generically inspirational or both</w:t>
      </w:r>
      <w:r w:rsidRPr="00A20C1A">
        <w:rPr>
          <w:sz w:val="14"/>
        </w:rPr>
        <w:t xml:space="preserve">. Similarly, in a January 9, 2012 interview on the Daily Show, George Lucas adduced this line to promote his even more execrable race-oriented live-action cartoon, </w:t>
      </w:r>
      <w:r w:rsidRPr="00A20C1A">
        <w:rPr>
          <w:i/>
          <w:sz w:val="14"/>
        </w:rPr>
        <w:t>Red Tails</w:t>
      </w:r>
      <w:r w:rsidRPr="00A20C1A">
        <w:rPr>
          <w:sz w:val="14"/>
        </w:rPr>
        <w:t xml:space="preserve">, which, incidentally, trivializes segregation in the military by reducing it to a matter of bad or outmoded attitudes. The ironic effect is significant understatement of both the obstacles the Tuskegee airmen faced and their actual accomplishments by rendering them as backdrop for a blackface, slapped-together remake of </w:t>
      </w:r>
      <w:r w:rsidRPr="00A20C1A">
        <w:rPr>
          <w:i/>
          <w:sz w:val="14"/>
        </w:rPr>
        <w:t>Top Gun</w:t>
      </w:r>
      <w:r w:rsidRPr="00A20C1A">
        <w:rPr>
          <w:sz w:val="14"/>
        </w:rPr>
        <w:t xml:space="preserve">. (Norman Jewison’s 1984 film, </w:t>
      </w:r>
      <w:r w:rsidRPr="00A20C1A">
        <w:rPr>
          <w:i/>
          <w:sz w:val="14"/>
        </w:rPr>
        <w:t>A Soldier’s Story</w:t>
      </w:r>
      <w:r w:rsidRPr="00A20C1A">
        <w:rPr>
          <w:sz w:val="14"/>
        </w:rPr>
        <w:t xml:space="preserve">, adapted from Charles Fuller’s </w:t>
      </w:r>
      <w:r w:rsidRPr="00A20C1A">
        <w:rPr>
          <w:i/>
          <w:sz w:val="14"/>
        </w:rPr>
        <w:t>A Soldier’s Play</w:t>
      </w:r>
      <w:r w:rsidRPr="00A20C1A">
        <w:rPr>
          <w:sz w:val="14"/>
        </w:rPr>
        <w:t xml:space="preserve">, is a much more sensitive and thought-provoking rumination on the complexities of race and racism in the Jim Crow U.S. Army—an army mobilized, as my father, a veteran of the Normandy invasion, never tired of remarking sardonically, to fight the racist Nazis.) Lucas characterized his film as “patriotic, even jingoistic” and was explicit that he wanted to create a film that would feature “real heroes” and would be “inspirational for teenage boys.” Much as </w:t>
      </w:r>
      <w:r w:rsidRPr="00A20C1A">
        <w:rPr>
          <w:i/>
          <w:sz w:val="14"/>
        </w:rPr>
        <w:t>Django Unchained</w:t>
      </w:r>
      <w:r w:rsidRPr="00A20C1A">
        <w:rPr>
          <w:sz w:val="14"/>
        </w:rPr>
        <w:t xml:space="preserve">’s defenders compare it on those terms favorably to </w:t>
      </w:r>
      <w:r w:rsidRPr="00A20C1A">
        <w:rPr>
          <w:i/>
          <w:sz w:val="14"/>
        </w:rPr>
        <w:t>Lincoln</w:t>
      </w:r>
      <w:r w:rsidRPr="00A20C1A">
        <w:rPr>
          <w:sz w:val="14"/>
        </w:rPr>
        <w:t xml:space="preserve">, Lucas hyped </w:t>
      </w:r>
      <w:r w:rsidRPr="00A20C1A">
        <w:rPr>
          <w:i/>
          <w:sz w:val="14"/>
        </w:rPr>
        <w:t>Red Tails</w:t>
      </w:r>
      <w:r w:rsidRPr="00A20C1A">
        <w:rPr>
          <w:sz w:val="14"/>
        </w:rPr>
        <w:t xml:space="preserve"> as being a genuine hero story unlike “</w:t>
      </w:r>
      <w:r w:rsidRPr="00A20C1A">
        <w:rPr>
          <w:i/>
          <w:sz w:val="14"/>
        </w:rPr>
        <w:t>Glory</w:t>
      </w:r>
      <w:r w:rsidRPr="00A20C1A">
        <w:rPr>
          <w:sz w:val="14"/>
        </w:rPr>
        <w:t xml:space="preserve">, where you have a lot of white officers running those guys into cannon fodder.” </w:t>
      </w:r>
    </w:p>
    <w:p w:rsidR="00C46518" w:rsidRPr="00A20C1A" w:rsidRDefault="00C46518" w:rsidP="00C46518">
      <w:pPr>
        <w:rPr>
          <w:sz w:val="14"/>
          <w:szCs w:val="14"/>
        </w:rPr>
      </w:pPr>
      <w:r w:rsidRPr="00A20C1A">
        <w:rPr>
          <w:sz w:val="14"/>
          <w:szCs w:val="14"/>
        </w:rPr>
        <w:t xml:space="preserve">Of course, the film industry is sharply tilted toward the youth market, as Lucas and Tarantino are acutely aware. But Lucas, unlike Tarantino, was not being defensive in asserting his desire to inspire the young; he offered it more as a boast. As he has said often, he’d wanted for years to make a film about the Tuskegee airmen, and he reports that he always intended telling their story as a feel-good, crossover inspirational tale. Telling it that way also fits in principle (though in this instance not in practice, as </w:t>
      </w:r>
      <w:r w:rsidRPr="00A20C1A">
        <w:rPr>
          <w:i/>
          <w:sz w:val="14"/>
          <w:szCs w:val="14"/>
        </w:rPr>
        <w:t>Red Tails</w:t>
      </w:r>
      <w:r w:rsidRPr="00A20C1A">
        <w:rPr>
          <w:sz w:val="14"/>
          <w:szCs w:val="14"/>
        </w:rPr>
        <w:t xml:space="preserve"> bombed at the box office) with the commercial imperatives of increasingly degraded mass entertainment. Dargis observed that the ahistoricism of the recent period films is influenced by market imperatives in a global film industry. The more a film is tied to historically specific contexts, the more difficult it is to sell elsewhere. That logic selects for special effects-driven products as well as standardized, decontextualized and simplistic—“universal”—story lines, preferably set in fantasy worlds of the filmmakers’ design. As Dargis notes, these films find their meaning in shopworn clichés puffed up as timeless verities, including uplifting and inspirational messages for youth. But something else underlies the stress on inspiration in the black-interest films, which shows up in critical discussion of them as well. </w:t>
      </w:r>
    </w:p>
    <w:p w:rsidR="00C46518" w:rsidRPr="00A20C1A" w:rsidRDefault="00C46518" w:rsidP="00C46518">
      <w:pPr>
        <w:rPr>
          <w:sz w:val="14"/>
        </w:rPr>
      </w:pPr>
      <w:r w:rsidRPr="00A20C1A">
        <w:rPr>
          <w:sz w:val="14"/>
        </w:rPr>
        <w:t xml:space="preserve">All </w:t>
      </w:r>
      <w:r w:rsidRPr="00256025">
        <w:rPr>
          <w:highlight w:val="yellow"/>
          <w:u w:val="single"/>
        </w:rPr>
        <w:t xml:space="preserve">these </w:t>
      </w:r>
      <w:r w:rsidRPr="00A20C1A">
        <w:rPr>
          <w:rStyle w:val="StyleUnderline"/>
        </w:rPr>
        <w:t>films</w:t>
      </w:r>
      <w:r w:rsidRPr="00A20C1A">
        <w:rPr>
          <w:sz w:val="14"/>
        </w:rPr>
        <w:t>—</w:t>
      </w:r>
      <w:r w:rsidRPr="00A20C1A">
        <w:rPr>
          <w:i/>
          <w:sz w:val="14"/>
        </w:rPr>
        <w:t>The Help, Red Tails, Django Unchained</w:t>
      </w:r>
      <w:r w:rsidRPr="00A20C1A">
        <w:rPr>
          <w:sz w:val="14"/>
        </w:rPr>
        <w:t xml:space="preserve">, even </w:t>
      </w:r>
      <w:r w:rsidRPr="00A20C1A">
        <w:rPr>
          <w:i/>
          <w:sz w:val="14"/>
        </w:rPr>
        <w:t>Lincoln</w:t>
      </w:r>
      <w:r w:rsidRPr="00A20C1A">
        <w:rPr>
          <w:sz w:val="14"/>
        </w:rPr>
        <w:t xml:space="preserve"> and </w:t>
      </w:r>
      <w:r w:rsidRPr="00A20C1A">
        <w:rPr>
          <w:i/>
          <w:sz w:val="14"/>
        </w:rPr>
        <w:t>Glory</w:t>
      </w:r>
      <w:r w:rsidRPr="00A20C1A">
        <w:rPr>
          <w:sz w:val="14"/>
        </w:rPr>
        <w:t>—</w:t>
      </w:r>
      <w:r w:rsidRPr="00A20C1A">
        <w:rPr>
          <w:rStyle w:val="StyleUnderline"/>
        </w:rPr>
        <w:t>make a</w:t>
      </w:r>
      <w:r w:rsidRPr="00A20C1A">
        <w:rPr>
          <w:u w:val="single"/>
        </w:rPr>
        <w:t xml:space="preserve"> </w:t>
      </w:r>
      <w:r w:rsidRPr="00256025">
        <w:rPr>
          <w:highlight w:val="yellow"/>
          <w:u w:val="single"/>
        </w:rPr>
        <w:t xml:space="preserve">claim </w:t>
      </w:r>
      <w:r w:rsidRPr="00A20C1A">
        <w:rPr>
          <w:u w:val="single"/>
        </w:rPr>
        <w:t xml:space="preserve">to </w:t>
      </w:r>
      <w:r w:rsidRPr="00834B52">
        <w:rPr>
          <w:u w:val="single"/>
        </w:rPr>
        <w:t>public attention based partly on their</w:t>
      </w:r>
      <w:r w:rsidRPr="005C4832">
        <w:rPr>
          <w:u w:val="single"/>
        </w:rPr>
        <w:t xml:space="preserve"> </w:t>
      </w:r>
      <w:r w:rsidRPr="00834B52">
        <w:rPr>
          <w:u w:val="single"/>
        </w:rPr>
        <w:t xml:space="preserve">social </w:t>
      </w:r>
      <w:r w:rsidRPr="00256025">
        <w:rPr>
          <w:highlight w:val="yellow"/>
          <w:u w:val="single"/>
        </w:rPr>
        <w:t xml:space="preserve">significance beyond </w:t>
      </w:r>
      <w:r w:rsidRPr="00A20C1A">
        <w:rPr>
          <w:rStyle w:val="StyleUnderline"/>
        </w:rPr>
        <w:t xml:space="preserve">entertainment or </w:t>
      </w:r>
      <w:r w:rsidRPr="00256025">
        <w:rPr>
          <w:rStyle w:val="StyleUnderline"/>
          <w:highlight w:val="yellow"/>
        </w:rPr>
        <w:t>art, and</w:t>
      </w:r>
      <w:r w:rsidRPr="00256025">
        <w:rPr>
          <w:sz w:val="14"/>
          <w:highlight w:val="yellow"/>
        </w:rPr>
        <w:t xml:space="preserve"> </w:t>
      </w:r>
      <w:r w:rsidRPr="00A20C1A">
        <w:rPr>
          <w:sz w:val="14"/>
        </w:rPr>
        <w:t xml:space="preserve">they do so </w:t>
      </w:r>
      <w:r w:rsidRPr="00256025">
        <w:rPr>
          <w:rStyle w:val="StyleUnderline"/>
          <w:highlight w:val="yellow"/>
        </w:rPr>
        <w:t xml:space="preserve">because they engage </w:t>
      </w:r>
      <w:r w:rsidRPr="00A20C1A">
        <w:rPr>
          <w:rStyle w:val="StyleUnderline"/>
        </w:rPr>
        <w:t>with</w:t>
      </w:r>
      <w:r w:rsidRPr="00A20C1A">
        <w:rPr>
          <w:sz w:val="14"/>
        </w:rPr>
        <w:t xml:space="preserve"> significant moments in the history of </w:t>
      </w:r>
      <w:r w:rsidRPr="00256025">
        <w:rPr>
          <w:rStyle w:val="StyleUnderline"/>
          <w:highlight w:val="yellow"/>
        </w:rPr>
        <w:t>the nexus of race and politics</w:t>
      </w:r>
      <w:r w:rsidRPr="00256025">
        <w:rPr>
          <w:sz w:val="14"/>
          <w:highlight w:val="yellow"/>
        </w:rPr>
        <w:t xml:space="preserve"> </w:t>
      </w:r>
      <w:r w:rsidRPr="00A20C1A">
        <w:rPr>
          <w:sz w:val="14"/>
        </w:rPr>
        <w:t xml:space="preserve">in the United States. There would not be so much discussion and debate and no Golden Globe, NAACP Image, or Academy Award nominations for </w:t>
      </w:r>
      <w:r w:rsidRPr="00A20C1A">
        <w:rPr>
          <w:i/>
          <w:sz w:val="14"/>
        </w:rPr>
        <w:t>The Help</w:t>
      </w:r>
      <w:r w:rsidRPr="00A20C1A">
        <w:rPr>
          <w:sz w:val="14"/>
        </w:rPr>
        <w:t xml:space="preserve">, </w:t>
      </w:r>
      <w:r w:rsidRPr="00A20C1A">
        <w:rPr>
          <w:i/>
          <w:sz w:val="14"/>
        </w:rPr>
        <w:t>Red Tails</w:t>
      </w:r>
      <w:r w:rsidRPr="00A20C1A">
        <w:rPr>
          <w:sz w:val="14"/>
        </w:rPr>
        <w:t xml:space="preserve">, or </w:t>
      </w:r>
      <w:r w:rsidRPr="00A20C1A">
        <w:rPr>
          <w:i/>
          <w:sz w:val="14"/>
        </w:rPr>
        <w:t>Django Unchained</w:t>
      </w:r>
      <w:r w:rsidRPr="00A20C1A">
        <w:rPr>
          <w:sz w:val="14"/>
        </w:rPr>
        <w:t xml:space="preserve"> if those films weren’t defined partly by thematizing that nexus of race and politics in some way. </w:t>
      </w:r>
    </w:p>
    <w:p w:rsidR="00C46518" w:rsidRPr="00A20C1A" w:rsidRDefault="00C46518" w:rsidP="00C46518">
      <w:pPr>
        <w:rPr>
          <w:sz w:val="14"/>
        </w:rPr>
      </w:pPr>
      <w:r w:rsidRPr="00A20C1A">
        <w:rPr>
          <w:u w:val="single"/>
        </w:rPr>
        <w:t>The pretensions to social significance</w:t>
      </w:r>
      <w:r w:rsidRPr="00A20C1A">
        <w:rPr>
          <w:sz w:val="14"/>
        </w:rPr>
        <w:t xml:space="preserve"> that fit these films into their particular market niche </w:t>
      </w:r>
      <w:r w:rsidRPr="00A20C1A">
        <w:rPr>
          <w:rStyle w:val="StyleUnderline"/>
        </w:rPr>
        <w:t>don’t</w:t>
      </w:r>
      <w:r w:rsidRPr="00A20C1A">
        <w:rPr>
          <w:u w:val="single"/>
        </w:rPr>
        <w:t xml:space="preserve"> conflict with the mass-market </w:t>
      </w:r>
      <w:r w:rsidRPr="00A20C1A">
        <w:rPr>
          <w:sz w:val="14"/>
        </w:rPr>
        <w:t xml:space="preserve">film </w:t>
      </w:r>
      <w:r w:rsidRPr="00A20C1A">
        <w:rPr>
          <w:rStyle w:val="StyleUnderline"/>
        </w:rPr>
        <w:t>industry’s imperative</w:t>
      </w:r>
      <w:r w:rsidRPr="00A20C1A">
        <w:rPr>
          <w:u w:val="single"/>
        </w:rPr>
        <w:t xml:space="preserve"> of infantilization because those pretensions are only part of the show; they are little more than empty bromides, product differentiation in the patter of “seemingly timeless ideals” which the mass entertainment industry constantly recycles</w:t>
      </w:r>
      <w:r w:rsidRPr="00A20C1A">
        <w:rPr>
          <w:sz w:val="14"/>
        </w:rPr>
        <w:t xml:space="preserve">. (Andrew O’Hehir observes as much about </w:t>
      </w:r>
      <w:r w:rsidRPr="00A20C1A">
        <w:rPr>
          <w:i/>
          <w:sz w:val="14"/>
        </w:rPr>
        <w:t>Django Unchained</w:t>
      </w:r>
      <w:r w:rsidRPr="00A20C1A">
        <w:rPr>
          <w:sz w:val="14"/>
        </w:rPr>
        <w:t xml:space="preserve">, which he describes as “a three-hour trailer for a movie that never happens.”7) That comes through in the defense of these films, in the face of evidence of their failings, that, after all, they are “just entertainment.” </w:t>
      </w:r>
      <w:r w:rsidRPr="00256025">
        <w:rPr>
          <w:rStyle w:val="StyleUnderline"/>
          <w:highlight w:val="yellow"/>
        </w:rPr>
        <w:t xml:space="preserve">Their </w:t>
      </w:r>
      <w:r w:rsidRPr="00A20C1A">
        <w:rPr>
          <w:rStyle w:val="StyleUnderline"/>
        </w:rPr>
        <w:t xml:space="preserve">substantive </w:t>
      </w:r>
      <w:r w:rsidRPr="00256025">
        <w:rPr>
          <w:rStyle w:val="StyleUnderline"/>
          <w:highlight w:val="yellow"/>
        </w:rPr>
        <w:t xml:space="preserve">content is ideological; it is their contribution to </w:t>
      </w:r>
      <w:r w:rsidRPr="00A20C1A">
        <w:rPr>
          <w:rStyle w:val="StyleUnderline"/>
        </w:rPr>
        <w:t xml:space="preserve">the naturalization of </w:t>
      </w:r>
      <w:r w:rsidRPr="00256025">
        <w:rPr>
          <w:rStyle w:val="StyleUnderline"/>
          <w:highlight w:val="yellow"/>
        </w:rPr>
        <w:t xml:space="preserve">neoliberalism’s </w:t>
      </w:r>
      <w:r w:rsidRPr="00A20C1A">
        <w:rPr>
          <w:rStyle w:val="StyleUnderline"/>
        </w:rPr>
        <w:t xml:space="preserve">ontology as they propagandize its </w:t>
      </w:r>
      <w:r w:rsidRPr="00256025">
        <w:rPr>
          <w:rStyle w:val="StyleUnderline"/>
          <w:highlight w:val="yellow"/>
        </w:rPr>
        <w:t xml:space="preserve">universalization across </w:t>
      </w:r>
      <w:r w:rsidRPr="00A20C1A">
        <w:rPr>
          <w:rStyle w:val="StyleUnderline"/>
        </w:rPr>
        <w:t xml:space="preserve">spatial, </w:t>
      </w:r>
      <w:r w:rsidRPr="00256025">
        <w:rPr>
          <w:rStyle w:val="StyleUnderline"/>
          <w:highlight w:val="yellow"/>
        </w:rPr>
        <w:t>temporal, and</w:t>
      </w:r>
      <w:r w:rsidRPr="00A20C1A">
        <w:rPr>
          <w:rStyle w:val="StyleUnderline"/>
        </w:rPr>
        <w:t xml:space="preserve"> </w:t>
      </w:r>
      <w:r w:rsidRPr="00256025">
        <w:rPr>
          <w:rStyle w:val="StyleUnderline"/>
          <w:highlight w:val="yellow"/>
        </w:rPr>
        <w:t>social contexts</w:t>
      </w:r>
      <w:r w:rsidRPr="00A20C1A">
        <w:rPr>
          <w:rStyle w:val="StyleUnderline"/>
        </w:rPr>
        <w:t>.</w:t>
      </w:r>
      <w:r w:rsidRPr="00A20C1A">
        <w:rPr>
          <w:sz w:val="14"/>
        </w:rPr>
        <w:t xml:space="preserve"> </w:t>
      </w:r>
    </w:p>
    <w:p w:rsidR="00C46518" w:rsidRPr="00A20C1A" w:rsidRDefault="00C46518" w:rsidP="00C46518">
      <w:pPr>
        <w:rPr>
          <w:sz w:val="14"/>
        </w:rPr>
      </w:pPr>
      <w:r w:rsidRPr="00A20C1A">
        <w:rPr>
          <w:sz w:val="14"/>
        </w:rPr>
        <w:t xml:space="preserve">Purportedly in the interest of popular education cum </w:t>
      </w:r>
      <w:r w:rsidRPr="005C4832">
        <w:rPr>
          <w:sz w:val="14"/>
        </w:rPr>
        <w:t xml:space="preserve">entertainment, </w:t>
      </w:r>
      <w:r w:rsidRPr="005C4832">
        <w:rPr>
          <w:i/>
          <w:sz w:val="14"/>
        </w:rPr>
        <w:t>Django Unchained</w:t>
      </w:r>
      <w:r w:rsidRPr="005C4832">
        <w:rPr>
          <w:sz w:val="14"/>
        </w:rPr>
        <w:t xml:space="preserve"> and </w:t>
      </w:r>
      <w:r w:rsidRPr="005C4832">
        <w:rPr>
          <w:i/>
          <w:sz w:val="14"/>
        </w:rPr>
        <w:t>The Help</w:t>
      </w:r>
      <w:r w:rsidRPr="005C4832">
        <w:rPr>
          <w:sz w:val="14"/>
        </w:rPr>
        <w:t xml:space="preserve">, and </w:t>
      </w:r>
      <w:r w:rsidRPr="005C4832">
        <w:rPr>
          <w:i/>
          <w:sz w:val="14"/>
        </w:rPr>
        <w:t>Red Tails</w:t>
      </w:r>
      <w:r w:rsidRPr="005C4832">
        <w:rPr>
          <w:sz w:val="14"/>
        </w:rPr>
        <w:t xml:space="preserve"> for that matter, read the sensibilities of the present into the past by divesting the latter of its specific historicity. </w:t>
      </w:r>
      <w:r w:rsidRPr="005C4832">
        <w:rPr>
          <w:u w:val="single"/>
        </w:rPr>
        <w:t>They reinforce the sense of the past as generic old-timey times distinguishable from the present by superficial inadequacies</w:t>
      </w:r>
      <w:r w:rsidRPr="005C4832">
        <w:rPr>
          <w:sz w:val="14"/>
        </w:rPr>
        <w:t xml:space="preserve">—outmoded fashion, technology, commodities and ideas—since overcome. In </w:t>
      </w:r>
      <w:r w:rsidRPr="005C4832">
        <w:rPr>
          <w:i/>
          <w:sz w:val="14"/>
        </w:rPr>
        <w:t>The Help</w:t>
      </w:r>
      <w:r w:rsidRPr="005C4832">
        <w:rPr>
          <w:sz w:val="14"/>
        </w:rPr>
        <w:t xml:space="preserve"> Hilly’s obsession with her pet project marks segregation’s petty apartheid as irrational in part because of the expense rigorously enforcing it would require; the breadwinning husbands express their frustration with it as financially impractical. Hilly is a mean-spirited, narrow-minded person who</w:t>
      </w:r>
      <w:r w:rsidRPr="00A20C1A">
        <w:rPr>
          <w:sz w:val="14"/>
        </w:rPr>
        <w:t xml:space="preserve">se rigid and tone-deaf commitment to segregationist consistency not only reflects her limitations of character but also is economically unsound, a fact that further defines her, and the cartoon version of Jim Crow she represents, as irrational. </w:t>
      </w:r>
    </w:p>
    <w:p w:rsidR="00C46518" w:rsidRPr="00A20C1A" w:rsidRDefault="00C46518" w:rsidP="00C46518">
      <w:pPr>
        <w:rPr>
          <w:sz w:val="14"/>
        </w:rPr>
      </w:pPr>
      <w:r w:rsidRPr="00256025">
        <w:rPr>
          <w:highlight w:val="yellow"/>
          <w:u w:val="single"/>
        </w:rPr>
        <w:t>The deeper message</w:t>
      </w:r>
      <w:r w:rsidRPr="00256025">
        <w:rPr>
          <w:sz w:val="14"/>
          <w:highlight w:val="yellow"/>
        </w:rPr>
        <w:t xml:space="preserve"> </w:t>
      </w:r>
      <w:r w:rsidRPr="00A20C1A">
        <w:rPr>
          <w:sz w:val="14"/>
        </w:rPr>
        <w:t xml:space="preserve">of these films, insofar as they deny the integrity of the past, </w:t>
      </w:r>
      <w:r w:rsidRPr="00256025">
        <w:rPr>
          <w:highlight w:val="yellow"/>
          <w:u w:val="single"/>
        </w:rPr>
        <w:t xml:space="preserve">is that there is </w:t>
      </w:r>
      <w:r w:rsidRPr="00256025">
        <w:rPr>
          <w:b/>
          <w:highlight w:val="yellow"/>
          <w:u w:val="single"/>
        </w:rPr>
        <w:t xml:space="preserve">no thinkable alternative to the </w:t>
      </w:r>
      <w:r w:rsidRPr="00A20C1A">
        <w:rPr>
          <w:b/>
          <w:u w:val="single"/>
        </w:rPr>
        <w:t xml:space="preserve">ideological </w:t>
      </w:r>
      <w:r w:rsidRPr="00256025">
        <w:rPr>
          <w:b/>
          <w:highlight w:val="yellow"/>
          <w:u w:val="single"/>
        </w:rPr>
        <w:t>order under which we live</w:t>
      </w:r>
      <w:r w:rsidRPr="00A20C1A">
        <w:rPr>
          <w:sz w:val="14"/>
        </w:rPr>
        <w:t xml:space="preserve">. This message is reproduced throughout the mass entertainment industry; </w:t>
      </w:r>
      <w:r w:rsidRPr="00A20C1A">
        <w:rPr>
          <w:u w:val="single"/>
        </w:rPr>
        <w:t>it shapes the normative reality even of the fantasy worlds that masquerade as escapism</w:t>
      </w:r>
      <w:r w:rsidRPr="00A20C1A">
        <w:rPr>
          <w:rStyle w:val="StyleUnderline"/>
        </w:rPr>
        <w:t>. Even among those who laud the supposedly cathartic effects of Django’s insurgent violence as reflecting a greater truth of abolition than passage of the Thirteenth Amendment, few commentators notice that he and Broomhilda attained their freedom through a market transaction</w:t>
      </w:r>
      <w:r w:rsidRPr="00A20C1A">
        <w:rPr>
          <w:sz w:val="14"/>
        </w:rPr>
        <w:t xml:space="preserve">.8 </w:t>
      </w:r>
      <w:r w:rsidRPr="00A20C1A">
        <w:rPr>
          <w:rStyle w:val="StyleUnderline"/>
        </w:rPr>
        <w:t>This reflects an ideological hegemony in which students all too commonly wonder why planters would deny slaves or sharecroppers education because education would have made them more productive as workers</w:t>
      </w:r>
      <w:r w:rsidRPr="00A20C1A">
        <w:rPr>
          <w:sz w:val="14"/>
        </w:rPr>
        <w:t xml:space="preserve">. And, tellingly, in a glowing rumination in </w:t>
      </w:r>
      <w:r w:rsidRPr="00256025">
        <w:rPr>
          <w:rStyle w:val="StyleUnderline"/>
          <w:highlight w:val="yellow"/>
        </w:rPr>
        <w:t>the Daily Kos</w:t>
      </w:r>
      <w:r w:rsidRPr="00A20C1A">
        <w:rPr>
          <w:sz w:val="14"/>
        </w:rPr>
        <w:t xml:space="preserve">, Ryan Brooke </w:t>
      </w:r>
      <w:r w:rsidRPr="00256025">
        <w:rPr>
          <w:rStyle w:val="StyleUnderline"/>
          <w:highlight w:val="yellow"/>
        </w:rPr>
        <w:t xml:space="preserve">inadvertently thrusts </w:t>
      </w:r>
      <w:r w:rsidRPr="005C4832">
        <w:rPr>
          <w:rStyle w:val="StyleUnderline"/>
        </w:rPr>
        <w:t xml:space="preserve">mass </w:t>
      </w:r>
      <w:r w:rsidRPr="00256025">
        <w:rPr>
          <w:rStyle w:val="StyleUnderline"/>
          <w:highlight w:val="yellow"/>
        </w:rPr>
        <w:t xml:space="preserve">culture’s destruction of historicity into </w:t>
      </w:r>
      <w:r w:rsidRPr="005C4832">
        <w:rPr>
          <w:rStyle w:val="StyleUnderline"/>
        </w:rPr>
        <w:t xml:space="preserve">bold </w:t>
      </w:r>
      <w:r w:rsidRPr="00256025">
        <w:rPr>
          <w:rStyle w:val="StyleUnderline"/>
          <w:highlight w:val="yellow"/>
        </w:rPr>
        <w:t>relief by</w:t>
      </w:r>
      <w:r w:rsidRPr="00256025">
        <w:rPr>
          <w:sz w:val="14"/>
          <w:highlight w:val="yellow"/>
        </w:rPr>
        <w:t xml:space="preserve"> </w:t>
      </w:r>
      <w:r w:rsidRPr="00A20C1A">
        <w:rPr>
          <w:sz w:val="14"/>
        </w:rPr>
        <w:t xml:space="preserve">declaiming on “the segregated society presented” in </w:t>
      </w:r>
      <w:r w:rsidRPr="00A20C1A">
        <w:rPr>
          <w:i/>
          <w:sz w:val="14"/>
        </w:rPr>
        <w:t>Django Unchained</w:t>
      </w:r>
      <w:r w:rsidRPr="00A20C1A">
        <w:rPr>
          <w:sz w:val="14"/>
        </w:rPr>
        <w:t xml:space="preserve"> and </w:t>
      </w:r>
      <w:r w:rsidRPr="00256025">
        <w:rPr>
          <w:rStyle w:val="StyleUnderline"/>
          <w:highlight w:val="yellow"/>
        </w:rPr>
        <w:t xml:space="preserve">babbling on—with </w:t>
      </w:r>
      <w:r w:rsidRPr="00A20C1A">
        <w:rPr>
          <w:rStyle w:val="StyleUnderline"/>
        </w:rPr>
        <w:t>the</w:t>
      </w:r>
      <w:r w:rsidRPr="00A20C1A">
        <w:rPr>
          <w:sz w:val="14"/>
        </w:rPr>
        <w:t xml:space="preserve"> absurdly ill-informed and </w:t>
      </w:r>
      <w:r w:rsidRPr="00A20C1A">
        <w:rPr>
          <w:rStyle w:val="StyleUnderline"/>
        </w:rPr>
        <w:t xml:space="preserve">pontifical </w:t>
      </w:r>
      <w:r w:rsidRPr="00256025">
        <w:rPr>
          <w:rStyle w:val="StyleUnderline"/>
          <w:highlight w:val="yellow"/>
        </w:rPr>
        <w:t xml:space="preserve">self-righteousness </w:t>
      </w:r>
      <w:r w:rsidRPr="00A20C1A">
        <w:rPr>
          <w:rStyle w:val="StyleUnderline"/>
        </w:rPr>
        <w:t>that the blogosphere enables—</w:t>
      </w:r>
      <w:r w:rsidRPr="00256025">
        <w:rPr>
          <w:rStyle w:val="StyleUnderline"/>
          <w:highlight w:val="yellow"/>
        </w:rPr>
        <w:t>about our need to take “responsibility for preserving racial divides”</w:t>
      </w:r>
      <w:r w:rsidRPr="00256025">
        <w:rPr>
          <w:sz w:val="14"/>
          <w:highlight w:val="yellow"/>
        </w:rPr>
        <w:t xml:space="preserve"> </w:t>
      </w:r>
      <w:r w:rsidRPr="00A20C1A">
        <w:rPr>
          <w:sz w:val="14"/>
        </w:rPr>
        <w:t>if we are “to put segregation in the past and fully fulfill Dr. King’s dream.”9 It’s all an indistinguishable mush of bad stuff about racial injustice in the old-timey days</w:t>
      </w:r>
      <w:r w:rsidRPr="00A20C1A">
        <w:rPr>
          <w:u w:val="single"/>
        </w:rPr>
        <w:t xml:space="preserve">. Decoupled from its moorings in a historically specific political economy, </w:t>
      </w:r>
      <w:r w:rsidRPr="00256025">
        <w:rPr>
          <w:highlight w:val="yellow"/>
          <w:u w:val="single"/>
        </w:rPr>
        <w:t xml:space="preserve">slavery becomes </w:t>
      </w:r>
      <w:r w:rsidRPr="005C4832">
        <w:rPr>
          <w:u w:val="single"/>
        </w:rPr>
        <w:t xml:space="preserve">at bottom </w:t>
      </w:r>
      <w:r w:rsidRPr="00256025">
        <w:rPr>
          <w:highlight w:val="yellow"/>
          <w:u w:val="single"/>
        </w:rPr>
        <w:t>a problem of race relations</w:t>
      </w:r>
      <w:r w:rsidRPr="00256025">
        <w:rPr>
          <w:sz w:val="14"/>
          <w:highlight w:val="yellow"/>
        </w:rPr>
        <w:t xml:space="preserve">, </w:t>
      </w:r>
      <w:r w:rsidRPr="00A20C1A">
        <w:rPr>
          <w:u w:val="single"/>
        </w:rPr>
        <w:t>and, as historian</w:t>
      </w:r>
      <w:r w:rsidRPr="00A20C1A">
        <w:rPr>
          <w:sz w:val="14"/>
        </w:rPr>
        <w:t xml:space="preserve"> Michael R. </w:t>
      </w:r>
      <w:r w:rsidRPr="00A20C1A">
        <w:rPr>
          <w:u w:val="single"/>
        </w:rPr>
        <w:t xml:space="preserve">West argues forcefully, “race relations” emerged as and </w:t>
      </w:r>
      <w:r w:rsidRPr="00A20C1A">
        <w:rPr>
          <w:rStyle w:val="StyleUnderline"/>
        </w:rPr>
        <w:t xml:space="preserve">has remained a discourse </w:t>
      </w:r>
      <w:r w:rsidRPr="00256025">
        <w:rPr>
          <w:rStyle w:val="StyleUnderline"/>
          <w:highlight w:val="yellow"/>
        </w:rPr>
        <w:t>that substitutes etiquette for equality</w:t>
      </w:r>
      <w:r w:rsidRPr="00A20C1A">
        <w:rPr>
          <w:u w:val="single"/>
        </w:rPr>
        <w:t>.</w:t>
      </w:r>
      <w:r w:rsidRPr="00A20C1A">
        <w:rPr>
          <w:sz w:val="14"/>
        </w:rPr>
        <w:t xml:space="preserve">10 </w:t>
      </w:r>
    </w:p>
    <w:p w:rsidR="00C46518" w:rsidRPr="005C4832" w:rsidRDefault="00C46518" w:rsidP="00C46518">
      <w:pPr>
        <w:rPr>
          <w:sz w:val="14"/>
        </w:rPr>
      </w:pPr>
      <w:r w:rsidRPr="00256025">
        <w:rPr>
          <w:rStyle w:val="StyleUnderline"/>
          <w:highlight w:val="yellow"/>
        </w:rPr>
        <w:t>This is</w:t>
      </w:r>
      <w:r w:rsidRPr="005C4832">
        <w:rPr>
          <w:sz w:val="14"/>
        </w:rPr>
        <w:t xml:space="preserve"> the context in which we should take account of what “inspiring the young” means as a justification for those films. In part, the claim to inspire is a simple platitude, more filler than substance. It is, as I’ve already noted, both an excuse for films that are cartoons made for an infantilized, generic market and an assertion of a claim to a particular niche within that market. More insidiously, though, the ease with which “inspiration of youth” rolls out in this context resonates with three related and disturbing themes: 1) underclass ideology’s narratives—now all Americans’ common sense—that link poverty and inequality most crucially to (racialized) cultural inadequacy and psychological damage; 2) </w:t>
      </w:r>
      <w:r w:rsidRPr="00834B52">
        <w:rPr>
          <w:u w:val="single"/>
        </w:rPr>
        <w:t xml:space="preserve">the </w:t>
      </w:r>
      <w:r w:rsidRPr="00256025">
        <w:rPr>
          <w:highlight w:val="yellow"/>
          <w:u w:val="single"/>
        </w:rPr>
        <w:t>belief that racial inequality stems from</w:t>
      </w:r>
      <w:r w:rsidRPr="00A20C1A">
        <w:rPr>
          <w:u w:val="single"/>
        </w:rPr>
        <w:t xml:space="preserve"> prejudice, </w:t>
      </w:r>
      <w:r w:rsidRPr="00256025">
        <w:rPr>
          <w:highlight w:val="yellow"/>
          <w:u w:val="single"/>
        </w:rPr>
        <w:t>bad ideas and</w:t>
      </w:r>
      <w:r w:rsidRPr="005C4832">
        <w:rPr>
          <w:u w:val="single"/>
        </w:rPr>
        <w:t xml:space="preserve"> ignorance, and</w:t>
      </w:r>
      <w:r w:rsidRPr="005C4832">
        <w:rPr>
          <w:sz w:val="14"/>
        </w:rPr>
        <w:t xml:space="preserve"> 3) </w:t>
      </w:r>
      <w:r w:rsidRPr="00A20C1A">
        <w:rPr>
          <w:u w:val="single"/>
        </w:rPr>
        <w:t xml:space="preserve">the cognate of both: </w:t>
      </w:r>
      <w:r w:rsidRPr="00256025">
        <w:rPr>
          <w:highlight w:val="yellow"/>
          <w:u w:val="single"/>
        </w:rPr>
        <w:t xml:space="preserve">the </w:t>
      </w:r>
      <w:r w:rsidRPr="005C4832">
        <w:rPr>
          <w:u w:val="single"/>
        </w:rPr>
        <w:t>neoliberal</w:t>
      </w:r>
      <w:r w:rsidRPr="00A20C1A">
        <w:rPr>
          <w:u w:val="single"/>
        </w:rPr>
        <w:t xml:space="preserve"> </w:t>
      </w:r>
      <w:r w:rsidRPr="005C4832">
        <w:rPr>
          <w:sz w:val="14"/>
        </w:rPr>
        <w:t>rendering of social justice as equality of opportunity, with an</w:t>
      </w:r>
      <w:r w:rsidRPr="00A20C1A">
        <w:rPr>
          <w:u w:val="single"/>
        </w:rPr>
        <w:t xml:space="preserve"> </w:t>
      </w:r>
      <w:r w:rsidRPr="00256025">
        <w:rPr>
          <w:highlight w:val="yellow"/>
          <w:u w:val="single"/>
        </w:rPr>
        <w:t>aspiration of creating “competitive</w:t>
      </w:r>
      <w:r w:rsidRPr="00A20C1A">
        <w:rPr>
          <w:u w:val="single"/>
        </w:rPr>
        <w:t xml:space="preserve"> individual </w:t>
      </w:r>
      <w:r w:rsidRPr="00256025">
        <w:rPr>
          <w:highlight w:val="yellow"/>
          <w:u w:val="single"/>
        </w:rPr>
        <w:t xml:space="preserve">minority agents </w:t>
      </w:r>
      <w:r w:rsidRPr="005C4832">
        <w:rPr>
          <w:u w:val="single"/>
        </w:rPr>
        <w:t xml:space="preserve">who might stand </w:t>
      </w:r>
      <w:r w:rsidRPr="005C4832">
        <w:rPr>
          <w:b/>
          <w:u w:val="single"/>
        </w:rPr>
        <w:t xml:space="preserve">a better fighting chance </w:t>
      </w:r>
      <w:r w:rsidRPr="00256025">
        <w:rPr>
          <w:b/>
          <w:highlight w:val="yellow"/>
          <w:u w:val="single"/>
        </w:rPr>
        <w:t xml:space="preserve">in the neoliberal rat race rather than a positive alternative </w:t>
      </w:r>
      <w:r w:rsidRPr="00834B52">
        <w:rPr>
          <w:b/>
          <w:u w:val="single"/>
        </w:rPr>
        <w:t xml:space="preserve">vision </w:t>
      </w:r>
      <w:r w:rsidRPr="00256025">
        <w:rPr>
          <w:b/>
          <w:highlight w:val="yellow"/>
          <w:u w:val="single"/>
        </w:rPr>
        <w:t xml:space="preserve">of a society that eliminates the need to fight constantly against </w:t>
      </w:r>
      <w:r w:rsidRPr="005C4832">
        <w:rPr>
          <w:b/>
          <w:u w:val="single"/>
        </w:rPr>
        <w:t xml:space="preserve">disruptive </w:t>
      </w:r>
      <w:r w:rsidRPr="00256025">
        <w:rPr>
          <w:b/>
          <w:highlight w:val="yellow"/>
          <w:u w:val="single"/>
        </w:rPr>
        <w:t>market whims</w:t>
      </w:r>
      <w:r w:rsidRPr="00A20C1A">
        <w:rPr>
          <w:u w:val="single"/>
        </w:rPr>
        <w:t xml:space="preserve"> in the first place</w:t>
      </w:r>
      <w:r w:rsidRPr="005C4832">
        <w:rPr>
          <w:sz w:val="14"/>
        </w:rPr>
        <w:t xml:space="preserve">.”11 </w:t>
      </w:r>
    </w:p>
    <w:p w:rsidR="00C46518" w:rsidRPr="00E201A1" w:rsidRDefault="00C46518" w:rsidP="00C46518">
      <w:pPr>
        <w:rPr>
          <w:sz w:val="14"/>
        </w:rPr>
      </w:pPr>
      <w:r w:rsidRPr="00E201A1">
        <w:rPr>
          <w:sz w:val="14"/>
        </w:rPr>
        <w:t xml:space="preserve">This politics seeps through in the chatter about </w:t>
      </w:r>
      <w:r w:rsidRPr="00E201A1">
        <w:rPr>
          <w:i/>
          <w:sz w:val="14"/>
        </w:rPr>
        <w:t>Django Unchained</w:t>
      </w:r>
      <w:r w:rsidRPr="00E201A1">
        <w:rPr>
          <w:sz w:val="14"/>
        </w:rPr>
        <w:t xml:space="preserve"> in particular. Erin Aubry Kaplan, in the </w:t>
      </w:r>
      <w:r w:rsidRPr="00256025">
        <w:rPr>
          <w:rStyle w:val="StyleUnderline"/>
          <w:highlight w:val="yellow"/>
        </w:rPr>
        <w:t>L</w:t>
      </w:r>
      <w:r w:rsidRPr="005C4832">
        <w:rPr>
          <w:rStyle w:val="StyleUnderline"/>
        </w:rPr>
        <w:t xml:space="preserve">os </w:t>
      </w:r>
      <w:r w:rsidRPr="00256025">
        <w:rPr>
          <w:rStyle w:val="StyleUnderline"/>
          <w:highlight w:val="yellow"/>
        </w:rPr>
        <w:t>A</w:t>
      </w:r>
      <w:r w:rsidRPr="005C4832">
        <w:rPr>
          <w:rStyle w:val="StyleUnderline"/>
        </w:rPr>
        <w:t>ngeles</w:t>
      </w:r>
      <w:r w:rsidRPr="00E201A1">
        <w:rPr>
          <w:sz w:val="14"/>
        </w:rPr>
        <w:t xml:space="preserve"> </w:t>
      </w:r>
      <w:r w:rsidRPr="00256025">
        <w:rPr>
          <w:rStyle w:val="StyleUnderline"/>
          <w:highlight w:val="yellow"/>
        </w:rPr>
        <w:t>Times</w:t>
      </w:r>
      <w:r w:rsidRPr="00E201A1">
        <w:rPr>
          <w:sz w:val="14"/>
        </w:rPr>
        <w:t xml:space="preserve"> article in which Tarantino asserts his appeal to youth, </w:t>
      </w:r>
      <w:r w:rsidRPr="00256025">
        <w:rPr>
          <w:rStyle w:val="StyleUnderline"/>
          <w:highlight w:val="yellow"/>
        </w:rPr>
        <w:t xml:space="preserve">remarks that the “most disturbing detail </w:t>
      </w:r>
      <w:r w:rsidRPr="00834B52">
        <w:rPr>
          <w:rStyle w:val="StyleUnderline"/>
        </w:rPr>
        <w:t xml:space="preserve">[about slavery] </w:t>
      </w:r>
      <w:r w:rsidRPr="00256025">
        <w:rPr>
          <w:rStyle w:val="StyleUnderline"/>
          <w:highlight w:val="yellow"/>
        </w:rPr>
        <w:t>is the emotional violence</w:t>
      </w:r>
      <w:r w:rsidRPr="00256025">
        <w:rPr>
          <w:sz w:val="14"/>
          <w:highlight w:val="yellow"/>
        </w:rPr>
        <w:t xml:space="preserve"> </w:t>
      </w:r>
      <w:r w:rsidRPr="00E201A1">
        <w:rPr>
          <w:sz w:val="14"/>
        </w:rPr>
        <w:t xml:space="preserve">and degradation </w:t>
      </w:r>
      <w:r w:rsidRPr="00E201A1">
        <w:rPr>
          <w:rStyle w:val="StyleUnderline"/>
        </w:rPr>
        <w:t xml:space="preserve">directed </w:t>
      </w:r>
      <w:r w:rsidRPr="00256025">
        <w:rPr>
          <w:rStyle w:val="StyleUnderline"/>
          <w:highlight w:val="yellow"/>
        </w:rPr>
        <w:t>at blacks that</w:t>
      </w:r>
      <w:r w:rsidRPr="00256025">
        <w:rPr>
          <w:sz w:val="14"/>
          <w:highlight w:val="yellow"/>
        </w:rPr>
        <w:t xml:space="preserve"> </w:t>
      </w:r>
      <w:r w:rsidRPr="00E201A1">
        <w:rPr>
          <w:sz w:val="14"/>
        </w:rPr>
        <w:t xml:space="preserve">effectively </w:t>
      </w:r>
      <w:r w:rsidRPr="00256025">
        <w:rPr>
          <w:rStyle w:val="StyleUnderline"/>
          <w:highlight w:val="yellow"/>
        </w:rPr>
        <w:t>keeps them at the bottom of the social order</w:t>
      </w:r>
      <w:r w:rsidRPr="005C4832">
        <w:rPr>
          <w:rStyle w:val="StyleUnderline"/>
        </w:rPr>
        <w:t>, a place they still occupy today.</w:t>
      </w:r>
      <w:r w:rsidRPr="00E201A1">
        <w:rPr>
          <w:sz w:val="14"/>
        </w:rPr>
        <w:t xml:space="preserve">” Writing on the Institute of the Black World blog, one Dr. Kwa David Whitaker, a 1960s-style cultural nationalist, declaims on Django’s testament to the sources of degradation and “unending servitude [that] has rendered [black Americans] almost incapable of making sound evaluations of our current situations or the kind of steps we must take to improve our condition.”12 </w:t>
      </w:r>
      <w:r w:rsidRPr="00256025">
        <w:rPr>
          <w:highlight w:val="yellow"/>
          <w:u w:val="single"/>
        </w:rPr>
        <w:t xml:space="preserve">In its blindness to political economy, this </w:t>
      </w:r>
      <w:r w:rsidRPr="00834B52">
        <w:rPr>
          <w:rStyle w:val="StyleUnderline"/>
        </w:rPr>
        <w:t xml:space="preserve">notion </w:t>
      </w:r>
      <w:r w:rsidRPr="00E201A1">
        <w:rPr>
          <w:rStyle w:val="StyleUnderline"/>
        </w:rPr>
        <w:t>of black cultural or psychological damage as either a legacy of slavery</w:t>
      </w:r>
      <w:r w:rsidRPr="00E201A1">
        <w:rPr>
          <w:sz w:val="14"/>
        </w:rPr>
        <w:t xml:space="preserve"> or of more indirect recent origin—e.g., urban migration, crack epidemic, matriarchy, babies making babies—</w:t>
      </w:r>
      <w:r w:rsidRPr="00256025">
        <w:rPr>
          <w:highlight w:val="yellow"/>
          <w:u w:val="single"/>
        </w:rPr>
        <w:t xml:space="preserve">comports well with </w:t>
      </w:r>
      <w:r w:rsidRPr="005C4832">
        <w:rPr>
          <w:u w:val="single"/>
        </w:rPr>
        <w:t xml:space="preserve">the </w:t>
      </w:r>
      <w:r w:rsidRPr="00256025">
        <w:rPr>
          <w:highlight w:val="yellow"/>
          <w:u w:val="single"/>
        </w:rPr>
        <w:t xml:space="preserve">reduction </w:t>
      </w:r>
      <w:r w:rsidRPr="005C4832">
        <w:rPr>
          <w:u w:val="single"/>
        </w:rPr>
        <w:t xml:space="preserve">of </w:t>
      </w:r>
      <w:r w:rsidRPr="00E201A1">
        <w:rPr>
          <w:rStyle w:val="StyleUnderline"/>
        </w:rPr>
        <w:t>slavery and Jim Crow</w:t>
      </w:r>
      <w:r w:rsidRPr="00E201A1">
        <w:rPr>
          <w:sz w:val="14"/>
        </w:rPr>
        <w:t xml:space="preserve"> </w:t>
      </w:r>
      <w:r w:rsidRPr="00256025">
        <w:rPr>
          <w:highlight w:val="yellow"/>
          <w:u w:val="single"/>
        </w:rPr>
        <w:t xml:space="preserve">to interpersonal dynamics </w:t>
      </w:r>
      <w:r w:rsidRPr="00A20C1A">
        <w:rPr>
          <w:u w:val="single"/>
        </w:rPr>
        <w:t>and bad attitudes.</w:t>
      </w:r>
      <w:r w:rsidRPr="00E201A1">
        <w:rPr>
          <w:sz w:val="14"/>
        </w:rPr>
        <w:t xml:space="preserve"> </w:t>
      </w:r>
      <w:r w:rsidRPr="00256025">
        <w:rPr>
          <w:highlight w:val="yellow"/>
          <w:u w:val="single"/>
        </w:rPr>
        <w:t xml:space="preserve">It </w:t>
      </w:r>
      <w:r w:rsidRPr="00256025">
        <w:rPr>
          <w:b/>
          <w:highlight w:val="yellow"/>
          <w:u w:val="single"/>
        </w:rPr>
        <w:t xml:space="preserve">substitutes </w:t>
      </w:r>
      <w:r w:rsidRPr="00834B52">
        <w:rPr>
          <w:b/>
          <w:u w:val="single"/>
        </w:rPr>
        <w:t xml:space="preserve">a “politics of </w:t>
      </w:r>
      <w:r w:rsidRPr="00256025">
        <w:rPr>
          <w:b/>
          <w:highlight w:val="yellow"/>
          <w:u w:val="single"/>
        </w:rPr>
        <w:t>recognition”</w:t>
      </w:r>
      <w:r w:rsidRPr="00A20C1A">
        <w:rPr>
          <w:u w:val="single"/>
        </w:rPr>
        <w:t xml:space="preserve"> </w:t>
      </w:r>
      <w:r w:rsidRPr="00E201A1">
        <w:rPr>
          <w:sz w:val="14"/>
        </w:rPr>
        <w:t>and a patter of racial uplift</w:t>
      </w:r>
      <w:r w:rsidRPr="00A20C1A">
        <w:rPr>
          <w:u w:val="single"/>
        </w:rPr>
        <w:t xml:space="preserve"> </w:t>
      </w:r>
      <w:r w:rsidRPr="00256025">
        <w:rPr>
          <w:highlight w:val="yellow"/>
          <w:u w:val="single"/>
        </w:rPr>
        <w:t>for politics</w:t>
      </w:r>
      <w:r w:rsidRPr="00A20C1A">
        <w:rPr>
          <w:u w:val="single"/>
        </w:rPr>
        <w:t xml:space="preserve"> and underwrites a conflation of political </w:t>
      </w:r>
      <w:r w:rsidRPr="00E201A1">
        <w:rPr>
          <w:u w:val="single"/>
        </w:rPr>
        <w:t>action</w:t>
      </w:r>
      <w:r w:rsidRPr="00A20C1A">
        <w:rPr>
          <w:u w:val="single"/>
        </w:rPr>
        <w:t xml:space="preserve"> and therapy</w:t>
      </w:r>
      <w:r w:rsidRPr="00E201A1">
        <w:rPr>
          <w:sz w:val="14"/>
        </w:rPr>
        <w:t xml:space="preserve">. </w:t>
      </w:r>
    </w:p>
    <w:p w:rsidR="00C46518" w:rsidRDefault="00C46518" w:rsidP="00C46518">
      <w:pPr>
        <w:rPr>
          <w:b/>
          <w:u w:val="single"/>
        </w:rPr>
      </w:pPr>
      <w:r w:rsidRPr="00E201A1">
        <w:rPr>
          <w:sz w:val="14"/>
        </w:rPr>
        <w:t xml:space="preserve">With respect to the nexus of race and inequality, </w:t>
      </w:r>
      <w:r w:rsidRPr="00256025">
        <w:rPr>
          <w:highlight w:val="yellow"/>
          <w:u w:val="single"/>
        </w:rPr>
        <w:t xml:space="preserve">this discourse supports victim-blaming </w:t>
      </w:r>
      <w:r w:rsidRPr="00E201A1">
        <w:rPr>
          <w:sz w:val="14"/>
        </w:rPr>
        <w:t>programs of personal rehabilitation</w:t>
      </w:r>
      <w:r w:rsidRPr="00A20C1A">
        <w:rPr>
          <w:u w:val="single"/>
        </w:rPr>
        <w:t xml:space="preserve"> </w:t>
      </w:r>
      <w:r w:rsidRPr="00256025">
        <w:rPr>
          <w:highlight w:val="yellow"/>
          <w:u w:val="single"/>
        </w:rPr>
        <w:t>and self-esteem engineering</w:t>
      </w:r>
      <w:r w:rsidRPr="00E201A1">
        <w:rPr>
          <w:rStyle w:val="StyleUnderline"/>
        </w:rPr>
        <w:t>—inspiration—</w:t>
      </w:r>
      <w:r w:rsidRPr="00256025">
        <w:rPr>
          <w:highlight w:val="yellow"/>
          <w:u w:val="single"/>
        </w:rPr>
        <w:t xml:space="preserve">as easily as </w:t>
      </w:r>
      <w:r w:rsidRPr="00A20C1A">
        <w:rPr>
          <w:u w:val="single"/>
        </w:rPr>
        <w:t xml:space="preserve">it does </w:t>
      </w:r>
      <w:r w:rsidRPr="00E201A1">
        <w:rPr>
          <w:sz w:val="14"/>
        </w:rPr>
        <w:t>multiculturalist</w:t>
      </w:r>
      <w:r w:rsidRPr="00A20C1A">
        <w:rPr>
          <w:u w:val="single"/>
        </w:rPr>
        <w:t xml:space="preserve"> </w:t>
      </w:r>
      <w:r w:rsidRPr="00256025">
        <w:rPr>
          <w:highlight w:val="yellow"/>
          <w:u w:val="single"/>
        </w:rPr>
        <w:t xml:space="preserve">respect </w:t>
      </w:r>
      <w:r w:rsidRPr="00A20C1A">
        <w:rPr>
          <w:u w:val="single"/>
        </w:rPr>
        <w:t>for difference</w:t>
      </w:r>
      <w:r w:rsidRPr="00E201A1">
        <w:rPr>
          <w:sz w:val="14"/>
        </w:rPr>
        <w:t>,</w:t>
      </w:r>
      <w:r w:rsidRPr="00A20C1A">
        <w:rPr>
          <w:u w:val="single"/>
        </w:rPr>
        <w:t xml:space="preserve"> </w:t>
      </w:r>
      <w:r w:rsidRPr="00E201A1">
        <w:rPr>
          <w:u w:val="single"/>
        </w:rPr>
        <w:t>which</w:t>
      </w:r>
      <w:r w:rsidRPr="00E201A1">
        <w:rPr>
          <w:sz w:val="14"/>
        </w:rPr>
        <w:t xml:space="preserve">, by the way, </w:t>
      </w:r>
      <w:r w:rsidRPr="00E201A1">
        <w:rPr>
          <w:u w:val="single"/>
        </w:rPr>
        <w:t xml:space="preserve">also feeds back to self-esteem engineering and inspiration as nodes </w:t>
      </w:r>
      <w:r w:rsidRPr="00E201A1">
        <w:rPr>
          <w:rStyle w:val="StyleUnderline"/>
        </w:rPr>
        <w:t>within a larger political economy of race relations</w:t>
      </w:r>
      <w:r w:rsidRPr="00E201A1">
        <w:rPr>
          <w:b/>
          <w:sz w:val="14"/>
        </w:rPr>
        <w:t>.</w:t>
      </w:r>
      <w:r w:rsidRPr="00E201A1">
        <w:rPr>
          <w:sz w:val="14"/>
        </w:rPr>
        <w:t xml:space="preserve"> Either way, </w:t>
      </w:r>
      <w:r w:rsidRPr="00256025">
        <w:rPr>
          <w:highlight w:val="yellow"/>
          <w:u w:val="single"/>
        </w:rPr>
        <w:t xml:space="preserve">this </w:t>
      </w:r>
      <w:r w:rsidRPr="00A20C1A">
        <w:rPr>
          <w:u w:val="single"/>
        </w:rPr>
        <w:t xml:space="preserve">is a discourse that </w:t>
      </w:r>
      <w:r w:rsidRPr="00256025">
        <w:rPr>
          <w:b/>
          <w:highlight w:val="yellow"/>
          <w:u w:val="single"/>
        </w:rPr>
        <w:t>displaces a politics</w:t>
      </w:r>
      <w:r w:rsidRPr="00256025">
        <w:rPr>
          <w:highlight w:val="yellow"/>
          <w:u w:val="single"/>
        </w:rPr>
        <w:t xml:space="preserve"> </w:t>
      </w:r>
      <w:r w:rsidRPr="00256025">
        <w:rPr>
          <w:b/>
          <w:highlight w:val="yellow"/>
          <w:u w:val="single"/>
        </w:rPr>
        <w:t xml:space="preserve">challenging </w:t>
      </w:r>
      <w:r w:rsidRPr="00834B52">
        <w:rPr>
          <w:b/>
          <w:u w:val="single"/>
        </w:rPr>
        <w:t xml:space="preserve">social </w:t>
      </w:r>
      <w:r w:rsidRPr="00256025">
        <w:rPr>
          <w:b/>
          <w:highlight w:val="yellow"/>
          <w:u w:val="single"/>
        </w:rPr>
        <w:t xml:space="preserve">structures that reproduce inequality </w:t>
      </w:r>
      <w:r w:rsidRPr="00256025">
        <w:rPr>
          <w:rStyle w:val="StyleUnderline"/>
          <w:highlight w:val="yellow"/>
        </w:rPr>
        <w:t xml:space="preserve">with concern for the feelings </w:t>
      </w:r>
      <w:r w:rsidRPr="00834B52">
        <w:rPr>
          <w:rStyle w:val="StyleUnderline"/>
        </w:rPr>
        <w:t xml:space="preserve">and characteristics </w:t>
      </w:r>
      <w:r w:rsidRPr="00256025">
        <w:rPr>
          <w:rStyle w:val="StyleUnderline"/>
          <w:highlight w:val="yellow"/>
        </w:rPr>
        <w:t>of individuals</w:t>
      </w:r>
      <w:r w:rsidRPr="00A20C1A">
        <w:rPr>
          <w:rStyle w:val="StyleUnderline"/>
        </w:rPr>
        <w:t xml:space="preserve"> </w:t>
      </w:r>
      <w:r w:rsidRPr="00E201A1">
        <w:rPr>
          <w:sz w:val="14"/>
        </w:rPr>
        <w:t xml:space="preserve">and of categories of population statistics reified as singular groups that are equivalent to individuals. </w:t>
      </w:r>
      <w:r w:rsidRPr="00256025">
        <w:rPr>
          <w:highlight w:val="yellow"/>
          <w:u w:val="single"/>
        </w:rPr>
        <w:t xml:space="preserve">This </w:t>
      </w:r>
      <w:r w:rsidRPr="00A20C1A">
        <w:rPr>
          <w:u w:val="single"/>
        </w:rPr>
        <w:t xml:space="preserve">discourse </w:t>
      </w:r>
      <w:r w:rsidRPr="00256025">
        <w:rPr>
          <w:highlight w:val="yellow"/>
          <w:u w:val="single"/>
        </w:rPr>
        <w:t>has made it possible</w:t>
      </w:r>
      <w:r w:rsidRPr="00256025">
        <w:rPr>
          <w:sz w:val="14"/>
          <w:highlight w:val="yellow"/>
        </w:rPr>
        <w:t xml:space="preserve"> </w:t>
      </w:r>
      <w:r w:rsidRPr="00E201A1">
        <w:rPr>
          <w:sz w:val="14"/>
        </w:rPr>
        <w:t>(again, but more sanctimoniously this time</w:t>
      </w:r>
      <w:r w:rsidRPr="00A20C1A">
        <w:rPr>
          <w:u w:val="single"/>
        </w:rPr>
        <w:t xml:space="preserve">) </w:t>
      </w:r>
      <w:r w:rsidRPr="00256025">
        <w:rPr>
          <w:highlight w:val="yellow"/>
          <w:u w:val="single"/>
        </w:rPr>
        <w:t xml:space="preserve">to characterize </w:t>
      </w:r>
      <w:r w:rsidRPr="00A20C1A">
        <w:rPr>
          <w:u w:val="single"/>
        </w:rPr>
        <w:t xml:space="preserve">destruction of low-income housing as an uplift strategy for poor people; </w:t>
      </w:r>
      <w:r w:rsidRPr="00256025">
        <w:rPr>
          <w:highlight w:val="yellow"/>
          <w:u w:val="single"/>
        </w:rPr>
        <w:t xml:space="preserve">curtailment of </w:t>
      </w:r>
      <w:r w:rsidRPr="00834B52">
        <w:rPr>
          <w:u w:val="single"/>
        </w:rPr>
        <w:t xml:space="preserve">access to </w:t>
      </w:r>
      <w:r w:rsidRPr="00A20C1A">
        <w:rPr>
          <w:u w:val="single"/>
        </w:rPr>
        <w:t xml:space="preserve">public </w:t>
      </w:r>
      <w:r w:rsidRPr="00256025">
        <w:rPr>
          <w:highlight w:val="yellow"/>
          <w:u w:val="single"/>
        </w:rPr>
        <w:t xml:space="preserve">education as “choice”; being cut </w:t>
      </w:r>
      <w:r w:rsidRPr="00A20C1A">
        <w:rPr>
          <w:u w:val="single"/>
        </w:rPr>
        <w:t xml:space="preserve">adrift </w:t>
      </w:r>
      <w:r w:rsidRPr="00256025">
        <w:rPr>
          <w:highlight w:val="yellow"/>
          <w:u w:val="single"/>
        </w:rPr>
        <w:t xml:space="preserve">from </w:t>
      </w:r>
      <w:r w:rsidRPr="00A20C1A">
        <w:rPr>
          <w:u w:val="single"/>
        </w:rPr>
        <w:t xml:space="preserve">essential social </w:t>
      </w:r>
      <w:r w:rsidRPr="00256025">
        <w:rPr>
          <w:highlight w:val="yellow"/>
          <w:u w:val="single"/>
        </w:rPr>
        <w:t xml:space="preserve">wage protections as “empowerment”; and individual </w:t>
      </w:r>
      <w:r w:rsidRPr="00E201A1">
        <w:rPr>
          <w:sz w:val="14"/>
        </w:rPr>
        <w:t>material</w:t>
      </w:r>
      <w:r w:rsidRPr="00A20C1A">
        <w:rPr>
          <w:u w:val="single"/>
        </w:rPr>
        <w:t xml:space="preserve"> </w:t>
      </w:r>
      <w:r w:rsidRPr="00256025">
        <w:rPr>
          <w:highlight w:val="yellow"/>
          <w:u w:val="single"/>
        </w:rPr>
        <w:t xml:space="preserve">success as </w:t>
      </w:r>
      <w:r w:rsidRPr="00E201A1">
        <w:rPr>
          <w:sz w:val="14"/>
        </w:rPr>
        <w:t>socially important</w:t>
      </w:r>
      <w:r w:rsidRPr="00A20C1A">
        <w:rPr>
          <w:u w:val="single"/>
        </w:rPr>
        <w:t xml:space="preserve"> </w:t>
      </w:r>
      <w:r w:rsidRPr="00256025">
        <w:rPr>
          <w:highlight w:val="yellow"/>
          <w:u w:val="single"/>
        </w:rPr>
        <w:t>role modeling</w:t>
      </w:r>
      <w:r w:rsidRPr="00A20C1A">
        <w:rPr>
          <w:b/>
          <w:u w:val="single"/>
        </w:rPr>
        <w:t xml:space="preserve">. </w:t>
      </w:r>
    </w:p>
    <w:p w:rsidR="00C46518" w:rsidRDefault="00C46518" w:rsidP="00C46518">
      <w:pPr>
        <w:rPr>
          <w:b/>
          <w:u w:val="single"/>
          <w:bdr w:val="single" w:sz="4" w:space="0" w:color="auto"/>
        </w:rPr>
      </w:pPr>
      <w:r w:rsidRPr="00256025">
        <w:rPr>
          <w:rStyle w:val="StyleUnderline"/>
          <w:highlight w:val="yellow"/>
        </w:rPr>
        <w:t>Neolib</w:t>
      </w:r>
      <w:r w:rsidRPr="00E201A1">
        <w:rPr>
          <w:rStyle w:val="StyleUnderline"/>
        </w:rPr>
        <w:t xml:space="preserve">eralism’s triumph </w:t>
      </w:r>
      <w:r w:rsidRPr="00256025">
        <w:rPr>
          <w:rStyle w:val="StyleUnderline"/>
          <w:highlight w:val="yellow"/>
        </w:rPr>
        <w:t>is affirmed with unselfconscious clarity</w:t>
      </w:r>
      <w:r w:rsidRPr="00E201A1">
        <w:rPr>
          <w:rStyle w:val="StyleUnderline"/>
        </w:rPr>
        <w:t xml:space="preserve"> </w:t>
      </w:r>
      <w:r w:rsidRPr="00E201A1">
        <w:rPr>
          <w:sz w:val="14"/>
        </w:rPr>
        <w:t xml:space="preserve">in the ostensibly leftist defenses of </w:t>
      </w:r>
      <w:r w:rsidRPr="00E201A1">
        <w:rPr>
          <w:i/>
          <w:sz w:val="14"/>
        </w:rPr>
        <w:t>Django Unchained</w:t>
      </w:r>
      <w:r w:rsidRPr="00E201A1">
        <w:rPr>
          <w:sz w:val="14"/>
        </w:rPr>
        <w:t xml:space="preserve"> that center on the theme of slaves’ having liberated themselves. </w:t>
      </w:r>
      <w:r w:rsidRPr="00A20C1A">
        <w:rPr>
          <w:u w:val="single"/>
        </w:rPr>
        <w:t xml:space="preserve">Trotskyists, would-be anarchists, and psychobabbling identitarians have their respective sectarian garnishes: </w:t>
      </w:r>
      <w:r w:rsidRPr="00256025">
        <w:rPr>
          <w:highlight w:val="yellow"/>
          <w:u w:val="single"/>
        </w:rPr>
        <w:t xml:space="preserve">Trotskyists see everywhere the bugbear of “bureaucratism” </w:t>
      </w:r>
      <w:r w:rsidRPr="00834B52">
        <w:rPr>
          <w:u w:val="single"/>
        </w:rPr>
        <w:t xml:space="preserve">and mystify “self-activity;” </w:t>
      </w:r>
      <w:r w:rsidRPr="00256025">
        <w:rPr>
          <w:highlight w:val="yellow"/>
          <w:u w:val="single"/>
        </w:rPr>
        <w:t xml:space="preserve">anarchists </w:t>
      </w:r>
      <w:r w:rsidRPr="00A20C1A">
        <w:rPr>
          <w:u w:val="single"/>
        </w:rPr>
        <w:t xml:space="preserve">similarly </w:t>
      </w:r>
      <w:r w:rsidRPr="00256025">
        <w:rPr>
          <w:highlight w:val="yellow"/>
          <w:u w:val="single"/>
        </w:rPr>
        <w:t xml:space="preserve">fetishize direct action </w:t>
      </w:r>
      <w:r w:rsidRPr="00A20C1A">
        <w:rPr>
          <w:u w:val="single"/>
        </w:rPr>
        <w:t xml:space="preserve">and voluntarism </w:t>
      </w:r>
      <w:r w:rsidRPr="00256025">
        <w:rPr>
          <w:highlight w:val="yellow"/>
          <w:u w:val="single"/>
        </w:rPr>
        <w:t xml:space="preserve">and oppose </w:t>
      </w:r>
      <w:r w:rsidRPr="00E201A1">
        <w:rPr>
          <w:u w:val="single"/>
        </w:rPr>
        <w:t>large-</w:t>
      </w:r>
      <w:r w:rsidRPr="00834B52">
        <w:rPr>
          <w:u w:val="single"/>
        </w:rPr>
        <w:t>scale</w:t>
      </w:r>
      <w:r w:rsidRPr="00E201A1">
        <w:rPr>
          <w:u w:val="single"/>
        </w:rPr>
        <w:t xml:space="preserve"> </w:t>
      </w:r>
      <w:r w:rsidRPr="00834B52">
        <w:rPr>
          <w:u w:val="single"/>
        </w:rPr>
        <w:t xml:space="preserve">public </w:t>
      </w:r>
      <w:r w:rsidRPr="00256025">
        <w:rPr>
          <w:highlight w:val="yellow"/>
          <w:u w:val="single"/>
        </w:rPr>
        <w:t xml:space="preserve">institutions on principle, and identitarians romanticize </w:t>
      </w:r>
      <w:r w:rsidRPr="00A20C1A">
        <w:rPr>
          <w:u w:val="single"/>
        </w:rPr>
        <w:t xml:space="preserve">essentialist notions of </w:t>
      </w:r>
      <w:r w:rsidRPr="00834B52">
        <w:rPr>
          <w:u w:val="single"/>
        </w:rPr>
        <w:t>organic</w:t>
      </w:r>
      <w:r w:rsidRPr="00A20C1A">
        <w:rPr>
          <w:u w:val="single"/>
        </w:rPr>
        <w:t xml:space="preserve">, folkish </w:t>
      </w:r>
      <w:r w:rsidRPr="00256025">
        <w:rPr>
          <w:highlight w:val="yellow"/>
          <w:u w:val="single"/>
        </w:rPr>
        <w:t xml:space="preserve">authenticity under </w:t>
      </w:r>
      <w:r w:rsidRPr="00A20C1A">
        <w:rPr>
          <w:u w:val="single"/>
        </w:rPr>
        <w:t xml:space="preserve">constant </w:t>
      </w:r>
      <w:r w:rsidRPr="00256025">
        <w:rPr>
          <w:highlight w:val="yellow"/>
          <w:u w:val="single"/>
        </w:rPr>
        <w:t>threat from institutions</w:t>
      </w:r>
      <w:r w:rsidRPr="00A20C1A">
        <w:rPr>
          <w:u w:val="single"/>
        </w:rPr>
        <w:t>.</w:t>
      </w:r>
      <w:r w:rsidRPr="00E201A1">
        <w:rPr>
          <w:sz w:val="14"/>
        </w:rPr>
        <w:t xml:space="preserve"> However, </w:t>
      </w:r>
      <w:r w:rsidRPr="00256025">
        <w:rPr>
          <w:b/>
          <w:highlight w:val="yellow"/>
          <w:u w:val="single"/>
        </w:rPr>
        <w:t xml:space="preserve">all are indistinguishable from the </w:t>
      </w:r>
      <w:r w:rsidRPr="00A20C1A">
        <w:rPr>
          <w:b/>
          <w:u w:val="single"/>
        </w:rPr>
        <w:t xml:space="preserve">nominally </w:t>
      </w:r>
      <w:r w:rsidRPr="00256025">
        <w:rPr>
          <w:b/>
          <w:highlight w:val="yellow"/>
          <w:u w:val="single"/>
        </w:rPr>
        <w:t xml:space="preserve">libertarian right in their </w:t>
      </w:r>
      <w:r w:rsidRPr="00256025">
        <w:rPr>
          <w:b/>
          <w:highlight w:val="yellow"/>
          <w:u w:val="single"/>
          <w:bdr w:val="single" w:sz="4" w:space="0" w:color="auto"/>
        </w:rPr>
        <w:t xml:space="preserve">disdain for government and institutionally based political action, which their </w:t>
      </w:r>
      <w:r w:rsidRPr="00834B52">
        <w:rPr>
          <w:b/>
          <w:u w:val="single"/>
          <w:bdr w:val="single" w:sz="4" w:space="0" w:color="auto"/>
        </w:rPr>
        <w:t xml:space="preserve">common </w:t>
      </w:r>
      <w:r w:rsidRPr="00256025">
        <w:rPr>
          <w:b/>
          <w:highlight w:val="yellow"/>
          <w:u w:val="single"/>
          <w:bdr w:val="single" w:sz="4" w:space="0" w:color="auto"/>
        </w:rPr>
        <w:t>reflex is to disparage as inauthentic or corrupt</w:t>
      </w:r>
      <w:r w:rsidRPr="00A20C1A">
        <w:rPr>
          <w:b/>
          <w:u w:val="single"/>
          <w:bdr w:val="single" w:sz="4" w:space="0" w:color="auto"/>
        </w:rPr>
        <w:t xml:space="preserve">. </w:t>
      </w:r>
    </w:p>
    <w:p w:rsidR="00C46518" w:rsidRDefault="00C46518" w:rsidP="00C46518">
      <w:pPr>
        <w:pStyle w:val="Heading3"/>
      </w:pPr>
      <w:r>
        <w:t>link – anthro</w:t>
      </w:r>
    </w:p>
    <w:p w:rsidR="00C46518" w:rsidRDefault="00C46518" w:rsidP="00C46518">
      <w:pPr>
        <w:pStyle w:val="Heading4"/>
      </w:pPr>
      <w:r>
        <w:t>Animal liberation strategies fail – effecting individual consumer decisions has zero effect on the broader picture, but it does preclude the class-centric approach required for effective revolution – and capitalism is the root cause of anthro</w:t>
      </w:r>
    </w:p>
    <w:p w:rsidR="00C46518" w:rsidRPr="004172F9" w:rsidRDefault="00C46518" w:rsidP="00C46518">
      <w:r w:rsidRPr="004172F9">
        <w:rPr>
          <w:b/>
        </w:rPr>
        <w:t>Fruska 14</w:t>
      </w:r>
      <w:r>
        <w:t xml:space="preserve"> [Marina, “I am not ‘glad’ you are vegan,” </w:t>
      </w:r>
      <w:r>
        <w:rPr>
          <w:i/>
        </w:rPr>
        <w:t>Species and Class</w:t>
      </w:r>
      <w:r>
        <w:t xml:space="preserve">, August 22, 2014, </w:t>
      </w:r>
      <w:r w:rsidRPr="004172F9">
        <w:t>http://speciesandclass.com/2014/08/22/i-am-not-glad-you-are-vegan/</w:t>
      </w:r>
      <w:r>
        <w:t>]</w:t>
      </w:r>
    </w:p>
    <w:p w:rsidR="00C46518" w:rsidRDefault="00C46518" w:rsidP="00C46518"/>
    <w:p w:rsidR="00C46518" w:rsidRPr="00F16DB5" w:rsidRDefault="00C46518" w:rsidP="00C46518">
      <w:pPr>
        <w:rPr>
          <w:sz w:val="16"/>
        </w:rPr>
      </w:pPr>
      <w:r w:rsidRPr="00F16DB5">
        <w:rPr>
          <w:rStyle w:val="Emphasis"/>
        </w:rPr>
        <w:t>Non-participation</w:t>
      </w:r>
      <w:r w:rsidRPr="00F16DB5">
        <w:rPr>
          <w:sz w:val="16"/>
        </w:rPr>
        <w:t xml:space="preserve">, when practised on its own and for its own sake, </w:t>
      </w:r>
      <w:r w:rsidRPr="00F16DB5">
        <w:rPr>
          <w:rStyle w:val="StyleUnderline"/>
        </w:rPr>
        <w:t>is</w:t>
      </w:r>
      <w:r w:rsidRPr="00F16DB5">
        <w:rPr>
          <w:sz w:val="16"/>
        </w:rPr>
        <w:t xml:space="preserve"> in fact </w:t>
      </w:r>
      <w:r w:rsidRPr="00F16DB5">
        <w:rPr>
          <w:rStyle w:val="StyleUnderline"/>
        </w:rPr>
        <w:t xml:space="preserve">a selfish </w:t>
      </w:r>
      <w:r w:rsidRPr="00F16DB5">
        <w:rPr>
          <w:rStyle w:val="Emphasis"/>
        </w:rPr>
        <w:t>wallowing</w:t>
      </w:r>
      <w:r w:rsidRPr="00F16DB5">
        <w:rPr>
          <w:rStyle w:val="StyleUnderline"/>
        </w:rPr>
        <w:t xml:space="preserve"> in one’s own </w:t>
      </w:r>
      <w:r w:rsidRPr="00F16DB5">
        <w:rPr>
          <w:rStyle w:val="Emphasis"/>
        </w:rPr>
        <w:t>perceived moral purity</w:t>
      </w:r>
      <w:r w:rsidRPr="00F16DB5">
        <w:rPr>
          <w:rStyle w:val="StyleUnderline"/>
        </w:rPr>
        <w:t xml:space="preserve"> and a refusal to take responsibility for the world that one inevitably belongs to</w:t>
      </w:r>
      <w:r w:rsidRPr="00F16DB5">
        <w:rPr>
          <w:sz w:val="16"/>
        </w:rPr>
        <w:t xml:space="preserve">. It is an expression of moral absolutism which believes, mistakenly, that ‘clear conscience’ is not just all-desirable, but </w:t>
      </w:r>
      <w:r w:rsidRPr="00F16DB5">
        <w:rPr>
          <w:rStyle w:val="StyleUnderline"/>
        </w:rPr>
        <w:t xml:space="preserve">also achievable through mere act of </w:t>
      </w:r>
      <w:r w:rsidRPr="00F16DB5">
        <w:rPr>
          <w:rStyle w:val="Emphasis"/>
        </w:rPr>
        <w:t>distancing oneself from the ‘nasty stuff’</w:t>
      </w:r>
      <w:r w:rsidRPr="00F16DB5">
        <w:rPr>
          <w:rStyle w:val="StyleUnderline"/>
        </w:rPr>
        <w:t xml:space="preserve">. </w:t>
      </w:r>
      <w:r w:rsidRPr="00F16DB5">
        <w:rPr>
          <w:sz w:val="16"/>
        </w:rPr>
        <w:t xml:space="preserve">If we accept that nasty things happen in the world, and that one inevitably lives in the same world, </w:t>
      </w:r>
      <w:r w:rsidRPr="00F16DB5">
        <w:rPr>
          <w:rStyle w:val="StyleUnderline"/>
        </w:rPr>
        <w:t>what is the role of morality in such a world? To close one’s eyes, to look away, or to confront it, to fight it? If we witness an act of gross unfairness or violence</w:t>
      </w:r>
      <w:r w:rsidRPr="00F16DB5">
        <w:rPr>
          <w:sz w:val="16"/>
        </w:rPr>
        <w:t xml:space="preserve">, say, a group of adults beating up a child, </w:t>
      </w:r>
      <w:r w:rsidRPr="00F16DB5">
        <w:rPr>
          <w:rStyle w:val="StyleUnderline"/>
        </w:rPr>
        <w:t>would we walk away with a clear conscience because it is not us who is beating the child, or would we feel that something has to be done, even if it just calling the police</w:t>
      </w:r>
      <w:r w:rsidRPr="00F16DB5">
        <w:rPr>
          <w:sz w:val="16"/>
        </w:rPr>
        <w:t xml:space="preserve">? The point is, do we, can we, just walk away with clear conscience? Say it’s nothing to do with me, I’m glad it’s not me beating the child. If no, why is factory farming different? We know it happens. </w:t>
      </w:r>
      <w:r w:rsidRPr="00F16DB5">
        <w:rPr>
          <w:rStyle w:val="Emphasis"/>
        </w:rPr>
        <w:t>Why is it sufficient simply not to participate</w:t>
      </w:r>
      <w:r w:rsidRPr="00F16DB5">
        <w:rPr>
          <w:sz w:val="16"/>
        </w:rPr>
        <w:t xml:space="preserve">? Or by being ‘glad’ they might be thinking they are actually actively doing some good – contributing to the reduction of animal suffering. They are not. </w:t>
      </w:r>
      <w:r w:rsidRPr="00F16DB5">
        <w:rPr>
          <w:rStyle w:val="Emphasis"/>
        </w:rPr>
        <w:t>Opting out of the system does nothing to undermine the system</w:t>
      </w:r>
      <w:r w:rsidRPr="00F16DB5">
        <w:rPr>
          <w:sz w:val="16"/>
        </w:rPr>
        <w:t xml:space="preserve">. </w:t>
      </w:r>
      <w:r w:rsidRPr="00F16DB5">
        <w:rPr>
          <w:rStyle w:val="StyleUnderline"/>
        </w:rPr>
        <w:t>One can even argue that it might strengthen it because there is nothing left within the system itself to confront it. Veganism has increased dramatically</w:t>
      </w:r>
      <w:r w:rsidRPr="00F16DB5">
        <w:rPr>
          <w:sz w:val="16"/>
        </w:rPr>
        <w:t xml:space="preserve"> in the last few decades, especially in the West, and especially as the result of the horrors of factory farming</w:t>
      </w:r>
      <w:r w:rsidRPr="00F16DB5">
        <w:rPr>
          <w:rStyle w:val="StyleUnderline"/>
        </w:rPr>
        <w:t xml:space="preserve">. But with the increase in veganism, at the same time there has been an increase in </w:t>
      </w:r>
      <w:r w:rsidRPr="00F16DB5">
        <w:rPr>
          <w:rStyle w:val="Emphasis"/>
        </w:rPr>
        <w:t>consolidation of farms into bigger in size and and fewer in numbers</w:t>
      </w:r>
      <w:r w:rsidRPr="00F16DB5">
        <w:rPr>
          <w:rStyle w:val="StyleUnderline"/>
        </w:rPr>
        <w:t>.</w:t>
      </w:r>
      <w:r w:rsidRPr="00F16DB5">
        <w:rPr>
          <w:sz w:val="16"/>
        </w:rPr>
        <w:t xml:space="preserve"> Thousands of small farms are lost every year due to the intensification. Of course this is not the fault of vegans, but neither has their conversion to veganism helped the situation in any way. I am not for a moment suggesting that vegans should start eating grass fed, organic, high-welfare meat, in order to confront the system (although I have come across a few who have done just that). That in itself won’t work either because it is lead by the same myth that individual, consumer-lead actions have any meaningful effect on the market. To believe that is to naively believe that capitalism is neutral between different interests. Capitalism is far from neutral but likes to present itself as such. </w:t>
      </w:r>
      <w:r w:rsidRPr="00F16DB5">
        <w:rPr>
          <w:rStyle w:val="StyleUnderline"/>
        </w:rPr>
        <w:t>Capitalism is designed to favour the big, the powerful, the rich – for the sake of wealth and power. Factory farms are not the most efficient way to feed the world</w:t>
      </w:r>
      <w:r w:rsidRPr="00F16DB5">
        <w:rPr>
          <w:sz w:val="16"/>
        </w:rPr>
        <w:t xml:space="preserve"> (on the contrary!), </w:t>
      </w:r>
      <w:r w:rsidRPr="00F16DB5">
        <w:rPr>
          <w:rStyle w:val="Emphasis"/>
        </w:rPr>
        <w:t>but are the most efficient way for the rich to get richer</w:t>
      </w:r>
      <w:r w:rsidRPr="00F16DB5">
        <w:rPr>
          <w:sz w:val="16"/>
        </w:rPr>
        <w:t xml:space="preserve">. </w:t>
      </w:r>
      <w:r w:rsidRPr="00F16DB5">
        <w:rPr>
          <w:rStyle w:val="StyleUnderline"/>
        </w:rPr>
        <w:t>The system functions to benefit big business and big-ag is one of the biggest businesses around</w:t>
      </w:r>
      <w:r w:rsidRPr="00F16DB5">
        <w:rPr>
          <w:sz w:val="16"/>
        </w:rPr>
        <w:t xml:space="preserve">, on a par with big oil. Consumers have very little influence on this. </w:t>
      </w:r>
      <w:r w:rsidRPr="00F16DB5">
        <w:rPr>
          <w:rStyle w:val="StyleUnderline"/>
        </w:rPr>
        <w:t xml:space="preserve">If some of us are buying grass-fed meat, all we are doing is supporting the small-scale farmer, and ensuring that they will be there in the future. But </w:t>
      </w:r>
      <w:r w:rsidRPr="00F16DB5">
        <w:rPr>
          <w:rStyle w:val="Emphasis"/>
        </w:rPr>
        <w:t>we are not doing anything to undermine the dominance of factory farms</w:t>
      </w:r>
      <w:r w:rsidRPr="00F16DB5">
        <w:rPr>
          <w:rStyle w:val="StyleUnderline"/>
        </w:rPr>
        <w:t>.</w:t>
      </w:r>
      <w:r w:rsidRPr="00F16DB5">
        <w:rPr>
          <w:sz w:val="16"/>
        </w:rPr>
        <w:t xml:space="preserve"> </w:t>
      </w:r>
      <w:r w:rsidRPr="00F16DB5">
        <w:rPr>
          <w:rStyle w:val="StyleUnderline"/>
        </w:rPr>
        <w:t>Consumers</w:t>
      </w:r>
      <w:r w:rsidRPr="00F16DB5">
        <w:rPr>
          <w:sz w:val="16"/>
        </w:rPr>
        <w:t xml:space="preserve"> for the most part </w:t>
      </w:r>
      <w:r w:rsidRPr="00F16DB5">
        <w:rPr>
          <w:rStyle w:val="StyleUnderline"/>
        </w:rPr>
        <w:t>buy what is there, because it’s there. This is for many different reasons: ignorance of what cheap meat really means in terms of production, lack of time to research, lack of money to buy anything else</w:t>
      </w:r>
      <w:r w:rsidRPr="00F16DB5">
        <w:rPr>
          <w:sz w:val="16"/>
        </w:rPr>
        <w:t xml:space="preserve">, lack of interest, habit. It will always be like this because </w:t>
      </w:r>
      <w:r w:rsidRPr="00F16DB5">
        <w:rPr>
          <w:rStyle w:val="StyleUnderline"/>
        </w:rPr>
        <w:t>consumers</w:t>
      </w:r>
      <w:r w:rsidRPr="00F16DB5">
        <w:rPr>
          <w:sz w:val="16"/>
        </w:rPr>
        <w:t xml:space="preserve"> are not fully informed, free and empowered drivers of the market; instead they </w:t>
      </w:r>
      <w:r w:rsidRPr="00F16DB5">
        <w:rPr>
          <w:rStyle w:val="StyleUnderline"/>
        </w:rPr>
        <w:t>are passive users of whatever is presented to them. Capitalist companies are extremely skilled in creating demand for their products, all the time ‘blaming’ the consumers</w:t>
      </w:r>
      <w:r w:rsidRPr="00F16DB5">
        <w:rPr>
          <w:sz w:val="16"/>
        </w:rPr>
        <w:t xml:space="preserve"> – saying that consumers ‘demand’ it. But it is completely other way round. Consumers are constantly being manipulated, both in responding to the created demand, and in believing that it was actually them who demanded the same. In other words, </w:t>
      </w:r>
      <w:r w:rsidRPr="00F16DB5">
        <w:rPr>
          <w:rStyle w:val="StyleUnderline"/>
        </w:rPr>
        <w:t>consumers are for the most part ignorant of the fact that they are being used.</w:t>
      </w:r>
      <w:r w:rsidRPr="00F16DB5">
        <w:rPr>
          <w:sz w:val="16"/>
        </w:rPr>
        <w:t xml:space="preserve"> ‘Glad’ </w:t>
      </w:r>
      <w:r w:rsidRPr="00F16DB5">
        <w:rPr>
          <w:rStyle w:val="StyleUnderline"/>
        </w:rPr>
        <w:t xml:space="preserve">vegans are consumers who </w:t>
      </w:r>
      <w:r w:rsidRPr="00F16DB5">
        <w:rPr>
          <w:rStyle w:val="Emphasis"/>
        </w:rPr>
        <w:t>believe</w:t>
      </w:r>
      <w:r w:rsidRPr="00F16DB5">
        <w:rPr>
          <w:rStyle w:val="StyleUnderline"/>
        </w:rPr>
        <w:t xml:space="preserve">, mistakenly, that they can </w:t>
      </w:r>
      <w:r w:rsidRPr="00F16DB5">
        <w:rPr>
          <w:rStyle w:val="Emphasis"/>
        </w:rPr>
        <w:t>influence the market</w:t>
      </w:r>
      <w:r w:rsidRPr="00F16DB5">
        <w:rPr>
          <w:rStyle w:val="StyleUnderline"/>
        </w:rPr>
        <w:t xml:space="preserve"> by their consumer ‘choices’.</w:t>
      </w:r>
      <w:r w:rsidRPr="00F16DB5">
        <w:rPr>
          <w:sz w:val="16"/>
        </w:rPr>
        <w:t xml:space="preserve"> They mistakenly believe that, as consumers, they have this power. </w:t>
      </w:r>
      <w:r w:rsidRPr="00F16DB5">
        <w:rPr>
          <w:rStyle w:val="StyleUnderline"/>
        </w:rPr>
        <w:t xml:space="preserve">This naive belief shows that they don’t understand what kind of monster they are up against. This illusion stems from the decades long identification of </w:t>
      </w:r>
      <w:r w:rsidRPr="00F16DB5">
        <w:rPr>
          <w:rStyle w:val="Emphasis"/>
        </w:rPr>
        <w:t>capitalism</w:t>
      </w:r>
      <w:r w:rsidRPr="00F16DB5">
        <w:rPr>
          <w:rStyle w:val="StyleUnderline"/>
        </w:rPr>
        <w:t xml:space="preserve"> with freedom and democracy</w:t>
      </w:r>
      <w:r w:rsidRPr="00F16DB5">
        <w:rPr>
          <w:sz w:val="16"/>
        </w:rPr>
        <w:t xml:space="preserve">. The Western world, as opposed to ‘communist tyranny’ of the last century, was the beacon of democracy and free human spirit. </w:t>
      </w:r>
      <w:r w:rsidRPr="00F16DB5">
        <w:rPr>
          <w:rStyle w:val="StyleUnderline"/>
        </w:rPr>
        <w:t>So much was this idea ingrained in the minds of proud citizens of the free world,</w:t>
      </w:r>
      <w:r w:rsidRPr="00F16DB5">
        <w:rPr>
          <w:sz w:val="16"/>
        </w:rPr>
        <w:t xml:space="preserve"> that they haven’t noticed their free world slipping into an even more insidious tyranny – more insidious exactly for the reason that it is less obvious. How come in our free world we are suddenly not allowed to know what is in our food (GM labelling in the US)? How come we are suddenly not allowed to report on animal cruelty in factory farms (ag-gag laws)? How come there are extremely secretive (‘free’-) trade negotiations among corporations and capitalist governments that will determine what we will all eat, and not just that ordinary citizens are not allowed to participate, but wouldn’t have even known about the negotiations except for the whistle blowers? How come our democratically elected US and UK governments are paying our tax money to corporations like Monsanto to impose the type of farming – intensive, chemically laden GMOs – in Africa (G8 New Alliance for Food Security and Nutrition)? And… how come our free societies are getting increasingly militarised? Do vegans really think they can beat this enemy by, er, not visiting butcher shops? As much as it is not surprising that </w:t>
      </w:r>
      <w:r w:rsidRPr="00F16DB5">
        <w:rPr>
          <w:rStyle w:val="StyleUnderline"/>
        </w:rPr>
        <w:t>we have somehow sleepwalked into this tyranny, given the decades long ‘freedom’ brainwashing</w:t>
      </w:r>
      <w:r w:rsidRPr="00F16DB5">
        <w:rPr>
          <w:sz w:val="16"/>
        </w:rPr>
        <w:t xml:space="preserve"> (especially in the last two decades after the fall of the Berlin wall, when capitalism supposedly ‘won’), it is also understandable that the capitalist society breeds a particular type of mentality. </w:t>
      </w:r>
      <w:r w:rsidRPr="00F16DB5">
        <w:rPr>
          <w:rStyle w:val="StyleUnderline"/>
        </w:rPr>
        <w:t xml:space="preserve">Capitalism thrives on competition as opposed to co-operation, individualism as opposed to common interests, alienation as opposed to community. If we have only ever known to </w:t>
      </w:r>
      <w:r w:rsidRPr="00F16DB5">
        <w:rPr>
          <w:rStyle w:val="Emphasis"/>
        </w:rPr>
        <w:t>look after our own personal interests, and not the interests of the wider community</w:t>
      </w:r>
      <w:r w:rsidRPr="00F16DB5">
        <w:rPr>
          <w:rStyle w:val="StyleUnderline"/>
        </w:rPr>
        <w:t>,</w:t>
      </w:r>
      <w:r w:rsidRPr="00F16DB5">
        <w:rPr>
          <w:sz w:val="16"/>
        </w:rPr>
        <w:t xml:space="preserve"> </w:t>
      </w:r>
      <w:r w:rsidRPr="00F16DB5">
        <w:rPr>
          <w:rStyle w:val="StyleUnderline"/>
        </w:rPr>
        <w:t>then it is very hard to imagine that any solution to the problems of the society can come from anything else but the same personal choices</w:t>
      </w:r>
      <w:r w:rsidRPr="00F16DB5">
        <w:rPr>
          <w:sz w:val="16"/>
        </w:rPr>
        <w:t xml:space="preserve">. In that </w:t>
      </w:r>
      <w:r w:rsidRPr="00F16DB5">
        <w:rPr>
          <w:rStyle w:val="StyleUnderline"/>
        </w:rPr>
        <w:t>way we have a paradox that the problems that the capitalist society inevitably produces: selfishness, fierce individualism, greed, consumerism</w:t>
      </w:r>
      <w:r w:rsidRPr="00F16DB5">
        <w:rPr>
          <w:sz w:val="16"/>
        </w:rPr>
        <w:t xml:space="preserve">, are tried to be solved with the same mentality that got us to the problem in the first place: personal instead of community action, more consumerist ‘choices’ instead of doing away with consumerism altogether. </w:t>
      </w:r>
      <w:r w:rsidRPr="00F16DB5">
        <w:rPr>
          <w:rStyle w:val="StyleUnderline"/>
        </w:rPr>
        <w:t>Veganism</w:t>
      </w:r>
      <w:r w:rsidRPr="00F16DB5">
        <w:rPr>
          <w:sz w:val="16"/>
        </w:rPr>
        <w:t xml:space="preserve">, in itself, </w:t>
      </w:r>
      <w:r w:rsidRPr="00F16DB5">
        <w:rPr>
          <w:rStyle w:val="Emphasis"/>
        </w:rPr>
        <w:t>will never be able to decisively fight off cruelty to animals</w:t>
      </w:r>
      <w:r w:rsidRPr="00F16DB5">
        <w:rPr>
          <w:sz w:val="16"/>
        </w:rPr>
        <w:t xml:space="preserve">. It is because it’s </w:t>
      </w:r>
      <w:r w:rsidRPr="00F16DB5">
        <w:rPr>
          <w:rStyle w:val="Emphasis"/>
        </w:rPr>
        <w:t>trying to tackle the consequences of capitalism head on, instead of the cause</w:t>
      </w:r>
      <w:r w:rsidRPr="00F16DB5">
        <w:rPr>
          <w:sz w:val="16"/>
        </w:rPr>
        <w:t xml:space="preserve">. In fact, at least in the West, veganism is for the most part itself a consequence of the capitalist model of agriculture – intensive, big scale farming, where profit completely overrides animal welfare. Seeing horrific pictures of animal suffering in factory farms produces disgust about eating meat. This is completely understandable, but unfortunately it is a quite superficial measure. Because veganism (itself a consequence) is only tackling the consequence of capitalism, it will always be insufficient. Vegans often say (apart from being ‘glad’) that if everybody was to become vegan, the meat industry would die off. Yes, in a very literal sense, it would. But this is never going to happen so it’s a completely hypothetical proposition and as such useless. Do we want to put the fate of factory farmed animals into such a useless proposition? But let’s say for the sake of argument everybody by some miracle did become vegan. We might have suffocated the meat and dairy industry (for a moment!), possibly testing on animals too, but have we got rid of capitalism? Have we got rid of the profit motive that rests on exploitation of humans, animals, nature? What about loss of habitat for the wild animals due to deforestation, intensive agriculture, polar ice melting, oceans polluting… all these things that capitalism is responsible for… where does it stop? Where is the beginning and end of cruelty? </w:t>
      </w:r>
      <w:r w:rsidRPr="00F16DB5">
        <w:rPr>
          <w:rStyle w:val="Emphasis"/>
        </w:rPr>
        <w:t>Capitalism will find a way</w:t>
      </w:r>
      <w:r w:rsidRPr="00F16DB5">
        <w:rPr>
          <w:sz w:val="16"/>
        </w:rPr>
        <w:t xml:space="preserve">, like it always does, </w:t>
      </w:r>
      <w:r w:rsidRPr="00F16DB5">
        <w:rPr>
          <w:rStyle w:val="Emphasis"/>
        </w:rPr>
        <w:t>to</w:t>
      </w:r>
      <w:r w:rsidRPr="00F16DB5">
        <w:rPr>
          <w:sz w:val="16"/>
        </w:rPr>
        <w:t xml:space="preserve"> </w:t>
      </w:r>
      <w:r w:rsidRPr="00F16DB5">
        <w:rPr>
          <w:rStyle w:val="Emphasis"/>
        </w:rPr>
        <w:t>exploit, to cheat, to create suffering and death for all living beings. We will never catch up with it fighting individual industries on their own. Capitalism will always manage to run away. We have to tackle capitalism itself.</w:t>
      </w:r>
      <w:r w:rsidRPr="00F16DB5">
        <w:rPr>
          <w:sz w:val="16"/>
        </w:rPr>
        <w:t xml:space="preserve"> Vegans shouldn’t just be glad, but should get political. They need to understand that we are not just talking about some nasty meat and dairy industry, as if they had fallen from the sky and the rest of the world was wonderful, but that these industries are the product of the bloodsucking system that thrives on exploitation, suffering, death of all living beings, and that animals are just a part of it, albeit a particularly hard hit part. By not understanding this, vegans are in a way just as ignorant as those consumers who you see in shops buying cheap meat. </w:t>
      </w:r>
      <w:r w:rsidRPr="00F16DB5">
        <w:rPr>
          <w:rStyle w:val="StyleUnderline"/>
        </w:rPr>
        <w:t xml:space="preserve">Are lifestyle changes really the only changes we can strive for? Have they never, ever heard of… </w:t>
      </w:r>
      <w:r w:rsidRPr="00F16DB5">
        <w:rPr>
          <w:rStyle w:val="Emphasis"/>
        </w:rPr>
        <w:t>revolutions</w:t>
      </w:r>
      <w:r w:rsidRPr="00F16DB5">
        <w:rPr>
          <w:rStyle w:val="StyleUnderline"/>
        </w:rPr>
        <w:t>?</w:t>
      </w:r>
      <w:r w:rsidRPr="00F16DB5">
        <w:rPr>
          <w:sz w:val="16"/>
        </w:rPr>
        <w:t xml:space="preserve"> The irony is that some of those consumers buying cheap meat might actually be socialists. There is a lot to criticise at that end of spectrum in regard of animal rights. This is maybe a topic for another time. My point here is that socialism would have to come first, even though not all socialists at present are also animal rights proponents. </w:t>
      </w:r>
      <w:r w:rsidRPr="00F16DB5">
        <w:rPr>
          <w:rStyle w:val="StyleUnderline"/>
        </w:rPr>
        <w:t>We can not stop exploitation and cruelty unless we stop capitalism. Not just exploitation of animals, or just humans, or just nature</w:t>
      </w:r>
      <w:r w:rsidRPr="00F16DB5">
        <w:rPr>
          <w:sz w:val="16"/>
        </w:rPr>
        <w:t xml:space="preserve"> (many environmentalists make the same mistake as vegans), but exploitation as such. </w:t>
      </w:r>
      <w:r w:rsidRPr="00F16DB5">
        <w:rPr>
          <w:rStyle w:val="StyleUnderline"/>
        </w:rPr>
        <w:t xml:space="preserve">Once there is a </w:t>
      </w:r>
      <w:r w:rsidRPr="00F16DB5">
        <w:rPr>
          <w:rStyle w:val="Emphasis"/>
        </w:rPr>
        <w:t>humane society</w:t>
      </w:r>
      <w:r w:rsidRPr="00F16DB5">
        <w:rPr>
          <w:rStyle w:val="StyleUnderline"/>
        </w:rPr>
        <w:t xml:space="preserve"> based on co-operation and welfare, we will be in a strong position to make </w:t>
      </w:r>
      <w:r w:rsidRPr="00F16DB5">
        <w:rPr>
          <w:rStyle w:val="Emphasis"/>
        </w:rPr>
        <w:t>good and progressive decisions regarding animals</w:t>
      </w:r>
      <w:r w:rsidRPr="00F16DB5">
        <w:rPr>
          <w:rStyle w:val="StyleUnderline"/>
        </w:rPr>
        <w:t>.</w:t>
      </w:r>
      <w:r w:rsidRPr="00F16DB5">
        <w:rPr>
          <w:sz w:val="16"/>
        </w:rPr>
        <w:t xml:space="preserve"> Sadly, heartbreakingly, </w:t>
      </w:r>
      <w:r w:rsidRPr="00F16DB5">
        <w:rPr>
          <w:rStyle w:val="Emphasis"/>
        </w:rPr>
        <w:t>not before that</w:t>
      </w:r>
      <w:r w:rsidRPr="00F16DB5">
        <w:rPr>
          <w:sz w:val="16"/>
        </w:rPr>
        <w:t xml:space="preserve">. </w:t>
      </w:r>
    </w:p>
    <w:p w:rsidR="00C46518" w:rsidRPr="004172F9" w:rsidRDefault="00C46518" w:rsidP="00C46518">
      <w:pPr>
        <w:pStyle w:val="Heading4"/>
      </w:pPr>
      <w:r>
        <w:t xml:space="preserve">Even if they win some residual links that the alt is anthropocentric, anti-capitalism is an effective defense – animals don’t have “rights” in a positive sense, i.e. a right to employment, voting, etc because they have a qualitative distinct evolution that precludes inter-species communication – EVEN if that means that animal suffering isn’t justified, USING anthropocentric mindsets to effectively organize humans to minimize animal suffering is ethically required </w:t>
      </w:r>
    </w:p>
    <w:p w:rsidR="00C46518" w:rsidRDefault="00C46518" w:rsidP="00C46518">
      <w:r w:rsidRPr="004172F9">
        <w:rPr>
          <w:b/>
        </w:rPr>
        <w:t>D'Amato 9</w:t>
      </w:r>
      <w:r>
        <w:t xml:space="preserve"> [Paul, managing editor of the International Socialist Review and author of The Meaning of Marxism, "Socialism and animal rights,” Socialist Worker, Oct 29, 2009]</w:t>
      </w:r>
    </w:p>
    <w:p w:rsidR="00C46518" w:rsidRDefault="00C46518" w:rsidP="00C46518"/>
    <w:p w:rsidR="00C46518" w:rsidRPr="004172F9" w:rsidRDefault="00C46518" w:rsidP="00C46518">
      <w:pPr>
        <w:rPr>
          <w:rStyle w:val="StyleUnderline"/>
        </w:rPr>
      </w:pPr>
      <w:r w:rsidRPr="004172F9">
        <w:rPr>
          <w:rStyle w:val="StyleUnderline"/>
        </w:rPr>
        <w:t xml:space="preserve">OUR SOCIETY engages in practices that are cruel toward animals. The spread of </w:t>
      </w:r>
      <w:r w:rsidRPr="004172F9">
        <w:rPr>
          <w:rStyle w:val="Emphasis"/>
        </w:rPr>
        <w:t>capitalism</w:t>
      </w:r>
      <w:r w:rsidRPr="004172F9">
        <w:rPr>
          <w:rStyle w:val="StyleUnderline"/>
        </w:rPr>
        <w:t xml:space="preserve"> worldwide </w:t>
      </w:r>
      <w:r w:rsidRPr="004172F9">
        <w:rPr>
          <w:rStyle w:val="Emphasis"/>
        </w:rPr>
        <w:t>has seriously shrunk or destroyed</w:t>
      </w:r>
      <w:r w:rsidRPr="004172F9">
        <w:rPr>
          <w:rStyle w:val="StyleUnderline"/>
        </w:rPr>
        <w:t xml:space="preserve"> the natural habitat of thousands of species, and the </w:t>
      </w:r>
      <w:r w:rsidRPr="004172F9">
        <w:rPr>
          <w:rStyle w:val="Emphasis"/>
        </w:rPr>
        <w:t>routine mistreatment of animals</w:t>
      </w:r>
      <w:r w:rsidRPr="004172F9">
        <w:rPr>
          <w:rStyle w:val="StyleUnderline"/>
        </w:rPr>
        <w:t xml:space="preserve"> that are raised and used for testing or for food is well-documented.</w:t>
      </w:r>
      <w:r w:rsidRPr="004172F9">
        <w:rPr>
          <w:sz w:val="16"/>
        </w:rPr>
        <w:t xml:space="preserve"> Capitalism treats animals as a means to an end--as things to be squeezed for as much value as can be gotten out of them. </w:t>
      </w:r>
      <w:r w:rsidRPr="004172F9">
        <w:rPr>
          <w:rStyle w:val="StyleUnderline"/>
        </w:rPr>
        <w:t>Animals on factory farms are packed together by the thousands, confined in spaces that allow them little movement, and deprived of fresh air and sunlight. Animal waste falls through slats into a collection area below, creating noxious gases. The conditions in these compounds are so toxic that if the exhaust system shuts down</w:t>
      </w:r>
      <w:r w:rsidRPr="004172F9">
        <w:rPr>
          <w:sz w:val="16"/>
        </w:rPr>
        <w:t xml:space="preserve">, </w:t>
      </w:r>
      <w:r w:rsidRPr="004172F9">
        <w:rPr>
          <w:rStyle w:val="Emphasis"/>
        </w:rPr>
        <w:t>animals quickly begin to die off</w:t>
      </w:r>
      <w:r w:rsidRPr="004172F9">
        <w:rPr>
          <w:sz w:val="16"/>
        </w:rPr>
        <w:t xml:space="preserve">. </w:t>
      </w:r>
      <w:r w:rsidRPr="004172F9">
        <w:rPr>
          <w:rStyle w:val="StyleUnderline"/>
        </w:rPr>
        <w:t>These factory farms are not only harmful to non-human animals. Workers at processing plants labor at breakneck speeds slaughtering animals</w:t>
      </w:r>
      <w:r w:rsidRPr="004172F9">
        <w:rPr>
          <w:sz w:val="16"/>
        </w:rPr>
        <w:t xml:space="preserve">. One worker at Smithfield Foods' Tar Heel, N.C., plant complained that he is routinely splashed with backed-up hog feces and urine, and that "the human beings are treated like machines." According to the Web Site Sustainable Table, "Man-made lagoons on industrial farms hold millions of gallons of liquid waste, from which contaminants can leach into groundwater." Smithfield, the world's largest pork producer, whose massive hog operations have wiped out small farmers in the U.S., Eastern Europe and Africa, was fined $12.6 million for a toxic spill at a Virginia facility that was twice as big as the Exxon Valdez. These are all practices that many of us would like to see changed. </w:t>
      </w:r>
      <w:r w:rsidRPr="004172F9">
        <w:rPr>
          <w:rStyle w:val="StyleUnderline"/>
        </w:rPr>
        <w:t xml:space="preserve">There is a clear connection between how a rapacious </w:t>
      </w:r>
      <w:r w:rsidRPr="004172F9">
        <w:rPr>
          <w:rStyle w:val="Emphasis"/>
        </w:rPr>
        <w:t>capitalism mistreats animals</w:t>
      </w:r>
      <w:r w:rsidRPr="004172F9">
        <w:rPr>
          <w:rStyle w:val="StyleUnderline"/>
        </w:rPr>
        <w:t xml:space="preserve">, how capitalism degrades the </w:t>
      </w:r>
      <w:r w:rsidRPr="004172F9">
        <w:rPr>
          <w:rStyle w:val="Emphasis"/>
        </w:rPr>
        <w:t>environment</w:t>
      </w:r>
      <w:r w:rsidRPr="004172F9">
        <w:rPr>
          <w:rStyle w:val="StyleUnderline"/>
        </w:rPr>
        <w:t xml:space="preserve">, and how capitalism cruelly </w:t>
      </w:r>
      <w:r w:rsidRPr="004172F9">
        <w:rPr>
          <w:rStyle w:val="Emphasis"/>
        </w:rPr>
        <w:t>exploits human beings</w:t>
      </w:r>
      <w:r w:rsidRPr="004172F9">
        <w:rPr>
          <w:sz w:val="16"/>
        </w:rPr>
        <w:t xml:space="preserve">. Nevertheless, seeking more humane treatment of animals is not the same as calling for "animal rights" or "animal liberation." - - - - - - - - - - - - - - - - WHEN I hear the terms "animal rights" and "animal liberation," some pretty strange scenarios run through my head. </w:t>
      </w:r>
      <w:r w:rsidRPr="004172F9">
        <w:rPr>
          <w:rStyle w:val="StyleUnderline"/>
        </w:rPr>
        <w:t>Does a mountain lion</w:t>
      </w:r>
      <w:r w:rsidRPr="004172F9">
        <w:rPr>
          <w:sz w:val="16"/>
        </w:rPr>
        <w:t xml:space="preserve"> that kills a deer </w:t>
      </w:r>
      <w:r w:rsidRPr="004172F9">
        <w:rPr>
          <w:rStyle w:val="StyleUnderline"/>
        </w:rPr>
        <w:t>have a right to a trial by a jury of its peers? Should cows have freedom of assembly,</w:t>
      </w:r>
      <w:r w:rsidRPr="004172F9">
        <w:rPr>
          <w:sz w:val="16"/>
        </w:rPr>
        <w:t xml:space="preserve"> speech and religion? </w:t>
      </w:r>
      <w:r w:rsidRPr="004172F9">
        <w:rPr>
          <w:rStyle w:val="StyleUnderline"/>
        </w:rPr>
        <w:t>Would my cat be liberated if I tossed him out of the house and stopped feeding him?</w:t>
      </w:r>
      <w:r w:rsidRPr="004172F9">
        <w:rPr>
          <w:sz w:val="16"/>
        </w:rPr>
        <w:t xml:space="preserve"> An animal rights activist might dismiss my attempt at humor, but there is a point to it. </w:t>
      </w:r>
      <w:r w:rsidRPr="004172F9">
        <w:rPr>
          <w:rStyle w:val="StyleUnderline"/>
        </w:rPr>
        <w:t>Non</w:t>
      </w:r>
      <w:r w:rsidRPr="004172F9">
        <w:rPr>
          <w:sz w:val="16"/>
        </w:rPr>
        <w:t>-</w:t>
      </w:r>
      <w:r w:rsidRPr="004172F9">
        <w:rPr>
          <w:rStyle w:val="StyleUnderline"/>
        </w:rPr>
        <w:t xml:space="preserve">human animals </w:t>
      </w:r>
      <w:r w:rsidRPr="004172F9">
        <w:rPr>
          <w:rStyle w:val="Emphasis"/>
        </w:rPr>
        <w:t>don't possess</w:t>
      </w:r>
      <w:r w:rsidRPr="004172F9">
        <w:rPr>
          <w:rStyle w:val="StyleUnderline"/>
        </w:rPr>
        <w:t xml:space="preserve"> the biological and physical attributes that would allow them to engage in the activities and behaviors we associate with "</w:t>
      </w:r>
      <w:r w:rsidRPr="004172F9">
        <w:rPr>
          <w:rStyle w:val="Emphasis"/>
        </w:rPr>
        <w:t>liberation</w:t>
      </w:r>
      <w:r w:rsidRPr="004172F9">
        <w:rPr>
          <w:rStyle w:val="StyleUnderline"/>
        </w:rPr>
        <w:t>" and "</w:t>
      </w:r>
      <w:r w:rsidRPr="004172F9">
        <w:rPr>
          <w:rStyle w:val="Emphasis"/>
        </w:rPr>
        <w:t>rights</w:t>
      </w:r>
      <w:r w:rsidRPr="004172F9">
        <w:rPr>
          <w:rStyle w:val="StyleUnderline"/>
        </w:rPr>
        <w:t>."</w:t>
      </w:r>
      <w:r w:rsidRPr="004172F9">
        <w:rPr>
          <w:sz w:val="16"/>
        </w:rPr>
        <w:t xml:space="preserve"> Ben Dalbey, in an unpublished essay, describes a video, produced by an organization concerned with protecting farm animals, that depicts "Maxine's Dash for Freedom": "Maxine" is described in this Farm Sanctuary video...as having "escaped" from a New York City slaughterhouse. She was then "rescued" by police and firefighters, who found her wandering the streets, taken to an animal shelter, and then taken by the Farm Sanctuary to greener pastures. In reality, we don't know whether "Maxine" escaped, got lost, was let go by a human, or fell off the truck, because she can't tell us. All she does in the video is sit in her cage and chew straw. It is the humans from the Farm Sanctuary who have imparted to "Maxine" a human name, a "will to live," and an ability to "escape" from the slaughterhouse, which she does not have. What is clear in the video is that "Maxine" demonstrates a "will" not to get onto the truck that will take her to the farm sanctuary. Here, because it is a human who always has and always will decide what is best for Maxine, her "will" is ignored. She--like all cows--must be pulled by ropes, prodded and enticed with food to go where the humans want her to be, whether that is the slaughterhouse or the Farm Sanctuary.  Though </w:t>
      </w:r>
      <w:r w:rsidRPr="004172F9">
        <w:rPr>
          <w:rStyle w:val="StyleUnderline"/>
        </w:rPr>
        <w:t xml:space="preserve">there is a basic biological continuity between all living things, there is also a </w:t>
      </w:r>
      <w:r w:rsidRPr="004172F9">
        <w:rPr>
          <w:rStyle w:val="Emphasis"/>
        </w:rPr>
        <w:t>qualitative difference</w:t>
      </w:r>
      <w:r w:rsidRPr="004172F9">
        <w:rPr>
          <w:rStyle w:val="StyleUnderline"/>
        </w:rPr>
        <w:t xml:space="preserve"> that </w:t>
      </w:r>
      <w:r w:rsidRPr="004172F9">
        <w:rPr>
          <w:rStyle w:val="Emphasis"/>
        </w:rPr>
        <w:t>separates humans from other animals</w:t>
      </w:r>
      <w:r w:rsidRPr="004172F9">
        <w:rPr>
          <w:rStyle w:val="StyleUnderline"/>
        </w:rPr>
        <w:t>.</w:t>
      </w:r>
      <w:r w:rsidRPr="004172F9">
        <w:rPr>
          <w:sz w:val="16"/>
        </w:rPr>
        <w:t xml:space="preserve"> </w:t>
      </w:r>
      <w:r w:rsidRPr="004172F9">
        <w:rPr>
          <w:rStyle w:val="StyleUnderline"/>
        </w:rPr>
        <w:t>Animals have evolved and adapted to particular ecological niches, each possessing certain physical and behavioral attributes that allow them to survive in a particular habitat. Human</w:t>
      </w:r>
      <w:r w:rsidRPr="004172F9">
        <w:rPr>
          <w:sz w:val="16"/>
        </w:rPr>
        <w:t xml:space="preserve"> </w:t>
      </w:r>
      <w:r w:rsidRPr="004172F9">
        <w:rPr>
          <w:rStyle w:val="StyleUnderline"/>
        </w:rPr>
        <w:t>beings have evolved</w:t>
      </w:r>
      <w:r w:rsidRPr="004172F9">
        <w:rPr>
          <w:sz w:val="16"/>
        </w:rPr>
        <w:t xml:space="preserve"> certain attributes--a large brain, upright gait, dexterous hands, and, along with that, language and technology--that allow them to adapt to different environments by making those environments adapt to their needs. All species evolve and change, biologically speaking; </w:t>
      </w:r>
      <w:r w:rsidRPr="004172F9">
        <w:rPr>
          <w:rStyle w:val="Emphasis"/>
        </w:rPr>
        <w:t>only humans evolve culturally and socially.</w:t>
      </w:r>
      <w:r w:rsidRPr="004172F9">
        <w:rPr>
          <w:sz w:val="16"/>
        </w:rPr>
        <w:t xml:space="preserve"> Indeed, </w:t>
      </w:r>
      <w:r w:rsidRPr="004172F9">
        <w:rPr>
          <w:rStyle w:val="StyleUnderline"/>
        </w:rPr>
        <w:t>the only reason we can have this discussion about animals is because we have something they don't have--</w:t>
      </w:r>
      <w:r w:rsidRPr="004172F9">
        <w:rPr>
          <w:rStyle w:val="Emphasis"/>
        </w:rPr>
        <w:t>language</w:t>
      </w:r>
      <w:r w:rsidRPr="004172F9">
        <w:rPr>
          <w:rStyle w:val="StyleUnderline"/>
        </w:rPr>
        <w:t xml:space="preserve">. </w:t>
      </w:r>
      <w:r w:rsidRPr="004172F9">
        <w:rPr>
          <w:sz w:val="16"/>
        </w:rPr>
        <w:t xml:space="preserve">The fact is that </w:t>
      </w:r>
      <w:r w:rsidRPr="004172F9">
        <w:rPr>
          <w:rStyle w:val="Emphasis"/>
        </w:rPr>
        <w:t>dogs cannot domesticate us.</w:t>
      </w:r>
      <w:r w:rsidRPr="004172F9">
        <w:rPr>
          <w:sz w:val="16"/>
        </w:rPr>
        <w:t xml:space="preserve"> By extension, </w:t>
      </w:r>
      <w:r w:rsidRPr="004172F9">
        <w:rPr>
          <w:rStyle w:val="StyleUnderline"/>
        </w:rPr>
        <w:t xml:space="preserve">they cannot "liberate" themselves or demand "rights" from us, either; they can't even formulate </w:t>
      </w:r>
      <w:r w:rsidRPr="004172F9">
        <w:rPr>
          <w:sz w:val="16"/>
        </w:rPr>
        <w:t>what</w:t>
      </w:r>
      <w:r w:rsidRPr="004172F9">
        <w:rPr>
          <w:rStyle w:val="StyleUnderline"/>
        </w:rPr>
        <w:t xml:space="preserve"> a right or a demand</w:t>
      </w:r>
      <w:r w:rsidRPr="004172F9">
        <w:rPr>
          <w:sz w:val="16"/>
        </w:rPr>
        <w:t xml:space="preserve"> is, Chicken Run notwithstanding. Hence, realistically, </w:t>
      </w:r>
      <w:r w:rsidRPr="004172F9">
        <w:rPr>
          <w:rStyle w:val="StyleUnderline"/>
        </w:rPr>
        <w:t>when anyone speaks of rights</w:t>
      </w:r>
      <w:r w:rsidRPr="004172F9">
        <w:rPr>
          <w:sz w:val="16"/>
        </w:rPr>
        <w:t xml:space="preserve"> or liberation for other animals, </w:t>
      </w:r>
      <w:r w:rsidRPr="004172F9">
        <w:rPr>
          <w:rStyle w:val="Emphasis"/>
        </w:rPr>
        <w:t>what they are really talking about is how humans behave toward animals. Human beings are</w:t>
      </w:r>
      <w:r w:rsidRPr="004172F9">
        <w:rPr>
          <w:sz w:val="16"/>
        </w:rPr>
        <w:t xml:space="preserve">, to a large extent, </w:t>
      </w:r>
      <w:r w:rsidRPr="004172F9">
        <w:rPr>
          <w:rStyle w:val="Emphasis"/>
        </w:rPr>
        <w:t>arbiters of the fate of other animals</w:t>
      </w:r>
      <w:r w:rsidRPr="004172F9">
        <w:rPr>
          <w:sz w:val="16"/>
        </w:rPr>
        <w:t xml:space="preserve"> (</w:t>
      </w:r>
      <w:r w:rsidRPr="004172F9">
        <w:rPr>
          <w:rStyle w:val="StyleUnderline"/>
        </w:rPr>
        <w:t>for good or ill), a fact that sets us sharply apart from them.</w:t>
      </w:r>
      <w:r w:rsidRPr="004172F9">
        <w:rPr>
          <w:sz w:val="16"/>
        </w:rPr>
        <w:t xml:space="preserve"> - - - - - - - - - - - - - - - - I SAW a poster the other day that read: "racism=speciesism=sexism." Speciesism is "a prejudice or attitude of bias towards the interests of members of one's own species, and against those of members of other species," says Australian animal rights activist Peter Singer, whose 1975 book Animal Liberation is credited with starting the modern animal rights movement. Those who believe that the needs and interests of the human species take precedence over those of other species is a "speciesist." </w:t>
      </w:r>
      <w:r w:rsidRPr="004172F9">
        <w:rPr>
          <w:rStyle w:val="StyleUnderline"/>
        </w:rPr>
        <w:t xml:space="preserve">Animal "equality," in this scenario, is not equality between other animals and humans </w:t>
      </w:r>
      <w:r w:rsidRPr="004172F9">
        <w:rPr>
          <w:sz w:val="16"/>
        </w:rPr>
        <w:t xml:space="preserve">(obviously, we could grant cows the right to vote and to bear arms, but it wouldn't matter much), </w:t>
      </w:r>
      <w:r w:rsidRPr="004172F9">
        <w:rPr>
          <w:rStyle w:val="StyleUnderline"/>
        </w:rPr>
        <w:t>but "equal" treatment by humans of humans and animals.</w:t>
      </w:r>
      <w:r w:rsidRPr="004172F9">
        <w:rPr>
          <w:sz w:val="16"/>
        </w:rPr>
        <w:t xml:space="preserve"> All living things are "speciesist." The web of life on our planet consists of different species struggling to survive, many by eating other species. </w:t>
      </w:r>
      <w:r w:rsidRPr="004172F9">
        <w:rPr>
          <w:rStyle w:val="StyleUnderline"/>
        </w:rPr>
        <w:t>The fact that human beings have the capacity, unlike any other species, to create a hierarchy of being</w:t>
      </w:r>
      <w:r w:rsidRPr="004172F9">
        <w:rPr>
          <w:sz w:val="16"/>
        </w:rPr>
        <w:t xml:space="preserve">, and make decisions about what living thing is legitimate or not legitimate to eat, </w:t>
      </w:r>
      <w:r w:rsidRPr="004172F9">
        <w:rPr>
          <w:rStyle w:val="StyleUnderline"/>
        </w:rPr>
        <w:t>is itself proof that there is a qualitative divide between human beings and other animals.</w:t>
      </w:r>
      <w:r w:rsidRPr="004172F9">
        <w:rPr>
          <w:sz w:val="16"/>
        </w:rPr>
        <w:t xml:space="preserve"> In his essay "All Animals are Equal," Peter Singer urges "that we extend to other species the basic principle of equality that most of us recognize should be extended to all members of our own species." </w:t>
      </w:r>
      <w:r w:rsidRPr="004172F9">
        <w:rPr>
          <w:rStyle w:val="StyleUnderline"/>
        </w:rPr>
        <w:t>The equation of racism and sexism with the treatment of animals is to trivialize the former.</w:t>
      </w:r>
      <w:r w:rsidRPr="004172F9">
        <w:rPr>
          <w:sz w:val="16"/>
        </w:rPr>
        <w:t xml:space="preserve"> Consider some of the campaigns organized by the group People for the Ethical Treatment of Animals (PETA). Its 2008 "Wrong Meeting" video shows a hooded Klansman attending a kennel club meeting to talk about "breeding to achieve a master race"--equating the breeding of dogs with the Klan's white supremacism. A few years earlier, the group ran a "Holocaust on your plate" campaign that compared the Nazi Holocaust during the Second World War to the slaughter of animals for food. </w:t>
      </w:r>
      <w:r w:rsidRPr="004172F9">
        <w:rPr>
          <w:rStyle w:val="StyleUnderline"/>
        </w:rPr>
        <w:t>Non-human animals are</w:t>
      </w:r>
      <w:r w:rsidRPr="004172F9">
        <w:rPr>
          <w:sz w:val="16"/>
        </w:rPr>
        <w:t xml:space="preserve"> helpless </w:t>
      </w:r>
      <w:r w:rsidRPr="004172F9">
        <w:rPr>
          <w:rStyle w:val="StyleUnderline"/>
        </w:rPr>
        <w:t>and</w:t>
      </w:r>
      <w:r w:rsidRPr="004172F9">
        <w:rPr>
          <w:sz w:val="16"/>
        </w:rPr>
        <w:t xml:space="preserve">, as I pointed out earlier, </w:t>
      </w:r>
      <w:r w:rsidRPr="004172F9">
        <w:rPr>
          <w:rStyle w:val="Emphasis"/>
        </w:rPr>
        <w:t>incapable of organizing and fighting for their rights</w:t>
      </w:r>
      <w:r w:rsidRPr="004172F9">
        <w:rPr>
          <w:rStyle w:val="StyleUnderline"/>
        </w:rPr>
        <w:t xml:space="preserve">. To compare the </w:t>
      </w:r>
      <w:r w:rsidRPr="004172F9">
        <w:rPr>
          <w:rStyle w:val="Emphasis"/>
        </w:rPr>
        <w:t>condition of animals to that of women, Blacks and other groups for freedom</w:t>
      </w:r>
      <w:r w:rsidRPr="004172F9">
        <w:rPr>
          <w:rStyle w:val="StyleUnderline"/>
        </w:rPr>
        <w:t xml:space="preserve"> and equality is to view the latter through a </w:t>
      </w:r>
      <w:r w:rsidRPr="004172F9">
        <w:rPr>
          <w:rStyle w:val="Emphasis"/>
        </w:rPr>
        <w:t>paternalistic lens</w:t>
      </w:r>
      <w:r w:rsidRPr="004172F9">
        <w:rPr>
          <w:rStyle w:val="StyleUnderline"/>
        </w:rPr>
        <w:t>, rather than a lens of human liberation.</w:t>
      </w:r>
    </w:p>
    <w:p w:rsidR="00C46518" w:rsidRDefault="00C46518" w:rsidP="00C46518"/>
    <w:p w:rsidR="00C46518" w:rsidRDefault="00C46518" w:rsidP="00C46518">
      <w:pPr>
        <w:pStyle w:val="Heading4"/>
      </w:pPr>
      <w:r>
        <w:t xml:space="preserve">Focusing on anthropocentrism fails – promotes ethical consumerism that props up capitalism </w:t>
      </w:r>
    </w:p>
    <w:p w:rsidR="00C46518" w:rsidRDefault="00C46518" w:rsidP="00C46518">
      <w:r w:rsidRPr="00F16DB5">
        <w:rPr>
          <w:b/>
        </w:rPr>
        <w:t>Subversive Energy 12</w:t>
      </w:r>
      <w:r>
        <w:t xml:space="preserve"> [anonymous collective of former animal liberation activists, “Beyond Animal Liberation,” The </w:t>
      </w:r>
      <w:r w:rsidRPr="00F16DB5">
        <w:rPr>
          <w:i/>
        </w:rPr>
        <w:t>Anarchist Library</w:t>
      </w:r>
      <w:r>
        <w:t xml:space="preserve">, uploaded May 27, 2012, </w:t>
      </w:r>
      <w:hyperlink r:id="rId13" w:history="1">
        <w:r w:rsidRPr="009A4AC3">
          <w:rPr>
            <w:rStyle w:val="Hyperlink"/>
          </w:rPr>
          <w:t>http://theanarchistlibrary.org/library/subversive-energy-beyond-animal-liberation.html</w:t>
        </w:r>
      </w:hyperlink>
      <w:r>
        <w:t>]</w:t>
      </w:r>
    </w:p>
    <w:p w:rsidR="00C46518" w:rsidRDefault="00C46518" w:rsidP="00C46518"/>
    <w:p w:rsidR="00C46518" w:rsidRPr="007E2898" w:rsidRDefault="00C46518" w:rsidP="00C46518">
      <w:pPr>
        <w:rPr>
          <w:sz w:val="16"/>
        </w:rPr>
      </w:pPr>
      <w:r w:rsidRPr="007E2898">
        <w:rPr>
          <w:sz w:val="16"/>
        </w:rPr>
        <w:t xml:space="preserve">1. Introduction This is a collection of writings that critique the animal liberation movement and the corresponding lifestyle choice, veganism. We have spent extensive time working within the animal liberation movement in North America and our critique is highly influenced by our personal experiences. Through study and discussion, we have developed a new understanding of domination, making this a critique not only of the animal liberation movement but also of our previous selves and the ways in which we attempted to deal with animal oppression. 2. Beyond Veganism In North America, the animal liberation movement puts considerable emphasis on veganism. </w:t>
      </w:r>
      <w:r w:rsidRPr="00F16DB5">
        <w:rPr>
          <w:rStyle w:val="StyleUnderline"/>
        </w:rPr>
        <w:t>While it is not rare for the liberals of a movement to adopt specific consumer or lifestyle choices (</w:t>
      </w:r>
      <w:r w:rsidRPr="007E2898">
        <w:rPr>
          <w:sz w:val="16"/>
        </w:rPr>
        <w:t xml:space="preserve">buying fair trade, recycling, and so on), </w:t>
      </w:r>
      <w:r w:rsidRPr="00F16DB5">
        <w:rPr>
          <w:rStyle w:val="Emphasis"/>
        </w:rPr>
        <w:t>it is unusual for the ‘radicals’</w:t>
      </w:r>
      <w:r w:rsidRPr="007E2898">
        <w:rPr>
          <w:sz w:val="16"/>
        </w:rPr>
        <w:t xml:space="preserve"> </w:t>
      </w:r>
      <w:r w:rsidRPr="00F16DB5">
        <w:rPr>
          <w:rStyle w:val="StyleUnderline"/>
        </w:rPr>
        <w:t>of these movements to actively endorse these choices</w:t>
      </w:r>
      <w:r w:rsidRPr="007E2898">
        <w:rPr>
          <w:sz w:val="16"/>
        </w:rPr>
        <w:t xml:space="preserve">. Taking a quick survey of some of the individuals considered ‘radical’ animal liberationists, the North American Animal Liberation Press Officers and Advisors Camille Marino, Jerry Vlasak, Gary Yourofsky, and Peter Young to name a few, all claim that veganism is an important part of the animal liberation movement[1]. Apparently </w:t>
      </w:r>
      <w:r w:rsidRPr="00F16DB5">
        <w:rPr>
          <w:rStyle w:val="StyleUnderline"/>
        </w:rPr>
        <w:t>there is something incredibly special about veganism that distinguishes it from other consumer or lifestyle choices.</w:t>
      </w:r>
      <w:r w:rsidRPr="007E2898">
        <w:rPr>
          <w:sz w:val="16"/>
        </w:rPr>
        <w:t xml:space="preserve"> In what appeared to be breaking news in the animal liberation movement in June 2011, Camille Marino announced what anarchists have known for years – that </w:t>
      </w:r>
      <w:r w:rsidRPr="00F16DB5">
        <w:rPr>
          <w:rStyle w:val="StyleUnderline"/>
        </w:rPr>
        <w:t>veganism “does absolutely nothing to relieve animal suffering.</w:t>
      </w:r>
      <w:r w:rsidRPr="007E2898">
        <w:rPr>
          <w:sz w:val="16"/>
        </w:rPr>
        <w:t xml:space="preserve">” (Ethical Veganism Doesn’t Help Animals) So </w:t>
      </w:r>
      <w:r w:rsidRPr="00F16DB5">
        <w:rPr>
          <w:rStyle w:val="StyleUnderline"/>
        </w:rPr>
        <w:t>if veganism is not an effective means of combating animal oppression, why all the fuss?</w:t>
      </w:r>
      <w:r w:rsidRPr="007E2898">
        <w:rPr>
          <w:rStyle w:val="StyleUnderline"/>
          <w:sz w:val="12"/>
        </w:rPr>
        <w:t xml:space="preserve"> </w:t>
      </w:r>
      <w:r w:rsidRPr="007E2898">
        <w:rPr>
          <w:sz w:val="16"/>
        </w:rPr>
        <w:t xml:space="preserve">We are more than what we consume In the quintessential ‘veganarchist’ pamphlet Animal Liberation and Social Revolution, Brian Dominick explains that, “By my definition, pure vegetarianism is not veganism. Refusing to consume the products of non-human animals, while a wonderful life choice, is not in itself veganism. The vegan bases her choices on a radical understanding of what animal oppression really is, and her lifestyle choice is highly informed and politicized”. Many animal liberationists share the perspective that veganism is more than a consumer choice but a lifestyle choice representing their morals. As anarchists, </w:t>
      </w:r>
      <w:r w:rsidRPr="00F16DB5">
        <w:rPr>
          <w:rStyle w:val="StyleUnderline"/>
        </w:rPr>
        <w:t>our analysis of the domination of animals involves the recognition that the distinction between human and nonhuman animals must be abolished. While this involves developing a “radical understanding of what animal oppression really is,</w:t>
      </w:r>
      <w:r w:rsidRPr="007E2898">
        <w:rPr>
          <w:sz w:val="16"/>
        </w:rPr>
        <w:t xml:space="preserve">” we see no reason why this understanding also requires a vegan diet. Dominick points out that a radical analysis of animal exploitation must appreciate that “the meat industry (including dairy, vivisection, etc) is not an isolated entity. </w:t>
      </w:r>
      <w:r w:rsidRPr="00F16DB5">
        <w:rPr>
          <w:rStyle w:val="Emphasis"/>
        </w:rPr>
        <w:t>The meat industry will not be destroyed until market capitalism is destroyed</w:t>
      </w:r>
      <w:r w:rsidRPr="00F16DB5">
        <w:rPr>
          <w:rStyle w:val="StyleUnderline"/>
        </w:rPr>
        <w:t>.” He also admits that the items we purchase harm more than just nonhuman animals</w:t>
      </w:r>
      <w:r w:rsidRPr="007E2898">
        <w:rPr>
          <w:sz w:val="16"/>
        </w:rPr>
        <w:t xml:space="preserve"> (unlike what the ‘cruelty-free’ bunnies on ‘green’ products everywhere would have us believe), </w:t>
      </w:r>
      <w:r w:rsidRPr="00F16DB5">
        <w:rPr>
          <w:rStyle w:val="StyleUnderline"/>
        </w:rPr>
        <w:t>yet he clings to the term veganism and consumptive practices more generally, stating that “there is a compromise point at which we can achieve an understanding of the effects of our actions as well as adjust and refocus our lifestyles accordingly</w:t>
      </w:r>
      <w:r w:rsidRPr="007E2898">
        <w:rPr>
          <w:sz w:val="16"/>
        </w:rPr>
        <w:t xml:space="preserve">… You are what you consume.” Anyone with a radical understanding of capitalism recognizes that ‘ethical consumerism’ does not challenge the exploitation inherent within the system and the power imbalances it develops. Since “there is no escape from the massive markets of late capitalism”, Dominick’s ‘compromise point’ is irrelevant – every purchase contributes to the capitalist system we are bound by and wish to destroy. </w:t>
      </w:r>
      <w:r w:rsidRPr="00F16DB5">
        <w:rPr>
          <w:rStyle w:val="StyleUnderline"/>
        </w:rPr>
        <w:t>We certainly hope that our purchases aren’t an expression of our desires even if we do buy ‘fair trade’, ‘sweatshop-free’, or ‘vegan’, since any society that has a capitalist mode of production is one we want to dismantle</w:t>
      </w:r>
      <w:r w:rsidRPr="007E2898">
        <w:rPr>
          <w:sz w:val="16"/>
        </w:rPr>
        <w:t xml:space="preserve">. </w:t>
      </w:r>
      <w:r w:rsidRPr="00F16DB5">
        <w:rPr>
          <w:rStyle w:val="StyleUnderline"/>
        </w:rPr>
        <w:t>It is not specific institutions that maintain dominance over animals</w:t>
      </w:r>
      <w:r w:rsidRPr="007E2898">
        <w:rPr>
          <w:sz w:val="16"/>
        </w:rPr>
        <w:t xml:space="preserve"> (the meat industry, the vivisection industry, the entertainment industry, etc.) </w:t>
      </w:r>
      <w:r w:rsidRPr="00F16DB5">
        <w:rPr>
          <w:rStyle w:val="Emphasis"/>
        </w:rPr>
        <w:t>but a network of institutions</w:t>
      </w:r>
      <w:r w:rsidRPr="007E2898">
        <w:rPr>
          <w:sz w:val="16"/>
        </w:rPr>
        <w:t xml:space="preserve"> (including the state, the economy, religion, the family, etc.) </w:t>
      </w:r>
      <w:r w:rsidRPr="00F16DB5">
        <w:rPr>
          <w:rStyle w:val="Emphasis"/>
        </w:rPr>
        <w:t>that dominate us all</w:t>
      </w:r>
      <w:r w:rsidRPr="007E2898">
        <w:rPr>
          <w:sz w:val="16"/>
        </w:rPr>
        <w:t xml:space="preserve"> (human and nonhuman). </w:t>
      </w:r>
      <w:r w:rsidRPr="00F16DB5">
        <w:rPr>
          <w:rStyle w:val="StyleUnderline"/>
        </w:rPr>
        <w:t>This network forces specific social roles upon us, the main purpose being the perpetuation of this system</w:t>
      </w:r>
      <w:r w:rsidRPr="007E2898">
        <w:rPr>
          <w:sz w:val="16"/>
        </w:rPr>
        <w:t xml:space="preserve">. </w:t>
      </w:r>
      <w:r w:rsidRPr="00F16DB5">
        <w:rPr>
          <w:rStyle w:val="Emphasis"/>
        </w:rPr>
        <w:t>One of these roles is that of consumer</w:t>
      </w:r>
      <w:r w:rsidRPr="007E2898">
        <w:rPr>
          <w:sz w:val="16"/>
        </w:rPr>
        <w:t xml:space="preserve">, and regardless of how ‘ethical’ the consumption appears, </w:t>
      </w:r>
      <w:r w:rsidRPr="00F16DB5">
        <w:rPr>
          <w:rStyle w:val="StyleUnderline"/>
        </w:rPr>
        <w:t xml:space="preserve">whenever we make a purchase we accept the consumer-product relationship. To overcome these social roles </w:t>
      </w:r>
      <w:r w:rsidRPr="00F16DB5">
        <w:rPr>
          <w:rStyle w:val="Emphasis"/>
        </w:rPr>
        <w:t>we must destroy the system that creates them and find new ways of relating to one another</w:t>
      </w:r>
      <w:r w:rsidRPr="007E2898">
        <w:rPr>
          <w:sz w:val="16"/>
        </w:rPr>
        <w:t xml:space="preserve">. In an attempt to subvert the consumer-product relationship anarchists often participate in stealing and/or ‘freeganism’, as both undermine the transfer of resources to the capitalist system. However, the insistence that veganism is important has animal liberationists encouraging us to engage in ‘ethical’ consumption, even going so far as ‘Supreme Power Vegan’ Walter Bond advocating against the supposed speciesist acts of dumpster diving or stealing animal products. (Supreme Power Vegan) So rather than actually engage in actions that subvert the capitalist system (which also happens to be part of the system that dominates animals), we are encouraged to advance the ‘vegan economy’. </w:t>
      </w:r>
      <w:r w:rsidRPr="00F16DB5">
        <w:rPr>
          <w:rStyle w:val="StyleUnderline"/>
        </w:rPr>
        <w:t xml:space="preserve">The limited options that capitalism offers cannot even begin to represent the many ways in which we hope to relate to one another when we break through the trappings of the current system. </w:t>
      </w:r>
      <w:r w:rsidRPr="007E2898">
        <w:rPr>
          <w:sz w:val="16"/>
        </w:rPr>
        <w:t xml:space="preserve">And if what we consume is not an expression of our desires, </w:t>
      </w:r>
      <w:r w:rsidRPr="00F16DB5">
        <w:rPr>
          <w:rStyle w:val="StyleUnderline"/>
        </w:rPr>
        <w:t>a person can be against speciesism without being vegan in the same way that one can be against industrial civilization while driving a car. ‘Ethical consumerism’ should be left for the liberals.</w:t>
      </w:r>
    </w:p>
    <w:p w:rsidR="00C46518" w:rsidRDefault="00C46518" w:rsidP="00C46518"/>
    <w:p w:rsidR="00C46518" w:rsidRDefault="00C46518" w:rsidP="00C46518">
      <w:pPr>
        <w:pStyle w:val="Heading4"/>
      </w:pPr>
      <w:r>
        <w:t>Anthro focus fails – single-issue movements prop up broader capitalist domination</w:t>
      </w:r>
    </w:p>
    <w:p w:rsidR="00C46518" w:rsidRDefault="00C46518" w:rsidP="00C46518">
      <w:r w:rsidRPr="00F16DB5">
        <w:rPr>
          <w:b/>
        </w:rPr>
        <w:t>Subversive Energy 12</w:t>
      </w:r>
      <w:r>
        <w:t xml:space="preserve"> [anonymous collective of former animal liberation activists, “Beyond Animal Liberation,” The </w:t>
      </w:r>
      <w:r w:rsidRPr="00F16DB5">
        <w:rPr>
          <w:i/>
        </w:rPr>
        <w:t>Anarchist Library</w:t>
      </w:r>
      <w:r>
        <w:t xml:space="preserve">, uploaded May 27, 2012, </w:t>
      </w:r>
      <w:hyperlink r:id="rId14" w:history="1">
        <w:r w:rsidRPr="009A4AC3">
          <w:rPr>
            <w:rStyle w:val="Hyperlink"/>
          </w:rPr>
          <w:t>http://theanarchistlibrary.org/library/subversive-energy-beyond-animal-liberation.html</w:t>
        </w:r>
      </w:hyperlink>
      <w:r>
        <w:t>]</w:t>
      </w:r>
    </w:p>
    <w:p w:rsidR="00C46518" w:rsidRDefault="00C46518" w:rsidP="00C46518"/>
    <w:p w:rsidR="00C46518" w:rsidRPr="007E2898" w:rsidRDefault="00C46518" w:rsidP="00C46518">
      <w:pPr>
        <w:rPr>
          <w:sz w:val="16"/>
        </w:rPr>
      </w:pPr>
      <w:r w:rsidRPr="00F16DB5">
        <w:rPr>
          <w:rStyle w:val="StyleUnderline"/>
        </w:rPr>
        <w:t xml:space="preserve">So long as we continue to merely respond to oppression from within the confines of roles not of our choosing, we will never be able to destroy the Establishment. </w:t>
      </w:r>
      <w:r w:rsidRPr="007E2898">
        <w:rPr>
          <w:sz w:val="16"/>
        </w:rPr>
        <w:t xml:space="preserve">We need to reclaim our lives as our own and in the process destroy this society which limits our freedom. Of course, the various oppressions that exist have real effects on real individuals, but the only way to break free of these oppressive relationships is to rid ourselves of the web of domination, rejecting the social roles created for us and living as free individuals. While this process will manifest differently for each individual, this is part of the insurrectional project we have chosen to undertake. Who wants a Bill of Animal Rights anyways? Despite their attempts to show otherwise, </w:t>
      </w:r>
      <w:r w:rsidRPr="00F16DB5">
        <w:rPr>
          <w:rStyle w:val="StyleUnderline"/>
        </w:rPr>
        <w:t xml:space="preserve">the </w:t>
      </w:r>
      <w:r w:rsidRPr="00F16DB5">
        <w:rPr>
          <w:rStyle w:val="Emphasis"/>
        </w:rPr>
        <w:t>animal liberation</w:t>
      </w:r>
      <w:r w:rsidRPr="00F16DB5">
        <w:rPr>
          <w:rStyle w:val="StyleUnderline"/>
        </w:rPr>
        <w:t xml:space="preserve"> movement is </w:t>
      </w:r>
      <w:r w:rsidRPr="007E2898">
        <w:rPr>
          <w:rStyle w:val="Emphasis"/>
        </w:rPr>
        <w:t>single-issue</w:t>
      </w:r>
      <w:r w:rsidRPr="00F16DB5">
        <w:rPr>
          <w:rStyle w:val="StyleUnderline"/>
        </w:rPr>
        <w:t xml:space="preserve"> by definition.</w:t>
      </w:r>
      <w:r w:rsidRPr="007E2898">
        <w:rPr>
          <w:sz w:val="16"/>
        </w:rPr>
        <w:t xml:space="preserve"> </w:t>
      </w:r>
      <w:r w:rsidRPr="00F16DB5">
        <w:rPr>
          <w:rStyle w:val="StyleUnderline"/>
        </w:rPr>
        <w:t>Although they connect the oppression of animals to other forms of oppressive behavior</w:t>
      </w:r>
      <w:r w:rsidRPr="007E2898">
        <w:rPr>
          <w:sz w:val="16"/>
        </w:rPr>
        <w:t xml:space="preserve"> (racism, sexism, etc</w:t>
      </w:r>
      <w:r w:rsidRPr="00F16DB5">
        <w:rPr>
          <w:rStyle w:val="StyleUnderline"/>
        </w:rPr>
        <w:t xml:space="preserve">.), by continuing to focus on the behavior rather than the institutions that force the social roles upon us </w:t>
      </w:r>
      <w:r w:rsidRPr="00F16DB5">
        <w:rPr>
          <w:rStyle w:val="Emphasis"/>
        </w:rPr>
        <w:t>they fail to challenge domination in its totality.</w:t>
      </w:r>
      <w:r w:rsidRPr="007E2898">
        <w:rPr>
          <w:sz w:val="16"/>
        </w:rPr>
        <w:t xml:space="preserve"> </w:t>
      </w:r>
      <w:r w:rsidRPr="00F16DB5">
        <w:rPr>
          <w:rStyle w:val="StyleUnderline"/>
        </w:rPr>
        <w:t>To show how radical the movement is, animal liberationists draw comparisons to other social movements such as black liberation and feminism. But these comparisons serve only to demonstrate how liberal the movement truly is</w:t>
      </w:r>
      <w:r w:rsidRPr="007E2898">
        <w:rPr>
          <w:sz w:val="16"/>
        </w:rPr>
        <w:t xml:space="preserve">. For example, when Steven Best refers to the animal liberation as the ‘new abolitionism’, he limits the movement’s actions to merely demanding for change within the confines of this </w:t>
      </w:r>
      <w:r w:rsidRPr="00F16DB5">
        <w:rPr>
          <w:rStyle w:val="StyleUnderline"/>
        </w:rPr>
        <w:t>system. This way of thinking leads Best to suggest that “[b]uilding on the momentum, consciousness, and achievements of past abolitionists and suffragettes, the struggle of the new abolitionists might conceivably culminate in a Bill of (Animal) Rights.” (</w:t>
      </w:r>
      <w:r w:rsidRPr="007E2898">
        <w:rPr>
          <w:sz w:val="16"/>
        </w:rPr>
        <w:t xml:space="preserve">Rethinking Revolution) Since a Bill of (Human) Rights has clearly given us our freedoms, it’s no wonder that Best wants the same for animals. Similarly, Dominick points out that “[f]eminism and veganism have much in common, and each has plenty to teach to and learn from the other.” (Animal Liberation and Social Revolution) We fully agree with Dominick — both are liberal ways of attempting to deal with a single form of exploitation in isolation. </w:t>
      </w:r>
      <w:r w:rsidRPr="00F16DB5">
        <w:rPr>
          <w:rStyle w:val="StyleUnderline"/>
        </w:rPr>
        <w:t>While it is imperative we attempt to minimize the ways in which we perpetuate speciesist and sexist behavior, we disagree with Dominick’s contention that feminism and the animal liberation movement</w:t>
      </w:r>
      <w:r w:rsidRPr="007E2898">
        <w:rPr>
          <w:sz w:val="16"/>
        </w:rPr>
        <w:t xml:space="preserve"> (and its associated lifestyle choice ‘ethical veganism’</w:t>
      </w:r>
      <w:r w:rsidRPr="00F16DB5">
        <w:rPr>
          <w:rStyle w:val="StyleUnderline"/>
        </w:rPr>
        <w:t>) are radical responses to them</w:t>
      </w:r>
      <w:r w:rsidRPr="007E2898">
        <w:rPr>
          <w:sz w:val="16"/>
        </w:rPr>
        <w:t xml:space="preserve">. Best complains that “because animal liberation challenges the anthropocentric, speciesist, and humanist dogmas that are so deeply entrenched in socialist and anarchist thinking and traditions, Leftists are more likely to mock than engage it.” (Rethinking Revolution) It seems obvious that the reason some anarchists mock the </w:t>
      </w:r>
      <w:r w:rsidRPr="007E2898">
        <w:rPr>
          <w:rStyle w:val="StyleUnderline"/>
        </w:rPr>
        <w:t>animal liberation</w:t>
      </w:r>
      <w:r w:rsidRPr="007E2898">
        <w:rPr>
          <w:sz w:val="16"/>
        </w:rPr>
        <w:t xml:space="preserve"> movement is because of it</w:t>
      </w:r>
      <w:r w:rsidRPr="007E2898">
        <w:rPr>
          <w:rStyle w:val="StyleUnderline"/>
        </w:rPr>
        <w:t>s</w:t>
      </w:r>
      <w:r w:rsidRPr="007E2898">
        <w:rPr>
          <w:sz w:val="16"/>
        </w:rPr>
        <w:t xml:space="preserve"> </w:t>
      </w:r>
      <w:r w:rsidRPr="007E2898">
        <w:rPr>
          <w:rStyle w:val="StyleUnderline"/>
        </w:rPr>
        <w:t xml:space="preserve">attempt to deal with animal exploitation as an </w:t>
      </w:r>
      <w:r w:rsidRPr="007E2898">
        <w:rPr>
          <w:rStyle w:val="Emphasis"/>
        </w:rPr>
        <w:t>isolated issue, rather than confronting the entire system of domination</w:t>
      </w:r>
      <w:r w:rsidRPr="007E2898">
        <w:rPr>
          <w:sz w:val="16"/>
        </w:rPr>
        <w:t xml:space="preserve">. By referring to anarchists as part of ‘the left’, Best fails to recognize that although some anarchists choose to associate themselves with the left, many anarchists, us included, have chosen to distance themselves from the liberal ideology of the political left. Militant activists are still activists Best distinguishes animal liberationists from the overall animal rights movement by claiming that liberationists engage in ‘non-statist’ (and thus, anarchist) action, while animal rightists engage in ‘statist’ projects. </w:t>
      </w:r>
      <w:r w:rsidRPr="007E2898">
        <w:rPr>
          <w:rStyle w:val="StyleUnderline"/>
        </w:rPr>
        <w:t>Non-statist actions include any action that does not fall under state-sanctioned activities, such as peaceful protest, voting, and petitioning</w:t>
      </w:r>
      <w:r w:rsidRPr="007E2898">
        <w:rPr>
          <w:sz w:val="16"/>
        </w:rPr>
        <w:t xml:space="preserve">. However, his distinction seems to be completely arbitrary, as </w:t>
      </w:r>
      <w:r w:rsidRPr="007E2898">
        <w:rPr>
          <w:rStyle w:val="StyleUnderline"/>
        </w:rPr>
        <w:t>many animal liberationists also engage in ‘statist’ actions including vegan outreach and legal refor</w:t>
      </w:r>
      <w:r w:rsidRPr="007E2898">
        <w:rPr>
          <w:sz w:val="16"/>
        </w:rPr>
        <w:t xml:space="preserve">m (see, for example, the government funded group ‘Animal Liberation’ or the vegan outreach and potluck group ‘Animal Liberation Action’ in North Carolina). </w:t>
      </w:r>
      <w:r w:rsidRPr="007E2898">
        <w:rPr>
          <w:rStyle w:val="StyleUnderline"/>
        </w:rPr>
        <w:t xml:space="preserve">To claim that the animal liberation movement engages in only ‘non-statist’ activity is a </w:t>
      </w:r>
      <w:r w:rsidRPr="007E2898">
        <w:rPr>
          <w:rStyle w:val="Emphasis"/>
        </w:rPr>
        <w:t>blatant misrepresentation</w:t>
      </w:r>
      <w:r w:rsidRPr="007E2898">
        <w:rPr>
          <w:rStyle w:val="StyleUnderline"/>
        </w:rPr>
        <w:t xml:space="preserve"> of the movement</w:t>
      </w:r>
      <w:r w:rsidRPr="007E2898">
        <w:rPr>
          <w:sz w:val="16"/>
        </w:rPr>
        <w:t xml:space="preserve">. It’s also worth pointing out that </w:t>
      </w:r>
      <w:r w:rsidRPr="007E2898">
        <w:rPr>
          <w:rStyle w:val="StyleUnderline"/>
        </w:rPr>
        <w:t>just because someone engages in ‘non-statist’ action does not mean they have gone beyond liberal ideology</w:t>
      </w:r>
      <w:r w:rsidRPr="007E2898">
        <w:rPr>
          <w:sz w:val="16"/>
        </w:rPr>
        <w:t>. Best implies that anyone willing to break the law is an anarchist when he declares that “the [Animal Liberation Movement] challenge the myths of representative democracy, as they explore direct action and live in anarchist cultures.” Best also claims that “Not only are animal liberationists anarchist in their social and political outlook, they are also anarchist in their organization and tactics. The small cells [of] ALF activists… are akin to anarchist affinity groups in their mutual aid, solidarity, and consciousness building.” (ibid) But just because a group uses anarchist tactics does not mean that they share an affinity with all anarchists in the way that they create their life project</w:t>
      </w:r>
      <w:r w:rsidRPr="007E2898">
        <w:rPr>
          <w:rStyle w:val="StyleUnderline"/>
        </w:rPr>
        <w:t xml:space="preserve">. While attacking institutions of domination is part of the insurrectional project, by issuing communiqués that demand “animal liberation – no matter what it may take”, the movement continues to </w:t>
      </w:r>
      <w:r w:rsidRPr="007E2898">
        <w:rPr>
          <w:rStyle w:val="Emphasis"/>
        </w:rPr>
        <w:t>deal with the oppression of animals as an isolated issue</w:t>
      </w:r>
      <w:r w:rsidRPr="007E2898">
        <w:rPr>
          <w:sz w:val="16"/>
        </w:rPr>
        <w:t xml:space="preserve">. </w:t>
      </w:r>
      <w:r w:rsidRPr="007E2898">
        <w:rPr>
          <w:rStyle w:val="Emphasis"/>
        </w:rPr>
        <w:t>The insurrectional project goes beyond this specialization and expands revolt to an attack against all the forces that dominate us</w:t>
      </w:r>
      <w:r w:rsidRPr="007E2898">
        <w:rPr>
          <w:sz w:val="16"/>
        </w:rPr>
        <w:t>.</w:t>
      </w:r>
    </w:p>
    <w:p w:rsidR="00C46518" w:rsidRDefault="00C46518" w:rsidP="00C46518"/>
    <w:p w:rsidR="00C46518" w:rsidRPr="00BA1B8B" w:rsidRDefault="00C46518" w:rsidP="00C46518">
      <w:pPr>
        <w:pStyle w:val="Heading3"/>
      </w:pPr>
      <w:r w:rsidRPr="00BA1B8B">
        <w:t xml:space="preserve">link – bataille </w:t>
      </w:r>
    </w:p>
    <w:p w:rsidR="00C46518" w:rsidRPr="00BA1B8B" w:rsidRDefault="00C46518" w:rsidP="00C46518">
      <w:pPr>
        <w:pStyle w:val="Heading4"/>
      </w:pPr>
      <w:r w:rsidRPr="00BA1B8B">
        <w:t xml:space="preserve">Bataille is wrong – sacrifice and transgression fail </w:t>
      </w:r>
    </w:p>
    <w:p w:rsidR="00C46518" w:rsidRPr="00BA1B8B" w:rsidRDefault="00C46518" w:rsidP="00C46518">
      <w:r w:rsidRPr="00BA1B8B">
        <w:rPr>
          <w:rStyle w:val="Style13ptBold"/>
        </w:rPr>
        <w:t>Mann 99</w:t>
      </w:r>
      <w:r w:rsidRPr="00BA1B8B">
        <w:t xml:space="preserve"> [Paul, Literature prof @ Pomona, Masocriticism, p. 67-69]</w:t>
      </w:r>
    </w:p>
    <w:p w:rsidR="00C46518" w:rsidRPr="00BA1B8B" w:rsidRDefault="00C46518" w:rsidP="00C46518"/>
    <w:p w:rsidR="00C46518" w:rsidRPr="00BA1B8B" w:rsidRDefault="00C46518" w:rsidP="00C46518">
      <w:pPr>
        <w:rPr>
          <w:sz w:val="16"/>
        </w:rPr>
      </w:pPr>
      <w:r w:rsidRPr="00BA1B8B">
        <w:rPr>
          <w:sz w:val="16"/>
        </w:rPr>
        <w:t>I would like at one and the same time to affirm this model and to dismiss it as the most desperate alibi of all. For “</w:t>
      </w:r>
      <w:r w:rsidRPr="00BA1B8B">
        <w:rPr>
          <w:rStyle w:val="StyleUnderline"/>
        </w:rPr>
        <w:t xml:space="preserve">sacrificial consumption” </w:t>
      </w:r>
      <w:r w:rsidRPr="00BA1B8B">
        <w:rPr>
          <w:rStyle w:val="Emphasis"/>
        </w:rPr>
        <w:t>can never become an explicit critical motive</w:t>
      </w:r>
      <w:r w:rsidRPr="00BA1B8B">
        <w:rPr>
          <w:sz w:val="16"/>
        </w:rPr>
        <w:t xml:space="preserve">.13 </w:t>
      </w:r>
      <w:r w:rsidRPr="00BA1B8B">
        <w:rPr>
          <w:rStyle w:val="StyleUnderline"/>
        </w:rPr>
        <w:t xml:space="preserve">At the moment it presents itself as a proper element of some critical method, it degenerates into </w:t>
      </w:r>
      <w:r w:rsidRPr="00BA1B8B">
        <w:rPr>
          <w:rStyle w:val="Emphasis"/>
        </w:rPr>
        <w:t>another</w:t>
      </w:r>
      <w:r w:rsidRPr="00BA1B8B">
        <w:rPr>
          <w:sz w:val="16"/>
        </w:rPr>
        <w:t xml:space="preserve"> useful trope, another </w:t>
      </w:r>
      <w:r w:rsidRPr="00BA1B8B">
        <w:rPr>
          <w:rStyle w:val="Emphasis"/>
          <w:bdr w:val="single" w:sz="4" w:space="0" w:color="auto"/>
        </w:rPr>
        <w:t>bit of intellectual currency</w:t>
      </w:r>
      <w:r w:rsidRPr="00BA1B8B">
        <w:rPr>
          <w:sz w:val="16"/>
        </w:rPr>
        <w:t xml:space="preserve">, </w:t>
      </w:r>
      <w:r w:rsidRPr="00BA1B8B">
        <w:rPr>
          <w:rStyle w:val="Emphasis"/>
        </w:rPr>
        <w:t xml:space="preserve">another paper-thin abyss, another </w:t>
      </w:r>
      <w:r w:rsidRPr="00BA1B8B">
        <w:rPr>
          <w:rStyle w:val="Emphasis"/>
          <w:bdr w:val="single" w:sz="4" w:space="0" w:color="auto"/>
        </w:rPr>
        <w:t>proxy transgression</w:t>
      </w:r>
      <w:r w:rsidRPr="00BA1B8B">
        <w:rPr>
          <w:rStyle w:val="StyleUnderline"/>
        </w:rPr>
        <w:t xml:space="preserve">; and the force of transgression moves elsewhere, </w:t>
      </w:r>
      <w:r w:rsidRPr="00BA1B8B">
        <w:rPr>
          <w:rStyle w:val="Emphasis"/>
        </w:rPr>
        <w:t>beneath a blinder spot in the critical eye</w:t>
      </w:r>
      <w:r w:rsidRPr="00BA1B8B">
        <w:rPr>
          <w:sz w:val="16"/>
        </w:rPr>
        <w:t xml:space="preserve">.’4 Questions of motive or understanding, </w:t>
      </w:r>
      <w:r w:rsidRPr="00BA1B8B">
        <w:rPr>
          <w:rStyle w:val="StyleUnderline"/>
        </w:rPr>
        <w:t>the fact that one might be self-critical or</w:t>
      </w:r>
      <w:r w:rsidRPr="00BA1B8B">
        <w:rPr>
          <w:sz w:val="16"/>
        </w:rPr>
        <w:t xml:space="preserve"> at least </w:t>
      </w:r>
      <w:r w:rsidRPr="00BA1B8B">
        <w:rPr>
          <w:rStyle w:val="StyleUnderline"/>
        </w:rPr>
        <w:t>aware</w:t>
      </w:r>
      <w:r w:rsidRPr="00BA1B8B">
        <w:rPr>
          <w:sz w:val="16"/>
        </w:rPr>
        <w:t xml:space="preserve"> of recuperation, </w:t>
      </w:r>
      <w:r w:rsidRPr="00BA1B8B">
        <w:rPr>
          <w:rStyle w:val="StyleUnderline"/>
        </w:rPr>
        <w:t>are immaterial</w:t>
      </w:r>
      <w:r w:rsidRPr="00BA1B8B">
        <w:rPr>
          <w:sz w:val="16"/>
        </w:rPr>
        <w:t xml:space="preserve">: </w:t>
      </w:r>
      <w:r w:rsidRPr="00BA1B8B">
        <w:rPr>
          <w:rStyle w:val="StyleUnderline"/>
        </w:rPr>
        <w:t>what is at stake here is</w:t>
      </w:r>
      <w:r w:rsidRPr="00BA1B8B">
        <w:rPr>
          <w:sz w:val="16"/>
        </w:rPr>
        <w:t xml:space="preserve"> not self-consciousness but </w:t>
      </w:r>
      <w:r w:rsidRPr="00BA1B8B">
        <w:rPr>
          <w:rStyle w:val="StyleUnderline"/>
        </w:rPr>
        <w:t>economics</w:t>
      </w:r>
      <w:r w:rsidRPr="00BA1B8B">
        <w:rPr>
          <w:sz w:val="16"/>
        </w:rPr>
        <w:t xml:space="preserve">, material relations of appropriation and exclusion, assimilation and positive loss. </w:t>
      </w:r>
      <w:r w:rsidRPr="00BA1B8B">
        <w:rPr>
          <w:rStyle w:val="StyleUnderline"/>
        </w:rPr>
        <w:t>Whatever transgression occurs in</w:t>
      </w:r>
      <w:r w:rsidRPr="00BA1B8B">
        <w:rPr>
          <w:sz w:val="16"/>
        </w:rPr>
        <w:t xml:space="preserve"> writing on </w:t>
      </w:r>
      <w:r w:rsidRPr="00BA1B8B">
        <w:rPr>
          <w:rStyle w:val="StyleUnderline"/>
        </w:rPr>
        <w:t>Bataille does so only through the stupid recuperation and hence evacuation of the whole</w:t>
      </w:r>
      <w:r w:rsidRPr="00BA1B8B">
        <w:rPr>
          <w:sz w:val="16"/>
        </w:rPr>
        <w:t xml:space="preserve"> rhetoric and dream of </w:t>
      </w:r>
      <w:r w:rsidRPr="00BA1B8B">
        <w:rPr>
          <w:rStyle w:val="StyleUnderline"/>
        </w:rPr>
        <w:t>transgression</w:t>
      </w:r>
      <w:r w:rsidRPr="00BA1B8B">
        <w:rPr>
          <w:sz w:val="16"/>
        </w:rPr>
        <w:t xml:space="preserve">, only insofar as the false profundity of philosophy or theory evacuates the false profundities it apes. </w:t>
      </w:r>
      <w:r w:rsidRPr="00BA1B8B">
        <w:rPr>
          <w:rStyle w:val="StyleUnderline"/>
        </w:rPr>
        <w:t>To justify this</w:t>
      </w:r>
      <w:r w:rsidRPr="00BA1B8B">
        <w:rPr>
          <w:sz w:val="16"/>
        </w:rPr>
        <w:t xml:space="preserve"> as the sublime loss of loss </w:t>
      </w:r>
      <w:r w:rsidRPr="00BA1B8B">
        <w:rPr>
          <w:rStyle w:val="StyleUnderline"/>
        </w:rPr>
        <w:t xml:space="preserve">is merely to indulge a paradoxical figure. </w:t>
      </w:r>
      <w:r w:rsidRPr="00BA1B8B">
        <w:rPr>
          <w:rStyle w:val="Emphasis"/>
          <w:bdr w:val="single" w:sz="4" w:space="0" w:color="auto"/>
        </w:rPr>
        <w:t>Excess is not a project but a by-product of any discourse</w:t>
      </w:r>
      <w:r w:rsidRPr="00BA1B8B">
        <w:rPr>
          <w:sz w:val="16"/>
        </w:rPr>
        <w:t xml:space="preserve">; </w:t>
      </w:r>
      <w:r w:rsidRPr="00BA1B8B">
        <w:rPr>
          <w:rStyle w:val="StyleUnderline"/>
        </w:rPr>
        <w:t xml:space="preserve">the interest of Bataillean discourse lies chiefly in the compulsive and symptomatic way it </w:t>
      </w:r>
      <w:r w:rsidRPr="00BA1B8B">
        <w:rPr>
          <w:rStyle w:val="Emphasis"/>
        </w:rPr>
        <w:t>plays with its feces</w:t>
      </w:r>
      <w:r w:rsidRPr="00BA1B8B">
        <w:rPr>
          <w:sz w:val="16"/>
        </w:rPr>
        <w:t xml:space="preserve">. </w:t>
      </w:r>
      <w:r w:rsidRPr="00BA1B8B">
        <w:rPr>
          <w:rStyle w:val="StyleUnderline"/>
        </w:rPr>
        <w:t xml:space="preserve">The spectacle of </w:t>
      </w:r>
      <w:r w:rsidRPr="00BA1B8B">
        <w:rPr>
          <w:rStyle w:val="Emphasis"/>
        </w:rPr>
        <w:t>critics making fools of themselves</w:t>
      </w:r>
      <w:r w:rsidRPr="00BA1B8B">
        <w:rPr>
          <w:rStyle w:val="StyleUnderline"/>
        </w:rPr>
        <w:t xml:space="preserve"> does not reveal the sovereign truth of death</w:t>
      </w:r>
      <w:r w:rsidRPr="00BA1B8B">
        <w:rPr>
          <w:sz w:val="16"/>
        </w:rPr>
        <w:t xml:space="preserve">: </w:t>
      </w:r>
      <w:r w:rsidRPr="00BA1B8B">
        <w:rPr>
          <w:rStyle w:val="StyleUnderline"/>
        </w:rPr>
        <w:t>it is only masocritical humiliation, a pathological attempt to disavow the specter of death</w:t>
      </w:r>
      <w:r w:rsidRPr="00BA1B8B">
        <w:rPr>
          <w:sz w:val="16"/>
        </w:rPr>
        <w:t xml:space="preserve">. As for the present essay, it makes no claims to any redeeming sacrifice. Far from presenting you with a truer Bataille, far from speaking in his voice more clearly than his other readers, this essay pleads guilty to the indictment against every appropriation. </w:t>
      </w:r>
      <w:r w:rsidRPr="00BA1B8B">
        <w:rPr>
          <w:rStyle w:val="StyleUnderline"/>
        </w:rPr>
        <w:t>Until philosophy and theory squeal like a pig before Bataille’s work</w:t>
      </w:r>
      <w:r w:rsidRPr="00BA1B8B">
        <w:rPr>
          <w:sz w:val="16"/>
        </w:rPr>
        <w:t xml:space="preserve">, as he claims to have done before Dali’s canvases, </w:t>
      </w:r>
      <w:r w:rsidRPr="00BA1B8B">
        <w:rPr>
          <w:rStyle w:val="StyleUnderline"/>
        </w:rPr>
        <w:t>there will be no knowledge of Bataille</w:t>
      </w:r>
      <w:r w:rsidRPr="00BA1B8B">
        <w:rPr>
          <w:sz w:val="16"/>
        </w:rPr>
        <w:t xml:space="preserve">. In the end, one might have to take an even stricter view: </w:t>
      </w:r>
      <w:r w:rsidRPr="00BA1B8B">
        <w:rPr>
          <w:rStyle w:val="StyleUnderline"/>
        </w:rPr>
        <w:t>there is no discourse of transgression</w:t>
      </w:r>
      <w:r w:rsidRPr="00BA1B8B">
        <w:rPr>
          <w:sz w:val="16"/>
        </w:rPr>
        <w:t xml:space="preserve">, either on or </w:t>
      </w:r>
      <w:r w:rsidRPr="00BA1B8B">
        <w:rPr>
          <w:rStyle w:val="StyleUnderline"/>
        </w:rPr>
        <w:t xml:space="preserve">by Bataille. </w:t>
      </w:r>
      <w:r w:rsidRPr="00BA1B8B">
        <w:rPr>
          <w:rStyle w:val="Emphasis"/>
        </w:rPr>
        <w:t>None at all</w:t>
      </w:r>
      <w:r w:rsidRPr="00BA1B8B">
        <w:rPr>
          <w:sz w:val="16"/>
        </w:rPr>
        <w:t xml:space="preserve">. It would be necessary to write a ‘Postscript to Transgression” were it not for the fact that Foucault already wrote it in his ‘Preface,” were it not for the fact that Bataille himself wrote it the moment before he first picked up his pen. </w:t>
      </w:r>
      <w:r w:rsidRPr="00BA1B8B">
        <w:rPr>
          <w:rStyle w:val="StyleUnderline"/>
        </w:rPr>
        <w:t>It makes no difference whether one</w:t>
      </w:r>
      <w:r w:rsidRPr="00BA1B8B">
        <w:rPr>
          <w:sz w:val="16"/>
        </w:rPr>
        <w:t xml:space="preserve"> betrays Bataille, because one is hip to heterology or does it by accident, whether one </w:t>
      </w:r>
      <w:r w:rsidRPr="00BA1B8B">
        <w:rPr>
          <w:rStyle w:val="StyleUnderline"/>
        </w:rPr>
        <w:t>lip syncs Bataille’s rhetoric or drones on in the most tedious exposition.</w:t>
      </w:r>
      <w:r w:rsidRPr="00BA1B8B">
        <w:rPr>
          <w:sz w:val="16"/>
        </w:rPr>
        <w:t xml:space="preserve"> All of these satellite texts are not heliotropic in relation to the solar anus of Bataille’s writing, or the executioners he hoped (really?) would meet him in the Bois de Boulogne, or dépensives in spite of themselves. It would be sentimental to assign them such privileges. </w:t>
      </w:r>
      <w:r w:rsidRPr="00BA1B8B">
        <w:rPr>
          <w:rStyle w:val="StyleUnderline"/>
        </w:rPr>
        <w:t xml:space="preserve">They merely fail to fail. They are symptoms of a discourse in which </w:t>
      </w:r>
      <w:r w:rsidRPr="00BA1B8B">
        <w:rPr>
          <w:rStyle w:val="Emphasis"/>
        </w:rPr>
        <w:t>everyone is happily transgressing everyone else and nothing ever happens,</w:t>
      </w:r>
      <w:r w:rsidRPr="00BA1B8B">
        <w:rPr>
          <w:rStyle w:val="StyleUnderline"/>
        </w:rPr>
        <w:t xml:space="preserve"> traces of a certain narcissistic pathos that never achieves the magnificent loss Bataille</w:t>
      </w:r>
      <w:r w:rsidRPr="00BA1B8B">
        <w:rPr>
          <w:sz w:val="16"/>
        </w:rPr>
        <w:t xml:space="preserve">’s text </w:t>
      </w:r>
      <w:r w:rsidRPr="00BA1B8B">
        <w:rPr>
          <w:rStyle w:val="StyleUnderline"/>
        </w:rPr>
        <w:t xml:space="preserve">conveniently claims to desire, </w:t>
      </w:r>
      <w:r w:rsidRPr="00BA1B8B">
        <w:rPr>
          <w:rStyle w:val="Emphasis"/>
        </w:rPr>
        <w:t>and under whose cover it can continue to account for itself,</w:t>
      </w:r>
      <w:r w:rsidRPr="00BA1B8B">
        <w:rPr>
          <w:rStyle w:val="StyleUnderline"/>
        </w:rPr>
        <w:t xml:space="preserve"> hoarding its precious debits in a masocriticism </w:t>
      </w:r>
      <w:r w:rsidRPr="00BA1B8B">
        <w:rPr>
          <w:rStyle w:val="Emphasis"/>
        </w:rPr>
        <w:t>that is anything but sovereign</w:t>
      </w:r>
      <w:r w:rsidRPr="00BA1B8B">
        <w:rPr>
          <w:sz w:val="16"/>
        </w:rPr>
        <w:t xml:space="preserve"> </w:t>
      </w:r>
      <w:r w:rsidRPr="00BA1B8B">
        <w:rPr>
          <w:rStyle w:val="Emphasis"/>
        </w:rPr>
        <w:t>and gloriously indifferent</w:t>
      </w:r>
      <w:r w:rsidRPr="00BA1B8B">
        <w:rPr>
          <w:sz w:val="16"/>
        </w:rPr>
        <w:t xml:space="preserve">. </w:t>
      </w:r>
      <w:r w:rsidRPr="00BA1B8B">
        <w:rPr>
          <w:rStyle w:val="StyleUnderline"/>
        </w:rPr>
        <w:t>What is given to us</w:t>
      </w:r>
      <w:r w:rsidRPr="00BA1B8B">
        <w:rPr>
          <w:sz w:val="16"/>
        </w:rPr>
        <w:t xml:space="preserve">, what is ruinously and profitably exchanged, </w:t>
      </w:r>
      <w:r w:rsidRPr="00BA1B8B">
        <w:rPr>
          <w:rStyle w:val="StyleUnderline"/>
        </w:rPr>
        <w:t>is a lie</w:t>
      </w:r>
      <w:r w:rsidRPr="00BA1B8B">
        <w:rPr>
          <w:sz w:val="16"/>
        </w:rPr>
        <w:t xml:space="preserve">. Heterology gives the lie to meaning and discourse gives the lie to transgression, in a potlatch that reveals both in their most essential and constitutive relation. Nothing is gained by this communication except profit-taking from lies.  </w:t>
      </w:r>
      <w:r w:rsidRPr="00BA1B8B">
        <w:rPr>
          <w:rStyle w:val="StyleUnderline"/>
        </w:rPr>
        <w:t>We must indict Bataille as the alibi that allows all of this writing to go on and on, pretending it is the nothing it is not, and then turn away from Bataille as from a sun long since gone nova, in order to witness the slow freezing to death of every satellite</w:t>
      </w:r>
      <w:r w:rsidRPr="00BA1B8B">
        <w:rPr>
          <w:sz w:val="16"/>
        </w:rPr>
        <w:t xml:space="preserve"> text. The sacrificial consumption of </w:t>
      </w:r>
      <w:r w:rsidRPr="00BA1B8B">
        <w:rPr>
          <w:rStyle w:val="StyleUnderline"/>
        </w:rPr>
        <w:t>Bataille has played itself out; the rotten carcass has been consumed</w:t>
      </w:r>
      <w:r w:rsidRPr="00BA1B8B">
        <w:rPr>
          <w:sz w:val="16"/>
        </w:rPr>
        <w:t xml:space="preserve">: no more alibis. What is at stake is no longer ecstatic sexuality or violent upheavals or bloody sacrifices under the unblinking eye of the sun; nor was it ever, from the very beginning of Bataille’s career. These are merely figures in the melodramatic theater of what is after all a “soft expenditure” (Hollier 1989, xv), a much more modest death, a death much closer to home. </w:t>
      </w:r>
      <w:r w:rsidRPr="00BA1B8B">
        <w:rPr>
          <w:rStyle w:val="StyleUnderline"/>
        </w:rPr>
        <w:t>It has never been more than a question of the death of theory</w:t>
      </w:r>
      <w:r w:rsidRPr="00BA1B8B">
        <w:rPr>
          <w:sz w:val="16"/>
        </w:rPr>
        <w:t xml:space="preserve"> and of theory itself as death. Of theory-death. A double fatality.</w:t>
      </w:r>
    </w:p>
    <w:p w:rsidR="00C46518" w:rsidRPr="00BA1B8B" w:rsidRDefault="00C46518" w:rsidP="00C46518">
      <w:pPr>
        <w:pStyle w:val="Heading4"/>
      </w:pPr>
      <w:r w:rsidRPr="00BA1B8B">
        <w:t xml:space="preserve">The essence of contemporary capitalism is the principle that </w:t>
      </w:r>
      <w:r w:rsidRPr="00BA1B8B">
        <w:rPr>
          <w:rStyle w:val="StyleUnderline"/>
        </w:rPr>
        <w:t>Supply creates its own Demand</w:t>
      </w:r>
      <w:r w:rsidRPr="00BA1B8B">
        <w:t xml:space="preserve"> – this proves that </w:t>
      </w:r>
      <w:r w:rsidRPr="00BA1B8B">
        <w:rPr>
          <w:rStyle w:val="StyleUnderline"/>
        </w:rPr>
        <w:t>capitalism is not closed to excess at all</w:t>
      </w:r>
      <w:r w:rsidRPr="00BA1B8B">
        <w:t xml:space="preserve"> AND that capitalism is based on a metaphysical </w:t>
      </w:r>
      <w:r w:rsidRPr="00BA1B8B">
        <w:rPr>
          <w:rStyle w:val="StyleUnderline"/>
        </w:rPr>
        <w:t>uncertainty</w:t>
      </w:r>
      <w:r w:rsidRPr="00BA1B8B">
        <w:t xml:space="preserve"> regarding human motives and desires.  Capitalism is therefore </w:t>
      </w:r>
      <w:r w:rsidRPr="00BA1B8B">
        <w:rPr>
          <w:rStyle w:val="StyleUnderline"/>
        </w:rPr>
        <w:t>always</w:t>
      </w:r>
      <w:r w:rsidRPr="00BA1B8B">
        <w:t xml:space="preserve"> suspended within a framework of </w:t>
      </w:r>
      <w:r w:rsidRPr="00BA1B8B">
        <w:rPr>
          <w:rStyle w:val="StyleUnderline"/>
        </w:rPr>
        <w:t>irrationalism and indeterminacy</w:t>
      </w:r>
      <w:r w:rsidRPr="00BA1B8B">
        <w:t xml:space="preserve"> – it is </w:t>
      </w:r>
      <w:r w:rsidRPr="00BA1B8B">
        <w:rPr>
          <w:rStyle w:val="StyleUnderline"/>
        </w:rPr>
        <w:t>not a closed system at all</w:t>
      </w:r>
      <w:r w:rsidRPr="00BA1B8B">
        <w:t xml:space="preserve"> which straight turns their claim that capitalism attempts to master desire and limit human possibilities via a constraining rationalism.</w:t>
      </w:r>
    </w:p>
    <w:p w:rsidR="00C46518" w:rsidRPr="00BA1B8B" w:rsidRDefault="00C46518" w:rsidP="00C46518">
      <w:r w:rsidRPr="00BA1B8B">
        <w:rPr>
          <w:rStyle w:val="Style13ptBold"/>
        </w:rPr>
        <w:t>Goux 90</w:t>
      </w:r>
      <w:r w:rsidRPr="00BA1B8B">
        <w:t xml:space="preserve"> [Jean-Joseph, Laurence H. Favrot Professor Emeritus of French Studies @ Rice University, “General Economics and Postmodern Capitalism”, Goux, </w:t>
      </w:r>
      <w:r w:rsidRPr="00BA1B8B">
        <w:rPr>
          <w:i/>
        </w:rPr>
        <w:t>Yale French Studies</w:t>
      </w:r>
      <w:r w:rsidRPr="00BA1B8B">
        <w:t>, No. 78, On Bataille (1990), by Kathryn Ascheim and Rhonda Garelick, p. 206-224]</w:t>
      </w:r>
    </w:p>
    <w:p w:rsidR="00C46518" w:rsidRPr="00BA1B8B" w:rsidRDefault="00C46518" w:rsidP="00C46518">
      <w:pPr>
        <w:pStyle w:val="cardtext"/>
        <w:ind w:left="0"/>
        <w:rPr>
          <w:sz w:val="16"/>
        </w:rPr>
      </w:pPr>
    </w:p>
    <w:p w:rsidR="00C46518" w:rsidRPr="00BA1B8B" w:rsidRDefault="00C46518" w:rsidP="00C46518">
      <w:pPr>
        <w:pStyle w:val="cardtext"/>
        <w:ind w:left="0"/>
        <w:rPr>
          <w:sz w:val="16"/>
        </w:rPr>
      </w:pPr>
      <w:r w:rsidRPr="00BA1B8B">
        <w:rPr>
          <w:sz w:val="16"/>
        </w:rPr>
        <w:t xml:space="preserve">Where do we situate Bataille's claim? What happens to the demand of the sacred in capitalist society? How do we reconcile the affirmation that capitalism represents an unprecedented break with all archaic (precapitalist) forms of expenditure and the postulate of the necessary universality of spending as pure loss? This is the difficulty. </w:t>
      </w:r>
      <w:r w:rsidRPr="00BA1B8B">
        <w:rPr>
          <w:rStyle w:val="StyleUnderline"/>
        </w:rPr>
        <w:t xml:space="preserve">Bataille wants to maintain as a general anthropological principle </w:t>
      </w:r>
      <w:r w:rsidRPr="00BA1B8B">
        <w:rPr>
          <w:rStyle w:val="Emphasis"/>
        </w:rPr>
        <w:t>the necessity of unproductive expenditure</w:t>
      </w:r>
      <w:r w:rsidRPr="00BA1B8B">
        <w:rPr>
          <w:rStyle w:val="StyleUnderline"/>
        </w:rPr>
        <w:t xml:space="preserve"> </w:t>
      </w:r>
      <w:r w:rsidRPr="00BA1B8B">
        <w:rPr>
          <w:sz w:val="16"/>
        </w:rPr>
        <w:t xml:space="preserve">while simultaneously upholding the historic singularity of capitalism with regard to this expenditure. </w:t>
      </w:r>
      <w:r w:rsidRPr="00BA1B8B">
        <w:rPr>
          <w:rStyle w:val="StyleUnderline"/>
        </w:rPr>
        <w:t>Bourgeois society corresponds to a</w:t>
      </w:r>
      <w:r w:rsidRPr="00BA1B8B">
        <w:rPr>
          <w:sz w:val="16"/>
        </w:rPr>
        <w:t xml:space="preserve"> "general </w:t>
      </w:r>
      <w:r w:rsidRPr="00BA1B8B">
        <w:rPr>
          <w:rStyle w:val="Emphasis"/>
        </w:rPr>
        <w:t>atrophy</w:t>
      </w:r>
      <w:r w:rsidRPr="00BA1B8B">
        <w:rPr>
          <w:rStyle w:val="StyleUnderline"/>
        </w:rPr>
        <w:t xml:space="preserve"> of</w:t>
      </w:r>
      <w:r w:rsidRPr="00BA1B8B">
        <w:rPr>
          <w:sz w:val="16"/>
        </w:rPr>
        <w:t xml:space="preserve"> former </w:t>
      </w:r>
      <w:r w:rsidRPr="00BA1B8B">
        <w:rPr>
          <w:rStyle w:val="StyleUnderline"/>
        </w:rPr>
        <w:t>sumptuary processes</w:t>
      </w:r>
      <w:r w:rsidRPr="00BA1B8B">
        <w:rPr>
          <w:sz w:val="16"/>
        </w:rPr>
        <w:t xml:space="preserve">" (41). An anomaly whereby loss is not absent (which would contradict the general principle) but virtually unreadable: "Today, the great and free social forms of unproductive expenditure have disappeared. Nevertheless, we should not conclude from this that the very principle of expenditure is no longer situated at the end of economic activity" (37). </w:t>
      </w:r>
      <w:r w:rsidRPr="00BA1B8B">
        <w:rPr>
          <w:rStyle w:val="StyleUnderline"/>
        </w:rPr>
        <w:t xml:space="preserve">So </w:t>
      </w:r>
      <w:r w:rsidRPr="00BA1B8B">
        <w:rPr>
          <w:rStyle w:val="Emphasis"/>
        </w:rPr>
        <w:t>what happens to ostentatious expenditure in capitalism</w:t>
      </w:r>
      <w:r w:rsidRPr="00BA1B8B">
        <w:rPr>
          <w:rStyle w:val="StyleUnderline"/>
        </w:rPr>
        <w:t>?</w:t>
      </w:r>
      <w:r w:rsidRPr="00BA1B8B">
        <w:rPr>
          <w:sz w:val="16"/>
        </w:rPr>
        <w:t xml:space="preserve"> And can we really believe, furthermore, that the even more radical desacralization effected by </w:t>
      </w:r>
      <w:r w:rsidRPr="00BA1B8B">
        <w:rPr>
          <w:sz w:val="16"/>
          <w:szCs w:val="16"/>
        </w:rPr>
        <w:t>communism could become a libertarian affirmation of sovereignty—the feast of self-consciousness, without divinities and myths? Everything suggests that Bataille was unable to articulate the mystical tension toward sovereign self-consciousness "without form and mode," "pure expenditure" (224) with a Utopia of social life that would make it possible, nor to explain in a developed</w:t>
      </w:r>
      <w:r w:rsidRPr="00BA1B8B">
        <w:rPr>
          <w:sz w:val="16"/>
        </w:rPr>
        <w:t xml:space="preserve"> capitalist society the consumption of the surplus beyond its reinvestment in production. Now it is quite clear that</w:t>
      </w:r>
      <w:r w:rsidRPr="00BA1B8B">
        <w:rPr>
          <w:rStyle w:val="StyleUnderline"/>
        </w:rPr>
        <w:t xml:space="preserve"> today's capitalism has come a long way </w:t>
      </w:r>
      <w:r w:rsidRPr="00BA1B8B">
        <w:rPr>
          <w:rStyle w:val="Emphasis"/>
        </w:rPr>
        <w:t>from the Calvinist ethic</w:t>
      </w:r>
      <w:r w:rsidRPr="00BA1B8B">
        <w:rPr>
          <w:sz w:val="16"/>
        </w:rPr>
        <w:t xml:space="preserve"> that presided at its beginning. </w:t>
      </w:r>
      <w:r w:rsidRPr="00BA1B8B">
        <w:rPr>
          <w:rStyle w:val="StyleUnderline"/>
        </w:rPr>
        <w:t xml:space="preserve">The values of thrift, sobriety and asceticism </w:t>
      </w:r>
      <w:r w:rsidRPr="00BA1B8B">
        <w:rPr>
          <w:rStyle w:val="Emphasis"/>
        </w:rPr>
        <w:t>no longer have the place that they held</w:t>
      </w:r>
      <w:r w:rsidRPr="00BA1B8B">
        <w:rPr>
          <w:sz w:val="16"/>
        </w:rPr>
        <w:t xml:space="preserve"> when Balzac could caricature the dominant bourgeois mentality with the characters of pere Grandet or the usurer Gobseck. It is doubtful that the spirit of capitalism, which according to Weber is expressed with an almost classical purity in Benjamin Franklin's principles ("he who kills a five shilling coin assassinates all that it could have produced: entire stacks of sterling pounds") [cited by Bataille, 163], could today be considered the spirit of the times. Undoubtedly, the pace at which all residual sacred elements inherited from feudalism are eliminated has quickened. But </w:t>
      </w:r>
      <w:r w:rsidRPr="00BA1B8B">
        <w:rPr>
          <w:rStyle w:val="StyleUnderline"/>
        </w:rPr>
        <w:t xml:space="preserve">hasn't contemporary society undergone </w:t>
      </w:r>
      <w:r w:rsidRPr="00BA1B8B">
        <w:rPr>
          <w:rStyle w:val="Emphasis"/>
        </w:rPr>
        <w:t>a transformation of the ethic of consumption</w:t>
      </w:r>
      <w:r w:rsidRPr="00BA1B8B">
        <w:rPr>
          <w:sz w:val="16"/>
        </w:rPr>
        <w:t xml:space="preserve">, desire, and pleasure </w:t>
      </w:r>
      <w:r w:rsidRPr="00BA1B8B">
        <w:rPr>
          <w:rStyle w:val="StyleUnderline"/>
        </w:rPr>
        <w:t xml:space="preserve">that </w:t>
      </w:r>
      <w:r w:rsidRPr="00BA1B8B">
        <w:rPr>
          <w:rStyle w:val="Emphasis"/>
        </w:rPr>
        <w:t>renders the classical</w:t>
      </w:r>
      <w:r w:rsidRPr="00BA1B8B">
        <w:rPr>
          <w:sz w:val="16"/>
        </w:rPr>
        <w:t xml:space="preserve"> (Weberian] </w:t>
      </w:r>
      <w:r w:rsidRPr="00BA1B8B">
        <w:rPr>
          <w:rStyle w:val="Emphasis"/>
        </w:rPr>
        <w:t>analyses of</w:t>
      </w:r>
      <w:r w:rsidRPr="00BA1B8B">
        <w:rPr>
          <w:sz w:val="16"/>
        </w:rPr>
        <w:t xml:space="preserve"> the spirit of </w:t>
      </w:r>
      <w:r w:rsidRPr="00BA1B8B">
        <w:rPr>
          <w:rStyle w:val="Emphasis"/>
        </w:rPr>
        <w:t>capitalism (to which Bataille subscribes) inadequate</w:t>
      </w:r>
      <w:r w:rsidRPr="00BA1B8B">
        <w:rPr>
          <w:rStyle w:val="StyleUnderline"/>
        </w:rPr>
        <w:t>?</w:t>
      </w:r>
      <w:r w:rsidRPr="00BA1B8B">
        <w:rPr>
          <w:sz w:val="16"/>
        </w:rPr>
        <w:t xml:space="preserve"> If the great opposition between the sacred and the profane no longer structures social life, if communal, sacrificial, and glorious expenditure has been replaced by private expenditure, it is no less true that </w:t>
      </w:r>
      <w:r w:rsidRPr="00BA1B8B">
        <w:rPr>
          <w:rStyle w:val="StyleUnderline"/>
        </w:rPr>
        <w:t xml:space="preserve">advanced capitalism </w:t>
      </w:r>
      <w:r w:rsidRPr="00BA1B8B">
        <w:rPr>
          <w:rStyle w:val="Emphasis"/>
        </w:rPr>
        <w:t>seems to exceed the principle of restricted economy and utility that presided at its beginning</w:t>
      </w:r>
      <w:r w:rsidRPr="00BA1B8B">
        <w:rPr>
          <w:sz w:val="16"/>
        </w:rPr>
        <w:t xml:space="preserve">. </w:t>
      </w:r>
      <w:r w:rsidRPr="00BA1B8B">
        <w:rPr>
          <w:rStyle w:val="Emphasis"/>
        </w:rPr>
        <w:t>No society has "wasted" as much as contemporary capitalism</w:t>
      </w:r>
      <w:r w:rsidRPr="00BA1B8B">
        <w:rPr>
          <w:sz w:val="16"/>
        </w:rPr>
        <w:t xml:space="preserve">. What is the form of this waste, of this excess? </w:t>
      </w:r>
      <w:r w:rsidRPr="00BA1B8B">
        <w:rPr>
          <w:sz w:val="16"/>
          <w:szCs w:val="16"/>
        </w:rPr>
        <w:t>These questions strike directly at the historical situation and philosophical signification of Bataille's thought. Is it not clear that his passion for the "notion of expenditure,"—which, beginning in 1933, is the matrix of all his economic reflections to come—emerge precisely at a turning point in the history of capitalism, in the 1920s and 1930s, which also saw the appearance of Lukacs and Heidegger?2 Can we not perceive within the principles of secularization and restricted economics that were the strength of early capitalism an internal conflict that undermines them, and puts capitalism in contradiction with itself? To treat these problems in detail and with the developments they deserve would require an analysis that I could not think of completing in a few pages. Almost the entirety of postmodern thought would bear upon this problematic. My task will be facilitated however by a recent attempt at a new legitimation of capitalism—that of George Gilder—who situates himself, curiously, on the same terrain as Bataille, if only to arrive of course at opposite conclusions. Confrontation with this work will lead to a discussion of capitalist morality as envisioned by Bataille, and the correlative concept of utility. George Gilder was one of the most vocal advocates of the economic politics of neoconservative during the early 1980s. In his book, Wealth and Poverty (1981 \ which according to the Los Angeles Times made him "the prophet of the new economic order" (and President Reagan's favorite author), Gilder attempts to demonstrate once again the ethical value of capitalism against the "intellectual consensus" that stigmatizes the moral void on which it rests. The great interest of Gilder's endeavor lies in its ambition: "to give capitalism a theology."3 Although unaware, we can reasonably assume, of Bataille's theories, Gilder seems to respond word for word to the author of the "notion of expenditure," placing himself immediately on the same terrain. Recalling the analyses of Marcel Mauss in The Gift and of Levi-Strauss in The Savage Mind, Gilder undertakes to demonstrate that contemporary capitalism is no less animated by the spirit of the gift than the primitive tribes described by ethnographers. "Feasting and potlatching illustrate a capitalist tendency to assemble and distribute wealth" (26). The most elaborated forms of capitalism are</w:t>
      </w:r>
      <w:r w:rsidRPr="00BA1B8B">
        <w:rPr>
          <w:sz w:val="16"/>
        </w:rPr>
        <w:t xml:space="preserve"> simply a more elaborated form of the potlatch. </w:t>
      </w:r>
      <w:r w:rsidRPr="00BA1B8B">
        <w:rPr>
          <w:rStyle w:val="StyleUnderline"/>
        </w:rPr>
        <w:t>The current notion of a</w:t>
      </w:r>
      <w:r w:rsidRPr="00BA1B8B">
        <w:rPr>
          <w:sz w:val="16"/>
        </w:rPr>
        <w:t xml:space="preserve"> self-interested, </w:t>
      </w:r>
      <w:r w:rsidRPr="00BA1B8B">
        <w:rPr>
          <w:rStyle w:val="Emphasis"/>
        </w:rPr>
        <w:t>parsimonious capitalism</w:t>
      </w:r>
      <w:r w:rsidRPr="00BA1B8B">
        <w:rPr>
          <w:sz w:val="16"/>
        </w:rPr>
        <w:t xml:space="preserve">, </w:t>
      </w:r>
      <w:r w:rsidRPr="00BA1B8B">
        <w:rPr>
          <w:rStyle w:val="Emphasis"/>
        </w:rPr>
        <w:t>motivated only by the interest of material gain, is erroneous.</w:t>
      </w:r>
      <w:r w:rsidRPr="00BA1B8B">
        <w:rPr>
          <w:sz w:val="16"/>
        </w:rPr>
        <w:t xml:space="preserve"> At the origin of "capitalism" is the gift, not self-love and avarice. The conceptual basis of this seemingly paradoxical affirmation is a classical economic principle known as Jean-Baptiste Say's law: "</w:t>
      </w:r>
      <w:r w:rsidRPr="00BA1B8B">
        <w:rPr>
          <w:rStyle w:val="Emphasis"/>
        </w:rPr>
        <w:t>Supply creates its own demand."</w:t>
      </w:r>
      <w:r w:rsidRPr="00BA1B8B">
        <w:rPr>
          <w:rStyle w:val="StyleUnderline"/>
        </w:rPr>
        <w:t xml:space="preserve"> </w:t>
      </w:r>
      <w:r w:rsidRPr="00BA1B8B">
        <w:rPr>
          <w:sz w:val="16"/>
        </w:rPr>
        <w:t xml:space="preserve">Such is the modern, contemporary form of the potlatch. </w:t>
      </w:r>
      <w:r w:rsidRPr="00BA1B8B">
        <w:rPr>
          <w:rStyle w:val="Emphasis"/>
        </w:rPr>
        <w:t>The essence of capitalism consists in supplying first, and in obtaining an eventual profit only later.</w:t>
      </w:r>
      <w:r w:rsidRPr="00BA1B8B">
        <w:rPr>
          <w:sz w:val="16"/>
        </w:rPr>
        <w:t xml:space="preserve"> The capitalist invests (he supplies goods </w:t>
      </w:r>
      <w:r w:rsidRPr="00BA1B8B">
        <w:rPr>
          <w:sz w:val="16"/>
          <w:szCs w:val="16"/>
        </w:rPr>
        <w:t>and services), but he is never sure of the return, of the recompense for his supply. This movement, says Gilder, is the same as in the potlatch. where the essence of the gift is not the absence of all expectation of a countergift but rather a lack of certainty concerning the return. "Like gifts, capitalist investments arc made without a predetermined return" (30). Thus capitalism would be in essence no less generous than ritual tribal exchange. Let us cite at length the passage where Gilder summarizes his argument. Contrary to the notions of Mauss and Levi-Strauss, the giving impulse in modern capitalism is no less prevalent and important—no less central to all creative and productive activity, no less crucial to the mutuality of culture and trust—than in a primitive tribe. The unending offering of entrepreneurs, investing jobs, accumulating inventories—all long before any return is received, all without any assurance that the enterprise will not fail—constitute a pattern of giving that dwarfs in extent and in essential generosity any primitive rite of exchange. Giving is the vital impulse and moral center of capitalism. [30] Despite the appearance of paradox, it is understandable why it is within a capitalism of consumption that Say's adage, which</w:t>
      </w:r>
      <w:r w:rsidRPr="00BA1B8B">
        <w:rPr>
          <w:sz w:val="16"/>
        </w:rPr>
        <w:t xml:space="preserve"> underlies Gilder's argument, becomes particularly apt. Supply precedes and creates demand: </w:t>
      </w:r>
      <w:r w:rsidRPr="00BA1B8B">
        <w:rPr>
          <w:rStyle w:val="StyleUnderline"/>
        </w:rPr>
        <w:t>this means that there is no prior</w:t>
      </w:r>
      <w:r w:rsidRPr="00BA1B8B">
        <w:rPr>
          <w:sz w:val="16"/>
        </w:rPr>
        <w:t xml:space="preserve"> definition of need, no natural and </w:t>
      </w:r>
      <w:r w:rsidRPr="00BA1B8B">
        <w:rPr>
          <w:rStyle w:val="StyleUnderline"/>
        </w:rPr>
        <w:t>pre-established demand founded on essential and rational exigencies that could be fixed in advance.</w:t>
      </w:r>
      <w:r w:rsidRPr="00BA1B8B">
        <w:rPr>
          <w:sz w:val="16"/>
        </w:rPr>
        <w:t xml:space="preserve"> Such is, according to Gilder, the heresy of the socialist economy: it begins with the postulate of a demand assigned a priori, corresponding to an identifiable essence of need and to which a corresponding production could adequately respond. But </w:t>
      </w:r>
      <w:r w:rsidRPr="00BA1B8B">
        <w:rPr>
          <w:rStyle w:val="StyleUnderline"/>
        </w:rPr>
        <w:t xml:space="preserve">the capitalist economy </w:t>
      </w:r>
      <w:r w:rsidRPr="00BA1B8B">
        <w:rPr>
          <w:rStyle w:val="Emphasis"/>
        </w:rPr>
        <w:t>is founded on a metaphysical uncertainty regarding the object of human desire</w:t>
      </w:r>
      <w:r w:rsidRPr="00BA1B8B">
        <w:rPr>
          <w:sz w:val="16"/>
        </w:rPr>
        <w:t xml:space="preserve">. It must create this desire through the invention of the new, the production of the unpredictable. It supplies in order to create desire, instead of satisfying a desire that would already be known by the person who experiences it. The preoccupation with demand leads to stagnation. </w:t>
      </w:r>
      <w:r w:rsidRPr="00BA1B8B">
        <w:rPr>
          <w:rStyle w:val="StyleUnderline"/>
        </w:rPr>
        <w:t>The preoccupation with supply</w:t>
      </w:r>
      <w:r w:rsidRPr="00BA1B8B">
        <w:rPr>
          <w:sz w:val="16"/>
        </w:rPr>
        <w:t xml:space="preserve">—in the gigantic potlatch of the capitalist store, </w:t>
      </w:r>
      <w:r w:rsidRPr="00BA1B8B">
        <w:rPr>
          <w:rStyle w:val="StyleUnderline"/>
        </w:rPr>
        <w:t xml:space="preserve">which </w:t>
      </w:r>
      <w:r w:rsidRPr="00BA1B8B">
        <w:rPr>
          <w:rStyle w:val="Emphasis"/>
        </w:rPr>
        <w:t>puts the unpredictable on display</w:t>
      </w:r>
      <w:r w:rsidRPr="00BA1B8B">
        <w:rPr>
          <w:rStyle w:val="StyleUnderline"/>
        </w:rPr>
        <w:t xml:space="preserve"> in order </w:t>
      </w:r>
      <w:r w:rsidRPr="00BA1B8B">
        <w:rPr>
          <w:rStyle w:val="Emphasis"/>
        </w:rPr>
        <w:t>to</w:t>
      </w:r>
      <w:r w:rsidRPr="00BA1B8B">
        <w:rPr>
          <w:rStyle w:val="StyleUnderline"/>
        </w:rPr>
        <w:t xml:space="preserve"> </w:t>
      </w:r>
      <w:r w:rsidRPr="00BA1B8B">
        <w:rPr>
          <w:rStyle w:val="Emphasis"/>
        </w:rPr>
        <w:t>seduce the</w:t>
      </w:r>
      <w:r w:rsidRPr="00BA1B8B">
        <w:rPr>
          <w:sz w:val="16"/>
        </w:rPr>
        <w:t xml:space="preserve"> potential </w:t>
      </w:r>
      <w:r w:rsidRPr="00BA1B8B">
        <w:rPr>
          <w:rStyle w:val="Emphasis"/>
        </w:rPr>
        <w:t>buyer</w:t>
      </w:r>
      <w:r w:rsidRPr="00BA1B8B">
        <w:rPr>
          <w:rStyle w:val="StyleUnderline"/>
        </w:rPr>
        <w:t xml:space="preserve"> </w:t>
      </w:r>
      <w:r w:rsidRPr="00BA1B8B">
        <w:rPr>
          <w:rStyle w:val="Emphasis"/>
        </w:rPr>
        <w:t>without</w:t>
      </w:r>
      <w:r w:rsidRPr="00BA1B8B">
        <w:rPr>
          <w:sz w:val="16"/>
        </w:rPr>
        <w:t xml:space="preserve"> coercion or </w:t>
      </w:r>
      <w:r w:rsidRPr="00BA1B8B">
        <w:rPr>
          <w:rStyle w:val="Emphasis"/>
        </w:rPr>
        <w:t>certainty</w:t>
      </w:r>
      <w:r w:rsidRPr="00BA1B8B">
        <w:rPr>
          <w:rStyle w:val="StyleUnderline"/>
        </w:rPr>
        <w:t>—is the "genius of capitalism</w:t>
      </w:r>
      <w:r w:rsidRPr="00BA1B8B">
        <w:rPr>
          <w:sz w:val="16"/>
        </w:rPr>
        <w:t xml:space="preserve">" (34), its frenetic pursuit of the new. </w:t>
      </w:r>
      <w:r w:rsidRPr="00BA1B8B">
        <w:rPr>
          <w:sz w:val="16"/>
          <w:szCs w:val="16"/>
        </w:rPr>
        <w:t>Thus there is no equivalence in fact between supply and demand, contrary to what Walras's curves of general equilibrium, for example, might lead us to believe. The mathematical theory of value, which locates the determination of prices at the intersection of the curves of supply and demand, is a false abstraction, a deceptive "reification" (45). Demand registers only the simple reaction of consumers to a supply that corresponds to efforts and "sacrifices," a veritable gift, which is not accounted for by this quantitative equivalence. It is remarkable that Gilder, starting from this conception of capitalism as potlatch (loss being measured by the frightening sums and energies invested "for nothing" in a society where thousands of businesses are created and disappear each week), arrives at an irrationalist legitimation of the capitalist universe that stands in sharp contrast to the Weberian theme of the genesis of modem</w:t>
      </w:r>
      <w:r w:rsidRPr="00BA1B8B">
        <w:rPr>
          <w:sz w:val="16"/>
        </w:rPr>
        <w:t xml:space="preserve"> rationality. It must be emphasized that for Gilder it is </w:t>
      </w:r>
      <w:r w:rsidRPr="00BA1B8B">
        <w:rPr>
          <w:rStyle w:val="StyleUnderline"/>
        </w:rPr>
        <w:t xml:space="preserve">because capitalism is </w:t>
      </w:r>
      <w:r w:rsidRPr="00BA1B8B">
        <w:rPr>
          <w:rStyle w:val="Emphasis"/>
        </w:rPr>
        <w:t>irrational</w:t>
      </w:r>
      <w:r w:rsidRPr="00BA1B8B">
        <w:rPr>
          <w:rStyle w:val="StyleUnderline"/>
        </w:rPr>
        <w:t xml:space="preserve"> (</w:t>
      </w:r>
      <w:r w:rsidRPr="00BA1B8B">
        <w:rPr>
          <w:rStyle w:val="Emphasis"/>
        </w:rPr>
        <w:t>always suspended in uncertainty</w:t>
      </w:r>
      <w:r w:rsidRPr="00BA1B8B">
        <w:rPr>
          <w:rStyle w:val="StyleUnderline"/>
        </w:rPr>
        <w:t xml:space="preserve">, the </w:t>
      </w:r>
      <w:r w:rsidRPr="00BA1B8B">
        <w:rPr>
          <w:rStyle w:val="Emphasis"/>
        </w:rPr>
        <w:t>uncalculable</w:t>
      </w:r>
      <w:r w:rsidRPr="00BA1B8B">
        <w:rPr>
          <w:rStyle w:val="StyleUnderline"/>
        </w:rPr>
        <w:t xml:space="preserve">, the </w:t>
      </w:r>
      <w:r w:rsidRPr="00BA1B8B">
        <w:rPr>
          <w:rStyle w:val="Emphasis"/>
        </w:rPr>
        <w:t>indeterminate</w:t>
      </w:r>
      <w:r w:rsidRPr="00BA1B8B">
        <w:rPr>
          <w:sz w:val="16"/>
        </w:rPr>
        <w:t>) t</w:t>
      </w:r>
      <w:r w:rsidRPr="00BA1B8B">
        <w:rPr>
          <w:rStyle w:val="StyleUnderline"/>
          <w:sz w:val="16"/>
        </w:rPr>
        <w:t xml:space="preserve">hat </w:t>
      </w:r>
      <w:r w:rsidRPr="00BA1B8B">
        <w:rPr>
          <w:rStyle w:val="StyleUnderline"/>
        </w:rPr>
        <w:t>it is superior to all other forms of society</w:t>
      </w:r>
      <w:r w:rsidRPr="00BA1B8B">
        <w:rPr>
          <w:rStyle w:val="StyleUnderline"/>
          <w:sz w:val="16"/>
        </w:rPr>
        <w:t xml:space="preserve">. Criticizing "the secular rationalist mentality" (310), he praises the spirit open to the paradoxes of chance and gambling. For in the end, having taken into account the unmasterable nature of the multiple factors that enter into the success of a business (not the least of which is the unpredictable desire of the client), </w:t>
      </w:r>
      <w:r w:rsidRPr="00BA1B8B">
        <w:rPr>
          <w:rStyle w:val="Emphasis"/>
        </w:rPr>
        <w:t>profit resides in chance</w:t>
      </w:r>
      <w:r w:rsidRPr="00BA1B8B">
        <w:rPr>
          <w:rStyle w:val="StyleUnderline"/>
          <w:sz w:val="16"/>
        </w:rPr>
        <w:t xml:space="preserve">. Understood in this way, </w:t>
      </w:r>
      <w:r w:rsidRPr="00BA1B8B">
        <w:rPr>
          <w:rStyle w:val="StyleUnderline"/>
        </w:rPr>
        <w:t xml:space="preserve">the spirit of capitalism thus </w:t>
      </w:r>
      <w:r w:rsidRPr="00BA1B8B">
        <w:rPr>
          <w:rStyle w:val="Emphasis"/>
        </w:rPr>
        <w:t>participates in the fundamental mystery of any human situation</w:t>
      </w:r>
      <w:r w:rsidRPr="00BA1B8B">
        <w:rPr>
          <w:rStyle w:val="StyleUnderline"/>
        </w:rPr>
        <w:t xml:space="preserve">: its opening onto the </w:t>
      </w:r>
      <w:r w:rsidRPr="00BA1B8B">
        <w:rPr>
          <w:rStyle w:val="Emphasis"/>
        </w:rPr>
        <w:t>unpredictable and the undecidable</w:t>
      </w:r>
      <w:r w:rsidRPr="00BA1B8B">
        <w:rPr>
          <w:rStyle w:val="StyleUnderline"/>
          <w:sz w:val="16"/>
        </w:rPr>
        <w:t xml:space="preserve">. "Even the most primitive societies invent forms of gambling (dice in many places precede the wheel)" (296). </w:t>
      </w:r>
      <w:r w:rsidRPr="00BA1B8B">
        <w:rPr>
          <w:rStyle w:val="Emphasis"/>
        </w:rPr>
        <w:t>The ultimate metaphysics of capitalism is the theology of chance</w:t>
      </w:r>
      <w:r w:rsidRPr="00BA1B8B">
        <w:rPr>
          <w:rStyle w:val="StyleUnderline"/>
          <w:sz w:val="16"/>
        </w:rPr>
        <w:t xml:space="preserve">—our only access to the future and to providence (299). It is only in this way that the opening is preserved. "Because no one knows which venture will succeed, which number will win the lottery, </w:t>
      </w:r>
      <w:r w:rsidRPr="00BA1B8B">
        <w:rPr>
          <w:rStyle w:val="StyleUnderline"/>
        </w:rPr>
        <w:t>a society ruled by risk and freedom rather than by rational calculus</w:t>
      </w:r>
      <w:r w:rsidRPr="00BA1B8B">
        <w:rPr>
          <w:rStyle w:val="StyleUnderline"/>
          <w:sz w:val="16"/>
        </w:rPr>
        <w:t xml:space="preserve">, a society open to the future rather than planning it, can call forth </w:t>
      </w:r>
      <w:r w:rsidRPr="00BA1B8B">
        <w:rPr>
          <w:rStyle w:val="StyleUnderline"/>
          <w:sz w:val="16"/>
          <w:szCs w:val="16"/>
        </w:rPr>
        <w:t xml:space="preserve">an endless stream of invention, enterprise, and art" (296). </w:t>
      </w:r>
      <w:r w:rsidRPr="00BA1B8B">
        <w:rPr>
          <w:sz w:val="16"/>
          <w:szCs w:val="16"/>
        </w:rPr>
        <w:t>This sustained praise of the irrationality of capitalism strikes me as thoroughly remarkable. Is it not rhetorically satisfying that at the conclusion of a work on wealth and poverty the term "fortune" regains its most proper meaning: Fortuna, the Roman divinity of chance—a term which had acquired by metonymy the more restricted meaning of wealth? While a certain philosophical left, since Lukacs, Horkheimer or Adorno, and in the wake of Weber—or a certain philosophical right with Heidegger—is bent on denouncing calculating reason as a dominant and alienating form of thought, inherent to capitalism (whose market, exchange side obscures its entrepreneurial side), a displacement is occurring (which is not entirely new since "capitalist anarchy" was denounced</w:t>
      </w:r>
      <w:r w:rsidRPr="00BA1B8B">
        <w:rPr>
          <w:sz w:val="16"/>
        </w:rPr>
        <w:t xml:space="preserve"> a long time ago) of which Gilder's book is a frank and unnuanced expression. </w:t>
      </w:r>
      <w:r w:rsidRPr="00BA1B8B">
        <w:rPr>
          <w:rStyle w:val="StyleUnderline"/>
        </w:rPr>
        <w:t>Capitalism is</w:t>
      </w:r>
      <w:r w:rsidRPr="00BA1B8B">
        <w:rPr>
          <w:sz w:val="16"/>
        </w:rPr>
        <w:t xml:space="preserve"> irrational (in the last analysis it can rely only on a theology of chance—ultimately opening to the divine, to creativity and to the future) and this is why it is </w:t>
      </w:r>
      <w:r w:rsidRPr="00BA1B8B">
        <w:rPr>
          <w:rStyle w:val="StyleUnderline"/>
        </w:rPr>
        <w:t>superior to all rationalist</w:t>
      </w:r>
      <w:r w:rsidRPr="00BA1B8B">
        <w:rPr>
          <w:sz w:val="16"/>
        </w:rPr>
        <w:t xml:space="preserve"> (hence socialist) </w:t>
      </w:r>
      <w:r w:rsidRPr="00BA1B8B">
        <w:rPr>
          <w:rStyle w:val="StyleUnderline"/>
        </w:rPr>
        <w:t>pretentions to master the process of production and consumption, and consequently to prejudge human desire,</w:t>
      </w:r>
      <w:r w:rsidRPr="00BA1B8B">
        <w:rPr>
          <w:sz w:val="16"/>
        </w:rPr>
        <w:t xml:space="preserve"> to mortgage seduction. Is this not in 1981 the formulation of the postmodern legitimation of capitalism! </w:t>
      </w:r>
      <w:r w:rsidRPr="00BA1B8B">
        <w:rPr>
          <w:rStyle w:val="StyleUnderline"/>
        </w:rPr>
        <w:t xml:space="preserve">Irrationality is </w:t>
      </w:r>
      <w:r w:rsidRPr="00BA1B8B">
        <w:rPr>
          <w:rStyle w:val="Emphasis"/>
        </w:rPr>
        <w:t>no longer a denunciation but a justification</w:t>
      </w:r>
      <w:r w:rsidRPr="00BA1B8B">
        <w:rPr>
          <w:sz w:val="16"/>
        </w:rPr>
        <w:t>, a defense.</w:t>
      </w:r>
    </w:p>
    <w:p w:rsidR="00C46518" w:rsidRPr="00BA1B8B" w:rsidRDefault="00C46518" w:rsidP="00C46518">
      <w:pPr>
        <w:pStyle w:val="Heading4"/>
      </w:pPr>
      <w:r w:rsidRPr="00BA1B8B">
        <w:t xml:space="preserve">Affirming sovereignty for its own sake is useless---political projects allow for self-affirmation and transformation </w:t>
      </w:r>
    </w:p>
    <w:p w:rsidR="00C46518" w:rsidRPr="00BA1B8B" w:rsidRDefault="00C46518" w:rsidP="00C46518">
      <w:r w:rsidRPr="00BA1B8B">
        <w:rPr>
          <w:rStyle w:val="Style13ptBold"/>
        </w:rPr>
        <w:t>Hollywood 10</w:t>
      </w:r>
      <w:r w:rsidRPr="00BA1B8B">
        <w:t xml:space="preserve"> [Amy, prof at Harvard’s Divinity School, Sensible Ecstasy: Mysticism, Sexual Difference, and the Demands of History, 30-1]</w:t>
      </w:r>
    </w:p>
    <w:p w:rsidR="00C46518" w:rsidRPr="00BA1B8B" w:rsidRDefault="00C46518" w:rsidP="00C46518"/>
    <w:p w:rsidR="00C46518" w:rsidRPr="00BA1B8B" w:rsidRDefault="00C46518" w:rsidP="00C46518">
      <w:pPr>
        <w:rPr>
          <w:sz w:val="16"/>
        </w:rPr>
      </w:pPr>
      <w:r w:rsidRPr="00BA1B8B">
        <w:rPr>
          <w:sz w:val="16"/>
        </w:rPr>
        <w:t xml:space="preserve">From Sartre’s perspective, </w:t>
      </w:r>
      <w:r w:rsidRPr="00BA1B8B">
        <w:rPr>
          <w:rStyle w:val="TitleChar"/>
        </w:rPr>
        <w:t>Bataille’s desire to be all is itself a form of totalitarian thinking</w:t>
      </w:r>
      <w:r w:rsidRPr="00BA1B8B">
        <w:rPr>
          <w:sz w:val="16"/>
        </w:rPr>
        <w:t xml:space="preserve">. According to Sartre, then, Bataille’s methodological confusions are intimately related to his “bad faith” concerning God, salvation, and mysticism, for his desire to stand outside the human condition and history is reflected in his claim to scientific objectivity. “M. Bataille vainly attempts to integrate himself into the machinery that he has set up [montée]: he remains outside, with Durkheim, with Hegel, with God the Father” (NM 166). By claiming scientific objectivity, Sartre argues, Bataille allies himself with the absolute and thereby attempts to escape the very human condition he describes; </w:t>
      </w:r>
      <w:r w:rsidRPr="00BA1B8B">
        <w:rPr>
          <w:rStyle w:val="TitleChar"/>
        </w:rPr>
        <w:t xml:space="preserve">he wants to escape history, engagement with history, and hence politics. </w:t>
      </w:r>
      <w:r w:rsidRPr="00BA1B8B">
        <w:rPr>
          <w:sz w:val="16"/>
        </w:rPr>
        <w:t xml:space="preserve">Sartre’s and Bataille’s opposing attitudes toward human projects are crucial here. </w:t>
      </w:r>
      <w:r w:rsidRPr="00BA1B8B">
        <w:rPr>
          <w:rStyle w:val="TitleChar"/>
        </w:rPr>
        <w:t xml:space="preserve">Sartre insists that </w:t>
      </w:r>
      <w:r w:rsidRPr="00BA1B8B">
        <w:rPr>
          <w:rStyle w:val="Emphasis"/>
        </w:rPr>
        <w:t>to be human is to engage in projects</w:t>
      </w:r>
      <w:r w:rsidRPr="00BA1B8B">
        <w:rPr>
          <w:sz w:val="16"/>
        </w:rPr>
        <w:t xml:space="preserve">; </w:t>
      </w:r>
      <w:r w:rsidRPr="00BA1B8B">
        <w:rPr>
          <w:rStyle w:val="TitleChar"/>
        </w:rPr>
        <w:t>Bataille</w:t>
      </w:r>
      <w:r w:rsidRPr="00BA1B8B">
        <w:rPr>
          <w:sz w:val="16"/>
        </w:rPr>
        <w:t xml:space="preserve"> argues that inner experience is the opposite of project; thus he </w:t>
      </w:r>
      <w:r w:rsidRPr="00BA1B8B">
        <w:rPr>
          <w:rStyle w:val="StyleUnderline"/>
        </w:rPr>
        <w:t>generates endlessly</w:t>
      </w:r>
      <w:r w:rsidRPr="00BA1B8B">
        <w:rPr>
          <w:sz w:val="16"/>
        </w:rPr>
        <w:t xml:space="preserve"> </w:t>
      </w:r>
      <w:r w:rsidRPr="00BA1B8B">
        <w:rPr>
          <w:rStyle w:val="TitleChar"/>
        </w:rPr>
        <w:t>recursive negations</w:t>
      </w:r>
      <w:r w:rsidRPr="00BA1B8B">
        <w:rPr>
          <w:sz w:val="16"/>
        </w:rPr>
        <w:t xml:space="preserve"> of his own attempt to provide a method for attaining inner experience. As Jean-François Louette argues, </w:t>
      </w:r>
      <w:r w:rsidRPr="00BA1B8B">
        <w:rPr>
          <w:rStyle w:val="StyleUnderline"/>
        </w:rPr>
        <w:t>for Sartre</w:t>
      </w:r>
      <w:r w:rsidRPr="00BA1B8B">
        <w:rPr>
          <w:sz w:val="16"/>
        </w:rPr>
        <w:t xml:space="preserve"> </w:t>
      </w:r>
      <w:r w:rsidRPr="00BA1B8B">
        <w:rPr>
          <w:rStyle w:val="TitleChar"/>
        </w:rPr>
        <w:t>a project unifies the course of time and gives it the form of an intention that wants to inscribe itself in the course of things</w:t>
      </w:r>
      <w:r w:rsidRPr="00BA1B8B">
        <w:rPr>
          <w:sz w:val="16"/>
        </w:rPr>
        <w:t xml:space="preserve">. Sartre, in maintaining against Bataille the notion of project, defends at the same time his ontology of time and the condition for the possibility of politics. This is defined at the same time as </w:t>
      </w:r>
      <w:r w:rsidRPr="00BA1B8B">
        <w:rPr>
          <w:rStyle w:val="Emphasis"/>
        </w:rPr>
        <w:t>putting the self into play</w:t>
      </w:r>
      <w:r w:rsidRPr="00BA1B8B">
        <w:rPr>
          <w:sz w:val="16"/>
        </w:rPr>
        <w:t xml:space="preserve"> without hope of winning everything . . . ; and as a nonecstatic, because not instantaneous, temporality, one which </w:t>
      </w:r>
      <w:r w:rsidRPr="00BA1B8B">
        <w:rPr>
          <w:rStyle w:val="Emphasis"/>
        </w:rPr>
        <w:t>forms</w:t>
      </w:r>
      <w:r w:rsidRPr="00BA1B8B">
        <w:rPr>
          <w:sz w:val="16"/>
        </w:rPr>
        <w:t xml:space="preserve"> 31 “the framework of </w:t>
      </w:r>
      <w:r w:rsidRPr="00BA1B8B">
        <w:rPr>
          <w:rStyle w:val="Emphasis"/>
        </w:rPr>
        <w:t>new enterprises</w:t>
      </w:r>
      <w:r w:rsidRPr="00BA1B8B">
        <w:rPr>
          <w:sz w:val="16"/>
        </w:rPr>
        <w:t>” for “</w:t>
      </w:r>
      <w:r w:rsidRPr="00BA1B8B">
        <w:rPr>
          <w:rStyle w:val="StyleUnderline"/>
        </w:rPr>
        <w:t xml:space="preserve">a new humanity </w:t>
      </w:r>
      <w:r w:rsidRPr="00BA1B8B">
        <w:rPr>
          <w:rStyle w:val="Emphasis"/>
        </w:rPr>
        <w:t>who will surpass itself</w:t>
      </w:r>
      <w:r w:rsidRPr="00BA1B8B">
        <w:rPr>
          <w:rStyle w:val="StyleUnderline"/>
        </w:rPr>
        <w:t xml:space="preserve"> toward new ends.</w:t>
      </w:r>
      <w:r w:rsidRPr="00BA1B8B">
        <w:rPr>
          <w:sz w:val="16"/>
        </w:rPr>
        <w:t xml:space="preserve">” 8 Louette here cites Sartre’s closing injunction to Bataille. </w:t>
      </w:r>
      <w:r w:rsidRPr="00BA1B8B">
        <w:rPr>
          <w:rStyle w:val="TitleChar"/>
        </w:rPr>
        <w:t xml:space="preserve">For Sartre, </w:t>
      </w:r>
      <w:r w:rsidRPr="00BA1B8B">
        <w:rPr>
          <w:rStyle w:val="Emphasis"/>
          <w:bdr w:val="single" w:sz="4" w:space="0" w:color="auto"/>
        </w:rPr>
        <w:t>if inner experience does not give rise to new enterprises it is worth nothing more than “the pleasure of drinking a glass of alcohol</w:t>
      </w:r>
      <w:r w:rsidRPr="00BA1B8B">
        <w:rPr>
          <w:sz w:val="16"/>
        </w:rPr>
        <w:t xml:space="preserve"> or of warming oneself in the sun at the beach” (NM 187). </w:t>
      </w:r>
      <w:r w:rsidRPr="00BA1B8B">
        <w:rPr>
          <w:rStyle w:val="TitleChar"/>
        </w:rPr>
        <w:t>Such experiences are</w:t>
      </w:r>
      <w:r w:rsidRPr="00BA1B8B">
        <w:rPr>
          <w:sz w:val="16"/>
        </w:rPr>
        <w:t>, for Sartre, “</w:t>
      </w:r>
      <w:r w:rsidRPr="00BA1B8B">
        <w:rPr>
          <w:rStyle w:val="TitleChar"/>
        </w:rPr>
        <w:t>useless</w:t>
      </w:r>
      <w:r w:rsidRPr="00BA1B8B">
        <w:rPr>
          <w:sz w:val="16"/>
        </w:rPr>
        <w:t xml:space="preserve">.” Finally, Sartre accuses Bataille of claiming to wish to communicate while writing with a contempt for his audience that blocks communication. Sartre outlines Bataille’s constant queries about how silence and interior experience can be communicated and suggests that Bataille, who was for a brief period a devout Christian, remains a crypto-Christian despite his overt atheism. 9 </w:t>
      </w:r>
      <w:r w:rsidRPr="00BA1B8B">
        <w:rPr>
          <w:rStyle w:val="TitleChar"/>
        </w:rPr>
        <w:t xml:space="preserve">Bataille writes </w:t>
      </w:r>
      <w:r w:rsidRPr="00BA1B8B">
        <w:rPr>
          <w:rStyle w:val="StyleUnderline"/>
        </w:rPr>
        <w:t>only for</w:t>
      </w:r>
      <w:r w:rsidRPr="00BA1B8B">
        <w:rPr>
          <w:sz w:val="16"/>
        </w:rPr>
        <w:t xml:space="preserve"> the “apprentice mystic”; but even such “</w:t>
      </w:r>
      <w:r w:rsidRPr="00BA1B8B">
        <w:rPr>
          <w:rStyle w:val="TitleChar"/>
        </w:rPr>
        <w:t>preaching to the converted</w:t>
      </w:r>
      <w:r w:rsidRPr="00BA1B8B">
        <w:rPr>
          <w:sz w:val="16"/>
        </w:rPr>
        <w:t xml:space="preserve">” causes him distress (NM 151– 52). </w:t>
      </w:r>
      <w:r w:rsidRPr="00BA1B8B">
        <w:rPr>
          <w:rStyle w:val="TitleChar"/>
        </w:rPr>
        <w:t xml:space="preserve">Ultimately, </w:t>
      </w:r>
      <w:r w:rsidRPr="00BA1B8B">
        <w:rPr>
          <w:rStyle w:val="Emphasis"/>
        </w:rPr>
        <w:t>like the evangelist possessed of a truth that he is required to share, “the communication that he wants to establish is without reciprocity.</w:t>
      </w:r>
      <w:r w:rsidRPr="00BA1B8B">
        <w:rPr>
          <w:sz w:val="16"/>
        </w:rPr>
        <w:t xml:space="preserve"> </w:t>
      </w:r>
      <w:r w:rsidRPr="00BA1B8B">
        <w:rPr>
          <w:rStyle w:val="Emphasis"/>
        </w:rPr>
        <w:t>He is in the heights, we are down below. He delivers us a message: he receives it who can.</w:t>
      </w:r>
      <w:r w:rsidRPr="00BA1B8B">
        <w:rPr>
          <w:sz w:val="16"/>
        </w:rPr>
        <w:t xml:space="preserve"> But that which adds to our trouble, is that the summit from which he speaks to us is at the same time the profound ‘abyss’ of abjection” (NM 152). Once again, we see the interrelation of Sartre’s three critiques, for </w:t>
      </w:r>
      <w:r w:rsidRPr="00BA1B8B">
        <w:rPr>
          <w:rStyle w:val="TitleChar"/>
        </w:rPr>
        <w:t xml:space="preserve">to stand on the heights bestowing a message on those below is to </w:t>
      </w:r>
      <w:r w:rsidRPr="00BA1B8B">
        <w:rPr>
          <w:rStyle w:val="Emphasis"/>
        </w:rPr>
        <w:t>stand outside the human condition</w:t>
      </w:r>
      <w:r w:rsidRPr="00BA1B8B">
        <w:rPr>
          <w:rStyle w:val="TitleChar"/>
        </w:rPr>
        <w:t xml:space="preserve"> with a truth one must convey to those still trapped within it.</w:t>
      </w:r>
      <w:r w:rsidRPr="00BA1B8B">
        <w:rPr>
          <w:sz w:val="16"/>
        </w:rPr>
        <w:t xml:space="preserve"> </w:t>
      </w:r>
      <w:r w:rsidRPr="00BA1B8B">
        <w:rPr>
          <w:rStyle w:val="TitleChar"/>
        </w:rPr>
        <w:t>The injunction to speak</w:t>
      </w:r>
      <w:r w:rsidRPr="00BA1B8B">
        <w:rPr>
          <w:sz w:val="16"/>
        </w:rPr>
        <w:t xml:space="preserve"> or to write </w:t>
      </w:r>
      <w:r w:rsidRPr="00BA1B8B">
        <w:rPr>
          <w:rStyle w:val="TitleChar"/>
        </w:rPr>
        <w:t>generates endless paradoxes</w:t>
      </w:r>
      <w:r w:rsidRPr="00BA1B8B">
        <w:rPr>
          <w:sz w:val="16"/>
        </w:rPr>
        <w:t xml:space="preserve">, according to Sartre, </w:t>
      </w:r>
      <w:r w:rsidRPr="00BA1B8B">
        <w:rPr>
          <w:rStyle w:val="TitleChar"/>
        </w:rPr>
        <w:t>for Bataille must move from a singular experience of eternity back into time</w:t>
      </w:r>
      <w:r w:rsidRPr="00BA1B8B">
        <w:rPr>
          <w:sz w:val="16"/>
        </w:rPr>
        <w:t xml:space="preserve"> in order </w:t>
      </w:r>
      <w:r w:rsidRPr="00BA1B8B">
        <w:rPr>
          <w:rStyle w:val="TitleChar"/>
        </w:rPr>
        <w:t>to speak to those still immersed</w:t>
      </w:r>
      <w:r w:rsidRPr="00BA1B8B">
        <w:rPr>
          <w:sz w:val="16"/>
        </w:rPr>
        <w:t xml:space="preserve"> </w:t>
      </w:r>
      <w:r w:rsidRPr="00BA1B8B">
        <w:rPr>
          <w:rStyle w:val="TitleChar"/>
        </w:rPr>
        <w:t>within history</w:t>
      </w:r>
      <w:r w:rsidRPr="00BA1B8B">
        <w:rPr>
          <w:sz w:val="16"/>
        </w:rPr>
        <w:t>. The paradoxes generated by the demand for speech give rise, Sartre suggests, to Bataille’s “hatred of discourse” and to the fragmentation and disdain of his writing.</w:t>
      </w:r>
    </w:p>
    <w:p w:rsidR="00C46518" w:rsidRPr="00BA1B8B" w:rsidRDefault="00C46518" w:rsidP="00C46518">
      <w:pPr>
        <w:pStyle w:val="Heading4"/>
      </w:pPr>
      <w:r w:rsidRPr="00BA1B8B">
        <w:t xml:space="preserve">The ontological basis of Capitalism is </w:t>
      </w:r>
      <w:r w:rsidRPr="00BA1B8B">
        <w:rPr>
          <w:rStyle w:val="StyleUnderline"/>
        </w:rPr>
        <w:t>not rational calculation</w:t>
      </w:r>
      <w:r w:rsidRPr="00BA1B8B">
        <w:t xml:space="preserve"> but </w:t>
      </w:r>
      <w:r w:rsidRPr="00BA1B8B">
        <w:rPr>
          <w:rStyle w:val="StyleUnderline"/>
        </w:rPr>
        <w:t>undecidable play</w:t>
      </w:r>
      <w:r w:rsidRPr="00BA1B8B">
        <w:t xml:space="preserve"> – it solves the </w:t>
      </w:r>
      <w:r w:rsidRPr="00BA1B8B">
        <w:rPr>
          <w:rStyle w:val="StyleUnderline"/>
        </w:rPr>
        <w:t>secular</w:t>
      </w:r>
      <w:r w:rsidRPr="00BA1B8B">
        <w:t xml:space="preserve"> </w:t>
      </w:r>
      <w:r w:rsidRPr="00BA1B8B">
        <w:rPr>
          <w:rStyle w:val="StyleUnderline"/>
        </w:rPr>
        <w:t>rationalism</w:t>
      </w:r>
      <w:r w:rsidRPr="00BA1B8B">
        <w:t xml:space="preserve"> of ‘enlightenment thinking’ &amp; liberalism AND proves Bataille’s critique is not responsive to the contemporary form of capital</w:t>
      </w:r>
    </w:p>
    <w:p w:rsidR="00C46518" w:rsidRPr="00BA1B8B" w:rsidRDefault="00C46518" w:rsidP="00C46518">
      <w:r w:rsidRPr="00BA1B8B">
        <w:rPr>
          <w:rStyle w:val="Style13ptBold"/>
        </w:rPr>
        <w:t>Goux 90</w:t>
      </w:r>
      <w:r w:rsidRPr="00BA1B8B">
        <w:t xml:space="preserve"> [Jean-Joseph, Laurence H. Favrot Professor Emeritus of French Studies @ Rice University, “General Economics and Postmodern Capitalism”, Goux, </w:t>
      </w:r>
      <w:r w:rsidRPr="00BA1B8B">
        <w:rPr>
          <w:i/>
        </w:rPr>
        <w:t>Yale French Studies</w:t>
      </w:r>
      <w:r w:rsidRPr="00BA1B8B">
        <w:t>, No. 78, On Bataille (1990), by Kathryn Ascheim and Rhonda Garelick, p. 206-224]</w:t>
      </w:r>
    </w:p>
    <w:p w:rsidR="00C46518" w:rsidRPr="00BA1B8B" w:rsidRDefault="00C46518" w:rsidP="00C46518"/>
    <w:p w:rsidR="00C46518" w:rsidRPr="00BA1B8B" w:rsidRDefault="00C46518" w:rsidP="00C46518">
      <w:pPr>
        <w:pStyle w:val="cardtext"/>
        <w:ind w:left="0"/>
        <w:rPr>
          <w:sz w:val="16"/>
        </w:rPr>
      </w:pPr>
      <w:r w:rsidRPr="00BA1B8B">
        <w:rPr>
          <w:sz w:val="16"/>
          <w:szCs w:val="16"/>
        </w:rPr>
        <w:t>Morover, Gilder's theology rediscovers more than one notion dear to Bataille: the critique of profane rationalism as well as the final appeal to chance, not as a simple, favorable coincidence, useful for its anecdotal value, but as an existential structure that reveals the most profound mystery of being. "Chance is the foundation of change and the vessel of the divine" (Gilder, 312). Or again: "The crux of change and creativity is chance" (Gilder, 308). Gilder draws on the work of Pierce, well-known as a pioneer in the founding of semiotics, and whose work anticipates certain aspects of deconstruction. In his posthumous volume Chance, Love and Logic, "Pierce has shown that chance not only is at the very center of human reality but also is the deepest source of reason and morality" (Gilder, 312). Here again Gilder's arguments which oppose the "closed system of secular rationality" to the "prodigality of chance/' strangely echo Bataille's notions even if the final argument is not the same.6 "The most dire and fatal hubris for any leader" writes Gilder, "is to cut off his people from providence, from the miraculous prodigality of chance by</w:t>
      </w:r>
      <w:r w:rsidRPr="00BA1B8B">
        <w:rPr>
          <w:sz w:val="16"/>
        </w:rPr>
        <w:t xml:space="preserve"> substituting a closed system of human planning" (Gilder, 313). </w:t>
      </w:r>
      <w:r w:rsidRPr="00BA1B8B">
        <w:rPr>
          <w:rStyle w:val="StyleUnderline"/>
        </w:rPr>
        <w:t>This is a</w:t>
      </w:r>
      <w:r w:rsidRPr="00BA1B8B">
        <w:rPr>
          <w:sz w:val="16"/>
        </w:rPr>
        <w:t xml:space="preserve"> remarkable </w:t>
      </w:r>
      <w:r w:rsidRPr="00BA1B8B">
        <w:rPr>
          <w:rStyle w:val="StyleUnderline"/>
        </w:rPr>
        <w:t>effort to give the</w:t>
      </w:r>
      <w:r w:rsidRPr="00BA1B8B">
        <w:rPr>
          <w:sz w:val="16"/>
        </w:rPr>
        <w:t xml:space="preserve"> risk and </w:t>
      </w:r>
      <w:r w:rsidRPr="00BA1B8B">
        <w:rPr>
          <w:rStyle w:val="Emphasis"/>
        </w:rPr>
        <w:t>chance of economic innovation an ontological dimension</w:t>
      </w:r>
      <w:r w:rsidRPr="00BA1B8B">
        <w:rPr>
          <w:rStyle w:val="StyleUnderline"/>
        </w:rPr>
        <w:t xml:space="preserve"> which </w:t>
      </w:r>
      <w:r w:rsidRPr="00BA1B8B">
        <w:rPr>
          <w:rStyle w:val="Emphasis"/>
        </w:rPr>
        <w:t>contradicts</w:t>
      </w:r>
      <w:r w:rsidRPr="00BA1B8B">
        <w:rPr>
          <w:rStyle w:val="StyleUnderline"/>
        </w:rPr>
        <w:t xml:space="preserve"> </w:t>
      </w:r>
      <w:r w:rsidRPr="00BA1B8B">
        <w:rPr>
          <w:rStyle w:val="Emphasis"/>
        </w:rPr>
        <w:t>rather than agrees with</w:t>
      </w:r>
      <w:r w:rsidRPr="00BA1B8B">
        <w:rPr>
          <w:rStyle w:val="StyleUnderline"/>
        </w:rPr>
        <w:t xml:space="preserve"> the</w:t>
      </w:r>
      <w:r w:rsidRPr="00BA1B8B">
        <w:rPr>
          <w:sz w:val="16"/>
        </w:rPr>
        <w:t xml:space="preserve"> great </w:t>
      </w:r>
      <w:r w:rsidRPr="00BA1B8B">
        <w:rPr>
          <w:rStyle w:val="Emphasis"/>
        </w:rPr>
        <w:t>narrative of the Enlightenment and its secular rationalism</w:t>
      </w:r>
      <w:r w:rsidRPr="00BA1B8B">
        <w:rPr>
          <w:rStyle w:val="StyleUnderline"/>
        </w:rPr>
        <w:t>.</w:t>
      </w:r>
      <w:r w:rsidRPr="00BA1B8B">
        <w:rPr>
          <w:rStyle w:val="StyleUnderline"/>
          <w:sz w:val="12"/>
        </w:rPr>
        <w:t xml:space="preserve"> </w:t>
      </w:r>
      <w:r w:rsidRPr="00BA1B8B">
        <w:rPr>
          <w:sz w:val="16"/>
        </w:rPr>
        <w:t xml:space="preserve">Gilder is admirable in saying openly, something which both clouds the classical Weberian vision of a capitalism of rationalist legitimation, and illuminates the historical bases of the postmodern rupture: "The tale of human life is less the pageant of unfolding rationality and purpose than the saga of desert wandering and brief bounty . .." (Gilder, 315). No, </w:t>
      </w:r>
      <w:r w:rsidRPr="00BA1B8B">
        <w:rPr>
          <w:rStyle w:val="StyleUnderline"/>
        </w:rPr>
        <w:t>capitalism is not rational calculation</w:t>
      </w:r>
      <w:r w:rsidRPr="00BA1B8B">
        <w:rPr>
          <w:sz w:val="16"/>
        </w:rPr>
        <w:t xml:space="preserve"> (individual or collective) </w:t>
      </w:r>
      <w:r w:rsidRPr="00BA1B8B">
        <w:rPr>
          <w:rStyle w:val="StyleUnderline"/>
        </w:rPr>
        <w:t>but</w:t>
      </w:r>
      <w:r w:rsidRPr="00BA1B8B">
        <w:rPr>
          <w:sz w:val="16"/>
        </w:rPr>
        <w:t xml:space="preserve"> indeterminable, </w:t>
      </w:r>
      <w:r w:rsidRPr="00BA1B8B">
        <w:rPr>
          <w:rStyle w:val="StyleUnderline"/>
        </w:rPr>
        <w:t>undecideable play, and therein lies its</w:t>
      </w:r>
      <w:r w:rsidRPr="00BA1B8B">
        <w:rPr>
          <w:sz w:val="16"/>
        </w:rPr>
        <w:t xml:space="preserve"> grandeur, its </w:t>
      </w:r>
      <w:r w:rsidRPr="00BA1B8B">
        <w:rPr>
          <w:rStyle w:val="StyleUnderline"/>
        </w:rPr>
        <w:t>profound ontological truth</w:t>
      </w:r>
      <w:r w:rsidRPr="00BA1B8B">
        <w:rPr>
          <w:sz w:val="16"/>
        </w:rPr>
        <w:t xml:space="preserve">, and its harmony with the mysterious origins of things. There could be no better formulation of what we have called a </w:t>
      </w:r>
      <w:r w:rsidRPr="00BA1B8B">
        <w:rPr>
          <w:sz w:val="16"/>
          <w:szCs w:val="16"/>
        </w:rPr>
        <w:t>"postmodern legitimation of capitalism" than these pages of Gilder. That capitalism legitimates itself today in a postmodern version, and could not do otherwise, not only profoundly illuminates its present nature, but also permits us apparently to decipher the sociohistorical meaning of postmodernism's philosophical (and aesthetic) manifestations. Postmodern thought is in accordance with this legitimation, without allowing us to prejudge the modalities of this agreement. This would justify certain suspicions of someone like Habermas (Introduction) but at the same time would invalidate them by virtue of their lack of adequate historicization, and their lack of a sufficiently articulated and profound evaluation of the necessities of this break between</w:t>
      </w:r>
      <w:r w:rsidRPr="00BA1B8B">
        <w:rPr>
          <w:sz w:val="16"/>
        </w:rPr>
        <w:t xml:space="preserve"> rationality and modernity. This is an essential point for not mistaking the era: </w:t>
      </w:r>
      <w:r w:rsidRPr="00BA1B8B">
        <w:rPr>
          <w:rStyle w:val="StyleUnderline"/>
        </w:rPr>
        <w:t>the Enlightenment is over</w:t>
      </w:r>
      <w:r w:rsidRPr="00BA1B8B">
        <w:rPr>
          <w:sz w:val="16"/>
        </w:rPr>
        <w:t>.</w:t>
      </w:r>
      <w:r w:rsidRPr="00BA1B8B">
        <w:rPr>
          <w:sz w:val="12"/>
        </w:rPr>
        <w:t xml:space="preserve"> </w:t>
      </w:r>
      <w:r w:rsidRPr="00BA1B8B">
        <w:rPr>
          <w:rStyle w:val="StyleUnderline"/>
        </w:rPr>
        <w:t>Therefore, one can now point to an "antibourgeois" defense of capitalism</w:t>
      </w:r>
      <w:r w:rsidRPr="00BA1B8B">
        <w:rPr>
          <w:sz w:val="16"/>
        </w:rPr>
        <w:t xml:space="preserve">, </w:t>
      </w:r>
      <w:r w:rsidRPr="00BA1B8B">
        <w:rPr>
          <w:rStyle w:val="StyleUnderline"/>
        </w:rPr>
        <w:t>an apposition</w:t>
      </w:r>
      <w:r w:rsidRPr="00BA1B8B">
        <w:rPr>
          <w:sz w:val="16"/>
        </w:rPr>
        <w:t xml:space="preserve"> of terms </w:t>
      </w:r>
      <w:r w:rsidRPr="00BA1B8B">
        <w:rPr>
          <w:rStyle w:val="StyleUnderline"/>
        </w:rPr>
        <w:t>which resonate</w:t>
      </w:r>
      <w:r w:rsidRPr="00BA1B8B">
        <w:rPr>
          <w:sz w:val="16"/>
        </w:rPr>
        <w:t xml:space="preserve"> disturbingly, </w:t>
      </w:r>
      <w:r w:rsidRPr="00BA1B8B">
        <w:rPr>
          <w:rStyle w:val="StyleUnderline"/>
        </w:rPr>
        <w:t>like an enigmatic oxymoron</w:t>
      </w:r>
      <w:r w:rsidRPr="00BA1B8B">
        <w:rPr>
          <w:sz w:val="16"/>
        </w:rPr>
        <w:t xml:space="preserve">. Everything happens as if the traditional values of the bourgeois ethos (sobriety, calculation, foresight, etc.) were no longer those values which corresponded to the demands of contemporary capitalism. And it is in this way that Gilder's legitimation (which lends almost a sense of tragic heroism, of sovereign play to the creation of businesses)7 can echo so surprisingly Bataille's critiques of the cramped, profane, narrowly utilitarian and calculating bourgeois mentality. </w:t>
      </w:r>
      <w:r w:rsidRPr="00BA1B8B">
        <w:rPr>
          <w:rStyle w:val="StyleUnderline"/>
        </w:rPr>
        <w:t>The entrepreneur can no longer count on petty calculation</w:t>
      </w:r>
      <w:r w:rsidRPr="00BA1B8B">
        <w:rPr>
          <w:sz w:val="16"/>
        </w:rPr>
        <w:t xml:space="preserve">, on the expected profit, </w:t>
      </w:r>
      <w:r w:rsidRPr="00BA1B8B">
        <w:rPr>
          <w:rStyle w:val="StyleUnderline"/>
        </w:rPr>
        <w:t xml:space="preserve">at a time when </w:t>
      </w:r>
      <w:r w:rsidRPr="00BA1B8B">
        <w:rPr>
          <w:rStyle w:val="Emphasis"/>
        </w:rPr>
        <w:t>supply must create demand</w:t>
      </w:r>
      <w:r w:rsidRPr="00BA1B8B">
        <w:rPr>
          <w:sz w:val="16"/>
        </w:rPr>
        <w:t xml:space="preserve"> (as in artistic activity </w:t>
      </w:r>
      <w:r w:rsidRPr="00BA1B8B">
        <w:rPr>
          <w:sz w:val="16"/>
          <w:szCs w:val="16"/>
        </w:rPr>
        <w:t>or any work of genius, stresses Gilder) and not merely satisfy it. An overturning of the founding values of political economy is occurring. The vision of Adam Smith himself is deceptive and dangerous: "In fact, a rational calculation of personal gain would impel an individual above all to avoid risk and seek security. In our world of fortuity, committed to a secular vision, the invisible hand of self-interest acclaimed by Adam Smith would lead to an ever-enlarging welfare state—to stasis and sterility. This is the</w:t>
      </w:r>
      <w:r w:rsidRPr="00BA1B8B">
        <w:rPr>
          <w:sz w:val="16"/>
        </w:rPr>
        <w:t xml:space="preserve"> root of our crisis and the crisis of classical economics today" (Gilder, 321}. </w:t>
      </w:r>
      <w:r w:rsidRPr="00BA1B8B">
        <w:rPr>
          <w:rStyle w:val="StyleUnderline"/>
        </w:rPr>
        <w:t>There is no longer</w:t>
      </w:r>
      <w:r w:rsidRPr="00BA1B8B">
        <w:rPr>
          <w:sz w:val="16"/>
        </w:rPr>
        <w:t xml:space="preserve">, therefore, </w:t>
      </w:r>
      <w:r w:rsidRPr="00BA1B8B">
        <w:rPr>
          <w:rStyle w:val="StyleUnderline"/>
        </w:rPr>
        <w:t>an "invisible hand</w:t>
      </w:r>
      <w:r w:rsidRPr="00BA1B8B">
        <w:rPr>
          <w:sz w:val="16"/>
        </w:rPr>
        <w:t>." The divinity of capitalism is no longer the social insurer that guarantees the bourgeois harmony of egotisms. The entire ruse of reasoning whose grandiose philosophical expression was furnished by Hegel, is, in fact, only the ruse of socialism—a "welfare state" of the end of history that stops chance's miraculous prodigality. The marriage of the Enlightenment and political economy is over. "</w:t>
      </w:r>
      <w:r w:rsidRPr="00BA1B8B">
        <w:rPr>
          <w:rStyle w:val="StyleUnderline"/>
        </w:rPr>
        <w:t>The future is forever incalculable</w:t>
      </w:r>
      <w:r w:rsidRPr="00BA1B8B">
        <w:rPr>
          <w:sz w:val="16"/>
        </w:rPr>
        <w:t>" (Gilder, 314).</w:t>
      </w:r>
      <w:r w:rsidRPr="00BA1B8B">
        <w:rPr>
          <w:sz w:val="12"/>
        </w:rPr>
        <w:t xml:space="preserve"> </w:t>
      </w:r>
      <w:r w:rsidRPr="00BA1B8B">
        <w:rPr>
          <w:sz w:val="16"/>
          <w:szCs w:val="16"/>
        </w:rPr>
        <w:t>Along with this "postbourgcois" capitalism that at once contradicts Bataille's sociological interpretation and confirms his ontological vision, explode the sociocultural contradictions of capitalism. Daniel Bell has convincingly shown that with the development of mass consumption and mass credit (which he situates in the 1930s} the puritan ideology of early capitalism entered into contradiction with an increasingly hedonist mode of consumption favored by capitalism. The entrepreneur's need to revive seduction, to respond to competition with promises of evermore complex pleasures, inscribes him in a consumerist ideology directly at odds with the "bourgeois" virtues of sobriety, thrift, and hard work that had assured the development of production. In this way, the strict moral confines necessary for production enter into contradiction with the ethical liberation (even moral license)</w:t>
      </w:r>
      <w:r w:rsidRPr="00BA1B8B">
        <w:rPr>
          <w:sz w:val="16"/>
        </w:rPr>
        <w:t xml:space="preserve"> necessary to consumption.** </w:t>
      </w:r>
      <w:r w:rsidRPr="00BA1B8B">
        <w:rPr>
          <w:rStyle w:val="StyleUnderline"/>
        </w:rPr>
        <w:t>Bataille does not seem to have foreseen this conflict born of abundance and the extraordinary sophistication of production</w:t>
      </w:r>
      <w:r w:rsidRPr="00BA1B8B">
        <w:rPr>
          <w:sz w:val="16"/>
        </w:rPr>
        <w:t xml:space="preserve">. The Weberian image of capitalism that he maintains, the slightly obsolete conviction that Franklin's precepts of economy and sobriety represent capitalism's morals in its pure state, seem to indicate that </w:t>
      </w:r>
      <w:r w:rsidRPr="00BA1B8B">
        <w:rPr>
          <w:rStyle w:val="StyleUnderline"/>
        </w:rPr>
        <w:t xml:space="preserve">Bataille </w:t>
      </w:r>
      <w:r w:rsidRPr="00BA1B8B">
        <w:rPr>
          <w:rStyle w:val="Emphasis"/>
        </w:rPr>
        <w:t>did not imagine the paradoxical situation of postindustrial capitalism</w:t>
      </w:r>
      <w:r w:rsidRPr="00BA1B8B">
        <w:rPr>
          <w:rStyle w:val="StyleUnderline"/>
        </w:rPr>
        <w:t xml:space="preserve"> where only the appeal to </w:t>
      </w:r>
      <w:r w:rsidRPr="00BA1B8B">
        <w:rPr>
          <w:rStyle w:val="Emphasis"/>
        </w:rPr>
        <w:t>compete infinitely in unproductive consumption</w:t>
      </w:r>
      <w:r w:rsidRPr="00BA1B8B">
        <w:rPr>
          <w:sz w:val="16"/>
        </w:rPr>
        <w:t xml:space="preserve"> (</w:t>
      </w:r>
      <w:r w:rsidRPr="00BA1B8B">
        <w:rPr>
          <w:rStyle w:val="StyleUnderline"/>
        </w:rPr>
        <w:t>through</w:t>
      </w:r>
      <w:r w:rsidRPr="00BA1B8B">
        <w:rPr>
          <w:sz w:val="16"/>
        </w:rPr>
        <w:t xml:space="preserve"> comfort, luxury, technical refinement, </w:t>
      </w:r>
      <w:r w:rsidRPr="00BA1B8B">
        <w:rPr>
          <w:rStyle w:val="StyleUnderline"/>
        </w:rPr>
        <w:t>the superfluous) allows for the development of production</w:t>
      </w:r>
      <w:r w:rsidRPr="00BA1B8B">
        <w:rPr>
          <w:sz w:val="16"/>
        </w:rPr>
        <w:t>.</w:t>
      </w:r>
    </w:p>
    <w:p w:rsidR="00C46518" w:rsidRPr="00BA1B8B" w:rsidRDefault="00C46518" w:rsidP="00C46518">
      <w:pPr>
        <w:pStyle w:val="Heading4"/>
      </w:pPr>
      <w:r w:rsidRPr="00BA1B8B">
        <w:t xml:space="preserve">Pure immersion in the present without a forward political focus causes fascism </w:t>
      </w:r>
    </w:p>
    <w:p w:rsidR="00C46518" w:rsidRPr="00BA1B8B" w:rsidRDefault="00C46518" w:rsidP="00C46518">
      <w:r w:rsidRPr="00BA1B8B">
        <w:rPr>
          <w:rStyle w:val="Style13ptBold"/>
        </w:rPr>
        <w:t>Hollywood 10</w:t>
      </w:r>
      <w:r w:rsidRPr="00BA1B8B">
        <w:t xml:space="preserve"> [Amy, prof at Harvard’s Divinity School, Sensible Ecstasy: Mysticism, Sexual Difference, and the Demands of History, 30-1]</w:t>
      </w:r>
    </w:p>
    <w:p w:rsidR="00C46518" w:rsidRPr="00BA1B8B" w:rsidRDefault="00C46518" w:rsidP="00C46518"/>
    <w:p w:rsidR="00C46518" w:rsidRPr="00CF4893" w:rsidRDefault="00C46518" w:rsidP="00C46518">
      <w:pPr>
        <w:rPr>
          <w:rStyle w:val="Emphasis"/>
        </w:rPr>
      </w:pPr>
      <w:r w:rsidRPr="00BA1B8B">
        <w:rPr>
          <w:sz w:val="16"/>
        </w:rPr>
        <w:t xml:space="preserve">These comments on the “martyr-essay” and the vitality of its language once again evoke Bataille’s account of the festival as a frenzy of affect through which “conviction” is generated. </w:t>
      </w:r>
      <w:r w:rsidRPr="00BA1B8B">
        <w:rPr>
          <w:rStyle w:val="TitleChar"/>
        </w:rPr>
        <w:t>In praising</w:t>
      </w:r>
      <w:r w:rsidRPr="00BA1B8B">
        <w:rPr>
          <w:sz w:val="16"/>
        </w:rPr>
        <w:t xml:space="preserve"> the power of </w:t>
      </w:r>
      <w:r w:rsidRPr="00BA1B8B">
        <w:rPr>
          <w:rStyle w:val="TitleChar"/>
        </w:rPr>
        <w:t>Bataille’s language</w:t>
      </w:r>
      <w:r w:rsidRPr="00BA1B8B">
        <w:rPr>
          <w:sz w:val="16"/>
        </w:rPr>
        <w:t xml:space="preserve">, moreover, </w:t>
      </w:r>
      <w:r w:rsidRPr="00BA1B8B">
        <w:rPr>
          <w:rStyle w:val="TitleChar"/>
        </w:rPr>
        <w:t>Sartre seems to embrace affect as</w:t>
      </w:r>
      <w:r w:rsidRPr="00BA1B8B">
        <w:rPr>
          <w:sz w:val="16"/>
        </w:rPr>
        <w:t xml:space="preserve"> </w:t>
      </w:r>
      <w:r w:rsidRPr="00BA1B8B">
        <w:rPr>
          <w:rStyle w:val="TitleChar"/>
        </w:rPr>
        <w:t>the site of contemporaneity</w:t>
      </w:r>
      <w:r w:rsidRPr="00BA1B8B">
        <w:rPr>
          <w:sz w:val="16"/>
        </w:rPr>
        <w:t xml:space="preserve">. Sartre’s comments clarify the crucial difference between Beauvoir and Bataille on the festival, for whereas Beauvoir, in her initial account of the wartime fetes, argues that the festival makes the future present, Sartre rightly suggests that for Bataille one speaks through emotion directly to the present moment. </w:t>
      </w:r>
      <w:r w:rsidRPr="00BA1B8B">
        <w:rPr>
          <w:rStyle w:val="TitleChar"/>
        </w:rPr>
        <w:t>The problem with Bataille</w:t>
      </w:r>
      <w:r w:rsidRPr="00BA1B8B">
        <w:rPr>
          <w:sz w:val="16"/>
        </w:rPr>
        <w:t xml:space="preserve">, Sartre argues, </w:t>
      </w:r>
      <w:r w:rsidRPr="00BA1B8B">
        <w:rPr>
          <w:rStyle w:val="TitleChar"/>
        </w:rPr>
        <w:t xml:space="preserve">is that he tries to bring this emotion-laden language together with rational, </w:t>
      </w:r>
      <w:r w:rsidRPr="00BA1B8B">
        <w:rPr>
          <w:sz w:val="16"/>
        </w:rPr>
        <w:t xml:space="preserve">scientific forms of </w:t>
      </w:r>
      <w:r w:rsidRPr="00BA1B8B">
        <w:rPr>
          <w:rStyle w:val="TitleChar"/>
        </w:rPr>
        <w:t>discourse</w:t>
      </w:r>
      <w:r w:rsidRPr="00BA1B8B">
        <w:rPr>
          <w:sz w:val="16"/>
        </w:rPr>
        <w:t xml:space="preserve">; in other words, </w:t>
      </w:r>
      <w:r w:rsidRPr="00BA1B8B">
        <w:rPr>
          <w:rStyle w:val="TitleChar"/>
        </w:rPr>
        <w:t>Bataille attempts to universalize the particular</w:t>
      </w:r>
      <w:r w:rsidRPr="00BA1B8B">
        <w:rPr>
          <w:sz w:val="16"/>
        </w:rPr>
        <w:t xml:space="preserve"> </w:t>
      </w:r>
      <w:r w:rsidRPr="00BA1B8B">
        <w:rPr>
          <w:rStyle w:val="TitleChar"/>
        </w:rPr>
        <w:t>and to make the subjective objective</w:t>
      </w:r>
      <w:r w:rsidRPr="00BA1B8B">
        <w:rPr>
          <w:sz w:val="16"/>
        </w:rPr>
        <w:t xml:space="preserve">. </w:t>
      </w:r>
      <w:r w:rsidRPr="00BA1B8B">
        <w:rPr>
          <w:rStyle w:val="Emphasis"/>
        </w:rPr>
        <w:t>In choosing history against metaphysics</w:t>
      </w:r>
      <w:r w:rsidRPr="00BA1B8B">
        <w:rPr>
          <w:sz w:val="16"/>
        </w:rPr>
        <w:t xml:space="preserve"> (NM 149), Sartre suggests, </w:t>
      </w:r>
      <w:r w:rsidRPr="00BA1B8B">
        <w:rPr>
          <w:rStyle w:val="Emphasis"/>
        </w:rPr>
        <w:t>Bataille must eschew any claim to</w:t>
      </w:r>
      <w:r w:rsidRPr="00BA1B8B">
        <w:rPr>
          <w:sz w:val="16"/>
        </w:rPr>
        <w:t xml:space="preserve"> universality and </w:t>
      </w:r>
      <w:r w:rsidRPr="00BA1B8B">
        <w:rPr>
          <w:rStyle w:val="Emphasis"/>
        </w:rPr>
        <w:t>objectivity</w:t>
      </w:r>
      <w:r w:rsidRPr="00BA1B8B">
        <w:rPr>
          <w:sz w:val="16"/>
        </w:rPr>
        <w:t xml:space="preserve">. </w:t>
      </w:r>
      <w:r w:rsidRPr="00BA1B8B">
        <w:rPr>
          <w:rStyle w:val="TitleChar"/>
        </w:rPr>
        <w:t>The subjective language of</w:t>
      </w:r>
      <w:r w:rsidRPr="00BA1B8B">
        <w:rPr>
          <w:sz w:val="16"/>
        </w:rPr>
        <w:t xml:space="preserve"> affect and </w:t>
      </w:r>
      <w:r w:rsidRPr="00BA1B8B">
        <w:rPr>
          <w:rStyle w:val="TitleChar"/>
        </w:rPr>
        <w:t>emotion</w:t>
      </w:r>
      <w:r w:rsidRPr="00BA1B8B">
        <w:rPr>
          <w:sz w:val="16"/>
        </w:rPr>
        <w:t xml:space="preserve">, Sartre argues, </w:t>
      </w:r>
      <w:r w:rsidRPr="00BA1B8B">
        <w:rPr>
          <w:rStyle w:val="StyleUnderline"/>
        </w:rPr>
        <w:t>necessarily</w:t>
      </w:r>
      <w:r w:rsidRPr="00BA1B8B">
        <w:rPr>
          <w:rStyle w:val="TitleChar"/>
        </w:rPr>
        <w:t xml:space="preserve"> remains on the level of the “flesh”</w:t>
      </w:r>
      <w:r w:rsidRPr="00BA1B8B">
        <w:rPr>
          <w:sz w:val="16"/>
        </w:rPr>
        <w:t xml:space="preserve"> (promiscuité charnelle) </w:t>
      </w:r>
      <w:r w:rsidRPr="00BA1B8B">
        <w:rPr>
          <w:rStyle w:val="TitleChar"/>
        </w:rPr>
        <w:t>and of the present</w:t>
      </w:r>
      <w:r w:rsidRPr="00BA1B8B">
        <w:rPr>
          <w:sz w:val="16"/>
        </w:rPr>
        <w:t xml:space="preserve">; </w:t>
      </w:r>
      <w:r w:rsidRPr="00BA1B8B">
        <w:rPr>
          <w:rStyle w:val="Emphasis"/>
        </w:rPr>
        <w:t>if not carefully directed toward a meaningful project, it is in danger of offering</w:t>
      </w:r>
      <w:r w:rsidRPr="00BA1B8B">
        <w:rPr>
          <w:sz w:val="16"/>
        </w:rPr>
        <w:t xml:space="preserve"> </w:t>
      </w:r>
      <w:r w:rsidRPr="00BA1B8B">
        <w:rPr>
          <w:rStyle w:val="Emphasis"/>
        </w:rPr>
        <w:t>merely idiosyncratic pleasure and emotion</w:t>
      </w:r>
      <w:r w:rsidRPr="00BA1B8B">
        <w:rPr>
          <w:sz w:val="16"/>
        </w:rPr>
        <w:t xml:space="preserve">. In other words, Bataille’s style has contemporary relevance— it speaks to the present in a way Sartre’s own scholarly and reflective language cannot— but what Bataille communicates through that style is either fundamentally confused (and potentially fascistic) or evanescent and useless (like the festival, for Sartre; thus we see his slightly different attitude toward emotional conflagrations from that found in Beauvoir’s memoir). 11 Bataille suffers, one might say, from being too contemporary. By describing so vividly the communicative power of Bataille’s style, however, Sartre raises questions about his own subsequent assertion that Bataille does not communicate. I think the real issue for Sartre is what is communicated —idiosyncratic affect or something useful that can give rise to projects productive of a new world (in the wake of the war’s destruction of the old). Sartre claims that Breton (and, by implication, Bataille) establishes a “fleshly promiscuity” with his readers— </w:t>
      </w:r>
      <w:r w:rsidRPr="00BA1B8B">
        <w:rPr>
          <w:rStyle w:val="TitleChar"/>
        </w:rPr>
        <w:t>the problem</w:t>
      </w:r>
      <w:r w:rsidRPr="00BA1B8B">
        <w:rPr>
          <w:sz w:val="16"/>
        </w:rPr>
        <w:t xml:space="preserve"> for Sartre </w:t>
      </w:r>
      <w:r w:rsidRPr="00BA1B8B">
        <w:rPr>
          <w:rStyle w:val="TitleChar"/>
        </w:rPr>
        <w:t>is</w:t>
      </w:r>
      <w:r w:rsidRPr="00BA1B8B">
        <w:rPr>
          <w:sz w:val="16"/>
        </w:rPr>
        <w:t xml:space="preserve"> precisely the </w:t>
      </w:r>
      <w:r w:rsidRPr="00BA1B8B">
        <w:rPr>
          <w:rStyle w:val="TitleChar"/>
        </w:rPr>
        <w:t>carnality</w:t>
      </w:r>
      <w:r w:rsidRPr="00BA1B8B">
        <w:rPr>
          <w:sz w:val="16"/>
        </w:rPr>
        <w:t xml:space="preserve"> and 33 excess </w:t>
      </w:r>
      <w:r w:rsidRPr="00BA1B8B">
        <w:rPr>
          <w:rStyle w:val="TitleChar"/>
        </w:rPr>
        <w:t>of</w:t>
      </w:r>
      <w:r w:rsidRPr="00BA1B8B">
        <w:rPr>
          <w:sz w:val="16"/>
        </w:rPr>
        <w:t xml:space="preserve"> this </w:t>
      </w:r>
      <w:r w:rsidRPr="00BA1B8B">
        <w:rPr>
          <w:rStyle w:val="TitleChar"/>
        </w:rPr>
        <w:t>communication</w:t>
      </w:r>
      <w:r w:rsidRPr="00BA1B8B">
        <w:rPr>
          <w:sz w:val="16"/>
        </w:rPr>
        <w:t xml:space="preserve"> </w:t>
      </w:r>
      <w:r w:rsidRPr="00BA1B8B">
        <w:rPr>
          <w:rStyle w:val="TitleChar"/>
        </w:rPr>
        <w:t xml:space="preserve">and its </w:t>
      </w:r>
      <w:r w:rsidRPr="00BA1B8B">
        <w:rPr>
          <w:rStyle w:val="Emphasis"/>
        </w:rPr>
        <w:t>refusal to be contained by any political</w:t>
      </w:r>
      <w:r w:rsidRPr="00BA1B8B">
        <w:rPr>
          <w:rStyle w:val="TitleChar"/>
        </w:rPr>
        <w:t xml:space="preserve"> </w:t>
      </w:r>
      <w:r w:rsidRPr="00BA1B8B">
        <w:rPr>
          <w:sz w:val="16"/>
        </w:rPr>
        <w:t xml:space="preserve">or literary </w:t>
      </w:r>
      <w:r w:rsidRPr="00BA1B8B">
        <w:rPr>
          <w:rStyle w:val="Emphasis"/>
        </w:rPr>
        <w:t>project</w:t>
      </w:r>
      <w:r w:rsidRPr="00BA1B8B">
        <w:rPr>
          <w:sz w:val="16"/>
        </w:rPr>
        <w:t xml:space="preserve">. </w:t>
      </w:r>
      <w:r w:rsidRPr="00BA1B8B">
        <w:rPr>
          <w:rStyle w:val="TitleChar"/>
        </w:rPr>
        <w:t>Bataille calls for an immersion in the present that seems in danger,</w:t>
      </w:r>
      <w:r w:rsidRPr="00BA1B8B">
        <w:rPr>
          <w:sz w:val="16"/>
        </w:rPr>
        <w:t xml:space="preserve"> Sartre suggests, </w:t>
      </w:r>
      <w:r w:rsidRPr="00BA1B8B">
        <w:rPr>
          <w:rStyle w:val="Emphasis"/>
        </w:rPr>
        <w:t>of eliding the future</w:t>
      </w:r>
      <w:r w:rsidRPr="00BA1B8B">
        <w:rPr>
          <w:sz w:val="16"/>
        </w:rPr>
        <w:t xml:space="preserve">. Just as Beauvoir exhibits ambivalence toward the emotional excess of the wartime fetes (expressed through her slide between present and future and her attempt to delimit the extent to which the emotions take over and/or take her out of history), so </w:t>
      </w:r>
      <w:r w:rsidRPr="00BA1B8B">
        <w:rPr>
          <w:rStyle w:val="TitleChar"/>
        </w:rPr>
        <w:t>Sartre admires</w:t>
      </w:r>
      <w:r w:rsidRPr="00BA1B8B">
        <w:rPr>
          <w:sz w:val="16"/>
        </w:rPr>
        <w:t xml:space="preserve"> </w:t>
      </w:r>
      <w:r w:rsidRPr="00BA1B8B">
        <w:rPr>
          <w:rStyle w:val="TitleChar"/>
        </w:rPr>
        <w:t>the</w:t>
      </w:r>
      <w:r w:rsidRPr="00BA1B8B">
        <w:rPr>
          <w:sz w:val="16"/>
        </w:rPr>
        <w:t xml:space="preserve"> “martyr-</w:t>
      </w:r>
      <w:r w:rsidRPr="00BA1B8B">
        <w:rPr>
          <w:rStyle w:val="TitleChar"/>
        </w:rPr>
        <w:t>essay</w:t>
      </w:r>
      <w:r w:rsidRPr="00BA1B8B">
        <w:rPr>
          <w:sz w:val="16"/>
        </w:rPr>
        <w:t xml:space="preserve">” </w:t>
      </w:r>
      <w:r w:rsidRPr="00BA1B8B">
        <w:rPr>
          <w:rStyle w:val="TitleChar"/>
        </w:rPr>
        <w:t>and its grounding in affect but</w:t>
      </w:r>
      <w:r w:rsidRPr="00BA1B8B">
        <w:rPr>
          <w:sz w:val="16"/>
        </w:rPr>
        <w:t xml:space="preserve"> at the same time </w:t>
      </w:r>
      <w:r w:rsidRPr="00BA1B8B">
        <w:rPr>
          <w:rStyle w:val="Emphasis"/>
        </w:rPr>
        <w:t>profoundly distrusts the excesses it reflects and to which it gives rise</w:t>
      </w:r>
      <w:r w:rsidRPr="00BA1B8B">
        <w:rPr>
          <w:sz w:val="16"/>
        </w:rPr>
        <w:t xml:space="preserve">. 12 </w:t>
      </w:r>
      <w:r w:rsidRPr="00BA1B8B">
        <w:rPr>
          <w:rStyle w:val="Emphasis"/>
          <w:bdr w:val="single" w:sz="4" w:space="0" w:color="auto"/>
        </w:rPr>
        <w:t>Only if these excesses are contained by project can they be meaningful and useful</w:t>
      </w:r>
      <w:r w:rsidRPr="00BA1B8B">
        <w:rPr>
          <w:rStyle w:val="Emphasis"/>
        </w:rPr>
        <w:t xml:space="preserve">. </w:t>
      </w:r>
      <w:r w:rsidRPr="00BA1B8B">
        <w:rPr>
          <w:sz w:val="16"/>
        </w:rPr>
        <w:t xml:space="preserve">Arguably, Sartre’s reading of Bataille as desiring to be all is a moment of just such containment— better a totalitarian thinker than one who radically challenges any conception of totality and limitation. Sartre claims that </w:t>
      </w:r>
      <w:r w:rsidRPr="00BA1B8B">
        <w:rPr>
          <w:rStyle w:val="TitleChar"/>
        </w:rPr>
        <w:t>Bataille never undermines the totalitarian desire for immediacy and pure presence,</w:t>
      </w:r>
      <w:r w:rsidRPr="00BA1B8B">
        <w:rPr>
          <w:sz w:val="16"/>
        </w:rPr>
        <w:t xml:space="preserve"> for Sartre reads Bataille’s excesses as an embrace of emotion, corporeality, and plenitude. Unable “to exist wholly and immediately” through the homogenizing power of reason, Sartre implies, Bataille renounces reason for the emotions, those “magical conductors,” according to Beauvoir, “that abolish distances of space and time.” In other words, </w:t>
      </w:r>
      <w:r w:rsidRPr="00BA1B8B">
        <w:rPr>
          <w:rStyle w:val="TitleChar"/>
        </w:rPr>
        <w:t>Sartre reads Bataille’s excesses as contained by his desire for wholeness</w:t>
      </w:r>
      <w:r w:rsidRPr="00BA1B8B">
        <w:rPr>
          <w:sz w:val="16"/>
        </w:rPr>
        <w:t xml:space="preserve">. Seen in this light, </w:t>
      </w:r>
      <w:r w:rsidRPr="00BA1B8B">
        <w:rPr>
          <w:rStyle w:val="TitleChar"/>
        </w:rPr>
        <w:t xml:space="preserve">Sartre fears Bataille’s embrace of a </w:t>
      </w:r>
      <w:r w:rsidRPr="00BA1B8B">
        <w:rPr>
          <w:rStyle w:val="Emphasis"/>
        </w:rPr>
        <w:t>fascistic subordination of reason to the immediacy of the emotions.</w:t>
      </w:r>
    </w:p>
    <w:p w:rsidR="00C46518" w:rsidRDefault="00C46518" w:rsidP="00C46518"/>
    <w:p w:rsidR="00C46518" w:rsidRDefault="00C46518" w:rsidP="00C46518">
      <w:pPr>
        <w:pStyle w:val="Heading3"/>
      </w:pPr>
      <w:r>
        <w:t>link – baudrillard (generic)</w:t>
      </w:r>
    </w:p>
    <w:p w:rsidR="00C46518" w:rsidRPr="001E59F8" w:rsidRDefault="00C46518" w:rsidP="00C46518">
      <w:pPr>
        <w:pStyle w:val="Heading4"/>
      </w:pPr>
      <w:r>
        <w:t xml:space="preserve">The aff has failed to take any political position in the 1ac – this is because the political theory undergirding their aff explicitly rejects any political program – symbolic reversibility overdetermines possibilities, rendering any gesture toward the communist horizon impossible </w:t>
      </w:r>
    </w:p>
    <w:p w:rsidR="00C46518" w:rsidRDefault="00C46518" w:rsidP="00C46518">
      <w:r w:rsidRPr="003E29C4">
        <w:rPr>
          <w:b/>
        </w:rPr>
        <w:t>Zander 14</w:t>
      </w:r>
      <w:r>
        <w:t xml:space="preserve"> [Pär-Ola, Associate Professor, Aalborg University, Dep’t of Communication and Psychology, </w:t>
      </w:r>
      <w:r w:rsidRPr="00FF713D">
        <w:t>“Baudrillard's Theory of Value: A Baby in the Marxist Bath Water?,”</w:t>
      </w:r>
      <w:r>
        <w:rPr>
          <w:i/>
        </w:rPr>
        <w:t xml:space="preserve"> </w:t>
      </w:r>
      <w:r w:rsidRPr="00FF713D">
        <w:rPr>
          <w:i/>
        </w:rPr>
        <w:t>Rethinking Marxism: A Journal of Economics, Culture &amp; Society</w:t>
      </w:r>
      <w:r>
        <w:t>, Volume 26, Issue 3, 2014]</w:t>
      </w:r>
    </w:p>
    <w:p w:rsidR="00C46518" w:rsidRDefault="00C46518" w:rsidP="00C46518"/>
    <w:p w:rsidR="00C46518" w:rsidRPr="001E59F8" w:rsidRDefault="00C46518" w:rsidP="00C46518">
      <w:pPr>
        <w:rPr>
          <w:sz w:val="16"/>
        </w:rPr>
      </w:pPr>
      <w:r w:rsidRPr="001E59F8">
        <w:rPr>
          <w:sz w:val="16"/>
        </w:rPr>
        <w:t xml:space="preserve">Even after MoP, </w:t>
      </w:r>
      <w:r w:rsidRPr="00513362">
        <w:rPr>
          <w:rStyle w:val="StyleUnderline"/>
          <w:highlight w:val="yellow"/>
        </w:rPr>
        <w:t>Baudrillard</w:t>
      </w:r>
      <w:r w:rsidRPr="001E59F8">
        <w:rPr>
          <w:sz w:val="16"/>
        </w:rPr>
        <w:t xml:space="preserve"> i</w:t>
      </w:r>
      <w:r w:rsidRPr="00513362">
        <w:rPr>
          <w:highlight w:val="yellow"/>
          <w:u w:val="single"/>
        </w:rPr>
        <w:t>s</w:t>
      </w:r>
      <w:r w:rsidRPr="001E59F8">
        <w:rPr>
          <w:sz w:val="16"/>
        </w:rPr>
        <w:t xml:space="preserve"> still a radical trying to find a way to disrupt the system of capitalism, </w:t>
      </w:r>
      <w:r w:rsidRPr="001E59F8">
        <w:rPr>
          <w:rStyle w:val="StyleUnderline"/>
        </w:rPr>
        <w:t xml:space="preserve">although the </w:t>
      </w:r>
      <w:r w:rsidRPr="00513362">
        <w:rPr>
          <w:rStyle w:val="StyleUnderline"/>
          <w:highlight w:val="yellow"/>
        </w:rPr>
        <w:t>belief in a revolution</w:t>
      </w:r>
      <w:r w:rsidRPr="001E59F8">
        <w:rPr>
          <w:rStyle w:val="StyleUnderline"/>
        </w:rPr>
        <w:t xml:space="preserve"> of the masses </w:t>
      </w:r>
      <w:r w:rsidRPr="00513362">
        <w:rPr>
          <w:rStyle w:val="StyleUnderline"/>
          <w:highlight w:val="yellow"/>
        </w:rPr>
        <w:t>is abandoned</w:t>
      </w:r>
      <w:r w:rsidRPr="00513362">
        <w:rPr>
          <w:sz w:val="16"/>
          <w:highlight w:val="yellow"/>
        </w:rPr>
        <w:t xml:space="preserve">. </w:t>
      </w:r>
      <w:r w:rsidRPr="00513362">
        <w:rPr>
          <w:rStyle w:val="StyleUnderline"/>
          <w:highlight w:val="yellow"/>
        </w:rPr>
        <w:t>By</w:t>
      </w:r>
      <w:r w:rsidRPr="001E59F8">
        <w:rPr>
          <w:sz w:val="16"/>
        </w:rPr>
        <w:t xml:space="preserve"> </w:t>
      </w:r>
      <w:r w:rsidRPr="001E59F8">
        <w:rPr>
          <w:rStyle w:val="StyleUnderline"/>
        </w:rPr>
        <w:t xml:space="preserve">the time of </w:t>
      </w:r>
      <w:r w:rsidRPr="00513362">
        <w:rPr>
          <w:rStyle w:val="StyleUnderline"/>
          <w:highlight w:val="yellow"/>
        </w:rPr>
        <w:t>Symbolic Exchange and Death</w:t>
      </w:r>
      <w:r w:rsidRPr="001E59F8">
        <w:rPr>
          <w:sz w:val="16"/>
        </w:rPr>
        <w:t xml:space="preserve"> (SD), </w:t>
      </w:r>
      <w:r w:rsidRPr="00513362">
        <w:rPr>
          <w:rStyle w:val="StyleUnderline"/>
        </w:rPr>
        <w:t>he</w:t>
      </w:r>
      <w:r w:rsidRPr="001E59F8">
        <w:rPr>
          <w:rStyle w:val="StyleUnderline"/>
        </w:rPr>
        <w:t xml:space="preserve"> has come to the conclusion that </w:t>
      </w:r>
      <w:r w:rsidRPr="00513362">
        <w:rPr>
          <w:rStyle w:val="Emphasis"/>
          <w:highlight w:val="yellow"/>
        </w:rPr>
        <w:t>signs govern every action</w:t>
      </w:r>
      <w:r w:rsidRPr="00513362">
        <w:rPr>
          <w:rStyle w:val="StyleUnderline"/>
          <w:highlight w:val="yellow"/>
        </w:rPr>
        <w:t>, and that includes politic</w:t>
      </w:r>
      <w:r w:rsidRPr="001E59F8">
        <w:rPr>
          <w:rStyle w:val="StyleUnderline"/>
        </w:rPr>
        <w:t>al action</w:t>
      </w:r>
      <w:r w:rsidRPr="00513362">
        <w:rPr>
          <w:rStyle w:val="StyleUnderline"/>
          <w:highlight w:val="yellow"/>
        </w:rPr>
        <w:t>s</w:t>
      </w:r>
      <w:r w:rsidRPr="001E59F8">
        <w:rPr>
          <w:sz w:val="16"/>
        </w:rPr>
        <w:t xml:space="preserve">, too (Baudrillard 1993). Thus, </w:t>
      </w:r>
      <w:r w:rsidRPr="00513362">
        <w:rPr>
          <w:rStyle w:val="StyleUnderline"/>
          <w:highlight w:val="yellow"/>
        </w:rPr>
        <w:t>there is no</w:t>
      </w:r>
      <w:r w:rsidRPr="001E59F8">
        <w:rPr>
          <w:rStyle w:val="StyleUnderline"/>
        </w:rPr>
        <w:t xml:space="preserve"> known </w:t>
      </w:r>
      <w:r w:rsidRPr="00513362">
        <w:rPr>
          <w:rStyle w:val="Emphasis"/>
          <w:highlight w:val="yellow"/>
        </w:rPr>
        <w:t>possibility</w:t>
      </w:r>
      <w:r w:rsidRPr="001E59F8">
        <w:rPr>
          <w:rStyle w:val="Emphasis"/>
        </w:rPr>
        <w:t xml:space="preserve"> for any individual</w:t>
      </w:r>
      <w:r w:rsidRPr="001E59F8">
        <w:rPr>
          <w:sz w:val="16"/>
        </w:rPr>
        <w:t xml:space="preserve">, including Baudrillard, </w:t>
      </w:r>
      <w:r w:rsidRPr="00513362">
        <w:rPr>
          <w:rStyle w:val="Emphasis"/>
          <w:highlight w:val="yellow"/>
        </w:rPr>
        <w:t>to rebel against the sign system</w:t>
      </w:r>
      <w:r w:rsidRPr="00513362">
        <w:rPr>
          <w:sz w:val="16"/>
          <w:highlight w:val="yellow"/>
        </w:rPr>
        <w:t xml:space="preserve">. </w:t>
      </w:r>
      <w:r w:rsidRPr="00513362">
        <w:rPr>
          <w:rStyle w:val="Emphasis"/>
          <w:highlight w:val="yellow"/>
        </w:rPr>
        <w:t>This is why</w:t>
      </w:r>
      <w:r w:rsidRPr="001E59F8">
        <w:rPr>
          <w:rStyle w:val="Emphasis"/>
        </w:rPr>
        <w:t xml:space="preserve"> </w:t>
      </w:r>
      <w:r w:rsidRPr="00513362">
        <w:rPr>
          <w:rStyle w:val="Emphasis"/>
          <w:highlight w:val="yellow"/>
        </w:rPr>
        <w:t>Baudrillard hesitated to put forward a political program</w:t>
      </w:r>
      <w:r w:rsidRPr="001E59F8">
        <w:rPr>
          <w:sz w:val="16"/>
        </w:rPr>
        <w:t xml:space="preserve">. Also, in his later works, Baudrillard accords with Marx in capitalist society was governed by production during a certain period of time, there were class clashes, and that this forced society to develop. According to Baudrillard, however, society reached “the end of production” and thus the end of the Marxist research program and the Marxist worldview. Yet even if Marx is explicitly rejected in MoP, Baudrillard continues to work with problems that are common to Marxism. </w:t>
      </w:r>
      <w:r w:rsidRPr="001E59F8">
        <w:rPr>
          <w:rStyle w:val="StyleUnderline"/>
        </w:rPr>
        <w:t xml:space="preserve">The effect of </w:t>
      </w:r>
      <w:r w:rsidRPr="00513362">
        <w:rPr>
          <w:rStyle w:val="StyleUnderline"/>
          <w:highlight w:val="yellow"/>
        </w:rPr>
        <w:t>Baudrillard's abandonment of Marx</w:t>
      </w:r>
      <w:r w:rsidRPr="001E59F8">
        <w:rPr>
          <w:rStyle w:val="StyleUnderline"/>
        </w:rPr>
        <w:t xml:space="preserve">ism is that </w:t>
      </w:r>
      <w:r w:rsidRPr="001E59F8">
        <w:rPr>
          <w:rStyle w:val="Emphasis"/>
        </w:rPr>
        <w:t>his investigation</w:t>
      </w:r>
      <w:r w:rsidRPr="001E59F8">
        <w:rPr>
          <w:rStyle w:val="StyleUnderline"/>
        </w:rPr>
        <w:t xml:space="preserve"> of a theory of value never gets down to particulars but </w:t>
      </w:r>
      <w:r w:rsidRPr="00513362">
        <w:rPr>
          <w:rStyle w:val="StyleUnderline"/>
          <w:highlight w:val="yellow"/>
        </w:rPr>
        <w:t xml:space="preserve">remains a </w:t>
      </w:r>
      <w:r w:rsidRPr="00513362">
        <w:rPr>
          <w:rStyle w:val="Emphasis"/>
          <w:highlight w:val="yellow"/>
        </w:rPr>
        <w:t>programmatic sketch</w:t>
      </w:r>
      <w:r w:rsidRPr="001E59F8">
        <w:rPr>
          <w:sz w:val="16"/>
        </w:rPr>
        <w:t xml:space="preserve">. </w:t>
      </w:r>
      <w:r w:rsidRPr="001E59F8">
        <w:rPr>
          <w:rStyle w:val="StyleUnderline"/>
        </w:rPr>
        <w:t>The value</w:t>
      </w:r>
      <w:r w:rsidRPr="001E59F8">
        <w:rPr>
          <w:sz w:val="16"/>
        </w:rPr>
        <w:t xml:space="preserve"> theory is </w:t>
      </w:r>
      <w:r w:rsidRPr="001E59F8">
        <w:rPr>
          <w:rStyle w:val="StyleUnderline"/>
        </w:rPr>
        <w:t>located in a position that largely rejects historical materialism but that uses dialectics and Marxian economic concepts</w:t>
      </w:r>
      <w:r w:rsidRPr="001E59F8">
        <w:rPr>
          <w:sz w:val="16"/>
        </w:rPr>
        <w:t>. This position can be debated, but it makes Baudrillard's edifice look fresh and contemporary—and possible to use for dialogue with thinkers from similar standpoints (see Karatani 2008; Engeström 2005).7</w:t>
      </w:r>
    </w:p>
    <w:p w:rsidR="00C46518" w:rsidRPr="00503AF1" w:rsidRDefault="00C46518" w:rsidP="00C46518">
      <w:pPr>
        <w:pStyle w:val="Heading4"/>
      </w:pPr>
      <w:r>
        <w:t>Voting aff</w:t>
      </w:r>
      <w:r w:rsidRPr="00503AF1">
        <w:t xml:space="preserve"> makes class revolt impossible</w:t>
      </w:r>
    </w:p>
    <w:p w:rsidR="00C46518" w:rsidRPr="006B0FB1" w:rsidRDefault="00C46518" w:rsidP="00C46518">
      <w:r w:rsidRPr="00BE5FA0">
        <w:rPr>
          <w:b/>
        </w:rPr>
        <w:t>Smith</w:t>
      </w:r>
      <w:r>
        <w:rPr>
          <w:b/>
        </w:rPr>
        <w:t xml:space="preserve"> 90</w:t>
      </w:r>
      <w:r w:rsidRPr="006B0FB1">
        <w:rPr>
          <w:b/>
        </w:rPr>
        <w:t xml:space="preserve"> </w:t>
      </w:r>
      <w:r w:rsidRPr="006B0FB1">
        <w:t xml:space="preserve">[Tony, </w:t>
      </w:r>
      <w:r>
        <w:t xml:space="preserve">Professor of Philosophy at Iowa State, </w:t>
      </w:r>
      <w:r w:rsidRPr="00503AF1">
        <w:t xml:space="preserve">“The Critique of Marxism in Baudrillard's Later Writings,” </w:t>
      </w:r>
      <w:r w:rsidRPr="00503AF1">
        <w:rPr>
          <w:i/>
        </w:rPr>
        <w:t>Rethinking Marxism</w:t>
      </w:r>
      <w:r>
        <w:t>, Spring 1990]</w:t>
      </w:r>
    </w:p>
    <w:p w:rsidR="00C46518" w:rsidRPr="006B3F6C" w:rsidRDefault="00C46518" w:rsidP="00C46518">
      <w:pPr>
        <w:rPr>
          <w:sz w:val="12"/>
        </w:rPr>
      </w:pPr>
    </w:p>
    <w:p w:rsidR="00C46518" w:rsidRPr="00503AF1" w:rsidRDefault="00C46518" w:rsidP="00C46518">
      <w:pPr>
        <w:rPr>
          <w:sz w:val="16"/>
        </w:rPr>
      </w:pPr>
      <w:r w:rsidRPr="00503AF1">
        <w:rPr>
          <w:sz w:val="16"/>
        </w:rPr>
        <w:t xml:space="preserve">From all that has been said thus far it follows that </w:t>
      </w:r>
      <w:r w:rsidRPr="00503AF1">
        <w:rPr>
          <w:rStyle w:val="StyleUnderline"/>
        </w:rPr>
        <w:t>the project of revolutionary action</w:t>
      </w:r>
      <w:r w:rsidRPr="00503AF1">
        <w:rPr>
          <w:sz w:val="16"/>
        </w:rPr>
        <w:t xml:space="preserve"> </w:t>
      </w:r>
      <w:r w:rsidRPr="00503AF1">
        <w:rPr>
          <w:rStyle w:val="StyleUnderline"/>
        </w:rPr>
        <w:t>oriented by the rational understanding of a dialectical social reality must be completely abandoned</w:t>
      </w:r>
      <w:r w:rsidRPr="00503AF1">
        <w:rPr>
          <w:sz w:val="16"/>
        </w:rPr>
        <w:t xml:space="preserve">. </w:t>
      </w:r>
      <w:r w:rsidRPr="00513362">
        <w:rPr>
          <w:rStyle w:val="Emphasis"/>
          <w:highlight w:val="yellow"/>
        </w:rPr>
        <w:t>Any attempt to escape from</w:t>
      </w:r>
      <w:r w:rsidRPr="00503AF1">
        <w:rPr>
          <w:sz w:val="16"/>
        </w:rPr>
        <w:t xml:space="preserve"> the simulations of </w:t>
      </w:r>
      <w:r w:rsidRPr="00513362">
        <w:rPr>
          <w:rStyle w:val="Emphasis"/>
          <w:highlight w:val="yellow"/>
        </w:rPr>
        <w:t>hyperreality</w:t>
      </w:r>
      <w:r w:rsidRPr="00503AF1">
        <w:rPr>
          <w:sz w:val="16"/>
        </w:rPr>
        <w:t xml:space="preserve"> only </w:t>
      </w:r>
      <w:r w:rsidRPr="00503AF1">
        <w:rPr>
          <w:rStyle w:val="StyleUnderline"/>
        </w:rPr>
        <w:t xml:space="preserve">further </w:t>
      </w:r>
      <w:r w:rsidRPr="00513362">
        <w:rPr>
          <w:rStyle w:val="StyleUnderline"/>
          <w:highlight w:val="yellow"/>
        </w:rPr>
        <w:t>entraps us in it.</w:t>
      </w:r>
      <w:r w:rsidRPr="00503AF1">
        <w:rPr>
          <w:sz w:val="16"/>
        </w:rPr>
        <w:t xml:space="preserve"> </w:t>
      </w:r>
      <w:r w:rsidRPr="00503AF1">
        <w:rPr>
          <w:rStyle w:val="StyleUnderline"/>
        </w:rPr>
        <w:t xml:space="preserve">Where does this leave us? </w:t>
      </w:r>
      <w:r w:rsidRPr="00513362">
        <w:rPr>
          <w:rStyle w:val="StyleUnderline"/>
          <w:highlight w:val="yellow"/>
        </w:rPr>
        <w:t>Baudrillard seems to propose</w:t>
      </w:r>
      <w:r w:rsidRPr="00503AF1">
        <w:rPr>
          <w:rStyle w:val="StyleUnderline"/>
        </w:rPr>
        <w:t xml:space="preserve"> two answers. One</w:t>
      </w:r>
      <w:r w:rsidRPr="00503AF1">
        <w:rPr>
          <w:sz w:val="16"/>
        </w:rPr>
        <w:t xml:space="preserve"> suggestion </w:t>
      </w:r>
      <w:r w:rsidRPr="00503AF1">
        <w:rPr>
          <w:rStyle w:val="StyleUnderline"/>
        </w:rPr>
        <w:t xml:space="preserve">is </w:t>
      </w:r>
      <w:r w:rsidRPr="00513362">
        <w:rPr>
          <w:rStyle w:val="StyleUnderline"/>
          <w:highlight w:val="yellow"/>
        </w:rPr>
        <w:t>that a radical</w:t>
      </w:r>
      <w:r w:rsidRPr="00503AF1">
        <w:rPr>
          <w:rStyle w:val="StyleUnderline"/>
        </w:rPr>
        <w:t xml:space="preserve"> project today</w:t>
      </w:r>
      <w:r w:rsidRPr="00503AF1">
        <w:rPr>
          <w:sz w:val="16"/>
        </w:rPr>
        <w:t xml:space="preserve"> </w:t>
      </w:r>
      <w:r w:rsidRPr="00513362">
        <w:rPr>
          <w:rStyle w:val="Emphasis"/>
          <w:highlight w:val="yellow"/>
        </w:rPr>
        <w:t>does not attempt to struggle against</w:t>
      </w:r>
      <w:r w:rsidRPr="00503AF1">
        <w:rPr>
          <w:sz w:val="16"/>
        </w:rPr>
        <w:t xml:space="preserve"> the ceaseless production of </w:t>
      </w:r>
      <w:r w:rsidRPr="00513362">
        <w:rPr>
          <w:rStyle w:val="Emphasis"/>
          <w:highlight w:val="yellow"/>
        </w:rPr>
        <w:t>hyperreality</w:t>
      </w:r>
      <w:r w:rsidRPr="00503AF1">
        <w:rPr>
          <w:sz w:val="16"/>
        </w:rPr>
        <w:t xml:space="preserve">. Instead, </w:t>
      </w:r>
      <w:r w:rsidRPr="00503AF1">
        <w:rPr>
          <w:rStyle w:val="StyleUnderline"/>
        </w:rPr>
        <w:t xml:space="preserve">the radical today is </w:t>
      </w:r>
      <w:r w:rsidRPr="00513362">
        <w:rPr>
          <w:rStyle w:val="StyleUnderline"/>
          <w:highlight w:val="yellow"/>
        </w:rPr>
        <w:t>like a judo master who</w:t>
      </w:r>
      <w:r w:rsidRPr="00503AF1">
        <w:rPr>
          <w:sz w:val="16"/>
        </w:rPr>
        <w:t xml:space="preserve"> accepts the force thrown against her, and who even </w:t>
      </w:r>
      <w:r w:rsidRPr="00513362">
        <w:rPr>
          <w:rStyle w:val="StyleUnderline"/>
          <w:highlight w:val="yellow"/>
        </w:rPr>
        <w:t>reinforces that force</w:t>
      </w:r>
      <w:r w:rsidRPr="00503AF1">
        <w:rPr>
          <w:sz w:val="16"/>
        </w:rPr>
        <w:t xml:space="preserve">, thereby </w:t>
      </w:r>
      <w:r w:rsidRPr="00513362">
        <w:rPr>
          <w:rStyle w:val="StyleUnderline"/>
          <w:highlight w:val="yellow"/>
        </w:rPr>
        <w:t>throwing it off</w:t>
      </w:r>
      <w:r w:rsidRPr="00503AF1">
        <w:rPr>
          <w:sz w:val="16"/>
        </w:rPr>
        <w:t xml:space="preserve">. Baudrillard’s advice to us is to amplify the hyperreality around us, to give in to its fascination, rather than to attempt to resist it. He terms this hyperconformism: “The strategic resistance is that of...the hyperconformist simulation of the very mechanisms of the system, which is a form of refusal and of non-reception”1 (1983a, 108). This amplification may then lead to the “implosion” of the hyperreality, to a catastrophe whose dimensions cannot be predicted or imagined at this point. </w:t>
      </w:r>
      <w:r w:rsidRPr="00503AF1">
        <w:rPr>
          <w:rStyle w:val="StyleUnderline"/>
        </w:rPr>
        <w:t xml:space="preserve">A second option seems to involve </w:t>
      </w:r>
      <w:r w:rsidRPr="00513362">
        <w:rPr>
          <w:rStyle w:val="StyleUnderline"/>
        </w:rPr>
        <w:t xml:space="preserve">a more </w:t>
      </w:r>
      <w:r w:rsidRPr="00513362">
        <w:rPr>
          <w:rStyle w:val="StyleUnderline"/>
          <w:highlight w:val="yellow"/>
        </w:rPr>
        <w:t xml:space="preserve">active </w:t>
      </w:r>
      <w:r w:rsidRPr="00513362">
        <w:rPr>
          <w:rStyle w:val="StyleUnderline"/>
        </w:rPr>
        <w:t>form of</w:t>
      </w:r>
      <w:r w:rsidRPr="00503AF1">
        <w:rPr>
          <w:rStyle w:val="StyleUnderline"/>
        </w:rPr>
        <w:t xml:space="preserve"> </w:t>
      </w:r>
      <w:r w:rsidRPr="00513362">
        <w:rPr>
          <w:rStyle w:val="StyleUnderline"/>
          <w:highlight w:val="yellow"/>
        </w:rPr>
        <w:t>resistance</w:t>
      </w:r>
      <w:r w:rsidRPr="00503AF1">
        <w:rPr>
          <w:sz w:val="16"/>
        </w:rPr>
        <w:t xml:space="preserve">. It involves a “challenge” to the production of hyperreality: “Challenge is the opposite of dialogue: it creates a nondialectic, ineluctable space. It is neither a means nor an end: </w:t>
      </w:r>
      <w:r w:rsidRPr="00503AF1">
        <w:rPr>
          <w:rStyle w:val="StyleUnderline"/>
        </w:rPr>
        <w:t>it opposes its own space to political space</w:t>
      </w:r>
      <w:r w:rsidRPr="00503AF1">
        <w:rPr>
          <w:sz w:val="16"/>
        </w:rPr>
        <w:t xml:space="preserve">. </w:t>
      </w:r>
      <w:r w:rsidRPr="00503AF1">
        <w:rPr>
          <w:rStyle w:val="StyleUnderline"/>
        </w:rPr>
        <w:t xml:space="preserve">It knows neither middle-range nor long-term; its </w:t>
      </w:r>
      <w:r w:rsidRPr="00513362">
        <w:rPr>
          <w:rStyle w:val="StyleUnderline"/>
          <w:highlight w:val="yellow"/>
        </w:rPr>
        <w:t>only</w:t>
      </w:r>
      <w:r w:rsidRPr="00503AF1">
        <w:rPr>
          <w:rStyle w:val="StyleUnderline"/>
        </w:rPr>
        <w:t xml:space="preserve"> terms </w:t>
      </w:r>
      <w:r w:rsidRPr="00513362">
        <w:rPr>
          <w:rStyle w:val="StyleUnderline"/>
          <w:highlight w:val="yellow"/>
        </w:rPr>
        <w:t>is the immediacy of a response</w:t>
      </w:r>
      <w:r w:rsidRPr="00503AF1">
        <w:rPr>
          <w:rStyle w:val="StyleUnderline"/>
        </w:rPr>
        <w:t xml:space="preserve"> </w:t>
      </w:r>
      <w:r w:rsidRPr="00513362">
        <w:rPr>
          <w:rStyle w:val="StyleUnderline"/>
          <w:highlight w:val="yellow"/>
        </w:rPr>
        <w:t>or</w:t>
      </w:r>
      <w:r w:rsidRPr="00503AF1">
        <w:rPr>
          <w:rStyle w:val="StyleUnderline"/>
        </w:rPr>
        <w:t xml:space="preserve"> of </w:t>
      </w:r>
      <w:r w:rsidRPr="00513362">
        <w:rPr>
          <w:rStyle w:val="StyleUnderline"/>
          <w:highlight w:val="yellow"/>
        </w:rPr>
        <w:t>death</w:t>
      </w:r>
      <w:r w:rsidRPr="00503AF1">
        <w:rPr>
          <w:sz w:val="16"/>
        </w:rPr>
        <w:t>. Everything linear, including history, has an end; challenge alone is without end since it is indefinitely reversible” (1987, 56). “</w:t>
      </w:r>
      <w:r w:rsidRPr="00503AF1">
        <w:rPr>
          <w:rStyle w:val="StyleUnderline"/>
        </w:rPr>
        <w:t>Challenge</w:t>
      </w:r>
      <w:r w:rsidRPr="00503AF1">
        <w:rPr>
          <w:sz w:val="16"/>
        </w:rPr>
        <w:t xml:space="preserve">” in this sense </w:t>
      </w:r>
      <w:r w:rsidRPr="00503AF1">
        <w:rPr>
          <w:rStyle w:val="StyleUnderline"/>
        </w:rPr>
        <w:t>counts as the purest form of defiance, for “defiance always comes from</w:t>
      </w:r>
      <w:r>
        <w:rPr>
          <w:rStyle w:val="StyleUnderline"/>
        </w:rPr>
        <w:t xml:space="preserve"> </w:t>
      </w:r>
      <w:r w:rsidRPr="00503AF1">
        <w:rPr>
          <w:rStyle w:val="StyleUnderline"/>
        </w:rPr>
        <w:t>that which has no meaning</w:t>
      </w:r>
      <w:r w:rsidRPr="00503AF1">
        <w:rPr>
          <w:sz w:val="16"/>
        </w:rPr>
        <w:t xml:space="preserve">, no name, no identity—it is a defiance of meaning, of power, of truth” (1983a, 70). </w:t>
      </w:r>
      <w:r w:rsidRPr="00503AF1">
        <w:rPr>
          <w:rStyle w:val="StyleUnderline"/>
        </w:rPr>
        <w:t xml:space="preserve">For Baudrillard </w:t>
      </w:r>
      <w:r w:rsidRPr="00513362">
        <w:rPr>
          <w:rStyle w:val="StyleUnderline"/>
          <w:highlight w:val="yellow"/>
        </w:rPr>
        <w:t>the greatest moments of</w:t>
      </w:r>
      <w:r w:rsidRPr="00503AF1">
        <w:rPr>
          <w:rStyle w:val="StyleUnderline"/>
        </w:rPr>
        <w:t xml:space="preserve"> working-class </w:t>
      </w:r>
      <w:r w:rsidRPr="00513362">
        <w:rPr>
          <w:rStyle w:val="StyleUnderline"/>
          <w:highlight w:val="yellow"/>
        </w:rPr>
        <w:t xml:space="preserve">rebellion were </w:t>
      </w:r>
      <w:r w:rsidRPr="00513362">
        <w:rPr>
          <w:rStyle w:val="Emphasis"/>
          <w:highlight w:val="yellow"/>
        </w:rPr>
        <w:t>not</w:t>
      </w:r>
      <w:r w:rsidRPr="00503AF1">
        <w:rPr>
          <w:rStyle w:val="Emphasis"/>
        </w:rPr>
        <w:t xml:space="preserve"> the </w:t>
      </w:r>
      <w:r w:rsidRPr="00513362">
        <w:rPr>
          <w:rStyle w:val="Emphasis"/>
          <w:highlight w:val="yellow"/>
        </w:rPr>
        <w:t>goal-directed attempts</w:t>
      </w:r>
      <w:r w:rsidRPr="00513362">
        <w:rPr>
          <w:rStyle w:val="StyleUnderline"/>
          <w:highlight w:val="yellow"/>
        </w:rPr>
        <w:t xml:space="preserve"> to seize state power, but</w:t>
      </w:r>
      <w:r w:rsidRPr="00503AF1">
        <w:rPr>
          <w:rStyle w:val="StyleUnderline"/>
        </w:rPr>
        <w:t xml:space="preserve"> those </w:t>
      </w:r>
      <w:r w:rsidRPr="00513362">
        <w:rPr>
          <w:rStyle w:val="Emphasis"/>
        </w:rPr>
        <w:t>revolts</w:t>
      </w:r>
      <w:r w:rsidRPr="00503AF1">
        <w:rPr>
          <w:rStyle w:val="Emphasis"/>
        </w:rPr>
        <w:t xml:space="preserve"> that fit this notion of challenge</w:t>
      </w:r>
      <w:r w:rsidRPr="00503AF1">
        <w:rPr>
          <w:sz w:val="16"/>
        </w:rPr>
        <w:t xml:space="preserve">. Here, too, </w:t>
      </w:r>
      <w:r w:rsidRPr="00503AF1">
        <w:rPr>
          <w:rStyle w:val="StyleUnderline"/>
        </w:rPr>
        <w:t>what was sought was an “</w:t>
      </w:r>
      <w:r w:rsidRPr="00513362">
        <w:rPr>
          <w:rStyle w:val="StyleUnderline"/>
          <w:highlight w:val="yellow"/>
        </w:rPr>
        <w:t>implosion</w:t>
      </w:r>
      <w:r w:rsidRPr="00503AF1">
        <w:rPr>
          <w:rStyle w:val="StyleUnderline"/>
        </w:rPr>
        <w:t>,” not a revolution: “</w:t>
      </w:r>
      <w:r w:rsidRPr="00503AF1">
        <w:rPr>
          <w:sz w:val="16"/>
        </w:rPr>
        <w:t xml:space="preserve">The real history of class struggle...(its) only moments were those when the dominated class fought on the basis of its self-denial ‘as such,’ on the basis of the sole fact that it amounted to nothing.. .When the class itself, or a faction of it, prefers to act as a radical non-class, i.e. to act out its own death right away within the explosive structure of capital, when it chooses to implode suddenly instead of seeking political expansion and class hegemony” (1987, 58). But </w:t>
      </w:r>
      <w:r w:rsidRPr="00513362">
        <w:rPr>
          <w:rStyle w:val="StyleUnderline"/>
          <w:highlight w:val="yellow"/>
        </w:rPr>
        <w:t>for Baudrillard</w:t>
      </w:r>
      <w:r w:rsidRPr="00503AF1">
        <w:rPr>
          <w:sz w:val="16"/>
        </w:rPr>
        <w:t xml:space="preserve"> even this seems to be a matter of the past. </w:t>
      </w:r>
      <w:r w:rsidRPr="00513362">
        <w:rPr>
          <w:rStyle w:val="StyleUnderline"/>
          <w:highlight w:val="yellow"/>
        </w:rPr>
        <w:t>The socialist project</w:t>
      </w:r>
      <w:r w:rsidRPr="00503AF1">
        <w:rPr>
          <w:rStyle w:val="StyleUnderline"/>
        </w:rPr>
        <w:t xml:space="preserve"> of a class-based revolution </w:t>
      </w:r>
      <w:r w:rsidRPr="00513362">
        <w:rPr>
          <w:rStyle w:val="StyleUnderline"/>
          <w:highlight w:val="yellow"/>
        </w:rPr>
        <w:t>is ruled out</w:t>
      </w:r>
      <w:r w:rsidRPr="00503AF1">
        <w:rPr>
          <w:rStyle w:val="StyleUnderline"/>
        </w:rPr>
        <w:t xml:space="preserve"> today </w:t>
      </w:r>
      <w:r w:rsidRPr="00513362">
        <w:rPr>
          <w:rStyle w:val="StyleUnderline"/>
          <w:highlight w:val="yellow"/>
        </w:rPr>
        <w:t>because in</w:t>
      </w:r>
      <w:r w:rsidRPr="00503AF1">
        <w:rPr>
          <w:sz w:val="16"/>
        </w:rPr>
        <w:t xml:space="preserve"> a world of </w:t>
      </w:r>
      <w:r w:rsidRPr="00513362">
        <w:rPr>
          <w:rStyle w:val="StyleUnderline"/>
          <w:highlight w:val="yellow"/>
        </w:rPr>
        <w:t xml:space="preserve">hyperreality there </w:t>
      </w:r>
      <w:r w:rsidRPr="00513362">
        <w:rPr>
          <w:rStyle w:val="Emphasis"/>
          <w:highlight w:val="yellow"/>
        </w:rPr>
        <w:t>cannot be any real classes</w:t>
      </w:r>
      <w:r w:rsidRPr="00503AF1">
        <w:rPr>
          <w:rStyle w:val="StyleUnderline"/>
        </w:rPr>
        <w:t xml:space="preserve"> to serve as revolutionary agents</w:t>
      </w:r>
      <w:r w:rsidRPr="00503AF1">
        <w:rPr>
          <w:sz w:val="16"/>
        </w:rPr>
        <w:t xml:space="preserve">. From this perspective, </w:t>
      </w:r>
      <w:r w:rsidRPr="00513362">
        <w:rPr>
          <w:rStyle w:val="Emphasis"/>
          <w:highlight w:val="yellow"/>
        </w:rPr>
        <w:t>the very project</w:t>
      </w:r>
      <w:r w:rsidRPr="00503AF1">
        <w:rPr>
          <w:rStyle w:val="Emphasis"/>
        </w:rPr>
        <w:t xml:space="preserve"> of socialism </w:t>
      </w:r>
      <w:r w:rsidRPr="00513362">
        <w:rPr>
          <w:rStyle w:val="Emphasis"/>
          <w:highlight w:val="yellow"/>
        </w:rPr>
        <w:t>is dissolved</w:t>
      </w:r>
      <w:r w:rsidRPr="00503AF1">
        <w:rPr>
          <w:sz w:val="16"/>
        </w:rPr>
        <w:t xml:space="preserve">: </w:t>
      </w:r>
      <w:r w:rsidRPr="00503AF1">
        <w:rPr>
          <w:rStyle w:val="StyleUnderline"/>
        </w:rPr>
        <w:t>“The social will never have had time to lead to socialism, it will have been short-circuited by the hypersocial</w:t>
      </w:r>
      <w:r w:rsidRPr="00503AF1">
        <w:rPr>
          <w:sz w:val="16"/>
        </w:rPr>
        <w:t xml:space="preserve">, by the hyperreality of the social” (1983a, 85). In a world of undifferentiated individuals “the concept of </w:t>
      </w:r>
      <w:r w:rsidRPr="00513362">
        <w:rPr>
          <w:rStyle w:val="Emphasis"/>
          <w:highlight w:val="yellow"/>
        </w:rPr>
        <w:t>class will have dissolved</w:t>
      </w:r>
      <w:r w:rsidRPr="00503AF1">
        <w:rPr>
          <w:sz w:val="16"/>
        </w:rPr>
        <w:t xml:space="preserve">... into some parodic, extended double, </w:t>
      </w:r>
      <w:r w:rsidRPr="00513362">
        <w:rPr>
          <w:rStyle w:val="StyleUnderline"/>
        </w:rPr>
        <w:t>like</w:t>
      </w:r>
      <w:r w:rsidRPr="00503AF1">
        <w:rPr>
          <w:rStyle w:val="StyleUnderline"/>
        </w:rPr>
        <w:t xml:space="preserve"> ‘the mass of workers’ or simply </w:t>
      </w:r>
      <w:r w:rsidRPr="00513362">
        <w:rPr>
          <w:rStyle w:val="StyleUnderline"/>
          <w:highlight w:val="yellow"/>
        </w:rPr>
        <w:t>into</w:t>
      </w:r>
      <w:r w:rsidRPr="00503AF1">
        <w:rPr>
          <w:rStyle w:val="StyleUnderline"/>
        </w:rPr>
        <w:t xml:space="preserve"> a retrospective </w:t>
      </w:r>
      <w:r w:rsidRPr="00513362">
        <w:rPr>
          <w:rStyle w:val="StyleUnderline"/>
          <w:highlight w:val="yellow"/>
        </w:rPr>
        <w:t>simulation</w:t>
      </w:r>
      <w:r w:rsidRPr="00503AF1">
        <w:rPr>
          <w:rStyle w:val="StyleUnderline"/>
        </w:rPr>
        <w:t xml:space="preserve"> of the proletariat</w:t>
      </w:r>
      <w:r w:rsidRPr="00503AF1">
        <w:rPr>
          <w:sz w:val="16"/>
        </w:rPr>
        <w:t>” (1983a, 86). (278)</w:t>
      </w:r>
    </w:p>
    <w:p w:rsidR="00C46518" w:rsidRPr="006B3F6C" w:rsidRDefault="00C46518" w:rsidP="00C46518">
      <w:pPr>
        <w:rPr>
          <w:rStyle w:val="StyleUnderline"/>
          <w:sz w:val="12"/>
        </w:rPr>
      </w:pPr>
    </w:p>
    <w:p w:rsidR="00C46518" w:rsidRPr="006B0FB1" w:rsidRDefault="00C46518" w:rsidP="00C46518"/>
    <w:p w:rsidR="00C46518" w:rsidRPr="006B3F6C" w:rsidRDefault="00C46518" w:rsidP="00C46518">
      <w:pPr>
        <w:rPr>
          <w:sz w:val="12"/>
        </w:rPr>
      </w:pPr>
    </w:p>
    <w:p w:rsidR="00C46518" w:rsidRPr="00283F75" w:rsidRDefault="00C46518" w:rsidP="00C46518">
      <w:pPr>
        <w:pStyle w:val="Heading4"/>
      </w:pPr>
      <w:r>
        <w:t xml:space="preserve">Group the link turns – filter your reading of the words “production” and “consumption,” “symbolic exchange,” and “utility” in all of their cards through this piece of evidence, which is the only one that systematically defines them engages in a comparison with Marx’s reading – Baudrillard’s totalizing criticism of the possibility of change is a baseless rejection that destroys politics </w:t>
      </w:r>
    </w:p>
    <w:p w:rsidR="00C46518" w:rsidRPr="00283F75" w:rsidRDefault="00C46518" w:rsidP="00C46518">
      <w:r w:rsidRPr="00283F75">
        <w:rPr>
          <w:rStyle w:val="Style13ptBold"/>
        </w:rPr>
        <w:t xml:space="preserve">Zavarzadeh 95 </w:t>
      </w:r>
      <w:r w:rsidRPr="00283F75">
        <w:t>[Mas’ud Zavarzadeh, retired professor of English at Syracuse University, Post-Ality: Marxism and Postmodernism, Washington, D.C. : Maisonneuve Press, 1995., Post-Ality: The (Dis)Simulations of Cybercapitalism, pages 13-20]</w:t>
      </w:r>
    </w:p>
    <w:p w:rsidR="00C46518" w:rsidRPr="00283F75" w:rsidRDefault="00C46518" w:rsidP="00C46518"/>
    <w:p w:rsidR="00C46518" w:rsidRPr="00283F75" w:rsidRDefault="00C46518" w:rsidP="00C46518">
      <w:pPr>
        <w:rPr>
          <w:sz w:val="14"/>
        </w:rPr>
      </w:pPr>
      <w:r w:rsidRPr="00283F75">
        <w:rPr>
          <w:sz w:val="14"/>
        </w:rPr>
        <w:t xml:space="preserve">To recapitulate, </w:t>
      </w:r>
      <w:r w:rsidRPr="00283F75">
        <w:rPr>
          <w:rStyle w:val="StyleUnderline"/>
        </w:rPr>
        <w:t xml:space="preserve">the ostensible basis for the </w:t>
      </w:r>
      <w:r w:rsidRPr="00853905">
        <w:rPr>
          <w:rStyle w:val="StyleUnderline"/>
          <w:highlight w:val="yellow"/>
        </w:rPr>
        <w:t>shift from production to consumption in post-al theory is that "Because it reduces the need for raw materials, labor and time, space and capital, knowledge becomes the central resource of the advanced economy</w:t>
      </w:r>
      <w:r w:rsidRPr="00283F75">
        <w:rPr>
          <w:sz w:val="14"/>
        </w:rPr>
        <w:t xml:space="preserve">" (Toffler, Powershift 88). </w:t>
      </w:r>
      <w:r w:rsidRPr="00283F75">
        <w:rPr>
          <w:rStyle w:val="StyleUnderline"/>
        </w:rPr>
        <w:t xml:space="preserve">The advanced, </w:t>
      </w:r>
      <w:r w:rsidRPr="00853905">
        <w:rPr>
          <w:rStyle w:val="StyleUnderline"/>
          <w:highlight w:val="yellow"/>
        </w:rPr>
        <w:t>symbolic economy</w:t>
      </w:r>
      <w:r w:rsidRPr="00283F75">
        <w:rPr>
          <w:rStyle w:val="StyleUnderline"/>
        </w:rPr>
        <w:t xml:space="preserve">, in turn, </w:t>
      </w:r>
      <w:r w:rsidRPr="00853905">
        <w:rPr>
          <w:rStyle w:val="StyleUnderline"/>
          <w:highlight w:val="yellow"/>
        </w:rPr>
        <w:t>creates</w:t>
      </w:r>
      <w:r w:rsidRPr="00283F75">
        <w:rPr>
          <w:rStyle w:val="StyleUnderline"/>
        </w:rPr>
        <w:t xml:space="preserve"> such socio-cultural </w:t>
      </w:r>
      <w:r w:rsidRPr="00853905">
        <w:rPr>
          <w:rStyle w:val="StyleUnderline"/>
          <w:highlight w:val="yellow"/>
        </w:rPr>
        <w:t xml:space="preserve">complexities that </w:t>
      </w:r>
      <w:r w:rsidRPr="00283F75">
        <w:rPr>
          <w:rStyle w:val="StyleUnderline"/>
        </w:rPr>
        <w:t xml:space="preserve">no relation of necessity ("de- termination") holds any longer among the highly layered political, cultural and theoretical practices. Each practice in the social formation </w:t>
      </w:r>
      <w:r w:rsidRPr="00853905">
        <w:rPr>
          <w:rStyle w:val="StyleUnderline"/>
          <w:highlight w:val="yellow"/>
        </w:rPr>
        <w:t>is</w:t>
      </w:r>
      <w:r w:rsidRPr="00283F75">
        <w:rPr>
          <w:rStyle w:val="StyleUnderline"/>
        </w:rPr>
        <w:t xml:space="preserve"> (semi-)autonomous and thus </w:t>
      </w:r>
      <w:r w:rsidRPr="00853905">
        <w:rPr>
          <w:rStyle w:val="StyleUnderline"/>
          <w:highlight w:val="yellow"/>
        </w:rPr>
        <w:t>not subject to</w:t>
      </w:r>
      <w:r w:rsidRPr="00283F75">
        <w:rPr>
          <w:rStyle w:val="StyleUnderline"/>
        </w:rPr>
        <w:t xml:space="preserve"> the laws of an "outside," such as the "</w:t>
      </w:r>
      <w:r w:rsidRPr="00853905">
        <w:rPr>
          <w:rStyle w:val="StyleUnderline"/>
          <w:highlight w:val="yellow"/>
        </w:rPr>
        <w:t>labor theory of value</w:t>
      </w:r>
      <w:r w:rsidRPr="00283F75">
        <w:rPr>
          <w:sz w:val="14"/>
        </w:rPr>
        <w:t xml:space="preserve">." In this post-al situation, </w:t>
      </w:r>
      <w:r w:rsidRPr="00283F75">
        <w:rPr>
          <w:rStyle w:val="StyleUnderline"/>
        </w:rPr>
        <w:t>th</w:t>
      </w:r>
      <w:r w:rsidRPr="00853905">
        <w:rPr>
          <w:rStyle w:val="StyleUnderline"/>
          <w:highlight w:val="yellow"/>
        </w:rPr>
        <w:t>e individual is the site of the free play of desire: the alea, contingency, and differance</w:t>
      </w:r>
      <w:r w:rsidRPr="00283F75">
        <w:rPr>
          <w:rStyle w:val="StyleUnderline"/>
        </w:rPr>
        <w:t xml:space="preserve"> </w:t>
      </w:r>
      <w:r w:rsidRPr="00283F75">
        <w:rPr>
          <w:sz w:val="14"/>
        </w:rPr>
        <w:t>annul the laws of motion of labor, and "</w:t>
      </w:r>
      <w:r w:rsidRPr="00283F75">
        <w:rPr>
          <w:rStyle w:val="StyleUnderline"/>
        </w:rPr>
        <w:t>consumption" becomes the unique expression of subjectivity as an ever moving, indeterminate and shifting frontier.</w:t>
      </w:r>
      <w:r w:rsidRPr="00283F75">
        <w:rPr>
          <w:sz w:val="14"/>
        </w:rPr>
        <w:t xml:space="preserve"> In short, the dogma is that "The Fordist era of mass-production workers and mass consumers confirmed the sense that individual interests could be read off with some confidence from the social blocs formed by production" (Leadbeater 139). In contrast to the Fordist regime in which a "social bloc" (a code for 'class" constructed in the social relations of "production") could determine subjectivity, the post-al scene of the social defies such lavvs of determi- nation of class and production. Consequently, in the post-al society, "</w:t>
      </w:r>
      <w:r w:rsidRPr="00283F75">
        <w:rPr>
          <w:rStyle w:val="StyleUnderline"/>
        </w:rPr>
        <w:t xml:space="preserve">the theatre of consumption has become more important. </w:t>
      </w:r>
      <w:r w:rsidRPr="00853905">
        <w:rPr>
          <w:rStyle w:val="StyleUnderline"/>
          <w:highlight w:val="yellow"/>
        </w:rPr>
        <w:t>Choice in consumption, lifestyle</w:t>
      </w:r>
      <w:r w:rsidRPr="00283F75">
        <w:rPr>
          <w:rStyle w:val="StyleUnderline"/>
        </w:rPr>
        <w:t xml:space="preserve">, sexuality is </w:t>
      </w:r>
      <w:r w:rsidRPr="00853905">
        <w:rPr>
          <w:rStyle w:val="StyleUnderline"/>
          <w:highlight w:val="yellow"/>
        </w:rPr>
        <w:t>more important as an assertion of identity</w:t>
      </w:r>
      <w:r w:rsidRPr="00283F75">
        <w:rPr>
          <w:rStyle w:val="StyleUnderline"/>
        </w:rPr>
        <w:t>. The dynamics of most people's lives is where they can assert their difference from others</w:t>
      </w:r>
      <w:r w:rsidRPr="00283F75">
        <w:rPr>
          <w:sz w:val="14"/>
        </w:rPr>
        <w:t xml:space="preserve">" (140). The anti-productionist theories (putting aside the pop post-ality of Toffler and Gingrich) have a wide theoretical and political range-from the postmarxist ("New Times") views of Leadbeater, Aronowitz and ludic feminists, and queer theorists to the speculative philosophical writings of Georges Bataille on "general economy." In this essay, however, I will focus on the writings of Baudrillard since I have discussed in great length these other theories especially the work of Georges Bataille and the role of his notion of "general economy" in the consumptionist theories of post-ality (Theory and Its Other). I begin with Baudrillard's violent era- sure of what he calls (in The Mirror of Production) the "spectre of production." "Today," Baudrillard elaborates in his other texts, "we are surrounded by there-  emergence of "consumption" to be "a fundamental mutation in the ecology of human species" (Selected Writings 29). Since my focus in this text is on the theo- retical issues rather than historical analysis, I will simply note that Baudrillard's notion that a "consumer society" emerged "today" is a capitalist story and an ahistorical fantasy. The pioneering writings of Neil Kendrick, John Brewer, and J. H. Plumb (The Birth o f Consumer Society: The Commercialization o f Eighteenth- Century England) as well as the histories of consumption and consumerism that have been brought out since the publication of their work in 1982, have clearly demonstrated-in spite of their historical and theoretical limits-that consumer society is closely tied to the rise of capitalism and the regime of profit: the hege- mony of exchange value. </w:t>
      </w:r>
      <w:r w:rsidRPr="00853905">
        <w:rPr>
          <w:rStyle w:val="StyleUnderline"/>
          <w:highlight w:val="yellow"/>
        </w:rPr>
        <w:t>Baudrillard's "consumption"</w:t>
      </w:r>
      <w:r w:rsidRPr="00283F75">
        <w:rPr>
          <w:rStyle w:val="StyleUnderline"/>
        </w:rPr>
        <w:t xml:space="preserve"> is a totalizing concept and not identical with the traditional functional consumption of, for example, food for survival. Rather it is a post-al consumption which is an end in itself, an articulation of an "identity" and an "individuality</w:t>
      </w:r>
      <w:r w:rsidRPr="00853905">
        <w:rPr>
          <w:rStyle w:val="StyleUnderline"/>
          <w:highlight w:val="yellow"/>
        </w:rPr>
        <w:t>"</w:t>
      </w:r>
      <w:r w:rsidRPr="00283F75">
        <w:rPr>
          <w:rStyle w:val="StyleUnderline"/>
        </w:rPr>
        <w:t xml:space="preserve"> that he believes is an expression of those deeper human needs such as giving and receiving: not in a causal and exchange circuit but giving without expecting to receive-that is, for its own sake (pleasure), prodigality and destruction</w:t>
      </w:r>
      <w:r w:rsidRPr="00283F75">
        <w:rPr>
          <w:sz w:val="14"/>
        </w:rPr>
        <w:t>. His notion of "destruction" as an original human need is a conceptual condensation of the conservative views of Bataille and Joseph A.Schumpteter's economic writings (Capitalism, Socialism and Democracy) who believed that"creative destruction" and the "social" rather than "economic" forces are central to historical change. For Baudrillard "</w:t>
      </w:r>
      <w:r w:rsidRPr="00283F75">
        <w:rPr>
          <w:rStyle w:val="StyleUnderline"/>
        </w:rPr>
        <w:t>destruction" means a return to noncommodified and elemental social relations by removing "use" and "value" from an object and thus situating it outside the sphere of causal "exchange</w:t>
      </w:r>
      <w:r w:rsidRPr="00283F75">
        <w:rPr>
          <w:sz w:val="14"/>
        </w:rPr>
        <w:t>." It is a process that in Forget Foucault (41) he calls "disaccumulation</w:t>
      </w:r>
      <w:r w:rsidRPr="00283F75">
        <w:rPr>
          <w:rStyle w:val="StyleUnderline"/>
        </w:rPr>
        <w:t xml:space="preserve">." For Baudrillard, </w:t>
      </w:r>
      <w:r w:rsidRPr="00853905">
        <w:rPr>
          <w:rStyle w:val="StyleUnderline"/>
          <w:highlight w:val="yellow"/>
        </w:rPr>
        <w:t>these anti-productionist, anti-utilitarian acts that affirm the freedom of humans are repressed in capitalism, which is obsessed with</w:t>
      </w:r>
      <w:r w:rsidRPr="00283F75">
        <w:rPr>
          <w:rStyle w:val="StyleUnderline"/>
        </w:rPr>
        <w:t xml:space="preserve"> "use," "</w:t>
      </w:r>
      <w:r w:rsidRPr="00853905">
        <w:rPr>
          <w:rStyle w:val="StyleUnderline"/>
          <w:highlight w:val="yellow"/>
        </w:rPr>
        <w:t>utility</w:t>
      </w:r>
      <w:r w:rsidRPr="00283F75">
        <w:rPr>
          <w:rStyle w:val="StyleUnderline"/>
        </w:rPr>
        <w:t>" and "trade" (</w:t>
      </w:r>
      <w:r w:rsidRPr="00853905">
        <w:rPr>
          <w:rStyle w:val="StyleUnderline"/>
          <w:highlight w:val="yellow"/>
        </w:rPr>
        <w:t>giving for receiving). The Marxist critique of capitalism, Baudrillard believes, is inadequate because it "mirrors" the capitalist preoccupation</w:t>
      </w:r>
      <w:r w:rsidRPr="00283F75">
        <w:rPr>
          <w:rStyle w:val="StyleUnderline"/>
        </w:rPr>
        <w:t xml:space="preserve"> </w:t>
      </w:r>
      <w:r w:rsidRPr="00853905">
        <w:rPr>
          <w:rStyle w:val="StyleUnderline"/>
          <w:highlight w:val="yellow"/>
        </w:rPr>
        <w:t>with production</w:t>
      </w:r>
      <w:r w:rsidRPr="00283F75">
        <w:rPr>
          <w:sz w:val="14"/>
        </w:rPr>
        <w:t xml:space="preserve">, which is the embodiment of the control ethos of utility, usefulness and functionalism-those very beliefs that are, according to him, responsible for the domination and repres-markable conspicuousness of consumption and affluence," and he regards the on of human beings. </w:t>
      </w:r>
      <w:r w:rsidRPr="00283F75">
        <w:rPr>
          <w:rStyle w:val="StyleUnderline"/>
        </w:rPr>
        <w:t xml:space="preserve">Capitalist </w:t>
      </w:r>
      <w:r w:rsidRPr="00853905">
        <w:rPr>
          <w:rStyle w:val="StyleUnderline"/>
          <w:highlight w:val="yellow"/>
        </w:rPr>
        <w:t>domination can be terminated</w:t>
      </w:r>
      <w:r w:rsidRPr="00283F75">
        <w:rPr>
          <w:rStyle w:val="StyleUnderline"/>
        </w:rPr>
        <w:t xml:space="preserve">, according to Baudrillard, only </w:t>
      </w:r>
      <w:r w:rsidRPr="00853905">
        <w:rPr>
          <w:rStyle w:val="StyleUnderline"/>
          <w:highlight w:val="yellow"/>
        </w:rPr>
        <w:t>by those practices that place human beings beyond the regime of exchange and end the rule of utility</w:t>
      </w:r>
      <w:r w:rsidRPr="00283F75">
        <w:rPr>
          <w:rStyle w:val="StyleUnderline"/>
        </w:rPr>
        <w:t>. He calls the ensemble of these post-exchange relations, "</w:t>
      </w:r>
      <w:r w:rsidRPr="00853905">
        <w:rPr>
          <w:rStyle w:val="StyleUnderline"/>
          <w:highlight w:val="yellow"/>
        </w:rPr>
        <w:t>sym- bolic exchange</w:t>
      </w:r>
      <w:r w:rsidRPr="00283F75">
        <w:rPr>
          <w:rStyle w:val="StyleUnderline"/>
        </w:rPr>
        <w:t>": exchanges which are anti-productionist and in the very process of exchange negate the circuit of exchange</w:t>
      </w:r>
      <w:r w:rsidRPr="00283F75">
        <w:rPr>
          <w:sz w:val="14"/>
        </w:rPr>
        <w:t xml:space="preserve">. In formulating his notion of an extra- economic relations, Baudrillard falls back on Mauss's The Gift. In his book, Mauss writes that an awareness of the practice of gift giving in "archaic societies" will resurrect the "elemental" and bring about a radical shift in social life in a way that "once again we shall discover ... the joy of giving in public, the delight in generous artistic expenditure, the pleasure of hospitality in the public or private feast" (57). Mauss's interpretation of "gift" is part of his larger discontent with "economism": a theme developed in all theories of "consumption" and turned into an axis of inter- pretation of post-al society by Bataille whose own anti-economistic lessons are the frame of intelligibility of such post-al theorists as Baudrillard, Derrida, Lyotard and various post-al marxists. </w:t>
      </w:r>
      <w:r w:rsidRPr="00283F75">
        <w:rPr>
          <w:rStyle w:val="StyleUnderline"/>
        </w:rPr>
        <w:t xml:space="preserve">For Baudrillard, it is through "symbolic exchange"-the gift that places the subject outside economic relations-and </w:t>
      </w:r>
      <w:r w:rsidRPr="00853905">
        <w:rPr>
          <w:rStyle w:val="StyleUnderline"/>
          <w:highlight w:val="yellow"/>
        </w:rPr>
        <w:t>not class struggle that a genuine revolution is set in motion and humanity is set free</w:t>
      </w:r>
      <w:r w:rsidRPr="00283F75">
        <w:rPr>
          <w:rStyle w:val="StyleUnderline"/>
        </w:rPr>
        <w:t xml:space="preserve">. </w:t>
      </w:r>
      <w:r w:rsidRPr="00283F75">
        <w:rPr>
          <w:sz w:val="14"/>
        </w:rPr>
        <w:t xml:space="preserve">The symbolic social relation" he writes in The Mirror of Production is the uninterrupted cycle of giving and receiving, which, in primitive exchange, includes the consumption of the 'surplus' and deliberate anti- production whenever accumulation (the thing not exchanged, taken and not returned, earned and not wasted, produced and not destroyed) risks breaking reciprocity and begins to generate power. It is this symbolic relation that the political economy model (of capital), whose only process is that of laws of value, hence appropriation and indefinite accumulation, can no longer produce. It is its radical negation. What is produced is no longer symbolically exchanged and what is not symbolically exchanged (the commodity) feeds a social relation of power and exploitation" ('143). </w:t>
      </w:r>
      <w:r w:rsidRPr="00283F75">
        <w:rPr>
          <w:rStyle w:val="StyleUnderline"/>
        </w:rPr>
        <w:t xml:space="preserve">This noninstrumental "consumption" is </w:t>
      </w:r>
      <w:r w:rsidRPr="00853905">
        <w:rPr>
          <w:rStyle w:val="StyleUnderline"/>
          <w:highlight w:val="yellow"/>
        </w:rPr>
        <w:t>a semiotic act; "a system of communicatio</w:t>
      </w:r>
      <w:r w:rsidRPr="00283F75">
        <w:rPr>
          <w:rStyle w:val="StyleUnderline"/>
        </w:rPr>
        <w:t>n" (Selected Writings 46), a mode of forming and disseminating "mean- ings" above and beyond the functionality of consumption</w:t>
      </w:r>
      <w:r w:rsidRPr="00283F75">
        <w:rPr>
          <w:sz w:val="14"/>
        </w:rPr>
        <w:t xml:space="preserve">. "A washing machine serves as equipment and plays as an element of comfort, or of prestige, etc. It is the field of play that is specifically the field of consumption" (Selected Writings 44; emphasis added). When one buys a pair of "designer" jeans, one does not simply respond to a "need" (to keep warm, for instance) but acts on the pulsation of "desire": to express oneself and in doing so become involved in a purposeless practice </w:t>
      </w:r>
      <w:r w:rsidRPr="00283F75">
        <w:rPr>
          <w:rStyle w:val="StyleUnderline"/>
        </w:rPr>
        <w:t xml:space="preserve">that is essentially an aesthetic act ("play"). For Baudrillard, post-ality is </w:t>
      </w:r>
      <w:r w:rsidRPr="00853905">
        <w:rPr>
          <w:rStyle w:val="StyleUnderline"/>
          <w:highlight w:val="yellow"/>
        </w:rPr>
        <w:t>the articulation of this mode of consumption</w:t>
      </w:r>
      <w:r w:rsidRPr="00283F75">
        <w:rPr>
          <w:rStyle w:val="StyleUnderline"/>
        </w:rPr>
        <w:t>: early capitalism is marked by functional consumption which perpetuates production while post-al capitalism ("consumer society") is a break from this functionalism. Consumption, in post-al capitalism becomes an end in itself, an "excessive play: a sheer "waste"-a carnival, a regime of festivities and prodigalities. Consumption in Baudrillard's theory, then, is not determined by such classical Marxist concepts as "use-value" and "exchange" value but by "sign value</w:t>
      </w:r>
      <w:r w:rsidRPr="00283F75">
        <w:rPr>
          <w:sz w:val="14"/>
        </w:rPr>
        <w:t xml:space="preserve">." The signs and meanings produced through prodigal expenditure are signs that cannot be easily absorbed back into the established system of codes that now controls all significations. </w:t>
      </w:r>
      <w:r w:rsidRPr="00283F75">
        <w:rPr>
          <w:rStyle w:val="StyleUnderline"/>
        </w:rPr>
        <w:t>Consumption is both anti- production and anti-regulatory: it is a process of excessive signification that cannot be contained by the dominant mode of signification.</w:t>
      </w:r>
      <w:r w:rsidRPr="00283F75">
        <w:rPr>
          <w:rStyle w:val="StyleUnderline"/>
          <w:sz w:val="14"/>
        </w:rPr>
        <w:t xml:space="preserve"> </w:t>
      </w:r>
      <w:r w:rsidRPr="00283F75">
        <w:rPr>
          <w:sz w:val="14"/>
        </w:rPr>
        <w:t>"</w:t>
      </w:r>
      <w:r w:rsidRPr="00283F75">
        <w:rPr>
          <w:rStyle w:val="StyleUnderline"/>
        </w:rPr>
        <w:t>Conspicuous consumption" for Baudrillard is then essentially a resistant semiotic act-an act of intervention in the order of established meanings and rep- resentations legitimated by capitalism. Prodigal "consumption" is, according to him, a' radical negation of capitalism. The act of consumption therefore is not exhausted by its instrumentality and usefulness</w:t>
      </w:r>
      <w:r w:rsidRPr="00283F75">
        <w:rPr>
          <w:sz w:val="14"/>
        </w:rPr>
        <w:t xml:space="preserve"> (it is, in terms of his later writings, a mode of "seduction" a form of opposition to production and procreation); </w:t>
      </w:r>
      <w:r w:rsidRPr="00283F75">
        <w:rPr>
          <w:rStyle w:val="StyleUnderline"/>
        </w:rPr>
        <w:t>it is the signifier of an irradicable negative (that cannot be assimilated in a Marxist dialecti- cal synthesis) and constitutes the principle of post-al mutation. The form of capital- ism that could be analyzed in Marxist terms of political economy, Baudrillard maintains, has ended and, an entirely new analytics that he calls, the "political economy of the sign</w:t>
      </w:r>
      <w:r w:rsidRPr="00283F75">
        <w:rPr>
          <w:sz w:val="14"/>
        </w:rPr>
        <w:t>" (Mirror 121) is needed to make sense of post-al capitalism. However</w:t>
      </w:r>
      <w:r w:rsidRPr="00283F75">
        <w:rPr>
          <w:rStyle w:val="StyleUnderline"/>
        </w:rPr>
        <w:t xml:space="preserve">, </w:t>
      </w:r>
      <w:r w:rsidRPr="00853905">
        <w:rPr>
          <w:rStyle w:val="StyleUnderline"/>
          <w:highlight w:val="yellow"/>
        </w:rPr>
        <w:t>Baudrillard's</w:t>
      </w:r>
      <w:r w:rsidRPr="00283F75">
        <w:rPr>
          <w:rStyle w:val="StyleUnderline"/>
        </w:rPr>
        <w:t xml:space="preserve"> understanding of the Marxist concept of "production" as a "mirror" </w:t>
      </w:r>
      <w:r w:rsidRPr="00283F75">
        <w:rPr>
          <w:sz w:val="14"/>
        </w:rPr>
        <w:t>is not simply a misrecognition but</w:t>
      </w:r>
      <w:r w:rsidRPr="00283F75">
        <w:rPr>
          <w:rStyle w:val="StyleUnderline"/>
        </w:rPr>
        <w:t xml:space="preserve"> is also </w:t>
      </w:r>
      <w:r w:rsidRPr="00853905">
        <w:rPr>
          <w:rStyle w:val="StyleUnderline"/>
          <w:highlight w:val="yellow"/>
        </w:rPr>
        <w:t>ideological in the sense</w:t>
      </w:r>
      <w:r w:rsidRPr="00283F75">
        <w:rPr>
          <w:rStyle w:val="StyleUnderline"/>
        </w:rPr>
        <w:t xml:space="preserve"> that the logic of its misrecognition is a class logic: </w:t>
      </w:r>
      <w:r w:rsidRPr="00853905">
        <w:rPr>
          <w:rStyle w:val="StyleUnderline"/>
          <w:highlight w:val="yellow"/>
        </w:rPr>
        <w:t>it legitimates the (economic) interests of the ruling class. The Marxist theory of "production," contrary to Baudrillar</w:t>
      </w:r>
      <w:r w:rsidRPr="00283F75">
        <w:rPr>
          <w:rStyle w:val="StyleUnderline"/>
        </w:rPr>
        <w:t>d</w:t>
      </w:r>
      <w:r w:rsidRPr="00283F75">
        <w:rPr>
          <w:sz w:val="14"/>
        </w:rPr>
        <w:t xml:space="preserve">, Habermas, Butler, Cornel West and other critics of the "production paradigm," </w:t>
      </w:r>
      <w:r w:rsidRPr="00853905">
        <w:rPr>
          <w:rStyle w:val="StyleUnderline"/>
          <w:highlight w:val="yellow"/>
        </w:rPr>
        <w:t>does not reduce all human activities to "labor"; rather· it is a theory of the emancipation of humans from necessity and the freedom from the capitalist form of labo</w:t>
      </w:r>
      <w:r w:rsidRPr="00283F75">
        <w:rPr>
          <w:rStyle w:val="StyleUnderline"/>
        </w:rPr>
        <w:t>r. Baudrillard's notion of "</w:t>
      </w:r>
      <w:r w:rsidRPr="00853905">
        <w:rPr>
          <w:rStyle w:val="StyleUnderline"/>
          <w:highlight w:val="yellow"/>
        </w:rPr>
        <w:t>symbolic exchange" is simply a post-al colonial nostalgia for "primitive" society; a transhistorical utopia for the</w:t>
      </w:r>
      <w:r w:rsidRPr="00283F75">
        <w:rPr>
          <w:rStyle w:val="StyleUnderline"/>
        </w:rPr>
        <w:t xml:space="preserve"> North Atlantic </w:t>
      </w:r>
      <w:r w:rsidRPr="00853905">
        <w:rPr>
          <w:rStyle w:val="StyleUnderline"/>
          <w:highlight w:val="yellow"/>
        </w:rPr>
        <w:t>elite who has freed itself from necessity-at the cost of the labor of the other-and now regards the main question of humanity to be not "production" but destructive "consumption." For this class, life is lived ludically</w:t>
      </w:r>
      <w:r w:rsidRPr="00283F75">
        <w:rPr>
          <w:rStyle w:val="StyleUnderline"/>
        </w:rPr>
        <w:t>: the playfulness that erases the use-value of the objects of necessity in order to turn them into moments of the</w:t>
      </w:r>
      <w:r w:rsidRPr="00283F75">
        <w:rPr>
          <w:rStyle w:val="StyleUnderline"/>
          <w:sz w:val="14"/>
        </w:rPr>
        <w:t xml:space="preserve"> </w:t>
      </w:r>
      <w:r w:rsidRPr="00283F75">
        <w:rPr>
          <w:rStyle w:val="StyleUnderline"/>
        </w:rPr>
        <w:t>aesthetic sublime.</w:t>
      </w:r>
      <w:r w:rsidRPr="00283F75">
        <w:rPr>
          <w:rStyle w:val="StyleUnderline"/>
          <w:sz w:val="14"/>
        </w:rPr>
        <w:t xml:space="preserve"> </w:t>
      </w:r>
      <w:r w:rsidRPr="00283F75">
        <w:rPr>
          <w:sz w:val="16"/>
        </w:rPr>
        <w:t xml:space="preserve">Post-al theories, in general, proclaim to "deconstruct" the metaphysics of labor. Consumptionist theories after Baudrillard, however, have used the deconstruction of "production" as their foundation for proving the autonomy of capital from labor and consumption from class/production. One of the main signs of post-al society, according to Stuart Hall, is that "there is a leading role for con- sumption, reflected in such things as greater emphasis on choice and product dif- ferentiation, on marketing, packaging and design, on 'targeting' of consumers by life-style, taste and culture rather than by the Registrar General's categories of so- cial class" ("The Meaning of New Times" 118). One of the un-saids of the displace- ment of production by consumption is the notion that capitalism is a response not to profit but to the "free choice" (desire) of individuals: it is the consumption and desire for difference that drives capital, and, as such, capitalism is not only not antagonistic to human needs but is in fact a direct response to them. "The private control of the sovereign consumer" is portrayed in these reactionary theories as "real, visible and tangible" (Mulgan, "The Power of the Weak" 358). Consumption in post-al theory has become the trope of the indeterminacy of production. </w:t>
      </w:r>
      <w:r w:rsidRPr="00853905">
        <w:rPr>
          <w:rStyle w:val="StyleUnderline"/>
          <w:highlight w:val="yellow"/>
        </w:rPr>
        <w:t>In its privileging of "consumption," post-al theory privileges individual "choice" over human "needs": it i</w:t>
      </w:r>
      <w:r w:rsidRPr="00283F75">
        <w:rPr>
          <w:rStyle w:val="StyleUnderline"/>
        </w:rPr>
        <w:t xml:space="preserve">s, in short, </w:t>
      </w:r>
      <w:r w:rsidRPr="00853905">
        <w:rPr>
          <w:rStyle w:val="StyleUnderline"/>
          <w:highlight w:val="yellow"/>
        </w:rPr>
        <w:t>a class theory</w:t>
      </w:r>
      <w:r w:rsidRPr="00283F75">
        <w:rPr>
          <w:rStyle w:val="StyleUnderline"/>
        </w:rPr>
        <w:t xml:space="preserve">. Thus, </w:t>
      </w:r>
      <w:r w:rsidRPr="00853905">
        <w:rPr>
          <w:rStyle w:val="StyleUnderline"/>
          <w:highlight w:val="yellow"/>
        </w:rPr>
        <w:t>even though the displacement of production is a move made in the name of epistemological neces- sity-to provide a more accurate knowledge of capitalism</w:t>
      </w:r>
      <w:r w:rsidRPr="00853905">
        <w:rPr>
          <w:sz w:val="16"/>
          <w:highlight w:val="yellow"/>
        </w:rPr>
        <w:t xml:space="preserve"> </w:t>
      </w:r>
      <w:r w:rsidRPr="00283F75">
        <w:rPr>
          <w:sz w:val="16"/>
        </w:rPr>
        <w:t>now-</w:t>
      </w:r>
      <w:r w:rsidRPr="00853905">
        <w:rPr>
          <w:rStyle w:val="StyleUnderline"/>
          <w:highlight w:val="yellow"/>
        </w:rPr>
        <w:t>it is, in practice, an ideological alibi for</w:t>
      </w:r>
      <w:r w:rsidRPr="00283F75">
        <w:rPr>
          <w:rStyle w:val="StyleUnderline"/>
        </w:rPr>
        <w:t xml:space="preserve"> what Hall's statement clearly marks: </w:t>
      </w:r>
      <w:r w:rsidRPr="00853905">
        <w:rPr>
          <w:rStyle w:val="StyleUnderline"/>
          <w:highlight w:val="yellow"/>
        </w:rPr>
        <w:t xml:space="preserve">the removal of "class struggle" </w:t>
      </w:r>
      <w:r w:rsidRPr="00283F75">
        <w:rPr>
          <w:rStyle w:val="StyleUnderline"/>
        </w:rPr>
        <w:t>from the scene of the social in the interest of increasing the freedom of choice from the upper middle classes within the existing socio-economic structures</w:t>
      </w:r>
      <w:r w:rsidRPr="00283F75">
        <w:rPr>
          <w:sz w:val="16"/>
        </w:rPr>
        <w:t xml:space="preserve">. These critics </w:t>
      </w:r>
      <w:r w:rsidRPr="00283F75">
        <w:rPr>
          <w:rStyle w:val="StyleUnderline"/>
        </w:rPr>
        <w:t xml:space="preserve">announce the end of socialism and with it </w:t>
      </w:r>
      <w:r w:rsidRPr="00853905">
        <w:rPr>
          <w:rStyle w:val="StyleUnderline"/>
          <w:highlight w:val="yellow"/>
        </w:rPr>
        <w:t>the outdatedness of the praxis of abolishing private property</w:t>
      </w:r>
      <w:r w:rsidRPr="00283F75">
        <w:rPr>
          <w:rStyle w:val="StyleUnderline"/>
        </w:rPr>
        <w:t xml:space="preserve"> (that is, congealed alienated labor) in the post- al moment. Instead of abolishing private property, they envision an enlightened radical democracy</w:t>
      </w:r>
      <w:r w:rsidRPr="00283F75">
        <w:rPr>
          <w:sz w:val="16"/>
        </w:rPr>
        <w:t xml:space="preserve"> to supplant socialism las Laclau. Fukuyama, Mouffe, Cornell West, Aronowitz, Butler and others have advised) and make property holders of each citizen. </w:t>
      </w:r>
      <w:r w:rsidRPr="00283F75">
        <w:rPr>
          <w:rStyle w:val="StyleUnderline"/>
        </w:rPr>
        <w:t>This, needless to say, is the Thatcherist notion of property-owning democracy</w:t>
      </w:r>
      <w:r w:rsidRPr="00283F75">
        <w:rPr>
          <w:sz w:val="16"/>
        </w:rPr>
        <w:t xml:space="preserve"> represented as a radical differential socialism. </w:t>
      </w:r>
      <w:r w:rsidRPr="00283F75">
        <w:rPr>
          <w:rStyle w:val="StyleUnderline"/>
        </w:rPr>
        <w:t>For theorists of radical democracy, it is only by means of conspicuous and prodigal "owning" (which en· abies consumption to become transfunctional and symbolic) that one can be resituated outside the system of exchange and be set free from the repressive utili- tarianism of capitalism. The "sign" (constructed through conspicuous consump- tion) and not "labor" is the formative force in post-al capitalism, and, therefore, it is the "control of the code</w:t>
      </w:r>
      <w:r w:rsidRPr="00283F75">
        <w:rPr>
          <w:sz w:val="16"/>
        </w:rPr>
        <w:t xml:space="preserve">" (Mirror 122) </w:t>
      </w:r>
      <w:r w:rsidRPr="00283F75">
        <w:rPr>
          <w:rStyle w:val="StyleUnderline"/>
        </w:rPr>
        <w:t xml:space="preserve">and not seizing of the means of produc- tion that is the urgent question for political struggle in the post-al moment. </w:t>
      </w:r>
      <w:r w:rsidRPr="00283F75">
        <w:rPr>
          <w:sz w:val="16"/>
        </w:rPr>
        <w:t xml:space="preserve">The post-al question, to be clear, </w:t>
      </w:r>
      <w:r w:rsidRPr="00283F75">
        <w:rPr>
          <w:rStyle w:val="StyleUnderline"/>
        </w:rPr>
        <w:t xml:space="preserve">is </w:t>
      </w:r>
      <w:r w:rsidRPr="00853905">
        <w:rPr>
          <w:rStyle w:val="StyleUnderline"/>
          <w:highlight w:val="yellow"/>
        </w:rPr>
        <w:t>no longer the end of exploitation</w:t>
      </w:r>
      <w:r w:rsidRPr="00283F75">
        <w:rPr>
          <w:rStyle w:val="StyleUnderline"/>
        </w:rPr>
        <w:t xml:space="preserve"> in the form ofputting an end to </w:t>
      </w:r>
      <w:r w:rsidRPr="00853905">
        <w:rPr>
          <w:rStyle w:val="StyleUnderline"/>
          <w:highlight w:val="yellow"/>
        </w:rPr>
        <w:t>the extraction of surplus labor</w:t>
      </w:r>
      <w:r w:rsidRPr="00283F75">
        <w:rPr>
          <w:rStyle w:val="StyleUnderline"/>
        </w:rPr>
        <w:t xml:space="preserve"> (communism</w:t>
      </w:r>
      <w:r w:rsidRPr="00283F75">
        <w:rPr>
          <w:sz w:val="16"/>
        </w:rPr>
        <w:t>) but a more equi- table distribution ("consumption") among people, regardless of their race, gender, sexualities, nationalities, of the surplus value produced by the exploitation of the proletariat.</w:t>
      </w:r>
    </w:p>
    <w:p w:rsidR="00C46518" w:rsidRPr="00283F75" w:rsidRDefault="00C46518" w:rsidP="00C46518">
      <w:pPr>
        <w:rPr>
          <w:b/>
        </w:rPr>
      </w:pPr>
    </w:p>
    <w:p w:rsidR="00C46518" w:rsidRDefault="00C46518" w:rsidP="00C46518">
      <w:pPr>
        <w:pStyle w:val="Heading4"/>
      </w:pPr>
      <w:r>
        <w:t xml:space="preserve">Group their “not our Baudrillard” arguments – whatever politics they think the aff could result in are mutually exclusive with effective class warfare – Baudrillard’s theory of symbolic exchange says that non-quantifiable signs overdetermine any system of exchange, meaning that the objective analysis and class-based ideology required to orient politics toward the Communist horizon are impossible – we have a litany of other reasons that the core philosophical tenets undergirding their opaque claims preclude the alt: </w:t>
      </w:r>
    </w:p>
    <w:p w:rsidR="00C46518" w:rsidRPr="00BE5FA0" w:rsidRDefault="00C46518" w:rsidP="00C46518">
      <w:pPr>
        <w:pStyle w:val="Heading4"/>
      </w:pPr>
      <w:r>
        <w:t>--The fundamental thesis behind their argument</w:t>
      </w:r>
      <w:r w:rsidRPr="00BE5FA0">
        <w:t xml:space="preserve"> rejects production focus </w:t>
      </w:r>
    </w:p>
    <w:p w:rsidR="00C46518" w:rsidRPr="006B0FB1" w:rsidRDefault="00C46518" w:rsidP="00C46518">
      <w:r w:rsidRPr="00BE5FA0">
        <w:rPr>
          <w:b/>
        </w:rPr>
        <w:t>Smith</w:t>
      </w:r>
      <w:r>
        <w:rPr>
          <w:b/>
        </w:rPr>
        <w:t xml:space="preserve"> 90</w:t>
      </w:r>
      <w:r w:rsidRPr="006B0FB1">
        <w:rPr>
          <w:b/>
        </w:rPr>
        <w:t xml:space="preserve"> </w:t>
      </w:r>
      <w:r w:rsidRPr="006B0FB1">
        <w:t xml:space="preserve">[Tony, </w:t>
      </w:r>
      <w:r>
        <w:t xml:space="preserve">Professor of Philosophy at Iowa State, </w:t>
      </w:r>
      <w:r w:rsidRPr="00503AF1">
        <w:t xml:space="preserve">“The Critique of Marxism in Baudrillard's Later Writings,” </w:t>
      </w:r>
      <w:r w:rsidRPr="00503AF1">
        <w:rPr>
          <w:i/>
        </w:rPr>
        <w:t>Rethinking Marxism</w:t>
      </w:r>
      <w:r>
        <w:t>, Spring 1990]</w:t>
      </w:r>
    </w:p>
    <w:p w:rsidR="00C46518" w:rsidRPr="006B3F6C" w:rsidRDefault="00C46518" w:rsidP="00C46518">
      <w:pPr>
        <w:rPr>
          <w:sz w:val="12"/>
        </w:rPr>
      </w:pPr>
    </w:p>
    <w:p w:rsidR="00C46518" w:rsidRPr="00503AF1" w:rsidRDefault="00C46518" w:rsidP="00C46518">
      <w:pPr>
        <w:rPr>
          <w:sz w:val="16"/>
        </w:rPr>
      </w:pPr>
      <w:r w:rsidRPr="00503AF1">
        <w:rPr>
          <w:rStyle w:val="StyleUnderline"/>
        </w:rPr>
        <w:t xml:space="preserve">Marx’s analysis focused on contradictions within </w:t>
      </w:r>
      <w:r w:rsidRPr="00503AF1">
        <w:rPr>
          <w:rStyle w:val="Emphasis"/>
        </w:rPr>
        <w:t>modes of production</w:t>
      </w:r>
      <w:r w:rsidRPr="00503AF1">
        <w:rPr>
          <w:rStyle w:val="StyleUnderline"/>
        </w:rPr>
        <w:t>. The most basic</w:t>
      </w:r>
      <w:r w:rsidRPr="00503AF1">
        <w:rPr>
          <w:sz w:val="16"/>
        </w:rPr>
        <w:t xml:space="preserve"> </w:t>
      </w:r>
      <w:r w:rsidRPr="00503AF1">
        <w:rPr>
          <w:rStyle w:val="StyleUnderline"/>
        </w:rPr>
        <w:t>contradiction is that between the class with a fundamental interest in maintaining the given</w:t>
      </w:r>
      <w:r w:rsidRPr="00503AF1">
        <w:rPr>
          <w:sz w:val="16"/>
        </w:rPr>
        <w:t xml:space="preserve"> </w:t>
      </w:r>
      <w:r w:rsidRPr="00503AF1">
        <w:rPr>
          <w:rStyle w:val="StyleUnderline"/>
        </w:rPr>
        <w:t>mode of production and the class with a fundamental interest in attaining a new set of institutions.</w:t>
      </w:r>
      <w:r w:rsidRPr="00503AF1">
        <w:rPr>
          <w:sz w:val="16"/>
        </w:rPr>
        <w:t xml:space="preserve"> These classes are </w:t>
      </w:r>
      <w:r w:rsidRPr="00503AF1">
        <w:rPr>
          <w:rStyle w:val="StyleUnderline"/>
        </w:rPr>
        <w:t>defined in terms of their place in the system of production</w:t>
      </w:r>
      <w:r w:rsidRPr="00503AF1">
        <w:rPr>
          <w:sz w:val="16"/>
        </w:rPr>
        <w:t xml:space="preserve">. </w:t>
      </w:r>
      <w:r w:rsidRPr="00503AF1">
        <w:rPr>
          <w:rStyle w:val="StyleUnderline"/>
        </w:rPr>
        <w:t>The former class appropriates the labor of the latter, although ideologies will be generated that attempt to mask this truth</w:t>
      </w:r>
      <w:r w:rsidRPr="00503AF1">
        <w:rPr>
          <w:sz w:val="16"/>
        </w:rPr>
        <w:t xml:space="preserve">. </w:t>
      </w:r>
      <w:r w:rsidRPr="00503AF1">
        <w:rPr>
          <w:rStyle w:val="StyleUnderline"/>
        </w:rPr>
        <w:t>The latter class is both exploited</w:t>
      </w:r>
      <w:r w:rsidRPr="00503AF1">
        <w:rPr>
          <w:sz w:val="16"/>
        </w:rPr>
        <w:t xml:space="preserve"> at the point of production </w:t>
      </w:r>
      <w:r w:rsidRPr="00503AF1">
        <w:rPr>
          <w:rStyle w:val="StyleUnderline"/>
        </w:rPr>
        <w:t>and enjoys a precarious</w:t>
      </w:r>
      <w:r w:rsidRPr="00503AF1">
        <w:rPr>
          <w:sz w:val="16"/>
        </w:rPr>
        <w:t xml:space="preserve"> and incomplete </w:t>
      </w:r>
      <w:r w:rsidRPr="00503AF1">
        <w:rPr>
          <w:rStyle w:val="StyleUnderline"/>
        </w:rPr>
        <w:t>satisfaction of its needs</w:t>
      </w:r>
      <w:r w:rsidRPr="00503AF1">
        <w:rPr>
          <w:sz w:val="16"/>
        </w:rPr>
        <w:t xml:space="preserve">, although here, too, ideologies will be generated that distort this state of affairs. </w:t>
      </w:r>
      <w:r w:rsidRPr="00503AF1">
        <w:rPr>
          <w:rStyle w:val="StyleUnderline"/>
        </w:rPr>
        <w:t xml:space="preserve">In the capitalist mode of production capital </w:t>
      </w:r>
      <w:r w:rsidRPr="00503AF1">
        <w:rPr>
          <w:sz w:val="16"/>
        </w:rPr>
        <w:t xml:space="preserve">and wage labor form these two poles. </w:t>
      </w:r>
      <w:r w:rsidRPr="00503AF1">
        <w:rPr>
          <w:rStyle w:val="StyleUnderline"/>
        </w:rPr>
        <w:t xml:space="preserve">The task of Marxist theory is to </w:t>
      </w:r>
      <w:r w:rsidRPr="00503AF1">
        <w:rPr>
          <w:rStyle w:val="Emphasis"/>
        </w:rPr>
        <w:t>undermine the ideologies supporting capital</w:t>
      </w:r>
      <w:r w:rsidRPr="00503AF1">
        <w:rPr>
          <w:rStyle w:val="StyleUnderline"/>
        </w:rPr>
        <w:t xml:space="preserve"> and to </w:t>
      </w:r>
      <w:r w:rsidRPr="00503AF1">
        <w:rPr>
          <w:rStyle w:val="Emphasis"/>
        </w:rPr>
        <w:t>orient revolutionary struggles to replace capitalism</w:t>
      </w:r>
      <w:r w:rsidRPr="00503AF1">
        <w:rPr>
          <w:rStyle w:val="StyleUnderline"/>
        </w:rPr>
        <w:t xml:space="preserve"> with socialism.</w:t>
      </w:r>
      <w:r w:rsidRPr="00503AF1">
        <w:rPr>
          <w:sz w:val="16"/>
        </w:rPr>
        <w:t xml:space="preserve"> </w:t>
      </w:r>
      <w:r w:rsidRPr="00503AF1">
        <w:rPr>
          <w:rStyle w:val="StyleUnderline"/>
        </w:rPr>
        <w:t>For Baudrillard all of the above is hopelessly out of date</w:t>
      </w:r>
      <w:r w:rsidRPr="00503AF1">
        <w:rPr>
          <w:sz w:val="16"/>
        </w:rPr>
        <w:t xml:space="preserve">. </w:t>
      </w:r>
      <w:r w:rsidRPr="00503AF1">
        <w:rPr>
          <w:rStyle w:val="StyleUnderline"/>
        </w:rPr>
        <w:t>The Marxist account</w:t>
      </w:r>
      <w:r w:rsidRPr="00503AF1">
        <w:rPr>
          <w:sz w:val="16"/>
        </w:rPr>
        <w:t xml:space="preserve"> utterly </w:t>
      </w:r>
      <w:r w:rsidRPr="00503AF1">
        <w:rPr>
          <w:rStyle w:val="StyleUnderline"/>
        </w:rPr>
        <w:t xml:space="preserve">fails to appreciate the specificity of our postmodern condition. Baudrillard’s rejection of Marxism can be </w:t>
      </w:r>
      <w:r w:rsidRPr="00503AF1">
        <w:rPr>
          <w:rStyle w:val="Emphasis"/>
        </w:rPr>
        <w:t>summarized under four headings</w:t>
      </w:r>
      <w:r w:rsidRPr="00503AF1">
        <w:rPr>
          <w:sz w:val="16"/>
        </w:rPr>
        <w:t>, four ways in which Baudrillard claims to be beyond Marx. (275-6)</w:t>
      </w:r>
    </w:p>
    <w:p w:rsidR="00C46518" w:rsidRPr="006B3F6C" w:rsidRDefault="00C46518" w:rsidP="00C46518">
      <w:pPr>
        <w:rPr>
          <w:rStyle w:val="StyleUnderline"/>
          <w:sz w:val="12"/>
        </w:rPr>
      </w:pPr>
    </w:p>
    <w:p w:rsidR="00C46518" w:rsidRPr="006B3F6C" w:rsidRDefault="00C46518" w:rsidP="00C46518">
      <w:pPr>
        <w:rPr>
          <w:rStyle w:val="StyleUnderline"/>
          <w:sz w:val="12"/>
        </w:rPr>
      </w:pPr>
    </w:p>
    <w:p w:rsidR="00C46518" w:rsidRPr="00503AF1" w:rsidRDefault="00C46518" w:rsidP="00C46518">
      <w:pPr>
        <w:pStyle w:val="Heading4"/>
      </w:pPr>
      <w:r>
        <w:t>--Symbolic exchange</w:t>
      </w:r>
      <w:r w:rsidRPr="00503AF1">
        <w:t xml:space="preserve"> undermines objective basis of class critique </w:t>
      </w:r>
    </w:p>
    <w:p w:rsidR="00C46518" w:rsidRPr="006B0FB1" w:rsidRDefault="00C46518" w:rsidP="00C46518">
      <w:r w:rsidRPr="00BE5FA0">
        <w:rPr>
          <w:b/>
        </w:rPr>
        <w:t>Smith</w:t>
      </w:r>
      <w:r>
        <w:rPr>
          <w:b/>
        </w:rPr>
        <w:t xml:space="preserve"> 90</w:t>
      </w:r>
      <w:r w:rsidRPr="006B0FB1">
        <w:rPr>
          <w:b/>
        </w:rPr>
        <w:t xml:space="preserve"> </w:t>
      </w:r>
      <w:r w:rsidRPr="006B0FB1">
        <w:t xml:space="preserve">[Tony, </w:t>
      </w:r>
      <w:r>
        <w:t xml:space="preserve">Professor of Philosophy at Iowa State, </w:t>
      </w:r>
      <w:r w:rsidRPr="00503AF1">
        <w:t xml:space="preserve">“The Critique of Marxism in Baudrillard's Later Writings,” </w:t>
      </w:r>
      <w:r w:rsidRPr="00503AF1">
        <w:rPr>
          <w:i/>
        </w:rPr>
        <w:t>Rethinking Marxism</w:t>
      </w:r>
      <w:r>
        <w:t>, Spring 1990]</w:t>
      </w:r>
    </w:p>
    <w:p w:rsidR="00C46518" w:rsidRPr="006B3F6C" w:rsidRDefault="00C46518" w:rsidP="00C46518">
      <w:pPr>
        <w:rPr>
          <w:sz w:val="12"/>
        </w:rPr>
      </w:pPr>
    </w:p>
    <w:p w:rsidR="00C46518" w:rsidRPr="00503AF1" w:rsidRDefault="00C46518" w:rsidP="00C46518">
      <w:pPr>
        <w:rPr>
          <w:sz w:val="16"/>
        </w:rPr>
      </w:pPr>
      <w:r w:rsidRPr="00503AF1">
        <w:rPr>
          <w:rStyle w:val="StyleUnderline"/>
        </w:rPr>
        <w:t>Marxist discourse essentially involves truth claims</w:t>
      </w:r>
      <w:r w:rsidRPr="00503AF1">
        <w:rPr>
          <w:sz w:val="16"/>
        </w:rPr>
        <w:t xml:space="preserve"> that are supposedly </w:t>
      </w:r>
      <w:r w:rsidRPr="00503AF1">
        <w:rPr>
          <w:rStyle w:val="StyleUnderline"/>
        </w:rPr>
        <w:t>grounded by objectively existing referents</w:t>
      </w:r>
      <w:r w:rsidRPr="00503AF1">
        <w:rPr>
          <w:sz w:val="16"/>
        </w:rPr>
        <w:t>. In specific, the theory of needs was a crucial component of Marx’s critique of capitalism</w:t>
      </w:r>
      <w:r w:rsidRPr="00503AF1">
        <w:rPr>
          <w:rStyle w:val="StyleUnderline"/>
        </w:rPr>
        <w:t>. “Unmet social needs” provided a naturally existing reference point in terms of which the failures of capitalism could be objectively measured</w:t>
      </w:r>
      <w:r w:rsidRPr="00503AF1">
        <w:rPr>
          <w:sz w:val="16"/>
        </w:rPr>
        <w:t xml:space="preserve">. In this manner the truth of the critique could be grounded. </w:t>
      </w:r>
      <w:r w:rsidRPr="00503AF1">
        <w:rPr>
          <w:rStyle w:val="StyleUnderline"/>
        </w:rPr>
        <w:t>Baudrillard</w:t>
      </w:r>
      <w:r w:rsidRPr="00503AF1">
        <w:rPr>
          <w:sz w:val="16"/>
        </w:rPr>
        <w:t xml:space="preserve">, however, </w:t>
      </w:r>
      <w:r w:rsidRPr="00503AF1">
        <w:rPr>
          <w:rStyle w:val="StyleUnderline"/>
        </w:rPr>
        <w:t>rejects the notion that there is some</w:t>
      </w:r>
      <w:r w:rsidRPr="00503AF1">
        <w:rPr>
          <w:sz w:val="16"/>
        </w:rPr>
        <w:t xml:space="preserve"> transcendental </w:t>
      </w:r>
      <w:r w:rsidRPr="00503AF1">
        <w:rPr>
          <w:rStyle w:val="StyleUnderline"/>
        </w:rPr>
        <w:t>referent for the signs that we use, grounding the truth of our assertions. He speaks of the “liquidation of all referentials</w:t>
      </w:r>
      <w:r w:rsidRPr="00503AF1">
        <w:rPr>
          <w:sz w:val="16"/>
        </w:rPr>
        <w:t>” (1983b, 4). “</w:t>
      </w:r>
      <w:r w:rsidRPr="00503AF1">
        <w:rPr>
          <w:rStyle w:val="StyleUnderline"/>
        </w:rPr>
        <w:t>Needs</w:t>
      </w:r>
      <w:r w:rsidRPr="00503AF1">
        <w:rPr>
          <w:sz w:val="16"/>
        </w:rPr>
        <w:t>,” for example</w:t>
      </w:r>
      <w:r w:rsidRPr="00503AF1">
        <w:rPr>
          <w:rStyle w:val="StyleUnderline"/>
        </w:rPr>
        <w:t xml:space="preserve">, are not natural or given, and thus </w:t>
      </w:r>
      <w:r w:rsidRPr="00503AF1">
        <w:rPr>
          <w:rStyle w:val="Emphasis"/>
        </w:rPr>
        <w:t>cannot ground the truth of Marxist discourse</w:t>
      </w:r>
      <w:r w:rsidRPr="00503AF1">
        <w:rPr>
          <w:sz w:val="16"/>
        </w:rPr>
        <w:t>. (276)</w:t>
      </w:r>
    </w:p>
    <w:p w:rsidR="00C46518" w:rsidRPr="006B3F6C" w:rsidRDefault="00C46518" w:rsidP="00C46518">
      <w:pPr>
        <w:rPr>
          <w:rStyle w:val="StyleUnderline"/>
          <w:sz w:val="12"/>
        </w:rPr>
      </w:pPr>
    </w:p>
    <w:p w:rsidR="00C46518" w:rsidRPr="00503AF1" w:rsidRDefault="00C46518" w:rsidP="00C46518">
      <w:pPr>
        <w:pStyle w:val="Heading4"/>
      </w:pPr>
      <w:r>
        <w:t>--</w:t>
      </w:r>
      <w:r w:rsidRPr="00503AF1">
        <w:t xml:space="preserve">Simulation makes critique of ideology impossible </w:t>
      </w:r>
    </w:p>
    <w:p w:rsidR="00C46518" w:rsidRPr="006B0FB1" w:rsidRDefault="00C46518" w:rsidP="00C46518">
      <w:r w:rsidRPr="00BE5FA0">
        <w:rPr>
          <w:b/>
        </w:rPr>
        <w:t>Smith</w:t>
      </w:r>
      <w:r>
        <w:rPr>
          <w:b/>
        </w:rPr>
        <w:t xml:space="preserve"> 90</w:t>
      </w:r>
      <w:r w:rsidRPr="006B0FB1">
        <w:rPr>
          <w:b/>
        </w:rPr>
        <w:t xml:space="preserve"> </w:t>
      </w:r>
      <w:r w:rsidRPr="006B0FB1">
        <w:t xml:space="preserve">[Tony, </w:t>
      </w:r>
      <w:r>
        <w:t xml:space="preserve">Professor of Philosophy at Iowa State, </w:t>
      </w:r>
      <w:r w:rsidRPr="00503AF1">
        <w:t xml:space="preserve">“The Critique of Marxism in Baudrillard's Later Writings,” </w:t>
      </w:r>
      <w:r w:rsidRPr="00503AF1">
        <w:rPr>
          <w:i/>
        </w:rPr>
        <w:t>Rethinking Marxism</w:t>
      </w:r>
      <w:r>
        <w:t>, Spring 1990]</w:t>
      </w:r>
    </w:p>
    <w:p w:rsidR="00C46518" w:rsidRPr="006B3F6C" w:rsidRDefault="00C46518" w:rsidP="00C46518">
      <w:pPr>
        <w:rPr>
          <w:sz w:val="12"/>
        </w:rPr>
      </w:pPr>
    </w:p>
    <w:p w:rsidR="00C46518" w:rsidRPr="00503AF1" w:rsidRDefault="00C46518" w:rsidP="00C46518">
      <w:pPr>
        <w:rPr>
          <w:sz w:val="16"/>
        </w:rPr>
      </w:pPr>
      <w:r w:rsidRPr="00503AF1">
        <w:rPr>
          <w:sz w:val="16"/>
        </w:rPr>
        <w:t xml:space="preserve">The concept of </w:t>
      </w:r>
      <w:r w:rsidRPr="00503AF1">
        <w:rPr>
          <w:rStyle w:val="StyleUnderline"/>
        </w:rPr>
        <w:t>ideology implies that some reality has been falsely presented</w:t>
      </w:r>
      <w:r w:rsidRPr="00503AF1">
        <w:rPr>
          <w:sz w:val="16"/>
        </w:rPr>
        <w:t>. The concept of ideology critique implies that it is possible to present the truth of that reality</w:t>
      </w:r>
      <w:r w:rsidRPr="00503AF1">
        <w:rPr>
          <w:rStyle w:val="StyleUnderline"/>
        </w:rPr>
        <w:t>. If reality has been replaced by hyperreality, and if the notion of truth must be abandoned along with that of reference</w:t>
      </w:r>
      <w:r w:rsidRPr="00503AF1">
        <w:rPr>
          <w:sz w:val="16"/>
        </w:rPr>
        <w:t xml:space="preserve">, </w:t>
      </w:r>
      <w:r w:rsidRPr="00503AF1">
        <w:rPr>
          <w:rStyle w:val="StyleUnderline"/>
        </w:rPr>
        <w:t xml:space="preserve">then it follows at once that the concepts of </w:t>
      </w:r>
      <w:r w:rsidRPr="00503AF1">
        <w:rPr>
          <w:rStyle w:val="Emphasis"/>
        </w:rPr>
        <w:t>ideology</w:t>
      </w:r>
      <w:r w:rsidRPr="00503AF1">
        <w:rPr>
          <w:rStyle w:val="StyleUnderline"/>
        </w:rPr>
        <w:t xml:space="preserve"> and </w:t>
      </w:r>
      <w:r w:rsidRPr="00503AF1">
        <w:rPr>
          <w:rStyle w:val="Emphasis"/>
        </w:rPr>
        <w:t>ideology critique</w:t>
      </w:r>
      <w:r w:rsidRPr="00503AF1">
        <w:rPr>
          <w:rStyle w:val="StyleUnderline"/>
        </w:rPr>
        <w:t xml:space="preserve"> cannot be retained</w:t>
      </w:r>
      <w:r w:rsidRPr="00503AF1">
        <w:rPr>
          <w:sz w:val="16"/>
        </w:rPr>
        <w:t xml:space="preserve">. </w:t>
      </w:r>
      <w:r w:rsidRPr="00503AF1">
        <w:rPr>
          <w:rStyle w:val="StyleUnderline"/>
        </w:rPr>
        <w:t xml:space="preserve">Baudrillard does </w:t>
      </w:r>
      <w:r w:rsidRPr="00503AF1">
        <w:rPr>
          <w:rStyle w:val="Emphasis"/>
        </w:rPr>
        <w:t>not shy away from drawing this conclusion</w:t>
      </w:r>
      <w:r w:rsidRPr="00503AF1">
        <w:rPr>
          <w:sz w:val="16"/>
        </w:rPr>
        <w:t>. Today “</w:t>
      </w:r>
      <w:r w:rsidRPr="00503AF1">
        <w:rPr>
          <w:rStyle w:val="StyleUnderline"/>
        </w:rPr>
        <w:t>it is no longer a question of the false representation of reality (ideology), but of concealing the fact that the real is no longer real”</w:t>
      </w:r>
      <w:r w:rsidRPr="00503AF1">
        <w:rPr>
          <w:sz w:val="16"/>
        </w:rPr>
        <w:t xml:space="preserve"> (1983b, 25). </w:t>
      </w:r>
      <w:r w:rsidRPr="00503AF1">
        <w:rPr>
          <w:rStyle w:val="StyleUnderline"/>
        </w:rPr>
        <w:t>Here</w:t>
      </w:r>
      <w:r w:rsidRPr="00503AF1">
        <w:rPr>
          <w:sz w:val="16"/>
        </w:rPr>
        <w:t xml:space="preserve">, too, </w:t>
      </w:r>
      <w:r w:rsidRPr="00503AF1">
        <w:rPr>
          <w:rStyle w:val="Emphasis"/>
        </w:rPr>
        <w:t>Marxism must be rejected</w:t>
      </w:r>
      <w:r w:rsidRPr="00503AF1">
        <w:rPr>
          <w:sz w:val="16"/>
        </w:rPr>
        <w:t>, for “</w:t>
      </w:r>
      <w:r w:rsidRPr="00503AF1">
        <w:rPr>
          <w:rStyle w:val="StyleUnderline"/>
        </w:rPr>
        <w:t xml:space="preserve">it is always a false problem to want to </w:t>
      </w:r>
      <w:r w:rsidRPr="00503AF1">
        <w:rPr>
          <w:rStyle w:val="Emphasis"/>
        </w:rPr>
        <w:t>restore the truth beneath the simulacrum</w:t>
      </w:r>
      <w:r w:rsidRPr="00503AF1">
        <w:rPr>
          <w:sz w:val="16"/>
        </w:rPr>
        <w:t>” (1983b, 48). (277)</w:t>
      </w:r>
    </w:p>
    <w:p w:rsidR="00C46518" w:rsidRDefault="00C46518" w:rsidP="00C46518">
      <w:pPr>
        <w:pStyle w:val="Heading3"/>
      </w:pPr>
      <w:r>
        <w:t>link – baudrillard (death)</w:t>
      </w:r>
    </w:p>
    <w:p w:rsidR="00C46518" w:rsidRPr="00167954" w:rsidRDefault="00C46518" w:rsidP="00C46518">
      <w:pPr>
        <w:pStyle w:val="Heading4"/>
      </w:pPr>
      <w:r>
        <w:t xml:space="preserve">Capitalism is the root cause of modern society’s exclusion of the dead, which means the alt solves the case – however, Baudrillard’s concept of “reversal” is ungrounded mysticism that fetishizes death as a truly authentic experience  </w:t>
      </w:r>
    </w:p>
    <w:p w:rsidR="00C46518" w:rsidRDefault="00C46518" w:rsidP="00C46518">
      <w:r w:rsidRPr="00167954">
        <w:rPr>
          <w:b/>
        </w:rPr>
        <w:t>Noys 5</w:t>
      </w:r>
      <w:r>
        <w:t xml:space="preserve"> [Benjamin, BSc, MA, DPhil, Professor of Critical Theory at the University of Chichester, </w:t>
      </w:r>
      <w:r>
        <w:rPr>
          <w:i/>
        </w:rPr>
        <w:t>The Culture of Death</w:t>
      </w:r>
      <w:r>
        <w:t>, Berg: New York, NY (2005), p. 24-27]</w:t>
      </w:r>
    </w:p>
    <w:p w:rsidR="00C46518" w:rsidRDefault="00C46518" w:rsidP="00C46518"/>
    <w:p w:rsidR="00C46518" w:rsidRPr="002E7E7D" w:rsidRDefault="00C46518" w:rsidP="00C46518">
      <w:pPr>
        <w:rPr>
          <w:sz w:val="16"/>
        </w:rPr>
      </w:pPr>
      <w:r w:rsidRPr="00883ADA">
        <w:rPr>
          <w:rStyle w:val="StyleUnderline"/>
        </w:rPr>
        <w:t>We can usefully compare Agamben’s claims about our exposure to death</w:t>
      </w:r>
      <w:r w:rsidRPr="002E7E7D">
        <w:rPr>
          <w:rStyle w:val="StyleUnderline"/>
          <w:sz w:val="12"/>
        </w:rPr>
        <w:t xml:space="preserve"> </w:t>
      </w:r>
      <w:r w:rsidRPr="00883ADA">
        <w:rPr>
          <w:rStyle w:val="StyleUnderline"/>
        </w:rPr>
        <w:t>with a rival arg</w:t>
      </w:r>
      <w:r w:rsidRPr="002E7E7D">
        <w:rPr>
          <w:rStyle w:val="StyleUnderline"/>
        </w:rPr>
        <w:t>ument made by</w:t>
      </w:r>
      <w:r w:rsidRPr="002E7E7D">
        <w:rPr>
          <w:sz w:val="16"/>
        </w:rPr>
        <w:t xml:space="preserve"> the French social theorist Jean </w:t>
      </w:r>
      <w:r w:rsidRPr="002E7E7D">
        <w:rPr>
          <w:rStyle w:val="StyleUnderline"/>
        </w:rPr>
        <w:t>Baudrillard</w:t>
      </w:r>
      <w:r w:rsidRPr="002E7E7D">
        <w:rPr>
          <w:sz w:val="16"/>
        </w:rPr>
        <w:t xml:space="preserve">. Baudrillard is </w:t>
      </w:r>
      <w:r w:rsidRPr="002E7E7D">
        <w:rPr>
          <w:rStyle w:val="StyleUnderline"/>
        </w:rPr>
        <w:t>best known for his discussion of contemporary society as a</w:t>
      </w:r>
      <w:r w:rsidRPr="002E7E7D">
        <w:rPr>
          <w:rStyle w:val="StyleUnderline"/>
          <w:sz w:val="12"/>
        </w:rPr>
        <w:t xml:space="preserve"> </w:t>
      </w:r>
      <w:r w:rsidRPr="002E7E7D">
        <w:rPr>
          <w:rStyle w:val="StyleUnderline"/>
        </w:rPr>
        <w:t>society of simulation, in which the real is replaced by images to produce the</w:t>
      </w:r>
      <w:r w:rsidRPr="002E7E7D">
        <w:rPr>
          <w:rStyle w:val="StyleUnderline"/>
          <w:sz w:val="12"/>
        </w:rPr>
        <w:t xml:space="preserve"> </w:t>
      </w:r>
      <w:r w:rsidRPr="002E7E7D">
        <w:rPr>
          <w:rStyle w:val="StyleUnderline"/>
        </w:rPr>
        <w:t>hyperreal</w:t>
      </w:r>
      <w:r w:rsidRPr="002E7E7D">
        <w:rPr>
          <w:sz w:val="16"/>
        </w:rPr>
        <w:t xml:space="preserve">.2 For example, the reality of the Vietnam War is replaced by the simulation of that war in Francis Ford Coppola’s film Apocalypse Now (1979), to the point where any distinction between the ‘actual’ war and its simulation threatens to disappear (Baudrillard, 1994: 59–60). Although </w:t>
      </w:r>
      <w:r w:rsidRPr="002E7E7D">
        <w:rPr>
          <w:rStyle w:val="StyleUnderline"/>
        </w:rPr>
        <w:t>Baudrillard</w:t>
      </w:r>
      <w:r w:rsidRPr="002E7E7D">
        <w:rPr>
          <w:sz w:val="16"/>
        </w:rPr>
        <w:t xml:space="preserve"> is often seen as celebrating this new ‘postmodern’ situation where images dominate reality, he is, in fact, critical of this loss of the real. In particular he </w:t>
      </w:r>
      <w:r w:rsidRPr="002E7E7D">
        <w:rPr>
          <w:rStyle w:val="StyleUnderline"/>
        </w:rPr>
        <w:t xml:space="preserve">has been critical of our loss of the sense of the </w:t>
      </w:r>
      <w:r w:rsidRPr="002E7E7D">
        <w:rPr>
          <w:rStyle w:val="Emphasis"/>
        </w:rPr>
        <w:t>reality of death</w:t>
      </w:r>
      <w:r w:rsidRPr="002E7E7D">
        <w:rPr>
          <w:sz w:val="16"/>
        </w:rPr>
        <w:t xml:space="preserve">. </w:t>
      </w:r>
      <w:r w:rsidRPr="002E7E7D">
        <w:rPr>
          <w:rStyle w:val="StyleUnderline"/>
        </w:rPr>
        <w:t>His</w:t>
      </w:r>
      <w:r w:rsidRPr="002E7E7D">
        <w:rPr>
          <w:sz w:val="16"/>
        </w:rPr>
        <w:t xml:space="preserve"> </w:t>
      </w:r>
      <w:r w:rsidRPr="002E7E7D">
        <w:rPr>
          <w:rStyle w:val="StyleUnderline"/>
        </w:rPr>
        <w:t>book</w:t>
      </w:r>
      <w:r w:rsidRPr="002E7E7D">
        <w:rPr>
          <w:sz w:val="16"/>
        </w:rPr>
        <w:t xml:space="preserve"> Symbolic Exchange and Death (1993 [1976]) </w:t>
      </w:r>
      <w:r w:rsidRPr="002E7E7D">
        <w:rPr>
          <w:rStyle w:val="StyleUnderline"/>
        </w:rPr>
        <w:t>claims that contemporary</w:t>
      </w:r>
      <w:r w:rsidRPr="002E7E7D">
        <w:rPr>
          <w:rStyle w:val="StyleUnderline"/>
          <w:sz w:val="12"/>
        </w:rPr>
        <w:t xml:space="preserve"> </w:t>
      </w:r>
      <w:r w:rsidRPr="002E7E7D">
        <w:rPr>
          <w:rStyle w:val="StyleUnderline"/>
        </w:rPr>
        <w:t>Western culture rests on the exclusion of death and the dead from society,</w:t>
      </w:r>
      <w:r w:rsidRPr="002E7E7D">
        <w:rPr>
          <w:rStyle w:val="StyleUnderline"/>
          <w:sz w:val="12"/>
        </w:rPr>
        <w:t xml:space="preserve"> </w:t>
      </w:r>
      <w:r w:rsidRPr="002E7E7D">
        <w:rPr>
          <w:rStyle w:val="StyleUnderline"/>
        </w:rPr>
        <w:t>but also that death cannot be excluded</w:t>
      </w:r>
      <w:r w:rsidRPr="002E7E7D">
        <w:rPr>
          <w:sz w:val="16"/>
        </w:rPr>
        <w:t xml:space="preserve"> and that it threatens to undermine our postmodern culture of images. Although Baudrillard’s theory of death has often been dismissed, his extreme position is useful for allowing us a comparison with Agamben because it is also a theory about our exposure to death in modern culture. What Baudrillard stresses is that although modern culture tries to exclude death it fails. Today </w:t>
      </w:r>
      <w:r w:rsidRPr="002E7E7D">
        <w:rPr>
          <w:rStyle w:val="StyleUnderline"/>
        </w:rPr>
        <w:t>the dead are not included within the space</w:t>
      </w:r>
      <w:r w:rsidRPr="002E7E7D">
        <w:rPr>
          <w:rStyle w:val="StyleUnderline"/>
          <w:sz w:val="12"/>
        </w:rPr>
        <w:t xml:space="preserve"> </w:t>
      </w:r>
      <w:r w:rsidRPr="002E7E7D">
        <w:rPr>
          <w:rStyle w:val="StyleUnderline"/>
        </w:rPr>
        <w:t>of the city</w:t>
      </w:r>
      <w:r w:rsidRPr="002E7E7D">
        <w:rPr>
          <w:sz w:val="16"/>
        </w:rPr>
        <w:t xml:space="preserve">, either in charnel-houses or in cemeteries attached to churches, </w:t>
      </w:r>
      <w:r w:rsidRPr="002E7E7D">
        <w:rPr>
          <w:rStyle w:val="StyleUnderline"/>
        </w:rPr>
        <w:t>but</w:t>
      </w:r>
      <w:r w:rsidRPr="002E7E7D">
        <w:rPr>
          <w:sz w:val="16"/>
        </w:rPr>
        <w:t xml:space="preserve"> are </w:t>
      </w:r>
      <w:r w:rsidRPr="002E7E7D">
        <w:rPr>
          <w:rStyle w:val="StyleUnderline"/>
        </w:rPr>
        <w:t>excluded by being placed in mass cemeteries which lie outside the</w:t>
      </w:r>
      <w:r w:rsidRPr="002E7E7D">
        <w:rPr>
          <w:rStyle w:val="StyleUnderline"/>
          <w:sz w:val="12"/>
        </w:rPr>
        <w:t xml:space="preserve"> </w:t>
      </w:r>
      <w:r w:rsidRPr="002E7E7D">
        <w:rPr>
          <w:rStyle w:val="StyleUnderline"/>
        </w:rPr>
        <w:t>city</w:t>
      </w:r>
      <w:r w:rsidRPr="002E7E7D">
        <w:rPr>
          <w:sz w:val="16"/>
        </w:rPr>
        <w:t xml:space="preserve">. </w:t>
      </w:r>
      <w:r w:rsidRPr="002E7E7D">
        <w:rPr>
          <w:rStyle w:val="StyleUnderline"/>
        </w:rPr>
        <w:t>However, the more our culture tries to push the reality of death away,</w:t>
      </w:r>
      <w:r w:rsidRPr="002E7E7D">
        <w:rPr>
          <w:sz w:val="16"/>
        </w:rPr>
        <w:t xml:space="preserve"> the more it tries to isolate the dead, </w:t>
      </w:r>
      <w:r w:rsidRPr="002E7E7D">
        <w:rPr>
          <w:rStyle w:val="StyleUnderline"/>
        </w:rPr>
        <w:t>the more death threatens to invade</w:t>
      </w:r>
      <w:r w:rsidRPr="002E7E7D">
        <w:rPr>
          <w:rStyle w:val="StyleUnderline"/>
          <w:sz w:val="12"/>
        </w:rPr>
        <w:t xml:space="preserve"> </w:t>
      </w:r>
      <w:r w:rsidRPr="002E7E7D">
        <w:rPr>
          <w:rStyle w:val="StyleUnderline"/>
        </w:rPr>
        <w:t>our whole culture</w:t>
      </w:r>
      <w:r w:rsidRPr="002E7E7D">
        <w:rPr>
          <w:sz w:val="16"/>
        </w:rPr>
        <w:t xml:space="preserve">. Baudrillard can then agree with the idea that death has become taboo but also argue that this process has failed and that it leaves us more exposed to death. How does this take place? For Baudrillard socalled ‘primitive’ cultures used to organise symbolic exchange with the dead, regarding them in some sense as present, but today we try not to deal with the dead at all. The result is that ‘we trade with our dead in a kind of melancholy, while the primitives live with their dead under the auspices of the ritual and the feast’ (Baudrillard, 1993: 135). </w:t>
      </w:r>
      <w:r w:rsidRPr="002E7E7D">
        <w:rPr>
          <w:rStyle w:val="StyleUnderline"/>
        </w:rPr>
        <w:t xml:space="preserve">What has </w:t>
      </w:r>
      <w:r w:rsidRPr="002E7E7D">
        <w:rPr>
          <w:rStyle w:val="Emphasis"/>
        </w:rPr>
        <w:t>caused</w:t>
      </w:r>
      <w:r w:rsidRPr="002E7E7D">
        <w:rPr>
          <w:rStyle w:val="StyleUnderline"/>
        </w:rPr>
        <w:t xml:space="preserve"> this is the </w:t>
      </w:r>
      <w:r w:rsidRPr="002E7E7D">
        <w:rPr>
          <w:rStyle w:val="Emphasis"/>
        </w:rPr>
        <w:t>decline</w:t>
      </w:r>
      <w:r w:rsidRPr="002E7E7D">
        <w:rPr>
          <w:rStyle w:val="StyleUnderline"/>
        </w:rPr>
        <w:t xml:space="preserve"> and eclipse of </w:t>
      </w:r>
      <w:r w:rsidRPr="002E7E7D">
        <w:rPr>
          <w:rStyle w:val="Emphasis"/>
        </w:rPr>
        <w:t>symbolic exchange</w:t>
      </w:r>
      <w:r w:rsidRPr="002E7E7D">
        <w:rPr>
          <w:rStyle w:val="StyleUnderline"/>
        </w:rPr>
        <w:t xml:space="preserve"> due to the rise of </w:t>
      </w:r>
      <w:r w:rsidRPr="002E7E7D">
        <w:rPr>
          <w:rStyle w:val="Emphasis"/>
        </w:rPr>
        <w:t>capitalism</w:t>
      </w:r>
      <w:r w:rsidRPr="002E7E7D">
        <w:rPr>
          <w:rStyle w:val="StyleUnderline"/>
        </w:rPr>
        <w:t>. Capitalism is organised around market exchanges in which goods are</w:t>
      </w:r>
      <w:r w:rsidRPr="002E7E7D">
        <w:rPr>
          <w:rStyle w:val="StyleUnderline"/>
          <w:sz w:val="12"/>
        </w:rPr>
        <w:t xml:space="preserve"> </w:t>
      </w:r>
      <w:r w:rsidRPr="002E7E7D">
        <w:rPr>
          <w:rStyle w:val="StyleUnderline"/>
        </w:rPr>
        <w:t>exchanged through the medium of money. The emphasis is often on the</w:t>
      </w:r>
      <w:r w:rsidRPr="002E7E7D">
        <w:rPr>
          <w:rStyle w:val="StyleUnderline"/>
          <w:sz w:val="12"/>
        </w:rPr>
        <w:t xml:space="preserve"> </w:t>
      </w:r>
      <w:r w:rsidRPr="002E7E7D">
        <w:rPr>
          <w:rStyle w:val="StyleUnderline"/>
        </w:rPr>
        <w:t>fairness of exchange</w:t>
      </w:r>
      <w:r w:rsidRPr="002E7E7D">
        <w:rPr>
          <w:sz w:val="16"/>
        </w:rPr>
        <w:t xml:space="preserve">, on the idea that the market-place adjusts prices through competition, and on anonymous exchange where the producers of goods and their consumers are separated in space and time. </w:t>
      </w:r>
      <w:r w:rsidRPr="002E7E7D">
        <w:rPr>
          <w:rStyle w:val="StyleUnderline"/>
        </w:rPr>
        <w:t>What has been lost</w:t>
      </w:r>
      <w:r w:rsidRPr="002E7E7D">
        <w:rPr>
          <w:sz w:val="16"/>
        </w:rPr>
        <w:t xml:space="preserve"> in this market-based exchange </w:t>
      </w:r>
      <w:r w:rsidRPr="002E7E7D">
        <w:rPr>
          <w:rStyle w:val="StyleUnderline"/>
        </w:rPr>
        <w:t>is</w:t>
      </w:r>
      <w:r w:rsidRPr="002E7E7D">
        <w:rPr>
          <w:sz w:val="16"/>
        </w:rPr>
        <w:t xml:space="preserve"> the idea of </w:t>
      </w:r>
      <w:r w:rsidRPr="002E7E7D">
        <w:rPr>
          <w:rStyle w:val="StyleUnderline"/>
        </w:rPr>
        <w:t>symbolic exchange</w:t>
      </w:r>
      <w:r w:rsidRPr="002E7E7D">
        <w:rPr>
          <w:sz w:val="16"/>
        </w:rPr>
        <w:t xml:space="preserve">. This is a form of exchange which is not based on getting something equal in return for what we spend but exchange as </w:t>
      </w:r>
      <w:r w:rsidRPr="002E7E7D">
        <w:rPr>
          <w:rStyle w:val="StyleUnderline"/>
        </w:rPr>
        <w:t>an unbalanced and excessive social process.</w:t>
      </w:r>
      <w:r w:rsidRPr="002E7E7D">
        <w:rPr>
          <w:rStyle w:val="StyleUnderline"/>
          <w:sz w:val="12"/>
        </w:rPr>
        <w:t xml:space="preserve"> </w:t>
      </w:r>
      <w:r w:rsidRPr="002E7E7D">
        <w:rPr>
          <w:rStyle w:val="StyleUnderline"/>
        </w:rPr>
        <w:t>The classic</w:t>
      </w:r>
      <w:r w:rsidRPr="002E7E7D">
        <w:rPr>
          <w:sz w:val="16"/>
        </w:rPr>
        <w:t xml:space="preserve"> example of </w:t>
      </w:r>
      <w:r w:rsidRPr="002E7E7D">
        <w:rPr>
          <w:rStyle w:val="StyleUnderline"/>
        </w:rPr>
        <w:t xml:space="preserve">symbolic exchange is </w:t>
      </w:r>
      <w:r w:rsidRPr="002E7E7D">
        <w:rPr>
          <w:sz w:val="16"/>
        </w:rPr>
        <w:t xml:space="preserve">that of </w:t>
      </w:r>
      <w:r w:rsidRPr="002E7E7D">
        <w:rPr>
          <w:rStyle w:val="StyleUnderline"/>
        </w:rPr>
        <w:t>gift-giving</w:t>
      </w:r>
      <w:r w:rsidRPr="002E7E7D">
        <w:rPr>
          <w:sz w:val="16"/>
        </w:rPr>
        <w:t xml:space="preserve">, in particular the Native American practice of potlatch. The word is from the Chinook language and means ‘to give’. It is the name for a ceremonial feast of northwest coast tribes at which the host distributed his possessions as gifts to his guests. These gifts could be material things like blankets and furniture, but also food, and they would win honour for the host. What interested anthropologists in this gift-giving was that it could also seemingly run out of control, with whole villages being made destitute in trying to provide gifts. </w:t>
      </w:r>
      <w:r w:rsidRPr="002E7E7D">
        <w:rPr>
          <w:rStyle w:val="Emphasis"/>
        </w:rPr>
        <w:t>Capitalism replaces this form of exchange</w:t>
      </w:r>
      <w:r w:rsidRPr="002E7E7D">
        <w:rPr>
          <w:sz w:val="16"/>
        </w:rPr>
        <w:t xml:space="preserve">, which is </w:t>
      </w:r>
      <w:r w:rsidRPr="002E7E7D">
        <w:rPr>
          <w:rStyle w:val="StyleUnderline"/>
        </w:rPr>
        <w:t>based on social</w:t>
      </w:r>
      <w:r w:rsidRPr="002E7E7D">
        <w:rPr>
          <w:rStyle w:val="StyleUnderline"/>
          <w:sz w:val="12"/>
        </w:rPr>
        <w:t xml:space="preserve"> </w:t>
      </w:r>
      <w:r w:rsidRPr="002E7E7D">
        <w:rPr>
          <w:rStyle w:val="StyleUnderline"/>
        </w:rPr>
        <w:t>prestige and direct personal relationships, with forms of exchange based on</w:t>
      </w:r>
      <w:r w:rsidRPr="002E7E7D">
        <w:rPr>
          <w:rStyle w:val="StyleUnderline"/>
          <w:sz w:val="12"/>
        </w:rPr>
        <w:t xml:space="preserve"> </w:t>
      </w:r>
      <w:r w:rsidRPr="002E7E7D">
        <w:rPr>
          <w:rStyle w:val="StyleUnderline"/>
        </w:rPr>
        <w:t>calculation and the anonymity of the market</w:t>
      </w:r>
      <w:r w:rsidRPr="002E7E7D">
        <w:rPr>
          <w:sz w:val="16"/>
        </w:rPr>
        <w:t xml:space="preserve">. </w:t>
      </w:r>
      <w:r w:rsidRPr="002E7E7D">
        <w:rPr>
          <w:rStyle w:val="StyleUnderline"/>
        </w:rPr>
        <w:t>For Baudrillard this eclipse of</w:t>
      </w:r>
      <w:r w:rsidRPr="002E7E7D">
        <w:rPr>
          <w:rStyle w:val="StyleUnderline"/>
          <w:sz w:val="12"/>
        </w:rPr>
        <w:t xml:space="preserve"> </w:t>
      </w:r>
      <w:r w:rsidRPr="002E7E7D">
        <w:rPr>
          <w:rStyle w:val="StyleUnderline"/>
        </w:rPr>
        <w:t>symbolic exchange also affected our relationship with death.</w:t>
      </w:r>
      <w:r w:rsidRPr="002E7E7D">
        <w:rPr>
          <w:rStyle w:val="StyleUnderline"/>
          <w:sz w:val="12"/>
        </w:rPr>
        <w:t xml:space="preserve"> </w:t>
      </w:r>
      <w:r w:rsidRPr="002E7E7D">
        <w:rPr>
          <w:rStyle w:val="StyleUnderline"/>
        </w:rPr>
        <w:t>As symbolic exchange is destroyed</w:t>
      </w:r>
      <w:r w:rsidRPr="002E7E7D">
        <w:rPr>
          <w:sz w:val="16"/>
        </w:rPr>
        <w:t xml:space="preserve">, including our exchanges with the dead, so ‘little by little, </w:t>
      </w:r>
      <w:r w:rsidRPr="002E7E7D">
        <w:rPr>
          <w:rStyle w:val="Emphasis"/>
        </w:rPr>
        <w:t>the dead cease to exist</w:t>
      </w:r>
      <w:r w:rsidRPr="002E7E7D">
        <w:rPr>
          <w:rStyle w:val="StyleUnderline"/>
        </w:rPr>
        <w:t>’</w:t>
      </w:r>
      <w:r w:rsidRPr="002E7E7D">
        <w:rPr>
          <w:sz w:val="16"/>
        </w:rPr>
        <w:t xml:space="preserve"> (Baudrillard, 1993: 126). </w:t>
      </w:r>
      <w:r w:rsidRPr="002E7E7D">
        <w:rPr>
          <w:rStyle w:val="StyleUnderline"/>
        </w:rPr>
        <w:t>Once</w:t>
      </w:r>
      <w:r w:rsidRPr="002E7E7D">
        <w:rPr>
          <w:sz w:val="16"/>
        </w:rPr>
        <w:t xml:space="preserve"> </w:t>
      </w:r>
      <w:r w:rsidRPr="002E7E7D">
        <w:rPr>
          <w:rStyle w:val="StyleUnderline"/>
        </w:rPr>
        <w:t>we had exchanges with the dead, we traded or bargained with them</w:t>
      </w:r>
      <w:r w:rsidRPr="002E7E7D">
        <w:rPr>
          <w:sz w:val="16"/>
        </w:rPr>
        <w:t xml:space="preserve">, or made offerings to them. This extends to practices like the Irish wake, when a party would be held while the body of the dead was still in the house to celebrate the life of the deceased. Now, the dead are excluded, we remove them as rapidly as possible to be buried or cremated and mourning rituals have also been curtailed. Baudrillard argues that we can never completely eliminate symbolic exchange or our dealings with the dead. The more we try to exclude the dead the more they return in traumatic forms. Perhaps the modern fashion for zombie films, such as the trilogy of George A. Romero, Night of the Living Dead (1969), Dawn of the Dead (1979) and Day of the Dead (1985), is a sign of this? What is interesting is that in the second film of the trilogy, Dawn of the Dead, the zombies invade that bastion of capitalist culture the shopping mall (although they seem strangely pacified by the muzak!). What is also interesting is that this film is the one from the trilogy that has recently been remade. In a sense death takes its revenge on us as, for Baudrillard, death can never be fully programmed or contained by the postmodern society of images. </w:t>
      </w:r>
      <w:r w:rsidRPr="002E7E7D">
        <w:rPr>
          <w:rStyle w:val="StyleUnderline"/>
        </w:rPr>
        <w:t>The dead resist the process of exchange and cannot be fully integrated</w:t>
      </w:r>
      <w:r w:rsidRPr="002E7E7D">
        <w:rPr>
          <w:rStyle w:val="StyleUnderline"/>
          <w:sz w:val="12"/>
        </w:rPr>
        <w:t xml:space="preserve"> </w:t>
      </w:r>
      <w:r w:rsidRPr="002E7E7D">
        <w:rPr>
          <w:rStyle w:val="StyleUnderline"/>
        </w:rPr>
        <w:t>into the capitalist economy.</w:t>
      </w:r>
      <w:r w:rsidRPr="002E7E7D">
        <w:rPr>
          <w:sz w:val="16"/>
        </w:rPr>
        <w:t xml:space="preserve"> This is despite the fact that, as Nancy Mitford pointed out in her 1963 book The American Way of Death (1998), a scathing exposé of funeral home practices, there is a great deal of money to be made in the funeral business. </w:t>
      </w:r>
      <w:r w:rsidRPr="002E7E7D">
        <w:rPr>
          <w:rStyle w:val="StyleUnderline"/>
        </w:rPr>
        <w:t>Baudrillard emphasised that this return of the dead</w:t>
      </w:r>
      <w:r w:rsidRPr="002E7E7D">
        <w:rPr>
          <w:rStyle w:val="StyleUnderline"/>
          <w:sz w:val="12"/>
        </w:rPr>
        <w:t xml:space="preserve"> </w:t>
      </w:r>
      <w:r w:rsidRPr="002E7E7D">
        <w:rPr>
          <w:rStyle w:val="StyleUnderline"/>
        </w:rPr>
        <w:t>would force us to rediscover symbolic exchange or we would be left with</w:t>
      </w:r>
      <w:r w:rsidRPr="002E7E7D">
        <w:rPr>
          <w:rStyle w:val="StyleUnderline"/>
          <w:sz w:val="12"/>
        </w:rPr>
        <w:t xml:space="preserve"> </w:t>
      </w:r>
      <w:r w:rsidRPr="002E7E7D">
        <w:rPr>
          <w:rStyle w:val="StyleUnderline"/>
        </w:rPr>
        <w:t>a culture that had become terminal. Either we deal with the dead through</w:t>
      </w:r>
      <w:r w:rsidRPr="002E7E7D">
        <w:rPr>
          <w:rStyle w:val="StyleUnderline"/>
          <w:sz w:val="12"/>
        </w:rPr>
        <w:t xml:space="preserve"> </w:t>
      </w:r>
      <w:r w:rsidRPr="002E7E7D">
        <w:rPr>
          <w:rStyle w:val="StyleUnderline"/>
        </w:rPr>
        <w:t>symbolic exchange, or we become the living dead</w:t>
      </w:r>
      <w:r w:rsidRPr="002E7E7D">
        <w:rPr>
          <w:sz w:val="16"/>
        </w:rPr>
        <w:t xml:space="preserve">, like the zombie consumers of Dawn of the Dead. His work is almost a parody of those radical thinkers of the 1960s who tried to find resistance in those who could not be integrated into the system, whether that was women, students, lesbians and gays, petty criminals or African-Americans. It seems as if, for Baudrillard, the dead are the only ones who cannot be integrated! </w:t>
      </w:r>
      <w:r w:rsidRPr="002E7E7D">
        <w:rPr>
          <w:rStyle w:val="StyleUnderline"/>
        </w:rPr>
        <w:t xml:space="preserve">The problem with his model is that it offers </w:t>
      </w:r>
      <w:r w:rsidRPr="002E7E7D">
        <w:rPr>
          <w:rStyle w:val="Emphasis"/>
        </w:rPr>
        <w:t>no real explanation</w:t>
      </w:r>
      <w:r w:rsidRPr="002E7E7D">
        <w:rPr>
          <w:rStyle w:val="StyleUnderline"/>
        </w:rPr>
        <w:t xml:space="preserve"> for why</w:t>
      </w:r>
      <w:r w:rsidRPr="002E7E7D">
        <w:rPr>
          <w:rStyle w:val="StyleUnderline"/>
          <w:sz w:val="12"/>
        </w:rPr>
        <w:t xml:space="preserve"> </w:t>
      </w:r>
      <w:r w:rsidRPr="002E7E7D">
        <w:rPr>
          <w:rStyle w:val="StyleUnderline"/>
        </w:rPr>
        <w:t>death comes to invade our whole culture</w:t>
      </w:r>
      <w:r w:rsidRPr="002E7E7D">
        <w:rPr>
          <w:sz w:val="16"/>
        </w:rPr>
        <w:t xml:space="preserve">. </w:t>
      </w:r>
      <w:r w:rsidRPr="002E7E7D">
        <w:rPr>
          <w:rStyle w:val="Emphasis"/>
        </w:rPr>
        <w:t>His idea of a radical reversal</w:t>
      </w:r>
      <w:r w:rsidRPr="002E7E7D">
        <w:rPr>
          <w:sz w:val="16"/>
        </w:rPr>
        <w:t xml:space="preserve">, </w:t>
      </w:r>
      <w:r w:rsidRPr="002E7E7D">
        <w:rPr>
          <w:rStyle w:val="StyleUnderline"/>
        </w:rPr>
        <w:t xml:space="preserve">when what is excluded returns in a more virulent form, is </w:t>
      </w:r>
      <w:r w:rsidRPr="002E7E7D">
        <w:rPr>
          <w:rStyle w:val="Emphasis"/>
        </w:rPr>
        <w:t>extremely hard</w:t>
      </w:r>
      <w:r w:rsidRPr="002E7E7D">
        <w:rPr>
          <w:rStyle w:val="Emphasis"/>
          <w:sz w:val="12"/>
        </w:rPr>
        <w:t xml:space="preserve"> </w:t>
      </w:r>
      <w:r w:rsidRPr="002E7E7D">
        <w:rPr>
          <w:rStyle w:val="Emphasis"/>
        </w:rPr>
        <w:t>to pin down concretely</w:t>
      </w:r>
      <w:r w:rsidRPr="002E7E7D">
        <w:rPr>
          <w:sz w:val="16"/>
        </w:rPr>
        <w:t xml:space="preserve">. </w:t>
      </w:r>
      <w:r w:rsidRPr="002E7E7D">
        <w:rPr>
          <w:rStyle w:val="Emphasis"/>
        </w:rPr>
        <w:t>This leaves his argument ungrounded</w:t>
      </w:r>
      <w:r w:rsidRPr="002E7E7D">
        <w:rPr>
          <w:sz w:val="16"/>
        </w:rPr>
        <w:t xml:space="preserve"> and it is no surprise that it has been greeted with scepticism. In comparison, whatever criticisms we might want to make of it, Agamben’s analysis of our exposure to death is more concretely grounded. The increasing exposure to death in modern culture is understood as the result of the act of sovereign power that creates bare life, a life exposed to death. In modern culture this production of bare life has spread because bare life has become the ground of our political identity. Agamben does not regard death as some point of resistance that somehow lies outside our culture. </w:t>
      </w:r>
      <w:r w:rsidRPr="002E7E7D">
        <w:rPr>
          <w:rStyle w:val="StyleUnderline"/>
        </w:rPr>
        <w:t xml:space="preserve">In </w:t>
      </w:r>
      <w:r w:rsidRPr="002E7E7D">
        <w:rPr>
          <w:rStyle w:val="Emphasis"/>
        </w:rPr>
        <w:t>treating death as a point</w:t>
      </w:r>
      <w:r w:rsidRPr="002E7E7D">
        <w:rPr>
          <w:rStyle w:val="Emphasis"/>
          <w:sz w:val="12"/>
        </w:rPr>
        <w:t xml:space="preserve"> </w:t>
      </w:r>
      <w:r w:rsidRPr="002E7E7D">
        <w:rPr>
          <w:rStyle w:val="Emphasis"/>
        </w:rPr>
        <w:t>of resistance</w:t>
      </w:r>
      <w:r w:rsidRPr="002E7E7D">
        <w:rPr>
          <w:rStyle w:val="StyleUnderline"/>
        </w:rPr>
        <w:t xml:space="preserve"> Baudrillard is in danger of turning death into some sort of</w:t>
      </w:r>
      <w:r w:rsidRPr="002E7E7D">
        <w:rPr>
          <w:rStyle w:val="StyleUnderline"/>
          <w:sz w:val="12"/>
        </w:rPr>
        <w:t xml:space="preserve"> </w:t>
      </w:r>
      <w:r w:rsidRPr="002E7E7D">
        <w:rPr>
          <w:rStyle w:val="Emphasis"/>
        </w:rPr>
        <w:t>authentic experience where we can find</w:t>
      </w:r>
      <w:r w:rsidRPr="002E7E7D">
        <w:rPr>
          <w:sz w:val="16"/>
        </w:rPr>
        <w:t xml:space="preserve">, or recover, </w:t>
      </w:r>
      <w:r w:rsidRPr="002E7E7D">
        <w:rPr>
          <w:rStyle w:val="StyleUnderline"/>
        </w:rPr>
        <w:t>our true values. In fact,</w:t>
      </w:r>
      <w:r w:rsidRPr="002E7E7D">
        <w:rPr>
          <w:rStyle w:val="StyleUnderline"/>
          <w:sz w:val="12"/>
        </w:rPr>
        <w:t xml:space="preserve"> </w:t>
      </w:r>
      <w:r w:rsidRPr="002E7E7D">
        <w:rPr>
          <w:rStyle w:val="StyleUnderline"/>
        </w:rPr>
        <w:t xml:space="preserve">the </w:t>
      </w:r>
      <w:r w:rsidRPr="002E7E7D">
        <w:rPr>
          <w:rStyle w:val="Emphasis"/>
        </w:rPr>
        <w:t>exposure to death</w:t>
      </w:r>
      <w:r w:rsidRPr="002E7E7D">
        <w:rPr>
          <w:rStyle w:val="StyleUnderline"/>
        </w:rPr>
        <w:t xml:space="preserve"> in modern culture </w:t>
      </w:r>
      <w:r w:rsidRPr="002E7E7D">
        <w:rPr>
          <w:rStyle w:val="Emphasis"/>
        </w:rPr>
        <w:t>seems to be</w:t>
      </w:r>
      <w:r w:rsidRPr="002E7E7D">
        <w:rPr>
          <w:sz w:val="16"/>
        </w:rPr>
        <w:t xml:space="preserve">, as we shall see later in this book, </w:t>
      </w:r>
      <w:r w:rsidRPr="002E7E7D">
        <w:rPr>
          <w:rStyle w:val="Emphasis"/>
        </w:rPr>
        <w:t>a far more banal and everyday process</w:t>
      </w:r>
      <w:r w:rsidRPr="002E7E7D">
        <w:rPr>
          <w:sz w:val="16"/>
        </w:rPr>
        <w:t xml:space="preserve">. </w:t>
      </w:r>
      <w:r w:rsidRPr="002E7E7D">
        <w:rPr>
          <w:rStyle w:val="StyleUnderline"/>
        </w:rPr>
        <w:t>Baudrillard’s model does explore our exposure to death</w:t>
      </w:r>
      <w:r w:rsidRPr="002E7E7D">
        <w:rPr>
          <w:sz w:val="16"/>
        </w:rPr>
        <w:t xml:space="preserve"> in modern culture </w:t>
      </w:r>
      <w:r w:rsidRPr="002E7E7D">
        <w:rPr>
          <w:rStyle w:val="StyleUnderline"/>
        </w:rPr>
        <w:t>but it seems to offer no adequate explanation for that exposure. Instead</w:t>
      </w:r>
      <w:r w:rsidRPr="002E7E7D">
        <w:rPr>
          <w:rStyle w:val="StyleUnderline"/>
          <w:sz w:val="12"/>
        </w:rPr>
        <w:t xml:space="preserve"> </w:t>
      </w:r>
      <w:r w:rsidRPr="002E7E7D">
        <w:rPr>
          <w:rStyle w:val="StyleUnderline"/>
        </w:rPr>
        <w:t xml:space="preserve">it offers something like a </w:t>
      </w:r>
      <w:r w:rsidRPr="002E7E7D">
        <w:rPr>
          <w:rStyle w:val="Emphasis"/>
        </w:rPr>
        <w:t>magical</w:t>
      </w:r>
      <w:r w:rsidRPr="002E7E7D">
        <w:rPr>
          <w:rStyle w:val="StyleUnderline"/>
        </w:rPr>
        <w:t xml:space="preserve"> or metaphysical thinking where what is</w:t>
      </w:r>
      <w:r w:rsidRPr="002E7E7D">
        <w:rPr>
          <w:rStyle w:val="StyleUnderline"/>
          <w:sz w:val="12"/>
        </w:rPr>
        <w:t xml:space="preserve"> </w:t>
      </w:r>
      <w:r w:rsidRPr="002E7E7D">
        <w:rPr>
          <w:rStyle w:val="StyleUnderline"/>
        </w:rPr>
        <w:t xml:space="preserve">excluded can only ever return in a </w:t>
      </w:r>
      <w:r w:rsidRPr="002E7E7D">
        <w:rPr>
          <w:rStyle w:val="Emphasis"/>
        </w:rPr>
        <w:t>more extreme form</w:t>
      </w:r>
      <w:r w:rsidRPr="002E7E7D">
        <w:rPr>
          <w:rStyle w:val="StyleUnderline"/>
        </w:rPr>
        <w:t>. A</w:t>
      </w:r>
      <w:r w:rsidRPr="002E7E7D">
        <w:rPr>
          <w:sz w:val="16"/>
        </w:rPr>
        <w:t>gamben provides an analysis which is more precise but which is also not beyond criticism. If Baudrillard’s thesis has proven controversial and been treated with scepticism then so have Agamben’s claims. In particular, his history of bare life has faced five major criticisms. The first is that Agamben’s theory concerning bare life is not well supported by the historical evidence and that he is selective in the evidence he draws on. Secondly, that Agamben’s history of bare life is too straightforward, too linear, and so doesn’t really deal with the complex nature of the social history of death. Thirdly, that in only studying Western culture Agamben is ethnocentric, and that he excludes evidence from other cultures and tends to treat Western culture as a monolithic whole. Fourthly, that Agamben’s model of biopolitics tends to erase the important distinctions between different political systems, especially between democracies and totalitarian states. And, finally, that he does not consider in enough depth the different experiences of exposure to death, or the fact that this exposure to death is unevenly distributed.</w:t>
      </w:r>
    </w:p>
    <w:p w:rsidR="00C46518" w:rsidRDefault="00C46518" w:rsidP="00C46518">
      <w:pPr>
        <w:pStyle w:val="Heading4"/>
      </w:pPr>
      <w:r>
        <w:t xml:space="preserve">That celebration of death culminates in juvenile shock tactics that are fascinated with the aesthetics of mass death, resulting in apolitical apathy to suffering – the negative’s exposure to the banal and profound suffering through the mass suffering caused by capitalism encourages new modes of communal thinking capable of challenging modern death culture </w:t>
      </w:r>
    </w:p>
    <w:p w:rsidR="00C46518" w:rsidRDefault="00C46518" w:rsidP="00C46518">
      <w:r w:rsidRPr="00167954">
        <w:rPr>
          <w:b/>
        </w:rPr>
        <w:t>Noys 5</w:t>
      </w:r>
      <w:r>
        <w:t xml:space="preserve"> [Benjamin, BSc, MA, DPhil, Professor of Critical Theory at the University of Chichester, </w:t>
      </w:r>
      <w:r>
        <w:rPr>
          <w:i/>
        </w:rPr>
        <w:t>The Culture of Death</w:t>
      </w:r>
      <w:r>
        <w:t>, Berg: New York, NY (2005), p. 144-6]</w:t>
      </w:r>
    </w:p>
    <w:p w:rsidR="00C46518" w:rsidRPr="00167954" w:rsidRDefault="00C46518" w:rsidP="00C46518"/>
    <w:p w:rsidR="00C46518" w:rsidRPr="00C77FA8" w:rsidRDefault="00C46518" w:rsidP="00C46518">
      <w:pPr>
        <w:rPr>
          <w:sz w:val="16"/>
        </w:rPr>
      </w:pPr>
      <w:r w:rsidRPr="00C77FA8">
        <w:rPr>
          <w:sz w:val="16"/>
        </w:rPr>
        <w:t xml:space="preserve">Chapter Five examined </w:t>
      </w:r>
      <w:r w:rsidRPr="00C77FA8">
        <w:rPr>
          <w:rStyle w:val="StyleUnderline"/>
        </w:rPr>
        <w:t xml:space="preserve">the </w:t>
      </w:r>
      <w:r w:rsidRPr="00C77FA8">
        <w:rPr>
          <w:rStyle w:val="Emphasis"/>
        </w:rPr>
        <w:t>celebration of death</w:t>
      </w:r>
      <w:r w:rsidRPr="00C77FA8">
        <w:rPr>
          <w:rStyle w:val="StyleUnderline"/>
        </w:rPr>
        <w:t xml:space="preserve"> as a </w:t>
      </w:r>
      <w:r w:rsidRPr="00C77FA8">
        <w:rPr>
          <w:rStyle w:val="Emphasis"/>
        </w:rPr>
        <w:t>transgressive experience</w:t>
      </w:r>
      <w:r w:rsidRPr="00C77FA8">
        <w:rPr>
          <w:sz w:val="16"/>
        </w:rPr>
        <w:t xml:space="preserve"> in contemporary art. This celebration </w:t>
      </w:r>
      <w:r w:rsidRPr="00C77FA8">
        <w:rPr>
          <w:rStyle w:val="StyleUnderline"/>
        </w:rPr>
        <w:t>can be understood as the result of our</w:t>
      </w:r>
      <w:r w:rsidRPr="00C77FA8">
        <w:rPr>
          <w:rStyle w:val="StyleUnderline"/>
          <w:sz w:val="12"/>
        </w:rPr>
        <w:t xml:space="preserve"> </w:t>
      </w:r>
      <w:r w:rsidRPr="00C77FA8">
        <w:rPr>
          <w:rStyle w:val="Emphasis"/>
        </w:rPr>
        <w:t>exposure to death as bare life</w:t>
      </w:r>
      <w:r w:rsidRPr="00C77FA8">
        <w:rPr>
          <w:rStyle w:val="StyleUnderline"/>
        </w:rPr>
        <w:t xml:space="preserve"> in modern culture</w:t>
      </w:r>
      <w:r w:rsidRPr="00C77FA8">
        <w:rPr>
          <w:sz w:val="16"/>
        </w:rPr>
        <w:t xml:space="preserve">. What is problematic is </w:t>
      </w:r>
      <w:r w:rsidRPr="00C77FA8">
        <w:rPr>
          <w:rStyle w:val="StyleUnderline"/>
        </w:rPr>
        <w:t xml:space="preserve">that it remains bewitched by bare life and </w:t>
      </w:r>
      <w:r w:rsidRPr="00C77FA8">
        <w:rPr>
          <w:rStyle w:val="Emphasis"/>
        </w:rPr>
        <w:t>fascinated with the threat of mass</w:t>
      </w:r>
      <w:r w:rsidRPr="00C77FA8">
        <w:rPr>
          <w:rStyle w:val="Emphasis"/>
          <w:sz w:val="12"/>
        </w:rPr>
        <w:t xml:space="preserve"> </w:t>
      </w:r>
      <w:r w:rsidRPr="00C77FA8">
        <w:rPr>
          <w:rStyle w:val="Emphasis"/>
        </w:rPr>
        <w:t>death</w:t>
      </w:r>
      <w:r w:rsidRPr="00C77FA8">
        <w:rPr>
          <w:rStyle w:val="StyleUnderline"/>
        </w:rPr>
        <w:t>. Although it might make that threat visible</w:t>
      </w:r>
      <w:r w:rsidRPr="00C77FA8">
        <w:rPr>
          <w:sz w:val="16"/>
        </w:rPr>
        <w:t xml:space="preserve">, quite literally, </w:t>
      </w:r>
      <w:r w:rsidRPr="00C77FA8">
        <w:rPr>
          <w:rStyle w:val="Emphasis"/>
        </w:rPr>
        <w:t>it leaves the</w:t>
      </w:r>
      <w:r w:rsidRPr="00C77FA8">
        <w:rPr>
          <w:rStyle w:val="Emphasis"/>
          <w:sz w:val="12"/>
        </w:rPr>
        <w:t xml:space="preserve"> </w:t>
      </w:r>
      <w:r w:rsidRPr="00C77FA8">
        <w:rPr>
          <w:rStyle w:val="Emphasis"/>
        </w:rPr>
        <w:t>politics of modern death invisible</w:t>
      </w:r>
      <w:r w:rsidRPr="00C77FA8">
        <w:rPr>
          <w:sz w:val="16"/>
        </w:rPr>
        <w:t xml:space="preserve">. </w:t>
      </w:r>
      <w:r w:rsidRPr="00C77FA8">
        <w:rPr>
          <w:rStyle w:val="StyleUnderline"/>
        </w:rPr>
        <w:t xml:space="preserve">The desire to </w:t>
      </w:r>
      <w:r w:rsidRPr="00C77FA8">
        <w:rPr>
          <w:rStyle w:val="Emphasis"/>
        </w:rPr>
        <w:t>shock</w:t>
      </w:r>
      <w:r w:rsidRPr="00C77FA8">
        <w:rPr>
          <w:rStyle w:val="StyleUnderline"/>
        </w:rPr>
        <w:t xml:space="preserve"> and </w:t>
      </w:r>
      <w:r w:rsidRPr="00C77FA8">
        <w:rPr>
          <w:rStyle w:val="Emphasis"/>
        </w:rPr>
        <w:t>scandalise</w:t>
      </w:r>
      <w:r w:rsidRPr="00C77FA8">
        <w:rPr>
          <w:sz w:val="16"/>
        </w:rPr>
        <w:t>, the desire to find in the confrontation with death an experience of intensity, is</w:t>
      </w:r>
      <w:r w:rsidRPr="00C77FA8">
        <w:rPr>
          <w:rStyle w:val="StyleUnderline"/>
          <w:sz w:val="12"/>
        </w:rPr>
        <w:t xml:space="preserve"> </w:t>
      </w:r>
      <w:r w:rsidRPr="00C77FA8">
        <w:rPr>
          <w:rStyle w:val="StyleUnderline"/>
        </w:rPr>
        <w:t xml:space="preserve">actually quite limited. What we need to do is to move </w:t>
      </w:r>
      <w:r w:rsidRPr="00C77FA8">
        <w:rPr>
          <w:rStyle w:val="Emphasis"/>
        </w:rPr>
        <w:t>beyond an aesthetics</w:t>
      </w:r>
      <w:r w:rsidRPr="00C77FA8">
        <w:rPr>
          <w:rStyle w:val="Emphasis"/>
          <w:sz w:val="12"/>
        </w:rPr>
        <w:t xml:space="preserve"> </w:t>
      </w:r>
      <w:r w:rsidRPr="00C77FA8">
        <w:rPr>
          <w:rStyle w:val="Emphasis"/>
        </w:rPr>
        <w:t>of transgressive death</w:t>
      </w:r>
      <w:r w:rsidRPr="00C77FA8">
        <w:rPr>
          <w:sz w:val="16"/>
        </w:rPr>
        <w:t xml:space="preserve"> (Bataille), or an aesthetics of intense life (Bacon/ Deleuze), </w:t>
      </w:r>
      <w:r w:rsidRPr="00C77FA8">
        <w:rPr>
          <w:rStyle w:val="Emphasis"/>
        </w:rPr>
        <w:t>to an aesthetics of bare life</w:t>
      </w:r>
      <w:r w:rsidRPr="00C77FA8">
        <w:rPr>
          <w:rStyle w:val="StyleUnderline"/>
        </w:rPr>
        <w:t>.</w:t>
      </w:r>
      <w:r w:rsidRPr="00C77FA8">
        <w:rPr>
          <w:sz w:val="16"/>
        </w:rPr>
        <w:t xml:space="preserve"> I suggested that </w:t>
      </w:r>
      <w:r w:rsidRPr="00C77FA8">
        <w:rPr>
          <w:rStyle w:val="StyleUnderline"/>
        </w:rPr>
        <w:t>the profane and banal</w:t>
      </w:r>
      <w:r w:rsidRPr="00C77FA8">
        <w:rPr>
          <w:rStyle w:val="StyleUnderline"/>
          <w:sz w:val="12"/>
        </w:rPr>
        <w:t xml:space="preserve"> </w:t>
      </w:r>
      <w:r w:rsidRPr="00C77FA8">
        <w:rPr>
          <w:rStyle w:val="StyleUnderline"/>
        </w:rPr>
        <w:t>death in the car crash might be a better model of death in modern culture</w:t>
      </w:r>
      <w:r w:rsidRPr="00C77FA8">
        <w:rPr>
          <w:rStyle w:val="StyleUnderline"/>
          <w:sz w:val="12"/>
        </w:rPr>
        <w:t xml:space="preserve"> </w:t>
      </w:r>
      <w:r w:rsidRPr="00C77FA8">
        <w:rPr>
          <w:sz w:val="16"/>
        </w:rPr>
        <w:t xml:space="preserve">than the extreme experiences on which artists have so often concentrated. This is not to deny or ignore the need for an aesthetics of modern death, as Agamben seems to do. Instead, it is to suggest that </w:t>
      </w:r>
      <w:r w:rsidRPr="00C77FA8">
        <w:rPr>
          <w:rStyle w:val="StyleUnderline"/>
        </w:rPr>
        <w:t>the aesthetics of bare life</w:t>
      </w:r>
      <w:r w:rsidRPr="00C77FA8">
        <w:rPr>
          <w:rStyle w:val="StyleUnderline"/>
          <w:sz w:val="12"/>
        </w:rPr>
        <w:t xml:space="preserve"> </w:t>
      </w:r>
      <w:r w:rsidRPr="00C77FA8">
        <w:rPr>
          <w:rStyle w:val="StyleUnderline"/>
        </w:rPr>
        <w:t xml:space="preserve">is an aesthetics of exposure: the </w:t>
      </w:r>
      <w:r w:rsidRPr="00C77FA8">
        <w:rPr>
          <w:rStyle w:val="Emphasis"/>
        </w:rPr>
        <w:t>exposure to a banal and profane death</w:t>
      </w:r>
      <w:r w:rsidRPr="00C77FA8">
        <w:rPr>
          <w:rStyle w:val="StyleUnderline"/>
        </w:rPr>
        <w:t>.</w:t>
      </w:r>
      <w:r w:rsidRPr="00C77FA8">
        <w:rPr>
          <w:rStyle w:val="StyleUnderline"/>
          <w:sz w:val="12"/>
        </w:rPr>
        <w:t xml:space="preserve"> </w:t>
      </w:r>
      <w:r w:rsidRPr="00C77FA8">
        <w:rPr>
          <w:sz w:val="16"/>
        </w:rPr>
        <w:t xml:space="preserve">In this final chapter, I </w:t>
      </w:r>
      <w:r w:rsidRPr="00C77FA8">
        <w:rPr>
          <w:rStyle w:val="StyleUnderline"/>
        </w:rPr>
        <w:t>have turned to the politics of resistance to modern</w:t>
      </w:r>
      <w:r w:rsidRPr="00C77FA8">
        <w:rPr>
          <w:rStyle w:val="StyleUnderline"/>
          <w:sz w:val="12"/>
        </w:rPr>
        <w:t xml:space="preserve"> </w:t>
      </w:r>
      <w:r w:rsidRPr="00C77FA8">
        <w:rPr>
          <w:rStyle w:val="StyleUnderline"/>
        </w:rPr>
        <w:t>death. If the boundary between life and death is political, then it may well</w:t>
      </w:r>
      <w:r w:rsidRPr="00C77FA8">
        <w:rPr>
          <w:rStyle w:val="StyleUnderline"/>
          <w:sz w:val="12"/>
        </w:rPr>
        <w:t xml:space="preserve"> </w:t>
      </w:r>
      <w:r w:rsidRPr="00C77FA8">
        <w:rPr>
          <w:rStyle w:val="StyleUnderline"/>
        </w:rPr>
        <w:t xml:space="preserve">be that </w:t>
      </w:r>
      <w:r w:rsidRPr="00C77FA8">
        <w:rPr>
          <w:rStyle w:val="Emphasis"/>
        </w:rPr>
        <w:t>we need a politics of modern death</w:t>
      </w:r>
      <w:r w:rsidRPr="00C77FA8">
        <w:rPr>
          <w:rStyle w:val="StyleUnderline"/>
        </w:rPr>
        <w:t xml:space="preserve"> to resist the new forms of our</w:t>
      </w:r>
      <w:r w:rsidRPr="00C77FA8">
        <w:rPr>
          <w:rStyle w:val="StyleUnderline"/>
          <w:sz w:val="12"/>
        </w:rPr>
        <w:t xml:space="preserve"> </w:t>
      </w:r>
      <w:r w:rsidRPr="00C77FA8">
        <w:rPr>
          <w:rStyle w:val="StyleUnderline"/>
        </w:rPr>
        <w:t>exposure to death.</w:t>
      </w:r>
      <w:r w:rsidRPr="00C77FA8">
        <w:rPr>
          <w:sz w:val="16"/>
        </w:rPr>
        <w:t xml:space="preserve"> However, the value of resistance is problematic, especially when that resistance to power is located in the body or in life. The problem is that this resistance does not deal with bare life, but celebrates bare life as the site of resistance. As we rethought power in the light of death in Chapter Two, so now we have had to rethink resistance in the light of death in this chapter</w:t>
      </w:r>
      <w:r w:rsidRPr="00C77FA8">
        <w:rPr>
          <w:rStyle w:val="StyleUnderline"/>
        </w:rPr>
        <w:t>. It may well be that the value of resistance is exhausted in the face of</w:t>
      </w:r>
      <w:r w:rsidRPr="00C77FA8">
        <w:rPr>
          <w:rStyle w:val="StyleUnderline"/>
          <w:sz w:val="12"/>
        </w:rPr>
        <w:t xml:space="preserve"> </w:t>
      </w:r>
      <w:r w:rsidRPr="00C77FA8">
        <w:rPr>
          <w:rStyle w:val="StyleUnderline"/>
        </w:rPr>
        <w:t>our exposure to death and that we need a new politics of exodus from power.</w:t>
      </w:r>
      <w:r w:rsidRPr="00C77FA8">
        <w:rPr>
          <w:rStyle w:val="StyleUnderline"/>
          <w:sz w:val="12"/>
        </w:rPr>
        <w:t xml:space="preserve"> </w:t>
      </w:r>
      <w:r w:rsidRPr="00C77FA8">
        <w:rPr>
          <w:rStyle w:val="StyleUnderline"/>
        </w:rPr>
        <w:t>This politics is extremely ambiguous and has hardly even been developed</w:t>
      </w:r>
      <w:r w:rsidRPr="00C77FA8">
        <w:rPr>
          <w:rStyle w:val="StyleUnderline"/>
          <w:sz w:val="12"/>
        </w:rPr>
        <w:t xml:space="preserve"> </w:t>
      </w:r>
      <w:r w:rsidRPr="00C77FA8">
        <w:rPr>
          <w:rStyle w:val="StyleUnderline"/>
        </w:rPr>
        <w:t>yet. To develop it further, and so to gauge its worth, is not just a matter of</w:t>
      </w:r>
      <w:r w:rsidRPr="00C77FA8">
        <w:rPr>
          <w:rStyle w:val="StyleUnderline"/>
          <w:sz w:val="12"/>
        </w:rPr>
        <w:t xml:space="preserve"> </w:t>
      </w:r>
      <w:r w:rsidRPr="00C77FA8">
        <w:rPr>
          <w:rStyle w:val="StyleUnderline"/>
        </w:rPr>
        <w:t>critical analysis but also of practical and communal politics. The theorist</w:t>
      </w:r>
      <w:r w:rsidRPr="00C77FA8">
        <w:rPr>
          <w:rStyle w:val="StyleUnderline"/>
          <w:sz w:val="12"/>
        </w:rPr>
        <w:t xml:space="preserve"> </w:t>
      </w:r>
      <w:r w:rsidRPr="00C77FA8">
        <w:rPr>
          <w:sz w:val="16"/>
        </w:rPr>
        <w:t xml:space="preserve">cannot stand in for the practice of politics, but </w:t>
      </w:r>
      <w:r w:rsidRPr="00C77FA8">
        <w:rPr>
          <w:rStyle w:val="StyleUnderline"/>
        </w:rPr>
        <w:t xml:space="preserve">must encourage </w:t>
      </w:r>
      <w:r w:rsidRPr="00C77FA8">
        <w:rPr>
          <w:rStyle w:val="Emphasis"/>
        </w:rPr>
        <w:t>new and</w:t>
      </w:r>
      <w:r w:rsidRPr="00C77FA8">
        <w:rPr>
          <w:rStyle w:val="Emphasis"/>
          <w:sz w:val="12"/>
        </w:rPr>
        <w:t xml:space="preserve"> </w:t>
      </w:r>
      <w:r w:rsidRPr="00C77FA8">
        <w:rPr>
          <w:rStyle w:val="Emphasis"/>
        </w:rPr>
        <w:t>inventive modes of communal thinking</w:t>
      </w:r>
      <w:r w:rsidRPr="00C77FA8">
        <w:rPr>
          <w:rStyle w:val="StyleUnderline"/>
        </w:rPr>
        <w:t xml:space="preserve"> that might allow us to </w:t>
      </w:r>
      <w:r w:rsidRPr="00C77FA8">
        <w:rPr>
          <w:rStyle w:val="Emphasis"/>
        </w:rPr>
        <w:t>think beyond</w:t>
      </w:r>
      <w:r w:rsidRPr="00C77FA8">
        <w:rPr>
          <w:rStyle w:val="Emphasis"/>
          <w:sz w:val="12"/>
        </w:rPr>
        <w:t xml:space="preserve"> </w:t>
      </w:r>
      <w:r w:rsidRPr="00C77FA8">
        <w:rPr>
          <w:rStyle w:val="Emphasis"/>
        </w:rPr>
        <w:t>the modern culture of death</w:t>
      </w:r>
      <w:r w:rsidRPr="00C77FA8">
        <w:rPr>
          <w:rStyle w:val="StyleUnderline"/>
        </w:rPr>
        <w:t>.</w:t>
      </w:r>
      <w:r w:rsidRPr="00C77FA8">
        <w:rPr>
          <w:rStyle w:val="StyleUnderline"/>
          <w:sz w:val="12"/>
        </w:rPr>
        <w:t xml:space="preserve"> </w:t>
      </w:r>
      <w:r w:rsidRPr="00C77FA8">
        <w:rPr>
          <w:rStyle w:val="StyleUnderline"/>
        </w:rPr>
        <w:t>I am not sure that it is possible to end on the reversal of the desperate</w:t>
      </w:r>
      <w:r w:rsidRPr="00C77FA8">
        <w:rPr>
          <w:rStyle w:val="StyleUnderline"/>
          <w:sz w:val="12"/>
        </w:rPr>
        <w:t xml:space="preserve"> </w:t>
      </w:r>
      <w:r w:rsidRPr="00C77FA8">
        <w:rPr>
          <w:rStyle w:val="StyleUnderline"/>
        </w:rPr>
        <w:t>state of the current situation into a new hope</w:t>
      </w:r>
      <w:r w:rsidRPr="00C77FA8">
        <w:rPr>
          <w:sz w:val="16"/>
        </w:rPr>
        <w:t xml:space="preserve">, as Agamben suggests. We might well actually require more careful and extended analysis of the culture of death, which contests some of the limits of our contemporary thinking. One way to do this, which I have used here, is to </w:t>
      </w:r>
      <w:r w:rsidRPr="00C77FA8">
        <w:rPr>
          <w:rStyle w:val="StyleUnderline"/>
        </w:rPr>
        <w:t>approach modern death</w:t>
      </w:r>
      <w:r w:rsidRPr="00C77FA8">
        <w:rPr>
          <w:rStyle w:val="StyleUnderline"/>
          <w:sz w:val="12"/>
        </w:rPr>
        <w:t xml:space="preserve"> </w:t>
      </w:r>
      <w:r w:rsidRPr="00C77FA8">
        <w:rPr>
          <w:rStyle w:val="StyleUnderline"/>
        </w:rPr>
        <w:t>through the concept of our exposure to death</w:t>
      </w:r>
      <w:r w:rsidRPr="00C77FA8">
        <w:rPr>
          <w:sz w:val="16"/>
        </w:rPr>
        <w:t xml:space="preserve">. This approach has no pretence to solving the problem of modern death or offering the definitive account of the contemporary culture of death. Instead, it is a critical starting point that I have developed to try and come to terms with the widespread sense of our exposure to death after Auschwitz and Hiroshima, and in the current time of the ‘war against terrorism’. </w:t>
      </w:r>
      <w:r w:rsidRPr="00C77FA8">
        <w:rPr>
          <w:rStyle w:val="StyleUnderline"/>
        </w:rPr>
        <w:t>The model of exposure to death allows</w:t>
      </w:r>
      <w:r w:rsidRPr="00C77FA8">
        <w:rPr>
          <w:rStyle w:val="StyleUnderline"/>
          <w:sz w:val="12"/>
        </w:rPr>
        <w:t xml:space="preserve"> </w:t>
      </w:r>
      <w:r w:rsidRPr="00C77FA8">
        <w:rPr>
          <w:rStyle w:val="StyleUnderline"/>
        </w:rPr>
        <w:t>us to recast the culture of death, to approach our history and the present in</w:t>
      </w:r>
      <w:r w:rsidRPr="00C77FA8">
        <w:rPr>
          <w:rStyle w:val="StyleUnderline"/>
          <w:sz w:val="12"/>
        </w:rPr>
        <w:t xml:space="preserve"> </w:t>
      </w:r>
      <w:r w:rsidRPr="00C77FA8">
        <w:rPr>
          <w:rStyle w:val="StyleUnderline"/>
        </w:rPr>
        <w:t>new ways. Perhaps it might also allow us to challenge both the visibility and</w:t>
      </w:r>
      <w:r w:rsidRPr="00C77FA8">
        <w:rPr>
          <w:rStyle w:val="StyleUnderline"/>
          <w:sz w:val="12"/>
        </w:rPr>
        <w:t xml:space="preserve"> </w:t>
      </w:r>
      <w:r w:rsidRPr="00C77FA8">
        <w:rPr>
          <w:rStyle w:val="StyleUnderline"/>
        </w:rPr>
        <w:t>invisibility of death in modern culture, and to analyse the culture of death</w:t>
      </w:r>
      <w:r w:rsidRPr="00C77FA8">
        <w:rPr>
          <w:rStyle w:val="StyleUnderline"/>
          <w:sz w:val="12"/>
        </w:rPr>
        <w:t xml:space="preserve"> </w:t>
      </w:r>
      <w:r w:rsidRPr="00C77FA8">
        <w:rPr>
          <w:rStyle w:val="StyleUnderline"/>
        </w:rPr>
        <w:t>as the culture of our survival in the face of the exposure to death</w:t>
      </w:r>
      <w:r w:rsidRPr="00C77FA8">
        <w:rPr>
          <w:sz w:val="16"/>
        </w:rPr>
        <w:t>.</w:t>
      </w:r>
    </w:p>
    <w:p w:rsidR="00C46518" w:rsidRDefault="00C46518" w:rsidP="00C46518">
      <w:pPr>
        <w:pStyle w:val="Heading4"/>
      </w:pPr>
      <w:r>
        <w:t xml:space="preserve">Death is not excluded by modern culture – power doesn’t confine itself to the outside or operate via exclusion – rather bare life, life exposed to death, is intimately included in modern society – the alternative’s aesthetic of banal suffering solves </w:t>
      </w:r>
    </w:p>
    <w:p w:rsidR="00C46518" w:rsidRPr="00167954" w:rsidRDefault="00C46518" w:rsidP="00C46518">
      <w:r w:rsidRPr="00167954">
        <w:rPr>
          <w:b/>
        </w:rPr>
        <w:t>Noys 5</w:t>
      </w:r>
      <w:r>
        <w:t xml:space="preserve"> [Benjamin, BSc, MA, DPhil, Professor of Critical Theory at the University of Chichester, </w:t>
      </w:r>
      <w:r>
        <w:rPr>
          <w:i/>
        </w:rPr>
        <w:t>The Culture of Death</w:t>
      </w:r>
      <w:r>
        <w:t>, Berg: New York, NY (2005), p. 34-6]</w:t>
      </w:r>
    </w:p>
    <w:p w:rsidR="00C46518" w:rsidRDefault="00C46518" w:rsidP="00C46518"/>
    <w:p w:rsidR="00C46518" w:rsidRPr="00C77FA8" w:rsidRDefault="00C46518" w:rsidP="00C46518">
      <w:pPr>
        <w:rPr>
          <w:bCs/>
          <w:u w:val="single"/>
        </w:rPr>
      </w:pPr>
      <w:r w:rsidRPr="00C77FA8">
        <w:rPr>
          <w:sz w:val="16"/>
        </w:rPr>
        <w:t xml:space="preserve">What is the spatial structure of sovereignty? In Homo Sacer Agamben tries to reconstruct this spatial structure and provide what he calls a topology of sovereignty. Topology is the mathematical discipline that studies the properties of geometric figures that remain unchanged even when under distortion. What Agamben is studying are the unchanging properties of the space of sovereignty, despite the distortions this space of power undergoes. This is a complex topology because sovereignty occupies a paradoxical position as simultaneously both inside and outside the legal and political order. On the one hand, it is at the very heart of the legal and political order as the function that can place that order in suspension. However, on the other hand, to suspend the legal and political order it has to remain, in a sense, outside that order. Agamben explains the paradoxical position of sovereignty by considering it as a particular form of relation: the relation of exception. This relation of exception is a limit-relation that is at the edge of what we normally consider the operation of relation. If a relation is usually a connection between things, the relation of exception is a relation that connects sovereignty to bare life by abandoning bare life. </w:t>
      </w:r>
      <w:r w:rsidRPr="002E7E7D">
        <w:rPr>
          <w:rStyle w:val="StyleUnderline"/>
        </w:rPr>
        <w:t>Not only does sovereignty decide on the state or relation of exception</w:t>
      </w:r>
      <w:r w:rsidRPr="00C77FA8">
        <w:rPr>
          <w:rStyle w:val="StyleUnderline"/>
          <w:sz w:val="12"/>
        </w:rPr>
        <w:t xml:space="preserve"> </w:t>
      </w:r>
      <w:r w:rsidRPr="002E7E7D">
        <w:rPr>
          <w:rStyle w:val="StyleUnderline"/>
        </w:rPr>
        <w:t>but it also exists as a state of exception. Sovereignty remains in a relation</w:t>
      </w:r>
      <w:r w:rsidRPr="00C77FA8">
        <w:rPr>
          <w:rStyle w:val="StyleUnderline"/>
          <w:sz w:val="12"/>
        </w:rPr>
        <w:t xml:space="preserve"> </w:t>
      </w:r>
      <w:r w:rsidRPr="002E7E7D">
        <w:rPr>
          <w:rStyle w:val="StyleUnderline"/>
        </w:rPr>
        <w:t>of exception to the legal and political order as the exceptional moment that</w:t>
      </w:r>
      <w:r w:rsidRPr="00C77FA8">
        <w:rPr>
          <w:rStyle w:val="StyleUnderline"/>
          <w:sz w:val="12"/>
        </w:rPr>
        <w:t xml:space="preserve"> </w:t>
      </w:r>
      <w:r w:rsidRPr="002E7E7D">
        <w:rPr>
          <w:rStyle w:val="StyleUnderline"/>
        </w:rPr>
        <w:t>allows that order to be suspended. It is in the paradoxical position of both</w:t>
      </w:r>
      <w:r w:rsidRPr="00C77FA8">
        <w:rPr>
          <w:rStyle w:val="StyleUnderline"/>
          <w:sz w:val="12"/>
        </w:rPr>
        <w:t xml:space="preserve"> </w:t>
      </w:r>
      <w:r w:rsidRPr="002E7E7D">
        <w:rPr>
          <w:rStyle w:val="StyleUnderline"/>
        </w:rPr>
        <w:t>declaring the state of exception and existing as a state of exception. This</w:t>
      </w:r>
      <w:r w:rsidRPr="00C77FA8">
        <w:rPr>
          <w:rStyle w:val="StyleUnderline"/>
          <w:sz w:val="12"/>
        </w:rPr>
        <w:t xml:space="preserve"> </w:t>
      </w:r>
      <w:r w:rsidRPr="002E7E7D">
        <w:rPr>
          <w:rStyle w:val="StyleUnderline"/>
        </w:rPr>
        <w:t>means it belongs to the relation of exception and so is ‘outside’ the legal and</w:t>
      </w:r>
      <w:r w:rsidRPr="00C77FA8">
        <w:rPr>
          <w:rStyle w:val="StyleUnderline"/>
          <w:sz w:val="12"/>
        </w:rPr>
        <w:t xml:space="preserve"> </w:t>
      </w:r>
      <w:r w:rsidRPr="002E7E7D">
        <w:rPr>
          <w:rStyle w:val="StyleUnderline"/>
        </w:rPr>
        <w:t>political order but also what determines what is ‘outside’ that order</w:t>
      </w:r>
      <w:r w:rsidRPr="00C77FA8">
        <w:rPr>
          <w:sz w:val="16"/>
        </w:rPr>
        <w:t xml:space="preserve">. This ‘outside’ is not the result of an act of exclusion or of the inclusion of what is pushed outside. </w:t>
      </w:r>
      <w:r w:rsidRPr="002E7E7D">
        <w:rPr>
          <w:rStyle w:val="StyleUnderline"/>
        </w:rPr>
        <w:t>Power</w:t>
      </w:r>
      <w:r w:rsidRPr="00C77FA8">
        <w:rPr>
          <w:sz w:val="16"/>
        </w:rPr>
        <w:t xml:space="preserve">, and we must remember this is power over bare life, </w:t>
      </w:r>
      <w:r w:rsidRPr="002E7E7D">
        <w:rPr>
          <w:rStyle w:val="StyleUnderline"/>
        </w:rPr>
        <w:t>does not work by either interdiction or internment. It does not confine</w:t>
      </w:r>
      <w:r w:rsidRPr="00C77FA8">
        <w:rPr>
          <w:rStyle w:val="StyleUnderline"/>
          <w:sz w:val="12"/>
        </w:rPr>
        <w:t xml:space="preserve"> </w:t>
      </w:r>
      <w:r w:rsidRPr="002E7E7D">
        <w:rPr>
          <w:rStyle w:val="StyleUnderline"/>
        </w:rPr>
        <w:t>within itself what it defines as the ‘outside’</w:t>
      </w:r>
      <w:r w:rsidRPr="00C77FA8">
        <w:rPr>
          <w:sz w:val="16"/>
        </w:rPr>
        <w:t xml:space="preserve"> (criminals, perverts, the mentally ill, etc.), </w:t>
      </w:r>
      <w:r w:rsidRPr="002E7E7D">
        <w:rPr>
          <w:rStyle w:val="StyleUnderline"/>
        </w:rPr>
        <w:t xml:space="preserve">nor does it </w:t>
      </w:r>
      <w:r w:rsidRPr="002E7E7D">
        <w:rPr>
          <w:rStyle w:val="Emphasis"/>
        </w:rPr>
        <w:t>simply operate by the act of exclusion</w:t>
      </w:r>
      <w:r w:rsidRPr="00C77FA8">
        <w:rPr>
          <w:sz w:val="16"/>
        </w:rPr>
        <w:t xml:space="preserve">. So, </w:t>
      </w:r>
      <w:r w:rsidRPr="002E7E7D">
        <w:rPr>
          <w:rStyle w:val="Emphasis"/>
        </w:rPr>
        <w:t>contrary to</w:t>
      </w:r>
      <w:r w:rsidRPr="00C77FA8">
        <w:rPr>
          <w:rStyle w:val="Emphasis"/>
          <w:sz w:val="12"/>
        </w:rPr>
        <w:t xml:space="preserve"> </w:t>
      </w:r>
      <w:r w:rsidRPr="002E7E7D">
        <w:rPr>
          <w:rStyle w:val="Emphasis"/>
        </w:rPr>
        <w:t>Baudrillard’s argument</w:t>
      </w:r>
      <w:r w:rsidRPr="002E7E7D">
        <w:rPr>
          <w:rStyle w:val="StyleUnderline"/>
        </w:rPr>
        <w:t xml:space="preserve"> discussed</w:t>
      </w:r>
      <w:r w:rsidRPr="00C77FA8">
        <w:rPr>
          <w:sz w:val="16"/>
        </w:rPr>
        <w:t xml:space="preserve"> in Chapter One, </w:t>
      </w:r>
      <w:r w:rsidRPr="002E7E7D">
        <w:rPr>
          <w:rStyle w:val="Emphasis"/>
        </w:rPr>
        <w:t>death is not excluded in</w:t>
      </w:r>
      <w:r w:rsidRPr="00C77FA8">
        <w:rPr>
          <w:rStyle w:val="Emphasis"/>
          <w:sz w:val="12"/>
        </w:rPr>
        <w:t xml:space="preserve"> </w:t>
      </w:r>
      <w:r w:rsidRPr="002E7E7D">
        <w:rPr>
          <w:rStyle w:val="Emphasis"/>
        </w:rPr>
        <w:t>modern culture.</w:t>
      </w:r>
      <w:r w:rsidRPr="00C77FA8">
        <w:rPr>
          <w:rStyle w:val="Emphasis"/>
          <w:sz w:val="12"/>
        </w:rPr>
        <w:t xml:space="preserve"> </w:t>
      </w:r>
      <w:r w:rsidRPr="00C77FA8">
        <w:rPr>
          <w:sz w:val="16"/>
        </w:rPr>
        <w:t xml:space="preserve">Instead, </w:t>
      </w:r>
      <w:r w:rsidRPr="002E7E7D">
        <w:rPr>
          <w:rStyle w:val="StyleUnderline"/>
        </w:rPr>
        <w:t>sovereign power works through the act of suspension, and this is</w:t>
      </w:r>
      <w:r w:rsidRPr="00C77FA8">
        <w:rPr>
          <w:rStyle w:val="StyleUnderline"/>
          <w:sz w:val="12"/>
        </w:rPr>
        <w:t xml:space="preserve"> </w:t>
      </w:r>
      <w:r w:rsidRPr="002E7E7D">
        <w:rPr>
          <w:rStyle w:val="StyleUnderline"/>
        </w:rPr>
        <w:t xml:space="preserve">how it creates </w:t>
      </w:r>
      <w:r w:rsidRPr="002E7E7D">
        <w:rPr>
          <w:rStyle w:val="Emphasis"/>
        </w:rPr>
        <w:t>bare life</w:t>
      </w:r>
      <w:r w:rsidRPr="002E7E7D">
        <w:rPr>
          <w:rStyle w:val="StyleUnderline"/>
        </w:rPr>
        <w:t xml:space="preserve"> as </w:t>
      </w:r>
      <w:r w:rsidRPr="002E7E7D">
        <w:rPr>
          <w:rStyle w:val="Emphasis"/>
        </w:rPr>
        <w:t>life exposed to death</w:t>
      </w:r>
      <w:r w:rsidRPr="00C77FA8">
        <w:rPr>
          <w:sz w:val="16"/>
        </w:rPr>
        <w:t xml:space="preserve">. In </w:t>
      </w:r>
      <w:r w:rsidRPr="00C77FA8">
        <w:rPr>
          <w:rStyle w:val="StyleUnderline"/>
        </w:rPr>
        <w:t>this suspension what is left as the exception, that is, bare life, is left abandoned by the law but still left in relation to the law. We can</w:t>
      </w:r>
      <w:r w:rsidRPr="002E7E7D">
        <w:rPr>
          <w:rStyle w:val="StyleUnderline"/>
        </w:rPr>
        <w:t xml:space="preserve"> describe this relation of exception in which the</w:t>
      </w:r>
      <w:r w:rsidRPr="00C77FA8">
        <w:rPr>
          <w:rStyle w:val="StyleUnderline"/>
          <w:sz w:val="12"/>
        </w:rPr>
        <w:t xml:space="preserve"> </w:t>
      </w:r>
      <w:r w:rsidRPr="002E7E7D">
        <w:rPr>
          <w:rStyle w:val="StyleUnderline"/>
        </w:rPr>
        <w:t>law is suspended as inclusive exclusion</w:t>
      </w:r>
      <w:r w:rsidRPr="00C77FA8">
        <w:rPr>
          <w:sz w:val="16"/>
        </w:rPr>
        <w:t>. In Chapter One we saw how bare life is subject to this relation by being left by power in the position of inclusive exclusion</w:t>
      </w:r>
      <w:r w:rsidRPr="002E7E7D">
        <w:rPr>
          <w:rStyle w:val="StyleUnderline"/>
        </w:rPr>
        <w:t>. Bare life is included and so exposed radically to power and the</w:t>
      </w:r>
      <w:r w:rsidRPr="00C77FA8">
        <w:rPr>
          <w:rStyle w:val="StyleUnderline"/>
          <w:sz w:val="12"/>
        </w:rPr>
        <w:t xml:space="preserve"> </w:t>
      </w:r>
      <w:r w:rsidRPr="002E7E7D">
        <w:rPr>
          <w:rStyle w:val="StyleUnderline"/>
        </w:rPr>
        <w:t>threat of death, but only by being excluded</w:t>
      </w:r>
      <w:r w:rsidRPr="00C77FA8">
        <w:rPr>
          <w:sz w:val="16"/>
        </w:rPr>
        <w:t xml:space="preserve">, that is, abandoned. This is the double movement of power that combines the act of inclusion with the act of exclusion. </w:t>
      </w:r>
      <w:r w:rsidRPr="002E7E7D">
        <w:rPr>
          <w:rStyle w:val="StyleUnderline"/>
        </w:rPr>
        <w:t>At the same time as this act of sovereign power sets bare life</w:t>
      </w:r>
      <w:r w:rsidRPr="00C77FA8">
        <w:rPr>
          <w:rStyle w:val="StyleUnderline"/>
          <w:sz w:val="12"/>
        </w:rPr>
        <w:t xml:space="preserve"> </w:t>
      </w:r>
      <w:r w:rsidRPr="002E7E7D">
        <w:rPr>
          <w:rStyle w:val="StyleUnderline"/>
        </w:rPr>
        <w:t>apart, it also draws bare life within itself.</w:t>
      </w:r>
      <w:r w:rsidRPr="00C77FA8">
        <w:rPr>
          <w:sz w:val="16"/>
        </w:rPr>
        <w:t xml:space="preserve"> The result is that </w:t>
      </w:r>
      <w:r w:rsidRPr="002E7E7D">
        <w:rPr>
          <w:rStyle w:val="StyleUnderline"/>
        </w:rPr>
        <w:t>sovereign power</w:t>
      </w:r>
      <w:r w:rsidRPr="00C77FA8">
        <w:rPr>
          <w:rStyle w:val="StyleUnderline"/>
          <w:sz w:val="12"/>
        </w:rPr>
        <w:t xml:space="preserve"> </w:t>
      </w:r>
      <w:r w:rsidRPr="002E7E7D">
        <w:rPr>
          <w:rStyle w:val="StyleUnderline"/>
        </w:rPr>
        <w:t>is the uncanny double of bare life, as both exist as exceptional states, the one</w:t>
      </w:r>
      <w:r w:rsidRPr="00C77FA8">
        <w:rPr>
          <w:rStyle w:val="StyleUnderline"/>
          <w:sz w:val="12"/>
        </w:rPr>
        <w:t xml:space="preserve"> </w:t>
      </w:r>
      <w:r w:rsidRPr="002E7E7D">
        <w:rPr>
          <w:rStyle w:val="StyleUnderline"/>
        </w:rPr>
        <w:t>determined by the other. They both exist as the two limits of the space of</w:t>
      </w:r>
      <w:r w:rsidRPr="00C77FA8">
        <w:rPr>
          <w:rStyle w:val="StyleUnderline"/>
          <w:sz w:val="12"/>
        </w:rPr>
        <w:t xml:space="preserve"> </w:t>
      </w:r>
      <w:r w:rsidRPr="002E7E7D">
        <w:rPr>
          <w:rStyle w:val="StyleUnderline"/>
        </w:rPr>
        <w:t>power, on one side sovereign power and on the other side bare life</w:t>
      </w:r>
      <w:r w:rsidRPr="00C77FA8">
        <w:rPr>
          <w:rStyle w:val="StyleUnderline"/>
          <w:sz w:val="16"/>
        </w:rPr>
        <w:t>.</w:t>
      </w:r>
    </w:p>
    <w:p w:rsidR="00C46518" w:rsidRPr="00167954" w:rsidRDefault="00C46518" w:rsidP="00C46518"/>
    <w:p w:rsidR="00C46518" w:rsidRPr="00437A1E" w:rsidRDefault="00C46518" w:rsidP="00C46518">
      <w:pPr>
        <w:pStyle w:val="Heading3"/>
      </w:pPr>
      <w:r>
        <w:t>link – ‘becoming’ / ‘subjectivity’</w:t>
      </w:r>
    </w:p>
    <w:p w:rsidR="00C46518" w:rsidRDefault="00C46518" w:rsidP="00C46518">
      <w:pPr>
        <w:pStyle w:val="Heading4"/>
      </w:pPr>
      <w:r>
        <w:t xml:space="preserve">The aff fails---deriding all attempts at action as “freezing becoming” no way to deal with difficult political choices---we also control terminal uniqueness because they can’t convince </w:t>
      </w:r>
      <w:r w:rsidRPr="00B552BD">
        <w:rPr>
          <w:u w:val="single"/>
        </w:rPr>
        <w:t>others</w:t>
      </w:r>
      <w:r>
        <w:t xml:space="preserve"> to abandon liberal subjectivity </w:t>
      </w:r>
    </w:p>
    <w:p w:rsidR="00C46518" w:rsidRDefault="00C46518" w:rsidP="00C46518">
      <w:r>
        <w:t xml:space="preserve">Joseph </w:t>
      </w:r>
      <w:r w:rsidRPr="003A1955">
        <w:rPr>
          <w:rStyle w:val="Style13ptBold"/>
        </w:rPr>
        <w:t>Schwartz 8</w:t>
      </w:r>
      <w:r>
        <w:t>, Professor of Political Science at Temple University, The Future of Democratic Equality, 56-62</w:t>
      </w:r>
    </w:p>
    <w:p w:rsidR="00C46518" w:rsidRDefault="00C46518" w:rsidP="00C46518">
      <w:pPr>
        <w:rPr>
          <w:sz w:val="16"/>
        </w:rPr>
      </w:pPr>
      <w:r w:rsidRPr="00437A1E">
        <w:rPr>
          <w:sz w:val="16"/>
        </w:rPr>
        <w:t>According to this consequentialist moral logic, “bad means” are only justifiable if they are the only, unavoidable way to achieve a greater ethical good—and if the use of such “bad means” are absolutely minimized. Such</w:t>
      </w:r>
      <w:r w:rsidRPr="005F54F0">
        <w:rPr>
          <w:rStyle w:val="Emphasis"/>
        </w:rPr>
        <w:t xml:space="preserve"> </w:t>
      </w:r>
      <w:r w:rsidRPr="00437A1E">
        <w:rPr>
          <w:sz w:val="16"/>
        </w:rPr>
        <w:t>“</w:t>
      </w:r>
      <w:r w:rsidRPr="00B552BD">
        <w:rPr>
          <w:rStyle w:val="Emphasis"/>
          <w:highlight w:val="yellow"/>
        </w:rPr>
        <w:t>hard” political choices yield social policies and political outcomes that fix identities as well as transform them</w:t>
      </w:r>
      <w:r w:rsidRPr="00437A1E">
        <w:rPr>
          <w:sz w:val="16"/>
          <w:highlight w:val="yellow"/>
        </w:rPr>
        <w:t>.</w:t>
      </w:r>
      <w:r w:rsidRPr="00437A1E">
        <w:rPr>
          <w:sz w:val="12"/>
        </w:rPr>
        <w:t>¶</w:t>
      </w:r>
      <w:r w:rsidRPr="00437A1E">
        <w:rPr>
          <w:sz w:val="16"/>
        </w:rPr>
        <w:t xml:space="preserve"> Not only in regard to epistemological questions has post-structuralist theory created a new political “metaphysics” which misconstrues the nature of democratic political practice; </w:t>
      </w:r>
      <w:r w:rsidRPr="005F54F0">
        <w:rPr>
          <w:rStyle w:val="StyleUnderline"/>
        </w:rPr>
        <w:t xml:space="preserve">the post-structuralist analysis of </w:t>
      </w:r>
      <w:r w:rsidRPr="00437A1E">
        <w:rPr>
          <w:sz w:val="16"/>
        </w:rPr>
        <w:t>“the</w:t>
      </w:r>
      <w:r w:rsidRPr="005F54F0">
        <w:rPr>
          <w:rStyle w:val="StyleUnderline"/>
        </w:rPr>
        <w:t xml:space="preserve"> </w:t>
      </w:r>
      <w:r w:rsidRPr="00437A1E">
        <w:rPr>
          <w:sz w:val="16"/>
        </w:rPr>
        <w:t>death of man” and “</w:t>
      </w:r>
      <w:r w:rsidRPr="00B552BD">
        <w:rPr>
          <w:rStyle w:val="StyleUnderline"/>
          <w:highlight w:val="yellow"/>
        </w:rPr>
        <w:t>the death of the subject</w:t>
      </w:r>
      <w:r w:rsidRPr="005F54F0">
        <w:rPr>
          <w:rStyle w:val="StyleUnderline"/>
        </w:rPr>
        <w:t xml:space="preserve">” </w:t>
      </w:r>
      <w:r w:rsidRPr="00437A1E">
        <w:rPr>
          <w:sz w:val="16"/>
        </w:rPr>
        <w:t xml:space="preserve">also </w:t>
      </w:r>
      <w:r w:rsidRPr="00B552BD">
        <w:rPr>
          <w:rStyle w:val="Emphasis"/>
          <w:highlight w:val="yellow"/>
        </w:rPr>
        <w:t xml:space="preserve">radically preclude </w:t>
      </w:r>
      <w:r w:rsidRPr="00B552BD">
        <w:rPr>
          <w:rStyle w:val="Emphasis"/>
        </w:rPr>
        <w:t xml:space="preserve">meaningful </w:t>
      </w:r>
      <w:r w:rsidRPr="00B552BD">
        <w:rPr>
          <w:rStyle w:val="Emphasis"/>
          <w:highlight w:val="yellow"/>
        </w:rPr>
        <w:t>political agency</w:t>
      </w:r>
      <w:r w:rsidRPr="00437A1E">
        <w:rPr>
          <w:sz w:val="16"/>
        </w:rPr>
        <w:t xml:space="preserve">. As with Michel Foucault, Butler conceives of “subjects” as “produced” by powerknowledge discourses. In Butler’s view, the modernist concept of an autonomous subject is a “fictive construct”; and </w:t>
      </w:r>
      <w:r w:rsidRPr="00B552BD">
        <w:rPr>
          <w:rStyle w:val="StyleUnderline"/>
          <w:highlight w:val="yellow"/>
        </w:rPr>
        <w:t xml:space="preserve">the very </w:t>
      </w:r>
      <w:r w:rsidRPr="00EF29B7">
        <w:rPr>
          <w:rStyle w:val="StyleUnderline"/>
          <w:highlight w:val="yellow"/>
        </w:rPr>
        <w:t xml:space="preserve">act of adhering </w:t>
      </w:r>
      <w:r w:rsidRPr="00B552BD">
        <w:rPr>
          <w:rStyle w:val="StyleUnderline"/>
          <w:highlight w:val="yellow"/>
        </w:rPr>
        <w:t>to a belief in</w:t>
      </w:r>
      <w:r w:rsidRPr="005F54F0">
        <w:rPr>
          <w:rStyle w:val="StyleUnderline"/>
        </w:rPr>
        <w:t xml:space="preserve"> autonomous human </w:t>
      </w:r>
      <w:r w:rsidRPr="00B552BD">
        <w:rPr>
          <w:rStyle w:val="StyleUnderline"/>
          <w:highlight w:val="yellow"/>
        </w:rPr>
        <w:t>choice is to engage in “exclusion and</w:t>
      </w:r>
      <w:r w:rsidRPr="005F54F0">
        <w:rPr>
          <w:rStyle w:val="StyleUnderline"/>
        </w:rPr>
        <w:t xml:space="preserve"> differentiations, perhaps a </w:t>
      </w:r>
      <w:r w:rsidRPr="00B552BD">
        <w:rPr>
          <w:rStyle w:val="StyleUnderline"/>
          <w:highlight w:val="yellow"/>
        </w:rPr>
        <w:t>repression</w:t>
      </w:r>
      <w:r w:rsidRPr="005F54F0">
        <w:rPr>
          <w:rStyle w:val="StyleUnderline"/>
        </w:rPr>
        <w:t xml:space="preserve">, </w:t>
      </w:r>
      <w:r w:rsidRPr="00437A1E">
        <w:rPr>
          <w:sz w:val="16"/>
        </w:rPr>
        <w:t>that is subsequently concealed, covered over, by the effect of autonomy.”46 That is, the power of discourse, of language and the unconscious, “produces subjects.”</w:t>
      </w:r>
      <w:r w:rsidRPr="005F54F0">
        <w:rPr>
          <w:rStyle w:val="StyleUnderline"/>
        </w:rPr>
        <w:t xml:space="preserve"> If those “subjects” conceive of themselves as having the capacity for conscious choice, they are guilty of “repressing” the manner in which their own “subjectivity” is itself produced by discursive</w:t>
      </w:r>
      <w:r w:rsidRPr="00437A1E">
        <w:rPr>
          <w:sz w:val="16"/>
        </w:rPr>
        <w:t xml:space="preserve"> 61 exclusion: “if we agree that politics and a power exist already at the level at which the subject and its agency are articulated and made possible, then agency can be presumed only at the cost of refusing to inquire into its construction.”47 Susan Bickford pithily summarizes the post-structuralist rejection of the modernist subject: “power is not wielded by autonomous subjects; rather through power, subjectivity is crafted.”48 Bickford grants that post-structuralism provides some insight into how group and individual identity is “culturally constructed.” But Bickford goes on to contend that </w:t>
      </w:r>
      <w:r w:rsidRPr="00B552BD">
        <w:rPr>
          <w:rStyle w:val="StyleUnderline"/>
          <w:highlight w:val="yellow"/>
        </w:rPr>
        <w:t xml:space="preserve">after post-structuralism exposes the “lie of </w:t>
      </w:r>
      <w:r w:rsidRPr="00B552BD">
        <w:rPr>
          <w:rStyle w:val="StyleUnderline"/>
        </w:rPr>
        <w:t>the natural</w:t>
      </w:r>
      <w:r w:rsidRPr="005F54F0">
        <w:rPr>
          <w:rStyle w:val="StyleUnderline"/>
        </w:rPr>
        <w:t xml:space="preserve">” (that there are no natural </w:t>
      </w:r>
      <w:r w:rsidRPr="00B552BD">
        <w:rPr>
          <w:rStyle w:val="StyleUnderline"/>
          <w:highlight w:val="yellow"/>
        </w:rPr>
        <w:t>human identities</w:t>
      </w:r>
      <w:r w:rsidRPr="00EF29B7">
        <w:rPr>
          <w:rStyle w:val="StyleUnderline"/>
        </w:rPr>
        <w:t>),</w:t>
      </w:r>
      <w:r w:rsidRPr="005F54F0">
        <w:rPr>
          <w:rStyle w:val="StyleUnderline"/>
        </w:rPr>
        <w:t xml:space="preserve"> “socially constructed” modern </w:t>
      </w:r>
      <w:r w:rsidRPr="00B552BD">
        <w:rPr>
          <w:rStyle w:val="Emphasis"/>
          <w:highlight w:val="yellow"/>
        </w:rPr>
        <w:t xml:space="preserve">individuals still wish to act in consort with others and to use </w:t>
      </w:r>
      <w:r w:rsidRPr="00EF29B7">
        <w:rPr>
          <w:rStyle w:val="Emphasis"/>
        </w:rPr>
        <w:t xml:space="preserve">human </w:t>
      </w:r>
      <w:r w:rsidRPr="00B552BD">
        <w:rPr>
          <w:rStyle w:val="Emphasis"/>
          <w:highlight w:val="yellow"/>
        </w:rPr>
        <w:t xml:space="preserve">communication </w:t>
      </w:r>
      <w:r w:rsidRPr="00EF29B7">
        <w:rPr>
          <w:rStyle w:val="Emphasis"/>
        </w:rPr>
        <w:t>to influence others</w:t>
      </w:r>
      <w:r w:rsidRPr="00B552BD">
        <w:rPr>
          <w:rStyle w:val="Emphasis"/>
        </w:rPr>
        <w:t>: “</w:t>
      </w:r>
      <w:r w:rsidRPr="00B552BD">
        <w:rPr>
          <w:rStyle w:val="Emphasis"/>
          <w:highlight w:val="yellow"/>
        </w:rPr>
        <w:t xml:space="preserve">people generally </w:t>
      </w:r>
      <w:r w:rsidRPr="00EF29B7">
        <w:rPr>
          <w:rStyle w:val="Emphasis"/>
          <w:highlight w:val="yellow"/>
        </w:rPr>
        <w:t xml:space="preserve">understand themselves </w:t>
      </w:r>
      <w:r w:rsidRPr="00B552BD">
        <w:rPr>
          <w:rStyle w:val="Emphasis"/>
          <w:highlight w:val="yellow"/>
        </w:rPr>
        <w:t>as</w:t>
      </w:r>
      <w:r w:rsidRPr="00B552BD">
        <w:rPr>
          <w:rStyle w:val="Emphasis"/>
        </w:rPr>
        <w:t xml:space="preserve"> culturally constituted and </w:t>
      </w:r>
      <w:r w:rsidRPr="00B552BD">
        <w:rPr>
          <w:rStyle w:val="Emphasis"/>
          <w:highlight w:val="yellow"/>
        </w:rPr>
        <w:t>capable of agency</w:t>
      </w:r>
      <w:r w:rsidRPr="005F54F0">
        <w:rPr>
          <w:rStyle w:val="StyleUnderline"/>
        </w:rPr>
        <w:t>.”</w:t>
      </w:r>
      <w:r w:rsidRPr="00437A1E">
        <w:rPr>
          <w:sz w:val="16"/>
        </w:rPr>
        <w:t>49</w:t>
      </w:r>
      <w:r w:rsidRPr="00437A1E">
        <w:rPr>
          <w:sz w:val="12"/>
        </w:rPr>
        <w:t>¶</w:t>
      </w:r>
      <w:r w:rsidRPr="00437A1E">
        <w:rPr>
          <w:sz w:val="16"/>
        </w:rPr>
        <w:t xml:space="preserve"> </w:t>
      </w:r>
      <w:r w:rsidRPr="005F54F0">
        <w:rPr>
          <w:rStyle w:val="StyleUnderline"/>
        </w:rPr>
        <w:t>For if there is no “doer behind the deed</w:t>
      </w:r>
      <w:r w:rsidRPr="00437A1E">
        <w:rPr>
          <w:sz w:val="16"/>
        </w:rPr>
        <w:t xml:space="preserve">,” but only “performative” acts that constitute the subject, </w:t>
      </w:r>
      <w:r w:rsidRPr="005F54F0">
        <w:rPr>
          <w:rStyle w:val="StyleUnderline"/>
        </w:rPr>
        <w:t>how can the theorist</w:t>
      </w:r>
      <w:r w:rsidRPr="00437A1E">
        <w:rPr>
          <w:sz w:val="16"/>
        </w:rPr>
        <w:t xml:space="preserve"> (or activist) </w:t>
      </w:r>
      <w:r w:rsidRPr="005F54F0">
        <w:rPr>
          <w:rStyle w:val="StyleUnderline"/>
        </w:rPr>
        <w:t>assign agency or moral responsibility to actors who are “constituted by discursive practices</w:t>
      </w:r>
      <w:r w:rsidRPr="00437A1E">
        <w:rPr>
          <w:sz w:val="16"/>
        </w:rPr>
        <w:t xml:space="preserve">.” (“Discursive practices” engaged in by whom, the observer may ask?) Butler insists that not only is the subject “socially constituted” by power/knowledge discourses, but so too is the “ontologically reflexive self” of the enlightenment. Now if this claim is simply that all social critics are socially-situated, then this view of agency is no more radical a claim than that made by Michael Walzer in his conception of the social critic (or agent). Walzer argues that even the most radical dissident must rely upon the critical resources embedded within his own culture (often in the almost-hidden interstices of that culture). Effective critical agency cannot depend on some abstract universal, external logic.50 </w:t>
      </w:r>
      <w:r w:rsidRPr="005F54F0">
        <w:rPr>
          <w:rStyle w:val="StyleUnderline"/>
        </w:rPr>
        <w:t xml:space="preserve">Asserting that critical capacities are themselves socially constructed provides the reader with no means by which to judge whether forms of “resistance” are democratic and which are not. </w:t>
      </w:r>
      <w:r w:rsidRPr="00437A1E">
        <w:rPr>
          <w:sz w:val="16"/>
        </w:rPr>
        <w:t xml:space="preserve">That is, </w:t>
      </w:r>
      <w:r w:rsidRPr="00B552BD">
        <w:rPr>
          <w:rStyle w:val="StyleUnderline"/>
          <w:highlight w:val="yellow"/>
        </w:rPr>
        <w:t xml:space="preserve">no matter how hard one tries to substitute an </w:t>
      </w:r>
      <w:r w:rsidRPr="007428E1">
        <w:rPr>
          <w:rStyle w:val="StyleUnderline"/>
        </w:rPr>
        <w:t>aesthetic</w:t>
      </w:r>
      <w:r w:rsidRPr="00437A1E">
        <w:rPr>
          <w:sz w:val="16"/>
        </w:rPr>
        <w:t xml:space="preserve">, “ironic,” “amoral </w:t>
      </w:r>
      <w:r w:rsidRPr="00B552BD">
        <w:rPr>
          <w:rStyle w:val="StyleUnderline"/>
          <w:highlight w:val="yellow"/>
        </w:rPr>
        <w:t>ethical sensibility</w:t>
      </w:r>
      <w:r w:rsidRPr="00437A1E">
        <w:rPr>
          <w:sz w:val="16"/>
        </w:rPr>
        <w:t xml:space="preserve">” for morality, </w:t>
      </w:r>
      <w:r w:rsidRPr="00B552BD">
        <w:rPr>
          <w:rStyle w:val="StyleUnderline"/>
          <w:highlight w:val="yellow"/>
        </w:rPr>
        <w:t>the</w:t>
      </w:r>
      <w:r w:rsidRPr="00437A1E">
        <w:rPr>
          <w:sz w:val="16"/>
        </w:rPr>
        <w:t xml:space="preserve"> social critic and </w:t>
      </w:r>
      <w:r w:rsidRPr="007428E1">
        <w:rPr>
          <w:rStyle w:val="StyleUnderline"/>
        </w:rPr>
        <w:t xml:space="preserve">political </w:t>
      </w:r>
      <w:r w:rsidRPr="00B552BD">
        <w:rPr>
          <w:rStyle w:val="StyleUnderline"/>
          <w:highlight w:val="yellow"/>
        </w:rPr>
        <w:t>activist cannot escape engaging in</w:t>
      </w:r>
      <w:r w:rsidRPr="005F54F0">
        <w:rPr>
          <w:rStyle w:val="StyleUnderline"/>
        </w:rPr>
        <w:t xml:space="preserve"> moral argument and </w:t>
      </w:r>
      <w:r w:rsidRPr="00B552BD">
        <w:rPr>
          <w:rStyle w:val="StyleUnderline"/>
          <w:highlight w:val="yellow"/>
        </w:rPr>
        <w:t>justification with fellow citizens</w:t>
      </w:r>
      <w:r w:rsidRPr="00437A1E">
        <w:rPr>
          <w:sz w:val="16"/>
        </w:rPr>
        <w:t>.</w:t>
      </w:r>
      <w:r w:rsidRPr="00437A1E">
        <w:rPr>
          <w:sz w:val="12"/>
        </w:rPr>
        <w:t>¶</w:t>
      </w:r>
      <w:r w:rsidRPr="00437A1E">
        <w:rPr>
          <w:sz w:val="16"/>
        </w:rPr>
        <w:t xml:space="preserve"> Butler astutely notes that “resistance” often mirrors the very powerknowledge discourses it rejects—resisting hegemonic norms without offering alternative conceptions of a common political life. But Butler seems to affirm the possibility (by whom?) of effective rejection of such “norming” by “performative resignification.” But </w:t>
      </w:r>
      <w:r w:rsidRPr="005F54F0">
        <w:rPr>
          <w:rStyle w:val="StyleUnderline"/>
        </w:rPr>
        <w:t>the “resignification” of “performative” discursive constructions provides no criteria by which to judge whether a given “resignification” is emancipatory or repressive</w:t>
      </w:r>
      <w:r w:rsidRPr="00437A1E">
        <w:rPr>
          <w:sz w:val="16"/>
        </w:rPr>
        <w:t xml:space="preserve">.51 And just who (if not a relatively coherent, choosing human subject) is “performing” the resignification. Furthermore, </w:t>
      </w:r>
      <w:r w:rsidRPr="00B552BD">
        <w:rPr>
          <w:rStyle w:val="StyleUnderline"/>
          <w:highlight w:val="yellow"/>
        </w:rPr>
        <w:t xml:space="preserve">if all </w:t>
      </w:r>
      <w:r w:rsidRPr="00B552BD">
        <w:rPr>
          <w:rStyle w:val="StyleUnderline"/>
        </w:rPr>
        <w:t xml:space="preserve">forms of </w:t>
      </w:r>
      <w:r w:rsidRPr="00B552BD">
        <w:rPr>
          <w:rStyle w:val="StyleUnderline"/>
          <w:highlight w:val="yellow"/>
        </w:rPr>
        <w:t>identity</w:t>
      </w:r>
      <w:r w:rsidRPr="00B552BD">
        <w:rPr>
          <w:rStyle w:val="StyleUnderline"/>
        </w:rPr>
        <w:t xml:space="preserve"> and social meaning </w:t>
      </w:r>
      <w:r w:rsidRPr="00B552BD">
        <w:rPr>
          <w:rStyle w:val="StyleUnderline"/>
          <w:highlight w:val="yellow"/>
        </w:rPr>
        <w:t xml:space="preserve">are predicated upon “exclusion,” then the </w:t>
      </w:r>
      <w:r w:rsidRPr="00B552BD">
        <w:rPr>
          <w:rStyle w:val="StyleUnderline"/>
        </w:rPr>
        <w:t xml:space="preserve">democratic </w:t>
      </w:r>
      <w:r w:rsidRPr="00B552BD">
        <w:rPr>
          <w:rStyle w:val="StyleUnderline"/>
          <w:highlight w:val="yellow"/>
        </w:rPr>
        <w:t>theorist needs to distinguish among those identities which “exclude” in a democratic way and those which exclude in an anti-humanist, racist, and sexist manner.</w:t>
      </w:r>
      <w:r w:rsidRPr="00437A1E">
        <w:rPr>
          <w:sz w:val="16"/>
        </w:rPr>
        <w:t xml:space="preserve"> </w:t>
      </w:r>
      <w:r w:rsidRPr="005F54F0">
        <w:rPr>
          <w:rStyle w:val="StyleUnderline"/>
        </w:rPr>
        <w:t>Some social “identities” are democratic and pluralist, such as those created by voluntary affiliations. But other “identities,” such as structural, involuntary class differences and racial and sexual hierarchies, must be transformed, even eliminated, if democracy is to be furthered</w:t>
      </w:r>
      <w:r w:rsidRPr="00437A1E">
        <w:rPr>
          <w:sz w:val="16"/>
        </w:rPr>
        <w:t>. And how we behave—or “perform”—can subvert (or reinforce) such undemocratic social structures. But if these social structures are immutably inscribed by62 “performative practices,” then there can be no democratic resistance. In her call for an ironic politics of “performative resistance,” Butler seems to imply that human beings have the capacity to choose which “performative practices” to engage in—and from which to abstain. If this is the case, then a modernist conception of agency and moral responsibility has covertly snuck its way back into Butler’s political strategy.52</w:t>
      </w:r>
    </w:p>
    <w:p w:rsidR="00C46518" w:rsidRDefault="00C46518" w:rsidP="00C46518">
      <w:pPr>
        <w:pStyle w:val="Heading3"/>
      </w:pPr>
      <w:r>
        <w:t xml:space="preserve">link – deleuze </w:t>
      </w:r>
    </w:p>
    <w:p w:rsidR="00C46518" w:rsidRDefault="00C46518" w:rsidP="00C46518">
      <w:pPr>
        <w:pStyle w:val="Heading4"/>
      </w:pPr>
      <w:r>
        <w:t xml:space="preserve">Openness to flux and constant becoming destroys the foundations for political institutions necessary to sustain radical democratic life---some universal, “fixed” guarantees of equality are crucial to politics  </w:t>
      </w:r>
    </w:p>
    <w:p w:rsidR="00C46518" w:rsidRDefault="00C46518" w:rsidP="00C46518">
      <w:r>
        <w:t xml:space="preserve">Joseph </w:t>
      </w:r>
      <w:r w:rsidRPr="003A1955">
        <w:rPr>
          <w:rStyle w:val="Style13ptBold"/>
        </w:rPr>
        <w:t>Schwartz 8</w:t>
      </w:r>
      <w:r>
        <w:t>, Professor of Political Science at Temple University, The Future of Democratic Equality, 56-61</w:t>
      </w:r>
    </w:p>
    <w:p w:rsidR="00C46518" w:rsidRPr="00B552BD" w:rsidRDefault="00C46518" w:rsidP="00C46518"/>
    <w:p w:rsidR="00C46518" w:rsidRDefault="00C46518" w:rsidP="00C46518">
      <w:pPr>
        <w:rPr>
          <w:sz w:val="16"/>
        </w:rPr>
      </w:pPr>
      <w:r w:rsidRPr="00437A1E">
        <w:rPr>
          <w:sz w:val="16"/>
        </w:rPr>
        <w:t xml:space="preserve">Butler, Brown, and Connolly reject the essentialism of “narrow” identity politics as an inverted “ressentiment” of the Enlightenment desire for a universal, homogenized identity. They judge identity politics to be a politics of “wounding, resentment, and victimization” that only can yield bad-faith moralization Wendy Brown takes to task identity politics for “essentializing” conceptions of group identity. For example, she critiques the work of Catherine MacKinnon as epitomizing “identity” political theory, accusing MacKinnon of denying women agency by depicting them purely as victims.38 Brown also remains wary of the patriarchal, conformist nature of traditional left conceptions of solidarity and citizenship. Brown’s implicit concept of radical democratic citizenship rests upon the recognition that political identity is continually in flux and is socially constituted through “agonal” political struggle. Brown celebrates an Arendtian conception of a polity in which both shared and particular identities are continually open to reconstruction. In this “left Nietzschean” view of an “everyperson’s” will to power, there can be no cultural certainties or political givens, as such “givens” would repress difference and fluidity.39 But, </w:t>
      </w:r>
      <w:r w:rsidRPr="00B552BD">
        <w:rPr>
          <w:rStyle w:val="StyleUnderline"/>
          <w:highlight w:val="yellow"/>
        </w:rPr>
        <w:t xml:space="preserve">if </w:t>
      </w:r>
      <w:r w:rsidRPr="00D23CB4">
        <w:rPr>
          <w:rStyle w:val="StyleUnderline"/>
          <w:highlight w:val="yellow"/>
        </w:rPr>
        <w:t xml:space="preserve">the human </w:t>
      </w:r>
      <w:r w:rsidRPr="00B552BD">
        <w:rPr>
          <w:rStyle w:val="StyleUnderline"/>
          <w:highlight w:val="yellow"/>
        </w:rPr>
        <w:t>condition is</w:t>
      </w:r>
      <w:r w:rsidRPr="00437A1E">
        <w:rPr>
          <w:sz w:val="16"/>
        </w:rPr>
        <w:t xml:space="preserve"> a world of </w:t>
      </w:r>
      <w:r w:rsidRPr="00EB623F">
        <w:rPr>
          <w:rStyle w:val="StyleUnderline"/>
        </w:rPr>
        <w:t xml:space="preserve">permanent </w:t>
      </w:r>
      <w:r w:rsidRPr="00B552BD">
        <w:rPr>
          <w:rStyle w:val="StyleUnderline"/>
          <w:highlight w:val="yellow"/>
        </w:rPr>
        <w:t>flux</w:t>
      </w:r>
      <w:r w:rsidRPr="00EB623F">
        <w:rPr>
          <w:rStyle w:val="StyleUnderline"/>
        </w:rPr>
        <w:t xml:space="preserve">, then we must postulate a human capability of living </w:t>
      </w:r>
      <w:r w:rsidRPr="00D23CB4">
        <w:rPr>
          <w:rStyle w:val="StyleUnderline"/>
        </w:rPr>
        <w:t>with constant insecurity</w:t>
      </w:r>
      <w:r w:rsidRPr="00EB623F">
        <w:rPr>
          <w:rStyle w:val="StyleUnderline"/>
        </w:rPr>
        <w:t>, for in this world there can be no stable political institutions or political identitie</w:t>
      </w:r>
      <w:r w:rsidRPr="00437A1E">
        <w:rPr>
          <w:sz w:val="16"/>
        </w:rPr>
        <w:t xml:space="preserve">s.40 </w:t>
      </w:r>
      <w:r w:rsidRPr="00B552BD">
        <w:rPr>
          <w:rStyle w:val="StyleUnderline"/>
          <w:highlight w:val="yellow"/>
        </w:rPr>
        <w:t>An ability to calculate the</w:t>
      </w:r>
      <w:r w:rsidRPr="00EB623F">
        <w:rPr>
          <w:rStyle w:val="StyleUnderline"/>
        </w:rPr>
        <w:t xml:space="preserve"> probabilities of </w:t>
      </w:r>
      <w:r w:rsidRPr="00B552BD">
        <w:rPr>
          <w:rStyle w:val="StyleUnderline"/>
          <w:highlight w:val="yellow"/>
        </w:rPr>
        <w:t>political actions or public policies would disappear</w:t>
      </w:r>
      <w:r w:rsidRPr="00EB623F">
        <w:rPr>
          <w:rStyle w:val="StyleUnderline"/>
        </w:rPr>
        <w:t xml:space="preserve"> in this world of infinite liminality.</w:t>
      </w:r>
      <w:r w:rsidRPr="00437A1E">
        <w:rPr>
          <w:sz w:val="16"/>
        </w:rPr>
        <w:t xml:space="preserve"> </w:t>
      </w:r>
      <w:r w:rsidRPr="00EB623F">
        <w:rPr>
          <w:rStyle w:val="StyleUnderline"/>
        </w:rPr>
        <w:t xml:space="preserve">By </w:t>
      </w:r>
      <w:r w:rsidRPr="00B552BD">
        <w:rPr>
          <w:rStyle w:val="StyleUnderline"/>
          <w:highlight w:val="yellow"/>
        </w:rPr>
        <w:t>assuming that the pre-eminent</w:t>
      </w:r>
      <w:r w:rsidRPr="00EB623F">
        <w:rPr>
          <w:rStyle w:val="StyleUnderline"/>
        </w:rPr>
        <w:t xml:space="preserve"> democratic </w:t>
      </w:r>
      <w:r w:rsidRPr="00B552BD">
        <w:rPr>
          <w:rStyle w:val="StyleUnderline"/>
          <w:highlight w:val="yellow"/>
        </w:rPr>
        <w:t xml:space="preserve">value is </w:t>
      </w:r>
      <w:r w:rsidRPr="00B552BD">
        <w:rPr>
          <w:rStyle w:val="StyleUnderline"/>
        </w:rPr>
        <w:t>that</w:t>
      </w:r>
      <w:r w:rsidRPr="00EB623F">
        <w:rPr>
          <w:rStyle w:val="StyleUnderline"/>
        </w:rPr>
        <w:t xml:space="preserve"> of </w:t>
      </w:r>
      <w:r w:rsidRPr="00B552BD">
        <w:rPr>
          <w:rStyle w:val="StyleUnderline"/>
          <w:highlight w:val="yellow"/>
        </w:rPr>
        <w:t>leaving all issues as permanently open to question, post-structuralist</w:t>
      </w:r>
      <w:r w:rsidRPr="00EB623F">
        <w:rPr>
          <w:rStyle w:val="StyleUnderline"/>
        </w:rPr>
        <w:t xml:space="preserve"> “democratic </w:t>
      </w:r>
      <w:r w:rsidRPr="00B552BD">
        <w:rPr>
          <w:rStyle w:val="StyleUnderline"/>
          <w:highlight w:val="yellow"/>
        </w:rPr>
        <w:t xml:space="preserve">theory” </w:t>
      </w:r>
      <w:r w:rsidRPr="00B552BD">
        <w:rPr>
          <w:rStyle w:val="Emphasis"/>
          <w:highlight w:val="yellow"/>
        </w:rPr>
        <w:t xml:space="preserve">eschews the </w:t>
      </w:r>
      <w:r w:rsidRPr="0048765D">
        <w:rPr>
          <w:rStyle w:val="Emphasis"/>
        </w:rPr>
        <w:t xml:space="preserve">theoretical and political </w:t>
      </w:r>
      <w:r w:rsidRPr="00B552BD">
        <w:rPr>
          <w:rStyle w:val="Emphasis"/>
          <w:highlight w:val="yellow"/>
        </w:rPr>
        <w:t>struggle over what established institutions</w:t>
      </w:r>
      <w:r w:rsidRPr="00437A1E">
        <w:rPr>
          <w:sz w:val="16"/>
        </w:rPr>
        <w:t xml:space="preserve"> and consensual values </w:t>
      </w:r>
      <w:r w:rsidRPr="00B552BD">
        <w:rPr>
          <w:rStyle w:val="Emphasis"/>
          <w:highlight w:val="yellow"/>
        </w:rPr>
        <w:t>are needed to underpin a democratic society</w:t>
      </w:r>
      <w:r w:rsidRPr="00437A1E">
        <w:rPr>
          <w:sz w:val="16"/>
          <w:highlight w:val="yellow"/>
        </w:rPr>
        <w:t>.</w:t>
      </w:r>
      <w:r w:rsidRPr="00437A1E">
        <w:rPr>
          <w:sz w:val="12"/>
        </w:rPr>
        <w:t>¶</w:t>
      </w:r>
      <w:r w:rsidRPr="00437A1E">
        <w:rPr>
          <w:sz w:val="16"/>
        </w:rPr>
        <w:t xml:space="preserve"> Post-structuralist analysis has contributed to a healthy suspicion of narrow and “essentializing” identity politics. But a self-identified feminist, African- American, or lesbian activist is likely to value the shared historical narratives that partly constitute such group identities. </w:t>
      </w:r>
      <w:r w:rsidRPr="00B552BD">
        <w:rPr>
          <w:rStyle w:val="StyleUnderline"/>
          <w:highlight w:val="yellow"/>
        </w:rPr>
        <w:t>Of course, if one is a democrat</w:t>
      </w:r>
      <w:r w:rsidRPr="00EB623F">
        <w:rPr>
          <w:rStyle w:val="StyleUnderline"/>
        </w:rPr>
        <w:t xml:space="preserve"> and a pluralist, </w:t>
      </w:r>
      <w:r w:rsidRPr="00B552BD">
        <w:rPr>
          <w:rStyle w:val="StyleUnderline"/>
          <w:highlight w:val="yellow"/>
        </w:rPr>
        <w:t xml:space="preserve">one would reject </w:t>
      </w:r>
      <w:r w:rsidRPr="00B552BD">
        <w:rPr>
          <w:rStyle w:val="StyleUnderline"/>
        </w:rPr>
        <w:t xml:space="preserve">the </w:t>
      </w:r>
      <w:r w:rsidRPr="009104E3">
        <w:rPr>
          <w:rStyle w:val="StyleUnderline"/>
          <w:highlight w:val="yellow"/>
        </w:rPr>
        <w:t>oppressive homogenization</w:t>
      </w:r>
      <w:r w:rsidRPr="00EB623F">
        <w:rPr>
          <w:rStyle w:val="StyleUnderline"/>
        </w:rPr>
        <w:t xml:space="preserve"> and</w:t>
      </w:r>
      <w:r w:rsidRPr="00437A1E">
        <w:rPr>
          <w:sz w:val="16"/>
        </w:rPr>
        <w:t xml:space="preserve"> potentially </w:t>
      </w:r>
      <w:r w:rsidRPr="00EB623F">
        <w:rPr>
          <w:rStyle w:val="StyleUnderline"/>
        </w:rPr>
        <w:t>authoritarian</w:t>
      </w:r>
      <w:r w:rsidRPr="00437A1E">
        <w:rPr>
          <w:sz w:val="16"/>
        </w:rPr>
        <w:t xml:space="preserve"> aspects of ethnic or racial chauvinism and of “essentializing” types of identity </w:t>
      </w:r>
      <w:r w:rsidRPr="00B552BD">
        <w:rPr>
          <w:rStyle w:val="StyleUnderline"/>
        </w:rPr>
        <w:t>politics</w:t>
      </w:r>
      <w:r w:rsidRPr="00437A1E">
        <w:rPr>
          <w:sz w:val="16"/>
        </w:rPr>
        <w:t xml:space="preserve">. </w:t>
      </w:r>
      <w:r w:rsidRPr="00B552BD">
        <w:rPr>
          <w:rStyle w:val="StyleUnderline"/>
        </w:rPr>
        <w:t>The democratic political home should be open, fluid, and self-reflective</w:t>
      </w:r>
      <w:r w:rsidRPr="008D0ADF">
        <w:rPr>
          <w:rStyle w:val="StyleUnderline"/>
        </w:rPr>
        <w:t xml:space="preserve">; </w:t>
      </w:r>
      <w:r w:rsidRPr="00B552BD">
        <w:rPr>
          <w:rStyle w:val="StyleUnderline"/>
          <w:highlight w:val="yellow"/>
        </w:rPr>
        <w:t>but if</w:t>
      </w:r>
      <w:r w:rsidRPr="00437A1E">
        <w:rPr>
          <w:sz w:val="16"/>
          <w:highlight w:val="yellow"/>
        </w:rPr>
        <w:t xml:space="preserve"> </w:t>
      </w:r>
      <w:r w:rsidRPr="00B552BD">
        <w:rPr>
          <w:rStyle w:val="StyleUnderline"/>
          <w:highlight w:val="yellow"/>
        </w:rPr>
        <w:t>participation is to be open</w:t>
      </w:r>
      <w:r w:rsidRPr="00437A1E">
        <w:rPr>
          <w:sz w:val="16"/>
        </w:rPr>
        <w:t xml:space="preserve"> to all, then such a </w:t>
      </w:r>
      <w:r w:rsidRPr="00B552BD">
        <w:rPr>
          <w:rStyle w:val="StyleUnderline"/>
          <w:highlight w:val="yellow"/>
        </w:rPr>
        <w:t>society</w:t>
      </w:r>
      <w:r w:rsidRPr="00437A1E">
        <w:rPr>
          <w:sz w:val="16"/>
        </w:rPr>
        <w:t xml:space="preserve"> also </w:t>
      </w:r>
      <w:r w:rsidRPr="00B552BD">
        <w:rPr>
          <w:rStyle w:val="StyleUnderline"/>
          <w:highlight w:val="yellow"/>
        </w:rPr>
        <w:t>needs</w:t>
      </w:r>
      <w:r w:rsidRPr="00437A1E">
        <w:rPr>
          <w:sz w:val="16"/>
        </w:rPr>
        <w:t xml:space="preserve"> to reproduce </w:t>
      </w:r>
      <w:r w:rsidRPr="00B552BD">
        <w:rPr>
          <w:rStyle w:val="StyleUnderline"/>
          <w:highlight w:val="yellow"/>
        </w:rPr>
        <w:t>a</w:t>
      </w:r>
      <w:r w:rsidRPr="00EB623F">
        <w:rPr>
          <w:rStyle w:val="StyleUnderline"/>
        </w:rPr>
        <w:t xml:space="preserve"> shared democratic culture and the </w:t>
      </w:r>
      <w:r w:rsidRPr="00B552BD">
        <w:rPr>
          <w:rStyle w:val="StyleUnderline"/>
          <w:highlight w:val="yellow"/>
        </w:rPr>
        <w:t xml:space="preserve">institutional guarantee of </w:t>
      </w:r>
      <w:r w:rsidRPr="009104E3">
        <w:rPr>
          <w:rStyle w:val="StyleUnderline"/>
        </w:rPr>
        <w:t xml:space="preserve">democratic </w:t>
      </w:r>
      <w:r w:rsidRPr="00B552BD">
        <w:rPr>
          <w:rStyle w:val="StyleUnderline"/>
          <w:highlight w:val="yellow"/>
        </w:rPr>
        <w:t>rights</w:t>
      </w:r>
      <w:r w:rsidRPr="00437A1E">
        <w:rPr>
          <w:sz w:val="16"/>
        </w:rPr>
        <w:t xml:space="preserve">. That is, contrary to post-structuralist analysis, </w:t>
      </w:r>
      <w:r w:rsidRPr="00B552BD">
        <w:rPr>
          <w:rStyle w:val="StyleUnderline"/>
          <w:highlight w:val="yellow"/>
        </w:rPr>
        <w:t xml:space="preserve">not all issues can be open to </w:t>
      </w:r>
      <w:r w:rsidRPr="00907731">
        <w:rPr>
          <w:rStyle w:val="StyleUnderline"/>
        </w:rPr>
        <w:t>“</w:t>
      </w:r>
      <w:r w:rsidRPr="00B552BD">
        <w:rPr>
          <w:rStyle w:val="StyleUnderline"/>
        </w:rPr>
        <w:t xml:space="preserve">agonal </w:t>
      </w:r>
      <w:r w:rsidRPr="00B552BD">
        <w:rPr>
          <w:rStyle w:val="StyleUnderline"/>
          <w:highlight w:val="yellow"/>
        </w:rPr>
        <w:t>struggle</w:t>
      </w:r>
      <w:r w:rsidRPr="00437A1E">
        <w:rPr>
          <w:sz w:val="16"/>
        </w:rPr>
        <w:t xml:space="preserve">” in a democratic society. The traditional radical democratic critique of democratic capitalism remains valid; </w:t>
      </w:r>
      <w:r w:rsidRPr="00B552BD">
        <w:rPr>
          <w:rStyle w:val="StyleUnderline"/>
          <w:highlight w:val="yellow"/>
        </w:rPr>
        <w:t xml:space="preserve">the </w:t>
      </w:r>
      <w:r w:rsidRPr="00B552BD">
        <w:rPr>
          <w:rStyle w:val="StyleUnderline"/>
        </w:rPr>
        <w:t xml:space="preserve">equal </w:t>
      </w:r>
      <w:r w:rsidRPr="00B552BD">
        <w:rPr>
          <w:rStyle w:val="StyleUnderline"/>
          <w:highlight w:val="yellow"/>
        </w:rPr>
        <w:t xml:space="preserve">worth of the individual is devalued by </w:t>
      </w:r>
      <w:r w:rsidRPr="00B552BD">
        <w:rPr>
          <w:rStyle w:val="StyleUnderline"/>
        </w:rPr>
        <w:t xml:space="preserve">rampant </w:t>
      </w:r>
      <w:r w:rsidRPr="00B552BD">
        <w:rPr>
          <w:rStyle w:val="StyleUnderline"/>
          <w:highlight w:val="yellow"/>
        </w:rPr>
        <w:t xml:space="preserve">social inequality </w:t>
      </w:r>
      <w:r w:rsidRPr="00B552BD">
        <w:rPr>
          <w:rStyle w:val="StyleUnderline"/>
        </w:rPr>
        <w:t>within</w:t>
      </w:r>
      <w:r w:rsidRPr="00EB623F">
        <w:rPr>
          <w:rStyle w:val="StyleUnderline"/>
        </w:rPr>
        <w:t xml:space="preserve"> and between groups. Thus, </w:t>
      </w:r>
      <w:r w:rsidRPr="00B552BD">
        <w:rPr>
          <w:rStyle w:val="StyleUnderline"/>
          <w:highlight w:val="yellow"/>
        </w:rPr>
        <w:t>a radical democrat</w:t>
      </w:r>
      <w:r w:rsidRPr="00EB623F">
        <w:rPr>
          <w:rStyle w:val="StyleUnderline"/>
        </w:rPr>
        <w:t xml:space="preserve">, whether post-structuralist or not, </w:t>
      </w:r>
      <w:r w:rsidRPr="00B552BD">
        <w:rPr>
          <w:rStyle w:val="StyleUnderline"/>
          <w:highlight w:val="yellow"/>
        </w:rPr>
        <w:t>must not only be committed to institutional protections of political and civil rights, but also to social rights</w:t>
      </w:r>
      <w:r w:rsidRPr="00EB623F">
        <w:rPr>
          <w:rStyle w:val="StyleUnderline"/>
        </w:rPr>
        <w:t xml:space="preserve">—the equal access to the basic goods of citizenship (education, </w:t>
      </w:r>
      <w:r w:rsidRPr="00D37236">
        <w:rPr>
          <w:rStyle w:val="Emphasis"/>
        </w:rPr>
        <w:t>health care</w:t>
      </w:r>
      <w:r w:rsidRPr="00EB623F">
        <w:rPr>
          <w:rStyle w:val="StyleUnderline"/>
        </w:rPr>
        <w:t>, housing, child care). Of course</w:t>
      </w:r>
      <w:r w:rsidRPr="00437A1E">
        <w:rPr>
          <w:sz w:val="16"/>
        </w:rPr>
        <w:t xml:space="preserve">, the precise nature and extent of these </w:t>
      </w:r>
      <w:r w:rsidRPr="00EB623F">
        <w:rPr>
          <w:rStyle w:val="StyleUnderline"/>
        </w:rPr>
        <w:t>rights will be politically contested and constructed. But a democratic society cannot leave as totally “open” the minimal institutional basis of democracy</w:t>
      </w:r>
      <w:r w:rsidRPr="00437A1E">
        <w:rPr>
          <w:sz w:val="16"/>
        </w:rPr>
        <w:t>— a democratic society cannot be agnostic as to the value of freedom of speech, association, and universal suffrage.</w:t>
      </w:r>
      <w:r w:rsidRPr="00437A1E">
        <w:rPr>
          <w:sz w:val="12"/>
        </w:rPr>
        <w:t>¶</w:t>
      </w:r>
      <w:r w:rsidRPr="00437A1E">
        <w:rPr>
          <w:sz w:val="16"/>
        </w:rPr>
        <w:t xml:space="preserve"> Social movements fighting for an expansion of civil, political, and social rights, rarely, if ever, rest their arguments on appeals to epistemological truths— whether “foundational” or “anti-foundational.” To remain democratic, their policy goals cannot be so specific that they preclude political argument about both their worth and how best to institutionalize them. If social movements in a 58 democratic society deemed that every policy defeat meant a betrayal of basic democratic principles, there would be no give-and-take or winners and losers within democratic politics. But if a government were to abolish freedom of speech and competitive elections, or deny a social group basic rights, it would be reasonable for an observer to judge that democratic principles had been violated. </w:t>
      </w:r>
      <w:r w:rsidRPr="00B552BD">
        <w:rPr>
          <w:rStyle w:val="StyleUnderline"/>
          <w:highlight w:val="yellow"/>
        </w:rPr>
        <w:t>Democratic political movements</w:t>
      </w:r>
      <w:r w:rsidRPr="00437A1E">
        <w:rPr>
          <w:sz w:val="16"/>
        </w:rPr>
        <w:t xml:space="preserve"> and coalitions </w:t>
      </w:r>
      <w:r w:rsidRPr="00B552BD">
        <w:rPr>
          <w:rStyle w:val="StyleUnderline"/>
          <w:highlight w:val="yellow"/>
        </w:rPr>
        <w:t xml:space="preserve">struggle to construct </w:t>
      </w:r>
      <w:r w:rsidRPr="00B552BD">
        <w:rPr>
          <w:rStyle w:val="Emphasis"/>
          <w:highlight w:val="yellow"/>
        </w:rPr>
        <w:t>shared meanings</w:t>
      </w:r>
      <w:r w:rsidRPr="00B552BD">
        <w:rPr>
          <w:rStyle w:val="StyleUnderline"/>
          <w:highlight w:val="yellow"/>
        </w:rPr>
        <w:t xml:space="preserve"> about those political</w:t>
      </w:r>
      <w:r w:rsidRPr="00437A1E">
        <w:rPr>
          <w:sz w:val="16"/>
        </w:rPr>
        <w:t xml:space="preserve">, civil, and social </w:t>
      </w:r>
      <w:r w:rsidRPr="00B552BD">
        <w:rPr>
          <w:rStyle w:val="StyleUnderline"/>
          <w:highlight w:val="yellow"/>
        </w:rPr>
        <w:t>rights that should be guaranteed to all</w:t>
      </w:r>
      <w:r w:rsidRPr="00EB623F">
        <w:rPr>
          <w:rStyle w:val="StyleUnderline"/>
        </w:rPr>
        <w:t xml:space="preserve"> citizens</w:t>
      </w:r>
      <w:r w:rsidRPr="00437A1E">
        <w:rPr>
          <w:sz w:val="16"/>
        </w:rPr>
        <w:t xml:space="preserve">—and they often work to expand the types of persons to be recognized as citizens (such as excluded immigrants). </w:t>
      </w:r>
      <w:r w:rsidRPr="00B552BD">
        <w:rPr>
          <w:rStyle w:val="Emphasis"/>
          <w:highlight w:val="yellow"/>
        </w:rPr>
        <w:t xml:space="preserve">Such arguments are inevitably grounded in normative arguments that go beyond </w:t>
      </w:r>
      <w:r w:rsidRPr="00B552BD">
        <w:rPr>
          <w:rStyle w:val="Emphasis"/>
        </w:rPr>
        <w:t xml:space="preserve">merely </w:t>
      </w:r>
      <w:r w:rsidRPr="00B552BD">
        <w:rPr>
          <w:rStyle w:val="Emphasis"/>
          <w:highlight w:val="yellow"/>
        </w:rPr>
        <w:t xml:space="preserve">asserting </w:t>
      </w:r>
      <w:r w:rsidRPr="00B552BD">
        <w:rPr>
          <w:rStyle w:val="Emphasis"/>
        </w:rPr>
        <w:t xml:space="preserve">the import of </w:t>
      </w:r>
      <w:r w:rsidRPr="00B552BD">
        <w:rPr>
          <w:rStyle w:val="Emphasis"/>
          <w:highlight w:val="yellow"/>
        </w:rPr>
        <w:t>“flux,” “difference</w:t>
      </w:r>
      <w:r w:rsidRPr="00EB623F">
        <w:rPr>
          <w:rStyle w:val="Emphasis"/>
        </w:rPr>
        <w:t>,”</w:t>
      </w:r>
      <w:r w:rsidRPr="00437A1E">
        <w:rPr>
          <w:sz w:val="16"/>
        </w:rPr>
        <w:t xml:space="preserve"> and “anti-essentialism.” The civil rights movement did not demand equal rights for all solely as an “agonal” assertion of the will of the excluded; they desired to gain for persons of color an established set of civil and political rights that had been granted to some citizens and denied to others. The movement correctly assumed that the exclusion of citizens from full political and civil rights violated the basic norms of a democratic society. Thus, </w:t>
      </w:r>
      <w:r w:rsidRPr="00B552BD">
        <w:rPr>
          <w:rStyle w:val="StyleUnderline"/>
        </w:rPr>
        <w:t>postmodern epistemological commitments to “flux” and “openness” cannot</w:t>
      </w:r>
      <w:r w:rsidRPr="00B552BD">
        <w:rPr>
          <w:rStyle w:val="Emphasis"/>
        </w:rPr>
        <w:t xml:space="preserve"> </w:t>
      </w:r>
      <w:r w:rsidRPr="00437A1E">
        <w:rPr>
          <w:sz w:val="16"/>
        </w:rPr>
        <w:t>in-and-of-themselves</w:t>
      </w:r>
      <w:r w:rsidRPr="00B552BD">
        <w:rPr>
          <w:rStyle w:val="Emphasis"/>
        </w:rPr>
        <w:t xml:space="preserve"> </w:t>
      </w:r>
      <w:r w:rsidRPr="00B552BD">
        <w:rPr>
          <w:rStyle w:val="StyleUnderline"/>
        </w:rPr>
        <w:t>sustain the “fixed” moral positions needed to sustain a radical democracy.</w:t>
      </w:r>
      <w:r w:rsidRPr="00437A1E">
        <w:rPr>
          <w:rStyle w:val="StyleUnderline"/>
          <w:sz w:val="12"/>
        </w:rPr>
        <w:t xml:space="preserve">¶ </w:t>
      </w:r>
      <w:r w:rsidRPr="00437A1E">
        <w:rPr>
          <w:sz w:val="16"/>
        </w:rPr>
        <w:t xml:space="preserve">Post-structuralist theorists openly proclaim their hostility to all philosophical “meta-narratives.” They reject comprehensive conceptions of how society operates and the type of society that would best instantiate human freedom. But </w:t>
      </w:r>
      <w:r w:rsidRPr="00B552BD">
        <w:rPr>
          <w:rStyle w:val="StyleUnderline"/>
          <w:highlight w:val="yellow"/>
        </w:rPr>
        <w:t>post-structuralists</w:t>
      </w:r>
      <w:r w:rsidRPr="00437A1E">
        <w:rPr>
          <w:sz w:val="16"/>
        </w:rPr>
        <w:t xml:space="preserve"> go beyond rejecting “meta-narratives”; they insist that only an “anti-foundational” epistemology can ground a politics of emancipation. For Butler, Brown, and Connolly, not only do “meta-discourses” invariably fail in their efforts to ground moral positions in a theory of human nature or human reason. They also assert that an agonal politics of democratic “we” formation can alone sustain democratic society. This agonal </w:t>
      </w:r>
      <w:r w:rsidRPr="00B552BD">
        <w:rPr>
          <w:rStyle w:val="StyleUnderline"/>
          <w:highlight w:val="yellow"/>
        </w:rPr>
        <w:t xml:space="preserve">politics, they claim, can only </w:t>
      </w:r>
      <w:r w:rsidRPr="00AF0A2B">
        <w:rPr>
          <w:rStyle w:val="StyleUnderline"/>
          <w:highlight w:val="yellow"/>
        </w:rPr>
        <w:t xml:space="preserve">be sustained </w:t>
      </w:r>
      <w:r w:rsidRPr="00B552BD">
        <w:rPr>
          <w:rStyle w:val="StyleUnderline"/>
          <w:highlight w:val="yellow"/>
        </w:rPr>
        <w:t>by</w:t>
      </w:r>
      <w:r w:rsidRPr="001B67D8">
        <w:rPr>
          <w:rStyle w:val="StyleUnderline"/>
        </w:rPr>
        <w:t xml:space="preserve"> a recognition of </w:t>
      </w:r>
      <w:r w:rsidRPr="00437A1E">
        <w:rPr>
          <w:sz w:val="16"/>
        </w:rPr>
        <w:t xml:space="preserve">the inconstant signification of discourse and </w:t>
      </w:r>
      <w:r w:rsidRPr="001B67D8">
        <w:rPr>
          <w:rStyle w:val="StyleUnderline"/>
        </w:rPr>
        <w:t xml:space="preserve">the ineluctable </w:t>
      </w:r>
      <w:r w:rsidRPr="00B552BD">
        <w:rPr>
          <w:rStyle w:val="StyleUnderline"/>
          <w:highlight w:val="yellow"/>
        </w:rPr>
        <w:t>flux</w:t>
      </w:r>
      <w:r w:rsidRPr="001B67D8">
        <w:rPr>
          <w:rStyle w:val="StyleUnderline"/>
        </w:rPr>
        <w:t xml:space="preserve"> of</w:t>
      </w:r>
      <w:r w:rsidRPr="00437A1E">
        <w:rPr>
          <w:sz w:val="16"/>
        </w:rPr>
        <w:t xml:space="preserve"> personal and group </w:t>
      </w:r>
      <w:r w:rsidRPr="001B67D8">
        <w:rPr>
          <w:rStyle w:val="StyleUnderline"/>
        </w:rPr>
        <w:t>identity</w:t>
      </w:r>
      <w:r w:rsidRPr="00437A1E">
        <w:rPr>
          <w:sz w:val="16"/>
        </w:rPr>
        <w:t xml:space="preserve">.41 Rejecting the authoritarian, celebration of the “ubermensch” by Nietzsche, they offer a post-Nietzschean, “amoral” conception of democracy as an open-ended project of defining a self and community that is constantly open to the desires of “others.” These theorists constantly reiterate the definitiveness (dare we say “foundational truth”) of this grounding of democracy, </w:t>
      </w:r>
      <w:r w:rsidRPr="00B552BD">
        <w:rPr>
          <w:rStyle w:val="Emphasis"/>
          <w:highlight w:val="yellow"/>
        </w:rPr>
        <w:t xml:space="preserve">despite the historical reality that social movements </w:t>
      </w:r>
      <w:r w:rsidRPr="00B552BD">
        <w:rPr>
          <w:rStyle w:val="Emphasis"/>
        </w:rPr>
        <w:t xml:space="preserve">often </w:t>
      </w:r>
      <w:r w:rsidRPr="00B552BD">
        <w:rPr>
          <w:rStyle w:val="Emphasis"/>
          <w:highlight w:val="yellow"/>
        </w:rPr>
        <w:t>contest dominant narratives in the name of a stable alternative narrative of a democratic</w:t>
      </w:r>
      <w:r w:rsidRPr="00B552BD">
        <w:rPr>
          <w:rStyle w:val="Emphasis"/>
        </w:rPr>
        <w:t xml:space="preserve"> and pluralist </w:t>
      </w:r>
      <w:r w:rsidRPr="00B552BD">
        <w:rPr>
          <w:rStyle w:val="Emphasis"/>
          <w:highlight w:val="yellow"/>
        </w:rPr>
        <w:t>community</w:t>
      </w:r>
      <w:r w:rsidRPr="00B552BD">
        <w:rPr>
          <w:rStyle w:val="Emphasis"/>
        </w:rPr>
        <w:t>.</w:t>
      </w:r>
      <w:r w:rsidRPr="00437A1E">
        <w:rPr>
          <w:rStyle w:val="Emphasis"/>
          <w:b w:val="0"/>
          <w:sz w:val="12"/>
          <w:u w:val="none"/>
        </w:rPr>
        <w:t>¶</w:t>
      </w:r>
      <w:r w:rsidRPr="00437A1E">
        <w:rPr>
          <w:rStyle w:val="Emphasis"/>
          <w:sz w:val="12"/>
        </w:rPr>
        <w:t xml:space="preserve"> </w:t>
      </w:r>
      <w:r w:rsidRPr="00437A1E">
        <w:rPr>
          <w:sz w:val="16"/>
        </w:rPr>
        <w:t xml:space="preserve">One might well contend that the </w:t>
      </w:r>
      <w:r w:rsidRPr="00B552BD">
        <w:rPr>
          <w:rStyle w:val="StyleUnderline"/>
        </w:rPr>
        <w:t>post-struct</w:t>
      </w:r>
      <w:r w:rsidRPr="001B67D8">
        <w:rPr>
          <w:rStyle w:val="StyleUnderline"/>
        </w:rPr>
        <w:t xml:space="preserve">uralist political stance is guilty of a new meta-narrative of “bad faith,” that of “anti-foundationalism.” </w:t>
      </w:r>
      <w:r w:rsidRPr="00437A1E">
        <w:rPr>
          <w:sz w:val="16"/>
        </w:rPr>
        <w:t>According to this anti-foundational politics, a true democrat must reject any and all a priori truths allegedly grounded upon the nature of human reason or human nature. A committed democrat may well be skeptical of such neo-Kantian or neo-Hegelian conceptions of freedom; but, many committed democrats justify their moral commitments using these philosophical methods. A democrat might also reject (or accept) the arguments of a Jurgen Habermas or Hans Georg Gadamer that the structure of human linguistic communication contains within it the potential for a society based on reasoned argument rather than manipulation and domination. But there are numerous other philosophically “pragmatic” ways to justify democracy, even utilitarian ones. Political democrats may well disagree about the best philosophical defense of democracy. But, invariably, “practicing democrats” will defend the belief (however philosophically “proved” or “justified”) that democratic regimes best fulfill the moral commitment to the equal worth of persons and to the equal potential of human beings to freely develop and pursue their life plans.</w:t>
      </w:r>
      <w:r w:rsidRPr="00437A1E">
        <w:rPr>
          <w:sz w:val="12"/>
        </w:rPr>
        <w:t>¶</w:t>
      </w:r>
      <w:r w:rsidRPr="00437A1E">
        <w:rPr>
          <w:sz w:val="16"/>
        </w:rPr>
        <w:t xml:space="preserve"> To contend that only an anti-foundationalist, anti-realist epistemology can sustain democracy is to argue precisely for a foundational metaphysical grounding for the democratic project. It is to contend that one’s epistemology determines one’s politics. Hence, </w:t>
      </w:r>
      <w:r w:rsidRPr="001B67D8">
        <w:rPr>
          <w:rStyle w:val="StyleUnderline"/>
        </w:rPr>
        <w:t>Brown and Butler</w:t>
      </w:r>
      <w:r w:rsidRPr="00437A1E">
        <w:rPr>
          <w:sz w:val="16"/>
        </w:rPr>
        <w:t xml:space="preserve"> both </w:t>
      </w:r>
      <w:r w:rsidRPr="001B67D8">
        <w:rPr>
          <w:rStyle w:val="StyleUnderline"/>
        </w:rPr>
        <w:t>spoke</w:t>
      </w:r>
      <w:r w:rsidRPr="00437A1E">
        <w:rPr>
          <w:sz w:val="16"/>
        </w:rPr>
        <w:t xml:space="preserve"> at a spring 1998 academic conference at the University </w:t>
      </w:r>
      <w:r w:rsidRPr="001B67D8">
        <w:rPr>
          <w:rStyle w:val="StyleUnderline"/>
        </w:rPr>
        <w:t>of</w:t>
      </w:r>
      <w:r w:rsidRPr="00437A1E">
        <w:rPr>
          <w:sz w:val="16"/>
        </w:rPr>
        <w:t xml:space="preserve"> California at Santa Cruz where some attributed “reactionary” and “left cultural conservatism” to belief in “</w:t>
      </w:r>
      <w:r w:rsidRPr="001B67D8">
        <w:rPr>
          <w:rStyle w:val="StyleUnderline"/>
        </w:rPr>
        <w:t>reactionary” “foundationalist humanism</w:t>
      </w:r>
      <w:r w:rsidRPr="00437A1E">
        <w:rPr>
          <w:sz w:val="16"/>
        </w:rPr>
        <w:t xml:space="preserve">.”42 </w:t>
      </w:r>
      <w:r w:rsidRPr="001B67D8">
        <w:rPr>
          <w:rStyle w:val="Emphasis"/>
        </w:rPr>
        <w:t>Post-structuralism cannot escape its own essentialist conception of identity.</w:t>
      </w:r>
      <w:r w:rsidRPr="00437A1E">
        <w:rPr>
          <w:sz w:val="16"/>
        </w:rPr>
        <w:t xml:space="preserve"> For example, </w:t>
      </w:r>
      <w:r w:rsidRPr="001B67D8">
        <w:rPr>
          <w:rStyle w:val="StyleUnderline"/>
        </w:rPr>
        <w:t xml:space="preserve">Butler </w:t>
      </w:r>
      <w:r w:rsidRPr="00437A1E">
        <w:rPr>
          <w:sz w:val="16"/>
        </w:rPr>
        <w:t xml:space="preserve">contends in Feminist Contentions that </w:t>
      </w:r>
      <w:r w:rsidRPr="001B67D8">
        <w:rPr>
          <w:rStyle w:val="StyleUnderline"/>
        </w:rPr>
        <w:t>democratic feminists must embrace the post-structuralist “nondefinability of woman”</w:t>
      </w:r>
      <w:r w:rsidRPr="00437A1E">
        <w:rPr>
          <w:sz w:val="16"/>
        </w:rPr>
        <w:t xml:space="preserve"> as best suited to open democratic constitution of what it is to be a “woman.”43 </w:t>
      </w:r>
      <w:r w:rsidRPr="001B67D8">
        <w:rPr>
          <w:rStyle w:val="StyleUnderline"/>
        </w:rPr>
        <w:t xml:space="preserve">But this is itself a “closed” position and runs counter to the practices of many democratic feminist activists who have tried to develop a pluralist, yet collective identity around the shared experiences of being a woman in a patriarchal society </w:t>
      </w:r>
      <w:r w:rsidRPr="00437A1E">
        <w:rPr>
          <w:sz w:val="16"/>
        </w:rPr>
        <w:t>(of course, realizing that working-class women and women of color experience patriarchy in some ways that are distinct from the patriarchy experienced by middle-class white women).</w:t>
      </w:r>
      <w:r w:rsidRPr="00437A1E">
        <w:rPr>
          <w:sz w:val="12"/>
        </w:rPr>
        <w:t>¶</w:t>
      </w:r>
      <w:r w:rsidRPr="00437A1E">
        <w:rPr>
          <w:sz w:val="16"/>
        </w:rPr>
        <w:t xml:space="preserve"> </w:t>
      </w:r>
      <w:r w:rsidRPr="001B67D8">
        <w:rPr>
          <w:rStyle w:val="StyleUnderline"/>
        </w:rPr>
        <w:t xml:space="preserve">One query that post-structuralist theorists might ask themselves: </w:t>
      </w:r>
      <w:r w:rsidRPr="00B552BD">
        <w:rPr>
          <w:rStyle w:val="Emphasis"/>
          <w:highlight w:val="yellow"/>
        </w:rPr>
        <w:t xml:space="preserve">has there ever existed a </w:t>
      </w:r>
      <w:r w:rsidRPr="00AF0A2B">
        <w:rPr>
          <w:rStyle w:val="Emphasis"/>
        </w:rPr>
        <w:t xml:space="preserve">mass </w:t>
      </w:r>
      <w:r w:rsidRPr="00B552BD">
        <w:rPr>
          <w:rStyle w:val="Emphasis"/>
          <w:highlight w:val="yellow"/>
        </w:rPr>
        <w:t>social movement that defined its primary “ethical” values as being those of “instability and flux”?</w:t>
      </w:r>
      <w:r w:rsidRPr="00437A1E">
        <w:rPr>
          <w:sz w:val="16"/>
        </w:rPr>
        <w:t xml:space="preserve"> Certainly many sexual politics activists are cognizant of the fluid nature of sexuality and sexual and gender identity. But only a small (disproportionately university educated) segment of the women’s and gay and lesbian movement would subscribe to (or even be aware of) the core principles of post-structuralist “anti-essentialist epistemology.” Nor would they be agnostic as to whether the state should protect their rights to express their sexuality. </w:t>
      </w:r>
      <w:r w:rsidRPr="001B67D8">
        <w:rPr>
          <w:rStyle w:val="StyleUnderline"/>
        </w:rPr>
        <w:t>Post-structuralist theorists cannot avoid justificatory arguments for why some identities should be considered open and democratic and others exclusionary and anti-democratic</w:t>
      </w:r>
      <w:r w:rsidRPr="00437A1E">
        <w:rPr>
          <w:sz w:val="16"/>
        </w:rPr>
        <w:t>. That is, how could post-structuralist political theorists argue that Nazi or Klan “ethics” are antithetical to a democratic society—and that a democratic society can rightfully ban certain forms of “agonal” (e.g. harassing forms of behavior against minorities) struggle on the part of such anti-democratic groups.</w:t>
      </w:r>
    </w:p>
    <w:p w:rsidR="00C46518" w:rsidRDefault="00C46518" w:rsidP="00C46518">
      <w:pPr>
        <w:rPr>
          <w:sz w:val="16"/>
        </w:rPr>
      </w:pPr>
    </w:p>
    <w:p w:rsidR="00C46518" w:rsidRPr="00D86A08" w:rsidRDefault="00C46518" w:rsidP="00C46518">
      <w:pPr>
        <w:pStyle w:val="Heading4"/>
      </w:pPr>
      <w:r>
        <w:t xml:space="preserve">The aff’s focus on becoming </w:t>
      </w:r>
      <w:r w:rsidRPr="00D86A08">
        <w:t xml:space="preserve">forever suspends political engagement in favor of self-therapy---accepting </w:t>
      </w:r>
      <w:r>
        <w:t>some</w:t>
      </w:r>
      <w:r w:rsidRPr="00D86A08">
        <w:t xml:space="preserve"> axioms of </w:t>
      </w:r>
      <w:r>
        <w:t xml:space="preserve">commonality are </w:t>
      </w:r>
      <w:r w:rsidRPr="00D86A08">
        <w:t xml:space="preserve">necessary to achieve emancipation </w:t>
      </w:r>
    </w:p>
    <w:p w:rsidR="00C46518" w:rsidRPr="00D86A08" w:rsidRDefault="00C46518" w:rsidP="00C46518">
      <w:r w:rsidRPr="00D86A08">
        <w:t>Chamsy</w:t>
      </w:r>
      <w:r w:rsidRPr="00D86A08">
        <w:rPr>
          <w:rStyle w:val="Style13ptBold"/>
        </w:rPr>
        <w:t xml:space="preserve"> Ojeili 3</w:t>
      </w:r>
      <w:r w:rsidRPr="007F11FC">
        <w:t xml:space="preserve">, </w:t>
      </w:r>
      <w:r w:rsidRPr="00D86A08">
        <w:t>Senior Lecturer School of Social and Cultural Studies, Vi</w:t>
      </w:r>
      <w:r>
        <w:t xml:space="preserve">ctoria University of Wellington, </w:t>
      </w:r>
      <w:r w:rsidRPr="00D86A08">
        <w:t xml:space="preserve">Post-modernism, the Return to Ethics, and the Crisis of Socialist Values, </w:t>
      </w:r>
      <w:hyperlink r:id="rId15" w:anchor="_edn9" w:history="1">
        <w:r w:rsidRPr="00D86A08">
          <w:rPr>
            <w:rStyle w:val="Hyperlink"/>
          </w:rPr>
          <w:t>www.democracynature.org/vol8/ojeili_ethics.htm#_edn9</w:t>
        </w:r>
      </w:hyperlink>
    </w:p>
    <w:p w:rsidR="00C46518" w:rsidRPr="00F85098" w:rsidRDefault="00C46518" w:rsidP="00C46518">
      <w:pPr>
        <w:rPr>
          <w:sz w:val="12"/>
        </w:rPr>
      </w:pPr>
      <w:r w:rsidRPr="00D86A08">
        <w:rPr>
          <w:sz w:val="12"/>
          <w:szCs w:val="16"/>
        </w:rPr>
        <w:t>Notably, anarchists have often been charged with this failing by Marxian thinkers.[157] Anarchism does include those suspicious of the demands of association, those who fear the tyranny of the majority and who emphasise instead the uniqueness and liberty of the individual. Here, the freedom of the creative individual, unhindered by the limitations of sociality, is essential. This second strand shows clearly the influence of liberal ideas. It is also, in its bohemian and nihilistic incarnation, a child to the malevolent trio of De Sade, Stirner, Nietzsche, that is, those who reject coercive community mores and who recoil from herdish, conformist pressures. The free individual must create his or her own guiding set of values, exploring the hitherto untapped and perhaps darker aspects of him or herself through an art which chaffs against the standards of beauty and taste of the ordinary mortal. Given that freedom cannot endure limitations and that all idols have been driven from the world and the mind, for these revolutionaries, “all is permitted”.[158] This emphasis on individual sovereignty is clear in Godwin and Stirner,[159] but also in Goldman’s suspicion of collective life, in her elevation of the role of heroic individuals in history, and in the work of situationist Raoul Vaneigem.[160]</w:t>
      </w:r>
      <w:r w:rsidRPr="00D86A08">
        <w:rPr>
          <w:sz w:val="12"/>
        </w:rPr>
        <w:t xml:space="preserve"> This accent within non-orthodox socialism has been much criticised. For instance, Murray Bookchin has contrasted “social” with “lifestyle” anarchism, rejecting the elevation the self-rule of the individual in the latter to the highest goal of anarchist thinking.[161] One might </w:t>
      </w:r>
      <w:r w:rsidRPr="00D86A08">
        <w:rPr>
          <w:rStyle w:val="StyleUnderline"/>
        </w:rPr>
        <w:t>consider</w:t>
      </w:r>
      <w:r w:rsidRPr="00D86A08">
        <w:rPr>
          <w:sz w:val="12"/>
        </w:rPr>
        <w:t xml:space="preserve">, here, </w:t>
      </w:r>
      <w:r w:rsidRPr="00D86A08">
        <w:rPr>
          <w:rStyle w:val="StyleUnderline"/>
        </w:rPr>
        <w:t>the consequences</w:t>
      </w:r>
      <w:r w:rsidRPr="00D86A08">
        <w:rPr>
          <w:sz w:val="12"/>
        </w:rPr>
        <w:t xml:space="preserve">, in the case of Emma Goldman, </w:t>
      </w:r>
      <w:r w:rsidRPr="00D86A08">
        <w:rPr>
          <w:rStyle w:val="StyleUnderline"/>
        </w:rPr>
        <w:t xml:space="preserve">of the substitution of collective revolutionary change for </w:t>
      </w:r>
      <w:r w:rsidRPr="00D86A08">
        <w:rPr>
          <w:sz w:val="12"/>
        </w:rPr>
        <w:t xml:space="preserve">boheme and for </w:t>
      </w:r>
      <w:r w:rsidRPr="00D86A08">
        <w:rPr>
          <w:rStyle w:val="StyleUnderline"/>
        </w:rPr>
        <w:t>an intellectualist contempt for the</w:t>
      </w:r>
      <w:r w:rsidRPr="00D86A08">
        <w:rPr>
          <w:sz w:val="12"/>
        </w:rPr>
        <w:t xml:space="preserve"> </w:t>
      </w:r>
      <w:r w:rsidRPr="00D86A08">
        <w:rPr>
          <w:rStyle w:val="StyleUnderline"/>
        </w:rPr>
        <w:t>masses</w:t>
      </w:r>
      <w:r w:rsidRPr="00D86A08">
        <w:rPr>
          <w:sz w:val="12"/>
        </w:rPr>
        <w:t xml:space="preserve">. </w:t>
      </w:r>
      <w:r w:rsidRPr="00D86A08">
        <w:rPr>
          <w:rStyle w:val="StyleUnderline"/>
        </w:rPr>
        <w:t>Goldman</w:t>
      </w:r>
      <w:r w:rsidRPr="00D86A08">
        <w:rPr>
          <w:sz w:val="12"/>
        </w:rPr>
        <w:t xml:space="preserve"> </w:t>
      </w:r>
      <w:r w:rsidRPr="00D86A08">
        <w:rPr>
          <w:rStyle w:val="StyleUnderline"/>
        </w:rPr>
        <w:t>turned</w:t>
      </w:r>
      <w:r w:rsidRPr="00D86A08">
        <w:rPr>
          <w:sz w:val="12"/>
        </w:rPr>
        <w:t xml:space="preserve"> more and </w:t>
      </w:r>
      <w:r w:rsidRPr="00D86A08">
        <w:rPr>
          <w:rStyle w:val="StyleUnderline"/>
        </w:rPr>
        <w:t>more to purely self-expressive activity</w:t>
      </w:r>
      <w:r w:rsidRPr="00D86A08">
        <w:rPr>
          <w:sz w:val="12"/>
        </w:rPr>
        <w:t xml:space="preserve"> and increasingly appealed to intellectuals and middle class audiences, who felt amused and flattered by her individualism and exotic iconoclasm.[162] </w:t>
      </w:r>
      <w:r w:rsidRPr="00D86A08">
        <w:rPr>
          <w:rStyle w:val="Emphasis"/>
          <w:highlight w:val="yellow"/>
        </w:rPr>
        <w:t xml:space="preserve">This </w:t>
      </w:r>
      <w:r w:rsidRPr="009525D7">
        <w:rPr>
          <w:rStyle w:val="Emphasis"/>
        </w:rPr>
        <w:t xml:space="preserve">egoistic and </w:t>
      </w:r>
      <w:r w:rsidRPr="00D86A08">
        <w:rPr>
          <w:rStyle w:val="Emphasis"/>
          <w:highlight w:val="yellow"/>
        </w:rPr>
        <w:t>personalistic turn ignores the</w:t>
      </w:r>
      <w:r w:rsidRPr="00D86A08">
        <w:rPr>
          <w:sz w:val="12"/>
        </w:rPr>
        <w:t xml:space="preserve"> </w:t>
      </w:r>
      <w:r w:rsidRPr="009525D7">
        <w:rPr>
          <w:rStyle w:val="StyleUnderline"/>
          <w:highlight w:val="yellow"/>
        </w:rPr>
        <w:t>essential</w:t>
      </w:r>
      <w:r w:rsidRPr="00D86A08">
        <w:rPr>
          <w:sz w:val="12"/>
        </w:rPr>
        <w:t xml:space="preserve"> social </w:t>
      </w:r>
      <w:r w:rsidRPr="00D522D4">
        <w:rPr>
          <w:rStyle w:val="StyleUnderline"/>
        </w:rPr>
        <w:t xml:space="preserve">anarchist </w:t>
      </w:r>
      <w:r w:rsidRPr="009525D7">
        <w:rPr>
          <w:rStyle w:val="StyleUnderline"/>
          <w:highlight w:val="yellow"/>
        </w:rPr>
        <w:t xml:space="preserve">aspiration to freedom, </w:t>
      </w:r>
      <w:r w:rsidRPr="00D522D4">
        <w:rPr>
          <w:rStyle w:val="StyleUnderline"/>
          <w:highlight w:val="yellow"/>
        </w:rPr>
        <w:t>the</w:t>
      </w:r>
      <w:r w:rsidRPr="00D522D4">
        <w:rPr>
          <w:sz w:val="12"/>
          <w:highlight w:val="yellow"/>
        </w:rPr>
        <w:t xml:space="preserve"> </w:t>
      </w:r>
      <w:r w:rsidRPr="00D522D4">
        <w:rPr>
          <w:rStyle w:val="Emphasis"/>
          <w:highlight w:val="yellow"/>
        </w:rPr>
        <w:t xml:space="preserve">commitment </w:t>
      </w:r>
      <w:r w:rsidRPr="00D86A08">
        <w:rPr>
          <w:rStyle w:val="Emphasis"/>
          <w:highlight w:val="yellow"/>
        </w:rPr>
        <w:t>to an end to domination in society</w:t>
      </w:r>
      <w:r w:rsidRPr="00D86A08">
        <w:rPr>
          <w:sz w:val="12"/>
        </w:rPr>
        <w:t xml:space="preserve">, the comprehension of the social premises of the individualist urge itself, and the necessity of moving beyond a purely negative conception of liberty to a thicker, positive conception of freedom.[163] Perhaps, as Bookchin has rather trenchantly asserted, </w:t>
      </w:r>
      <w:r w:rsidRPr="00D86A08">
        <w:rPr>
          <w:rStyle w:val="StyleUnderline"/>
          <w:highlight w:val="yellow"/>
        </w:rPr>
        <w:t>the</w:t>
      </w:r>
      <w:r w:rsidRPr="00D86A08">
        <w:rPr>
          <w:rStyle w:val="StyleUnderline"/>
        </w:rPr>
        <w:t xml:space="preserve"> </w:t>
      </w:r>
      <w:r w:rsidRPr="009525D7">
        <w:rPr>
          <w:rStyle w:val="StyleUnderline"/>
          <w:highlight w:val="yellow"/>
        </w:rPr>
        <w:t>recent individualist</w:t>
      </w:r>
      <w:r w:rsidRPr="00D86A08">
        <w:rPr>
          <w:rStyle w:val="StyleUnderline"/>
        </w:rPr>
        <w:t xml:space="preserve"> and neo-situationist </w:t>
      </w:r>
      <w:r w:rsidRPr="00D86A08">
        <w:rPr>
          <w:rStyle w:val="StyleUnderline"/>
          <w:highlight w:val="yellow"/>
        </w:rPr>
        <w:t>concern with subjectivity</w:t>
      </w:r>
      <w:r w:rsidRPr="00D86A08">
        <w:rPr>
          <w:sz w:val="12"/>
          <w:highlight w:val="yellow"/>
        </w:rPr>
        <w:t>,</w:t>
      </w:r>
      <w:r w:rsidRPr="00D86A08">
        <w:rPr>
          <w:sz w:val="12"/>
        </w:rPr>
        <w:t xml:space="preserve"> expression, </w:t>
      </w:r>
      <w:r w:rsidRPr="00D86A08">
        <w:rPr>
          <w:rStyle w:val="StyleUnderline"/>
        </w:rPr>
        <w:t>and desire</w:t>
      </w:r>
      <w:r w:rsidRPr="00D86A08">
        <w:rPr>
          <w:sz w:val="12"/>
        </w:rPr>
        <w:t xml:space="preserve"> </w:t>
      </w:r>
      <w:r w:rsidRPr="00D86A08">
        <w:rPr>
          <w:rStyle w:val="Emphasis"/>
          <w:highlight w:val="yellow"/>
        </w:rPr>
        <w:t>is</w:t>
      </w:r>
      <w:r w:rsidRPr="00D86A08">
        <w:rPr>
          <w:rStyle w:val="Emphasis"/>
        </w:rPr>
        <w:t xml:space="preserve"> all </w:t>
      </w:r>
      <w:r w:rsidRPr="009525D7">
        <w:rPr>
          <w:rStyle w:val="Emphasis"/>
          <w:highlight w:val="yellow"/>
        </w:rPr>
        <w:t xml:space="preserve">too much like </w:t>
      </w:r>
      <w:r w:rsidRPr="009525D7">
        <w:rPr>
          <w:rStyle w:val="Emphasis"/>
        </w:rPr>
        <w:t xml:space="preserve">middle class </w:t>
      </w:r>
      <w:r w:rsidRPr="00D86A08">
        <w:rPr>
          <w:rStyle w:val="Emphasis"/>
          <w:highlight w:val="yellow"/>
        </w:rPr>
        <w:t>narcissism and the self-centred therapeutics of New Age culture</w:t>
      </w:r>
      <w:r w:rsidRPr="00D86A08">
        <w:rPr>
          <w:rStyle w:val="Emphasis"/>
        </w:rPr>
        <w:t>.</w:t>
      </w:r>
      <w:r w:rsidRPr="00D86A08">
        <w:rPr>
          <w:sz w:val="12"/>
        </w:rPr>
        <w:t xml:space="preserve"> Perhaps also, as Barrot has said, the kind of revolutionary life advocated by Vaneigem cannot be lived.[164] Further, total freedom for any one individual necessarily means diminished freedom for others. As La Banquise argue, “Repression and sublimation prevent people from sliding into a refusal of otherness”.[165] For socialists, freedom must be an ineradicably social as well as an individual matter. </w:t>
      </w:r>
      <w:r w:rsidRPr="00D86A08">
        <w:rPr>
          <w:rStyle w:val="StyleUnderline"/>
        </w:rPr>
        <w:t>The</w:t>
      </w:r>
      <w:r w:rsidRPr="00D86A08">
        <w:rPr>
          <w:sz w:val="12"/>
        </w:rPr>
        <w:t xml:space="preserve"> whole </w:t>
      </w:r>
      <w:r w:rsidRPr="00D86A08">
        <w:rPr>
          <w:rStyle w:val="StyleUnderline"/>
        </w:rPr>
        <w:t>thrust of libertarian politics is towards a collective project that reconstructs</w:t>
      </w:r>
      <w:r w:rsidRPr="00D86A08">
        <w:rPr>
          <w:sz w:val="12"/>
        </w:rPr>
        <w:t xml:space="preserve"> those </w:t>
      </w:r>
      <w:r w:rsidRPr="00D86A08">
        <w:rPr>
          <w:rStyle w:val="StyleUnderline"/>
        </w:rPr>
        <w:t>freedom-limiting structures of economy, power, and ideology</w:t>
      </w:r>
      <w:r w:rsidRPr="00D86A08">
        <w:rPr>
          <w:sz w:val="12"/>
        </w:rPr>
        <w:t xml:space="preserve">.[166] It seems unlikely that such ambitions could be achieved by those motivated solely by a Sadean ambition to seek satisfaction of their own improperly understood desires.  On this question, Castoriadis is again useful – </w:t>
      </w:r>
      <w:r w:rsidRPr="009525D7">
        <w:rPr>
          <w:rStyle w:val="StyleUnderline"/>
        </w:rPr>
        <w:t>accenting autonomy as a property of the collective and of each individual</w:t>
      </w:r>
      <w:r w:rsidRPr="00D86A08">
        <w:rPr>
          <w:rStyle w:val="StyleUnderline"/>
        </w:rPr>
        <w:t xml:space="preserve"> within society, and rejecting the</w:t>
      </w:r>
      <w:r w:rsidRPr="00D86A08">
        <w:rPr>
          <w:sz w:val="12"/>
        </w:rPr>
        <w:t xml:space="preserve"> </w:t>
      </w:r>
      <w:r w:rsidRPr="00D86A08">
        <w:rPr>
          <w:rStyle w:val="StyleUnderline"/>
        </w:rPr>
        <w:t>opposition between community and humanity</w:t>
      </w:r>
      <w:r w:rsidRPr="00D86A08">
        <w:rPr>
          <w:sz w:val="12"/>
        </w:rPr>
        <w:t xml:space="preserve">, between the “inner man [sic] and the public man [sic]”.[167] </w:t>
      </w:r>
      <w:r w:rsidRPr="009525D7">
        <w:rPr>
          <w:rStyle w:val="StyleUnderline"/>
        </w:rPr>
        <w:t>Castoriadis ridiculed abstract individualism</w:t>
      </w:r>
      <w:r w:rsidRPr="00D86A08">
        <w:rPr>
          <w:sz w:val="12"/>
          <w:highlight w:val="yellow"/>
        </w:rPr>
        <w:t>: “</w:t>
      </w:r>
      <w:r w:rsidRPr="00D86A08">
        <w:rPr>
          <w:rStyle w:val="StyleUnderline"/>
          <w:highlight w:val="yellow"/>
        </w:rPr>
        <w:t>We are not</w:t>
      </w:r>
      <w:r w:rsidRPr="00D86A08">
        <w:rPr>
          <w:rStyle w:val="StyleUnderline"/>
        </w:rPr>
        <w:t xml:space="preserve"> ‘individuals’</w:t>
      </w:r>
      <w:r w:rsidRPr="00D86A08">
        <w:rPr>
          <w:sz w:val="12"/>
        </w:rPr>
        <w:t xml:space="preserve">, </w:t>
      </w:r>
      <w:r w:rsidRPr="009525D7">
        <w:rPr>
          <w:rStyle w:val="Emphasis"/>
          <w:highlight w:val="yellow"/>
        </w:rPr>
        <w:t>freely floating</w:t>
      </w:r>
      <w:r w:rsidRPr="00D86A08">
        <w:rPr>
          <w:sz w:val="12"/>
        </w:rPr>
        <w:t xml:space="preserve"> </w:t>
      </w:r>
      <w:r w:rsidRPr="00D86A08">
        <w:rPr>
          <w:rStyle w:val="StyleUnderline"/>
        </w:rPr>
        <w:t>above society</w:t>
      </w:r>
      <w:r w:rsidRPr="00D86A08">
        <w:rPr>
          <w:sz w:val="12"/>
        </w:rPr>
        <w:t xml:space="preserve"> and history, </w:t>
      </w:r>
      <w:r w:rsidRPr="00D86A08">
        <w:rPr>
          <w:rStyle w:val="StyleUnderline"/>
        </w:rPr>
        <w:t xml:space="preserve">who are </w:t>
      </w:r>
      <w:r w:rsidRPr="009525D7">
        <w:rPr>
          <w:rStyle w:val="Emphasis"/>
          <w:highlight w:val="yellow"/>
        </w:rPr>
        <w:t>capable of deciding sovereignly</w:t>
      </w:r>
      <w:r w:rsidRPr="00D86A08">
        <w:rPr>
          <w:sz w:val="12"/>
        </w:rPr>
        <w:t xml:space="preserve"> and in the absolute about what we shall do, about how we shall do it, and about the meaning our doing will have once it is done … Above all, qua individuals, we choose neither the questions to which we will have to respond nor the terms in which they will be posed, nor, especially, the ultimate meaning of our response, once given”.[168] </w:t>
      </w:r>
      <w:r w:rsidRPr="00D86A08">
        <w:rPr>
          <w:rStyle w:val="StyleUnderline"/>
        </w:rPr>
        <w:t>Rejecting the</w:t>
      </w:r>
      <w:r w:rsidRPr="00D86A08">
        <w:rPr>
          <w:sz w:val="12"/>
        </w:rPr>
        <w:t xml:space="preserve"> contemporary </w:t>
      </w:r>
      <w:r w:rsidRPr="00D86A08">
        <w:rPr>
          <w:rStyle w:val="StyleUnderline"/>
        </w:rPr>
        <w:t>tendency to posit others as limitations on our freedom</w:t>
      </w:r>
      <w:r w:rsidRPr="00D86A08">
        <w:rPr>
          <w:sz w:val="12"/>
        </w:rPr>
        <w:t xml:space="preserve">, Castoriadis argued that </w:t>
      </w:r>
      <w:r w:rsidRPr="00D86A08">
        <w:rPr>
          <w:rStyle w:val="StyleUnderline"/>
          <w:highlight w:val="yellow"/>
        </w:rPr>
        <w:t>others were</w:t>
      </w:r>
      <w:r w:rsidRPr="00D86A08">
        <w:rPr>
          <w:rStyle w:val="StyleUnderline"/>
        </w:rPr>
        <w:t xml:space="preserve"> in fact </w:t>
      </w:r>
      <w:r w:rsidRPr="00D86A08">
        <w:rPr>
          <w:rStyle w:val="StyleUnderline"/>
          <w:highlight w:val="yellow"/>
        </w:rPr>
        <w:t>premises of liberty, “possibilities of action</w:t>
      </w:r>
      <w:r w:rsidRPr="00D86A08">
        <w:rPr>
          <w:sz w:val="12"/>
        </w:rPr>
        <w:t xml:space="preserve">”, </w:t>
      </w:r>
      <w:r w:rsidRPr="00D86A08">
        <w:rPr>
          <w:rStyle w:val="StyleUnderline"/>
        </w:rPr>
        <w:t>and “sources of facilitation</w:t>
      </w:r>
      <w:r w:rsidRPr="00D86A08">
        <w:rPr>
          <w:sz w:val="12"/>
        </w:rPr>
        <w:t xml:space="preserve">”.[169] </w:t>
      </w:r>
      <w:r w:rsidRPr="00D86A08">
        <w:rPr>
          <w:rStyle w:val="StyleUnderline"/>
          <w:highlight w:val="yellow"/>
        </w:rPr>
        <w:t>Freedom is</w:t>
      </w:r>
      <w:r w:rsidRPr="00D86A08">
        <w:rPr>
          <w:rStyle w:val="StyleUnderline"/>
        </w:rPr>
        <w:t xml:space="preserve"> the most vital object of politics</w:t>
      </w:r>
      <w:r w:rsidRPr="00D86A08">
        <w:rPr>
          <w:sz w:val="12"/>
        </w:rPr>
        <w:t xml:space="preserve">, </w:t>
      </w:r>
      <w:r w:rsidRPr="00D86A08">
        <w:rPr>
          <w:rStyle w:val="StyleUnderline"/>
        </w:rPr>
        <w:t>and this freedom</w:t>
      </w:r>
      <w:r w:rsidRPr="00D86A08">
        <w:rPr>
          <w:sz w:val="12"/>
        </w:rPr>
        <w:t xml:space="preserve"> – </w:t>
      </w:r>
      <w:r w:rsidRPr="00D86A08">
        <w:rPr>
          <w:rStyle w:val="StyleUnderline"/>
          <w:highlight w:val="yellow"/>
        </w:rPr>
        <w:t>always a process</w:t>
      </w:r>
      <w:r w:rsidRPr="00D86A08">
        <w:rPr>
          <w:rStyle w:val="StyleUnderline"/>
        </w:rPr>
        <w:t xml:space="preserve"> and never an achieved state</w:t>
      </w:r>
      <w:r w:rsidRPr="00D86A08">
        <w:rPr>
          <w:sz w:val="12"/>
        </w:rPr>
        <w:t xml:space="preserve"> – </w:t>
      </w:r>
      <w:r w:rsidRPr="00D86A08">
        <w:rPr>
          <w:rStyle w:val="StyleUnderline"/>
        </w:rPr>
        <w:t>is equated with the “effective</w:t>
      </w:r>
      <w:r w:rsidRPr="00D86A08">
        <w:rPr>
          <w:sz w:val="12"/>
        </w:rPr>
        <w:t xml:space="preserve">, humanly </w:t>
      </w:r>
      <w:r w:rsidRPr="00D86A08">
        <w:rPr>
          <w:rStyle w:val="StyleUnderline"/>
        </w:rPr>
        <w:t>feasible, lucid and</w:t>
      </w:r>
      <w:r w:rsidRPr="00D86A08">
        <w:rPr>
          <w:sz w:val="12"/>
        </w:rPr>
        <w:t xml:space="preserve"> </w:t>
      </w:r>
      <w:r w:rsidRPr="00D86A08">
        <w:rPr>
          <w:rStyle w:val="StyleUnderline"/>
        </w:rPr>
        <w:t>reflective positing of the rules of individual and collective activity</w:t>
      </w:r>
      <w:r w:rsidRPr="00D86A08">
        <w:rPr>
          <w:sz w:val="12"/>
        </w:rPr>
        <w:t xml:space="preserve">”.[170] </w:t>
      </w:r>
      <w:r w:rsidRPr="009525D7">
        <w:rPr>
          <w:sz w:val="14"/>
          <w:szCs w:val="14"/>
        </w:rPr>
        <w:t>An autonomous society – one without alienation – explicitly and democratically creates and recreates the institutions of its own world, formulating and reformulating its own rules, rather than simply accepting them as given from above and outside. The resulting institutions, Castoriadis hoped, would facilitate high levels of responsibility and</w:t>
      </w:r>
      <w:r w:rsidRPr="00D86A08">
        <w:rPr>
          <w:sz w:val="12"/>
        </w:rPr>
        <w:t xml:space="preserve"> activity among all people in respect of all questions about society.[171] Castoriadis’ notion of social transformation holds to the goals of integrated human communities, the unification of people’s lives and culture, and the collective domination of people over their own lives.[172] He was also </w:t>
      </w:r>
      <w:r w:rsidRPr="00D86A08">
        <w:rPr>
          <w:rStyle w:val="StyleUnderline"/>
        </w:rPr>
        <w:t>committed to the free deployment of the person’s creative forces.</w:t>
      </w:r>
      <w:r w:rsidRPr="00D86A08">
        <w:rPr>
          <w:sz w:val="12"/>
        </w:rPr>
        <w:t xml:space="preserve"> Just as Castoriadis enthused over the capacity of human collectivities for immense works of creativity and responsibility,[173] so he insisted on the radical creativity of the individual and the importance of individual freedom. Congruent with the notion of social autonomy, Castoriadis posited the autonomous individual as, most essentially, one who legislates for and thus regulates him or herself.[174] Turning to psychoanalysis, he designated this autonomy as the emergence of a more balanced and productive relationship between the ego and the unconscious. </w:t>
      </w:r>
      <w:r w:rsidRPr="009525D7">
        <w:rPr>
          <w:sz w:val="12"/>
        </w:rPr>
        <w:t xml:space="preserve">For Castoriadis, </w:t>
      </w:r>
      <w:r w:rsidRPr="009525D7">
        <w:rPr>
          <w:rStyle w:val="Emphasis"/>
        </w:rPr>
        <w:t>these goals were not guaranteed by anything outside of the collective activity of people towards such goals</w:t>
      </w:r>
      <w:r w:rsidRPr="009525D7">
        <w:rPr>
          <w:sz w:val="12"/>
        </w:rPr>
        <w:t xml:space="preserve">, </w:t>
      </w:r>
      <w:r w:rsidRPr="009525D7">
        <w:rPr>
          <w:rStyle w:val="StyleUnderline"/>
        </w:rPr>
        <w:t>and he in</w:t>
      </w:r>
      <w:r w:rsidRPr="00D86A08">
        <w:rPr>
          <w:rStyle w:val="StyleUnderline"/>
        </w:rPr>
        <w:t xml:space="preserve">sisted that </w:t>
      </w:r>
      <w:r w:rsidRPr="00D522D4">
        <w:rPr>
          <w:rStyle w:val="StyleUnderline"/>
          <w:highlight w:val="yellow"/>
        </w:rPr>
        <w:t xml:space="preserve">individual autonomy </w:t>
      </w:r>
      <w:r w:rsidRPr="00D522D4">
        <w:rPr>
          <w:rStyle w:val="Emphasis"/>
          <w:highlight w:val="yellow"/>
        </w:rPr>
        <w:t xml:space="preserve">could </w:t>
      </w:r>
      <w:r w:rsidRPr="00D86A08">
        <w:rPr>
          <w:rStyle w:val="Emphasis"/>
          <w:highlight w:val="yellow"/>
        </w:rPr>
        <w:t xml:space="preserve">only arise “under </w:t>
      </w:r>
      <w:r w:rsidRPr="00D522D4">
        <w:rPr>
          <w:rStyle w:val="Emphasis"/>
        </w:rPr>
        <w:t xml:space="preserve">heavily </w:t>
      </w:r>
      <w:r w:rsidRPr="00D86A08">
        <w:rPr>
          <w:rStyle w:val="Emphasis"/>
          <w:highlight w:val="yellow"/>
        </w:rPr>
        <w:t xml:space="preserve">instituted </w:t>
      </w:r>
      <w:r w:rsidRPr="009525D7">
        <w:rPr>
          <w:rStyle w:val="Emphasis"/>
          <w:highlight w:val="yellow"/>
        </w:rPr>
        <w:t>conditions … through</w:t>
      </w:r>
      <w:r w:rsidRPr="00D86A08">
        <w:rPr>
          <w:rStyle w:val="Emphasis"/>
        </w:rPr>
        <w:t xml:space="preserve"> the instauration of </w:t>
      </w:r>
      <w:r w:rsidRPr="009525D7">
        <w:rPr>
          <w:rStyle w:val="Emphasis"/>
          <w:highlight w:val="yellow"/>
        </w:rPr>
        <w:t xml:space="preserve">a regime that is </w:t>
      </w:r>
      <w:r w:rsidRPr="00D522D4">
        <w:rPr>
          <w:rStyle w:val="Emphasis"/>
          <w:highlight w:val="yellow"/>
        </w:rPr>
        <w:t>genuinely … democratic</w:t>
      </w:r>
      <w:r w:rsidRPr="00D86A08">
        <w:rPr>
          <w:rStyle w:val="StyleUnderline"/>
        </w:rPr>
        <w:t>”</w:t>
      </w:r>
      <w:r w:rsidRPr="00D86A08">
        <w:rPr>
          <w:sz w:val="12"/>
        </w:rPr>
        <w:t xml:space="preserve">.[175] </w:t>
      </w:r>
      <w:r w:rsidRPr="00D86A08">
        <w:rPr>
          <w:rStyle w:val="Emphasis"/>
          <w:highlight w:val="yellow"/>
        </w:rPr>
        <w:t xml:space="preserve">Such an outcome could </w:t>
      </w:r>
      <w:r w:rsidRPr="00D86A08">
        <w:rPr>
          <w:rStyle w:val="Emphasis"/>
        </w:rPr>
        <w:t xml:space="preserve">not </w:t>
      </w:r>
      <w:r w:rsidRPr="00D86A08">
        <w:rPr>
          <w:rStyle w:val="Emphasis"/>
          <w:highlight w:val="yellow"/>
        </w:rPr>
        <w:t xml:space="preserve">be solved </w:t>
      </w:r>
      <w:r w:rsidRPr="00D86A08">
        <w:rPr>
          <w:rStyle w:val="Emphasis"/>
        </w:rPr>
        <w:t xml:space="preserve">in theory but </w:t>
      </w:r>
      <w:r w:rsidRPr="00D86A08">
        <w:rPr>
          <w:rStyle w:val="Emphasis"/>
          <w:highlight w:val="yellow"/>
        </w:rPr>
        <w:t xml:space="preserve">only by </w:t>
      </w:r>
      <w:r w:rsidRPr="00D86A08">
        <w:rPr>
          <w:rStyle w:val="Emphasis"/>
        </w:rPr>
        <w:t xml:space="preserve">a </w:t>
      </w:r>
      <w:r w:rsidRPr="00D86A08">
        <w:rPr>
          <w:rStyle w:val="Emphasis"/>
          <w:highlight w:val="yellow"/>
        </w:rPr>
        <w:t xml:space="preserve">re-awakening </w:t>
      </w:r>
      <w:r w:rsidRPr="00D86A08">
        <w:rPr>
          <w:rStyle w:val="Emphasis"/>
        </w:rPr>
        <w:t xml:space="preserve">of </w:t>
      </w:r>
      <w:r w:rsidRPr="00D86A08">
        <w:rPr>
          <w:rStyle w:val="Emphasis"/>
          <w:highlight w:val="yellow"/>
        </w:rPr>
        <w:t>politics</w:t>
      </w:r>
      <w:r w:rsidRPr="00D86A08">
        <w:rPr>
          <w:rStyle w:val="Emphasis"/>
        </w:rPr>
        <w:t>.</w:t>
      </w:r>
      <w:r w:rsidRPr="00D86A08">
        <w:rPr>
          <w:sz w:val="12"/>
        </w:rPr>
        <w:t xml:space="preserve"> </w:t>
      </w:r>
      <w:r w:rsidRPr="00D86A08">
        <w:rPr>
          <w:rStyle w:val="StyleUnderline"/>
        </w:rPr>
        <w:t>Only in the clash of opinions – dependent on a restructured social formation – not determined in advance</w:t>
      </w:r>
      <w:r w:rsidRPr="00D86A08">
        <w:rPr>
          <w:sz w:val="12"/>
        </w:rPr>
        <w:t xml:space="preserve"> by naturalistic or religious postulates, </w:t>
      </w:r>
      <w:r w:rsidRPr="00D86A08">
        <w:rPr>
          <w:rStyle w:val="StyleUnderline"/>
        </w:rPr>
        <w:t>could a true ethics emerge</w:t>
      </w:r>
      <w:r w:rsidRPr="00D86A08">
        <w:rPr>
          <w:sz w:val="12"/>
        </w:rPr>
        <w:t xml:space="preserve">.[176] This, I believe, is the highpoint of libertarian thinking about ethics and politics.  </w:t>
      </w:r>
      <w:r w:rsidRPr="00D86A08">
        <w:rPr>
          <w:sz w:val="16"/>
        </w:rPr>
        <w:t xml:space="preserve">Conclusion  </w:t>
      </w:r>
      <w:r w:rsidRPr="00D86A08">
        <w:rPr>
          <w:sz w:val="16"/>
          <w:szCs w:val="16"/>
        </w:rPr>
        <w:t xml:space="preserve">I have argued that socialist orthodoxy has been eclipsed as a programme for the good life. On the one hand, it devolves into a project of pragmatic expediency bereft of a political and ethical dimension, where statist administration submerges both individual freedom and democratic decision-making. On the other hand, as social democracy the orthodox tradition coalesces into a variety of more or less straightforward liberalism. Liberalism tends to overstate the conception of humans as choosers, under-theorising and under-valuing the necessity of political community and the social dimension of individuality and the necessity of a positive conception of freedom. The communitarian critique, however, too readily diminishes the freedoms of the individual, subordinating people entirely to </w:t>
      </w:r>
      <w:r w:rsidRPr="009525D7">
        <w:rPr>
          <w:sz w:val="16"/>
          <w:szCs w:val="16"/>
        </w:rPr>
        <w:t xml:space="preserve">the horizons of community life and reducing politics to something like a “general will”. </w:t>
      </w:r>
      <w:r w:rsidRPr="009525D7">
        <w:rPr>
          <w:sz w:val="16"/>
        </w:rPr>
        <w:t xml:space="preserve"> Possessed of both liberal and communitarian features, post-modernism has been skeptical about the idea of a unitary human essence. It has jettisoned the notion of humans as unencumbered choosers, and it has underscored the constructedness of all our values. In so doing, </w:t>
      </w:r>
      <w:r w:rsidRPr="009525D7">
        <w:rPr>
          <w:rStyle w:val="StyleUnderline"/>
        </w:rPr>
        <w:t>post-modernism signals</w:t>
      </w:r>
      <w:r w:rsidRPr="009525D7">
        <w:rPr>
          <w:sz w:val="16"/>
        </w:rPr>
        <w:t xml:space="preserve"> a renewed </w:t>
      </w:r>
      <w:r w:rsidRPr="009525D7">
        <w:rPr>
          <w:rStyle w:val="StyleUnderline"/>
        </w:rPr>
        <w:t>interest in ethics</w:t>
      </w:r>
      <w:r w:rsidRPr="009525D7">
        <w:rPr>
          <w:sz w:val="16"/>
        </w:rPr>
        <w:t xml:space="preserve">, in questions of responsibility, evaluation, </w:t>
      </w:r>
      <w:r w:rsidRPr="009525D7">
        <w:rPr>
          <w:rStyle w:val="StyleUnderline"/>
        </w:rPr>
        <w:t>and difference</w:t>
      </w:r>
      <w:r w:rsidRPr="009525D7">
        <w:rPr>
          <w:sz w:val="16"/>
        </w:rPr>
        <w:t>, within contemporary social thinking. Post-modernism offers a valuable critique of the tendency of socialist orthodoxy to</w:t>
      </w:r>
      <w:r w:rsidRPr="00D86A08">
        <w:rPr>
          <w:sz w:val="16"/>
        </w:rPr>
        <w:t xml:space="preserve"> bury the socialist insight as to the sociality and historicity of values. </w:t>
      </w:r>
      <w:r w:rsidRPr="00D86A08">
        <w:rPr>
          <w:rStyle w:val="StyleUnderline"/>
        </w:rPr>
        <w:t>Nevertheless</w:t>
      </w:r>
      <w:r w:rsidRPr="00D86A08">
        <w:rPr>
          <w:sz w:val="16"/>
        </w:rPr>
        <w:t xml:space="preserve">, advancing as it does on orthodox socialism, </w:t>
      </w:r>
      <w:r w:rsidRPr="00D86A08">
        <w:rPr>
          <w:rStyle w:val="StyleUnderline"/>
        </w:rPr>
        <w:t>post-modernism’s</w:t>
      </w:r>
      <w:r w:rsidRPr="00D86A08">
        <w:rPr>
          <w:sz w:val="16"/>
        </w:rPr>
        <w:t xml:space="preserve"> radical constructivism and its </w:t>
      </w:r>
      <w:r w:rsidRPr="00D86A08">
        <w:rPr>
          <w:rStyle w:val="StyleUnderline"/>
        </w:rPr>
        <w:t>horror at</w:t>
      </w:r>
      <w:r w:rsidRPr="00D86A08">
        <w:rPr>
          <w:sz w:val="16"/>
        </w:rPr>
        <w:t xml:space="preserve"> the disasters of confident and unreflective </w:t>
      </w:r>
      <w:r w:rsidRPr="00D86A08">
        <w:rPr>
          <w:rStyle w:val="StyleUnderline"/>
        </w:rPr>
        <w:t>modernity can issue in an ironic hesitancy</w:t>
      </w:r>
      <w:r w:rsidRPr="00D86A08">
        <w:rPr>
          <w:sz w:val="16"/>
        </w:rPr>
        <w:t xml:space="preserve">, </w:t>
      </w:r>
      <w:r w:rsidRPr="00D86A08">
        <w:rPr>
          <w:rStyle w:val="StyleUnderline"/>
        </w:rPr>
        <w:t>indicated</w:t>
      </w:r>
      <w:r w:rsidRPr="00D86A08">
        <w:rPr>
          <w:sz w:val="16"/>
        </w:rPr>
        <w:t xml:space="preserve"> in particular </w:t>
      </w:r>
      <w:r w:rsidRPr="00D86A08">
        <w:rPr>
          <w:rStyle w:val="StyleUnderline"/>
        </w:rPr>
        <w:t xml:space="preserve">by an </w:t>
      </w:r>
      <w:r w:rsidRPr="00D86A08">
        <w:rPr>
          <w:rStyle w:val="Emphasis"/>
          <w:highlight w:val="yellow"/>
        </w:rPr>
        <w:t>uncritical emphasis on</w:t>
      </w:r>
      <w:r w:rsidRPr="00D86A08">
        <w:rPr>
          <w:rStyle w:val="Emphasis"/>
        </w:rPr>
        <w:t xml:space="preserve"> </w:t>
      </w:r>
      <w:r w:rsidRPr="00D522D4">
        <w:rPr>
          <w:rStyle w:val="Emphasis"/>
        </w:rPr>
        <w:t xml:space="preserve">pluralism and </w:t>
      </w:r>
      <w:r w:rsidRPr="009525D7">
        <w:rPr>
          <w:rStyle w:val="Emphasis"/>
          <w:highlight w:val="yellow"/>
        </w:rPr>
        <w:t>incommensurability</w:t>
      </w:r>
      <w:r w:rsidRPr="00D86A08">
        <w:rPr>
          <w:rStyle w:val="Emphasis"/>
        </w:rPr>
        <w:t xml:space="preserve"> that </w:t>
      </w:r>
      <w:r w:rsidRPr="00D86A08">
        <w:rPr>
          <w:rStyle w:val="Emphasis"/>
          <w:highlight w:val="yellow"/>
          <w:bdr w:val="single" w:sz="4" w:space="0" w:color="auto"/>
        </w:rPr>
        <w:t>threatens to forever suspend evaluation</w:t>
      </w:r>
      <w:r w:rsidRPr="00D86A08">
        <w:rPr>
          <w:sz w:val="16"/>
        </w:rPr>
        <w:t xml:space="preserve">.[177] </w:t>
      </w:r>
      <w:r w:rsidRPr="00D86A08">
        <w:rPr>
          <w:rStyle w:val="StyleUnderline"/>
        </w:rPr>
        <w:t>One signal of this is the</w:t>
      </w:r>
      <w:r w:rsidRPr="00D86A08">
        <w:rPr>
          <w:sz w:val="16"/>
        </w:rPr>
        <w:t xml:space="preserve"> cautious and </w:t>
      </w:r>
      <w:r w:rsidRPr="00D86A08">
        <w:rPr>
          <w:rStyle w:val="Emphasis"/>
          <w:highlight w:val="yellow"/>
        </w:rPr>
        <w:t>depoliticised obsession with Otherness</w:t>
      </w:r>
      <w:r w:rsidRPr="00D86A08">
        <w:rPr>
          <w:sz w:val="16"/>
        </w:rPr>
        <w:t xml:space="preserve"> </w:t>
      </w:r>
      <w:r w:rsidRPr="00D86A08">
        <w:rPr>
          <w:rStyle w:val="StyleUnderline"/>
        </w:rPr>
        <w:t>and the subject as victim of the return to ethics</w:t>
      </w:r>
      <w:r w:rsidRPr="00D86A08">
        <w:rPr>
          <w:sz w:val="16"/>
        </w:rPr>
        <w:t xml:space="preserve">.[178] Further, </w:t>
      </w:r>
      <w:r w:rsidRPr="00D86A08">
        <w:rPr>
          <w:rStyle w:val="StyleUnderline"/>
        </w:rPr>
        <w:t>post-modernism</w:t>
      </w:r>
      <w:r w:rsidRPr="00D86A08">
        <w:rPr>
          <w:sz w:val="16"/>
        </w:rPr>
        <w:t xml:space="preserve"> all too often </w:t>
      </w:r>
      <w:r w:rsidRPr="00D86A08">
        <w:rPr>
          <w:rStyle w:val="StyleUnderline"/>
          <w:highlight w:val="yellow"/>
        </w:rPr>
        <w:t>withdraws from universals</w:t>
      </w:r>
      <w:r w:rsidRPr="00D86A08">
        <w:rPr>
          <w:rStyle w:val="StyleUnderline"/>
        </w:rPr>
        <w:t xml:space="preserve"> and emancipation </w:t>
      </w:r>
      <w:r w:rsidRPr="009525D7">
        <w:rPr>
          <w:rStyle w:val="StyleUnderline"/>
          <w:highlight w:val="yellow"/>
        </w:rPr>
        <w:t xml:space="preserve">towards particularist </w:t>
      </w:r>
      <w:r w:rsidRPr="00F85098">
        <w:rPr>
          <w:rStyle w:val="StyleUnderline"/>
        </w:rPr>
        <w:t xml:space="preserve">– </w:t>
      </w:r>
      <w:r w:rsidRPr="009525D7">
        <w:rPr>
          <w:rStyle w:val="StyleUnderline"/>
        </w:rPr>
        <w:t xml:space="preserve">either </w:t>
      </w:r>
      <w:r w:rsidRPr="009525D7">
        <w:rPr>
          <w:rStyle w:val="StyleUnderline"/>
          <w:highlight w:val="yellow"/>
        </w:rPr>
        <w:t>individualist</w:t>
      </w:r>
      <w:r w:rsidRPr="00D86A08">
        <w:rPr>
          <w:sz w:val="16"/>
        </w:rPr>
        <w:t xml:space="preserve"> or community-based – </w:t>
      </w:r>
      <w:r w:rsidRPr="009525D7">
        <w:rPr>
          <w:rStyle w:val="StyleUnderline"/>
          <w:highlight w:val="yellow"/>
        </w:rPr>
        <w:t>answers to</w:t>
      </w:r>
      <w:r w:rsidRPr="00D86A08">
        <w:rPr>
          <w:rStyle w:val="StyleUnderline"/>
        </w:rPr>
        <w:t xml:space="preserve"> questions of </w:t>
      </w:r>
      <w:r w:rsidRPr="00D86A08">
        <w:rPr>
          <w:rStyle w:val="StyleUnderline"/>
          <w:highlight w:val="yellow"/>
        </w:rPr>
        <w:t>justice</w:t>
      </w:r>
      <w:r w:rsidRPr="00D86A08">
        <w:rPr>
          <w:sz w:val="16"/>
        </w:rPr>
        <w:t xml:space="preserve"> and the content of the valuable life. In contrast, </w:t>
      </w:r>
      <w:r w:rsidRPr="009525D7">
        <w:rPr>
          <w:rStyle w:val="Emphasis"/>
        </w:rPr>
        <w:t>those seeking a radical, inclusive democracy must remain engaged and universalist in orientation</w:t>
      </w:r>
      <w:r w:rsidRPr="009525D7">
        <w:rPr>
          <w:sz w:val="16"/>
        </w:rPr>
        <w:t>.  A</w:t>
      </w:r>
      <w:r w:rsidRPr="00D86A08">
        <w:rPr>
          <w:sz w:val="16"/>
        </w:rPr>
        <w:t xml:space="preserve"> number of libertarians have not hesitated in committing themselves, most importantly, to</w:t>
      </w:r>
      <w:r w:rsidRPr="00D86A08">
        <w:rPr>
          <w:rStyle w:val="StyleUnderline"/>
        </w:rPr>
        <w:t xml:space="preserve"> the </w:t>
      </w:r>
      <w:r w:rsidRPr="00D86A08">
        <w:rPr>
          <w:rStyle w:val="StyleUnderline"/>
          <w:highlight w:val="yellow"/>
        </w:rPr>
        <w:t>emancipation</w:t>
      </w:r>
      <w:r w:rsidRPr="00D86A08">
        <w:rPr>
          <w:rStyle w:val="StyleUnderline"/>
        </w:rPr>
        <w:t xml:space="preserve"> of humanity</w:t>
      </w:r>
      <w:r w:rsidRPr="00D86A08">
        <w:rPr>
          <w:sz w:val="16"/>
        </w:rPr>
        <w:t xml:space="preserve"> without exception.[179] In fact, </w:t>
      </w:r>
      <w:r w:rsidRPr="00D86A08">
        <w:rPr>
          <w:rStyle w:val="Emphasis"/>
          <w:highlight w:val="yellow"/>
        </w:rPr>
        <w:t xml:space="preserve">politics </w:t>
      </w:r>
      <w:r w:rsidRPr="00F85098">
        <w:rPr>
          <w:rStyle w:val="Emphasis"/>
        </w:rPr>
        <w:t xml:space="preserve">and ethics </w:t>
      </w:r>
      <w:r w:rsidRPr="00D86A08">
        <w:rPr>
          <w:rStyle w:val="Emphasis"/>
          <w:highlight w:val="yellow"/>
        </w:rPr>
        <w:t xml:space="preserve">seem unthinkable without </w:t>
      </w:r>
      <w:r w:rsidRPr="00D86A08">
        <w:rPr>
          <w:rStyle w:val="Emphasis"/>
        </w:rPr>
        <w:t xml:space="preserve">such </w:t>
      </w:r>
      <w:r w:rsidRPr="00D86A08">
        <w:rPr>
          <w:rStyle w:val="Emphasis"/>
          <w:highlight w:val="yellow"/>
        </w:rPr>
        <w:t xml:space="preserve">universalistic </w:t>
      </w:r>
      <w:r w:rsidRPr="00F85098">
        <w:rPr>
          <w:rStyle w:val="Emphasis"/>
          <w:highlight w:val="yellow"/>
        </w:rPr>
        <w:t>aspirations</w:t>
      </w:r>
      <w:r w:rsidRPr="00F85098">
        <w:rPr>
          <w:sz w:val="16"/>
        </w:rPr>
        <w:t xml:space="preserve">. </w:t>
      </w:r>
      <w:r w:rsidRPr="00F85098">
        <w:rPr>
          <w:rStyle w:val="StyleUnderline"/>
        </w:rPr>
        <w:t>Post-modernists themselves</w:t>
      </w:r>
      <w:r w:rsidRPr="00F85098">
        <w:rPr>
          <w:sz w:val="16"/>
        </w:rPr>
        <w:t xml:space="preserve"> have often had to </w:t>
      </w:r>
      <w:r w:rsidRPr="00F85098">
        <w:rPr>
          <w:rStyle w:val="StyleUnderline"/>
        </w:rPr>
        <w:t>submit to this truth</w:t>
      </w:r>
      <w:r w:rsidRPr="00F85098">
        <w:rPr>
          <w:sz w:val="16"/>
        </w:rPr>
        <w:t xml:space="preserve">, </w:t>
      </w:r>
      <w:r w:rsidRPr="00F85098">
        <w:rPr>
          <w:rStyle w:val="Emphasis"/>
        </w:rPr>
        <w:t>smuggling into their analyses</w:t>
      </w:r>
      <w:r w:rsidRPr="00F85098">
        <w:rPr>
          <w:rStyle w:val="StyleUnderline"/>
        </w:rPr>
        <w:t xml:space="preserve"> universally-binding ethico-political principles and attempting to theorise the potential linkages between progressive political struggles.</w:t>
      </w:r>
      <w:r w:rsidRPr="00F85098">
        <w:rPr>
          <w:sz w:val="16"/>
        </w:rPr>
        <w:t xml:space="preserve"> </w:t>
      </w:r>
      <w:r w:rsidRPr="00F85098">
        <w:rPr>
          <w:rStyle w:val="StyleUnderline"/>
        </w:rPr>
        <w:t xml:space="preserve">However, such </w:t>
      </w:r>
      <w:r w:rsidRPr="00D86A08">
        <w:rPr>
          <w:rStyle w:val="StyleUnderline"/>
          <w:highlight w:val="yellow"/>
        </w:rPr>
        <w:t xml:space="preserve">linkages </w:t>
      </w:r>
      <w:r w:rsidRPr="00D86A08">
        <w:rPr>
          <w:rStyle w:val="Emphasis"/>
          <w:highlight w:val="yellow"/>
        </w:rPr>
        <w:t xml:space="preserve">do not amount to a coherent </w:t>
      </w:r>
      <w:r w:rsidRPr="00D86A08">
        <w:rPr>
          <w:rStyle w:val="Emphasis"/>
        </w:rPr>
        <w:t xml:space="preserve">anti-systemic </w:t>
      </w:r>
      <w:r w:rsidRPr="00D86A08">
        <w:rPr>
          <w:rStyle w:val="Emphasis"/>
          <w:highlight w:val="yellow"/>
        </w:rPr>
        <w:t xml:space="preserve">movement that addresses </w:t>
      </w:r>
      <w:r w:rsidRPr="00D86A08">
        <w:rPr>
          <w:rStyle w:val="Emphasis"/>
        </w:rPr>
        <w:t xml:space="preserve">the power of </w:t>
      </w:r>
      <w:r w:rsidRPr="00D86A08">
        <w:rPr>
          <w:rStyle w:val="Emphasis"/>
          <w:highlight w:val="yellow"/>
        </w:rPr>
        <w:t>state and capital</w:t>
      </w:r>
      <w:r w:rsidRPr="00D86A08">
        <w:rPr>
          <w:sz w:val="16"/>
        </w:rPr>
        <w:t xml:space="preserve">. In contrast, the </w:t>
      </w:r>
      <w:r w:rsidRPr="00D86A08">
        <w:rPr>
          <w:rStyle w:val="StyleUnderline"/>
          <w:highlight w:val="yellow"/>
        </w:rPr>
        <w:t>universalist commitments</w:t>
      </w:r>
      <w:r w:rsidRPr="00D86A08">
        <w:rPr>
          <w:rStyle w:val="StyleUnderline"/>
        </w:rPr>
        <w:t xml:space="preserve"> of the ethics of emancipation</w:t>
      </w:r>
      <w:r w:rsidRPr="00D86A08">
        <w:rPr>
          <w:sz w:val="16"/>
        </w:rPr>
        <w:t xml:space="preserve"> held to by many libertarians </w:t>
      </w:r>
      <w:r w:rsidRPr="00D86A08">
        <w:rPr>
          <w:rStyle w:val="StyleUnderline"/>
          <w:highlight w:val="yellow"/>
        </w:rPr>
        <w:t>accents</w:t>
      </w:r>
      <w:r w:rsidRPr="00D86A08">
        <w:rPr>
          <w:rStyle w:val="StyleUnderline"/>
        </w:rPr>
        <w:t xml:space="preserve"> both freedom and equality</w:t>
      </w:r>
      <w:r w:rsidRPr="00D86A08">
        <w:rPr>
          <w:rStyle w:val="Emphasis"/>
        </w:rPr>
        <w:t xml:space="preserve">, and </w:t>
      </w:r>
      <w:r w:rsidRPr="00D86A08">
        <w:rPr>
          <w:rStyle w:val="Emphasis"/>
          <w:highlight w:val="yellow"/>
        </w:rPr>
        <w:t>the establishment of a true political community</w:t>
      </w:r>
      <w:r w:rsidRPr="00D86A08">
        <w:rPr>
          <w:sz w:val="16"/>
          <w:highlight w:val="yellow"/>
        </w:rPr>
        <w:t>,</w:t>
      </w:r>
      <w:r w:rsidRPr="00D86A08">
        <w:rPr>
          <w:sz w:val="16"/>
        </w:rPr>
        <w:t xml:space="preserve"> </w:t>
      </w:r>
      <w:r w:rsidRPr="00D86A08">
        <w:rPr>
          <w:rStyle w:val="StyleUnderline"/>
        </w:rPr>
        <w:t>against the dominations</w:t>
      </w:r>
      <w:r w:rsidRPr="00D86A08">
        <w:rPr>
          <w:sz w:val="16"/>
        </w:rPr>
        <w:t xml:space="preserve"> and distortions </w:t>
      </w:r>
      <w:r w:rsidRPr="00D86A08">
        <w:rPr>
          <w:rStyle w:val="StyleUnderline"/>
        </w:rPr>
        <w:t>of state and capital</w:t>
      </w:r>
      <w:r w:rsidRPr="00D86A08">
        <w:rPr>
          <w:sz w:val="16"/>
        </w:rPr>
        <w:t xml:space="preserve">. </w:t>
      </w:r>
      <w:r w:rsidRPr="00D86A08">
        <w:rPr>
          <w:rStyle w:val="StyleUnderline"/>
        </w:rPr>
        <w:t xml:space="preserve">Against the contemporary </w:t>
      </w:r>
      <w:r w:rsidRPr="00D86A08">
        <w:rPr>
          <w:rStyle w:val="StyleUnderline"/>
          <w:highlight w:val="yellow"/>
        </w:rPr>
        <w:t>obsession with</w:t>
      </w:r>
      <w:r w:rsidRPr="00D86A08">
        <w:rPr>
          <w:sz w:val="16"/>
          <w:highlight w:val="yellow"/>
        </w:rPr>
        <w:t xml:space="preserve"> </w:t>
      </w:r>
      <w:r w:rsidRPr="00D86A08">
        <w:rPr>
          <w:rStyle w:val="StyleUnderline"/>
          <w:highlight w:val="yellow"/>
        </w:rPr>
        <w:t>ethics</w:t>
      </w:r>
      <w:r w:rsidRPr="00D86A08">
        <w:rPr>
          <w:sz w:val="16"/>
        </w:rPr>
        <w:t xml:space="preserve">, which </w:t>
      </w:r>
      <w:r w:rsidRPr="00F85098">
        <w:rPr>
          <w:rStyle w:val="StyleUnderline"/>
          <w:highlight w:val="yellow"/>
        </w:rPr>
        <w:t>is s</w:t>
      </w:r>
      <w:r w:rsidRPr="00D86A08">
        <w:rPr>
          <w:rStyle w:val="StyleUnderline"/>
          <w:highlight w:val="yellow"/>
        </w:rPr>
        <w:t xml:space="preserve">o </w:t>
      </w:r>
      <w:r w:rsidRPr="00F85098">
        <w:rPr>
          <w:rStyle w:val="StyleUnderline"/>
        </w:rPr>
        <w:t xml:space="preserve">often </w:t>
      </w:r>
      <w:r w:rsidRPr="00D86A08">
        <w:rPr>
          <w:rStyle w:val="Emphasis"/>
          <w:highlight w:val="yellow"/>
        </w:rPr>
        <w:t>sloganistic, depoliticised</w:t>
      </w:r>
      <w:r w:rsidRPr="00D86A08">
        <w:rPr>
          <w:sz w:val="16"/>
          <w:highlight w:val="yellow"/>
        </w:rPr>
        <w:t xml:space="preserve">, </w:t>
      </w:r>
      <w:r w:rsidRPr="00D86A08">
        <w:rPr>
          <w:sz w:val="16"/>
        </w:rPr>
        <w:t xml:space="preserve">defensive, privatised, </w:t>
      </w:r>
      <w:r w:rsidRPr="00D86A08">
        <w:rPr>
          <w:rStyle w:val="StyleUnderline"/>
        </w:rPr>
        <w:t>and trivial</w:t>
      </w:r>
      <w:r w:rsidRPr="00D86A08">
        <w:rPr>
          <w:sz w:val="16"/>
        </w:rPr>
        <w:t xml:space="preserve">, </w:t>
      </w:r>
      <w:r w:rsidRPr="00D86A08">
        <w:rPr>
          <w:rStyle w:val="StyleUnderline"/>
          <w:highlight w:val="yellow"/>
        </w:rPr>
        <w:t>we should</w:t>
      </w:r>
      <w:r w:rsidRPr="00D86A08">
        <w:rPr>
          <w:sz w:val="16"/>
        </w:rPr>
        <w:t xml:space="preserve">, with Castoriadis, </w:t>
      </w:r>
      <w:r w:rsidRPr="00D86A08">
        <w:rPr>
          <w:rStyle w:val="StyleUnderline"/>
          <w:highlight w:val="yellow"/>
        </w:rPr>
        <w:t xml:space="preserve">accent politics as </w:t>
      </w:r>
      <w:r w:rsidRPr="00D86A08">
        <w:rPr>
          <w:rStyle w:val="StyleUnderline"/>
        </w:rPr>
        <w:t xml:space="preserve">primary and as </w:t>
      </w:r>
      <w:r w:rsidRPr="00D86A08">
        <w:rPr>
          <w:rStyle w:val="StyleUnderline"/>
          <w:highlight w:val="yellow"/>
        </w:rPr>
        <w:t>the condition of proper ethical engagement</w:t>
      </w:r>
      <w:r w:rsidRPr="00D86A08">
        <w:rPr>
          <w:sz w:val="16"/>
        </w:rPr>
        <w:t>. I have argued that, in line with Castoriadis’ strictures, such a political community and the aspiration to truly ethical and political deliberation, can only be attained when socialists free themselves from belief in the possibility of extra social guarantees “other than the free play of passions and needs”,[180] and from the expectation of an end to tensions and dilemmas around questions of social ordering. On these terms, libertarian goals are not – contra liberal strictures – the negation of aspirations for freedom and democracy but are rather a collective pressing of these aspirations to the very far limits of popular sovereignty. It is for this reason that the stubborn durability of these goals may, against all expectations, be an auspicious sign for libertarian utopianism.</w:t>
      </w:r>
    </w:p>
    <w:p w:rsidR="00C46518" w:rsidRDefault="00C46518" w:rsidP="00C46518"/>
    <w:p w:rsidR="00C46518" w:rsidRDefault="00C46518" w:rsidP="00C46518">
      <w:pPr>
        <w:pStyle w:val="Heading4"/>
      </w:pPr>
      <w:r>
        <w:t>Deleuze and Guatarri</w:t>
      </w:r>
      <w:r w:rsidRPr="00780A8C">
        <w:t xml:space="preserve"> are wrong about limits of capitalism—the system inevitably can overcome external limits to create new areas of market competition—environmental debate proves, proves their madness only becomes coopted by big pharma </w:t>
      </w:r>
    </w:p>
    <w:p w:rsidR="00C46518" w:rsidRPr="00780A8C" w:rsidRDefault="00C46518" w:rsidP="00C46518">
      <w:pPr>
        <w:rPr>
          <w:b/>
        </w:rPr>
      </w:pPr>
      <w:r w:rsidRPr="00780A8C">
        <w:rPr>
          <w:b/>
          <w:u w:val="single"/>
        </w:rPr>
        <w:t>Zizek</w:t>
      </w:r>
      <w:r w:rsidRPr="00780A8C">
        <w:rPr>
          <w:b/>
        </w:rPr>
        <w:t>, Prof of Sociology at the Institute for Sociology at Ljubljana Univ, 20</w:t>
      </w:r>
      <w:r w:rsidRPr="00780A8C">
        <w:rPr>
          <w:b/>
          <w:u w:val="single"/>
        </w:rPr>
        <w:t>04</w:t>
      </w:r>
    </w:p>
    <w:p w:rsidR="00C46518" w:rsidRDefault="00C46518" w:rsidP="00C46518">
      <w:r>
        <w:t xml:space="preserve">[Slavoj, </w:t>
      </w:r>
      <w:r>
        <w:rPr>
          <w:i/>
        </w:rPr>
        <w:t>Conversations With Zizek</w:t>
      </w:r>
      <w:r>
        <w:t>, 151-2]</w:t>
      </w:r>
    </w:p>
    <w:p w:rsidR="00C46518" w:rsidRDefault="00C46518" w:rsidP="00C46518"/>
    <w:p w:rsidR="00C46518" w:rsidRDefault="00C46518" w:rsidP="00C46518">
      <w:pPr>
        <w:rPr>
          <w:b/>
        </w:rPr>
      </w:pPr>
      <w:r w:rsidRPr="00906CB3">
        <w:rPr>
          <w:b/>
        </w:rPr>
        <w:t>GD:</w:t>
      </w:r>
      <w:r>
        <w:rPr>
          <w:b/>
        </w:rPr>
        <w:t xml:space="preserve"> </w:t>
      </w:r>
      <w:r>
        <w:t xml:space="preserve">Would this be a kind of twisted version of Deleuze and Guattari? SZ: It’s virtually the opposite of Deleuze and Guattari, because they have this idea of capitalist schizophrenia, the bad paranoia, which then explodes into a good revolutionary schizophrenia. But </w:t>
      </w:r>
      <w:r w:rsidRPr="00C95569">
        <w:rPr>
          <w:u w:val="single"/>
        </w:rPr>
        <w:t>I think that Deleuze and Guattari are dangerously close to some kind of pseudo anti-psychiatry celebration of madness. I think that madness is something horrible—people suffer—and I’ve always found it false to try and identify some liberating dimension in madness.</w:t>
      </w:r>
      <w:r>
        <w:t xml:space="preserve"> In any case, </w:t>
      </w:r>
      <w:r w:rsidRPr="00C95569">
        <w:rPr>
          <w:u w:val="single"/>
        </w:rPr>
        <w:t>the limit</w:t>
      </w:r>
      <w:r>
        <w:t xml:space="preserve"> that the </w:t>
      </w:r>
      <w:r w:rsidRPr="00C95569">
        <w:rPr>
          <w:u w:val="single"/>
        </w:rPr>
        <w:t>social psychologists are referring to is of a far more straightforward kind.</w:t>
      </w:r>
      <w:r>
        <w:t xml:space="preserve"> For example, </w:t>
      </w:r>
      <w:r w:rsidRPr="00C95569">
        <w:rPr>
          <w:u w:val="single"/>
        </w:rPr>
        <w:t>according to some American estimates at least 70 percent of today’s academics and professors are on either Prozac or some other form of psychotropic drug. It is no longer the exception.</w:t>
      </w:r>
      <w:r>
        <w:t xml:space="preserve"> It is literally </w:t>
      </w:r>
      <w:r w:rsidRPr="00C95569">
        <w:rPr>
          <w:u w:val="single"/>
        </w:rPr>
        <w:t>in order to function we already need psychopharmacy. So that is the limit: we will simply start getting crazy. But I can’t buy this notion of an external limit.</w:t>
      </w:r>
      <w:r>
        <w:t xml:space="preserve"> I think that </w:t>
      </w:r>
      <w:r w:rsidRPr="00C95569">
        <w:rPr>
          <w:u w:val="single"/>
        </w:rPr>
        <w:t>capitalism has this incredible capacity of turning catastrophe into a new form of access</w:t>
      </w:r>
      <w:r>
        <w:t xml:space="preserve">. </w:t>
      </w:r>
      <w:r w:rsidRPr="00C95569">
        <w:rPr>
          <w:b/>
          <w:u w:val="single"/>
        </w:rPr>
        <w:t>Capitalism can turn every external limit to its development into a challenge for new capitalist investment.</w:t>
      </w:r>
      <w:r>
        <w:t xml:space="preserve"> </w:t>
      </w:r>
      <w:r w:rsidRPr="00C95569">
        <w:rPr>
          <w:u w:val="single"/>
        </w:rPr>
        <w:t>For example, let us assume that there will be some big ecological catastrophe. I think that capitalism can simply turn ecology itself into a new field of market competition, like,</w:t>
      </w:r>
      <w:r>
        <w:t xml:space="preserve"> you know, </w:t>
      </w:r>
      <w:r w:rsidRPr="00C95569">
        <w:rPr>
          <w:u w:val="single"/>
        </w:rPr>
        <w:t>who will produce the better product, which will be ecologically better</w:t>
      </w:r>
      <w:r>
        <w:t>.</w:t>
      </w:r>
      <w:r w:rsidRPr="00906CB3">
        <w:rPr>
          <w:b/>
        </w:rPr>
        <w:t xml:space="preserve"> </w:t>
      </w:r>
    </w:p>
    <w:p w:rsidR="00C46518" w:rsidRDefault="00C46518" w:rsidP="00C46518">
      <w:pPr>
        <w:pStyle w:val="Heading4"/>
      </w:pPr>
      <w:r>
        <w:t xml:space="preserve">Their aff is easily coopted by capitalism </w:t>
      </w:r>
    </w:p>
    <w:p w:rsidR="00C46518" w:rsidRDefault="00C46518" w:rsidP="00C46518">
      <w:pPr>
        <w:rPr>
          <w:rStyle w:val="StyleUnderline"/>
        </w:rPr>
      </w:pPr>
      <w:r w:rsidRPr="0052617E">
        <w:rPr>
          <w:rStyle w:val="StyleUnderline"/>
        </w:rPr>
        <w:t>Mann 95</w:t>
      </w:r>
      <w:r>
        <w:rPr>
          <w:rStyle w:val="StyleUnderline"/>
        </w:rPr>
        <w:t xml:space="preserve"> (Paul Mann Department of English Pomona College, Stupid Undergrounds, Postmodern Culture v.5 n.3 (May, 1995) DA: 7/27/12, CP)</w:t>
      </w:r>
    </w:p>
    <w:p w:rsidR="00C46518" w:rsidRDefault="00C46518" w:rsidP="00C46518"/>
    <w:p w:rsidR="00C46518" w:rsidRDefault="00C46518" w:rsidP="00C46518">
      <w:r w:rsidRPr="001764A4">
        <w:rPr>
          <w:highlight w:val="green"/>
          <w:u w:val="single"/>
        </w:rPr>
        <w:t>Intellectual economics guarantees</w:t>
      </w:r>
      <w:r>
        <w:t xml:space="preserve"> </w:t>
      </w:r>
      <w:r w:rsidRPr="00013B93">
        <w:rPr>
          <w:sz w:val="16"/>
          <w:szCs w:val="16"/>
        </w:rPr>
        <w:t>that</w:t>
      </w:r>
      <w:r>
        <w:t xml:space="preserve"> </w:t>
      </w:r>
      <w:r w:rsidRPr="00042157">
        <w:rPr>
          <w:u w:val="single"/>
        </w:rPr>
        <w:t xml:space="preserve">even </w:t>
      </w:r>
      <w:r w:rsidRPr="001764A4">
        <w:rPr>
          <w:highlight w:val="green"/>
          <w:u w:val="single"/>
        </w:rPr>
        <w:t>the most powerful and challenging work cannot protect itself from the order of fashion</w:t>
      </w:r>
      <w:r>
        <w:t xml:space="preserve">. </w:t>
      </w:r>
      <w:r w:rsidRPr="001764A4">
        <w:rPr>
          <w:highlight w:val="green"/>
          <w:u w:val="single"/>
        </w:rPr>
        <w:t>Becoming-fashion, becoming-commodity, becoming-ruin</w:t>
      </w:r>
      <w:r w:rsidRPr="00042157">
        <w:rPr>
          <w:u w:val="single"/>
        </w:rPr>
        <w:t>. Such instant, indeed retroactive ruins, are the virtual landscape of the stupid underground</w:t>
      </w:r>
      <w:r>
        <w:t xml:space="preserve">. </w:t>
      </w:r>
      <w:r w:rsidRPr="001764A4">
        <w:rPr>
          <w:highlight w:val="green"/>
          <w:u w:val="single"/>
        </w:rPr>
        <w:t>The exits and lines of flight pursued by Deleuze and Guattari are being shut down and rerouted by the very people who would take them most seriousl</w:t>
      </w:r>
      <w:r w:rsidRPr="001764A4">
        <w:rPr>
          <w:highlight w:val="green"/>
        </w:rPr>
        <w:t>y</w:t>
      </w:r>
      <w:r w:rsidRPr="00013B93">
        <w:rPr>
          <w:sz w:val="16"/>
          <w:szCs w:val="16"/>
        </w:rPr>
        <w:t>. By now, any given work from the stupid underground's critical apparatus is liable to be tricked out with smooth spaces, war-machines, n - is,</w:t>
      </w:r>
      <w:r>
        <w:t xml:space="preserve"> </w:t>
      </w:r>
      <w:r w:rsidRPr="00042157">
        <w:rPr>
          <w:u w:val="single"/>
        </w:rPr>
        <w:t>planes of consistency, plateaus and deterritorializations, strewn about like tattoos on the stupid body without organs</w:t>
      </w:r>
      <w:r>
        <w:t xml:space="preserve">. </w:t>
      </w:r>
      <w:r w:rsidRPr="00723A4F">
        <w:rPr>
          <w:highlight w:val="green"/>
          <w:u w:val="single"/>
        </w:rPr>
        <w:t>The nomad is already succumbing to</w:t>
      </w:r>
      <w:r w:rsidRPr="00042157">
        <w:rPr>
          <w:u w:val="single"/>
        </w:rPr>
        <w:t xml:space="preserve"> the </w:t>
      </w:r>
      <w:r w:rsidRPr="00723A4F">
        <w:rPr>
          <w:highlight w:val="green"/>
          <w:u w:val="single"/>
        </w:rPr>
        <w:t>rousseauism</w:t>
      </w:r>
      <w:r w:rsidRPr="00042157">
        <w:rPr>
          <w:u w:val="single"/>
        </w:rPr>
        <w:t xml:space="preserve"> </w:t>
      </w:r>
      <w:r w:rsidRPr="00723A4F">
        <w:rPr>
          <w:highlight w:val="green"/>
          <w:u w:val="single"/>
        </w:rPr>
        <w:t>and</w:t>
      </w:r>
      <w:r w:rsidRPr="00042157">
        <w:rPr>
          <w:u w:val="single"/>
        </w:rPr>
        <w:t xml:space="preserve"> </w:t>
      </w:r>
      <w:r w:rsidRPr="00723A4F">
        <w:rPr>
          <w:highlight w:val="green"/>
          <w:u w:val="single"/>
        </w:rPr>
        <w:t>orientalism</w:t>
      </w:r>
      <w:r w:rsidRPr="00042157">
        <w:rPr>
          <w:u w:val="single"/>
        </w:rPr>
        <w:t xml:space="preserve"> that were always invested in his figure</w:t>
      </w:r>
      <w:r>
        <w:t xml:space="preserve">; </w:t>
      </w:r>
      <w:r w:rsidRPr="00723A4F">
        <w:rPr>
          <w:highlight w:val="green"/>
          <w:u w:val="single"/>
        </w:rPr>
        <w:t>whatever Deleuze and Guattari intended for him, he is reduced to being a romantic outlaw, to a position opposite the State, in the sort of dialectical operation Deleuze most despised</w:t>
      </w:r>
      <w:r>
        <w:t xml:space="preserve">. </w:t>
      </w:r>
      <w:r w:rsidRPr="00042157">
        <w:rPr>
          <w:u w:val="single"/>
        </w:rPr>
        <w:t xml:space="preserve">And the rhizome is becoming just another stupid subterranean figure. It is perhaps true that </w:t>
      </w:r>
      <w:r w:rsidRPr="00723A4F">
        <w:rPr>
          <w:highlight w:val="green"/>
          <w:u w:val="single"/>
        </w:rPr>
        <w:t>Deleuze and Guattari</w:t>
      </w:r>
      <w:r w:rsidRPr="00042157">
        <w:rPr>
          <w:u w:val="single"/>
        </w:rPr>
        <w:t xml:space="preserve"> </w:t>
      </w:r>
      <w:r w:rsidRPr="00723A4F">
        <w:rPr>
          <w:highlight w:val="green"/>
          <w:u w:val="single"/>
        </w:rPr>
        <w:t>did not</w:t>
      </w:r>
      <w:r w:rsidRPr="00042157">
        <w:rPr>
          <w:u w:val="single"/>
        </w:rPr>
        <w:t xml:space="preserve"> adequately </w:t>
      </w:r>
      <w:r w:rsidRPr="00723A4F">
        <w:rPr>
          <w:highlight w:val="green"/>
          <w:u w:val="single"/>
        </w:rPr>
        <w:t>protect their thought from this dialectical reconfiguration</w:t>
      </w:r>
      <w:r>
        <w:t xml:space="preserve"> </w:t>
      </w:r>
      <w:r w:rsidRPr="00013B93">
        <w:rPr>
          <w:sz w:val="16"/>
          <w:szCs w:val="16"/>
        </w:rPr>
        <w:t>(one is reminded of Breton's indictment against Rimbaud for not having prevented, in advance, Claudel's recuperation of him as a proper Catholic</w:t>
      </w:r>
      <w:r w:rsidRPr="00013B93">
        <w:rPr>
          <w:sz w:val="16"/>
          <w:szCs w:val="16"/>
          <w:u w:val="single"/>
        </w:rPr>
        <w:t>),</w:t>
      </w:r>
      <w:r w:rsidRPr="00042157">
        <w:rPr>
          <w:u w:val="single"/>
        </w:rPr>
        <w:t xml:space="preserve"> but no vigilance would have sufficed in any case</w:t>
      </w:r>
      <w:r>
        <w:t xml:space="preserve">. </w:t>
      </w:r>
      <w:r w:rsidRPr="00042157">
        <w:rPr>
          <w:u w:val="single"/>
        </w:rPr>
        <w:t>The work of Deleuze and Guattari is evidence that, in real time, virtual models and maps close off the very exits they indicate.</w:t>
      </w:r>
      <w:r>
        <w:t xml:space="preserve"> </w:t>
      </w:r>
      <w:r w:rsidRPr="00042157">
        <w:rPr>
          <w:u w:val="single"/>
        </w:rPr>
        <w:t xml:space="preserve">The problem is in part that </w:t>
      </w:r>
      <w:r w:rsidRPr="00E02C2A">
        <w:rPr>
          <w:highlight w:val="green"/>
          <w:u w:val="single"/>
        </w:rPr>
        <w:t>rhizomes, lines of flight, smooth spaces, BwOs</w:t>
      </w:r>
      <w:r w:rsidRPr="00042157">
        <w:rPr>
          <w:u w:val="single"/>
        </w:rPr>
        <w:t xml:space="preserve">, etc., </w:t>
      </w:r>
      <w:r w:rsidRPr="00E02C2A">
        <w:rPr>
          <w:highlight w:val="green"/>
          <w:u w:val="single"/>
        </w:rPr>
        <w:t>are at one and the same time theoretical-political devices of the highest critical order and merely fantasmatic, delirious, narcissistic models for writing</w:t>
      </w:r>
      <w:r w:rsidRPr="00042157">
        <w:rPr>
          <w:u w:val="single"/>
        </w:rPr>
        <w:t>, and thus perhaps an instance of the all-too-proper blurring of the distinction between criticism and fantasy</w:t>
      </w:r>
      <w:r>
        <w:t xml:space="preserve">. </w:t>
      </w:r>
      <w:r w:rsidRPr="00E02C2A">
        <w:rPr>
          <w:highlight w:val="green"/>
          <w:u w:val="single"/>
        </w:rPr>
        <w:t>In Deleuze-speak, the stupid underground would be mapped not as a margin surrounding a fixed point, not as a fixed site determined strictly by its relation or opposition to some more or less hegemonic formation</w:t>
      </w:r>
      <w:r w:rsidRPr="00042157">
        <w:rPr>
          <w:u w:val="single"/>
        </w:rPr>
        <w:t xml:space="preserve">, </w:t>
      </w:r>
      <w:r w:rsidRPr="003A0460">
        <w:rPr>
          <w:highlight w:val="green"/>
          <w:u w:val="single"/>
        </w:rPr>
        <w:t>but as an intensive, n-dimensional intersection of rhizomatic plateaus</w:t>
      </w:r>
      <w:r w:rsidRPr="00042157">
        <w:rPr>
          <w:u w:val="single"/>
        </w:rPr>
        <w:t>.</w:t>
      </w:r>
      <w:r>
        <w:t xml:space="preserve"> </w:t>
      </w:r>
      <w:r w:rsidRPr="00042157">
        <w:rPr>
          <w:u w:val="single"/>
        </w:rPr>
        <w:t>Nomadology and rhizomatics conceive such a "space"</w:t>
      </w:r>
      <w:r>
        <w:t xml:space="preserve"> </w:t>
      </w:r>
      <w:r w:rsidRPr="00013B93">
        <w:rPr>
          <w:sz w:val="16"/>
          <w:szCs w:val="16"/>
        </w:rPr>
        <w:t>(if one only had the proverbial nickel for every time that word is used as a critical metaphor, without the slightest reflection on what might be involved in rendering the conceptual in spatial terms)</w:t>
      </w:r>
      <w:r>
        <w:t xml:space="preserve"> </w:t>
      </w:r>
      <w:r w:rsidRPr="00042157">
        <w:rPr>
          <w:u w:val="single"/>
        </w:rPr>
        <w:t>as a liquid, colloidal suspension, often retrievable by one or another techno-metaphorical zoning</w:t>
      </w:r>
      <w:r>
        <w:t xml:space="preserve"> </w:t>
      </w:r>
      <w:r w:rsidRPr="00013B93">
        <w:rPr>
          <w:sz w:val="16"/>
          <w:szCs w:val="16"/>
        </w:rPr>
        <w:t xml:space="preserve">(e.g., "cyberspace"). </w:t>
      </w:r>
      <w:r w:rsidRPr="003A0460">
        <w:rPr>
          <w:highlight w:val="green"/>
          <w:u w:val="single"/>
        </w:rPr>
        <w:t>What is at stake</w:t>
      </w:r>
      <w:r w:rsidRPr="00042157">
        <w:rPr>
          <w:u w:val="single"/>
        </w:rPr>
        <w:t xml:space="preserve">, however, </w:t>
      </w:r>
      <w:r w:rsidRPr="003A0460">
        <w:rPr>
          <w:highlight w:val="green"/>
          <w:u w:val="single"/>
        </w:rPr>
        <w:t>is not only the topological verisimilitude of the model but the *fantastic* possibility of nonlinear passage, of multiple simultaneous accesses and exits, of infinite fractal lines occupying finite social space</w:t>
      </w:r>
      <w:r w:rsidRPr="00013B93">
        <w:rPr>
          <w:sz w:val="16"/>
          <w:szCs w:val="16"/>
          <w:u w:val="single"/>
        </w:rPr>
        <w:t xml:space="preserve">. </w:t>
      </w:r>
      <w:r w:rsidRPr="00013B93">
        <w:rPr>
          <w:sz w:val="16"/>
          <w:szCs w:val="16"/>
        </w:rPr>
        <w:t>In the strictest sense, stupid philosophy.</w:t>
      </w:r>
      <w:r>
        <w:t xml:space="preserve"> </w:t>
      </w:r>
      <w:r w:rsidRPr="003A0460">
        <w:rPr>
          <w:highlight w:val="green"/>
          <w:u w:val="single"/>
        </w:rPr>
        <w:t>Nomad thought is prosthetic</w:t>
      </w:r>
      <w:r w:rsidRPr="00042157">
        <w:rPr>
          <w:u w:val="single"/>
        </w:rPr>
        <w:t>, the experience of virtual exhilaration in modalities already mapped and dominated by nomad, rhizomatic capital</w:t>
      </w:r>
      <w:r>
        <w:t xml:space="preserve"> </w:t>
      </w:r>
      <w:r w:rsidRPr="00013B93">
        <w:rPr>
          <w:sz w:val="16"/>
          <w:szCs w:val="16"/>
        </w:rPr>
        <w:t xml:space="preserve">(the political philosophy of the stupid underground: capital is more radical than any of its critiques, but one can always pretend otherwise). </w:t>
      </w:r>
      <w:r w:rsidRPr="003A0460">
        <w:rPr>
          <w:highlight w:val="green"/>
          <w:u w:val="single"/>
        </w:rPr>
        <w:t>It is</w:t>
      </w:r>
      <w:r w:rsidRPr="00042157">
        <w:rPr>
          <w:u w:val="single"/>
        </w:rPr>
        <w:t xml:space="preserve"> this very fantasy, this very </w:t>
      </w:r>
      <w:r w:rsidRPr="003A0460">
        <w:rPr>
          <w:highlight w:val="green"/>
          <w:u w:val="single"/>
        </w:rPr>
        <w:t>narcissistic</w:t>
      </w:r>
      <w:r w:rsidRPr="00042157">
        <w:rPr>
          <w:u w:val="single"/>
        </w:rPr>
        <w:t xml:space="preserve"> wish </w:t>
      </w:r>
      <w:r w:rsidRPr="003A0460">
        <w:rPr>
          <w:highlight w:val="green"/>
          <w:u w:val="single"/>
        </w:rPr>
        <w:t>to see oneself projected past the frontier into new spaces, that abandons one to this economy, that seals these spaces within an order of critical fantasy that has long since been overdeveloped</w:t>
      </w:r>
      <w:r w:rsidRPr="00042157">
        <w:rPr>
          <w:u w:val="single"/>
        </w:rPr>
        <w:t>, entirely reterritorialized in advance.</w:t>
      </w:r>
      <w:r>
        <w:t xml:space="preserve"> </w:t>
      </w:r>
      <w:r w:rsidRPr="00DC6022">
        <w:rPr>
          <w:highlight w:val="green"/>
          <w:u w:val="single"/>
        </w:rPr>
        <w:t>To pursue nomadology or rhizomatics as such is already to have lost the game</w:t>
      </w:r>
      <w:r w:rsidRPr="00042157">
        <w:rPr>
          <w:sz w:val="16"/>
          <w:szCs w:val="16"/>
        </w:rPr>
        <w:t>. Nothing is more crucial to philosophy than escaping the dialectic and no project is more hopeless;</w:t>
      </w:r>
      <w:r>
        <w:t xml:space="preserve"> </w:t>
      </w:r>
      <w:r w:rsidRPr="00DC6022">
        <w:rPr>
          <w:highlight w:val="green"/>
          <w:u w:val="single"/>
        </w:rPr>
        <w:t>the stupid-critical underground is the curved space in which this opposition turns back on itself</w:t>
      </w:r>
      <w:r w:rsidRPr="00042157">
        <w:rPr>
          <w:u w:val="single"/>
        </w:rPr>
        <w:t>.</w:t>
      </w:r>
      <w:r>
        <w:t xml:space="preserve"> </w:t>
      </w:r>
      <w:r w:rsidRPr="00042157">
        <w:rPr>
          <w:sz w:val="16"/>
          <w:szCs w:val="16"/>
        </w:rPr>
        <w:t>It is not yet time to abandon work that so deeply challenges our intellectual habits as does that of Deleuze and Guattari, and yet, before it has even been comprehended, in the very process of its comprehension, its fate seems secure.</w:t>
      </w:r>
      <w:r>
        <w:t xml:space="preserve"> </w:t>
      </w:r>
      <w:r w:rsidRPr="00042157">
        <w:rPr>
          <w:u w:val="single"/>
        </w:rPr>
        <w:t>One pursues it and knows that the pursuit will prove futile; that every application of these new topologies will only serve to render them more pointless</w:t>
      </w:r>
      <w:r>
        <w:t xml:space="preserve">. </w:t>
      </w:r>
      <w:r w:rsidRPr="00042157">
        <w:rPr>
          <w:sz w:val="16"/>
          <w:szCs w:val="16"/>
        </w:rPr>
        <w:t>The stupid optimism of every work that takes up these figures is, by itself, the means of that futility and that immanent obsolescence. One must pursue it still.</w:t>
      </w:r>
      <w:r>
        <w:t xml:space="preserve"> </w:t>
      </w:r>
    </w:p>
    <w:p w:rsidR="00C46518" w:rsidRDefault="00C46518" w:rsidP="00C46518"/>
    <w:p w:rsidR="00C46518" w:rsidRDefault="00C46518" w:rsidP="00C46518"/>
    <w:p w:rsidR="00C46518" w:rsidRPr="009B192C" w:rsidRDefault="00C46518" w:rsidP="00C46518">
      <w:pPr>
        <w:pStyle w:val="Heading4"/>
      </w:pPr>
      <w:r>
        <w:t xml:space="preserve">Their aff is an autonomous, automatic repetition that drains cultural forms of any type of meaning, and forces it to become a of parody of its former self, a stupefying force of repetition </w:t>
      </w:r>
    </w:p>
    <w:p w:rsidR="00C46518" w:rsidRDefault="00C46518" w:rsidP="00C46518">
      <w:pPr>
        <w:rPr>
          <w:rStyle w:val="StyleUnderline"/>
        </w:rPr>
      </w:pPr>
      <w:r w:rsidRPr="0052617E">
        <w:rPr>
          <w:rStyle w:val="StyleUnderline"/>
        </w:rPr>
        <w:t>Mann 95</w:t>
      </w:r>
      <w:r>
        <w:rPr>
          <w:rStyle w:val="StyleUnderline"/>
        </w:rPr>
        <w:t xml:space="preserve"> (Paul Mann Department of English Pomona College, Stupid Undergrounds, Postmodern Culture v.5 n.3 (May, 1995) DA: 7/27/12, CP)</w:t>
      </w:r>
    </w:p>
    <w:p w:rsidR="00C46518" w:rsidRDefault="00C46518" w:rsidP="00C46518">
      <w:pPr>
        <w:rPr>
          <w:rStyle w:val="StyleUnderline"/>
        </w:rPr>
      </w:pPr>
    </w:p>
    <w:p w:rsidR="00C46518" w:rsidRDefault="00C46518" w:rsidP="00C46518">
      <w:pPr>
        <w:rPr>
          <w:rStyle w:val="StyleUnderline"/>
        </w:rPr>
      </w:pPr>
      <w:r w:rsidRPr="00D24F93">
        <w:rPr>
          <w:rStyle w:val="StyleUnderline"/>
          <w:sz w:val="16"/>
          <w:szCs w:val="16"/>
        </w:rPr>
        <w:t>In what one could call, not without historical cause if perhaps too casually, the standard modernist map, the relation between hegemonic center and oppositional margin is more or less constant.</w:t>
      </w:r>
      <w:r>
        <w:rPr>
          <w:rStyle w:val="StyleUnderline"/>
        </w:rPr>
        <w:t xml:space="preserve"> </w:t>
      </w:r>
      <w:r w:rsidRPr="00F05C95">
        <w:rPr>
          <w:rStyle w:val="StyleUnderline"/>
        </w:rPr>
        <w:t xml:space="preserve">Marginal groups are suppressed almost to the point of invisibility, or at least to a theoretical *position* of "silence"; </w:t>
      </w:r>
      <w:r w:rsidRPr="004C2FDE">
        <w:rPr>
          <w:rStyle w:val="StyleUnderline"/>
          <w:highlight w:val="green"/>
        </w:rPr>
        <w:t>centers</w:t>
      </w:r>
      <w:r w:rsidRPr="00F05C95">
        <w:rPr>
          <w:rStyle w:val="StyleUnderline"/>
        </w:rPr>
        <w:t xml:space="preserve"> might </w:t>
      </w:r>
      <w:r w:rsidRPr="004C2FDE">
        <w:rPr>
          <w:rStyle w:val="StyleUnderline"/>
          <w:highlight w:val="green"/>
        </w:rPr>
        <w:t>seem to disintegrate, and parties consigned to the margin in one generation might rise to power in the next</w:t>
      </w:r>
      <w:r w:rsidRPr="00F05C95">
        <w:rPr>
          <w:rStyle w:val="StyleUnderline"/>
        </w:rPr>
        <w:t xml:space="preserve">; </w:t>
      </w:r>
      <w:r w:rsidRPr="004C2FDE">
        <w:rPr>
          <w:rStyle w:val="StyleUnderline"/>
          <w:highlight w:val="green"/>
        </w:rPr>
        <w:t>one even speaks of multiple "sites"</w:t>
      </w:r>
      <w:r w:rsidRPr="00F05C95">
        <w:rPr>
          <w:rStyle w:val="StyleUnderline"/>
        </w:rPr>
        <w:t xml:space="preserve"> </w:t>
      </w:r>
      <w:r w:rsidRPr="00D24F93">
        <w:rPr>
          <w:rStyle w:val="StyleUnderline"/>
          <w:sz w:val="16"/>
          <w:szCs w:val="16"/>
        </w:rPr>
        <w:t>(all women are marginalized, although caucasian women are more likely to occupy a hegemonic position in relation to women of color; one can be white-male but gay, straight-female and Asian, etc.);</w:t>
      </w:r>
      <w:r>
        <w:rPr>
          <w:rStyle w:val="StyleUnderline"/>
        </w:rPr>
        <w:t xml:space="preserve"> </w:t>
      </w:r>
      <w:r w:rsidRPr="00154533">
        <w:rPr>
          <w:rStyle w:val="StyleUnderline"/>
          <w:highlight w:val="green"/>
        </w:rPr>
        <w:t>but the general structure of center and margin remains in a sort of hypertense steady state</w:t>
      </w:r>
      <w:r w:rsidRPr="00D24F93">
        <w:rPr>
          <w:rStyle w:val="StyleUnderline"/>
          <w:sz w:val="16"/>
        </w:rPr>
        <w:t>.^1</w:t>
      </w:r>
      <w:r w:rsidRPr="00D24F93">
        <w:rPr>
          <w:rStyle w:val="StyleUnderline"/>
        </w:rPr>
        <w:t>^ The limited exclusion of the margin constitutes the center's defining boundary. Margins exist insofar as they are held in an orbit, placed at the constitutive limit of whatever power the center consigns itself</w:t>
      </w:r>
      <w:r>
        <w:rPr>
          <w:rStyle w:val="StyleUnderline"/>
        </w:rPr>
        <w:t xml:space="preserve">. </w:t>
      </w:r>
      <w:r w:rsidRPr="00D63265">
        <w:rPr>
          <w:rStyle w:val="StyleUnderline"/>
          <w:highlight w:val="green"/>
        </w:rPr>
        <w:t>We are hardly breaking any new ground in stating that this dialectical topography underlies almost all of our cultural criticism</w:t>
      </w:r>
      <w:r w:rsidRPr="00F05C95">
        <w:rPr>
          <w:rStyle w:val="StyleUnderline"/>
        </w:rPr>
        <w:t xml:space="preserve">, often in the most tacit manner; </w:t>
      </w:r>
      <w:r w:rsidRPr="00D63265">
        <w:rPr>
          <w:rStyle w:val="StyleUnderline"/>
          <w:highlight w:val="green"/>
        </w:rPr>
        <w:t>it has been exceedingly difficult for anyone to propose more sophisticated models</w:t>
      </w:r>
      <w:r>
        <w:rPr>
          <w:rStyle w:val="StyleUnderline"/>
        </w:rPr>
        <w:t xml:space="preserve">. </w:t>
      </w:r>
      <w:r w:rsidRPr="00D24F93">
        <w:rPr>
          <w:rStyle w:val="StyleUnderline"/>
          <w:sz w:val="16"/>
          <w:szCs w:val="16"/>
        </w:rPr>
        <w:t>It is here that we find the first relevance of the stupid underground. While it readily lends itself to this topographical reduction, it cannot be simply constrained to an orbit. It is deployed--but by what force</w:t>
      </w:r>
      <w:r>
        <w:rPr>
          <w:rStyle w:val="StyleUnderline"/>
        </w:rPr>
        <w:t xml:space="preserve">? </w:t>
      </w:r>
      <w:r w:rsidRPr="00F05C95">
        <w:rPr>
          <w:rStyle w:val="StyleUnderline"/>
        </w:rPr>
        <w:t>by some hegemonic "Power" or by another, undetermined order of cultural physics</w:t>
      </w:r>
      <w:r>
        <w:rPr>
          <w:rStyle w:val="StyleUnderline"/>
        </w:rPr>
        <w:t>--</w:t>
      </w:r>
      <w:r w:rsidRPr="00F05C95">
        <w:rPr>
          <w:rStyle w:val="StyleUnderline"/>
        </w:rPr>
        <w:t>as a means of carrying every mode of cultural activity past its limits, to its termination</w:t>
      </w:r>
      <w:r>
        <w:rPr>
          <w:rStyle w:val="StyleUnderline"/>
        </w:rPr>
        <w:t xml:space="preserve">. </w:t>
      </w:r>
      <w:r w:rsidRPr="00D24F93">
        <w:rPr>
          <w:rStyle w:val="StyleUnderline"/>
          <w:sz w:val="16"/>
          <w:szCs w:val="16"/>
        </w:rPr>
        <w:t>At times this termination seems merely symbolic, as they say: an end-point that might indeed be fatal but is nonetheless reflected back into the cultural economy as a series of still quite spectacular and profitable images. The death of painting as a mode of painting, etc. And yet the trajectory of the stupid underground also begins to make the notion of the margin rather uncertain</w:t>
      </w:r>
      <w:r>
        <w:rPr>
          <w:rStyle w:val="StyleUnderline"/>
        </w:rPr>
        <w:t xml:space="preserve">. </w:t>
      </w:r>
      <w:r w:rsidRPr="00F05C95">
        <w:rPr>
          <w:rStyle w:val="StyleUnderline"/>
        </w:rPr>
        <w:t>One is reminded of the blank spaces at the edges of archaic, flat-earth maps, the monsters that lurk past the edges of the world</w:t>
      </w:r>
      <w:r>
        <w:rPr>
          <w:rStyle w:val="StyleUnderline"/>
        </w:rPr>
        <w:t xml:space="preserve">. </w:t>
      </w:r>
      <w:r w:rsidRPr="00D24F93">
        <w:rPr>
          <w:rStyle w:val="StyleUnderline"/>
          <w:sz w:val="16"/>
          <w:szCs w:val="16"/>
        </w:rPr>
        <w:t>Cartoonish monsters, hardly worthy of a child's nightmare, and yet marking the place of an unimaginable destruction, of the invisible itself.</w:t>
      </w:r>
      <w:r>
        <w:rPr>
          <w:rStyle w:val="StyleUnderline"/>
        </w:rPr>
        <w:t xml:space="preserve"> </w:t>
      </w:r>
      <w:r w:rsidRPr="00F05C95">
        <w:rPr>
          <w:rStyle w:val="StyleUnderline"/>
        </w:rPr>
        <w:t xml:space="preserve">Not </w:t>
      </w:r>
      <w:r w:rsidRPr="00D63265">
        <w:rPr>
          <w:rStyle w:val="StyleUnderline"/>
          <w:highlight w:val="green"/>
        </w:rPr>
        <w:t>marginal spaces</w:t>
      </w:r>
      <w:r w:rsidRPr="00F05C95">
        <w:rPr>
          <w:rStyle w:val="StyleUnderline"/>
        </w:rPr>
        <w:t xml:space="preserve">, strictly speaking, since they </w:t>
      </w:r>
      <w:r w:rsidRPr="00D63265">
        <w:rPr>
          <w:rStyle w:val="StyleUnderline"/>
          <w:highlight w:val="green"/>
        </w:rPr>
        <w:t>cannot be mapped, since they are precisely beyond the limit</w:t>
      </w:r>
      <w:r w:rsidRPr="00F05C95">
        <w:rPr>
          <w:rStyle w:val="StyleUnderline"/>
        </w:rPr>
        <w:t xml:space="preserve">: but </w:t>
      </w:r>
      <w:r w:rsidRPr="00787A09">
        <w:rPr>
          <w:rStyle w:val="StyleUnderline"/>
          <w:highlight w:val="green"/>
        </w:rPr>
        <w:t>at the same time an extra-cartographic reach that is preserved as a kind of threat</w:t>
      </w:r>
      <w:r w:rsidRPr="00F05C95">
        <w:rPr>
          <w:rStyle w:val="StyleUnderline"/>
        </w:rPr>
        <w:t xml:space="preserve">, if you will, </w:t>
      </w:r>
      <w:r w:rsidRPr="00787A09">
        <w:rPr>
          <w:rStyle w:val="StyleUnderline"/>
          <w:highlight w:val="green"/>
        </w:rPr>
        <w:t>or seduction</w:t>
      </w:r>
      <w:r w:rsidRPr="00F05C95">
        <w:rPr>
          <w:rStyle w:val="StyleUnderline"/>
        </w:rPr>
        <w:t xml:space="preserve">, if you would rather, </w:t>
      </w:r>
      <w:r w:rsidRPr="00787A09">
        <w:rPr>
          <w:rStyle w:val="StyleUnderline"/>
          <w:highlight w:val="green"/>
        </w:rPr>
        <w:t>to the very adventure of marginality</w:t>
      </w:r>
      <w:r w:rsidRPr="00D24F93">
        <w:rPr>
          <w:rStyle w:val="StyleUnderline"/>
          <w:sz w:val="16"/>
          <w:szCs w:val="16"/>
        </w:rPr>
        <w:t xml:space="preserve">. The stupid underground is not only the newest post-avant-garde, it is also, beyond that, the very image--quite critical, in its way--of the imminent and perhaps immanent suicide of every marginal project, a suicide that is not a demonstration, a gesture accompanied by notes to the Other, but the most rigorous renunciation of the symbolic order.^2^ We move from the masterpiece to avant-garde art-against-art to non-art (folk, *brut*, etc.) to the end of art (autodestructive art, art strikes) to the most vigilant refusal, a refusal that never puts itself on display at all; from mainstream rock to punk to industrial music to experiments in subsonic effects generators (Survival Research Laboratory, Psychic TV, Non) to utter silence; </w:t>
      </w:r>
      <w:r w:rsidRPr="00F05C95">
        <w:rPr>
          <w:rStyle w:val="StyleUnderline"/>
        </w:rPr>
        <w:t>from rock-tour T-shirts to skinhead fascist costuming to criminal disguise and disappearance from every spectacle and every surveillance</w:t>
      </w:r>
      <w:r w:rsidRPr="00D24F93">
        <w:rPr>
          <w:rStyle w:val="StyleUnderline"/>
          <w:sz w:val="16"/>
          <w:szCs w:val="16"/>
        </w:rPr>
        <w:t xml:space="preserve">; from sexually explicit art to pornography and soft or "theoretical" S/M (masocriticism itself) </w:t>
      </w:r>
      <w:r w:rsidRPr="00F05C95">
        <w:rPr>
          <w:rStyle w:val="StyleUnderline"/>
        </w:rPr>
        <w:t>to hardcore consensual sadism and masochism to pedophilic aggression to the consequent "knowledge" of the most violent sexuality carried out in the strictest secrecy</w:t>
      </w:r>
      <w:r w:rsidRPr="00D24F93">
        <w:rPr>
          <w:rStyle w:val="StyleUnderline"/>
          <w:sz w:val="16"/>
          <w:szCs w:val="16"/>
        </w:rPr>
        <w:t xml:space="preserve">.^3^ </w:t>
      </w:r>
      <w:r w:rsidRPr="00154533">
        <w:rPr>
          <w:rStyle w:val="StyleUnderline"/>
          <w:highlight w:val="green"/>
        </w:rPr>
        <w:t xml:space="preserve">The stupid underground is the immanence and extension *to fatality and beyond* of becoming-sound, becoming-animal, </w:t>
      </w:r>
      <w:r w:rsidRPr="00154533">
        <w:rPr>
          <w:rStyle w:val="StyleUnderline"/>
        </w:rPr>
        <w:t xml:space="preserve">becoming-libidinal, </w:t>
      </w:r>
      <w:r w:rsidRPr="00154533">
        <w:rPr>
          <w:rStyle w:val="StyleUnderline"/>
          <w:highlight w:val="green"/>
        </w:rPr>
        <w:t>becoming-machine, becoming-alien, becoming-terror; it is the exhilarating velocity through cultural space of this fatal and yet never simply terminal movement</w:t>
      </w:r>
      <w:r>
        <w:rPr>
          <w:rStyle w:val="StyleUnderline"/>
        </w:rPr>
        <w:t xml:space="preserve">. </w:t>
      </w:r>
      <w:r w:rsidRPr="00F22738">
        <w:rPr>
          <w:rStyle w:val="StyleUnderline"/>
        </w:rPr>
        <w:t xml:space="preserve">We should also note that even as one pursues these trajectories, </w:t>
      </w:r>
      <w:r w:rsidRPr="006271A6">
        <w:rPr>
          <w:rStyle w:val="StyleUnderline"/>
          <w:highlight w:val="green"/>
        </w:rPr>
        <w:t>the underground lends this Deleuzian rhetoric of becoming-X its most abiding cultural form: becoming- cliche, becoming-stupid</w:t>
      </w:r>
      <w:r w:rsidRPr="00F22738">
        <w:rPr>
          <w:rStyle w:val="StyleUnderline"/>
        </w:rPr>
        <w:t>.</w:t>
      </w:r>
      <w:r>
        <w:rPr>
          <w:rStyle w:val="StyleUnderline"/>
        </w:rPr>
        <w:t xml:space="preserve"> </w:t>
      </w:r>
      <w:r w:rsidRPr="00F05C95">
        <w:rPr>
          <w:rStyle w:val="StyleUnderline"/>
        </w:rPr>
        <w:t>In the stupid underground any innovation can be, at one and the same time, utterly radical and worthless i</w:t>
      </w:r>
      <w:r>
        <w:rPr>
          <w:rStyle w:val="StyleUnderline"/>
        </w:rPr>
        <w:t xml:space="preserve">n advance. </w:t>
      </w:r>
      <w:r w:rsidRPr="004C2FDE">
        <w:rPr>
          <w:rStyle w:val="StyleUnderline"/>
          <w:highlight w:val="green"/>
        </w:rPr>
        <w:t>The trajectory past cliche is at stake here as well</w:t>
      </w:r>
      <w:r w:rsidRPr="00F05C95">
        <w:rPr>
          <w:rStyle w:val="StyleUnderline"/>
        </w:rPr>
        <w:t xml:space="preserve">, </w:t>
      </w:r>
      <w:r w:rsidRPr="006271A6">
        <w:rPr>
          <w:rStyle w:val="StyleUnderline"/>
          <w:highlight w:val="green"/>
        </w:rPr>
        <w:t>a trajectory that takes us not into further innovation but into repetition itself: the repetition of a cultural adventure long after its domestication, but as if it were still an adventure</w:t>
      </w:r>
      <w:r>
        <w:rPr>
          <w:rStyle w:val="StyleUnderline"/>
        </w:rPr>
        <w:t xml:space="preserve">. </w:t>
      </w:r>
      <w:r w:rsidRPr="00D24F93">
        <w:rPr>
          <w:rStyle w:val="StyleUnderline"/>
          <w:sz w:val="16"/>
          <w:szCs w:val="16"/>
        </w:rPr>
        <w:t>The trajectory is thus seldom a straight line into the beyond, a singular line of flight through becoming-imperceptible, into the invisible. The complexity of these movements suggests four trajectories, or four dimensions of the trajectory as such: to the apotheosis of stupidity, as sublime becomes ridiculous as if without transition; to the violent limit of the tolerable, the very limit of recuperability;</w:t>
      </w:r>
      <w:r>
        <w:rPr>
          <w:rStyle w:val="StyleUnderline"/>
        </w:rPr>
        <w:t xml:space="preserve"> </w:t>
      </w:r>
      <w:r w:rsidRPr="006271A6">
        <w:rPr>
          <w:rStyle w:val="StyleUnderline"/>
          <w:highlight w:val="green"/>
        </w:rPr>
        <w:t>to disappearance past the boundary of cultural representation, a disappearance so critical that it gives the lie to every other form of criticism</w:t>
      </w:r>
      <w:r w:rsidRPr="00F05C95">
        <w:rPr>
          <w:rStyle w:val="StyleUnderline"/>
        </w:rPr>
        <w:t xml:space="preserve">; and to what turns out, </w:t>
      </w:r>
      <w:r w:rsidRPr="006271A6">
        <w:rPr>
          <w:rStyle w:val="StyleUnderline"/>
          <w:highlight w:val="green"/>
        </w:rPr>
        <w:t>in the very midst of an innovative frenzy, to be stupid repetition, an autonomous, automatic repetition that drains cultural forms of every meaning, even that of parody</w:t>
      </w:r>
      <w:r w:rsidRPr="00F05C95">
        <w:rPr>
          <w:rStyle w:val="StyleUnderline"/>
        </w:rPr>
        <w:t xml:space="preserve">: </w:t>
      </w:r>
      <w:r w:rsidRPr="006271A6">
        <w:rPr>
          <w:rStyle w:val="StyleUnderline"/>
          <w:highlight w:val="green"/>
        </w:rPr>
        <w:t>the stupefying force of repetition</w:t>
      </w:r>
      <w:r w:rsidRPr="00F05C95">
        <w:rPr>
          <w:rStyle w:val="StyleUnderline"/>
        </w:rPr>
        <w:t xml:space="preserve">, which, we are told, </w:t>
      </w:r>
      <w:r w:rsidRPr="006271A6">
        <w:rPr>
          <w:rStyle w:val="StyleUnderline"/>
          <w:highlight w:val="green"/>
        </w:rPr>
        <w:t>is the very trace of the death drive</w:t>
      </w:r>
      <w:r>
        <w:rPr>
          <w:rStyle w:val="StyleUnderline"/>
        </w:rPr>
        <w:t xml:space="preserve">. </w:t>
      </w:r>
    </w:p>
    <w:p w:rsidR="00C46518" w:rsidRDefault="00C46518" w:rsidP="00C46518">
      <w:pPr>
        <w:rPr>
          <w:rStyle w:val="StyleUnderline"/>
        </w:rPr>
      </w:pPr>
    </w:p>
    <w:p w:rsidR="00C46518" w:rsidRDefault="00C46518" w:rsidP="00C46518">
      <w:pPr>
        <w:pStyle w:val="Heading3"/>
      </w:pPr>
      <w:r>
        <w:t>link – identity</w:t>
      </w:r>
    </w:p>
    <w:p w:rsidR="00C46518" w:rsidRDefault="00C46518" w:rsidP="00C46518">
      <w:pPr>
        <w:pStyle w:val="Heading4"/>
      </w:pPr>
      <w:r>
        <w:t>Ideologies of ascriptive difference serve to stabilize labor relations in the class hierarchy—Marxism is key to demystify the role of identity within broader class conflict—voting aff only makes neolib more efficient</w:t>
      </w:r>
    </w:p>
    <w:p w:rsidR="00C46518" w:rsidRDefault="00C46518" w:rsidP="00C46518">
      <w:r w:rsidRPr="006072CB">
        <w:rPr>
          <w:b/>
        </w:rPr>
        <w:t>Reed 13</w:t>
      </w:r>
      <w:r>
        <w:t xml:space="preserve"> [Adolph, professor of political science at the University of Pennsylvania, specializing in race and American politics. He has taught at Yale, Northwestern and the New School for Social Research. An expert on racial and economic inequality, he is a founding member of the Labor Party and a frequent contributor to The Nation, </w:t>
      </w:r>
      <w:r w:rsidRPr="0045793E">
        <w:rPr>
          <w:i/>
        </w:rPr>
        <w:t xml:space="preserve">New Labor Forum </w:t>
      </w:r>
      <w:r>
        <w:t>22.1, “Marx, Race, and Neoliberalism,” 2013]</w:t>
      </w:r>
    </w:p>
    <w:p w:rsidR="00C46518" w:rsidRDefault="00C46518" w:rsidP="00C46518"/>
    <w:p w:rsidR="00C46518" w:rsidRPr="00192685" w:rsidRDefault="00C46518" w:rsidP="00C46518">
      <w:pPr>
        <w:rPr>
          <w:sz w:val="16"/>
        </w:rPr>
      </w:pPr>
      <w:r w:rsidRPr="00087938">
        <w:rPr>
          <w:rStyle w:val="StyleUnderline"/>
        </w:rPr>
        <w:t>A Marxist perspective can be most helpful for understanding race and racism insofar as it perceives capitalism</w:t>
      </w:r>
      <w:r w:rsidRPr="00192685">
        <w:rPr>
          <w:sz w:val="16"/>
        </w:rPr>
        <w:t xml:space="preserve"> dialectically, </w:t>
      </w:r>
      <w:r w:rsidRPr="00087938">
        <w:rPr>
          <w:rStyle w:val="StyleUnderline"/>
        </w:rPr>
        <w:t>as</w:t>
      </w:r>
      <w:r w:rsidRPr="00192685">
        <w:rPr>
          <w:sz w:val="16"/>
        </w:rPr>
        <w:t xml:space="preserve"> a social totality that includes modes of production, relations of production, and </w:t>
      </w:r>
      <w:r w:rsidRPr="00087938">
        <w:rPr>
          <w:rStyle w:val="StyleUnderline"/>
        </w:rPr>
        <w:t xml:space="preserve">the pragmatically evolving ensemble of institutions and ideologies that lubricate and propel its reproduction. From this perspective, </w:t>
      </w:r>
      <w:r w:rsidRPr="001801C7">
        <w:rPr>
          <w:rStyle w:val="StyleUnderline"/>
          <w:highlight w:val="yellow"/>
        </w:rPr>
        <w:t>Marxism’s most important contribution</w:t>
      </w:r>
      <w:r w:rsidRPr="00087938">
        <w:rPr>
          <w:rStyle w:val="StyleUnderline"/>
        </w:rPr>
        <w:t xml:space="preserve"> to making sense of race</w:t>
      </w:r>
      <w:r w:rsidRPr="00192685">
        <w:rPr>
          <w:sz w:val="16"/>
        </w:rPr>
        <w:t xml:space="preserve"> and racism in the United States </w:t>
      </w:r>
      <w:r w:rsidRPr="001801C7">
        <w:rPr>
          <w:rStyle w:val="StyleUnderline"/>
          <w:highlight w:val="yellow"/>
        </w:rPr>
        <w:t>may be demystification</w:t>
      </w:r>
      <w:r w:rsidRPr="00087938">
        <w:rPr>
          <w:rStyle w:val="StyleUnderline"/>
        </w:rPr>
        <w:t xml:space="preserve">. A historical materialist perspective should stress that </w:t>
      </w:r>
      <w:r w:rsidRPr="001801C7">
        <w:rPr>
          <w:rStyle w:val="StyleUnderline"/>
          <w:highlight w:val="yellow"/>
        </w:rPr>
        <w:t>“race”</w:t>
      </w:r>
      <w:r w:rsidRPr="00192685">
        <w:rPr>
          <w:sz w:val="16"/>
        </w:rPr>
        <w:t>—which includes “racism,” as one is unthinkable without the other—</w:t>
      </w:r>
      <w:r w:rsidRPr="001801C7">
        <w:rPr>
          <w:rStyle w:val="StyleUnderline"/>
          <w:highlight w:val="yellow"/>
        </w:rPr>
        <w:t xml:space="preserve">is a historically specific ideology </w:t>
      </w:r>
      <w:r w:rsidRPr="001801C7">
        <w:rPr>
          <w:rStyle w:val="StyleUnderline"/>
        </w:rPr>
        <w:t>that emerged</w:t>
      </w:r>
      <w:r w:rsidRPr="00192685">
        <w:rPr>
          <w:sz w:val="16"/>
        </w:rPr>
        <w:t xml:space="preserve">, took shape, </w:t>
      </w:r>
      <w:r w:rsidRPr="00087938">
        <w:rPr>
          <w:rStyle w:val="StyleUnderline"/>
        </w:rPr>
        <w:t>and</w:t>
      </w:r>
      <w:r w:rsidRPr="00192685">
        <w:rPr>
          <w:sz w:val="16"/>
        </w:rPr>
        <w:t xml:space="preserve"> has </w:t>
      </w:r>
      <w:r w:rsidRPr="00087938">
        <w:rPr>
          <w:rStyle w:val="StyleUnderline"/>
        </w:rPr>
        <w:t>evolved</w:t>
      </w:r>
      <w:r w:rsidRPr="00192685">
        <w:rPr>
          <w:sz w:val="16"/>
        </w:rPr>
        <w:t xml:space="preserve"> as a constitutive element within a definite set of social relations </w:t>
      </w:r>
      <w:r w:rsidRPr="001801C7">
        <w:rPr>
          <w:rStyle w:val="StyleUnderline"/>
          <w:highlight w:val="yellow"/>
        </w:rPr>
        <w:t xml:space="preserve">anchored to a </w:t>
      </w:r>
      <w:r w:rsidRPr="001801C7">
        <w:rPr>
          <w:rStyle w:val="StyleUnderline"/>
        </w:rPr>
        <w:t xml:space="preserve">particular </w:t>
      </w:r>
      <w:r w:rsidRPr="001801C7">
        <w:rPr>
          <w:rStyle w:val="StyleUnderline"/>
          <w:highlight w:val="yellow"/>
        </w:rPr>
        <w:t>system of production</w:t>
      </w:r>
      <w:r w:rsidRPr="00192685">
        <w:rPr>
          <w:sz w:val="16"/>
        </w:rPr>
        <w:t>.</w:t>
      </w:r>
    </w:p>
    <w:p w:rsidR="00C46518" w:rsidRPr="00192685" w:rsidRDefault="00C46518" w:rsidP="00C46518">
      <w:pPr>
        <w:rPr>
          <w:sz w:val="16"/>
        </w:rPr>
      </w:pPr>
      <w:r w:rsidRPr="001801C7">
        <w:rPr>
          <w:rStyle w:val="StyleUnderline"/>
          <w:highlight w:val="yellow"/>
        </w:rPr>
        <w:t xml:space="preserve">Race </w:t>
      </w:r>
      <w:r w:rsidRPr="00BF0766">
        <w:rPr>
          <w:rStyle w:val="StyleUnderline"/>
        </w:rPr>
        <w:t>is</w:t>
      </w:r>
      <w:r w:rsidRPr="00BF0766">
        <w:rPr>
          <w:sz w:val="16"/>
        </w:rPr>
        <w:t xml:space="preserve"> a taxonomy of ascriptive difference, that is, </w:t>
      </w:r>
      <w:r w:rsidRPr="00BF0766">
        <w:rPr>
          <w:rStyle w:val="StyleUnderline"/>
        </w:rPr>
        <w:t xml:space="preserve">an ideology that </w:t>
      </w:r>
      <w:r w:rsidRPr="001801C7">
        <w:rPr>
          <w:rStyle w:val="StyleUnderline"/>
          <w:highlight w:val="yellow"/>
        </w:rPr>
        <w:t>constructs</w:t>
      </w:r>
      <w:r w:rsidRPr="00192685">
        <w:rPr>
          <w:rStyle w:val="StyleUnderline"/>
        </w:rPr>
        <w:t xml:space="preserve"> populations as </w:t>
      </w:r>
      <w:r w:rsidRPr="001801C7">
        <w:rPr>
          <w:rStyle w:val="StyleUnderline"/>
        </w:rPr>
        <w:t xml:space="preserve">groups and sorts them into </w:t>
      </w:r>
      <w:r w:rsidRPr="001801C7">
        <w:rPr>
          <w:rStyle w:val="StyleUnderline"/>
          <w:highlight w:val="yellow"/>
        </w:rPr>
        <w:t>hierarchies</w:t>
      </w:r>
      <w:r w:rsidRPr="00192685">
        <w:rPr>
          <w:sz w:val="16"/>
        </w:rPr>
        <w:t xml:space="preserve"> of capacity, civic worth, and desert </w:t>
      </w:r>
      <w:r w:rsidRPr="001801C7">
        <w:rPr>
          <w:rStyle w:val="StyleUnderline"/>
          <w:highlight w:val="yellow"/>
        </w:rPr>
        <w:t>based on</w:t>
      </w:r>
      <w:r w:rsidRPr="00192685">
        <w:rPr>
          <w:rStyle w:val="StyleUnderline"/>
        </w:rPr>
        <w:t xml:space="preserve"> </w:t>
      </w:r>
      <w:r w:rsidRPr="00192685">
        <w:rPr>
          <w:sz w:val="16"/>
        </w:rPr>
        <w:t xml:space="preserve">“natural” or </w:t>
      </w:r>
      <w:r w:rsidRPr="001801C7">
        <w:rPr>
          <w:rStyle w:val="StyleUnderline"/>
          <w:highlight w:val="yellow"/>
        </w:rPr>
        <w:t xml:space="preserve">essential characteristics </w:t>
      </w:r>
      <w:r w:rsidRPr="00BF0766">
        <w:rPr>
          <w:rStyle w:val="StyleUnderline"/>
        </w:rPr>
        <w:t xml:space="preserve">attributed to them. </w:t>
      </w:r>
      <w:r w:rsidRPr="00BF0766">
        <w:rPr>
          <w:rStyle w:val="Emphasis"/>
          <w:highlight w:val="yellow"/>
        </w:rPr>
        <w:t>Ideologies of ascriptive difference</w:t>
      </w:r>
      <w:r w:rsidRPr="00BF0766">
        <w:rPr>
          <w:rStyle w:val="StyleUnderline"/>
        </w:rPr>
        <w:t xml:space="preserve"> </w:t>
      </w:r>
      <w:r w:rsidRPr="001801C7">
        <w:rPr>
          <w:rStyle w:val="StyleUnderline"/>
        </w:rPr>
        <w:t xml:space="preserve">help to </w:t>
      </w:r>
      <w:r w:rsidRPr="001801C7">
        <w:rPr>
          <w:rStyle w:val="StyleUnderline"/>
          <w:highlight w:val="yellow"/>
        </w:rPr>
        <w:t>stabilize a social order by legitimizing it</w:t>
      </w:r>
      <w:r w:rsidRPr="00BF0766">
        <w:rPr>
          <w:rStyle w:val="StyleUnderline"/>
        </w:rPr>
        <w:t>s</w:t>
      </w:r>
      <w:r w:rsidRPr="00192685">
        <w:rPr>
          <w:rStyle w:val="StyleUnderline"/>
        </w:rPr>
        <w:t xml:space="preserve"> </w:t>
      </w:r>
      <w:r w:rsidRPr="00BF0766">
        <w:rPr>
          <w:rStyle w:val="StyleUnderline"/>
        </w:rPr>
        <w:t xml:space="preserve">hierarchies of wealth, power, and privilege, including its social division of labor, </w:t>
      </w:r>
      <w:r w:rsidRPr="001801C7">
        <w:rPr>
          <w:rStyle w:val="StyleUnderline"/>
          <w:highlight w:val="yellow"/>
        </w:rPr>
        <w:t>as</w:t>
      </w:r>
      <w:r w:rsidRPr="00192685">
        <w:rPr>
          <w:rStyle w:val="StyleUnderline"/>
        </w:rPr>
        <w:t xml:space="preserve"> the </w:t>
      </w:r>
      <w:r w:rsidRPr="001801C7">
        <w:rPr>
          <w:rStyle w:val="StyleUnderline"/>
          <w:highlight w:val="yellow"/>
        </w:rPr>
        <w:t>natural</w:t>
      </w:r>
      <w:r w:rsidRPr="00192685">
        <w:rPr>
          <w:rStyle w:val="StyleUnderline"/>
        </w:rPr>
        <w:t xml:space="preserve"> order of things</w:t>
      </w:r>
      <w:r w:rsidRPr="00192685">
        <w:rPr>
          <w:sz w:val="16"/>
        </w:rPr>
        <w:t xml:space="preserve">.1 </w:t>
      </w:r>
      <w:r w:rsidRPr="00192685">
        <w:rPr>
          <w:rStyle w:val="StyleUnderline"/>
        </w:rPr>
        <w:t>Ascriptive ideologies</w:t>
      </w:r>
      <w:r w:rsidRPr="00192685">
        <w:rPr>
          <w:sz w:val="16"/>
        </w:rPr>
        <w:t xml:space="preserve"> are just-so stories with the potential to become self-fulfilling prophecies. They </w:t>
      </w:r>
      <w:r w:rsidRPr="00192685">
        <w:rPr>
          <w:rStyle w:val="StyleUnderline"/>
        </w:rPr>
        <w:t>emerge from self-interested common sense as folk knowledge: they are “known” to be true unreflectively because they seem to comport with</w:t>
      </w:r>
      <w:r w:rsidRPr="00192685">
        <w:rPr>
          <w:sz w:val="16"/>
        </w:rPr>
        <w:t xml:space="preserve"> the evidence of </w:t>
      </w:r>
      <w:r w:rsidRPr="00192685">
        <w:rPr>
          <w:rStyle w:val="StyleUnderline"/>
        </w:rPr>
        <w:t>quotidian experience. They are</w:t>
      </w:r>
      <w:r w:rsidRPr="00192685">
        <w:rPr>
          <w:sz w:val="16"/>
        </w:rPr>
        <w:t xml:space="preserve"> likely to become generally </w:t>
      </w:r>
      <w:r w:rsidRPr="00192685">
        <w:rPr>
          <w:rStyle w:val="StyleUnderline"/>
        </w:rPr>
        <w:t>assumed as self-evident</w:t>
      </w:r>
      <w:r w:rsidRPr="00192685">
        <w:rPr>
          <w:sz w:val="16"/>
        </w:rPr>
        <w:t xml:space="preserve"> truth, </w:t>
      </w:r>
      <w:r w:rsidRPr="00192685">
        <w:rPr>
          <w:rStyle w:val="StyleUnderline"/>
        </w:rPr>
        <w:t>and imposed as such by law and custom</w:t>
      </w:r>
      <w:r w:rsidRPr="00192685">
        <w:rPr>
          <w:sz w:val="16"/>
        </w:rPr>
        <w:t>, when they converge with and reinforce the interests of powerful strata in the society.</w:t>
      </w:r>
    </w:p>
    <w:p w:rsidR="00C46518" w:rsidRPr="00192685" w:rsidRDefault="00C46518" w:rsidP="00C46518">
      <w:pPr>
        <w:rPr>
          <w:sz w:val="16"/>
        </w:rPr>
      </w:pPr>
      <w:r w:rsidRPr="001801C7">
        <w:rPr>
          <w:rStyle w:val="StyleUnderline"/>
          <w:highlight w:val="yellow"/>
        </w:rPr>
        <w:t xml:space="preserve">Race and gender are </w:t>
      </w:r>
      <w:r w:rsidRPr="00BF0766">
        <w:rPr>
          <w:rStyle w:val="StyleUnderline"/>
        </w:rPr>
        <w:t xml:space="preserve">the </w:t>
      </w:r>
      <w:r w:rsidRPr="001801C7">
        <w:rPr>
          <w:rStyle w:val="StyleUnderline"/>
          <w:highlight w:val="yellow"/>
        </w:rPr>
        <w:t xml:space="preserve">most </w:t>
      </w:r>
      <w:r w:rsidRPr="009052EB">
        <w:rPr>
          <w:rStyle w:val="StyleUnderline"/>
          <w:highlight w:val="yellow"/>
        </w:rPr>
        <w:t xml:space="preserve">familiar </w:t>
      </w:r>
      <w:r w:rsidRPr="00BF0766">
        <w:rPr>
          <w:rStyle w:val="StyleUnderline"/>
        </w:rPr>
        <w:t>ascriptive hierarchies</w:t>
      </w:r>
      <w:r w:rsidRPr="00192685">
        <w:rPr>
          <w:sz w:val="16"/>
        </w:rPr>
        <w:t xml:space="preserve"> in the contemporary United States. </w:t>
      </w:r>
      <w:r w:rsidRPr="00192685">
        <w:rPr>
          <w:rStyle w:val="StyleUnderline"/>
        </w:rPr>
        <w:t>Ironically, that is so in part because egalitarian forces have been</w:t>
      </w:r>
      <w:r w:rsidRPr="00192685">
        <w:rPr>
          <w:sz w:val="16"/>
        </w:rPr>
        <w:t xml:space="preserve"> successful in the last half-century in </w:t>
      </w:r>
      <w:r w:rsidRPr="00192685">
        <w:rPr>
          <w:rStyle w:val="StyleUnderline"/>
        </w:rPr>
        <w:t>challenging them</w:t>
      </w:r>
      <w:r w:rsidRPr="00192685">
        <w:rPr>
          <w:sz w:val="16"/>
        </w:rPr>
        <w:t xml:space="preserve"> and their legal and material foundations. Inequalities based directly on claims of race and gender difference are now negatively sanctioned as discrimination by law and prevailing cultural norms. </w:t>
      </w:r>
      <w:r w:rsidRPr="001801C7">
        <w:rPr>
          <w:rStyle w:val="StyleUnderline"/>
          <w:highlight w:val="yellow"/>
        </w:rPr>
        <w:t>Of course, patterns of inequality persist</w:t>
      </w:r>
      <w:r w:rsidRPr="00192685">
        <w:rPr>
          <w:sz w:val="16"/>
        </w:rPr>
        <w:t xml:space="preserve"> in which disadvantage is distributed asymmetrically along racial and gender lines, </w:t>
      </w:r>
      <w:r w:rsidRPr="009052EB">
        <w:rPr>
          <w:rStyle w:val="StyleUnderline"/>
          <w:highlight w:val="yellow"/>
        </w:rPr>
        <w:t xml:space="preserve">but practically </w:t>
      </w:r>
      <w:r w:rsidRPr="001801C7">
        <w:rPr>
          <w:rStyle w:val="StyleUnderline"/>
          <w:highlight w:val="yellow"/>
        </w:rPr>
        <w:t>no one</w:t>
      </w:r>
      <w:r w:rsidRPr="00192685">
        <w:rPr>
          <w:sz w:val="16"/>
        </w:rPr>
        <w:t>—even among apologists for those patterned inequalities</w:t>
      </w:r>
      <w:r w:rsidRPr="00BF0766">
        <w:rPr>
          <w:sz w:val="16"/>
        </w:rPr>
        <w:t xml:space="preserve">— </w:t>
      </w:r>
      <w:r w:rsidRPr="00BF0766">
        <w:rPr>
          <w:rStyle w:val="StyleUnderline"/>
        </w:rPr>
        <w:t xml:space="preserve">openly </w:t>
      </w:r>
      <w:r w:rsidRPr="001801C7">
        <w:rPr>
          <w:rStyle w:val="StyleUnderline"/>
          <w:highlight w:val="yellow"/>
        </w:rPr>
        <w:t>admits to</w:t>
      </w:r>
      <w:r w:rsidRPr="00192685">
        <w:rPr>
          <w:rStyle w:val="StyleUnderline"/>
        </w:rPr>
        <w:t xml:space="preserve"> espousing </w:t>
      </w:r>
      <w:r w:rsidRPr="001801C7">
        <w:rPr>
          <w:rStyle w:val="StyleUnderline"/>
          <w:highlight w:val="yellow"/>
        </w:rPr>
        <w:t>racism or sexism</w:t>
      </w:r>
      <w:r w:rsidRPr="001801C7">
        <w:rPr>
          <w:sz w:val="16"/>
          <w:highlight w:val="yellow"/>
        </w:rPr>
        <w:t>.</w:t>
      </w:r>
    </w:p>
    <w:p w:rsidR="00C46518" w:rsidRPr="00192685" w:rsidRDefault="00C46518" w:rsidP="00C46518">
      <w:pPr>
        <w:rPr>
          <w:sz w:val="16"/>
        </w:rPr>
      </w:pPr>
      <w:r w:rsidRPr="00192685">
        <w:rPr>
          <w:rStyle w:val="StyleUnderline"/>
        </w:rPr>
        <w:t>It is telling in this regard that Glenn Beck stretches to appropriate M</w:t>
      </w:r>
      <w:r w:rsidRPr="00192685">
        <w:rPr>
          <w:sz w:val="16"/>
        </w:rPr>
        <w:t xml:space="preserve">artin </w:t>
      </w:r>
      <w:r w:rsidRPr="00192685">
        <w:rPr>
          <w:rStyle w:val="StyleUnderline"/>
        </w:rPr>
        <w:t>L</w:t>
      </w:r>
      <w:r w:rsidRPr="00192685">
        <w:rPr>
          <w:sz w:val="16"/>
        </w:rPr>
        <w:t xml:space="preserve">uther </w:t>
      </w:r>
      <w:r w:rsidRPr="00192685">
        <w:rPr>
          <w:rStyle w:val="StyleUnderline"/>
        </w:rPr>
        <w:t>K</w:t>
      </w:r>
      <w:r w:rsidRPr="00192685">
        <w:rPr>
          <w:sz w:val="16"/>
        </w:rPr>
        <w:t xml:space="preserve">ing, Jr., </w:t>
      </w:r>
      <w:r w:rsidRPr="00192685">
        <w:rPr>
          <w:rStyle w:val="StyleUnderline"/>
        </w:rPr>
        <w:t>and denounces</w:t>
      </w:r>
      <w:r w:rsidRPr="00192685">
        <w:rPr>
          <w:sz w:val="16"/>
        </w:rPr>
        <w:t xml:space="preserve"> Barack </w:t>
      </w:r>
      <w:r w:rsidRPr="00192685">
        <w:rPr>
          <w:rStyle w:val="StyleUnderline"/>
        </w:rPr>
        <w:t>Obama as racist, and that</w:t>
      </w:r>
      <w:r w:rsidRPr="00192685">
        <w:rPr>
          <w:sz w:val="16"/>
        </w:rPr>
        <w:t xml:space="preserve"> Elisabeth </w:t>
      </w:r>
      <w:r w:rsidRPr="00192685">
        <w:rPr>
          <w:rStyle w:val="StyleUnderline"/>
        </w:rPr>
        <w:t>Hasselbeck and Ann Coulter accuse Democrats of sexism</w:t>
      </w:r>
      <w:r w:rsidRPr="00192685">
        <w:rPr>
          <w:sz w:val="16"/>
        </w:rPr>
        <w:t xml:space="preserve">. Indeed, </w:t>
      </w:r>
      <w:r w:rsidRPr="001801C7">
        <w:rPr>
          <w:rStyle w:val="StyleUnderline"/>
          <w:highlight w:val="yellow"/>
        </w:rPr>
        <w:t>just as race has been</w:t>
      </w:r>
      <w:r w:rsidRPr="00192685">
        <w:rPr>
          <w:sz w:val="16"/>
        </w:rPr>
        <w:t xml:space="preserve"> and continues to be </w:t>
      </w:r>
      <w:r w:rsidRPr="001801C7">
        <w:rPr>
          <w:rStyle w:val="StyleUnderline"/>
          <w:highlight w:val="yellow"/>
        </w:rPr>
        <w:t>unthinkable without racism</w:t>
      </w:r>
      <w:r w:rsidRPr="00BF0766">
        <w:rPr>
          <w:rStyle w:val="StyleUnderline"/>
        </w:rPr>
        <w:t xml:space="preserve">, today </w:t>
      </w:r>
      <w:r w:rsidRPr="001801C7">
        <w:rPr>
          <w:rStyle w:val="StyleUnderline"/>
          <w:highlight w:val="yellow"/>
        </w:rPr>
        <w:t xml:space="preserve">it is </w:t>
      </w:r>
      <w:r w:rsidRPr="00BF0766">
        <w:rPr>
          <w:rStyle w:val="StyleUnderline"/>
        </w:rPr>
        <w:t xml:space="preserve">also </w:t>
      </w:r>
      <w:r w:rsidRPr="001801C7">
        <w:rPr>
          <w:rStyle w:val="StyleUnderline"/>
          <w:highlight w:val="yellow"/>
        </w:rPr>
        <w:t>unthinkable without antiracism</w:t>
      </w:r>
      <w:r w:rsidRPr="001801C7">
        <w:rPr>
          <w:sz w:val="16"/>
          <w:highlight w:val="yellow"/>
        </w:rPr>
        <w:t>.</w:t>
      </w:r>
    </w:p>
    <w:p w:rsidR="00C46518" w:rsidRPr="001801C7" w:rsidRDefault="00C46518" w:rsidP="00C46518">
      <w:pPr>
        <w:rPr>
          <w:rStyle w:val="StyleUnderline"/>
        </w:rPr>
      </w:pPr>
      <w:r w:rsidRPr="00192685">
        <w:rPr>
          <w:sz w:val="16"/>
        </w:rPr>
        <w:t xml:space="preserve">Crucially, the significance of race and gender, and their content as ideologies of essential difference have changed markedly over time in relation to changing political and economic conditions. Regarding race in particular, </w:t>
      </w:r>
      <w:r w:rsidRPr="00192685">
        <w:rPr>
          <w:rStyle w:val="StyleUnderline"/>
        </w:rPr>
        <w:t xml:space="preserve">classificatory schemes have varied substantially, as have the narratives elaborating them. That is, </w:t>
      </w:r>
      <w:r w:rsidRPr="001801C7">
        <w:rPr>
          <w:rStyle w:val="StyleUnderline"/>
          <w:highlight w:val="yellow"/>
        </w:rPr>
        <w:t>which populations count as races</w:t>
      </w:r>
      <w:r w:rsidRPr="00BF0766">
        <w:rPr>
          <w:rStyle w:val="StyleUnderline"/>
        </w:rPr>
        <w:t>, the criteria determining</w:t>
      </w:r>
      <w:r w:rsidRPr="00192685">
        <w:rPr>
          <w:rStyle w:val="StyleUnderline"/>
        </w:rPr>
        <w:t xml:space="preserve"> </w:t>
      </w:r>
      <w:r w:rsidRPr="00BF0766">
        <w:rPr>
          <w:rStyle w:val="StyleUnderline"/>
        </w:rPr>
        <w:t xml:space="preserve">them, and </w:t>
      </w:r>
      <w:r w:rsidRPr="001801C7">
        <w:rPr>
          <w:rStyle w:val="StyleUnderline"/>
          <w:highlight w:val="yellow"/>
        </w:rPr>
        <w:t>the stakes</w:t>
      </w:r>
      <w:r w:rsidRPr="00192685">
        <w:rPr>
          <w:rStyle w:val="StyleUnderline"/>
        </w:rPr>
        <w:t xml:space="preserve"> attached to counting as one, or as one or another at any given time, </w:t>
      </w:r>
      <w:r w:rsidRPr="001801C7">
        <w:rPr>
          <w:rStyle w:val="StyleUnderline"/>
          <w:highlight w:val="yellow"/>
        </w:rPr>
        <w:t>have been</w:t>
      </w:r>
      <w:r w:rsidRPr="00192685">
        <w:rPr>
          <w:sz w:val="16"/>
        </w:rPr>
        <w:t xml:space="preserve"> much </w:t>
      </w:r>
      <w:r w:rsidRPr="001801C7">
        <w:rPr>
          <w:rStyle w:val="StyleUnderline"/>
          <w:highlight w:val="yellow"/>
        </w:rPr>
        <w:t xml:space="preserve">more fluid </w:t>
      </w:r>
      <w:r w:rsidRPr="001801C7">
        <w:rPr>
          <w:rStyle w:val="StyleUnderline"/>
        </w:rPr>
        <w:t xml:space="preserve">matters </w:t>
      </w:r>
      <w:r w:rsidRPr="001801C7">
        <w:rPr>
          <w:rStyle w:val="StyleUnderline"/>
          <w:highlight w:val="yellow"/>
        </w:rPr>
        <w:t xml:space="preserve">than </w:t>
      </w:r>
      <w:r w:rsidRPr="001801C7">
        <w:rPr>
          <w:rStyle w:val="StyleUnderline"/>
        </w:rPr>
        <w:t xml:space="preserve">our </w:t>
      </w:r>
      <w:r w:rsidRPr="001801C7">
        <w:rPr>
          <w:rStyle w:val="StyleUnderline"/>
          <w:highlight w:val="yellow"/>
        </w:rPr>
        <w:t xml:space="preserve">discussions </w:t>
      </w:r>
      <w:r w:rsidRPr="001801C7">
        <w:rPr>
          <w:rStyle w:val="StyleUnderline"/>
        </w:rPr>
        <w:t xml:space="preserve">of the notion would </w:t>
      </w:r>
      <w:r w:rsidRPr="00BF0766">
        <w:rPr>
          <w:rStyle w:val="StyleUnderline"/>
          <w:highlight w:val="yellow"/>
        </w:rPr>
        <w:t>suggest</w:t>
      </w:r>
      <w:r w:rsidRPr="00BF0766">
        <w:rPr>
          <w:rStyle w:val="StyleUnderline"/>
        </w:rPr>
        <w:t>.</w:t>
      </w:r>
    </w:p>
    <w:p w:rsidR="00C46518" w:rsidRPr="001801C7" w:rsidRDefault="00C46518" w:rsidP="00C46518">
      <w:pPr>
        <w:rPr>
          <w:sz w:val="16"/>
          <w:highlight w:val="yellow"/>
        </w:rPr>
      </w:pPr>
      <w:r w:rsidRPr="00192685">
        <w:rPr>
          <w:rStyle w:val="StyleUnderline"/>
        </w:rPr>
        <w:t>And that is</w:t>
      </w:r>
      <w:r w:rsidRPr="00192685">
        <w:rPr>
          <w:sz w:val="16"/>
        </w:rPr>
        <w:t xml:space="preserve"> as it must be </w:t>
      </w:r>
      <w:r w:rsidRPr="00192685">
        <w:rPr>
          <w:rStyle w:val="StyleUnderline"/>
        </w:rPr>
        <w:t>because race, like all ideologies of ascriptive hierarchy, is fundamentally pragmat</w:t>
      </w:r>
      <w:r w:rsidRPr="00BF0766">
        <w:rPr>
          <w:rStyle w:val="StyleUnderline"/>
        </w:rPr>
        <w:t xml:space="preserve">ic. After all, </w:t>
      </w:r>
      <w:r w:rsidRPr="001801C7">
        <w:rPr>
          <w:rStyle w:val="StyleUnderline"/>
          <w:highlight w:val="yellow"/>
        </w:rPr>
        <w:t>these</w:t>
      </w:r>
      <w:r w:rsidRPr="00BF0766">
        <w:rPr>
          <w:rStyle w:val="StyleUnderline"/>
        </w:rPr>
        <w:t xml:space="preserve"> belief </w:t>
      </w:r>
      <w:r w:rsidRPr="001801C7">
        <w:rPr>
          <w:rStyle w:val="StyleUnderline"/>
          <w:highlight w:val="yellow"/>
        </w:rPr>
        <w:t>systems emerge as</w:t>
      </w:r>
      <w:r w:rsidRPr="00BF0766">
        <w:rPr>
          <w:rStyle w:val="StyleUnderline"/>
        </w:rPr>
        <w:t xml:space="preserve"> legitimations of </w:t>
      </w:r>
      <w:r w:rsidRPr="001801C7">
        <w:rPr>
          <w:rStyle w:val="StyleUnderline"/>
          <w:highlight w:val="yellow"/>
        </w:rPr>
        <w:t>concrete</w:t>
      </w:r>
      <w:r w:rsidRPr="00192685">
        <w:rPr>
          <w:sz w:val="16"/>
        </w:rPr>
        <w:t xml:space="preserve"> patterns of </w:t>
      </w:r>
      <w:r w:rsidRPr="001801C7">
        <w:rPr>
          <w:rStyle w:val="StyleUnderline"/>
          <w:highlight w:val="yellow"/>
        </w:rPr>
        <w:t>social relations</w:t>
      </w:r>
      <w:r w:rsidRPr="00BF0766">
        <w:rPr>
          <w:rStyle w:val="StyleUnderline"/>
        </w:rPr>
        <w:t xml:space="preserve"> in particular contexts</w:t>
      </w:r>
      <w:r w:rsidRPr="00BF0766">
        <w:rPr>
          <w:sz w:val="16"/>
        </w:rPr>
        <w:t>.</w:t>
      </w:r>
    </w:p>
    <w:p w:rsidR="00C46518" w:rsidRPr="001801C7" w:rsidRDefault="00C46518" w:rsidP="00C46518">
      <w:pPr>
        <w:rPr>
          <w:sz w:val="16"/>
        </w:rPr>
      </w:pPr>
      <w:r w:rsidRPr="001801C7">
        <w:rPr>
          <w:rStyle w:val="StyleUnderline"/>
        </w:rPr>
        <w:t>Race emerged historically along with the institution of slavery</w:t>
      </w:r>
      <w:r w:rsidRPr="001801C7">
        <w:rPr>
          <w:sz w:val="16"/>
        </w:rPr>
        <w:t xml:space="preserve"> in the New World. A rich scholarship examines its emergence, perhaps most signally with respect to North America in Edmund Morgan’s American Slavery, American Freedom and Kathleen Brown’s Good Wives, Nasty Wenches, and Anxious Patriarchs. Both focus on the simultaneous sharpening of distinctions between slavery and indentured servitude, and the institutional establishment of black and white, or African and English, as distinct, mutually exclusive status categories over the course of the seventeenth century in colonial Virginia.2 Race and racism took shape as an ideology and material reality during the following century initially in the context of the contest between free-and slave-labor systems and the related class struggle that eventually produced the modern notion of free labor as the absolute control of a worker over her or his person.3</w:t>
      </w:r>
    </w:p>
    <w:p w:rsidR="00C46518" w:rsidRPr="001801C7" w:rsidRDefault="00C46518" w:rsidP="00C46518">
      <w:pPr>
        <w:rPr>
          <w:sz w:val="16"/>
          <w:highlight w:val="yellow"/>
        </w:rPr>
      </w:pPr>
      <w:r w:rsidRPr="001801C7">
        <w:rPr>
          <w:rStyle w:val="StyleUnderline"/>
          <w:highlight w:val="yellow"/>
        </w:rPr>
        <w:t>After</w:t>
      </w:r>
      <w:r w:rsidRPr="001801C7">
        <w:rPr>
          <w:sz w:val="16"/>
        </w:rPr>
        <w:t xml:space="preserve"> defeat of the</w:t>
      </w:r>
      <w:r w:rsidRPr="005A3A2D">
        <w:rPr>
          <w:sz w:val="16"/>
        </w:rPr>
        <w:t xml:space="preserve"> Confederate insurrection led to slavery’s </w:t>
      </w:r>
      <w:r w:rsidRPr="001801C7">
        <w:rPr>
          <w:rStyle w:val="StyleUnderline"/>
          <w:highlight w:val="yellow"/>
        </w:rPr>
        <w:t>abolition, race</w:t>
      </w:r>
      <w:r w:rsidRPr="00BF0766">
        <w:rPr>
          <w:rStyle w:val="StyleUnderline"/>
        </w:rPr>
        <w:t xml:space="preserve"> as white supremacy </w:t>
      </w:r>
      <w:r w:rsidRPr="001801C7">
        <w:rPr>
          <w:rStyle w:val="StyleUnderline"/>
          <w:highlight w:val="yellow"/>
        </w:rPr>
        <w:t>evolved</w:t>
      </w:r>
      <w:r w:rsidRPr="005A3A2D">
        <w:rPr>
          <w:rStyle w:val="StyleUnderline"/>
        </w:rPr>
        <w:t xml:space="preserve"> in the South </w:t>
      </w:r>
      <w:r w:rsidRPr="00CC0DC8">
        <w:rPr>
          <w:rStyle w:val="StyleUnderline"/>
        </w:rPr>
        <w:t xml:space="preserve">as an element </w:t>
      </w:r>
      <w:r w:rsidRPr="001801C7">
        <w:rPr>
          <w:rStyle w:val="StyleUnderline"/>
          <w:highlight w:val="yellow"/>
        </w:rPr>
        <w:t xml:space="preserve">in the struggle over </w:t>
      </w:r>
      <w:r w:rsidRPr="00BF0766">
        <w:rPr>
          <w:rStyle w:val="StyleUnderline"/>
        </w:rPr>
        <w:t xml:space="preserve">what </w:t>
      </w:r>
      <w:r w:rsidRPr="001801C7">
        <w:rPr>
          <w:rStyle w:val="StyleUnderline"/>
          <w:highlight w:val="yellow"/>
        </w:rPr>
        <w:t xml:space="preserve">freedom </w:t>
      </w:r>
      <w:r w:rsidRPr="00BF0766">
        <w:rPr>
          <w:rStyle w:val="StyleUnderline"/>
        </w:rPr>
        <w:t xml:space="preserve">was to mean </w:t>
      </w:r>
      <w:r w:rsidRPr="001801C7">
        <w:rPr>
          <w:rStyle w:val="StyleUnderline"/>
          <w:highlight w:val="yellow"/>
        </w:rPr>
        <w:t>and how it would be harmonized with the</w:t>
      </w:r>
      <w:r w:rsidRPr="005A3A2D">
        <w:rPr>
          <w:sz w:val="16"/>
        </w:rPr>
        <w:t xml:space="preserve"> plantocracy’s desired </w:t>
      </w:r>
      <w:r w:rsidRPr="001801C7">
        <w:rPr>
          <w:rStyle w:val="StyleUnderline"/>
          <w:highlight w:val="yellow"/>
        </w:rPr>
        <w:t>labor system</w:t>
      </w:r>
      <w:r w:rsidRPr="005A3A2D">
        <w:rPr>
          <w:sz w:val="16"/>
        </w:rPr>
        <w:t xml:space="preserve"> and the social order required to maintain it. </w:t>
      </w:r>
      <w:r w:rsidRPr="005A3A2D">
        <w:rPr>
          <w:rStyle w:val="StyleUnderline"/>
        </w:rPr>
        <w:t xml:space="preserve">That struggle culminated in </w:t>
      </w:r>
      <w:r w:rsidRPr="00CC0DC8">
        <w:rPr>
          <w:rStyle w:val="StyleUnderline"/>
          <w:highlight w:val="yellow"/>
        </w:rPr>
        <w:t>the</w:t>
      </w:r>
      <w:r w:rsidRPr="005A3A2D">
        <w:rPr>
          <w:rStyle w:val="StyleUnderline"/>
        </w:rPr>
        <w:t xml:space="preserve"> </w:t>
      </w:r>
      <w:r w:rsidRPr="00BF0766">
        <w:rPr>
          <w:rStyle w:val="StyleUnderline"/>
        </w:rPr>
        <w:t xml:space="preserve">planter-dominated </w:t>
      </w:r>
      <w:r w:rsidRPr="001801C7">
        <w:rPr>
          <w:rStyle w:val="StyleUnderline"/>
          <w:highlight w:val="yellow"/>
        </w:rPr>
        <w:t>ruling class’s victory</w:t>
      </w:r>
      <w:r w:rsidRPr="005A3A2D">
        <w:rPr>
          <w:rStyle w:val="StyleUnderline"/>
        </w:rPr>
        <w:t xml:space="preserve">, which </w:t>
      </w:r>
      <w:r w:rsidRPr="001801C7">
        <w:rPr>
          <w:rStyle w:val="StyleUnderline"/>
          <w:highlight w:val="yellow"/>
        </w:rPr>
        <w:t>was consolidated in</w:t>
      </w:r>
      <w:r w:rsidRPr="005A3A2D">
        <w:rPr>
          <w:sz w:val="16"/>
        </w:rPr>
        <w:t xml:space="preserve"> racialized </w:t>
      </w:r>
      <w:r w:rsidRPr="001801C7">
        <w:rPr>
          <w:rStyle w:val="StyleUnderline"/>
          <w:highlight w:val="yellow"/>
        </w:rPr>
        <w:t>disfranchisement and</w:t>
      </w:r>
      <w:r w:rsidRPr="005A3A2D">
        <w:rPr>
          <w:sz w:val="16"/>
        </w:rPr>
        <w:t xml:space="preserve"> imposition of the codified white supremacist regime of racial </w:t>
      </w:r>
      <w:r w:rsidRPr="001801C7">
        <w:rPr>
          <w:rStyle w:val="StyleUnderline"/>
          <w:highlight w:val="yellow"/>
        </w:rPr>
        <w:t>segregation</w:t>
      </w:r>
      <w:r w:rsidRPr="001801C7">
        <w:rPr>
          <w:sz w:val="16"/>
          <w:highlight w:val="yellow"/>
        </w:rPr>
        <w:t>.</w:t>
      </w:r>
    </w:p>
    <w:p w:rsidR="00C46518" w:rsidRPr="005A3A2D" w:rsidRDefault="00C46518" w:rsidP="00C46518">
      <w:pPr>
        <w:rPr>
          <w:sz w:val="16"/>
        </w:rPr>
      </w:pPr>
      <w:r w:rsidRPr="001801C7">
        <w:rPr>
          <w:rStyle w:val="StyleUnderline"/>
        </w:rPr>
        <w:t>In the latter half of the nineteenth century, the</w:t>
      </w:r>
      <w:r w:rsidRPr="001801C7">
        <w:rPr>
          <w:sz w:val="16"/>
        </w:rPr>
        <w:t xml:space="preserve"> West Coast </w:t>
      </w:r>
      <w:r w:rsidRPr="001801C7">
        <w:rPr>
          <w:rStyle w:val="StyleUnderline"/>
          <w:highlight w:val="yellow"/>
        </w:rPr>
        <w:t>fights over</w:t>
      </w:r>
      <w:r w:rsidRPr="001801C7">
        <w:rPr>
          <w:sz w:val="16"/>
        </w:rPr>
        <w:t xml:space="preserve"> importation of </w:t>
      </w:r>
      <w:r w:rsidRPr="00BF0766">
        <w:rPr>
          <w:rStyle w:val="StyleUnderline"/>
        </w:rPr>
        <w:t xml:space="preserve">Chinese labor and Japanese </w:t>
      </w:r>
      <w:r w:rsidRPr="001801C7">
        <w:rPr>
          <w:rStyle w:val="StyleUnderline"/>
          <w:highlight w:val="yellow"/>
        </w:rPr>
        <w:t>immigration</w:t>
      </w:r>
      <w:r w:rsidRPr="00BF0766">
        <w:rPr>
          <w:rStyle w:val="StyleUnderline"/>
        </w:rPr>
        <w:t xml:space="preserve"> also </w:t>
      </w:r>
      <w:r w:rsidRPr="001801C7">
        <w:rPr>
          <w:rStyle w:val="StyleUnderline"/>
          <w:highlight w:val="yellow"/>
        </w:rPr>
        <w:t>condensed around</w:t>
      </w:r>
      <w:r w:rsidRPr="001801C7">
        <w:rPr>
          <w:rStyle w:val="StyleUnderline"/>
        </w:rPr>
        <w:t xml:space="preserve"> racialist </w:t>
      </w:r>
      <w:r w:rsidRPr="001801C7">
        <w:rPr>
          <w:rStyle w:val="StyleUnderline"/>
          <w:highlight w:val="yellow"/>
        </w:rPr>
        <w:t>ideologies. Railroad operators</w:t>
      </w:r>
      <w:r w:rsidRPr="001801C7">
        <w:rPr>
          <w:rStyle w:val="StyleUnderline"/>
        </w:rPr>
        <w:t xml:space="preserve"> and other importers of Chinese labor </w:t>
      </w:r>
      <w:r w:rsidRPr="001801C7">
        <w:rPr>
          <w:rStyle w:val="StyleUnderline"/>
          <w:highlight w:val="yellow"/>
        </w:rPr>
        <w:t>imagined that Chinese</w:t>
      </w:r>
      <w:r w:rsidRPr="001801C7">
        <w:rPr>
          <w:sz w:val="16"/>
        </w:rPr>
        <w:t xml:space="preserve"> workers’ distinctive </w:t>
      </w:r>
      <w:r w:rsidRPr="001801C7">
        <w:rPr>
          <w:rStyle w:val="StyleUnderline"/>
          <w:highlight w:val="yellow"/>
        </w:rPr>
        <w:t>racial characteristics made them more tractable</w:t>
      </w:r>
      <w:r w:rsidRPr="001801C7">
        <w:rPr>
          <w:rStyle w:val="StyleUnderline"/>
        </w:rPr>
        <w:t xml:space="preserve"> and capable of living on less</w:t>
      </w:r>
      <w:r w:rsidRPr="001801C7">
        <w:rPr>
          <w:sz w:val="16"/>
        </w:rPr>
        <w:t xml:space="preserve"> than white Americans; opponents argued that those very racial characteristics would degrade American labor and that Chinese were racially “unassimilable.” Postbellum</w:t>
      </w:r>
      <w:r w:rsidRPr="005A3A2D">
        <w:rPr>
          <w:sz w:val="16"/>
        </w:rPr>
        <w:t xml:space="preserve"> </w:t>
      </w:r>
      <w:r w:rsidRPr="001801C7">
        <w:rPr>
          <w:rStyle w:val="StyleUnderline"/>
          <w:highlight w:val="yellow"/>
        </w:rPr>
        <w:t>southern planters imported Chinese to the Mississippi Delta</w:t>
      </w:r>
      <w:r w:rsidRPr="005A3A2D">
        <w:rPr>
          <w:rStyle w:val="StyleUnderline"/>
        </w:rPr>
        <w:t xml:space="preserve"> to compete with black sharecroppers </w:t>
      </w:r>
      <w:r w:rsidRPr="001801C7">
        <w:rPr>
          <w:rStyle w:val="StyleUnderline"/>
          <w:highlight w:val="yellow"/>
        </w:rPr>
        <w:t>out of the same</w:t>
      </w:r>
      <w:r w:rsidRPr="005A3A2D">
        <w:rPr>
          <w:sz w:val="16"/>
        </w:rPr>
        <w:t xml:space="preserve"> racialist </w:t>
      </w:r>
      <w:r w:rsidRPr="001801C7">
        <w:rPr>
          <w:rStyle w:val="StyleUnderline"/>
          <w:highlight w:val="yellow"/>
        </w:rPr>
        <w:t>presumptions</w:t>
      </w:r>
      <w:r w:rsidRPr="005A3A2D">
        <w:rPr>
          <w:sz w:val="16"/>
        </w:rPr>
        <w:t xml:space="preserve"> of greater tractability, </w:t>
      </w:r>
      <w:r w:rsidRPr="001801C7">
        <w:rPr>
          <w:rStyle w:val="StyleUnderline"/>
          <w:highlight w:val="yellow"/>
        </w:rPr>
        <w:t>as did later importers of Sicilian labor</w:t>
      </w:r>
      <w:r w:rsidRPr="005A3A2D">
        <w:rPr>
          <w:rStyle w:val="StyleUnderline"/>
        </w:rPr>
        <w:t xml:space="preserve"> to the sugarcane and cotton fields</w:t>
      </w:r>
      <w:r w:rsidRPr="005A3A2D">
        <w:rPr>
          <w:sz w:val="16"/>
        </w:rPr>
        <w:t>.</w:t>
      </w:r>
    </w:p>
    <w:p w:rsidR="00C46518" w:rsidRPr="005A3A2D" w:rsidRDefault="00C46518" w:rsidP="00C46518">
      <w:pPr>
        <w:rPr>
          <w:sz w:val="14"/>
        </w:rPr>
      </w:pPr>
      <w:r w:rsidRPr="005A3A2D">
        <w:rPr>
          <w:rStyle w:val="StyleUnderline"/>
        </w:rPr>
        <w:t>Large-scale industrial production</w:t>
      </w:r>
      <w:r w:rsidRPr="005A3A2D">
        <w:rPr>
          <w:sz w:val="14"/>
        </w:rPr>
        <w:t xml:space="preserve"> in the latenineteenth and early-twentieth centuries, </w:t>
      </w:r>
      <w:r w:rsidRPr="005A3A2D">
        <w:rPr>
          <w:rStyle w:val="StyleUnderline"/>
        </w:rPr>
        <w:t>of course, depended on mass labor immigration mainly from the eastern and southern fringes of Europe</w:t>
      </w:r>
      <w:r w:rsidRPr="005A3A2D">
        <w:rPr>
          <w:sz w:val="14"/>
        </w:rPr>
        <w:t>. The innovations of race science—that is, of racialist folk ideology transformed into an academic profession—promised to assist employers’ needs for rational labor force management and were present in the foundation of the fields of industrial relations and industrial psychology. Hugo Münsterberg, a founding luminary of industrial psychology, included “race psychological diagnosis” as an element in assessment of employees’ capabilities, although he stressed that racial or national temperaments are averages and that there is considerable individual variation within groups. He argued that assessment, therefore, should be leavened with consideration of individuals’ characteristics and that the influence of “group psychology” would be significant only if the employment not of a single person, but of a large number, is in question, as it is most probable that the average character will show itself in a sufficient degree as soon as many members of the group are involved.4</w:t>
      </w:r>
    </w:p>
    <w:p w:rsidR="00C46518" w:rsidRPr="005A3A2D" w:rsidRDefault="00C46518" w:rsidP="00C46518">
      <w:pPr>
        <w:rPr>
          <w:sz w:val="16"/>
        </w:rPr>
      </w:pPr>
      <w:r w:rsidRPr="00CC0DC8">
        <w:rPr>
          <w:rStyle w:val="StyleUnderline"/>
        </w:rPr>
        <w:t xml:space="preserve">As </w:t>
      </w:r>
      <w:r w:rsidRPr="00CC0DC8">
        <w:rPr>
          <w:sz w:val="16"/>
        </w:rPr>
        <w:t xml:space="preserve">scholarship on race science and its kissing cousin, </w:t>
      </w:r>
      <w:r w:rsidRPr="00CC0DC8">
        <w:rPr>
          <w:rStyle w:val="StyleUnderline"/>
        </w:rPr>
        <w:t>eugenics</w:t>
      </w:r>
      <w:r w:rsidRPr="00CC0DC8">
        <w:rPr>
          <w:sz w:val="16"/>
        </w:rPr>
        <w:t xml:space="preserve">, </w:t>
      </w:r>
      <w:r w:rsidRPr="00CC0DC8">
        <w:rPr>
          <w:rStyle w:val="StyleUnderline"/>
        </w:rPr>
        <w:t>has shown, research that sets out to find evidence of racial difference will find it, whether or not it exists.</w:t>
      </w:r>
      <w:r w:rsidRPr="00CC0DC8">
        <w:rPr>
          <w:sz w:val="16"/>
        </w:rPr>
        <w:t xml:space="preserve"> Thus, race science produced increasingly refined taxonomies of racial groups—up to as many</w:t>
      </w:r>
      <w:r w:rsidRPr="005A3A2D">
        <w:rPr>
          <w:sz w:val="16"/>
        </w:rPr>
        <w:t xml:space="preserve"> as sixty-three “basic” races. The apparent specificity of race theorists’ just-so stories about differential racial capacities provided rationales for immigration restriction, sterilization, segregation, and other regimes of inequality. </w:t>
      </w:r>
      <w:r w:rsidRPr="005A3A2D">
        <w:rPr>
          <w:rStyle w:val="StyleUnderline"/>
        </w:rPr>
        <w:t>It also held out the promise of assisting employers in assigning workers to jobs</w:t>
      </w:r>
      <w:r w:rsidRPr="005A3A2D">
        <w:rPr>
          <w:sz w:val="16"/>
        </w:rPr>
        <w:t xml:space="preserve"> for which they were racially suited. John Bodnar and his coauthors reproduce a Racial Adaptability Chart used by a Pittsburgh company in the 1920s that maps thirty-six different racial groups’ capacities for twenty-two distinct jobs, eight different atmospheric conditions, jobs requiring speed or precision, and day or night shift work. For example, Letts were supposedly fair with pick and shovel, and concrete and wheelbarrow, bad as hod carriers, cleaners and caretakers, and boilermaker’s helpers; good as coal passers and blacksmiths as well as at jobs requiring speed or precision; and good in cool and dry, smoky or dusty conditions; fair in oily or dirty processes; and good on both day and night shifts.5</w:t>
      </w:r>
    </w:p>
    <w:p w:rsidR="00C46518" w:rsidRPr="001801C7" w:rsidRDefault="00C46518" w:rsidP="00C46518">
      <w:pPr>
        <w:rPr>
          <w:sz w:val="16"/>
        </w:rPr>
      </w:pPr>
      <w:r w:rsidRPr="005A3A2D">
        <w:rPr>
          <w:rStyle w:val="StyleUnderline"/>
        </w:rPr>
        <w:t xml:space="preserve">Of course, all this was bogus, nothing more </w:t>
      </w:r>
      <w:r w:rsidRPr="00CC0DC8">
        <w:rPr>
          <w:rStyle w:val="StyleUnderline"/>
        </w:rPr>
        <w:t>than narrow upper-class prejudices parading about as science</w:t>
      </w:r>
      <w:r w:rsidRPr="00CC0DC8">
        <w:rPr>
          <w:sz w:val="16"/>
        </w:rPr>
        <w:t xml:space="preserve">. It was convincing only if one shared the folk narratives of essential hierarchy that the research assumed from the outset. </w:t>
      </w:r>
      <w:r w:rsidRPr="00CC0DC8">
        <w:rPr>
          <w:rStyle w:val="StyleUnderline"/>
        </w:rPr>
        <w:t>But the race theories did not have to be true to be effective.</w:t>
      </w:r>
      <w:r w:rsidRPr="00CC0DC8">
        <w:rPr>
          <w:sz w:val="16"/>
        </w:rPr>
        <w:t xml:space="preserve"> They had only to be used as if they were true to produce the material effects that gave the ideology an authenticating verisim</w:t>
      </w:r>
      <w:r w:rsidRPr="001801C7">
        <w:rPr>
          <w:sz w:val="16"/>
        </w:rPr>
        <w:t xml:space="preserve">ilitude. </w:t>
      </w:r>
      <w:r w:rsidRPr="001801C7">
        <w:rPr>
          <w:rStyle w:val="StyleUnderline"/>
          <w:highlight w:val="yellow"/>
        </w:rPr>
        <w:t>Poles became steel workers</w:t>
      </w:r>
      <w:r w:rsidRPr="005A3A2D">
        <w:rPr>
          <w:rStyle w:val="StyleUnderline"/>
        </w:rPr>
        <w:t xml:space="preserve"> in Pittsburgh</w:t>
      </w:r>
      <w:r w:rsidRPr="001801C7">
        <w:rPr>
          <w:sz w:val="16"/>
        </w:rPr>
        <w:t xml:space="preserve">, Baltimore, Buffalo, Chicago, and Gary </w:t>
      </w:r>
      <w:r w:rsidRPr="005A3A2D">
        <w:rPr>
          <w:rStyle w:val="StyleUnderline"/>
        </w:rPr>
        <w:t>not for any natural</w:t>
      </w:r>
      <w:r w:rsidRPr="001801C7">
        <w:rPr>
          <w:sz w:val="16"/>
        </w:rPr>
        <w:t xml:space="preserve"> aptitude or </w:t>
      </w:r>
      <w:r w:rsidRPr="005A3A2D">
        <w:rPr>
          <w:rStyle w:val="StyleUnderline"/>
        </w:rPr>
        <w:t xml:space="preserve">affinity but </w:t>
      </w:r>
      <w:r w:rsidRPr="001801C7">
        <w:rPr>
          <w:rStyle w:val="StyleUnderline"/>
          <w:highlight w:val="yellow"/>
        </w:rPr>
        <w:t>because</w:t>
      </w:r>
      <w:r w:rsidRPr="005A3A2D">
        <w:rPr>
          <w:rStyle w:val="StyleUnderline"/>
        </w:rPr>
        <w:t xml:space="preserve"> </w:t>
      </w:r>
      <w:r w:rsidRPr="001801C7">
        <w:rPr>
          <w:sz w:val="16"/>
        </w:rPr>
        <w:t xml:space="preserve">employers and </w:t>
      </w:r>
      <w:r w:rsidRPr="001801C7">
        <w:rPr>
          <w:rStyle w:val="StyleUnderline"/>
          <w:highlight w:val="yellow"/>
        </w:rPr>
        <w:t>labor recruiters sorted them</w:t>
      </w:r>
      <w:r w:rsidRPr="005A3A2D">
        <w:rPr>
          <w:rStyle w:val="StyleUnderline"/>
        </w:rPr>
        <w:t xml:space="preserve"> into work in steel mills</w:t>
      </w:r>
      <w:r w:rsidRPr="001801C7">
        <w:rPr>
          <w:sz w:val="16"/>
        </w:rPr>
        <w:t>.</w:t>
      </w:r>
    </w:p>
    <w:p w:rsidR="00C46518" w:rsidRPr="005A3A2D" w:rsidRDefault="00C46518" w:rsidP="00C46518">
      <w:pPr>
        <w:rPr>
          <w:sz w:val="16"/>
        </w:rPr>
      </w:pPr>
      <w:r w:rsidRPr="005A3A2D">
        <w:rPr>
          <w:rStyle w:val="StyleUnderline"/>
        </w:rPr>
        <w:t>Even the New Deal embedded premises of racial and gender hierarchy</w:t>
      </w:r>
      <w:r w:rsidRPr="005A3A2D">
        <w:rPr>
          <w:sz w:val="16"/>
        </w:rPr>
        <w:t xml:space="preserve"> in its most fundamental policy initiatives. </w:t>
      </w:r>
      <w:r w:rsidRPr="005A3A2D">
        <w:rPr>
          <w:rStyle w:val="StyleUnderline"/>
        </w:rPr>
        <w:t>The longer-term implications of the two-tiered system of social benefits thus created persist</w:t>
      </w:r>
      <w:r w:rsidRPr="005A3A2D">
        <w:rPr>
          <w:sz w:val="16"/>
        </w:rPr>
        <w:t xml:space="preserve"> to the present day. </w:t>
      </w:r>
      <w:r w:rsidRPr="00CC0DC8">
        <w:rPr>
          <w:rStyle w:val="StyleUnderline"/>
          <w:highlight w:val="yellow"/>
        </w:rPr>
        <w:t>This</w:t>
      </w:r>
      <w:r w:rsidRPr="005A3A2D">
        <w:rPr>
          <w:rStyle w:val="StyleUnderline"/>
        </w:rPr>
        <w:t xml:space="preserve"> </w:t>
      </w:r>
      <w:r w:rsidRPr="001801C7">
        <w:rPr>
          <w:rStyle w:val="StyleUnderline"/>
          <w:highlight w:val="yellow"/>
        </w:rPr>
        <w:t>extensive history illustrates that</w:t>
      </w:r>
      <w:r w:rsidRPr="005A3A2D">
        <w:rPr>
          <w:sz w:val="16"/>
        </w:rPr>
        <w:t xml:space="preserve">, as Marxist theorist Harry Chang observed in the 1970s, </w:t>
      </w:r>
      <w:r w:rsidRPr="001801C7">
        <w:rPr>
          <w:rStyle w:val="StyleUnderline"/>
          <w:highlight w:val="yellow"/>
        </w:rPr>
        <w:t>racial formation has always been an aspect of class</w:t>
      </w:r>
      <w:r w:rsidRPr="005A3A2D">
        <w:rPr>
          <w:rStyle w:val="StyleUnderline"/>
        </w:rPr>
        <w:t xml:space="preserve"> formation, as a “social condition of production.” Race has been a constitutive element in a capitalist social dynamic in which “social types (instead of persons) figure as basic units of </w:t>
      </w:r>
      <w:r w:rsidRPr="005A3A2D">
        <w:rPr>
          <w:sz w:val="16"/>
        </w:rPr>
        <w:t xml:space="preserve">economic and political </w:t>
      </w:r>
      <w:r w:rsidRPr="005A3A2D">
        <w:rPr>
          <w:rStyle w:val="StyleUnderline"/>
        </w:rPr>
        <w:t>management</w:t>
      </w:r>
      <w:r w:rsidRPr="005A3A2D">
        <w:rPr>
          <w:sz w:val="16"/>
        </w:rPr>
        <w:t xml:space="preserve">.”6 </w:t>
      </w:r>
      <w:r w:rsidRPr="001801C7">
        <w:rPr>
          <w:rStyle w:val="StyleUnderline"/>
          <w:highlight w:val="yellow"/>
        </w:rPr>
        <w:t>Chang</w:t>
      </w:r>
      <w:r w:rsidRPr="005A3A2D">
        <w:rPr>
          <w:sz w:val="16"/>
        </w:rPr>
        <w:t xml:space="preserve"> perceptively </w:t>
      </w:r>
      <w:r w:rsidRPr="001801C7">
        <w:rPr>
          <w:rStyle w:val="StyleUnderline"/>
          <w:highlight w:val="yellow"/>
        </w:rPr>
        <w:t>analogized race to what Marx described as the fetish character of money. Marx</w:t>
      </w:r>
      <w:r w:rsidRPr="005A3A2D">
        <w:rPr>
          <w:rStyle w:val="StyleUnderline"/>
        </w:rPr>
        <w:t xml:space="preserve">, he noted, </w:t>
      </w:r>
      <w:r w:rsidRPr="001801C7">
        <w:rPr>
          <w:rStyle w:val="StyleUnderline"/>
          <w:highlight w:val="yellow"/>
        </w:rPr>
        <w:t>described money as</w:t>
      </w:r>
      <w:r w:rsidRPr="005A3A2D">
        <w:rPr>
          <w:rStyle w:val="StyleUnderline"/>
        </w:rPr>
        <w:t xml:space="preserve"> </w:t>
      </w:r>
      <w:r w:rsidRPr="005A3A2D">
        <w:rPr>
          <w:sz w:val="16"/>
        </w:rPr>
        <w:t xml:space="preserve">“the officiating object (or subject as an object) in the reification of a relation called value” and as </w:t>
      </w:r>
      <w:r w:rsidRPr="001801C7">
        <w:rPr>
          <w:rStyle w:val="StyleUnderline"/>
          <w:highlight w:val="yellow"/>
        </w:rPr>
        <w:t>a “function-turned-into-an-object.” Race is similarly a function</w:t>
      </w:r>
      <w:r w:rsidRPr="005A3A2D">
        <w:rPr>
          <w:rStyle w:val="StyleUnderline"/>
        </w:rPr>
        <w:t>—</w:t>
      </w:r>
      <w:r w:rsidRPr="00CC0DC8">
        <w:rPr>
          <w:rStyle w:val="StyleUnderline"/>
          <w:highlight w:val="yellow"/>
        </w:rPr>
        <w:t>a relation of hierarchy</w:t>
      </w:r>
      <w:r w:rsidRPr="005A3A2D">
        <w:rPr>
          <w:rStyle w:val="StyleUnderline"/>
        </w:rPr>
        <w:t xml:space="preserve"> </w:t>
      </w:r>
      <w:r w:rsidRPr="001801C7">
        <w:rPr>
          <w:rStyle w:val="StyleUnderline"/>
          <w:highlight w:val="yellow"/>
        </w:rPr>
        <w:t>rooted in the capitalist division of labor—turned into an object</w:t>
      </w:r>
      <w:r w:rsidRPr="005A3A2D">
        <w:rPr>
          <w:sz w:val="16"/>
        </w:rPr>
        <w:t>.7 “</w:t>
      </w:r>
      <w:r w:rsidRPr="00CC0DC8">
        <w:rPr>
          <w:rStyle w:val="StyleUnderline"/>
          <w:highlight w:val="yellow"/>
        </w:rPr>
        <w:t>Money seeks gold to objectify itself</w:t>
      </w:r>
      <w:r w:rsidRPr="005A3A2D">
        <w:rPr>
          <w:rStyle w:val="StyleUnderline"/>
        </w:rPr>
        <w:t xml:space="preserve">— </w:t>
      </w:r>
      <w:r w:rsidRPr="00CC0DC8">
        <w:rPr>
          <w:rStyle w:val="StyleUnderline"/>
          <w:highlight w:val="yellow"/>
        </w:rPr>
        <w:t>gold does not cry out to be money.”</w:t>
      </w:r>
      <w:r w:rsidRPr="005A3A2D">
        <w:rPr>
          <w:rStyle w:val="StyleUnderline"/>
        </w:rPr>
        <w:t xml:space="preserve"> </w:t>
      </w:r>
      <w:r w:rsidRPr="00CC0DC8">
        <w:rPr>
          <w:rStyle w:val="StyleUnderline"/>
          <w:highlight w:val="yellow"/>
        </w:rPr>
        <w:t>Similarly</w:t>
      </w:r>
      <w:r w:rsidRPr="005A3A2D">
        <w:rPr>
          <w:rStyle w:val="StyleUnderline"/>
        </w:rPr>
        <w:t>, “</w:t>
      </w:r>
      <w:r w:rsidRPr="00CC0DC8">
        <w:rPr>
          <w:rStyle w:val="StyleUnderline"/>
          <w:highlight w:val="yellow"/>
        </w:rPr>
        <w:t>the cutting edge of racial determinations of persons is a social</w:t>
      </w:r>
      <w:r w:rsidRPr="005A3A2D">
        <w:rPr>
          <w:rStyle w:val="StyleUnderline"/>
        </w:rPr>
        <w:t xml:space="preserve"> ‘</w:t>
      </w:r>
      <w:r w:rsidRPr="00CC0DC8">
        <w:rPr>
          <w:rStyle w:val="StyleUnderline"/>
          <w:highlight w:val="yellow"/>
        </w:rPr>
        <w:t>imposition’</w:t>
      </w:r>
      <w:r w:rsidRPr="005A3A2D">
        <w:rPr>
          <w:sz w:val="16"/>
        </w:rPr>
        <w:t xml:space="preserve"> on nature,” which on its own yields no such categories.8</w:t>
      </w:r>
    </w:p>
    <w:p w:rsidR="00C46518" w:rsidRPr="005A3A2D" w:rsidRDefault="00C46518" w:rsidP="00C46518">
      <w:pPr>
        <w:rPr>
          <w:sz w:val="16"/>
        </w:rPr>
      </w:pPr>
      <w:r w:rsidRPr="005A3A2D">
        <w:rPr>
          <w:sz w:val="16"/>
        </w:rPr>
        <w:t xml:space="preserve">Research that sets out to find evidence of racial difference will find it, whether or not it exists. </w:t>
      </w:r>
      <w:r w:rsidRPr="001801C7">
        <w:rPr>
          <w:rStyle w:val="StyleUnderline"/>
        </w:rPr>
        <w:t xml:space="preserve">Although discussing race specifically, </w:t>
      </w:r>
      <w:r w:rsidRPr="001801C7">
        <w:rPr>
          <w:rStyle w:val="StyleUnderline"/>
          <w:highlight w:val="yellow"/>
        </w:rPr>
        <w:t>Chang also puts his finger on the central characteristic of ideologies of ascriptive hierarchy in general:</w:t>
      </w:r>
      <w:r w:rsidRPr="005A3A2D">
        <w:rPr>
          <w:rStyle w:val="StyleUnderline"/>
        </w:rPr>
        <w:t xml:space="preserve"> In practice, </w:t>
      </w:r>
      <w:r w:rsidRPr="00CC0DC8">
        <w:rPr>
          <w:rStyle w:val="StyleUnderline"/>
          <w:highlight w:val="yellow"/>
        </w:rPr>
        <w:t>the political economic</w:t>
      </w:r>
      <w:r w:rsidRPr="005A3A2D">
        <w:rPr>
          <w:rStyle w:val="StyleUnderline"/>
        </w:rPr>
        <w:t xml:space="preserve"> </w:t>
      </w:r>
      <w:r w:rsidRPr="00CC0DC8">
        <w:rPr>
          <w:rStyle w:val="StyleUnderline"/>
          <w:highlight w:val="yellow"/>
        </w:rPr>
        <w:t>raison d’etre</w:t>
      </w:r>
      <w:r w:rsidRPr="005A3A2D">
        <w:rPr>
          <w:rStyle w:val="StyleUnderline"/>
        </w:rPr>
        <w:t xml:space="preserve"> </w:t>
      </w:r>
      <w:r w:rsidRPr="00CC0DC8">
        <w:rPr>
          <w:rStyle w:val="StyleUnderline"/>
          <w:highlight w:val="yellow"/>
        </w:rPr>
        <w:t>of racial categories lies in the</w:t>
      </w:r>
      <w:r w:rsidRPr="005A3A2D">
        <w:rPr>
          <w:rStyle w:val="StyleUnderline"/>
        </w:rPr>
        <w:t xml:space="preserve"> ironclad </w:t>
      </w:r>
      <w:r w:rsidRPr="00CC0DC8">
        <w:rPr>
          <w:rStyle w:val="StyleUnderline"/>
          <w:highlight w:val="yellow"/>
        </w:rPr>
        <w:t>social validity</w:t>
      </w:r>
      <w:r w:rsidRPr="005A3A2D">
        <w:rPr>
          <w:rStyle w:val="StyleUnderline"/>
        </w:rPr>
        <w:t xml:space="preserve"> that is </w:t>
      </w:r>
      <w:r w:rsidRPr="00CC0DC8">
        <w:rPr>
          <w:rStyle w:val="StyleUnderline"/>
          <w:highlight w:val="yellow"/>
        </w:rPr>
        <w:t>possible if relations are</w:t>
      </w:r>
      <w:r w:rsidRPr="005A3A2D">
        <w:rPr>
          <w:rStyle w:val="StyleUnderline"/>
        </w:rPr>
        <w:t xml:space="preserve"> </w:t>
      </w:r>
      <w:r w:rsidRPr="00CC0DC8">
        <w:rPr>
          <w:rStyle w:val="StyleUnderline"/>
          <w:highlight w:val="yellow"/>
        </w:rPr>
        <w:t>objectified as</w:t>
      </w:r>
      <w:r w:rsidRPr="005A3A2D">
        <w:rPr>
          <w:rStyle w:val="StyleUnderline"/>
        </w:rPr>
        <w:t xml:space="preserve"> the intrinsic quality of “</w:t>
      </w:r>
      <w:r w:rsidRPr="00CC0DC8">
        <w:rPr>
          <w:rStyle w:val="StyleUnderline"/>
          <w:highlight w:val="yellow"/>
        </w:rPr>
        <w:t>racial features</w:t>
      </w:r>
      <w:r w:rsidRPr="005A3A2D">
        <w:rPr>
          <w:rStyle w:val="StyleUnderline"/>
        </w:rPr>
        <w:t>.”</w:t>
      </w:r>
      <w:r w:rsidRPr="005A3A2D">
        <w:rPr>
          <w:sz w:val="16"/>
        </w:rPr>
        <w:t xml:space="preserve"> Blacks as the absence of the minimum guarantee of bourgeois rights (against enslavement and bondage) presupposes Whites as a guarantee of immunity from such social degradation.9</w:t>
      </w:r>
    </w:p>
    <w:p w:rsidR="00C46518" w:rsidRPr="001801C7" w:rsidRDefault="00C46518" w:rsidP="00C46518">
      <w:pPr>
        <w:rPr>
          <w:sz w:val="16"/>
        </w:rPr>
      </w:pPr>
      <w:r w:rsidRPr="001801C7">
        <w:rPr>
          <w:rStyle w:val="StyleUnderline"/>
          <w:highlight w:val="yellow"/>
        </w:rPr>
        <w:t>This</w:t>
      </w:r>
      <w:r w:rsidRPr="005A3A2D">
        <w:rPr>
          <w:rStyle w:val="StyleUnderline"/>
        </w:rPr>
        <w:t xml:space="preserve"> formulation </w:t>
      </w:r>
      <w:r w:rsidRPr="001801C7">
        <w:rPr>
          <w:rStyle w:val="StyleUnderline"/>
          <w:highlight w:val="yellow"/>
        </w:rPr>
        <w:t>applies equally to populations stigmatized as feebleminded,</w:t>
      </w:r>
      <w:r w:rsidRPr="005A3A2D">
        <w:rPr>
          <w:rStyle w:val="StyleUnderline"/>
        </w:rPr>
        <w:t xml:space="preserve"> natural-born </w:t>
      </w:r>
      <w:r w:rsidRPr="001801C7">
        <w:rPr>
          <w:rStyle w:val="StyleUnderline"/>
          <w:highlight w:val="yellow"/>
        </w:rPr>
        <w:t>criminals, “white trash,”</w:t>
      </w:r>
      <w:r w:rsidRPr="005A3A2D">
        <w:rPr>
          <w:rStyle w:val="StyleUnderline"/>
        </w:rPr>
        <w:t xml:space="preserve"> </w:t>
      </w:r>
      <w:r w:rsidRPr="00CC0DC8">
        <w:rPr>
          <w:rStyle w:val="StyleUnderline"/>
          <w:highlight w:val="yellow"/>
        </w:rPr>
        <w:t>poverty cultures</w:t>
      </w:r>
      <w:r w:rsidRPr="005A3A2D">
        <w:rPr>
          <w:rStyle w:val="StyleUnderline"/>
        </w:rPr>
        <w:t xml:space="preserve">, </w:t>
      </w:r>
      <w:r w:rsidRPr="001801C7">
        <w:rPr>
          <w:rStyle w:val="StyleUnderline"/>
          <w:highlight w:val="yellow"/>
        </w:rPr>
        <w:t>the underclass,</w:t>
      </w:r>
      <w:r w:rsidRPr="005A3A2D">
        <w:rPr>
          <w:rStyle w:val="StyleUnderline"/>
        </w:rPr>
        <w:t xml:space="preserve"> </w:t>
      </w:r>
      <w:r w:rsidRPr="00CC0DC8">
        <w:rPr>
          <w:rStyle w:val="StyleUnderline"/>
          <w:highlight w:val="yellow"/>
        </w:rPr>
        <w:t>crack babies</w:t>
      </w:r>
      <w:r w:rsidRPr="005A3A2D">
        <w:rPr>
          <w:rStyle w:val="StyleUnderline"/>
        </w:rPr>
        <w:t xml:space="preserve">, superpredators, </w:t>
      </w:r>
      <w:r w:rsidRPr="001801C7">
        <w:rPr>
          <w:rStyle w:val="StyleUnderline"/>
          <w:highlight w:val="yellow"/>
        </w:rPr>
        <w:t>and other narratives</w:t>
      </w:r>
      <w:r w:rsidRPr="005A3A2D">
        <w:rPr>
          <w:rStyle w:val="StyleUnderline"/>
        </w:rPr>
        <w:t xml:space="preserve"> of ascriptive hierarchy. </w:t>
      </w:r>
      <w:r w:rsidRPr="001801C7">
        <w:rPr>
          <w:rStyle w:val="StyleUnderline"/>
          <w:highlight w:val="yellow"/>
        </w:rPr>
        <w:t>Each</w:t>
      </w:r>
      <w:r w:rsidRPr="005A3A2D">
        <w:rPr>
          <w:rStyle w:val="StyleUnderline"/>
        </w:rPr>
        <w:t xml:space="preserve"> such </w:t>
      </w:r>
      <w:r w:rsidRPr="00CC0DC8">
        <w:rPr>
          <w:rStyle w:val="StyleUnderline"/>
          <w:highlight w:val="yellow"/>
        </w:rPr>
        <w:t>narrative</w:t>
      </w:r>
      <w:r w:rsidRPr="005A3A2D">
        <w:rPr>
          <w:rStyle w:val="StyleUnderline"/>
        </w:rPr>
        <w:t xml:space="preserve"> </w:t>
      </w:r>
      <w:r w:rsidRPr="001801C7">
        <w:rPr>
          <w:rStyle w:val="StyleUnderline"/>
          <w:highlight w:val="yellow"/>
        </w:rPr>
        <w:t xml:space="preserve">is a species of the genus of ideologies that legitimize </w:t>
      </w:r>
      <w:r w:rsidRPr="00CC0DC8">
        <w:rPr>
          <w:rStyle w:val="StyleUnderline"/>
          <w:highlight w:val="yellow"/>
        </w:rPr>
        <w:t>capitalist social relations by naturalizing them</w:t>
      </w:r>
      <w:r w:rsidRPr="001801C7">
        <w:rPr>
          <w:rStyle w:val="StyleUnderline"/>
        </w:rPr>
        <w:t xml:space="preserve">. </w:t>
      </w:r>
      <w:r w:rsidRPr="001801C7">
        <w:rPr>
          <w:rStyle w:val="StyleUnderline"/>
          <w:highlight w:val="yellow"/>
        </w:rPr>
        <w:t>The</w:t>
      </w:r>
      <w:r w:rsidRPr="001801C7">
        <w:rPr>
          <w:rStyle w:val="StyleUnderline"/>
        </w:rPr>
        <w:t xml:space="preserve"> characteristic </w:t>
      </w:r>
      <w:r w:rsidRPr="001801C7">
        <w:rPr>
          <w:rStyle w:val="StyleUnderline"/>
          <w:highlight w:val="yellow"/>
        </w:rPr>
        <w:t>link</w:t>
      </w:r>
      <w:r w:rsidRPr="001801C7">
        <w:rPr>
          <w:rStyle w:val="StyleUnderline"/>
        </w:rPr>
        <w:t>ing the</w:t>
      </w:r>
      <w:r w:rsidRPr="001801C7">
        <w:rPr>
          <w:sz w:val="16"/>
        </w:rPr>
        <w:t xml:space="preserve"> species of this genus of </w:t>
      </w:r>
      <w:r w:rsidRPr="001801C7">
        <w:rPr>
          <w:rStyle w:val="StyleUnderline"/>
        </w:rPr>
        <w:t xml:space="preserve">ascriptive ideologies </w:t>
      </w:r>
      <w:r w:rsidRPr="001801C7">
        <w:rPr>
          <w:rStyle w:val="StyleUnderline"/>
          <w:highlight w:val="yellow"/>
        </w:rPr>
        <w:t>is that they are</w:t>
      </w:r>
      <w:r w:rsidRPr="001801C7">
        <w:rPr>
          <w:sz w:val="16"/>
        </w:rPr>
        <w:t xml:space="preserve"> populations living, if not exactly </w:t>
      </w:r>
      <w:r w:rsidRPr="001801C7">
        <w:rPr>
          <w:rStyle w:val="StyleUnderline"/>
          <w:highlight w:val="yellow"/>
        </w:rPr>
        <w:t xml:space="preserve">outside </w:t>
      </w:r>
      <w:r w:rsidRPr="001801C7">
        <w:rPr>
          <w:rStyle w:val="StyleUnderline"/>
        </w:rPr>
        <w:t>“the</w:t>
      </w:r>
      <w:r w:rsidRPr="001801C7">
        <w:rPr>
          <w:sz w:val="16"/>
        </w:rPr>
        <w:t xml:space="preserve"> minimum </w:t>
      </w:r>
      <w:r w:rsidRPr="005A3A2D">
        <w:rPr>
          <w:rStyle w:val="StyleUnderline"/>
        </w:rPr>
        <w:t xml:space="preserve">guarantee of </w:t>
      </w:r>
      <w:r w:rsidRPr="001801C7">
        <w:rPr>
          <w:rStyle w:val="StyleUnderline"/>
          <w:highlight w:val="yellow"/>
        </w:rPr>
        <w:t>bourgeois rights,”</w:t>
      </w:r>
      <w:r w:rsidRPr="001801C7">
        <w:rPr>
          <w:sz w:val="16"/>
        </w:rPr>
        <w:t xml:space="preserve"> at least beneath the customary floor of social worth and regard. In practice, the latter devolves toward the former.</w:t>
      </w:r>
    </w:p>
    <w:p w:rsidR="00C46518" w:rsidRPr="005A3A2D" w:rsidRDefault="00C46518" w:rsidP="00C46518">
      <w:pPr>
        <w:rPr>
          <w:sz w:val="16"/>
        </w:rPr>
      </w:pPr>
      <w:r w:rsidRPr="005A3A2D">
        <w:rPr>
          <w:sz w:val="16"/>
        </w:rPr>
        <w:t xml:space="preserve">Chang’s perspective may help us see more clearly how ascriptive ideologies function. </w:t>
      </w:r>
      <w:r w:rsidRPr="005A3A2D">
        <w:rPr>
          <w:rStyle w:val="StyleUnderline"/>
        </w:rPr>
        <w:t>It</w:t>
      </w:r>
      <w:r w:rsidRPr="005A3A2D">
        <w:rPr>
          <w:sz w:val="16"/>
        </w:rPr>
        <w:t xml:space="preserve"> certainly </w:t>
      </w:r>
      <w:r w:rsidRPr="005A3A2D">
        <w:rPr>
          <w:rStyle w:val="StyleUnderline"/>
        </w:rPr>
        <w:t xml:space="preserve">is no surprise that dominant classes operate among themselves within a </w:t>
      </w:r>
      <w:r w:rsidRPr="00CC0DC8">
        <w:rPr>
          <w:rStyle w:val="StyleUnderline"/>
        </w:rPr>
        <w:t>common sense that understands their dominance unproblematically, as</w:t>
      </w:r>
      <w:r w:rsidRPr="00CC0DC8">
        <w:rPr>
          <w:sz w:val="16"/>
        </w:rPr>
        <w:t xml:space="preserve"> decreed by </w:t>
      </w:r>
      <w:r w:rsidRPr="00CC0DC8">
        <w:rPr>
          <w:rStyle w:val="StyleUnderline"/>
        </w:rPr>
        <w:t>the nature of things</w:t>
      </w:r>
      <w:r w:rsidRPr="00CC0DC8">
        <w:rPr>
          <w:sz w:val="16"/>
        </w:rPr>
        <w:t xml:space="preserve">. At moments </w:t>
      </w:r>
      <w:r w:rsidRPr="00CC0DC8">
        <w:rPr>
          <w:rStyle w:val="StyleUnderline"/>
        </w:rPr>
        <w:t>when their dominance faces challenges, those narratives may be articulated more assertively</w:t>
      </w:r>
      <w:r w:rsidRPr="00CC0DC8">
        <w:rPr>
          <w:sz w:val="16"/>
        </w:rPr>
        <w:t xml:space="preserve"> and for</w:t>
      </w:r>
      <w:r w:rsidRPr="005A3A2D">
        <w:rPr>
          <w:sz w:val="16"/>
        </w:rPr>
        <w:t xml:space="preserve"> broader dissemination. </w:t>
      </w:r>
      <w:r w:rsidRPr="001801C7">
        <w:rPr>
          <w:rStyle w:val="StyleUnderline"/>
          <w:highlight w:val="yellow"/>
        </w:rPr>
        <w:t>This logic</w:t>
      </w:r>
      <w:r w:rsidRPr="005A3A2D">
        <w:rPr>
          <w:rStyle w:val="StyleUnderline"/>
        </w:rPr>
        <w:t xml:space="preserve">, for example, </w:t>
      </w:r>
      <w:r w:rsidRPr="001801C7">
        <w:rPr>
          <w:rStyle w:val="StyleUnderline"/>
          <w:highlight w:val="yellow"/>
        </w:rPr>
        <w:t>underlay the</w:t>
      </w:r>
      <w:r w:rsidRPr="005A3A2D">
        <w:rPr>
          <w:rStyle w:val="StyleUnderline"/>
        </w:rPr>
        <w:t xml:space="preserve"> antebellum </w:t>
      </w:r>
      <w:r w:rsidRPr="001801C7">
        <w:rPr>
          <w:rStyle w:val="StyleUnderline"/>
          <w:highlight w:val="yellow"/>
        </w:rPr>
        <w:t>shift, in the face of mounting antislavery agitation, from</w:t>
      </w:r>
      <w:r w:rsidRPr="005A3A2D">
        <w:rPr>
          <w:rStyle w:val="StyleUnderline"/>
        </w:rPr>
        <w:t xml:space="preserve"> pragmatic </w:t>
      </w:r>
      <w:r w:rsidRPr="001801C7">
        <w:rPr>
          <w:rStyle w:val="StyleUnderline"/>
          <w:highlight w:val="yellow"/>
        </w:rPr>
        <w:t>defenses of slavery as a necessary evil</w:t>
      </w:r>
      <w:r w:rsidRPr="005A3A2D">
        <w:rPr>
          <w:sz w:val="16"/>
        </w:rPr>
        <w:t>—a stance that presumed a ruling class speaking among itself alone—</w:t>
      </w:r>
      <w:r w:rsidRPr="001801C7">
        <w:rPr>
          <w:rStyle w:val="StyleUnderline"/>
          <w:highlight w:val="yellow"/>
        </w:rPr>
        <w:t>to essentialist arguments, putatively transcending class</w:t>
      </w:r>
      <w:r w:rsidRPr="005A3A2D">
        <w:rPr>
          <w:rStyle w:val="StyleUnderline"/>
        </w:rPr>
        <w:t xml:space="preserve"> interests,</w:t>
      </w:r>
      <w:r w:rsidRPr="005A3A2D">
        <w:rPr>
          <w:sz w:val="16"/>
        </w:rPr>
        <w:t xml:space="preserve"> namely, </w:t>
      </w:r>
      <w:r w:rsidRPr="005A3A2D">
        <w:rPr>
          <w:rStyle w:val="StyleUnderline"/>
        </w:rPr>
        <w:t>that slavery was a positive good</w:t>
      </w:r>
      <w:r w:rsidRPr="005A3A2D">
        <w:rPr>
          <w:sz w:val="16"/>
        </w:rPr>
        <w:t>. It also may be seen in the explosion of racialist ideology in its various forms, including eugenics, in justifying imperialist expansionism and consolidating the defeat of populism and working-class insurgency in the years overlapping the turn of the twentieth century. That same dynamic was at work displacing the language of class and political economy by culture and culturology in the postwar liberalism that consolidated the defeat of CIO radicalism. Later, racial essentialism helped reify the struggles against southern segregation, racial discrimination, inequality, and poverty during the 1960s by separating discussions of injustice from capitalism’s logic of reproduction. Poverty was reinvented as a cultural dilemma, and “white racism” singled out as the root of racial inequality.</w:t>
      </w:r>
    </w:p>
    <w:p w:rsidR="00C46518" w:rsidRPr="005A3A2D" w:rsidRDefault="00C46518" w:rsidP="00C46518">
      <w:pPr>
        <w:rPr>
          <w:rStyle w:val="StyleUnderline"/>
        </w:rPr>
      </w:pPr>
      <w:r w:rsidRPr="005A3A2D">
        <w:rPr>
          <w:rStyle w:val="StyleUnderline"/>
        </w:rPr>
        <w:t>In this way, Chang’s perspective can be helpful in sorting out</w:t>
      </w:r>
      <w:r w:rsidRPr="005A3A2D">
        <w:rPr>
          <w:sz w:val="16"/>
        </w:rPr>
        <w:t xml:space="preserve"> several </w:t>
      </w:r>
      <w:r w:rsidRPr="005A3A2D">
        <w:rPr>
          <w:rStyle w:val="StyleUnderline"/>
        </w:rPr>
        <w:t>important limitations in discussions of</w:t>
      </w:r>
      <w:r w:rsidRPr="005A3A2D">
        <w:rPr>
          <w:sz w:val="16"/>
        </w:rPr>
        <w:t xml:space="preserve"> </w:t>
      </w:r>
      <w:r w:rsidRPr="005A3A2D">
        <w:rPr>
          <w:rStyle w:val="StyleUnderline"/>
        </w:rPr>
        <w:t>race and class characteristic of today’s left.</w:t>
      </w:r>
      <w:r w:rsidRPr="005A3A2D">
        <w:rPr>
          <w:sz w:val="16"/>
        </w:rPr>
        <w:t xml:space="preserve"> It can also help to make sense of the striking convergence between the relative success of identitarian understandings of social justice and the steady, intensifying advance of neoliberalism. It suggests a kinship where many on the left assume an </w:t>
      </w:r>
      <w:r w:rsidRPr="001801C7">
        <w:rPr>
          <w:sz w:val="16"/>
        </w:rPr>
        <w:t xml:space="preserve">enmity. </w:t>
      </w:r>
      <w:r w:rsidRPr="001801C7">
        <w:rPr>
          <w:rStyle w:val="StyleUnderline"/>
        </w:rPr>
        <w:t>The rise of neolib</w:t>
      </w:r>
      <w:r w:rsidRPr="001801C7">
        <w:rPr>
          <w:sz w:val="16"/>
        </w:rPr>
        <w:t xml:space="preserve">eralism </w:t>
      </w:r>
      <w:r w:rsidRPr="001801C7">
        <w:rPr>
          <w:rStyle w:val="StyleUnderline"/>
        </w:rPr>
        <w:t>in particular suggests a serious problem with arguments that represent race and class as dichotomous</w:t>
      </w:r>
      <w:r w:rsidRPr="001801C7">
        <w:rPr>
          <w:sz w:val="16"/>
        </w:rPr>
        <w:t xml:space="preserve"> or alternative </w:t>
      </w:r>
      <w:r w:rsidRPr="001801C7">
        <w:rPr>
          <w:rStyle w:val="StyleUnderline"/>
        </w:rPr>
        <w:t>frameworks of political critique</w:t>
      </w:r>
      <w:r w:rsidRPr="001801C7">
        <w:rPr>
          <w:sz w:val="16"/>
        </w:rPr>
        <w:t xml:space="preserve"> and action, </w:t>
      </w:r>
      <w:r w:rsidRPr="001801C7">
        <w:rPr>
          <w:rStyle w:val="StyleUnderline"/>
        </w:rPr>
        <w:t>as well as those arguments that posit the dichotomy while attempting to reconcile its elements with formalistic gestures</w:t>
      </w:r>
      <w:r w:rsidRPr="005A3A2D">
        <w:rPr>
          <w:rStyle w:val="StyleUnderline"/>
        </w:rPr>
        <w:t>, for example, the</w:t>
      </w:r>
      <w:r w:rsidRPr="005A3A2D">
        <w:rPr>
          <w:sz w:val="16"/>
        </w:rPr>
        <w:t xml:space="preserve"> common </w:t>
      </w:r>
      <w:r w:rsidRPr="005A3A2D">
        <w:rPr>
          <w:rStyle w:val="StyleUnderline"/>
        </w:rPr>
        <w:t>“race and class” construction.</w:t>
      </w:r>
    </w:p>
    <w:p w:rsidR="00C46518" w:rsidRPr="001801C7" w:rsidRDefault="00C46518" w:rsidP="00C46518">
      <w:pPr>
        <w:rPr>
          <w:sz w:val="14"/>
        </w:rPr>
      </w:pPr>
      <w:r w:rsidRPr="001801C7">
        <w:rPr>
          <w:sz w:val="14"/>
        </w:rPr>
        <w:t xml:space="preserve">This sort of </w:t>
      </w:r>
      <w:r w:rsidRPr="001801C7">
        <w:rPr>
          <w:rStyle w:val="StyleUnderline"/>
          <w:highlight w:val="yellow"/>
        </w:rPr>
        <w:t>historical materialist perspective throws into relief a</w:t>
      </w:r>
      <w:r w:rsidRPr="005A3A2D">
        <w:rPr>
          <w:rStyle w:val="StyleUnderline"/>
        </w:rPr>
        <w:t xml:space="preserve"> fundamental </w:t>
      </w:r>
      <w:r w:rsidRPr="001801C7">
        <w:rPr>
          <w:rStyle w:val="StyleUnderline"/>
          <w:highlight w:val="yellow"/>
        </w:rPr>
        <w:t>limitation of the “whiteness” notion</w:t>
      </w:r>
      <w:r w:rsidRPr="001801C7">
        <w:rPr>
          <w:sz w:val="14"/>
        </w:rPr>
        <w:t xml:space="preserve"> that has been fashionable </w:t>
      </w:r>
      <w:r w:rsidRPr="001801C7">
        <w:rPr>
          <w:rStyle w:val="StyleUnderline"/>
          <w:highlight w:val="yellow"/>
        </w:rPr>
        <w:t xml:space="preserve">within the </w:t>
      </w:r>
      <w:r w:rsidRPr="001801C7">
        <w:rPr>
          <w:rStyle w:val="StyleUnderline"/>
        </w:rPr>
        <w:t xml:space="preserve">academic </w:t>
      </w:r>
      <w:r w:rsidRPr="001801C7">
        <w:rPr>
          <w:rStyle w:val="StyleUnderline"/>
          <w:highlight w:val="yellow"/>
        </w:rPr>
        <w:t>left</w:t>
      </w:r>
      <w:r w:rsidRPr="001801C7">
        <w:rPr>
          <w:sz w:val="14"/>
        </w:rPr>
        <w:t xml:space="preserve"> for roughly two decades: </w:t>
      </w:r>
      <w:r w:rsidRPr="005A3A2D">
        <w:rPr>
          <w:rStyle w:val="StyleUnderline"/>
        </w:rPr>
        <w:t xml:space="preserve">it reifies whiteness as a transhistorical social category. </w:t>
      </w:r>
      <w:r w:rsidRPr="001801C7">
        <w:rPr>
          <w:rStyle w:val="StyleUnderline"/>
        </w:rPr>
        <w:t>In effect, it treats “whiteness”— and therefore “race”—</w:t>
      </w:r>
      <w:r w:rsidRPr="001801C7">
        <w:rPr>
          <w:sz w:val="14"/>
        </w:rPr>
        <w:t xml:space="preserve">as existing prior to and </w:t>
      </w:r>
      <w:r w:rsidRPr="001801C7">
        <w:rPr>
          <w:rStyle w:val="StyleUnderline"/>
        </w:rPr>
        <w:t>above social context</w:t>
      </w:r>
      <w:r w:rsidRPr="001801C7">
        <w:rPr>
          <w:sz w:val="14"/>
        </w:rPr>
        <w:t xml:space="preserve">.10 </w:t>
      </w:r>
      <w:r w:rsidRPr="001801C7">
        <w:rPr>
          <w:rStyle w:val="StyleUnderline"/>
          <w:highlight w:val="yellow"/>
        </w:rPr>
        <w:t>Both who qualifies as white and the significance of being white have altered over time.</w:t>
      </w:r>
      <w:r w:rsidRPr="001801C7">
        <w:rPr>
          <w:rStyle w:val="StyleUnderline"/>
        </w:rPr>
        <w:t xml:space="preserve"> Moreover, </w:t>
      </w:r>
      <w:r w:rsidRPr="001801C7">
        <w:rPr>
          <w:rStyle w:val="StyleUnderline"/>
          <w:highlight w:val="yellow"/>
        </w:rPr>
        <w:t>whiteness discourse functions as a kind of moralistic exposé rather than a basis for strategic politics; this is clear in</w:t>
      </w:r>
      <w:r w:rsidRPr="001801C7">
        <w:rPr>
          <w:sz w:val="14"/>
        </w:rPr>
        <w:t xml:space="preserve"> that </w:t>
      </w:r>
      <w:r w:rsidRPr="001801C7">
        <w:rPr>
          <w:rStyle w:val="StyleUnderline"/>
          <w:highlight w:val="yellow"/>
        </w:rPr>
        <w:t>the</w:t>
      </w:r>
      <w:r w:rsidRPr="001801C7">
        <w:rPr>
          <w:sz w:val="14"/>
        </w:rPr>
        <w:t xml:space="preserve"> program signally articulated in its name has been simply to raise a</w:t>
      </w:r>
      <w:r w:rsidRPr="001801C7">
        <w:rPr>
          <w:rStyle w:val="StyleUnderline"/>
        </w:rPr>
        <w:t xml:space="preserve"> </w:t>
      </w:r>
      <w:r w:rsidRPr="001801C7">
        <w:rPr>
          <w:rStyle w:val="StyleUnderline"/>
          <w:highlight w:val="yellow"/>
        </w:rPr>
        <w:t xml:space="preserve">demand to “abolish whiteness,” </w:t>
      </w:r>
      <w:r w:rsidRPr="001801C7">
        <w:rPr>
          <w:rStyle w:val="StyleUnderline"/>
        </w:rPr>
        <w:t xml:space="preserve">that is, to call on whites to renounce their racial privilege. In fact, </w:t>
      </w:r>
      <w:r w:rsidRPr="001801C7">
        <w:rPr>
          <w:rStyle w:val="StyleUnderline"/>
          <w:highlight w:val="yellow"/>
        </w:rPr>
        <w:t>its fixation on</w:t>
      </w:r>
      <w:r w:rsidRPr="001801C7">
        <w:rPr>
          <w:rStyle w:val="StyleUnderline"/>
        </w:rPr>
        <w:t xml:space="preserve"> demonstrating the depth of </w:t>
      </w:r>
      <w:r w:rsidRPr="001801C7">
        <w:rPr>
          <w:rStyle w:val="StyleUnderline"/>
          <w:highlight w:val="yellow"/>
        </w:rPr>
        <w:t>whites’ embrace of</w:t>
      </w:r>
      <w:r w:rsidRPr="001801C7">
        <w:rPr>
          <w:sz w:val="14"/>
        </w:rPr>
        <w:t xml:space="preserve"> what was known to an earlier generation’s version of this argument as “white skin </w:t>
      </w:r>
      <w:r w:rsidRPr="001801C7">
        <w:rPr>
          <w:rStyle w:val="StyleUnderline"/>
          <w:highlight w:val="yellow"/>
        </w:rPr>
        <w:t>privilege</w:t>
      </w:r>
      <w:r w:rsidRPr="001801C7">
        <w:rPr>
          <w:sz w:val="14"/>
        </w:rPr>
        <w:t xml:space="preserve">” and the inclination to slide into teleological accounts in which groups or individuals “approach” or “pursue” whiteness </w:t>
      </w:r>
      <w:r w:rsidRPr="001801C7">
        <w:rPr>
          <w:rStyle w:val="StyleUnderline"/>
          <w:highlight w:val="yellow"/>
        </w:rPr>
        <w:t xml:space="preserve">erases the real </w:t>
      </w:r>
      <w:r w:rsidRPr="001801C7">
        <w:rPr>
          <w:rStyle w:val="StyleUnderline"/>
        </w:rPr>
        <w:t xml:space="preserve">historical </w:t>
      </w:r>
      <w:r w:rsidRPr="001801C7">
        <w:rPr>
          <w:rStyle w:val="StyleUnderline"/>
          <w:highlight w:val="yellow"/>
        </w:rPr>
        <w:t>dynamics</w:t>
      </w:r>
      <w:r w:rsidRPr="001801C7">
        <w:rPr>
          <w:sz w:val="14"/>
        </w:rPr>
        <w:t xml:space="preserve"> and contradictions </w:t>
      </w:r>
      <w:r w:rsidRPr="001801C7">
        <w:rPr>
          <w:rStyle w:val="StyleUnderline"/>
          <w:highlight w:val="yellow"/>
        </w:rPr>
        <w:t>of</w:t>
      </w:r>
      <w:r w:rsidRPr="001801C7">
        <w:rPr>
          <w:sz w:val="14"/>
        </w:rPr>
        <w:t xml:space="preserve"> American </w:t>
      </w:r>
      <w:r w:rsidRPr="001801C7">
        <w:rPr>
          <w:rStyle w:val="StyleUnderline"/>
          <w:highlight w:val="yellow"/>
        </w:rPr>
        <w:t>racial history</w:t>
      </w:r>
      <w:r w:rsidRPr="001801C7">
        <w:rPr>
          <w:sz w:val="14"/>
        </w:rPr>
        <w:t>.</w:t>
      </w:r>
    </w:p>
    <w:p w:rsidR="00C46518" w:rsidRPr="001801C7" w:rsidRDefault="00C46518" w:rsidP="00C46518">
      <w:pPr>
        <w:rPr>
          <w:sz w:val="16"/>
        </w:rPr>
      </w:pPr>
      <w:r w:rsidRPr="001801C7">
        <w:rPr>
          <w:rStyle w:val="StyleUnderline"/>
          <w:highlight w:val="yellow"/>
        </w:rPr>
        <w:t>The</w:t>
      </w:r>
      <w:r w:rsidRPr="001801C7">
        <w:rPr>
          <w:rStyle w:val="StyleUnderline"/>
        </w:rPr>
        <w:t xml:space="preserve"> whiteness </w:t>
      </w:r>
      <w:r w:rsidRPr="001801C7">
        <w:rPr>
          <w:rStyle w:val="StyleUnderline"/>
          <w:highlight w:val="yellow"/>
        </w:rPr>
        <w:t>discourse overlaps other arguments that presume</w:t>
      </w:r>
      <w:r w:rsidRPr="001801C7">
        <w:rPr>
          <w:rStyle w:val="StyleUnderline"/>
        </w:rPr>
        <w:t xml:space="preserve"> </w:t>
      </w:r>
      <w:r w:rsidRPr="001801C7">
        <w:rPr>
          <w:sz w:val="16"/>
        </w:rPr>
        <w:t>racism to be</w:t>
      </w:r>
      <w:r w:rsidRPr="001801C7">
        <w:rPr>
          <w:rStyle w:val="StyleUnderline"/>
        </w:rPr>
        <w:t xml:space="preserve"> a </w:t>
      </w:r>
      <w:r w:rsidRPr="001801C7">
        <w:rPr>
          <w:rStyle w:val="StyleUnderline"/>
          <w:highlight w:val="yellow"/>
        </w:rPr>
        <w:t xml:space="preserve">sui generis </w:t>
      </w:r>
      <w:r w:rsidRPr="001801C7">
        <w:rPr>
          <w:rStyle w:val="StyleUnderline"/>
        </w:rPr>
        <w:t xml:space="preserve">form of </w:t>
      </w:r>
      <w:r w:rsidRPr="001801C7">
        <w:rPr>
          <w:rStyle w:val="StyleUnderline"/>
          <w:highlight w:val="yellow"/>
        </w:rPr>
        <w:t>injustice</w:t>
      </w:r>
      <w:r w:rsidRPr="001801C7">
        <w:rPr>
          <w:sz w:val="16"/>
        </w:rPr>
        <w:t xml:space="preserve">. Despite seeming provocative, these arguments do not go beyond the premises of the racial liberalism from which they commonly purport to dissent. </w:t>
      </w:r>
      <w:r w:rsidRPr="001801C7">
        <w:rPr>
          <w:rStyle w:val="StyleUnderline"/>
        </w:rPr>
        <w:t>They differ only in rhetorical flourish, not content.</w:t>
      </w:r>
      <w:r w:rsidRPr="001801C7">
        <w:rPr>
          <w:sz w:val="16"/>
        </w:rPr>
        <w:t xml:space="preserve"> Formulations that invoke metaphors of disease or original sin reify racism by disconnecting it from the discrete historical circumstances and social structures in which it is embedded, and treating it as an autonomous force. </w:t>
      </w:r>
      <w:r w:rsidRPr="001801C7">
        <w:rPr>
          <w:rStyle w:val="StyleUnderline"/>
        </w:rPr>
        <w:t>Disconnection from political economy</w:t>
      </w:r>
      <w:r w:rsidRPr="005A3A2D">
        <w:rPr>
          <w:rStyle w:val="StyleUnderline"/>
        </w:rPr>
        <w:t xml:space="preserve"> is also a crucial feature of postwar liberalism’s construction of racial inequality as prejudice</w:t>
      </w:r>
      <w:r w:rsidRPr="001801C7">
        <w:rPr>
          <w:sz w:val="16"/>
        </w:rPr>
        <w:t xml:space="preserve"> or intolerance. </w:t>
      </w:r>
      <w:r w:rsidRPr="001801C7">
        <w:rPr>
          <w:rStyle w:val="StyleUnderline"/>
          <w:highlight w:val="yellow"/>
        </w:rPr>
        <w:t>Racism becomes an independent variable in a moralistic argument that is idealist intellectually and ultimately defeatist politically</w:t>
      </w:r>
      <w:r w:rsidRPr="001801C7">
        <w:rPr>
          <w:sz w:val="16"/>
        </w:rPr>
        <w:t>.</w:t>
      </w:r>
    </w:p>
    <w:p w:rsidR="00C46518" w:rsidRPr="005A3A2D" w:rsidRDefault="00C46518" w:rsidP="00C46518">
      <w:pPr>
        <w:rPr>
          <w:sz w:val="16"/>
        </w:rPr>
      </w:pPr>
      <w:r w:rsidRPr="005A3A2D">
        <w:rPr>
          <w:sz w:val="16"/>
        </w:rPr>
        <w:t xml:space="preserve">This tendency to see racism as sui generis also generates a resistance to precision in analysis. It is fueled by a tendency to inflate the language of racism to the edge of its reasonable conceptual limits, if not beyond. </w:t>
      </w:r>
      <w:r w:rsidRPr="005A3A2D">
        <w:rPr>
          <w:rStyle w:val="StyleUnderline"/>
        </w:rPr>
        <w:t>Ideological commitment to shoehorning into the rubric of racism all manner of inequalities that may appear statistically as racial disparities has yielded</w:t>
      </w:r>
      <w:r w:rsidRPr="005A3A2D">
        <w:rPr>
          <w:sz w:val="16"/>
        </w:rPr>
        <w:t xml:space="preserve"> two related </w:t>
      </w:r>
      <w:r w:rsidRPr="005A3A2D">
        <w:rPr>
          <w:rStyle w:val="StyleUnderline"/>
        </w:rPr>
        <w:t>interpretive pathologies. One is a constantly expanding panoply of neologisms—“</w:t>
      </w:r>
      <w:r w:rsidRPr="005A3A2D">
        <w:rPr>
          <w:sz w:val="16"/>
        </w:rPr>
        <w:t xml:space="preserve"> institutional racism,” </w:t>
      </w:r>
      <w:r w:rsidRPr="005A3A2D">
        <w:rPr>
          <w:rStyle w:val="StyleUnderline"/>
        </w:rPr>
        <w:t>“systemic racism,” “structural racism,”</w:t>
      </w:r>
      <w:r w:rsidRPr="005A3A2D">
        <w:rPr>
          <w:sz w:val="16"/>
        </w:rPr>
        <w:t xml:space="preserve"> “color-blind racism,” </w:t>
      </w:r>
      <w:r w:rsidRPr="005A3A2D">
        <w:rPr>
          <w:rStyle w:val="StyleUnderline"/>
        </w:rPr>
        <w:t>“post-racial racism,” etc.—</w:t>
      </w:r>
      <w:r w:rsidRPr="005A3A2D">
        <w:rPr>
          <w:sz w:val="16"/>
        </w:rPr>
        <w:t xml:space="preserve"> </w:t>
      </w:r>
      <w:r w:rsidRPr="005A3A2D">
        <w:rPr>
          <w:rStyle w:val="StyleUnderline"/>
        </w:rPr>
        <w:t>intended to graft more complex social dynamics</w:t>
      </w:r>
      <w:r w:rsidRPr="005A3A2D">
        <w:rPr>
          <w:sz w:val="16"/>
        </w:rPr>
        <w:t xml:space="preserve"> </w:t>
      </w:r>
      <w:r w:rsidRPr="005A3A2D">
        <w:rPr>
          <w:rStyle w:val="StyleUnderline"/>
        </w:rPr>
        <w:t>onto a simplistic</w:t>
      </w:r>
      <w:r w:rsidRPr="005A3A2D">
        <w:rPr>
          <w:sz w:val="16"/>
        </w:rPr>
        <w:t xml:space="preserve"> and frequently psychologically inflected racism/anti-racism </w:t>
      </w:r>
      <w:r w:rsidRPr="005A3A2D">
        <w:rPr>
          <w:rStyle w:val="StyleUnderline"/>
        </w:rPr>
        <w:t>political ontology</w:t>
      </w:r>
      <w:r w:rsidRPr="005A3A2D">
        <w:rPr>
          <w:sz w:val="16"/>
        </w:rPr>
        <w:t>. Indeed, these efforts bring to mind [Thomas S.] Kuhn’s account of attempts to accommodate mounting anomalies to salvage an interpretive paradigm in danger of crumbling under a crisis of authority.11</w:t>
      </w:r>
    </w:p>
    <w:p w:rsidR="00C46518" w:rsidRPr="005A3A2D" w:rsidRDefault="00C46518" w:rsidP="00C46518">
      <w:pPr>
        <w:rPr>
          <w:sz w:val="14"/>
        </w:rPr>
      </w:pPr>
      <w:r w:rsidRPr="005A3A2D">
        <w:rPr>
          <w:rStyle w:val="StyleUnderline"/>
        </w:rPr>
        <w:t xml:space="preserve">A second essentialist sleight-of-hand advances claims </w:t>
      </w:r>
      <w:r w:rsidRPr="005A3A2D">
        <w:rPr>
          <w:sz w:val="14"/>
        </w:rPr>
        <w:t xml:space="preserve">for the primacy of race/racism as an explanation of inequalities in the present </w:t>
      </w:r>
      <w:r w:rsidRPr="005A3A2D">
        <w:rPr>
          <w:rStyle w:val="StyleUnderline"/>
        </w:rPr>
        <w:t>by invoking analogies to regimes of explicitly racial subordination in the past</w:t>
      </w:r>
      <w:r w:rsidRPr="005A3A2D">
        <w:rPr>
          <w:sz w:val="14"/>
        </w:rPr>
        <w:t xml:space="preserve">. </w:t>
      </w:r>
      <w:r w:rsidRPr="001801C7">
        <w:rPr>
          <w:rStyle w:val="StyleUnderline"/>
          <w:highlight w:val="yellow"/>
        </w:rPr>
        <w:t>In these arguments, analogy stands in for</w:t>
      </w:r>
      <w:r w:rsidRPr="005A3A2D">
        <w:rPr>
          <w:rStyle w:val="StyleUnderline"/>
        </w:rPr>
        <w:t xml:space="preserve"> evidence and </w:t>
      </w:r>
      <w:r w:rsidRPr="001801C7">
        <w:rPr>
          <w:rStyle w:val="StyleUnderline"/>
          <w:highlight w:val="yellow"/>
        </w:rPr>
        <w:t>explanation of the contemporary</w:t>
      </w:r>
      <w:r w:rsidRPr="005A3A2D">
        <w:rPr>
          <w:rStyle w:val="StyleUnderline"/>
        </w:rPr>
        <w:t xml:space="preserve"> </w:t>
      </w:r>
      <w:r w:rsidRPr="001801C7">
        <w:rPr>
          <w:rStyle w:val="StyleUnderline"/>
        </w:rPr>
        <w:t>centrality of racism</w:t>
      </w:r>
      <w:r w:rsidRPr="001801C7">
        <w:rPr>
          <w:sz w:val="14"/>
        </w:rPr>
        <w:t>. Michelle Alexander’s widely read and cited book, The New Jim Crow, is only the most prominent expression of this tendency; even she has to acknowledge that the analogy fails because the historical circumstances are so radically different.12 Rigorous pursuit of equality of opportunity exclusively within the terms of capitalist class relations has been fully legitimized under the rubric of “diversity.”</w:t>
      </w:r>
    </w:p>
    <w:p w:rsidR="00C46518" w:rsidRPr="005A3A2D" w:rsidRDefault="00C46518" w:rsidP="00C46518">
      <w:pPr>
        <w:rPr>
          <w:sz w:val="16"/>
        </w:rPr>
      </w:pPr>
      <w:r w:rsidRPr="005A3A2D">
        <w:rPr>
          <w:sz w:val="16"/>
        </w:rPr>
        <w:t xml:space="preserve">From the historical materialist standpoint, the view of racial inequality as a sui generis injustice and dichotomous formulations of the relation of race and class as systems of hierarchy in the United States are not only miscast but also fundamentally counterproductive. </w:t>
      </w:r>
      <w:r w:rsidRPr="005A3A2D">
        <w:rPr>
          <w:rStyle w:val="StyleUnderline"/>
        </w:rPr>
        <w:t>It is</w:t>
      </w:r>
      <w:r w:rsidRPr="005A3A2D">
        <w:rPr>
          <w:sz w:val="16"/>
        </w:rPr>
        <w:t xml:space="preserve"> particularly </w:t>
      </w:r>
      <w:r w:rsidRPr="005A3A2D">
        <w:rPr>
          <w:rStyle w:val="StyleUnderline"/>
        </w:rPr>
        <w:t>important</w:t>
      </w:r>
      <w:r w:rsidRPr="005A3A2D">
        <w:rPr>
          <w:sz w:val="16"/>
        </w:rPr>
        <w:t xml:space="preserve"> at this moment </w:t>
      </w:r>
      <w:r w:rsidRPr="005A3A2D">
        <w:rPr>
          <w:rStyle w:val="StyleUnderline"/>
        </w:rPr>
        <w:t>to</w:t>
      </w:r>
      <w:r w:rsidRPr="005A3A2D">
        <w:rPr>
          <w:sz w:val="16"/>
        </w:rPr>
        <w:t xml:space="preserve"> </w:t>
      </w:r>
      <w:r w:rsidRPr="005A3A2D">
        <w:rPr>
          <w:rStyle w:val="StyleUnderline"/>
        </w:rPr>
        <w:t>recognize</w:t>
      </w:r>
      <w:r w:rsidRPr="005A3A2D">
        <w:rPr>
          <w:sz w:val="16"/>
        </w:rPr>
        <w:t xml:space="preserve"> </w:t>
      </w:r>
      <w:r w:rsidRPr="005A3A2D">
        <w:rPr>
          <w:rStyle w:val="StyleUnderline"/>
        </w:rPr>
        <w:t>that the</w:t>
      </w:r>
      <w:r w:rsidRPr="005A3A2D">
        <w:rPr>
          <w:sz w:val="16"/>
        </w:rPr>
        <w:t xml:space="preserve"> familiar </w:t>
      </w:r>
      <w:r w:rsidRPr="005A3A2D">
        <w:rPr>
          <w:rStyle w:val="StyleUnderline"/>
        </w:rPr>
        <w:t xml:space="preserve">taxonomy of </w:t>
      </w:r>
      <w:r w:rsidRPr="001801C7">
        <w:rPr>
          <w:rStyle w:val="StyleUnderline"/>
          <w:highlight w:val="yellow"/>
        </w:rPr>
        <w:t>racial difference is but one historically specific instance of a genus of ideologies</w:t>
      </w:r>
      <w:r w:rsidRPr="005A3A2D">
        <w:rPr>
          <w:rStyle w:val="StyleUnderline"/>
        </w:rPr>
        <w:t xml:space="preserve"> of ascriptive hierarchy </w:t>
      </w:r>
      <w:r w:rsidRPr="001801C7">
        <w:rPr>
          <w:rStyle w:val="StyleUnderline"/>
          <w:highlight w:val="yellow"/>
        </w:rPr>
        <w:t>that stabilize capitalist</w:t>
      </w:r>
      <w:r w:rsidRPr="005A3A2D">
        <w:rPr>
          <w:rStyle w:val="StyleUnderline"/>
        </w:rPr>
        <w:t xml:space="preserve"> social </w:t>
      </w:r>
      <w:r w:rsidRPr="001801C7">
        <w:rPr>
          <w:rStyle w:val="StyleUnderline"/>
          <w:highlight w:val="yellow"/>
        </w:rPr>
        <w:t>reproduction</w:t>
      </w:r>
      <w:r w:rsidRPr="005A3A2D">
        <w:rPr>
          <w:rStyle w:val="StyleUnderline"/>
        </w:rPr>
        <w:t>.</w:t>
      </w:r>
      <w:r w:rsidRPr="005A3A2D">
        <w:rPr>
          <w:sz w:val="16"/>
        </w:rPr>
        <w:t xml:space="preserve"> I have argued previously that </w:t>
      </w:r>
      <w:r w:rsidRPr="001801C7">
        <w:rPr>
          <w:rStyle w:val="StyleUnderline"/>
          <w:highlight w:val="yellow"/>
        </w:rPr>
        <w:t>entirely new</w:t>
      </w:r>
      <w:r w:rsidRPr="005A3A2D">
        <w:rPr>
          <w:rStyle w:val="StyleUnderline"/>
        </w:rPr>
        <w:t xml:space="preserve"> race-like </w:t>
      </w:r>
      <w:r w:rsidRPr="001801C7">
        <w:rPr>
          <w:rStyle w:val="StyleUnderline"/>
          <w:highlight w:val="yellow"/>
        </w:rPr>
        <w:t>taxonomies could</w:t>
      </w:r>
      <w:r w:rsidRPr="005A3A2D">
        <w:rPr>
          <w:rStyle w:val="StyleUnderline"/>
        </w:rPr>
        <w:t xml:space="preserve"> come to </w:t>
      </w:r>
      <w:r w:rsidRPr="001801C7">
        <w:rPr>
          <w:rStyle w:val="StyleUnderline"/>
          <w:highlight w:val="yellow"/>
        </w:rPr>
        <w:t>displace the familiar ones</w:t>
      </w:r>
      <w:r w:rsidRPr="005A3A2D">
        <w:rPr>
          <w:sz w:val="16"/>
        </w:rPr>
        <w:t xml:space="preserve">. For instance, </w:t>
      </w:r>
      <w:r w:rsidRPr="001801C7">
        <w:rPr>
          <w:rStyle w:val="StyleUnderline"/>
          <w:highlight w:val="yellow"/>
        </w:rPr>
        <w:t>the “underclass” could become</w:t>
      </w:r>
      <w:r w:rsidRPr="005A3A2D">
        <w:rPr>
          <w:sz w:val="16"/>
        </w:rPr>
        <w:t xml:space="preserve"> even more race-like as </w:t>
      </w:r>
      <w:r w:rsidRPr="001801C7">
        <w:rPr>
          <w:rStyle w:val="StyleUnderline"/>
          <w:highlight w:val="yellow"/>
        </w:rPr>
        <w:t>a distinctive</w:t>
      </w:r>
      <w:r w:rsidRPr="005A3A2D">
        <w:rPr>
          <w:rStyle w:val="StyleUnderline"/>
        </w:rPr>
        <w:t xml:space="preserve">, </w:t>
      </w:r>
      <w:r w:rsidRPr="001801C7">
        <w:rPr>
          <w:rStyle w:val="StyleUnderline"/>
          <w:highlight w:val="yellow"/>
        </w:rPr>
        <w:t>essentialized population</w:t>
      </w:r>
      <w:r w:rsidRPr="005A3A2D">
        <w:rPr>
          <w:sz w:val="16"/>
        </w:rPr>
        <w:t xml:space="preserve">, by our current folk norms, </w:t>
      </w:r>
      <w:r w:rsidRPr="001801C7">
        <w:rPr>
          <w:rStyle w:val="StyleUnderline"/>
          <w:highlight w:val="yellow"/>
        </w:rPr>
        <w:t>multiracial in composition</w:t>
      </w:r>
      <w:r w:rsidRPr="005A3A2D">
        <w:rPr>
          <w:rStyle w:val="StyleUnderline"/>
        </w:rPr>
        <w:t xml:space="preserve">, albeit </w:t>
      </w:r>
      <w:r w:rsidRPr="005A3A2D">
        <w:rPr>
          <w:sz w:val="16"/>
        </w:rPr>
        <w:t xml:space="preserve">most likely </w:t>
      </w:r>
      <w:r w:rsidRPr="005A3A2D">
        <w:rPr>
          <w:rStyle w:val="StyleUnderline"/>
        </w:rPr>
        <w:t>including in</w:t>
      </w:r>
      <w:r w:rsidRPr="005A3A2D">
        <w:rPr>
          <w:sz w:val="16"/>
        </w:rPr>
        <w:t xml:space="preserve"> perceptibly </w:t>
      </w:r>
      <w:r w:rsidRPr="005A3A2D">
        <w:rPr>
          <w:rStyle w:val="StyleUnderline"/>
        </w:rPr>
        <w:t>greater frequencies people</w:t>
      </w:r>
      <w:r w:rsidRPr="005A3A2D">
        <w:rPr>
          <w:sz w:val="16"/>
        </w:rPr>
        <w:t xml:space="preserve"> who would be </w:t>
      </w:r>
      <w:r w:rsidRPr="005A3A2D">
        <w:rPr>
          <w:rStyle w:val="StyleUnderline"/>
        </w:rPr>
        <w:t>classified as black and Latino “racially,” though as small enough pluralities to preclude assimilating the group ideologically as a simple proxy for nonwhite inferiors</w:t>
      </w:r>
      <w:r w:rsidRPr="005A3A2D">
        <w:rPr>
          <w:sz w:val="16"/>
        </w:rPr>
        <w:t>.13</w:t>
      </w:r>
    </w:p>
    <w:p w:rsidR="00C46518" w:rsidRPr="005A3A2D" w:rsidRDefault="00C46518" w:rsidP="00C46518">
      <w:pPr>
        <w:rPr>
          <w:sz w:val="16"/>
        </w:rPr>
      </w:pPr>
      <w:r w:rsidRPr="005A3A2D">
        <w:rPr>
          <w:sz w:val="16"/>
        </w:rPr>
        <w:t xml:space="preserve">This possibility looms larger now. </w:t>
      </w:r>
      <w:r w:rsidRPr="001801C7">
        <w:rPr>
          <w:rStyle w:val="StyleUnderline"/>
          <w:highlight w:val="yellow"/>
        </w:rPr>
        <w:t xml:space="preserve">Struggles </w:t>
      </w:r>
      <w:r w:rsidRPr="001801C7">
        <w:rPr>
          <w:rStyle w:val="StyleUnderline"/>
        </w:rPr>
        <w:t>for racial and gender equality</w:t>
      </w:r>
      <w:r w:rsidRPr="005A3A2D">
        <w:rPr>
          <w:sz w:val="16"/>
        </w:rPr>
        <w:t xml:space="preserve"> have largely divested race and gender of their common sense verisimilitude as bases for essential difference. Moreover, versions of racial and gender equality are now also incorporated into the normative and programmatic structure of “left” neoliberalism. Rigorous pursuit of equality of opportunity exclusively </w:t>
      </w:r>
      <w:r w:rsidRPr="001801C7">
        <w:rPr>
          <w:rStyle w:val="StyleUnderline"/>
          <w:highlight w:val="yellow"/>
        </w:rPr>
        <w:t>within the terms of</w:t>
      </w:r>
      <w:r w:rsidRPr="005A3A2D">
        <w:rPr>
          <w:sz w:val="16"/>
        </w:rPr>
        <w:t xml:space="preserve"> given patterns of </w:t>
      </w:r>
      <w:r w:rsidRPr="001801C7">
        <w:rPr>
          <w:rStyle w:val="StyleUnderline"/>
          <w:highlight w:val="yellow"/>
        </w:rPr>
        <w:t>cap</w:t>
      </w:r>
      <w:r w:rsidRPr="001801C7">
        <w:rPr>
          <w:rStyle w:val="StyleUnderline"/>
        </w:rPr>
        <w:t>italist class relations</w:t>
      </w:r>
      <w:r w:rsidRPr="005A3A2D">
        <w:rPr>
          <w:sz w:val="16"/>
        </w:rPr>
        <w:t xml:space="preserve">—which is after all the ideal of racial liberalism—has been fully legitimized within the rubric of “diversity.” That ideal is realized through gaining rough parity in distribution of social goods and bads among designated population categories. As Walter Benn Michaels has argued powerfully, according to that ideal, the society </w:t>
      </w:r>
      <w:r w:rsidRPr="001801C7">
        <w:rPr>
          <w:rStyle w:val="StyleUnderline"/>
          <w:highlight w:val="yellow"/>
        </w:rPr>
        <w:t>would be just if 1 percent of the population controlled 90 percent of the resources, provided that blacks and other nonwhites, women, and</w:t>
      </w:r>
      <w:r w:rsidRPr="005A3A2D">
        <w:rPr>
          <w:rStyle w:val="StyleUnderline"/>
        </w:rPr>
        <w:t xml:space="preserve"> lesbian, gay, bisexual, and </w:t>
      </w:r>
      <w:r w:rsidRPr="001801C7">
        <w:rPr>
          <w:rStyle w:val="StyleUnderline"/>
        </w:rPr>
        <w:t>transgender (</w:t>
      </w:r>
      <w:r w:rsidRPr="001801C7">
        <w:rPr>
          <w:rStyle w:val="StyleUnderline"/>
          <w:highlight w:val="yellow"/>
        </w:rPr>
        <w:t xml:space="preserve">LGBT) people were </w:t>
      </w:r>
      <w:r w:rsidRPr="001801C7">
        <w:rPr>
          <w:rStyle w:val="StyleUnderline"/>
        </w:rPr>
        <w:t xml:space="preserve">represented </w:t>
      </w:r>
      <w:r w:rsidRPr="001801C7">
        <w:rPr>
          <w:rStyle w:val="StyleUnderline"/>
          <w:highlight w:val="yellow"/>
        </w:rPr>
        <w:t>among the 1 percent in</w:t>
      </w:r>
      <w:r w:rsidRPr="005A3A2D">
        <w:rPr>
          <w:rStyle w:val="StyleUnderline"/>
        </w:rPr>
        <w:t xml:space="preserve"> roughly </w:t>
      </w:r>
      <w:r w:rsidRPr="001801C7">
        <w:rPr>
          <w:rStyle w:val="StyleUnderline"/>
          <w:highlight w:val="yellow"/>
        </w:rPr>
        <w:t>similar proportion</w:t>
      </w:r>
      <w:r w:rsidRPr="005A3A2D">
        <w:rPr>
          <w:sz w:val="16"/>
        </w:rPr>
        <w:t xml:space="preserve"> as their incidence in the general population.14</w:t>
      </w:r>
    </w:p>
    <w:p w:rsidR="00C46518" w:rsidRPr="005A3A2D" w:rsidRDefault="00C46518" w:rsidP="00C46518">
      <w:pPr>
        <w:rPr>
          <w:sz w:val="16"/>
        </w:rPr>
      </w:pPr>
      <w:r w:rsidRPr="005A3A2D">
        <w:rPr>
          <w:sz w:val="16"/>
        </w:rPr>
        <w:t xml:space="preserve">Given the triumph of racial liberalism, it is entirely possible that </w:t>
      </w:r>
      <w:r w:rsidRPr="005A3A2D">
        <w:rPr>
          <w:rStyle w:val="StyleUnderline"/>
        </w:rPr>
        <w:t xml:space="preserve">new discourses of ascriptive difference might take shape that fit the folk common sense </w:t>
      </w:r>
      <w:r w:rsidRPr="005A3A2D">
        <w:rPr>
          <w:sz w:val="16"/>
        </w:rPr>
        <w:t>of our time and its cultural norms and sensibilities. Indeed, the explosive resurgence in recent years of academically legitimated determinist discourses—all of which simply rehearse the standard idealist tropes and circular garbage in/garbage out faux scientific narratives—reinforce that concern. The undergirding premises of intellectual programs like evolutionary psychology, behavioral economics, genes and politics, and neurocriminology are strikingly like straight-line extrapolations from Victorian race science— although for the most part, though not entirely, scholars operating in those areas are scrupulous, or at least fastidious, in not implicating the familiar racial taxonomies in their deterministic sophistries. Some scholars imagine that “epigenetics”—a view that focuses on the interplay of genes and environment in producing organisms and genotypes—avoids determinism by providing causal explanations that are not purely biological. Recent research purporting to find epigenetic explanations for socioeconomic inequality already foreshadows a possible framework for determinist “underclass” narratives that avoid the taints associated with biological justifications of inequality and references to currently recognized racial categories.15 Ironically, some enthusiasts for this epigenetic patter expressly liken it to Lamarckian evolutionary theory, which stressed the heritability of characteristics acquired after birth, as though this were insulation against determinism. As historian of anthropology George Stocking, Jr., and others have shown, Lamarckian race theory was no less determinist than its Darwinian alternative, which posited strictly biological determinism. As Stocking notes, Lamarckians’ dependence on a “vague sociobiological indeterminism” made it all the more difficult to challenge their circular race theories.16 In any event, narrow approaches that reduce ascriptive ideology to reified notions of race/racism are not at all up to the challenge posed by this new determinist turn.</w:t>
      </w:r>
    </w:p>
    <w:p w:rsidR="00C46518" w:rsidRPr="005A3A2D" w:rsidRDefault="00C46518" w:rsidP="00C46518">
      <w:pPr>
        <w:rPr>
          <w:sz w:val="16"/>
        </w:rPr>
      </w:pPr>
      <w:r w:rsidRPr="005A3A2D">
        <w:rPr>
          <w:sz w:val="16"/>
        </w:rPr>
        <w:t xml:space="preserve">Finally, the adamant commitment to a racefirst perspective on inequalities that show up as statistical disparities has a material foundation. </w:t>
      </w:r>
      <w:r w:rsidRPr="005A3A2D">
        <w:rPr>
          <w:rStyle w:val="StyleUnderline"/>
        </w:rPr>
        <w:t>The victories of the civil rights movement carried with them a more</w:t>
      </w:r>
      <w:r w:rsidRPr="005A3A2D">
        <w:rPr>
          <w:sz w:val="16"/>
        </w:rPr>
        <w:t xml:space="preserve"> benign and </w:t>
      </w:r>
      <w:r w:rsidRPr="005A3A2D">
        <w:rPr>
          <w:rStyle w:val="StyleUnderline"/>
        </w:rPr>
        <w:t>unavoidable political imperative. Legal remedies can be sought for injustices understood as discrimination on the basis of race, gender, or other familiar categories</w:t>
      </w:r>
      <w:r w:rsidRPr="005A3A2D">
        <w:rPr>
          <w:sz w:val="16"/>
        </w:rPr>
        <w:t xml:space="preserve"> of invidious ascription; </w:t>
      </w:r>
      <w:r w:rsidRPr="005A3A2D">
        <w:rPr>
          <w:rStyle w:val="StyleUnderline"/>
        </w:rPr>
        <w:t>no such recourse exists for injustices generated through capitalism’s logic of production and reproduction without mediation through</w:t>
      </w:r>
      <w:r w:rsidRPr="005A3A2D">
        <w:rPr>
          <w:sz w:val="16"/>
        </w:rPr>
        <w:t xml:space="preserve"> one of those </w:t>
      </w:r>
      <w:r w:rsidRPr="005A3A2D">
        <w:rPr>
          <w:rStyle w:val="StyleUnderline"/>
        </w:rPr>
        <w:t>ascriptive categories</w:t>
      </w:r>
      <w:r w:rsidRPr="005A3A2D">
        <w:rPr>
          <w:sz w:val="16"/>
        </w:rPr>
        <w:t xml:space="preserve">. As I have argued elsewhere, this makes identifying “racism” a technical requirement for pursuing certain grievances, not the basis of an overall strategy for pursuit of racial justice, or, as I believe is a clearer left formulation, racial equality as an essential component of a program of social justice.17 </w:t>
      </w:r>
      <w:r w:rsidRPr="005A3A2D">
        <w:rPr>
          <w:rStyle w:val="StyleUnderline"/>
        </w:rPr>
        <w:t>Yet, for those who insist that racial reductionism is more than a pragmatic accommodation to the necessities of pursuing</w:t>
      </w:r>
      <w:r w:rsidRPr="005A3A2D">
        <w:rPr>
          <w:sz w:val="16"/>
        </w:rPr>
        <w:t xml:space="preserve"> legal or administrative </w:t>
      </w:r>
      <w:r w:rsidRPr="005A3A2D">
        <w:rPr>
          <w:rStyle w:val="StyleUnderline"/>
        </w:rPr>
        <w:t>grievances, something more is at play. A historical materialist perspective can be helpful for identifying the glue that binds that commitment to</w:t>
      </w:r>
      <w:r w:rsidRPr="005A3A2D">
        <w:rPr>
          <w:sz w:val="16"/>
        </w:rPr>
        <w:t xml:space="preserve"> a race-first political discourse and </w:t>
      </w:r>
      <w:r w:rsidRPr="005A3A2D">
        <w:rPr>
          <w:rStyle w:val="StyleUnderline"/>
        </w:rPr>
        <w:t>practice</w:t>
      </w:r>
      <w:r w:rsidRPr="005A3A2D">
        <w:rPr>
          <w:sz w:val="16"/>
        </w:rPr>
        <w:t>.</w:t>
      </w:r>
    </w:p>
    <w:p w:rsidR="00C46518" w:rsidRPr="005A3A2D" w:rsidRDefault="00C46518" w:rsidP="00C46518">
      <w:pPr>
        <w:rPr>
          <w:sz w:val="16"/>
        </w:rPr>
      </w:pPr>
      <w:r w:rsidRPr="001801C7">
        <w:rPr>
          <w:rStyle w:val="StyleUnderline"/>
          <w:highlight w:val="yellow"/>
        </w:rPr>
        <w:t>All politics</w:t>
      </w:r>
      <w:r w:rsidRPr="005A3A2D">
        <w:rPr>
          <w:rStyle w:val="StyleUnderline"/>
        </w:rPr>
        <w:t xml:space="preserve"> in capitalist society </w:t>
      </w:r>
      <w:r w:rsidRPr="001801C7">
        <w:rPr>
          <w:rStyle w:val="StyleUnderline"/>
          <w:highlight w:val="yellow"/>
        </w:rPr>
        <w:t>is</w:t>
      </w:r>
      <w:r w:rsidRPr="005A3A2D">
        <w:rPr>
          <w:rStyle w:val="StyleUnderline"/>
        </w:rPr>
        <w:t xml:space="preserve"> class</w:t>
      </w:r>
      <w:r w:rsidRPr="001801C7">
        <w:rPr>
          <w:rStyle w:val="StyleUnderline"/>
        </w:rPr>
        <w:t xml:space="preserve">, or </w:t>
      </w:r>
      <w:r w:rsidRPr="001801C7">
        <w:rPr>
          <w:rStyle w:val="StyleUnderline"/>
          <w:highlight w:val="yellow"/>
        </w:rPr>
        <w:t>at least a class-inflected, politics. That is also true of</w:t>
      </w:r>
      <w:r w:rsidRPr="005A3A2D">
        <w:rPr>
          <w:sz w:val="16"/>
        </w:rPr>
        <w:t xml:space="preserve"> the political perspective that condenses in </w:t>
      </w:r>
      <w:r w:rsidRPr="005A3A2D">
        <w:rPr>
          <w:rStyle w:val="StyleUnderline"/>
        </w:rPr>
        <w:t xml:space="preserve">programs such as </w:t>
      </w:r>
      <w:r w:rsidRPr="001801C7">
        <w:rPr>
          <w:rStyle w:val="StyleUnderline"/>
          <w:highlight w:val="yellow"/>
        </w:rPr>
        <w:t>reparations, antiracism, and insistence on</w:t>
      </w:r>
      <w:r w:rsidRPr="005A3A2D">
        <w:rPr>
          <w:rStyle w:val="StyleUnderline"/>
        </w:rPr>
        <w:t xml:space="preserve"> the sui generis character of racial </w:t>
      </w:r>
      <w:r w:rsidRPr="001801C7">
        <w:rPr>
          <w:rStyle w:val="StyleUnderline"/>
          <w:highlight w:val="yellow"/>
        </w:rPr>
        <w:t>injustice</w:t>
      </w:r>
      <w:r w:rsidRPr="005A3A2D">
        <w:rPr>
          <w:sz w:val="16"/>
        </w:rPr>
        <w:t xml:space="preserve">. I submit that </w:t>
      </w:r>
      <w:r w:rsidRPr="001801C7">
        <w:rPr>
          <w:rStyle w:val="StyleUnderline"/>
          <w:highlight w:val="yellow"/>
        </w:rPr>
        <w:t>those tendencies come together around a</w:t>
      </w:r>
      <w:r w:rsidRPr="005A3A2D">
        <w:rPr>
          <w:rStyle w:val="StyleUnderline"/>
        </w:rPr>
        <w:t xml:space="preserve"> politics that is “entirely consistent with the </w:t>
      </w:r>
      <w:r w:rsidRPr="001801C7">
        <w:rPr>
          <w:rStyle w:val="StyleUnderline"/>
          <w:highlight w:val="yellow"/>
        </w:rPr>
        <w:t>neoliberal redefinition of equality</w:t>
      </w:r>
      <w:r w:rsidRPr="005A3A2D">
        <w:rPr>
          <w:sz w:val="16"/>
        </w:rPr>
        <w:t xml:space="preserve"> and democracy along disparitarian lines.” </w:t>
      </w:r>
      <w:r w:rsidRPr="001801C7">
        <w:rPr>
          <w:rStyle w:val="StyleUnderline"/>
          <w:highlight w:val="yellow"/>
        </w:rPr>
        <w:t>That</w:t>
      </w:r>
      <w:r w:rsidRPr="005A3A2D">
        <w:rPr>
          <w:rStyle w:val="StyleUnderline"/>
        </w:rPr>
        <w:t xml:space="preserve"> politics </w:t>
      </w:r>
      <w:r w:rsidRPr="001801C7">
        <w:rPr>
          <w:rStyle w:val="StyleUnderline"/>
          <w:highlight w:val="yellow"/>
        </w:rPr>
        <w:t>reflects</w:t>
      </w:r>
      <w:r w:rsidRPr="001801C7">
        <w:rPr>
          <w:rStyle w:val="StyleUnderline"/>
        </w:rPr>
        <w:t xml:space="preserve"> the</w:t>
      </w:r>
      <w:r w:rsidRPr="005A3A2D">
        <w:rPr>
          <w:rStyle w:val="StyleUnderline"/>
        </w:rPr>
        <w:t xml:space="preserve"> social position of </w:t>
      </w:r>
      <w:r w:rsidRPr="001801C7">
        <w:rPr>
          <w:rStyle w:val="StyleUnderline"/>
          <w:highlight w:val="yellow"/>
        </w:rPr>
        <w:t>those positioned to benefit from the view that the market</w:t>
      </w:r>
      <w:r w:rsidRPr="005A3A2D">
        <w:rPr>
          <w:rStyle w:val="StyleUnderline"/>
        </w:rPr>
        <w:t xml:space="preserve"> is, or </w:t>
      </w:r>
      <w:r w:rsidRPr="001801C7">
        <w:rPr>
          <w:rStyle w:val="StyleUnderline"/>
          <w:highlight w:val="yellow"/>
        </w:rPr>
        <w:t>can be</w:t>
      </w:r>
      <w:r w:rsidRPr="005A3A2D">
        <w:rPr>
          <w:sz w:val="16"/>
        </w:rPr>
        <w:t xml:space="preserve">, a </w:t>
      </w:r>
      <w:r w:rsidRPr="001801C7">
        <w:rPr>
          <w:rStyle w:val="StyleUnderline"/>
          <w:highlight w:val="yellow"/>
        </w:rPr>
        <w:t>just</w:t>
      </w:r>
      <w:r w:rsidRPr="005A3A2D">
        <w:rPr>
          <w:sz w:val="16"/>
        </w:rPr>
        <w:t xml:space="preserve">, effective, or even acceptable, system for rewarding talent and virtue and punishing their opposites </w:t>
      </w:r>
      <w:r w:rsidRPr="001801C7">
        <w:rPr>
          <w:rStyle w:val="StyleUnderline"/>
          <w:highlight w:val="yellow"/>
        </w:rPr>
        <w:t>and that</w:t>
      </w:r>
      <w:r w:rsidRPr="005A3A2D">
        <w:rPr>
          <w:rStyle w:val="StyleUnderline"/>
        </w:rPr>
        <w:t xml:space="preserve">, therefore, </w:t>
      </w:r>
      <w:r w:rsidRPr="001801C7">
        <w:rPr>
          <w:rStyle w:val="StyleUnderline"/>
          <w:highlight w:val="yellow"/>
        </w:rPr>
        <w:t>removal of “artificial” impediments</w:t>
      </w:r>
      <w:r w:rsidRPr="005A3A2D">
        <w:rPr>
          <w:rStyle w:val="StyleUnderline"/>
        </w:rPr>
        <w:t xml:space="preserve"> to functioning </w:t>
      </w:r>
      <w:r w:rsidRPr="001801C7">
        <w:rPr>
          <w:rStyle w:val="StyleUnderline"/>
          <w:highlight w:val="yellow"/>
        </w:rPr>
        <w:t>like race and gender will make it even more efficient</w:t>
      </w:r>
      <w:r w:rsidRPr="005A3A2D">
        <w:rPr>
          <w:sz w:val="16"/>
        </w:rPr>
        <w:t xml:space="preserve"> and just.18</w:t>
      </w:r>
    </w:p>
    <w:p w:rsidR="00C46518" w:rsidRPr="005A3A2D" w:rsidRDefault="00C46518" w:rsidP="00C46518">
      <w:pPr>
        <w:rPr>
          <w:sz w:val="16"/>
        </w:rPr>
      </w:pPr>
      <w:r w:rsidRPr="001801C7">
        <w:rPr>
          <w:rStyle w:val="StyleUnderline"/>
          <w:highlight w:val="yellow"/>
        </w:rPr>
        <w:t>This is the politics of</w:t>
      </w:r>
      <w:r w:rsidRPr="005A3A2D">
        <w:rPr>
          <w:sz w:val="16"/>
        </w:rPr>
        <w:t xml:space="preserve"> actual or would-be </w:t>
      </w:r>
      <w:r w:rsidRPr="001801C7">
        <w:rPr>
          <w:rStyle w:val="StyleUnderline"/>
          <w:highlight w:val="yellow"/>
        </w:rPr>
        <w:t>race relations administrators, and it is</w:t>
      </w:r>
      <w:r w:rsidRPr="005A3A2D">
        <w:rPr>
          <w:sz w:val="16"/>
        </w:rPr>
        <w:t xml:space="preserve"> completely embedded within American capitalism and its structures of elite brokerage. It is </w:t>
      </w:r>
      <w:r w:rsidRPr="001801C7">
        <w:rPr>
          <w:rStyle w:val="StyleUnderline"/>
          <w:highlight w:val="yellow"/>
        </w:rPr>
        <w:t>fundamentally antagonistic to working-class politics, notwithstanding left identitarians’ gestural claims to the contrary</w:t>
      </w:r>
      <w:r w:rsidRPr="005A3A2D">
        <w:rPr>
          <w:sz w:val="16"/>
        </w:rPr>
        <w:t>.</w:t>
      </w:r>
    </w:p>
    <w:p w:rsidR="00C46518" w:rsidRDefault="00C46518" w:rsidP="00C46518">
      <w:pPr>
        <w:pStyle w:val="Heading3"/>
      </w:pPr>
      <w:r>
        <w:t>link – indigenous environment impact</w:t>
      </w:r>
    </w:p>
    <w:p w:rsidR="00C46518" w:rsidRDefault="00C46518" w:rsidP="00C46518">
      <w:pPr>
        <w:pStyle w:val="Heading4"/>
      </w:pPr>
      <w:r>
        <w:t xml:space="preserve">The mythological grouping of all indigenous groups with land justifies romantic myths about cultural identities that provoke militarization and scapegoating – treating the globe as a commons where no identity is entitled to any land ownership is crucial to build the institutions capable of solving both the assault on Native peoples worldwide and global environmental catastrophe </w:t>
      </w:r>
    </w:p>
    <w:p w:rsidR="00C46518" w:rsidRDefault="00C46518" w:rsidP="00C46518">
      <w:r w:rsidRPr="00975A22">
        <w:rPr>
          <w:b/>
        </w:rPr>
        <w:t>Dean 15</w:t>
      </w:r>
      <w:r>
        <w:t xml:space="preserve">  [Jodi, Professor of Humanities and Social Sciences at Hobart and William Smith Colleges, “This Changes Some Things,” March 17. 2015, </w:t>
      </w:r>
      <w:r>
        <w:rPr>
          <w:i/>
        </w:rPr>
        <w:t xml:space="preserve">Politics, Theory, Action, </w:t>
      </w:r>
      <w:hyperlink r:id="rId16" w:history="1">
        <w:r w:rsidRPr="009A4AC3">
          <w:rPr>
            <w:rStyle w:val="Hyperlink"/>
          </w:rPr>
          <w:t>http://jdeanicite.typepad.com/i_cite/2015/03/this-changes-some-things.html</w:t>
        </w:r>
      </w:hyperlink>
      <w:r>
        <w:t>]</w:t>
      </w:r>
    </w:p>
    <w:p w:rsidR="00C46518" w:rsidRDefault="00C46518" w:rsidP="00C46518"/>
    <w:p w:rsidR="00C46518" w:rsidRPr="00466FCF" w:rsidRDefault="00C46518" w:rsidP="00C46518">
      <w:pPr>
        <w:rPr>
          <w:sz w:val="16"/>
        </w:rPr>
      </w:pPr>
      <w:r w:rsidRPr="00774383">
        <w:rPr>
          <w:rStyle w:val="StyleUnderline"/>
        </w:rPr>
        <w:t>The</w:t>
      </w:r>
      <w:r w:rsidRPr="00466FCF">
        <w:rPr>
          <w:sz w:val="16"/>
        </w:rPr>
        <w:t xml:space="preserve"> second problem is Klein's </w:t>
      </w:r>
      <w:r w:rsidRPr="00774383">
        <w:rPr>
          <w:rStyle w:val="StyleUnderline"/>
        </w:rPr>
        <w:t xml:space="preserve">association of communities with </w:t>
      </w:r>
      <w:r w:rsidRPr="00774383">
        <w:rPr>
          <w:rStyle w:val="Emphasis"/>
        </w:rPr>
        <w:t>indigeneity</w:t>
      </w:r>
      <w:r w:rsidRPr="00774383">
        <w:rPr>
          <w:rStyle w:val="StyleUnderline"/>
        </w:rPr>
        <w:t xml:space="preserve"> and </w:t>
      </w:r>
      <w:r w:rsidRPr="00774383">
        <w:rPr>
          <w:rStyle w:val="Emphasis"/>
        </w:rPr>
        <w:t>land</w:t>
      </w:r>
      <w:r w:rsidRPr="00774383">
        <w:rPr>
          <w:rStyle w:val="StyleUnderline"/>
        </w:rPr>
        <w:t>.</w:t>
      </w:r>
      <w:r w:rsidRPr="00466FCF">
        <w:rPr>
          <w:sz w:val="16"/>
        </w:rPr>
        <w:t xml:space="preserve"> Klein writes, "communities with strong ties to the land have always, and will always, defend themselves against businesses that threaten their ways of life" (309). Here again she </w:t>
      </w:r>
      <w:r w:rsidRPr="00774383">
        <w:rPr>
          <w:rStyle w:val="StyleUnderline"/>
        </w:rPr>
        <w:t>denies</w:t>
      </w:r>
      <w:r w:rsidRPr="00466FCF">
        <w:rPr>
          <w:sz w:val="16"/>
        </w:rPr>
        <w:t xml:space="preserve"> </w:t>
      </w:r>
      <w:r w:rsidRPr="00774383">
        <w:rPr>
          <w:rStyle w:val="Emphasis"/>
        </w:rPr>
        <w:t>division</w:t>
      </w:r>
      <w:r w:rsidRPr="00466FCF">
        <w:rPr>
          <w:sz w:val="16"/>
        </w:rPr>
        <w:t xml:space="preserve">, </w:t>
      </w:r>
      <w:r w:rsidRPr="00774383">
        <w:rPr>
          <w:rStyle w:val="StyleUnderline"/>
        </w:rPr>
        <w:t xml:space="preserve">as if </w:t>
      </w:r>
      <w:r w:rsidRPr="00774383">
        <w:rPr>
          <w:rStyle w:val="Emphasis"/>
        </w:rPr>
        <w:t>everyone</w:t>
      </w:r>
      <w:r w:rsidRPr="00774383">
        <w:rPr>
          <w:rStyle w:val="StyleUnderline"/>
        </w:rPr>
        <w:t xml:space="preserve"> in a community </w:t>
      </w:r>
      <w:r w:rsidRPr="00774383">
        <w:rPr>
          <w:rStyle w:val="Emphasis"/>
        </w:rPr>
        <w:t>agreed</w:t>
      </w:r>
      <w:r w:rsidRPr="00774383">
        <w:rPr>
          <w:rStyle w:val="StyleUnderline"/>
        </w:rPr>
        <w:t xml:space="preserve"> on what constituted a threat, as if they were all similarly situated against a threat</w:t>
      </w:r>
      <w:r w:rsidRPr="00466FCF">
        <w:rPr>
          <w:sz w:val="16"/>
        </w:rPr>
        <w:t xml:space="preserve">, </w:t>
      </w:r>
      <w:r w:rsidRPr="00774383">
        <w:rPr>
          <w:rStyle w:val="StyleUnderline"/>
        </w:rPr>
        <w:t xml:space="preserve">as if they were </w:t>
      </w:r>
      <w:r w:rsidRPr="00774383">
        <w:rPr>
          <w:rStyle w:val="Emphasis"/>
        </w:rPr>
        <w:t>never too deluded</w:t>
      </w:r>
      <w:r w:rsidRPr="00466FCF">
        <w:rPr>
          <w:sz w:val="16"/>
        </w:rPr>
        <w:t xml:space="preserve">, tired, </w:t>
      </w:r>
      <w:r w:rsidRPr="00774383">
        <w:rPr>
          <w:rStyle w:val="StyleUnderline"/>
        </w:rPr>
        <w:t>or exploited to defend themselves, as if they could never themselves constitute a threat to themselves.</w:t>
      </w:r>
      <w:r w:rsidRPr="00466FCF">
        <w:rPr>
          <w:sz w:val="16"/>
        </w:rPr>
        <w:t xml:space="preserve"> </w:t>
      </w:r>
      <w:r w:rsidRPr="00774383">
        <w:rPr>
          <w:rStyle w:val="StyleUnderline"/>
        </w:rPr>
        <w:t>Cities, towns, states, and regions make bad decisions all the time</w:t>
      </w:r>
      <w:r w:rsidRPr="00466FCF">
        <w:rPr>
          <w:sz w:val="16"/>
        </w:rPr>
        <w:t xml:space="preserve">; they stimulate industries that destroy them. Klein, though, has something else in mind, "a ferocious love" that "no amount of money can extinguish." She associates this love "with an identity, a culture, a beloved place that people are determined to pass on to their grandchildren, and that their ancestors may have paid for with great sacrifice." She continues, "And </w:t>
      </w:r>
      <w:r w:rsidRPr="00774383">
        <w:rPr>
          <w:rStyle w:val="StyleUnderline"/>
        </w:rPr>
        <w:t xml:space="preserve">though this kind of connection to place is surely strongest in Indigenous communities </w:t>
      </w:r>
      <w:r w:rsidRPr="00466FCF">
        <w:rPr>
          <w:sz w:val="16"/>
        </w:rPr>
        <w:t xml:space="preserve">where the ties to the land go back thousands of years, it is in fact Blockadia's defining feature" (342). </w:t>
      </w:r>
      <w:r w:rsidRPr="00774383">
        <w:rPr>
          <w:rStyle w:val="StyleUnderline"/>
        </w:rPr>
        <w:t>Participants</w:t>
      </w:r>
      <w:r w:rsidRPr="00466FCF">
        <w:rPr>
          <w:sz w:val="16"/>
        </w:rPr>
        <w:t xml:space="preserve"> in my seminar </w:t>
      </w:r>
      <w:r w:rsidRPr="00774383">
        <w:rPr>
          <w:rStyle w:val="StyleUnderline"/>
        </w:rPr>
        <w:t xml:space="preserve">found this description </w:t>
      </w:r>
      <w:r w:rsidRPr="00774383">
        <w:rPr>
          <w:rStyle w:val="Emphasis"/>
        </w:rPr>
        <w:t>racist</w:t>
      </w:r>
      <w:r w:rsidRPr="00774383">
        <w:rPr>
          <w:rStyle w:val="StyleUnderline"/>
        </w:rPr>
        <w:t xml:space="preserve"> or </w:t>
      </w:r>
      <w:r w:rsidRPr="00774383">
        <w:rPr>
          <w:rStyle w:val="Emphasis"/>
        </w:rPr>
        <w:t>fascist</w:t>
      </w:r>
      <w:r w:rsidRPr="00466FCF">
        <w:rPr>
          <w:sz w:val="16"/>
        </w:rPr>
        <w:t xml:space="preserve">. Even though this is not Klein's intent, her </w:t>
      </w:r>
      <w:r w:rsidRPr="00774383">
        <w:rPr>
          <w:rStyle w:val="StyleUnderline"/>
        </w:rPr>
        <w:t xml:space="preserve">rhetoric deploys a </w:t>
      </w:r>
      <w:r w:rsidRPr="00774383">
        <w:rPr>
          <w:rStyle w:val="Emphasis"/>
        </w:rPr>
        <w:t>set of myths regarding nature</w:t>
      </w:r>
      <w:r w:rsidRPr="00466FCF">
        <w:rPr>
          <w:sz w:val="16"/>
        </w:rPr>
        <w:t xml:space="preserve">, </w:t>
      </w:r>
      <w:r w:rsidRPr="00774383">
        <w:rPr>
          <w:rStyle w:val="StyleUnderline"/>
        </w:rPr>
        <w:t xml:space="preserve">and some people's </w:t>
      </w:r>
      <w:r w:rsidRPr="00774383">
        <w:rPr>
          <w:rStyle w:val="Emphasis"/>
        </w:rPr>
        <w:t>relation to nature</w:t>
      </w:r>
      <w:r w:rsidRPr="00774383">
        <w:rPr>
          <w:rStyle w:val="StyleUnderline"/>
        </w:rPr>
        <w:t xml:space="preserve">, that make some people closer to nature (and </w:t>
      </w:r>
      <w:r w:rsidRPr="00774383">
        <w:rPr>
          <w:rStyle w:val="Emphasis"/>
        </w:rPr>
        <w:t>further from civilization</w:t>
      </w:r>
      <w:r w:rsidRPr="00774383">
        <w:rPr>
          <w:rStyle w:val="StyleUnderline"/>
        </w:rPr>
        <w:t>)</w:t>
      </w:r>
      <w:r w:rsidRPr="00466FCF">
        <w:rPr>
          <w:sz w:val="16"/>
        </w:rPr>
        <w:t xml:space="preserve"> than others. It </w:t>
      </w:r>
      <w:r w:rsidRPr="00774383">
        <w:rPr>
          <w:rStyle w:val="StyleUnderline"/>
        </w:rPr>
        <w:t>also justifies an intense defense of blood and soil on the part of one group's attachment to a place such that others</w:t>
      </w:r>
      <w:r>
        <w:rPr>
          <w:rStyle w:val="StyleUnderline"/>
        </w:rPr>
        <w:t xml:space="preserve"> </w:t>
      </w:r>
      <w:r w:rsidRPr="00774383">
        <w:rPr>
          <w:rStyle w:val="StyleUnderline"/>
        </w:rPr>
        <w:t>become foreign</w:t>
      </w:r>
      <w:r w:rsidRPr="00466FCF">
        <w:rPr>
          <w:sz w:val="16"/>
        </w:rPr>
        <w:t xml:space="preserve">, invaders, </w:t>
      </w:r>
      <w:r w:rsidRPr="00774383">
        <w:rPr>
          <w:rStyle w:val="StyleUnderline"/>
        </w:rPr>
        <w:t xml:space="preserve">rightly excluded as </w:t>
      </w:r>
      <w:r w:rsidRPr="00774383">
        <w:rPr>
          <w:rStyle w:val="Emphasis"/>
        </w:rPr>
        <w:t>threats to our way of life</w:t>
      </w:r>
      <w:r w:rsidRPr="00774383">
        <w:rPr>
          <w:rStyle w:val="StyleUnderline"/>
        </w:rPr>
        <w:t xml:space="preserve">, our </w:t>
      </w:r>
      <w:r w:rsidRPr="00774383">
        <w:rPr>
          <w:rStyle w:val="Emphasis"/>
        </w:rPr>
        <w:t>cultural identity</w:t>
      </w:r>
      <w:r w:rsidRPr="00774383">
        <w:rPr>
          <w:rStyle w:val="StyleUnderline"/>
        </w:rPr>
        <w:t>.</w:t>
      </w:r>
      <w:r w:rsidRPr="00466FCF">
        <w:rPr>
          <w:sz w:val="16"/>
        </w:rPr>
        <w:t xml:space="preserve"> </w:t>
      </w:r>
      <w:r w:rsidRPr="00774383">
        <w:rPr>
          <w:rStyle w:val="StyleUnderline"/>
        </w:rPr>
        <w:t>Given</w:t>
      </w:r>
      <w:r w:rsidRPr="00466FCF">
        <w:rPr>
          <w:sz w:val="16"/>
        </w:rPr>
        <w:t xml:space="preserve"> that climate change is already leading to increased migration and immigration and </w:t>
      </w:r>
      <w:r w:rsidRPr="00774383">
        <w:rPr>
          <w:rStyle w:val="StyleUnderline"/>
        </w:rPr>
        <w:t xml:space="preserve">that the US and Europe are already </w:t>
      </w:r>
      <w:r w:rsidRPr="00774383">
        <w:rPr>
          <w:rStyle w:val="Emphasis"/>
        </w:rPr>
        <w:t>responding by militarizing borders</w:t>
      </w:r>
      <w:r w:rsidRPr="00466FCF">
        <w:rPr>
          <w:sz w:val="16"/>
        </w:rPr>
        <w:t xml:space="preserve">, a </w:t>
      </w:r>
      <w:r w:rsidRPr="00774383">
        <w:rPr>
          <w:rStyle w:val="StyleUnderline"/>
        </w:rPr>
        <w:t xml:space="preserve">language of </w:t>
      </w:r>
      <w:r w:rsidRPr="00774383">
        <w:rPr>
          <w:rStyle w:val="Emphasis"/>
        </w:rPr>
        <w:t>cultural defense</w:t>
      </w:r>
      <w:r w:rsidRPr="00466FCF">
        <w:rPr>
          <w:sz w:val="16"/>
        </w:rPr>
        <w:t xml:space="preserve"> </w:t>
      </w:r>
      <w:r w:rsidRPr="00774383">
        <w:rPr>
          <w:rStyle w:val="StyleUnderline"/>
        </w:rPr>
        <w:t xml:space="preserve">and </w:t>
      </w:r>
      <w:r w:rsidRPr="00774383">
        <w:rPr>
          <w:rStyle w:val="Emphasis"/>
        </w:rPr>
        <w:t>ties to the land</w:t>
      </w:r>
      <w:r w:rsidRPr="00466FCF">
        <w:rPr>
          <w:sz w:val="16"/>
        </w:rPr>
        <w:t xml:space="preserve"> </w:t>
      </w:r>
      <w:r w:rsidRPr="00774383">
        <w:rPr>
          <w:rStyle w:val="StyleUnderline"/>
        </w:rPr>
        <w:t xml:space="preserve">is exactly </w:t>
      </w:r>
      <w:r w:rsidRPr="00774383">
        <w:rPr>
          <w:rStyle w:val="Emphasis"/>
        </w:rPr>
        <w:t>what we don't need</w:t>
      </w:r>
      <w:r w:rsidRPr="00774383">
        <w:rPr>
          <w:rStyle w:val="StyleUnderline"/>
        </w:rPr>
        <w:t xml:space="preserve"> in a global movement for climate justice.</w:t>
      </w:r>
      <w:r w:rsidRPr="00466FCF">
        <w:rPr>
          <w:sz w:val="16"/>
        </w:rPr>
        <w:t xml:space="preserve"> Klein's argument, though, gets worse </w:t>
      </w:r>
      <w:r w:rsidRPr="00466FCF">
        <w:rPr>
          <w:rStyle w:val="StyleUnderline"/>
        </w:rPr>
        <w:t xml:space="preserve">as it juxtaposes </w:t>
      </w:r>
      <w:r w:rsidRPr="00466FCF">
        <w:rPr>
          <w:rStyle w:val="Emphasis"/>
        </w:rPr>
        <w:t>indigenous people's love of place</w:t>
      </w:r>
      <w:r w:rsidRPr="00466FCF">
        <w:rPr>
          <w:rStyle w:val="StyleUnderline"/>
        </w:rPr>
        <w:t xml:space="preserve"> with</w:t>
      </w:r>
      <w:r w:rsidRPr="00466FCF">
        <w:rPr>
          <w:sz w:val="16"/>
        </w:rPr>
        <w:t xml:space="preserve"> the "extreme </w:t>
      </w:r>
      <w:r w:rsidRPr="00466FCF">
        <w:rPr>
          <w:rStyle w:val="Emphasis"/>
        </w:rPr>
        <w:t>rootlessness</w:t>
      </w:r>
      <w:r w:rsidRPr="00466FCF">
        <w:rPr>
          <w:sz w:val="16"/>
        </w:rPr>
        <w:t xml:space="preserve">" </w:t>
      </w:r>
      <w:r w:rsidRPr="00466FCF">
        <w:rPr>
          <w:rStyle w:val="StyleUnderline"/>
        </w:rPr>
        <w:t>of the fossil fuel workforce</w:t>
      </w:r>
      <w:r w:rsidRPr="00466FCF">
        <w:rPr>
          <w:sz w:val="16"/>
        </w:rPr>
        <w:t>. These "</w:t>
      </w:r>
      <w:r w:rsidRPr="00466FCF">
        <w:rPr>
          <w:rStyle w:val="StyleUnderline"/>
        </w:rPr>
        <w:t>highly mobile</w:t>
      </w:r>
      <w:r w:rsidRPr="00466FCF">
        <w:rPr>
          <w:sz w:val="16"/>
        </w:rPr>
        <w:t xml:space="preserve">" pipefitters, </w:t>
      </w:r>
      <w:r w:rsidRPr="00466FCF">
        <w:rPr>
          <w:rStyle w:val="StyleUnderline"/>
        </w:rPr>
        <w:t>miners, engineers, and</w:t>
      </w:r>
      <w:r w:rsidRPr="00466FCF">
        <w:rPr>
          <w:sz w:val="16"/>
        </w:rPr>
        <w:t xml:space="preserve"> big rig </w:t>
      </w:r>
      <w:r w:rsidRPr="00466FCF">
        <w:rPr>
          <w:rStyle w:val="StyleUnderline"/>
        </w:rPr>
        <w:t xml:space="preserve">drivers produce a </w:t>
      </w:r>
      <w:r w:rsidRPr="00466FCF">
        <w:rPr>
          <w:rStyle w:val="Emphasis"/>
        </w:rPr>
        <w:t>culture of transience</w:t>
      </w:r>
      <w:r w:rsidRPr="00466FCF">
        <w:rPr>
          <w:sz w:val="16"/>
        </w:rPr>
        <w:t xml:space="preserve">, even when they "may stay for decades and raise their kids" in a place. </w:t>
      </w:r>
      <w:r w:rsidRPr="00774383">
        <w:rPr>
          <w:rStyle w:val="StyleUnderline"/>
        </w:rPr>
        <w:t xml:space="preserve">The language of </w:t>
      </w:r>
      <w:r w:rsidRPr="00774383">
        <w:rPr>
          <w:rStyle w:val="Emphasis"/>
        </w:rPr>
        <w:t>rootless</w:t>
      </w:r>
      <w:r w:rsidRPr="00774383">
        <w:rPr>
          <w:rStyle w:val="StyleUnderline"/>
        </w:rPr>
        <w:t xml:space="preserve"> echoes</w:t>
      </w:r>
      <w:r w:rsidRPr="00466FCF">
        <w:rPr>
          <w:sz w:val="16"/>
        </w:rPr>
        <w:t xml:space="preserve"> </w:t>
      </w:r>
      <w:r w:rsidRPr="00774383">
        <w:rPr>
          <w:rStyle w:val="StyleUnderline"/>
        </w:rPr>
        <w:t xml:space="preserve">with descriptions of cosmopolitan Jews, intellectuals, and </w:t>
      </w:r>
      <w:r w:rsidRPr="00466FCF">
        <w:rPr>
          <w:rStyle w:val="StyleUnderline"/>
        </w:rPr>
        <w:t>communists.</w:t>
      </w:r>
      <w:r w:rsidRPr="00774383">
        <w:rPr>
          <w:rStyle w:val="Emphasis"/>
        </w:rPr>
        <w:t xml:space="preserve"> Some are always foreign elements threatening our way of life</w:t>
      </w:r>
      <w:r w:rsidRPr="00466FCF">
        <w:rPr>
          <w:sz w:val="16"/>
        </w:rPr>
        <w:t xml:space="preserve">. </w:t>
      </w:r>
      <w:r w:rsidRPr="00466FCF">
        <w:rPr>
          <w:rStyle w:val="Emphasis"/>
        </w:rPr>
        <w:t>In contrast</w:t>
      </w:r>
      <w:r w:rsidRPr="00466FCF">
        <w:rPr>
          <w:sz w:val="16"/>
        </w:rPr>
        <w:t xml:space="preserve">, </w:t>
      </w:r>
      <w:r w:rsidRPr="00466FCF">
        <w:rPr>
          <w:rStyle w:val="StyleUnderline"/>
        </w:rPr>
        <w:t xml:space="preserve">I imagine climate politics as breaking the link between </w:t>
      </w:r>
      <w:r w:rsidRPr="00466FCF">
        <w:rPr>
          <w:rStyle w:val="Emphasis"/>
        </w:rPr>
        <w:t>place</w:t>
      </w:r>
      <w:r w:rsidRPr="00466FCF">
        <w:rPr>
          <w:rStyle w:val="StyleUnderline"/>
        </w:rPr>
        <w:t xml:space="preserve"> and </w:t>
      </w:r>
      <w:r w:rsidRPr="00466FCF">
        <w:rPr>
          <w:rStyle w:val="Emphasis"/>
        </w:rPr>
        <w:t>identity</w:t>
      </w:r>
      <w:r w:rsidRPr="00466FCF">
        <w:rPr>
          <w:sz w:val="16"/>
        </w:rPr>
        <w:t xml:space="preserve">. </w:t>
      </w:r>
      <w:r w:rsidRPr="00466FCF">
        <w:rPr>
          <w:rStyle w:val="StyleUnderline"/>
        </w:rPr>
        <w:t xml:space="preserve">To address climate change, we have to </w:t>
      </w:r>
      <w:r w:rsidRPr="00466FCF">
        <w:rPr>
          <w:rStyle w:val="Emphasis"/>
        </w:rPr>
        <w:t>treat the world itself as a commons</w:t>
      </w:r>
      <w:r w:rsidRPr="00466FCF">
        <w:rPr>
          <w:rStyle w:val="StyleUnderline"/>
        </w:rPr>
        <w:t xml:space="preserve"> and </w:t>
      </w:r>
      <w:r w:rsidRPr="00466FCF">
        <w:rPr>
          <w:rStyle w:val="Emphasis"/>
        </w:rPr>
        <w:t>build institutions</w:t>
      </w:r>
      <w:r w:rsidRPr="00466FCF">
        <w:rPr>
          <w:rStyle w:val="StyleUnderline"/>
        </w:rPr>
        <w:t xml:space="preserve"> adequate to the task of managing it</w:t>
      </w:r>
      <w:r w:rsidRPr="00466FCF">
        <w:rPr>
          <w:sz w:val="16"/>
        </w:rPr>
        <w:t xml:space="preserve">. I don't have a clear idea as to what these institutions would look like. But </w:t>
      </w:r>
      <w:r w:rsidRPr="00466FCF">
        <w:rPr>
          <w:rStyle w:val="Emphasis"/>
        </w:rPr>
        <w:t>the idea that no one is entitled to any place seems better to me as an ethos for a red-green coalition</w:t>
      </w:r>
      <w:r w:rsidRPr="00466FCF">
        <w:rPr>
          <w:sz w:val="16"/>
        </w:rPr>
        <w:t xml:space="preserve">. </w:t>
      </w:r>
      <w:r w:rsidRPr="00466FCF">
        <w:rPr>
          <w:rStyle w:val="Emphasis"/>
        </w:rPr>
        <w:t>It requires us to be accountable to every place</w:t>
      </w:r>
      <w:r w:rsidRPr="00466FCF">
        <w:rPr>
          <w:sz w:val="16"/>
        </w:rPr>
        <w:t>.</w:t>
      </w:r>
    </w:p>
    <w:p w:rsidR="00C46518" w:rsidRDefault="00C46518" w:rsidP="00C46518"/>
    <w:p w:rsidR="00C46518" w:rsidRPr="00466FCF" w:rsidRDefault="00C46518" w:rsidP="00C46518"/>
    <w:p w:rsidR="00C46518" w:rsidRDefault="00C46518" w:rsidP="00C46518">
      <w:pPr>
        <w:pStyle w:val="Heading3"/>
      </w:pPr>
      <w:r>
        <w:t xml:space="preserve">link – eroticism/sexuality </w:t>
      </w:r>
    </w:p>
    <w:p w:rsidR="00C46518" w:rsidRPr="00F9319F" w:rsidRDefault="00C46518" w:rsidP="00C46518">
      <w:pPr>
        <w:pStyle w:val="Heading4"/>
      </w:pPr>
      <w:r>
        <w:t xml:space="preserve">The aff’s academic fixation with sexuality trades on past theory while locking in attachment to the current structure of the university </w:t>
      </w:r>
    </w:p>
    <w:p w:rsidR="00C46518" w:rsidRDefault="00C46518" w:rsidP="00C46518">
      <w:r w:rsidRPr="00BD052F">
        <w:rPr>
          <w:b/>
        </w:rPr>
        <w:t>Eagleton 3</w:t>
      </w:r>
      <w:r>
        <w:t xml:space="preserve"> [Terry, Distinguished Professor of English Literature at Lancaster University, </w:t>
      </w:r>
      <w:r>
        <w:rPr>
          <w:i/>
        </w:rPr>
        <w:t>After Theory</w:t>
      </w:r>
      <w:r>
        <w:t>, 2003, Basic Books: New York, NY, p. 1-3]</w:t>
      </w:r>
    </w:p>
    <w:p w:rsidR="00C46518" w:rsidRPr="00BD052F" w:rsidRDefault="00C46518" w:rsidP="00C46518"/>
    <w:p w:rsidR="00C46518" w:rsidRPr="00F9319F" w:rsidRDefault="00C46518" w:rsidP="00C46518">
      <w:pPr>
        <w:rPr>
          <w:sz w:val="16"/>
        </w:rPr>
      </w:pPr>
      <w:r w:rsidRPr="00F9319F">
        <w:rPr>
          <w:sz w:val="16"/>
        </w:rPr>
        <w:t xml:space="preserve">Many of the ideas of these thinkers remain of incomparable value. Some of them are still producing work of major importance. Those to whom the title of this book suggests that ‘theory’ is now over, and that we can all relievedly return to an age of pre-theoretical innocence, are in for a disappointment. </w:t>
      </w:r>
      <w:r w:rsidRPr="003E54F3">
        <w:rPr>
          <w:rStyle w:val="StyleUnderline"/>
        </w:rPr>
        <w:t>There can</w:t>
      </w:r>
      <w:r w:rsidRPr="00F9319F">
        <w:rPr>
          <w:rStyle w:val="StyleUnderline"/>
          <w:sz w:val="12"/>
        </w:rPr>
        <w:t xml:space="preserve"> </w:t>
      </w:r>
      <w:r w:rsidRPr="003E54F3">
        <w:rPr>
          <w:rStyle w:val="StyleUnderline"/>
        </w:rPr>
        <w:t>be no going back to an age when it was enough to pronounce</w:t>
      </w:r>
      <w:r w:rsidRPr="00F9319F">
        <w:rPr>
          <w:rStyle w:val="StyleUnderline"/>
          <w:sz w:val="12"/>
        </w:rPr>
        <w:t xml:space="preserve"> </w:t>
      </w:r>
      <w:r w:rsidRPr="003E54F3">
        <w:rPr>
          <w:rStyle w:val="StyleUnderline"/>
        </w:rPr>
        <w:t>Keats delectable or Milton a doughty spirit</w:t>
      </w:r>
      <w:r w:rsidRPr="00F9319F">
        <w:rPr>
          <w:sz w:val="16"/>
        </w:rPr>
        <w:t xml:space="preserve">, It is not as though the whole project was a ghastly mistake on which some merciful soul I AFTER THEORY has now blown the whistle, so that we can all return to whatever it was we were doing before Ferdinand de Saussure heaved over the horizon. </w:t>
      </w:r>
      <w:r w:rsidRPr="003E54F3">
        <w:rPr>
          <w:rStyle w:val="StyleUnderline"/>
        </w:rPr>
        <w:t>If theory means a reasonably systematic reflection</w:t>
      </w:r>
      <w:r w:rsidRPr="00F9319F">
        <w:rPr>
          <w:rStyle w:val="StyleUnderline"/>
          <w:sz w:val="12"/>
        </w:rPr>
        <w:t xml:space="preserve"> </w:t>
      </w:r>
      <w:r w:rsidRPr="003E54F3">
        <w:rPr>
          <w:rStyle w:val="StyleUnderline"/>
        </w:rPr>
        <w:t>on our guiding assumptions, it remains as indispensable as</w:t>
      </w:r>
      <w:r w:rsidRPr="00F9319F">
        <w:rPr>
          <w:sz w:val="16"/>
        </w:rPr>
        <w:t xml:space="preserve"> ever. But </w:t>
      </w:r>
      <w:r w:rsidRPr="003E54F3">
        <w:rPr>
          <w:rStyle w:val="StyleUnderline"/>
        </w:rPr>
        <w:t xml:space="preserve">we are living now in the </w:t>
      </w:r>
      <w:r w:rsidRPr="003E54F3">
        <w:rPr>
          <w:rStyle w:val="Emphasis"/>
        </w:rPr>
        <w:t>aftermath</w:t>
      </w:r>
      <w:r w:rsidRPr="00F9319F">
        <w:rPr>
          <w:sz w:val="16"/>
        </w:rPr>
        <w:t xml:space="preserve"> </w:t>
      </w:r>
      <w:r w:rsidRPr="003E54F3">
        <w:rPr>
          <w:rStyle w:val="StyleUnderline"/>
        </w:rPr>
        <w:t>of</w:t>
      </w:r>
      <w:r w:rsidRPr="00F9319F">
        <w:rPr>
          <w:sz w:val="16"/>
        </w:rPr>
        <w:t xml:space="preserve"> what one might call </w:t>
      </w:r>
      <w:r w:rsidRPr="003E54F3">
        <w:rPr>
          <w:rStyle w:val="StyleUnderline"/>
        </w:rPr>
        <w:t>high theory</w:t>
      </w:r>
      <w:r w:rsidRPr="00F9319F">
        <w:rPr>
          <w:sz w:val="16"/>
        </w:rPr>
        <w:t xml:space="preserve">, </w:t>
      </w:r>
      <w:r w:rsidRPr="003E54F3">
        <w:rPr>
          <w:rStyle w:val="StyleUnderline"/>
        </w:rPr>
        <w:t>in</w:t>
      </w:r>
      <w:r w:rsidRPr="00F9319F">
        <w:rPr>
          <w:sz w:val="16"/>
        </w:rPr>
        <w:t xml:space="preserve"> an age </w:t>
      </w:r>
      <w:r w:rsidRPr="003E54F3">
        <w:rPr>
          <w:rStyle w:val="StyleUnderline"/>
        </w:rPr>
        <w:t>which</w:t>
      </w:r>
      <w:r w:rsidRPr="00F9319F">
        <w:rPr>
          <w:sz w:val="16"/>
        </w:rPr>
        <w:t xml:space="preserve">, </w:t>
      </w:r>
      <w:r w:rsidRPr="003E54F3">
        <w:rPr>
          <w:rStyle w:val="StyleUnderline"/>
        </w:rPr>
        <w:t>having grown rich on the insights</w:t>
      </w:r>
      <w:r w:rsidRPr="00F9319F">
        <w:rPr>
          <w:rStyle w:val="StyleUnderline"/>
          <w:sz w:val="12"/>
        </w:rPr>
        <w:t xml:space="preserve"> </w:t>
      </w:r>
      <w:r w:rsidRPr="003E54F3">
        <w:rPr>
          <w:rStyle w:val="StyleUnderline"/>
        </w:rPr>
        <w:t>of thinkers like Althusser, Barthes and Derrida, has also in some</w:t>
      </w:r>
      <w:r w:rsidRPr="00F9319F">
        <w:rPr>
          <w:rStyle w:val="StyleUnderline"/>
          <w:sz w:val="12"/>
        </w:rPr>
        <w:t xml:space="preserve"> </w:t>
      </w:r>
      <w:r w:rsidRPr="003E54F3">
        <w:rPr>
          <w:rStyle w:val="StyleUnderline"/>
        </w:rPr>
        <w:t>ways moved beyond them.</w:t>
      </w:r>
      <w:r w:rsidRPr="00F9319F">
        <w:rPr>
          <w:rStyle w:val="StyleUnderline"/>
          <w:sz w:val="12"/>
        </w:rPr>
        <w:t xml:space="preserve"> </w:t>
      </w:r>
      <w:r w:rsidRPr="003E54F3">
        <w:rPr>
          <w:rStyle w:val="StyleUnderline"/>
        </w:rPr>
        <w:t>The generation which followed after</w:t>
      </w:r>
      <w:r w:rsidRPr="00F9319F">
        <w:rPr>
          <w:sz w:val="16"/>
        </w:rPr>
        <w:t xml:space="preserve"> these path-breaking figures did what generations which follow after usually do. They </w:t>
      </w:r>
      <w:r w:rsidRPr="003E54F3">
        <w:rPr>
          <w:rStyle w:val="StyleUnderline"/>
        </w:rPr>
        <w:t>developed the original ideas, added to them, criticized them and</w:t>
      </w:r>
      <w:r w:rsidRPr="00F9319F">
        <w:rPr>
          <w:rStyle w:val="StyleUnderline"/>
          <w:sz w:val="12"/>
        </w:rPr>
        <w:t xml:space="preserve"> </w:t>
      </w:r>
      <w:r w:rsidRPr="003E54F3">
        <w:rPr>
          <w:rStyle w:val="StyleUnderline"/>
        </w:rPr>
        <w:t>applied them</w:t>
      </w:r>
      <w:r w:rsidRPr="00F9319F">
        <w:rPr>
          <w:sz w:val="16"/>
        </w:rPr>
        <w:t xml:space="preserve">. </w:t>
      </w:r>
      <w:r w:rsidRPr="003E54F3">
        <w:rPr>
          <w:rStyle w:val="StyleUnderline"/>
        </w:rPr>
        <w:t xml:space="preserve">Those who can, </w:t>
      </w:r>
      <w:r w:rsidRPr="003E54F3">
        <w:rPr>
          <w:rStyle w:val="Emphasis"/>
        </w:rPr>
        <w:t>think up feminism or structuralism</w:t>
      </w:r>
      <w:r w:rsidRPr="00F9319F">
        <w:rPr>
          <w:sz w:val="16"/>
        </w:rPr>
        <w:t xml:space="preserve">; </w:t>
      </w:r>
      <w:r w:rsidRPr="003E54F3">
        <w:rPr>
          <w:rStyle w:val="StyleUnderline"/>
        </w:rPr>
        <w:t xml:space="preserve">those who can’t, </w:t>
      </w:r>
      <w:r w:rsidRPr="00F9319F">
        <w:rPr>
          <w:rStyle w:val="Emphasis"/>
        </w:rPr>
        <w:t>apply such insights to Moby-Dick or The</w:t>
      </w:r>
      <w:r w:rsidRPr="00F9319F">
        <w:rPr>
          <w:rStyle w:val="Emphasis"/>
          <w:sz w:val="12"/>
        </w:rPr>
        <w:t xml:space="preserve"> </w:t>
      </w:r>
      <w:r w:rsidRPr="00F9319F">
        <w:rPr>
          <w:rStyle w:val="Emphasis"/>
        </w:rPr>
        <w:t>Cat in the Hut</w:t>
      </w:r>
      <w:r w:rsidRPr="00F9319F">
        <w:rPr>
          <w:sz w:val="16"/>
        </w:rPr>
        <w:t xml:space="preserve">. But </w:t>
      </w:r>
      <w:r w:rsidRPr="00F9319F">
        <w:rPr>
          <w:rStyle w:val="StyleUnderline"/>
        </w:rPr>
        <w:t>the new generation came up with no comparable</w:t>
      </w:r>
      <w:r w:rsidRPr="00F9319F">
        <w:rPr>
          <w:rStyle w:val="StyleUnderline"/>
          <w:sz w:val="12"/>
        </w:rPr>
        <w:t xml:space="preserve"> </w:t>
      </w:r>
      <w:r w:rsidRPr="00F9319F">
        <w:rPr>
          <w:rStyle w:val="StyleUnderline"/>
        </w:rPr>
        <w:t>body of ideas of its own</w:t>
      </w:r>
      <w:r w:rsidRPr="00F9319F">
        <w:rPr>
          <w:sz w:val="16"/>
        </w:rPr>
        <w:t xml:space="preserve">. The older generation had proved a hard act to follow. No doubt the new century will in time give birth to its own clutch of gurus. </w:t>
      </w:r>
      <w:r w:rsidRPr="00F9319F">
        <w:rPr>
          <w:rStyle w:val="StyleUnderline"/>
        </w:rPr>
        <w:t>For the moment,</w:t>
      </w:r>
      <w:r w:rsidRPr="00F9319F">
        <w:rPr>
          <w:sz w:val="16"/>
        </w:rPr>
        <w:t xml:space="preserve"> however, </w:t>
      </w:r>
      <w:r w:rsidRPr="00F9319F">
        <w:rPr>
          <w:rStyle w:val="Emphasis"/>
        </w:rPr>
        <w:t>we are</w:t>
      </w:r>
      <w:r w:rsidRPr="00F9319F">
        <w:rPr>
          <w:rStyle w:val="Emphasis"/>
          <w:sz w:val="12"/>
        </w:rPr>
        <w:t xml:space="preserve"> </w:t>
      </w:r>
      <w:r w:rsidRPr="00F9319F">
        <w:rPr>
          <w:rStyle w:val="Emphasis"/>
        </w:rPr>
        <w:t>still trading on the past</w:t>
      </w:r>
      <w:r w:rsidRPr="00F9319F">
        <w:rPr>
          <w:sz w:val="16"/>
        </w:rPr>
        <w:t xml:space="preserve"> - and this in a world which has changed dramatically since Foucault and Lacan first settled to their typewriters. </w:t>
      </w:r>
      <w:r w:rsidRPr="00F9319F">
        <w:rPr>
          <w:rStyle w:val="StyleUnderline"/>
        </w:rPr>
        <w:t>What kind of fresh thinking does the new era demand</w:t>
      </w:r>
      <w:r w:rsidRPr="00F9319F">
        <w:rPr>
          <w:sz w:val="16"/>
        </w:rPr>
        <w:t xml:space="preserve">? Before we can answer this question, we need to take stock of where we are. Structuralism, Marxism, post-structuralism and the like are no longer the sexy topics they were. </w:t>
      </w:r>
      <w:r w:rsidRPr="00F9319F">
        <w:rPr>
          <w:rStyle w:val="StyleUnderline"/>
        </w:rPr>
        <w:t>What</w:t>
      </w:r>
      <w:r w:rsidRPr="00F9319F">
        <w:rPr>
          <w:rStyle w:val="StyleUnderline"/>
          <w:sz w:val="12"/>
        </w:rPr>
        <w:t xml:space="preserve"> </w:t>
      </w:r>
      <w:r w:rsidRPr="00F9319F">
        <w:rPr>
          <w:rStyle w:val="StyleUnderline"/>
        </w:rPr>
        <w:t>is sexy instead is sex</w:t>
      </w:r>
      <w:r w:rsidRPr="00F9319F">
        <w:rPr>
          <w:sz w:val="16"/>
        </w:rPr>
        <w:t xml:space="preserve">. On the wilder shores of academia, an </w:t>
      </w:r>
      <w:r w:rsidRPr="00F9319F">
        <w:rPr>
          <w:rStyle w:val="StyleUnderline"/>
        </w:rPr>
        <w:t>interest in French philosophy has given way to a fascination</w:t>
      </w:r>
      <w:r w:rsidRPr="00F9319F">
        <w:rPr>
          <w:rStyle w:val="StyleUnderline"/>
          <w:sz w:val="12"/>
        </w:rPr>
        <w:t xml:space="preserve"> </w:t>
      </w:r>
      <w:r w:rsidRPr="00F9319F">
        <w:rPr>
          <w:sz w:val="16"/>
        </w:rPr>
        <w:t xml:space="preserve">with French kissing. In some cultural circles, the politics of masturbation exen far more fascination than the politics of the Middle East. </w:t>
      </w:r>
      <w:r w:rsidRPr="00F9319F">
        <w:rPr>
          <w:rStyle w:val="StyleUnderline"/>
        </w:rPr>
        <w:t>Socialism has lost out to sado-masochism</w:t>
      </w:r>
      <w:r w:rsidRPr="00F9319F">
        <w:rPr>
          <w:sz w:val="16"/>
        </w:rPr>
        <w:t xml:space="preserve">. </w:t>
      </w:r>
      <w:r w:rsidRPr="00F9319F">
        <w:rPr>
          <w:rStyle w:val="StyleUnderline"/>
        </w:rPr>
        <w:t>Among</w:t>
      </w:r>
      <w:r w:rsidRPr="00F9319F">
        <w:rPr>
          <w:rStyle w:val="StyleUnderline"/>
          <w:sz w:val="12"/>
        </w:rPr>
        <w:t xml:space="preserve"> </w:t>
      </w:r>
      <w:r w:rsidRPr="00F9319F">
        <w:rPr>
          <w:rStyle w:val="StyleUnderline"/>
        </w:rPr>
        <w:t>students of culture, the body is an immensely fashionable topic</w:t>
      </w:r>
      <w:r w:rsidRPr="00F9319F">
        <w:rPr>
          <w:sz w:val="16"/>
        </w:rPr>
        <w:t xml:space="preserve">, </w:t>
      </w:r>
      <w:r w:rsidRPr="00F9319F">
        <w:rPr>
          <w:rStyle w:val="StyleUnderline"/>
        </w:rPr>
        <w:t>but it is usually the erotic body, not the famished one</w:t>
      </w:r>
      <w:r w:rsidRPr="00F9319F">
        <w:rPr>
          <w:sz w:val="16"/>
        </w:rPr>
        <w:t xml:space="preserve">. </w:t>
      </w:r>
      <w:r w:rsidRPr="00F9319F">
        <w:rPr>
          <w:rStyle w:val="StyleUnderline"/>
        </w:rPr>
        <w:t>There</w:t>
      </w:r>
      <w:r w:rsidRPr="00F9319F">
        <w:rPr>
          <w:rStyle w:val="StyleUnderline"/>
          <w:sz w:val="12"/>
        </w:rPr>
        <w:t xml:space="preserve"> </w:t>
      </w:r>
      <w:r w:rsidRPr="00F9319F">
        <w:rPr>
          <w:rStyle w:val="StyleUnderline"/>
        </w:rPr>
        <w:t>is a keen interest in coupling bodies, but not in labouring</w:t>
      </w:r>
      <w:r w:rsidRPr="00F9319F">
        <w:rPr>
          <w:rStyle w:val="StyleUnderline"/>
          <w:sz w:val="12"/>
        </w:rPr>
        <w:t xml:space="preserve"> </w:t>
      </w:r>
      <w:r w:rsidRPr="00F9319F">
        <w:rPr>
          <w:rStyle w:val="StyleUnderline"/>
        </w:rPr>
        <w:t>ones. Quietly-spoken middle-class students huddle diligently</w:t>
      </w:r>
      <w:r w:rsidRPr="00F9319F">
        <w:rPr>
          <w:sz w:val="16"/>
        </w:rPr>
        <w:t xml:space="preserve"> in libraries, </w:t>
      </w:r>
      <w:r w:rsidRPr="00F9319F">
        <w:rPr>
          <w:rStyle w:val="StyleUnderline"/>
        </w:rPr>
        <w:t>at work on sensationalist subjects like vampirism and</w:t>
      </w:r>
      <w:r w:rsidRPr="00F9319F">
        <w:rPr>
          <w:rStyle w:val="StyleUnderline"/>
          <w:sz w:val="12"/>
        </w:rPr>
        <w:t xml:space="preserve"> </w:t>
      </w:r>
      <w:r w:rsidRPr="00F9319F">
        <w:rPr>
          <w:rStyle w:val="StyleUnderline"/>
        </w:rPr>
        <w:t>eye-gouging, cyborgs and porno movies</w:t>
      </w:r>
      <w:r w:rsidRPr="00F9319F">
        <w:rPr>
          <w:sz w:val="16"/>
        </w:rPr>
        <w:t xml:space="preserve">. </w:t>
      </w:r>
      <w:r w:rsidRPr="00F9319F">
        <w:rPr>
          <w:rStyle w:val="StyleUnderline"/>
        </w:rPr>
        <w:t>Nothing could be more understandable</w:t>
      </w:r>
      <w:r w:rsidRPr="00F9319F">
        <w:rPr>
          <w:sz w:val="16"/>
        </w:rPr>
        <w:t xml:space="preserve">. To work on the literature of latex or the political implications of navel-piercing is </w:t>
      </w:r>
      <w:r w:rsidRPr="00F9319F">
        <w:rPr>
          <w:rStyle w:val="StyleUnderline"/>
        </w:rPr>
        <w:t>to take literally the wise old adage that study should be fun</w:t>
      </w:r>
      <w:r w:rsidRPr="00F9319F">
        <w:rPr>
          <w:sz w:val="16"/>
        </w:rPr>
        <w:t xml:space="preserve">. </w:t>
      </w:r>
      <w:r w:rsidRPr="00F9319F">
        <w:rPr>
          <w:rStyle w:val="StyleUnderline"/>
        </w:rPr>
        <w:t>It is rather like writing your Master’s thesis on the comparative</w:t>
      </w:r>
      <w:r w:rsidRPr="00F9319F">
        <w:rPr>
          <w:rStyle w:val="StyleUnderline"/>
          <w:sz w:val="12"/>
        </w:rPr>
        <w:t xml:space="preserve"> </w:t>
      </w:r>
      <w:r w:rsidRPr="00F9319F">
        <w:rPr>
          <w:rStyle w:val="StyleUnderline"/>
        </w:rPr>
        <w:t xml:space="preserve">flavour of malt whiskies, or on the </w:t>
      </w:r>
      <w:r w:rsidRPr="00F9319F">
        <w:rPr>
          <w:rStyle w:val="Emphasis"/>
        </w:rPr>
        <w:t>phenomenology of lying in</w:t>
      </w:r>
      <w:r w:rsidRPr="00F9319F">
        <w:rPr>
          <w:rStyle w:val="Emphasis"/>
          <w:sz w:val="12"/>
        </w:rPr>
        <w:t xml:space="preserve"> </w:t>
      </w:r>
      <w:r w:rsidRPr="00F9319F">
        <w:rPr>
          <w:rStyle w:val="Emphasis"/>
        </w:rPr>
        <w:t>bed all day</w:t>
      </w:r>
      <w:r w:rsidRPr="00F9319F">
        <w:rPr>
          <w:rStyle w:val="StyleUnderline"/>
        </w:rPr>
        <w:t>.</w:t>
      </w:r>
      <w:r w:rsidRPr="00F9319F">
        <w:rPr>
          <w:sz w:val="16"/>
        </w:rPr>
        <w:t xml:space="preserve"> </w:t>
      </w:r>
      <w:r w:rsidRPr="00F9319F">
        <w:rPr>
          <w:rStyle w:val="StyleUnderline"/>
        </w:rPr>
        <w:t>It creates a seamless continuity between the intellect</w:t>
      </w:r>
      <w:r w:rsidRPr="00F9319F">
        <w:rPr>
          <w:rStyle w:val="StyleUnderline"/>
          <w:sz w:val="12"/>
        </w:rPr>
        <w:t xml:space="preserve"> </w:t>
      </w:r>
      <w:r w:rsidRPr="00F9319F">
        <w:rPr>
          <w:rStyle w:val="StyleUnderline"/>
        </w:rPr>
        <w:t>and everyday life</w:t>
      </w:r>
      <w:r w:rsidRPr="00F9319F">
        <w:rPr>
          <w:sz w:val="16"/>
        </w:rPr>
        <w:t xml:space="preserve">. There are advantages in being able to write your Ph.D. thesis without stirring from in front of the TV set. In the old days, rock music was a distraction from your studies; now it may well be what you are studying. </w:t>
      </w:r>
      <w:r w:rsidRPr="00F9319F">
        <w:rPr>
          <w:rStyle w:val="StyleUnderline"/>
        </w:rPr>
        <w:t>Intellectual matters</w:t>
      </w:r>
      <w:r w:rsidRPr="00F9319F">
        <w:rPr>
          <w:rStyle w:val="StyleUnderline"/>
          <w:sz w:val="12"/>
        </w:rPr>
        <w:t xml:space="preserve"> </w:t>
      </w:r>
      <w:r w:rsidRPr="00F9319F">
        <w:rPr>
          <w:rStyle w:val="StyleUnderline"/>
        </w:rPr>
        <w:t>are no longer an ivory-tower affair,</w:t>
      </w:r>
      <w:r w:rsidRPr="00F9319F">
        <w:rPr>
          <w:sz w:val="16"/>
        </w:rPr>
        <w:t xml:space="preserve"> but belong to the world of media and shopping malls, bedrooms and brothels. As such, they re-join everyday life - but only at the risk of losing their ability to subject it to critique. Today, </w:t>
      </w:r>
      <w:r w:rsidRPr="00F9319F">
        <w:rPr>
          <w:rStyle w:val="StyleUnderline"/>
        </w:rPr>
        <w:t>the old fogeys who work on classical allusions</w:t>
      </w:r>
      <w:r w:rsidRPr="00F9319F">
        <w:rPr>
          <w:sz w:val="16"/>
        </w:rPr>
        <w:t xml:space="preserve"> in Milton </w:t>
      </w:r>
      <w:r w:rsidRPr="00F9319F">
        <w:rPr>
          <w:rStyle w:val="StyleUnderline"/>
        </w:rPr>
        <w:t>look askance</w:t>
      </w:r>
      <w:r w:rsidRPr="00F9319F">
        <w:rPr>
          <w:sz w:val="16"/>
        </w:rPr>
        <w:t xml:space="preserve"> on the Young Turks who are deep in incest and cyber-feminism. The bright young things who pen essays on foot fetishism or the history of the codpiece eye with suspicion the scrawny old scholars who dare to maintain that Jane Austen is greater than Jeffrey Archer. One zealous orthodoxy gives way to another. Whereas in the old days you could be drummed out of your student drinking club if you failed to spot a metonym in Robert Herrick, you might today be regarded as an unspeakable nerd for having heard of either metonyms or Herrick in the first place.This trivialization of sexuality is especially ironic. For </w:t>
      </w:r>
      <w:r w:rsidRPr="00F9319F">
        <w:rPr>
          <w:rStyle w:val="StyleUnderline"/>
        </w:rPr>
        <w:t>one of</w:t>
      </w:r>
      <w:r w:rsidRPr="00F9319F">
        <w:rPr>
          <w:rStyle w:val="StyleUnderline"/>
          <w:sz w:val="12"/>
        </w:rPr>
        <w:t xml:space="preserve"> </w:t>
      </w:r>
      <w:r w:rsidRPr="00F9319F">
        <w:rPr>
          <w:rStyle w:val="StyleUnderline"/>
        </w:rPr>
        <w:t>the towering achievements of cultural theory has been to establish</w:t>
      </w:r>
      <w:r w:rsidRPr="00F9319F">
        <w:rPr>
          <w:rStyle w:val="StyleUnderline"/>
          <w:sz w:val="12"/>
        </w:rPr>
        <w:t xml:space="preserve"> </w:t>
      </w:r>
      <w:r w:rsidRPr="00F9319F">
        <w:rPr>
          <w:rStyle w:val="StyleUnderline"/>
        </w:rPr>
        <w:t>gender and sexuality as legitimate objects of study</w:t>
      </w:r>
      <w:r w:rsidRPr="00F9319F">
        <w:rPr>
          <w:sz w:val="16"/>
        </w:rPr>
        <w:t xml:space="preserve">, </w:t>
      </w:r>
      <w:r w:rsidRPr="00F9319F">
        <w:rPr>
          <w:rStyle w:val="StyleUnderline"/>
        </w:rPr>
        <w:t>as well as matters</w:t>
      </w:r>
      <w:r w:rsidRPr="00F9319F">
        <w:rPr>
          <w:rStyle w:val="StyleUnderline"/>
          <w:sz w:val="12"/>
        </w:rPr>
        <w:t xml:space="preserve"> </w:t>
      </w:r>
      <w:r w:rsidRPr="00F9319F">
        <w:rPr>
          <w:rStyle w:val="StyleUnderline"/>
        </w:rPr>
        <w:t>of insistent political importanc</w:t>
      </w:r>
      <w:r w:rsidRPr="00F9319F">
        <w:rPr>
          <w:sz w:val="16"/>
        </w:rPr>
        <w:t xml:space="preserve">e. </w:t>
      </w:r>
      <w:r w:rsidRPr="00F9319F">
        <w:rPr>
          <w:rStyle w:val="StyleUnderline"/>
        </w:rPr>
        <w:t>it is remarkable how intellectual</w:t>
      </w:r>
      <w:r w:rsidRPr="00F9319F">
        <w:rPr>
          <w:rStyle w:val="StyleUnderline"/>
          <w:sz w:val="12"/>
        </w:rPr>
        <w:t xml:space="preserve"> </w:t>
      </w:r>
      <w:r w:rsidRPr="00F9319F">
        <w:rPr>
          <w:rStyle w:val="StyleUnderline"/>
        </w:rPr>
        <w:t>life for centuries was conducted on the tacit assumption</w:t>
      </w:r>
      <w:r w:rsidRPr="00F9319F">
        <w:rPr>
          <w:rStyle w:val="StyleUnderline"/>
          <w:sz w:val="12"/>
        </w:rPr>
        <w:t xml:space="preserve"> </w:t>
      </w:r>
      <w:r w:rsidRPr="00F9319F">
        <w:rPr>
          <w:rStyle w:val="StyleUnderline"/>
        </w:rPr>
        <w:t>that human beings had no genitals. (</w:t>
      </w:r>
      <w:r w:rsidRPr="00F9319F">
        <w:rPr>
          <w:sz w:val="16"/>
        </w:rPr>
        <w:t xml:space="preserve">Intellectuals also behaved as though men and women lacked stomachs. As the philosophcr Emmanuel Levinas remarked of Martin Heidegger’s rather lofty concept of Dasein, meaning the kind of existence peculiar to humn beings: ‘Dasein does not eat.’) Friedrich Nietzsche once commented that whenever anybody speaks crudely of a human being as a belly with two needs and a head with one, the lover of knowledge should listen carefully. In an historic advance, </w:t>
      </w:r>
      <w:r w:rsidRPr="00F9319F">
        <w:rPr>
          <w:rStyle w:val="StyleUnderline"/>
        </w:rPr>
        <w:t>sexuality is now firmly established within academic life as one</w:t>
      </w:r>
      <w:r w:rsidRPr="00F9319F">
        <w:rPr>
          <w:rStyle w:val="StyleUnderline"/>
          <w:sz w:val="12"/>
        </w:rPr>
        <w:t xml:space="preserve"> </w:t>
      </w:r>
      <w:r w:rsidRPr="00F9319F">
        <w:rPr>
          <w:rStyle w:val="StyleUnderline"/>
        </w:rPr>
        <w:t>of the keystones of human culture</w:t>
      </w:r>
      <w:r w:rsidRPr="00F9319F">
        <w:rPr>
          <w:sz w:val="16"/>
        </w:rPr>
        <w:t xml:space="preserve">. We have come to acknowledge that human existence is at least as much about fantasy and desire as it is about truth and reason. It is just that </w:t>
      </w:r>
      <w:r w:rsidRPr="00F9319F">
        <w:rPr>
          <w:rStyle w:val="StyleUnderline"/>
        </w:rPr>
        <w:t>cultural theory is</w:t>
      </w:r>
      <w:r w:rsidRPr="00F9319F">
        <w:rPr>
          <w:rStyle w:val="StyleUnderline"/>
          <w:sz w:val="12"/>
        </w:rPr>
        <w:t xml:space="preserve"> </w:t>
      </w:r>
      <w:r w:rsidRPr="00F9319F">
        <w:rPr>
          <w:rStyle w:val="StyleUnderline"/>
        </w:rPr>
        <w:t>at present behaving rather like a celibate middle-aged professor</w:t>
      </w:r>
      <w:r w:rsidRPr="00F9319F">
        <w:rPr>
          <w:rStyle w:val="StyleUnderline"/>
          <w:sz w:val="12"/>
        </w:rPr>
        <w:t xml:space="preserve"> </w:t>
      </w:r>
      <w:r w:rsidRPr="00F9319F">
        <w:rPr>
          <w:rStyle w:val="StyleUnderline"/>
        </w:rPr>
        <w:t>who has stumbled absent-mindedly upon sex</w:t>
      </w:r>
      <w:r w:rsidRPr="00F9319F">
        <w:rPr>
          <w:sz w:val="16"/>
        </w:rPr>
        <w:t xml:space="preserve"> </w:t>
      </w:r>
      <w:r w:rsidRPr="00F9319F">
        <w:rPr>
          <w:rStyle w:val="Emphasis"/>
        </w:rPr>
        <w:t>and is frenetically</w:t>
      </w:r>
      <w:r w:rsidRPr="00F9319F">
        <w:rPr>
          <w:rStyle w:val="Emphasis"/>
          <w:sz w:val="12"/>
        </w:rPr>
        <w:t xml:space="preserve"> </w:t>
      </w:r>
      <w:r w:rsidRPr="00F9319F">
        <w:rPr>
          <w:rStyle w:val="Emphasis"/>
        </w:rPr>
        <w:t>making up for lost time</w:t>
      </w:r>
      <w:r w:rsidRPr="00F9319F">
        <w:rPr>
          <w:sz w:val="16"/>
        </w:rPr>
        <w:t>.</w:t>
      </w:r>
    </w:p>
    <w:p w:rsidR="00C46518" w:rsidRPr="00437A1E" w:rsidRDefault="00C46518" w:rsidP="00C46518">
      <w:pPr>
        <w:pStyle w:val="Heading3"/>
      </w:pPr>
      <w:r>
        <w:t>link – fluidity / flux</w:t>
      </w:r>
    </w:p>
    <w:p w:rsidR="00C46518" w:rsidRPr="00B91EC4" w:rsidRDefault="00C46518" w:rsidP="00C46518">
      <w:pPr>
        <w:pStyle w:val="Heading4"/>
      </w:pPr>
      <w:r>
        <w:t xml:space="preserve">The aff lacks political potential and gets coopted  </w:t>
      </w:r>
    </w:p>
    <w:p w:rsidR="00C46518" w:rsidRDefault="00C46518" w:rsidP="00C46518">
      <w:r>
        <w:t xml:space="preserve">Benjamin </w:t>
      </w:r>
      <w:r w:rsidRPr="00B91EC4">
        <w:rPr>
          <w:rStyle w:val="Style13ptBold"/>
        </w:rPr>
        <w:t>Noys 8</w:t>
      </w:r>
      <w:r>
        <w:t>, Reader in English at the University of Chichester, Through a Glass Darkly: Alain Badiou’s critique of anarchism, https://www.academia.edu/216175/Through_a_glass_darkly_Alain_Badiou_s_critique_of_anarchism</w:t>
      </w:r>
    </w:p>
    <w:p w:rsidR="00C46518" w:rsidRDefault="00C46518" w:rsidP="00C46518">
      <w:pPr>
        <w:rPr>
          <w:sz w:val="14"/>
        </w:rPr>
      </w:pPr>
      <w:r w:rsidRPr="00C509FA">
        <w:rPr>
          <w:sz w:val="14"/>
        </w:rPr>
        <w:t xml:space="preserve">Badiou’s critique of anarchism operates indirectly; it attacks what Daniel Bensaïd describes as </w:t>
      </w:r>
      <w:r w:rsidRPr="00451D67">
        <w:rPr>
          <w:rStyle w:val="StyleUnderline"/>
          <w:highlight w:val="yellow"/>
        </w:rPr>
        <w:t>‘[a] neo-libertarian current</w:t>
      </w:r>
      <w:r w:rsidRPr="00451D67">
        <w:rPr>
          <w:rStyle w:val="StyleUnderline"/>
        </w:rPr>
        <w:t>, more diffuse</w:t>
      </w:r>
      <w:r w:rsidRPr="0013542E">
        <w:rPr>
          <w:rStyle w:val="StyleUnderline"/>
        </w:rPr>
        <w:t xml:space="preserve"> but more influential than the direct heirs of anarchism …[which] </w:t>
      </w:r>
      <w:r w:rsidRPr="00451D67">
        <w:rPr>
          <w:rStyle w:val="StyleUnderline"/>
          <w:highlight w:val="yellow"/>
        </w:rPr>
        <w:t>constitutes a state of mind</w:t>
      </w:r>
      <w:r w:rsidRPr="0013542E">
        <w:rPr>
          <w:rStyle w:val="StyleUnderline"/>
        </w:rPr>
        <w:t xml:space="preserve">, a ‘mood’, </w:t>
      </w:r>
      <w:r w:rsidRPr="00451D67">
        <w:rPr>
          <w:rStyle w:val="Emphasis"/>
          <w:highlight w:val="yellow"/>
        </w:rPr>
        <w:t xml:space="preserve">rather than </w:t>
      </w:r>
      <w:r w:rsidRPr="00F85098">
        <w:rPr>
          <w:rStyle w:val="Emphasis"/>
        </w:rPr>
        <w:t xml:space="preserve">a well-defined </w:t>
      </w:r>
      <w:r w:rsidRPr="00451D67">
        <w:rPr>
          <w:rStyle w:val="Emphasis"/>
          <w:highlight w:val="yellow"/>
        </w:rPr>
        <w:t>orientation</w:t>
      </w:r>
      <w:r w:rsidRPr="00C509FA">
        <w:rPr>
          <w:sz w:val="14"/>
        </w:rPr>
        <w:t>.’ (Bensaïd 2005: 170). One of Badiou’s examples of this tendency, targeted while he was still a Maoist, is Gilles Deleuze and Félix Guattari’s book Anti-</w:t>
      </w:r>
      <w:r w:rsidRPr="00F85098">
        <w:rPr>
          <w:sz w:val="14"/>
        </w:rPr>
        <w:t xml:space="preserve">Oedipus (1972). </w:t>
      </w:r>
      <w:r w:rsidRPr="00F85098">
        <w:rPr>
          <w:rStyle w:val="StyleUnderline"/>
        </w:rPr>
        <w:t>This</w:t>
      </w:r>
      <w:r w:rsidRPr="00F85098">
        <w:rPr>
          <w:sz w:val="14"/>
        </w:rPr>
        <w:t xml:space="preserve"> book, with its </w:t>
      </w:r>
      <w:r w:rsidRPr="00F85098">
        <w:rPr>
          <w:rStyle w:val="StyleUnderline"/>
        </w:rPr>
        <w:t>vision of a flux of desire that can escape</w:t>
      </w:r>
      <w:r w:rsidRPr="00F85098">
        <w:rPr>
          <w:sz w:val="14"/>
        </w:rPr>
        <w:t xml:space="preserve"> the </w:t>
      </w:r>
      <w:r w:rsidRPr="00F85098">
        <w:rPr>
          <w:rStyle w:val="StyleUnderline"/>
        </w:rPr>
        <w:t>constraints</w:t>
      </w:r>
      <w:r w:rsidRPr="00F85098">
        <w:rPr>
          <w:sz w:val="14"/>
        </w:rPr>
        <w:t xml:space="preserve"> of both capitalism and the ‘prison’ of the Freudian Oedipus complex, not only </w:t>
      </w:r>
      <w:r w:rsidRPr="00F85098">
        <w:rPr>
          <w:rStyle w:val="StyleUnderline"/>
        </w:rPr>
        <w:t>had a significant influence on</w:t>
      </w:r>
      <w:r w:rsidRPr="00F85098">
        <w:rPr>
          <w:sz w:val="14"/>
        </w:rPr>
        <w:t xml:space="preserve"> the libertarians of the movements after May 68 but also on later anarchists and </w:t>
      </w:r>
      <w:r w:rsidRPr="00F85098">
        <w:rPr>
          <w:rStyle w:val="StyleUnderline"/>
        </w:rPr>
        <w:t>postanarchists</w:t>
      </w:r>
      <w:r w:rsidRPr="00F85098">
        <w:rPr>
          <w:sz w:val="14"/>
        </w:rPr>
        <w:t>. Where</w:t>
      </w:r>
      <w:r w:rsidRPr="00C509FA">
        <w:rPr>
          <w:sz w:val="14"/>
        </w:rPr>
        <w:t xml:space="preserve"> anarchists have tended to celebrate their theories of the uncontrollable fluxes of desire </w:t>
      </w:r>
      <w:r w:rsidRPr="00451D67">
        <w:rPr>
          <w:rStyle w:val="StyleUnderline"/>
          <w:highlight w:val="yellow"/>
        </w:rPr>
        <w:t xml:space="preserve">Badiou sarcastically comments: </w:t>
      </w:r>
      <w:r w:rsidRPr="00F85098">
        <w:rPr>
          <w:rStyle w:val="StyleUnderline"/>
        </w:rPr>
        <w:t xml:space="preserve">‘Unforeseeable, desiring, irrational: </w:t>
      </w:r>
      <w:r w:rsidRPr="00F85098">
        <w:rPr>
          <w:rStyle w:val="StyleUnderline"/>
          <w:highlight w:val="yellow"/>
          <w:bdr w:val="single" w:sz="4" w:space="0" w:color="auto"/>
        </w:rPr>
        <w:t xml:space="preserve">follow </w:t>
      </w:r>
      <w:r w:rsidRPr="00451D67">
        <w:rPr>
          <w:rStyle w:val="StyleUnderline"/>
          <w:highlight w:val="yellow"/>
          <w:bdr w:val="single" w:sz="4" w:space="0" w:color="auto"/>
        </w:rPr>
        <w:t>your drift, my son, and you will make the Revolution</w:t>
      </w:r>
      <w:r w:rsidRPr="00C509FA">
        <w:rPr>
          <w:sz w:val="14"/>
          <w:highlight w:val="yellow"/>
        </w:rPr>
        <w:t>.</w:t>
      </w:r>
      <w:r w:rsidRPr="00C509FA">
        <w:rPr>
          <w:sz w:val="14"/>
        </w:rPr>
        <w:t xml:space="preserve">’ (2004: 76). This point summarises Badiou’s general scepticism towards what he regards as the </w:t>
      </w:r>
      <w:r w:rsidRPr="00451D67">
        <w:rPr>
          <w:rStyle w:val="StyleUnderline"/>
          <w:highlight w:val="yellow"/>
        </w:rPr>
        <w:t>anarchist faith in the</w:t>
      </w:r>
      <w:r w:rsidRPr="00451D67">
        <w:rPr>
          <w:rStyle w:val="StyleUnderline"/>
        </w:rPr>
        <w:t xml:space="preserve"> ‘pure’ </w:t>
      </w:r>
      <w:r w:rsidRPr="00451D67">
        <w:rPr>
          <w:rStyle w:val="StyleUnderline"/>
          <w:highlight w:val="yellow"/>
        </w:rPr>
        <w:t>movement of resistance</w:t>
      </w:r>
      <w:r w:rsidRPr="00C509FA">
        <w:rPr>
          <w:sz w:val="14"/>
          <w:highlight w:val="yellow"/>
        </w:rPr>
        <w:t>,</w:t>
      </w:r>
      <w:r w:rsidRPr="00C509FA">
        <w:rPr>
          <w:sz w:val="14"/>
        </w:rPr>
        <w:t xml:space="preserve"> a movement that </w:t>
      </w:r>
      <w:r w:rsidRPr="00451D67">
        <w:rPr>
          <w:rStyle w:val="StyleUnderline"/>
        </w:rPr>
        <w:t xml:space="preserve">seems to </w:t>
      </w:r>
      <w:r w:rsidRPr="00451D67">
        <w:rPr>
          <w:rStyle w:val="StyleUnderline"/>
          <w:highlight w:val="yellow"/>
        </w:rPr>
        <w:t xml:space="preserve">operate without the need for </w:t>
      </w:r>
      <w:r w:rsidRPr="004D47BD">
        <w:rPr>
          <w:rStyle w:val="StyleUnderline"/>
        </w:rPr>
        <w:t xml:space="preserve">aim or </w:t>
      </w:r>
      <w:r w:rsidRPr="00451D67">
        <w:rPr>
          <w:rStyle w:val="StyleUnderline"/>
          <w:highlight w:val="yellow"/>
        </w:rPr>
        <w:t>direction but will somehow still result in revolution</w:t>
      </w:r>
      <w:r w:rsidRPr="00451D67">
        <w:rPr>
          <w:rStyle w:val="StyleUnderline"/>
        </w:rPr>
        <w:t>.</w:t>
      </w:r>
      <w:r w:rsidRPr="00C509FA">
        <w:rPr>
          <w:sz w:val="14"/>
        </w:rPr>
        <w:t xml:space="preserve"> Badiou refines this general scepticism in making a series of more precise criticisms of the ‘libertarian current’. He argues that the central problem of </w:t>
      </w:r>
      <w:r w:rsidRPr="00451D67">
        <w:rPr>
          <w:rStyle w:val="StyleUnderline"/>
          <w:highlight w:val="yellow"/>
        </w:rPr>
        <w:t>this</w:t>
      </w:r>
      <w:r w:rsidRPr="00C509FA">
        <w:rPr>
          <w:sz w:val="14"/>
        </w:rPr>
        <w:t xml:space="preserve"> current is that it </w:t>
      </w:r>
      <w:r w:rsidRPr="00451D67">
        <w:rPr>
          <w:rStyle w:val="StyleUnderline"/>
          <w:highlight w:val="yellow"/>
        </w:rPr>
        <w:t xml:space="preserve">sets </w:t>
      </w:r>
      <w:r w:rsidRPr="004D47BD">
        <w:rPr>
          <w:rStyle w:val="StyleUnderline"/>
          <w:highlight w:val="yellow"/>
        </w:rPr>
        <w:t>up a simple</w:t>
      </w:r>
      <w:r w:rsidRPr="00451D67">
        <w:rPr>
          <w:rStyle w:val="StyleUnderline"/>
        </w:rPr>
        <w:t xml:space="preserve">-minded </w:t>
      </w:r>
      <w:r w:rsidRPr="00451D67">
        <w:rPr>
          <w:rStyle w:val="StyleUnderline"/>
          <w:highlight w:val="yellow"/>
        </w:rPr>
        <w:t>opposition between power and resistance</w:t>
      </w:r>
      <w:r w:rsidRPr="00C509FA">
        <w:rPr>
          <w:sz w:val="14"/>
        </w:rPr>
        <w:t xml:space="preserve"> </w:t>
      </w:r>
      <w:r w:rsidRPr="00451D67">
        <w:rPr>
          <w:rStyle w:val="StyleUnderline"/>
        </w:rPr>
        <w:t>(or revolt, or rebellion). The result is a sterile set of ‘static dualisms’, from which is derived ‘the catechism of the System and the Flux, the Despot and the Nomad, the Paranoiac, and the Schizo’</w:t>
      </w:r>
      <w:r w:rsidRPr="00C509FA">
        <w:rPr>
          <w:sz w:val="14"/>
        </w:rPr>
        <w:t xml:space="preserve"> (Badiou 2004: 80). In this case Badiou is explicitly referring to a number of oppositions that structure the text of Deleuze and Guattari’s Anti-Oedipus , in which </w:t>
      </w:r>
      <w:r w:rsidRPr="00451D67">
        <w:rPr>
          <w:rStyle w:val="StyleUnderline"/>
        </w:rPr>
        <w:t>the second term is valorised at the expense of the first</w:t>
      </w:r>
      <w:r w:rsidRPr="00C509FA">
        <w:rPr>
          <w:sz w:val="14"/>
        </w:rPr>
        <w:t xml:space="preserve">. The problem with </w:t>
      </w:r>
      <w:r w:rsidRPr="00451D67">
        <w:rPr>
          <w:rStyle w:val="StyleUnderline"/>
        </w:rPr>
        <w:t>such dualisms</w:t>
      </w:r>
      <w:r w:rsidRPr="00C509FA">
        <w:rPr>
          <w:sz w:val="14"/>
        </w:rPr>
        <w:t xml:space="preserve"> </w:t>
      </w:r>
      <w:r w:rsidRPr="00451D67">
        <w:rPr>
          <w:rStyle w:val="StyleUnderline"/>
        </w:rPr>
        <w:t xml:space="preserve">is </w:t>
      </w:r>
      <w:r w:rsidRPr="00451D67">
        <w:rPr>
          <w:rStyle w:val="StyleUnderline"/>
          <w:highlight w:val="yellow"/>
        </w:rPr>
        <w:t>that</w:t>
      </w:r>
      <w:r w:rsidRPr="00451D67">
        <w:rPr>
          <w:rStyle w:val="StyleUnderline"/>
        </w:rPr>
        <w:t xml:space="preserve"> they </w:t>
      </w:r>
      <w:r w:rsidRPr="00451D67">
        <w:rPr>
          <w:rStyle w:val="StyleUnderline"/>
          <w:highlight w:val="yellow"/>
        </w:rPr>
        <w:t xml:space="preserve">fail to grasp the </w:t>
      </w:r>
      <w:r w:rsidRPr="004D47BD">
        <w:rPr>
          <w:rStyle w:val="StyleUnderline"/>
          <w:highlight w:val="yellow"/>
        </w:rPr>
        <w:t xml:space="preserve">actual way politics </w:t>
      </w:r>
      <w:r w:rsidRPr="00451D67">
        <w:rPr>
          <w:rStyle w:val="StyleUnderline"/>
          <w:highlight w:val="yellow"/>
        </w:rPr>
        <w:t>operates</w:t>
      </w:r>
      <w:r w:rsidRPr="00451D67">
        <w:rPr>
          <w:rStyle w:val="StyleUnderline"/>
        </w:rPr>
        <w:t>: ‘power’ is not one monolithic whole, and neither is ‘resistance’.</w:t>
      </w:r>
      <w:r w:rsidRPr="00C509FA">
        <w:rPr>
          <w:sz w:val="14"/>
        </w:rPr>
        <w:t xml:space="preserve"> </w:t>
      </w:r>
      <w:r w:rsidRPr="004D47BD">
        <w:rPr>
          <w:rStyle w:val="StyleUnderline"/>
        </w:rPr>
        <w:t xml:space="preserve">Instead </w:t>
      </w:r>
      <w:r w:rsidRPr="00451D67">
        <w:rPr>
          <w:rStyle w:val="StyleUnderline"/>
        </w:rPr>
        <w:t xml:space="preserve">the task of </w:t>
      </w:r>
      <w:r w:rsidRPr="00451D67">
        <w:rPr>
          <w:rStyle w:val="StyleUnderline"/>
          <w:highlight w:val="yellow"/>
        </w:rPr>
        <w:t>‘</w:t>
      </w:r>
      <w:r w:rsidRPr="003E53FF">
        <w:rPr>
          <w:rStyle w:val="Emphasis"/>
          <w:highlight w:val="yellow"/>
        </w:rPr>
        <w:t xml:space="preserve">doing politics’ involves a closer analysis </w:t>
      </w:r>
      <w:r w:rsidRPr="00451D67">
        <w:rPr>
          <w:rStyle w:val="StyleUnderline"/>
          <w:highlight w:val="yellow"/>
        </w:rPr>
        <w:t xml:space="preserve">of </w:t>
      </w:r>
      <w:r w:rsidRPr="004D47BD">
        <w:rPr>
          <w:rStyle w:val="StyleUnderline"/>
        </w:rPr>
        <w:t xml:space="preserve">different </w:t>
      </w:r>
      <w:r w:rsidRPr="00451D67">
        <w:rPr>
          <w:rStyle w:val="StyleUnderline"/>
          <w:highlight w:val="yellow"/>
        </w:rPr>
        <w:t>forces and</w:t>
      </w:r>
      <w:r w:rsidRPr="00451D67">
        <w:rPr>
          <w:rStyle w:val="StyleUnderline"/>
        </w:rPr>
        <w:t xml:space="preserve"> contradictions as well as</w:t>
      </w:r>
      <w:r w:rsidRPr="00C509FA">
        <w:rPr>
          <w:sz w:val="14"/>
        </w:rPr>
        <w:t xml:space="preserve">, for Badiou, </w:t>
      </w:r>
      <w:r w:rsidRPr="00451D67">
        <w:rPr>
          <w:rStyle w:val="StyleUnderline"/>
          <w:highlight w:val="yellow"/>
        </w:rPr>
        <w:t>the formation of the party</w:t>
      </w:r>
      <w:r w:rsidRPr="00451D67">
        <w:rPr>
          <w:rStyle w:val="StyleUnderline"/>
        </w:rPr>
        <w:t xml:space="preserve"> as a form </w:t>
      </w:r>
      <w:r w:rsidRPr="00451D67">
        <w:rPr>
          <w:rStyle w:val="StyleUnderline"/>
          <w:highlight w:val="yellow"/>
        </w:rPr>
        <w:t xml:space="preserve">to </w:t>
      </w:r>
      <w:r w:rsidRPr="009A393D">
        <w:rPr>
          <w:rStyle w:val="StyleUnderline"/>
        </w:rPr>
        <w:t xml:space="preserve">handle and </w:t>
      </w:r>
      <w:r w:rsidRPr="00451D67">
        <w:rPr>
          <w:rStyle w:val="StyleUnderline"/>
          <w:highlight w:val="yellow"/>
        </w:rPr>
        <w:t xml:space="preserve">organise </w:t>
      </w:r>
      <w:r w:rsidRPr="009A393D">
        <w:rPr>
          <w:rStyle w:val="StyleUnderline"/>
        </w:rPr>
        <w:t xml:space="preserve">these </w:t>
      </w:r>
      <w:r w:rsidRPr="00451D67">
        <w:rPr>
          <w:rStyle w:val="StyleUnderline"/>
          <w:highlight w:val="yellow"/>
        </w:rPr>
        <w:t>contradictions</w:t>
      </w:r>
      <w:r w:rsidRPr="00C509FA">
        <w:rPr>
          <w:sz w:val="14"/>
        </w:rPr>
        <w:t xml:space="preserve">. Whatever we might think of the second point we can, I think, accept the first is well made. While there may be a polemically or motivational gain in presenting politics in terms of a grand opposition, and there may well be times where struggle operates in this form, more often matters are considerably more complex. For Badiou these kind of oppositions are reflective of the limits of the French political scene of the 1970s: namely the opposition between the structuralist Marxism of Louis Althusser, which finds its model in the French Communist Party, and the philosophy of desire of Deleuze and Guattari that gave voice to, and which finds its model in the dispersion of the little groups of libertarians (‘groupuscules’). In the first we find the relentless and paralysing insistence on the power of structure and, in the second, the celebration of ‘pure’ revolt. We can see here the origin of Badiou’s later contention that the anarchist model mirrors the communist party model. </w:t>
      </w:r>
      <w:r w:rsidRPr="00451D67">
        <w:rPr>
          <w:rStyle w:val="StyleUnderline"/>
        </w:rPr>
        <w:t>Anarchists oppose their small groups to the supposedly ‘monolithic’ style of the communist party. What they fail to recognise are the fissures and contradictions that run through both power and resistance</w:t>
      </w:r>
      <w:r w:rsidRPr="00C509FA">
        <w:rPr>
          <w:sz w:val="14"/>
        </w:rPr>
        <w:t xml:space="preserve">. In this period </w:t>
      </w:r>
      <w:r w:rsidRPr="00451D67">
        <w:rPr>
          <w:rStyle w:val="StyleUnderline"/>
        </w:rPr>
        <w:t>Badiou, and the UCFML, are groping towards a new party-form that would be able to negotiate a dialectical reading of politics that could engage with force and place, disruption and structure, without reifying one of the terms against the other.</w:t>
      </w:r>
      <w:r w:rsidRPr="00C509FA">
        <w:rPr>
          <w:rStyle w:val="StyleUnderline"/>
          <w:sz w:val="12"/>
        </w:rPr>
        <w:t xml:space="preserve"> </w:t>
      </w:r>
      <w:r w:rsidRPr="00451D67">
        <w:rPr>
          <w:rStyle w:val="StyleUnderline"/>
        </w:rPr>
        <w:t xml:space="preserve">The irony is that </w:t>
      </w:r>
      <w:r w:rsidRPr="00451D67">
        <w:rPr>
          <w:rStyle w:val="StyleUnderline"/>
          <w:highlight w:val="yellow"/>
        </w:rPr>
        <w:t>defenders</w:t>
      </w:r>
      <w:r w:rsidRPr="00451D67">
        <w:rPr>
          <w:rStyle w:val="StyleUnderline"/>
        </w:rPr>
        <w:t xml:space="preserve"> of Deleuze and Guattari, or </w:t>
      </w:r>
      <w:r w:rsidRPr="00C509FA">
        <w:rPr>
          <w:sz w:val="14"/>
        </w:rPr>
        <w:t>Michel</w:t>
      </w:r>
      <w:r w:rsidRPr="00451D67">
        <w:rPr>
          <w:rStyle w:val="StyleUnderline"/>
        </w:rPr>
        <w:t xml:space="preserve"> Foucault, whom Badiou also attacks, </w:t>
      </w:r>
      <w:r w:rsidRPr="00451D67">
        <w:rPr>
          <w:rStyle w:val="StyleUnderline"/>
          <w:highlight w:val="yellow"/>
        </w:rPr>
        <w:t xml:space="preserve">will argue that they present </w:t>
      </w:r>
      <w:r w:rsidRPr="003E53FF">
        <w:rPr>
          <w:rStyle w:val="StyleUnderline"/>
        </w:rPr>
        <w:t xml:space="preserve">a model of </w:t>
      </w:r>
      <w:r w:rsidRPr="003E53FF">
        <w:rPr>
          <w:rStyle w:val="StyleUnderline"/>
          <w:highlight w:val="yellow"/>
        </w:rPr>
        <w:t>power</w:t>
      </w:r>
      <w:r w:rsidRPr="003E53FF">
        <w:rPr>
          <w:rStyle w:val="StyleUnderline"/>
        </w:rPr>
        <w:t xml:space="preserve"> and resistance </w:t>
      </w:r>
      <w:r w:rsidRPr="00451D67">
        <w:rPr>
          <w:rStyle w:val="StyleUnderline"/>
          <w:highlight w:val="yellow"/>
        </w:rPr>
        <w:t>as</w:t>
      </w:r>
      <w:r w:rsidRPr="009A393D">
        <w:rPr>
          <w:rStyle w:val="StyleUnderline"/>
        </w:rPr>
        <w:t xml:space="preserve"> </w:t>
      </w:r>
      <w:r w:rsidRPr="003E53FF">
        <w:rPr>
          <w:rStyle w:val="StyleUnderline"/>
        </w:rPr>
        <w:t xml:space="preserve">multiple, </w:t>
      </w:r>
      <w:r w:rsidRPr="009A393D">
        <w:rPr>
          <w:rStyle w:val="StyleUnderline"/>
          <w:highlight w:val="yellow"/>
        </w:rPr>
        <w:t xml:space="preserve">fluid, and </w:t>
      </w:r>
      <w:r w:rsidRPr="00451D67">
        <w:rPr>
          <w:rStyle w:val="StyleUnderline"/>
          <w:highlight w:val="yellow"/>
        </w:rPr>
        <w:t xml:space="preserve">unstable </w:t>
      </w:r>
      <w:r w:rsidRPr="003E53FF">
        <w:rPr>
          <w:rStyle w:val="StyleUnderline"/>
        </w:rPr>
        <w:t xml:space="preserve">– precisely </w:t>
      </w:r>
      <w:r w:rsidRPr="00451D67">
        <w:rPr>
          <w:rStyle w:val="StyleUnderline"/>
          <w:highlight w:val="yellow"/>
        </w:rPr>
        <w:t>not a binary. Badiou</w:t>
      </w:r>
      <w:r w:rsidRPr="009A393D">
        <w:rPr>
          <w:rStyle w:val="StyleUnderline"/>
        </w:rPr>
        <w:t xml:space="preserve">, </w:t>
      </w:r>
      <w:r w:rsidRPr="003E53FF">
        <w:rPr>
          <w:rStyle w:val="StyleUnderline"/>
        </w:rPr>
        <w:t xml:space="preserve">however, is correct to </w:t>
      </w:r>
      <w:r w:rsidRPr="00451D67">
        <w:rPr>
          <w:rStyle w:val="StyleUnderline"/>
          <w:highlight w:val="yellow"/>
        </w:rPr>
        <w:t xml:space="preserve">note a tendency to re-constitute </w:t>
      </w:r>
      <w:r w:rsidRPr="003E53FF">
        <w:rPr>
          <w:rStyle w:val="StyleUnderline"/>
        </w:rPr>
        <w:t xml:space="preserve">new </w:t>
      </w:r>
      <w:r w:rsidRPr="00451D67">
        <w:rPr>
          <w:rStyle w:val="StyleUnderline"/>
          <w:highlight w:val="yellow"/>
        </w:rPr>
        <w:t>binaries</w:t>
      </w:r>
      <w:r w:rsidRPr="00451D67">
        <w:rPr>
          <w:rStyle w:val="StyleUnderline"/>
        </w:rPr>
        <w:t xml:space="preserve"> in these modes of thinking: ‘</w:t>
      </w:r>
      <w:r w:rsidRPr="00451D67">
        <w:rPr>
          <w:rStyle w:val="StyleUnderline"/>
          <w:highlight w:val="yellow"/>
        </w:rPr>
        <w:t>Schizo vs. Paranoid’</w:t>
      </w:r>
      <w:r w:rsidRPr="00C509FA">
        <w:rPr>
          <w:sz w:val="14"/>
        </w:rPr>
        <w:t xml:space="preserve"> (Deleuze and Guattari), ‘</w:t>
      </w:r>
      <w:r w:rsidRPr="00451D67">
        <w:rPr>
          <w:rStyle w:val="StyleUnderline"/>
        </w:rPr>
        <w:t>Pleb vs. Power’</w:t>
      </w:r>
      <w:r w:rsidRPr="00C509FA">
        <w:rPr>
          <w:sz w:val="14"/>
        </w:rPr>
        <w:t xml:space="preserve"> (Foucault), </w:t>
      </w:r>
      <w:r w:rsidRPr="00451D67">
        <w:rPr>
          <w:rStyle w:val="StyleUnderline"/>
        </w:rPr>
        <w:t>or ‘</w:t>
      </w:r>
      <w:r w:rsidRPr="00451D67">
        <w:rPr>
          <w:rStyle w:val="StyleUnderline"/>
          <w:highlight w:val="yellow"/>
        </w:rPr>
        <w:t>Multitude vs. Empire’</w:t>
      </w:r>
      <w:r w:rsidRPr="00C509FA">
        <w:rPr>
          <w:sz w:val="14"/>
        </w:rPr>
        <w:t xml:space="preserve"> (Negri and Hardt). In each case </w:t>
      </w:r>
      <w:r w:rsidRPr="003E53FF">
        <w:rPr>
          <w:rStyle w:val="Emphasis"/>
        </w:rPr>
        <w:t xml:space="preserve">the attempts at </w:t>
      </w:r>
      <w:r w:rsidRPr="00451D67">
        <w:rPr>
          <w:rStyle w:val="Emphasis"/>
          <w:highlight w:val="yellow"/>
        </w:rPr>
        <w:t>anti-dialectical thinking risk becoming merely un-dialectical</w:t>
      </w:r>
      <w:r w:rsidRPr="00451D67">
        <w:rPr>
          <w:rStyle w:val="Emphasis"/>
        </w:rPr>
        <w:t>.</w:t>
      </w:r>
      <w:r w:rsidRPr="00C509FA">
        <w:rPr>
          <w:sz w:val="14"/>
        </w:rPr>
        <w:t xml:space="preserve"> Badiou himself certainly changes the terms of his own thinking, but he retains the mistrust of what he regards as this fundamental libertarian or anarchist schema. So, in the later Being and Event (2005) Badiou will critique what he calls ‘speculative leftism’, which believes in the ‘pure’ event of revolt – the miracle of revolt appearing out of nothing.2 Again his point here is </w:t>
      </w:r>
      <w:r w:rsidRPr="00451D67">
        <w:rPr>
          <w:rStyle w:val="StyleUnderline"/>
          <w:highlight w:val="yellow"/>
        </w:rPr>
        <w:t>there is a faith in the emergence of a</w:t>
      </w:r>
      <w:r w:rsidRPr="00451D67">
        <w:rPr>
          <w:rStyle w:val="StyleUnderline"/>
        </w:rPr>
        <w:t xml:space="preserve"> force of </w:t>
      </w:r>
      <w:r w:rsidRPr="00451D67">
        <w:rPr>
          <w:rStyle w:val="StyleUnderline"/>
          <w:highlight w:val="yellow"/>
        </w:rPr>
        <w:t>revolt</w:t>
      </w:r>
      <w:r w:rsidRPr="00451D67">
        <w:rPr>
          <w:rStyle w:val="StyleUnderline"/>
        </w:rPr>
        <w:t xml:space="preserve"> posed against a static sense of power, </w:t>
      </w:r>
      <w:r w:rsidRPr="00451D67">
        <w:rPr>
          <w:rStyle w:val="Emphasis"/>
          <w:highlight w:val="yellow"/>
        </w:rPr>
        <w:t xml:space="preserve">without any real attempt to analyse </w:t>
      </w:r>
      <w:r w:rsidRPr="003E53FF">
        <w:rPr>
          <w:rStyle w:val="Emphasis"/>
          <w:highlight w:val="yellow"/>
        </w:rPr>
        <w:t xml:space="preserve">the possibilities </w:t>
      </w:r>
      <w:r w:rsidRPr="00451D67">
        <w:rPr>
          <w:rStyle w:val="Emphasis"/>
          <w:highlight w:val="yellow"/>
        </w:rPr>
        <w:t>and limits</w:t>
      </w:r>
      <w:r w:rsidRPr="00451D67">
        <w:rPr>
          <w:rStyle w:val="Emphasis"/>
        </w:rPr>
        <w:t xml:space="preserve"> the forces </w:t>
      </w:r>
      <w:r w:rsidRPr="00451D67">
        <w:rPr>
          <w:rStyle w:val="Emphasis"/>
          <w:highlight w:val="yellow"/>
        </w:rPr>
        <w:t>that would compose this</w:t>
      </w:r>
      <w:r w:rsidRPr="00451D67">
        <w:rPr>
          <w:rStyle w:val="Emphasis"/>
        </w:rPr>
        <w:t xml:space="preserve"> ‘revolt’</w:t>
      </w:r>
      <w:r w:rsidRPr="00C509FA">
        <w:rPr>
          <w:sz w:val="14"/>
        </w:rPr>
        <w:t>. This faith in the miracle of the event of revolt is coupled, Badiou argues, with a sense of the inevitable defeat of such revolts by power. The result is that we are left in the situation of fighting an endless (losing) war – alternating between the eruption of revolt out of nothing and then its inevitable return to nothing. More recently Badiou has focused his criticisms on the thinking of Antonio Negri (author, with Michael Hardt, of Empire (2000)), and his influence on the ‘movement of movements’. Badiou tends to conflate Negri with the ‘movement of movements’, and while it is true that the language and thinking of Negri has had considerable influence it has by no means passed uncontested. Badiou modulates his earlier general criticisms of anarchism / libertarian positions but stays within the same general frame: Negri is not truly opposed to capitalist ‘Empire’ but instead romanticises the power of capitalism: As is well known, for Negri, the Spinozist, there is only one historic substance, so that the capitalist empire is also the scene of an unprecedented communist deployment. This surely has the advantage of authorizing the belief t</w:t>
      </w:r>
      <w:r w:rsidRPr="003E53FF">
        <w:rPr>
          <w:sz w:val="14"/>
        </w:rPr>
        <w:t xml:space="preserve">hat the worse it gets, the better it gets; or of getting you to (mis)take those demonstrations – fruitlessly convened to meet wherever the powerful re-unite – for the ‘creation’ and the ‘multiform invention’ of new petit-bourgeois proletarians. (Badiou 2006: 45) Therefore </w:t>
      </w:r>
      <w:r w:rsidRPr="003E53FF">
        <w:rPr>
          <w:rStyle w:val="StyleUnderline"/>
        </w:rPr>
        <w:t>Negri cuts the ground from under any truly anti-capitalist politics by being overly fascinated with the mobile power of capital</w:t>
      </w:r>
      <w:r w:rsidRPr="003E53FF">
        <w:rPr>
          <w:sz w:val="14"/>
        </w:rPr>
        <w:t>. At the</w:t>
      </w:r>
      <w:r w:rsidRPr="00C509FA">
        <w:rPr>
          <w:sz w:val="14"/>
        </w:rPr>
        <w:t xml:space="preserve"> same time </w:t>
      </w:r>
      <w:r w:rsidRPr="00FF49E6">
        <w:rPr>
          <w:rStyle w:val="StyleUnderline"/>
          <w:highlight w:val="yellow"/>
        </w:rPr>
        <w:t xml:space="preserve">he is overly </w:t>
      </w:r>
      <w:r w:rsidRPr="003E53FF">
        <w:rPr>
          <w:rStyle w:val="StyleUnderline"/>
          <w:highlight w:val="yellow"/>
        </w:rPr>
        <w:t>hopeful about</w:t>
      </w:r>
      <w:r w:rsidRPr="00451D67">
        <w:rPr>
          <w:rStyle w:val="StyleUnderline"/>
        </w:rPr>
        <w:t xml:space="preserve"> the powers of </w:t>
      </w:r>
      <w:r w:rsidRPr="00FF49E6">
        <w:rPr>
          <w:rStyle w:val="StyleUnderline"/>
          <w:highlight w:val="yellow"/>
        </w:rPr>
        <w:t>resistance on this ground, offering only a ‘dreamy hallucination’</w:t>
      </w:r>
      <w:r w:rsidRPr="00C509FA">
        <w:rPr>
          <w:sz w:val="14"/>
        </w:rPr>
        <w:t xml:space="preserve"> (Badiou 2003: 126) </w:t>
      </w:r>
      <w:r w:rsidRPr="00FF49E6">
        <w:rPr>
          <w:rStyle w:val="StyleUnderline"/>
          <w:highlight w:val="yellow"/>
        </w:rPr>
        <w:t>of</w:t>
      </w:r>
      <w:r w:rsidRPr="00451D67">
        <w:rPr>
          <w:rStyle w:val="StyleUnderline"/>
        </w:rPr>
        <w:t xml:space="preserve"> the power of the ‘</w:t>
      </w:r>
      <w:r w:rsidRPr="00FF49E6">
        <w:rPr>
          <w:rStyle w:val="StyleUnderline"/>
          <w:highlight w:val="yellow"/>
        </w:rPr>
        <w:t xml:space="preserve">multitude’, which </w:t>
      </w:r>
      <w:r w:rsidRPr="00FF49E6">
        <w:rPr>
          <w:rStyle w:val="Emphasis"/>
          <w:highlight w:val="yellow"/>
        </w:rPr>
        <w:t xml:space="preserve">lacks the discipline to </w:t>
      </w:r>
      <w:r w:rsidRPr="00FF49E6">
        <w:rPr>
          <w:rStyle w:val="Emphasis"/>
        </w:rPr>
        <w:t xml:space="preserve">properly </w:t>
      </w:r>
      <w:r w:rsidRPr="00FF49E6">
        <w:rPr>
          <w:rStyle w:val="Emphasis"/>
          <w:highlight w:val="yellow"/>
        </w:rPr>
        <w:t>detach itself from the state.</w:t>
      </w:r>
      <w:r w:rsidRPr="00C509FA">
        <w:rPr>
          <w:rStyle w:val="Emphasis"/>
          <w:sz w:val="12"/>
        </w:rPr>
        <w:t xml:space="preserve"> </w:t>
      </w:r>
      <w:r w:rsidRPr="00C509FA">
        <w:rPr>
          <w:sz w:val="14"/>
        </w:rPr>
        <w:t xml:space="preserve">Badiou’s critique of </w:t>
      </w:r>
      <w:r w:rsidRPr="00451D67">
        <w:rPr>
          <w:rStyle w:val="StyleUnderline"/>
        </w:rPr>
        <w:t>anarchism</w:t>
      </w:r>
      <w:r w:rsidRPr="00C509FA">
        <w:rPr>
          <w:sz w:val="14"/>
        </w:rPr>
        <w:t xml:space="preserve"> ranges across a number of repeated and modulated criticisms. At the fundamental level it involves a constrained sense of the possibilities of politics that </w:t>
      </w:r>
      <w:r w:rsidRPr="00451D67">
        <w:rPr>
          <w:rStyle w:val="StyleUnderline"/>
        </w:rPr>
        <w:t>remains in a dualism of resistance versus power. This monolithic conception prevents a properly political assessment of the complex arrangements of political power and the means by which capitalist and state power might not only be resisted but also overthrown. This static dualism often leaves the origin of revolt unexplained or undetermined</w:t>
      </w:r>
      <w:r w:rsidRPr="00C509FA">
        <w:rPr>
          <w:sz w:val="14"/>
        </w:rPr>
        <w:t xml:space="preserve">. It seems to come from nowhere and also to go nowhere; the ‘miracle’ of revolt is always doomed to defeat or recuperation. Also, </w:t>
      </w:r>
      <w:r w:rsidRPr="00451D67">
        <w:rPr>
          <w:rStyle w:val="StyleUnderline"/>
        </w:rPr>
        <w:t>this dualism leads to a structure of mirroring between anarchism and state</w:t>
      </w:r>
      <w:r w:rsidRPr="00C509FA">
        <w:rPr>
          <w:sz w:val="14"/>
        </w:rPr>
        <w:t xml:space="preserve"> or capitalist </w:t>
      </w:r>
      <w:r w:rsidRPr="00451D67">
        <w:rPr>
          <w:rStyle w:val="StyleUnderline"/>
        </w:rPr>
        <w:t>power</w:t>
      </w:r>
      <w:r w:rsidRPr="00C509FA">
        <w:rPr>
          <w:sz w:val="14"/>
        </w:rPr>
        <w:t xml:space="preserve">. </w:t>
      </w:r>
      <w:r w:rsidRPr="00FF49E6">
        <w:rPr>
          <w:rStyle w:val="Emphasis"/>
          <w:highlight w:val="yellow"/>
        </w:rPr>
        <w:t>The invocations of drift and liberation</w:t>
      </w:r>
      <w:r w:rsidRPr="00451D67">
        <w:rPr>
          <w:rStyle w:val="Emphasis"/>
        </w:rPr>
        <w:t xml:space="preserve"> found in the libertarian current </w:t>
      </w:r>
      <w:r w:rsidRPr="00FF49E6">
        <w:rPr>
          <w:rStyle w:val="Emphasis"/>
          <w:highlight w:val="yellow"/>
        </w:rPr>
        <w:t xml:space="preserve">are </w:t>
      </w:r>
      <w:r w:rsidRPr="009A393D">
        <w:rPr>
          <w:rStyle w:val="Emphasis"/>
        </w:rPr>
        <w:t xml:space="preserve">dangerously close to </w:t>
      </w:r>
      <w:r w:rsidRPr="00FF49E6">
        <w:rPr>
          <w:rStyle w:val="Emphasis"/>
          <w:highlight w:val="yellow"/>
        </w:rPr>
        <w:t>the ideological forms of capitalism itself</w:t>
      </w:r>
      <w:r w:rsidRPr="00C509FA">
        <w:rPr>
          <w:sz w:val="14"/>
        </w:rPr>
        <w:t xml:space="preserve">. For Badiou, this means that </w:t>
      </w:r>
      <w:r w:rsidRPr="00451D67">
        <w:rPr>
          <w:rStyle w:val="StyleUnderline"/>
        </w:rPr>
        <w:t>anarchism lacks the ability to ‘construct new forms of discipline to replace the discipline of political parties’</w:t>
      </w:r>
      <w:r w:rsidRPr="00C509FA">
        <w:rPr>
          <w:sz w:val="14"/>
        </w:rPr>
        <w:t xml:space="preserve"> (Badiou 2003: 126). Of course anyone knowledgeable of the history of anarchism will recognise these kinds of criticism, particularly as it has often been advanced by Marxists. But it is the vehemence with which Badiou poses these questions in the present context, and his choice of theoretical targets that make them worth considering as critical questions – especially since, as we will  see, some voices within the movement have arrived at similar conclusions.</w:t>
      </w:r>
    </w:p>
    <w:p w:rsidR="00C46518" w:rsidRDefault="00C46518" w:rsidP="00C46518">
      <w:pPr>
        <w:pStyle w:val="Heading3"/>
      </w:pPr>
      <w:r>
        <w:t>link – gender</w:t>
      </w:r>
    </w:p>
    <w:p w:rsidR="00C46518" w:rsidRDefault="00C46518" w:rsidP="00C46518">
      <w:pPr>
        <w:pStyle w:val="Heading4"/>
      </w:pPr>
      <w:r>
        <w:t>Capitalism polices identity along gendered and sexual lines—identity politics based on intersectional theories serve to atomize resistance and limit the potential for abolishing alienated labor itself</w:t>
      </w:r>
    </w:p>
    <w:p w:rsidR="00C46518" w:rsidRDefault="00C46518" w:rsidP="00C46518">
      <w:r>
        <w:rPr>
          <w:b/>
        </w:rPr>
        <w:t xml:space="preserve">Mitchell </w:t>
      </w:r>
      <w:r w:rsidRPr="002F7A79">
        <w:rPr>
          <w:b/>
        </w:rPr>
        <w:t>13</w:t>
      </w:r>
      <w:r>
        <w:t xml:space="preserve"> [12/2, Eve, “I Am a Woman and a Human: A Marxist-Feminist Critique of Intersectionality Theory”, Unity and Struggle began in 2003 among a number of activists primarily involved in anti-Israeli apartheid work. Searching for a means to deepen our association and build on our experiences we formed a small grouping of people, which provided the basis for further discussion and support organizing in other areas important to us. Some of the areas of work we are or have been involved in include labor, anti-budget cuts in the schools, anti-racist, anti-apartheid, queer liberation work, as well as around public transportation. http://unityandstruggle.org/2013/09/12/i-am-a-woman-and-a-human-a-marxist-feminist-critique-of-intersectionality-theory/]</w:t>
      </w:r>
    </w:p>
    <w:p w:rsidR="00C46518" w:rsidRDefault="00C46518" w:rsidP="00C46518"/>
    <w:p w:rsidR="00C46518" w:rsidRPr="00DE2F1C" w:rsidRDefault="00C46518" w:rsidP="00C46518">
      <w:pPr>
        <w:rPr>
          <w:sz w:val="12"/>
        </w:rPr>
      </w:pPr>
      <w:r w:rsidRPr="002F7A79">
        <w:rPr>
          <w:rStyle w:val="StyleUnderline"/>
        </w:rPr>
        <w:t xml:space="preserve">In order to understand “identity” and “intersectionality </w:t>
      </w:r>
      <w:r w:rsidRPr="00891502">
        <w:rPr>
          <w:rStyle w:val="StyleUnderline"/>
        </w:rPr>
        <w:t>theory,” we must have an understanding of the movement of capital</w:t>
      </w:r>
      <w:r w:rsidRPr="00DE2F1C">
        <w:rPr>
          <w:sz w:val="12"/>
        </w:rPr>
        <w:t xml:space="preserve"> (meaning the total social relations of production in this current mode of production) that led to their development in the 1960s and 1970s in the US. More specifically, </w:t>
      </w:r>
      <w:r w:rsidRPr="00891502">
        <w:rPr>
          <w:rStyle w:val="StyleUnderline"/>
        </w:rPr>
        <w:t xml:space="preserve">since “intersectionality theory” primarily developed in response to second wave feminism, we must look at how gender relations under capitalism developed. </w:t>
      </w:r>
      <w:r w:rsidRPr="001A4506">
        <w:rPr>
          <w:rStyle w:val="StyleUnderline"/>
          <w:highlight w:val="yellow"/>
        </w:rPr>
        <w:t xml:space="preserve">In the movement from </w:t>
      </w:r>
      <w:r w:rsidRPr="007B3A69">
        <w:rPr>
          <w:rStyle w:val="StyleUnderline"/>
          <w:highlight w:val="yellow"/>
        </w:rPr>
        <w:t>feudalism to cap</w:t>
      </w:r>
      <w:r w:rsidRPr="002F7A79">
        <w:rPr>
          <w:rStyle w:val="StyleUnderline"/>
        </w:rPr>
        <w:t>italism</w:t>
      </w:r>
      <w:r w:rsidRPr="007B3A69">
        <w:rPr>
          <w:rStyle w:val="StyleUnderline"/>
        </w:rPr>
        <w:t>, the gendered division of labor, and therefore gender relations</w:t>
      </w:r>
      <w:r w:rsidRPr="00DE2F1C">
        <w:rPr>
          <w:sz w:val="12"/>
        </w:rPr>
        <w:t xml:space="preserve"> within the class began to take a new form that </w:t>
      </w:r>
      <w:r w:rsidRPr="007B3A69">
        <w:rPr>
          <w:rStyle w:val="StyleUnderline"/>
        </w:rPr>
        <w:t xml:space="preserve">corresponded to the needs of </w:t>
      </w:r>
      <w:r w:rsidRPr="001A4506">
        <w:rPr>
          <w:rStyle w:val="StyleUnderline"/>
        </w:rPr>
        <w:t>capital. Some of</w:t>
      </w:r>
      <w:r w:rsidRPr="00891502">
        <w:rPr>
          <w:rStyle w:val="StyleUnderline"/>
        </w:rPr>
        <w:t xml:space="preserve"> these </w:t>
      </w:r>
      <w:r w:rsidRPr="007B3A69">
        <w:rPr>
          <w:rStyle w:val="StyleUnderline"/>
          <w:highlight w:val="yellow"/>
        </w:rPr>
        <w:t xml:space="preserve">new relations included the </w:t>
      </w:r>
      <w:r w:rsidRPr="00891502">
        <w:rPr>
          <w:rStyle w:val="StyleUnderline"/>
          <w:highlight w:val="yellow"/>
        </w:rPr>
        <w:t xml:space="preserve">following: (1) </w:t>
      </w:r>
      <w:r w:rsidRPr="007B3A69">
        <w:rPr>
          <w:rStyle w:val="StyleUnderline"/>
          <w:highlight w:val="yellow"/>
        </w:rPr>
        <w:t>The</w:t>
      </w:r>
      <w:r w:rsidRPr="007B3A69">
        <w:rPr>
          <w:rStyle w:val="StyleUnderline"/>
        </w:rPr>
        <w:t xml:space="preserve"> development of the </w:t>
      </w:r>
      <w:r w:rsidRPr="007B3A69">
        <w:rPr>
          <w:rStyle w:val="StyleUnderline"/>
          <w:highlight w:val="yellow"/>
        </w:rPr>
        <w:t>wage</w:t>
      </w:r>
      <w:r w:rsidRPr="00DE2F1C">
        <w:rPr>
          <w:sz w:val="12"/>
          <w:highlight w:val="yellow"/>
        </w:rPr>
        <w:t>.</w:t>
      </w:r>
      <w:r w:rsidRPr="00DE2F1C">
        <w:rPr>
          <w:sz w:val="12"/>
        </w:rPr>
        <w:t xml:space="preserve"> The wage is the capitalist form of coercion. As Maria Mies explains in her book, Patriarchy and Accumulation on a World Scale, </w:t>
      </w:r>
      <w:r w:rsidRPr="002F7A79">
        <w:rPr>
          <w:rStyle w:val="StyleUnderline"/>
        </w:rPr>
        <w:t>the wage replaced serf and slave ownership</w:t>
      </w:r>
      <w:r w:rsidRPr="00DE2F1C">
        <w:rPr>
          <w:sz w:val="12"/>
        </w:rPr>
        <w:t xml:space="preserve"> as the method </w:t>
      </w:r>
      <w:r w:rsidRPr="002F7A79">
        <w:rPr>
          <w:rStyle w:val="StyleUnderline"/>
        </w:rPr>
        <w:t>to coerce alienated labor</w:t>
      </w:r>
      <w:r w:rsidRPr="00DE2F1C">
        <w:rPr>
          <w:sz w:val="12"/>
        </w:rPr>
        <w:t xml:space="preserve"> (meaning labor </w:t>
      </w:r>
      <w:r w:rsidRPr="002F7A79">
        <w:rPr>
          <w:rStyle w:val="StyleUnderline"/>
        </w:rPr>
        <w:t>that the worker does for someone else</w:t>
      </w:r>
      <w:r w:rsidRPr="00DE2F1C">
        <w:rPr>
          <w:sz w:val="12"/>
        </w:rPr>
        <w:t xml:space="preserve">). Under capitalism, those who produce (workers) do not own the means of production, so they must go to work for those who own the means of production (capitalists). Workers must therefore sell the only thing they own, their ability to labor, or their labor power, to the capitalist. This is key because workers are not paid for their sensuous living labor, the act of producing, but the ability to labor. The labor-labor power split gives rise to the appearance of an equal exchange of value; it appears as though the worker is paid for the amount of value she produces but in essence she is paid only for her ability to labor for a given period of time. Furthermore, the working day itself is split into two parts: necessary labor time and surplus labor time. Necessary labor time is the time it takes the worker (on average) to produce enough value to buy all the commodities he needs to reproduce himself (everything from his dinner to his iPhone). Surplus labor time is the time the worker works beyond the necessary labor time. Since the going rate for labor power (again, our capacity to labor – not our actual living labor) is the value of all the commodities the worker needs to reproduce herself, </w:t>
      </w:r>
      <w:r w:rsidRPr="007B3A69">
        <w:rPr>
          <w:rStyle w:val="StyleUnderline"/>
          <w:highlight w:val="yellow"/>
        </w:rPr>
        <w:t>surplus labor is value that goes straight into the capitalist’s pocket</w:t>
      </w:r>
      <w:r w:rsidRPr="00DE2F1C">
        <w:rPr>
          <w:sz w:val="12"/>
        </w:rPr>
        <w:t xml:space="preserve">. For example, let’s say I work in a Furby factory. I get paid $10 a day to work 10 hours, I produce 10 Furbies a day, and a Furby is worth $10 each. The capitalist is only paying me for my ability to work 1 hour each day to produce enough value to reproduce myself (1 Furby = 1 hour’s labor = $10). So my necessary labor time is 1 hour, and the surplus labor time I give to the capitalist is 9 hours (10-1). </w:t>
      </w:r>
      <w:r w:rsidRPr="007B3A69">
        <w:rPr>
          <w:rStyle w:val="StyleUnderline"/>
          <w:highlight w:val="yellow"/>
        </w:rPr>
        <w:t>The wage obscures this</w:t>
      </w:r>
      <w:r w:rsidRPr="002F7A79">
        <w:rPr>
          <w:rStyle w:val="StyleUnderline"/>
        </w:rPr>
        <w:t xml:space="preserve"> fact.</w:t>
      </w:r>
      <w:r>
        <w:rPr>
          <w:rStyle w:val="StyleUnderline"/>
        </w:rPr>
        <w:t xml:space="preserve"> </w:t>
      </w:r>
      <w:r w:rsidRPr="002F7A79">
        <w:rPr>
          <w:rStyle w:val="StyleUnderline"/>
        </w:rPr>
        <w:t xml:space="preserve">Recall that under capitalism, </w:t>
      </w:r>
      <w:r w:rsidRPr="007B3A69">
        <w:rPr>
          <w:rStyle w:val="StyleUnderline"/>
          <w:highlight w:val="yellow"/>
        </w:rPr>
        <w:t xml:space="preserve">it appears as though we are paid </w:t>
      </w:r>
      <w:r w:rsidRPr="00891502">
        <w:rPr>
          <w:rStyle w:val="StyleUnderline"/>
        </w:rPr>
        <w:t xml:space="preserve">the equivalent value of </w:t>
      </w:r>
      <w:r w:rsidRPr="007B3A69">
        <w:rPr>
          <w:rStyle w:val="StyleUnderline"/>
          <w:highlight w:val="yellow"/>
        </w:rPr>
        <w:t>what we produce</w:t>
      </w:r>
      <w:r w:rsidRPr="00DE2F1C">
        <w:rPr>
          <w:sz w:val="12"/>
        </w:rPr>
        <w:t xml:space="preserve">. But, in essence, we are paid only for our necessary labor time, or the minimum amount we need to reproduce ourselves. This was different under feudalism when it was very clear how much time humans spent working for themselves, and how much time they spent working for someone else. For example, a serf might spend five hours a week tilling the land to produce food for the feudal lord, and the rest of her time was her own. The development of the wage is key because it enforced a gendered division of labor. </w:t>
      </w:r>
      <w:r w:rsidRPr="007B3A69">
        <w:rPr>
          <w:rStyle w:val="StyleUnderline"/>
          <w:highlight w:val="yellow"/>
        </w:rPr>
        <w:t>(2) A separation of production and reproduction</w:t>
      </w:r>
      <w:r w:rsidRPr="00DE2F1C">
        <w:rPr>
          <w:sz w:val="12"/>
        </w:rPr>
        <w:t xml:space="preserve">. Along with commodity production came a separation between production and reproduction. To be clear, </w:t>
      </w:r>
      <w:r w:rsidRPr="007B3A69">
        <w:rPr>
          <w:rStyle w:val="StyleUnderline"/>
          <w:highlight w:val="yellow"/>
        </w:rPr>
        <w:t>“reproduction”</w:t>
      </w:r>
      <w:r w:rsidRPr="00DE2F1C">
        <w:rPr>
          <w:sz w:val="12"/>
        </w:rPr>
        <w:t xml:space="preserve"> does not solely refer to baby making. It also </w:t>
      </w:r>
      <w:r w:rsidRPr="007B3A69">
        <w:rPr>
          <w:rStyle w:val="StyleUnderline"/>
          <w:highlight w:val="yellow"/>
        </w:rPr>
        <w:t>includes meeting</w:t>
      </w:r>
      <w:r w:rsidRPr="002F7A79">
        <w:rPr>
          <w:rStyle w:val="StyleUnderline"/>
        </w:rPr>
        <w:t xml:space="preserve"> the</w:t>
      </w:r>
      <w:r w:rsidRPr="00DE2F1C">
        <w:rPr>
          <w:sz w:val="12"/>
        </w:rPr>
        <w:t xml:space="preserve"> many </w:t>
      </w:r>
      <w:r w:rsidRPr="007B3A69">
        <w:rPr>
          <w:rStyle w:val="StyleUnderline"/>
          <w:highlight w:val="yellow"/>
        </w:rPr>
        <w:t>various needs</w:t>
      </w:r>
      <w:r w:rsidRPr="00DE2F1C">
        <w:rPr>
          <w:sz w:val="12"/>
        </w:rPr>
        <w:t xml:space="preserve"> we have </w:t>
      </w:r>
      <w:r w:rsidRPr="002F7A79">
        <w:rPr>
          <w:rStyle w:val="StyleUnderline"/>
        </w:rPr>
        <w:t xml:space="preserve">under capitalism, </w:t>
      </w:r>
      <w:r w:rsidRPr="007B3A69">
        <w:rPr>
          <w:rStyle w:val="StyleUnderline"/>
          <w:highlight w:val="yellow"/>
        </w:rPr>
        <w:t>from cooking</w:t>
      </w:r>
      <w:r w:rsidRPr="00DE2F1C">
        <w:rPr>
          <w:sz w:val="12"/>
        </w:rPr>
        <w:t xml:space="preserve"> food and cleaning the home, to listening to a partner vent about their shitty day and holding their hand, </w:t>
      </w:r>
      <w:r w:rsidRPr="007B3A69">
        <w:rPr>
          <w:rStyle w:val="StyleUnderline"/>
          <w:highlight w:val="yellow"/>
        </w:rPr>
        <w:t>to caring for the</w:t>
      </w:r>
      <w:r w:rsidRPr="00DE2F1C">
        <w:rPr>
          <w:sz w:val="12"/>
        </w:rPr>
        <w:t xml:space="preserve"> young, </w:t>
      </w:r>
      <w:r w:rsidRPr="007B3A69">
        <w:rPr>
          <w:rStyle w:val="StyleUnderline"/>
          <w:highlight w:val="yellow"/>
        </w:rPr>
        <w:t>sick</w:t>
      </w:r>
      <w:r w:rsidRPr="00DE2F1C">
        <w:rPr>
          <w:sz w:val="12"/>
        </w:rPr>
        <w:t xml:space="preserve">, elderly and disabled members of society. </w:t>
      </w:r>
      <w:r w:rsidRPr="007B3A69">
        <w:rPr>
          <w:rStyle w:val="StyleUnderline"/>
          <w:highlight w:val="yellow"/>
        </w:rPr>
        <w:t>As cap</w:t>
      </w:r>
      <w:r w:rsidRPr="002F7A79">
        <w:rPr>
          <w:rStyle w:val="StyleUnderline"/>
        </w:rPr>
        <w:t xml:space="preserve">italism </w:t>
      </w:r>
      <w:r w:rsidRPr="007B3A69">
        <w:rPr>
          <w:rStyle w:val="StyleUnderline"/>
          <w:highlight w:val="yellow"/>
        </w:rPr>
        <w:t>developed</w:t>
      </w:r>
      <w:r w:rsidRPr="002F7A79">
        <w:rPr>
          <w:rStyle w:val="StyleUnderline"/>
        </w:rPr>
        <w:t>,</w:t>
      </w:r>
      <w:r w:rsidRPr="00DE2F1C">
        <w:rPr>
          <w:sz w:val="12"/>
        </w:rPr>
        <w:t xml:space="preserve"> generally speaking, </w:t>
      </w:r>
      <w:r w:rsidRPr="007B3A69">
        <w:rPr>
          <w:rStyle w:val="StyleUnderline"/>
          <w:highlight w:val="yellow"/>
        </w:rPr>
        <w:t>productive</w:t>
      </w:r>
      <w:r w:rsidRPr="00DE2F1C">
        <w:rPr>
          <w:sz w:val="12"/>
        </w:rPr>
        <w:t xml:space="preserve"> (value-producing) </w:t>
      </w:r>
      <w:r w:rsidRPr="007B3A69">
        <w:rPr>
          <w:rStyle w:val="StyleUnderline"/>
          <w:highlight w:val="yellow"/>
        </w:rPr>
        <w:t>labor corresponded to the wage, and reproductive labor was unwaged</w:t>
      </w:r>
      <w:r w:rsidRPr="00DE2F1C">
        <w:rPr>
          <w:sz w:val="12"/>
        </w:rPr>
        <w:t xml:space="preserve"> (or extremely low waged), </w:t>
      </w:r>
      <w:r w:rsidRPr="007B3A69">
        <w:rPr>
          <w:rStyle w:val="StyleUnderline"/>
          <w:highlight w:val="yellow"/>
        </w:rPr>
        <w:t>since in appearance it produced no surplus</w:t>
      </w:r>
      <w:r w:rsidRPr="002F7A79">
        <w:rPr>
          <w:rStyle w:val="StyleUnderline"/>
        </w:rPr>
        <w:t xml:space="preserve"> value </w:t>
      </w:r>
      <w:r w:rsidRPr="00DE2F1C">
        <w:rPr>
          <w:sz w:val="12"/>
        </w:rPr>
        <w:t xml:space="preserve">for the capitalist. This separation, characterized by the wage, took on a specific gendered form under capitalism. </w:t>
      </w:r>
      <w:r w:rsidRPr="002F7A79">
        <w:rPr>
          <w:rStyle w:val="StyleUnderline"/>
        </w:rPr>
        <w:t xml:space="preserve">Women were largely excluded from productive sphere and therefore did not receive a wage </w:t>
      </w:r>
      <w:r w:rsidRPr="00DE2F1C">
        <w:rPr>
          <w:sz w:val="12"/>
        </w:rPr>
        <w:t xml:space="preserve">for the reproductive work they did. </w:t>
      </w:r>
      <w:r w:rsidRPr="007B3A69">
        <w:rPr>
          <w:rStyle w:val="StyleUnderline"/>
          <w:highlight w:val="yellow"/>
        </w:rPr>
        <w:t>This gave men a certain</w:t>
      </w:r>
      <w:r w:rsidRPr="002F7A79">
        <w:rPr>
          <w:rStyle w:val="StyleUnderline"/>
        </w:rPr>
        <w:t xml:space="preserve"> amount of </w:t>
      </w:r>
      <w:r w:rsidRPr="007B3A69">
        <w:rPr>
          <w:rStyle w:val="StyleUnderline"/>
          <w:highlight w:val="yellow"/>
        </w:rPr>
        <w:t>power</w:t>
      </w:r>
      <w:r w:rsidRPr="00DE2F1C">
        <w:rPr>
          <w:sz w:val="12"/>
        </w:rPr>
        <w:t xml:space="preserve"> over women, </w:t>
      </w:r>
      <w:r w:rsidRPr="007B3A69">
        <w:rPr>
          <w:rStyle w:val="StyleUnderline"/>
          <w:highlight w:val="yellow"/>
        </w:rPr>
        <w:t>and created antagonisms</w:t>
      </w:r>
      <w:r w:rsidRPr="002F7A79">
        <w:rPr>
          <w:rStyle w:val="StyleUnderline"/>
        </w:rPr>
        <w:t xml:space="preserve"> within the class based on a gendered division of labor.</w:t>
      </w:r>
      <w:r>
        <w:rPr>
          <w:rStyle w:val="StyleUnderline"/>
        </w:rPr>
        <w:t xml:space="preserve"> </w:t>
      </w:r>
      <w:r w:rsidRPr="002F7A79">
        <w:rPr>
          <w:rStyle w:val="StyleUnderline"/>
        </w:rPr>
        <w:t xml:space="preserve">Silvia </w:t>
      </w:r>
      <w:r w:rsidRPr="007B3A69">
        <w:rPr>
          <w:rStyle w:val="StyleUnderline"/>
          <w:highlight w:val="yellow"/>
        </w:rPr>
        <w:t>Federici</w:t>
      </w:r>
      <w:r w:rsidRPr="00DE2F1C">
        <w:rPr>
          <w:sz w:val="12"/>
        </w:rPr>
        <w:t xml:space="preserve">, in Caliban and the Witch, </w:t>
      </w:r>
      <w:r w:rsidRPr="007B3A69">
        <w:rPr>
          <w:rStyle w:val="StyleUnderline"/>
          <w:highlight w:val="yellow"/>
        </w:rPr>
        <w:t>calls this the “patriarchy of the wage”</w:t>
      </w:r>
      <w:r w:rsidRPr="00DE2F1C">
        <w:rPr>
          <w:sz w:val="12"/>
        </w:rPr>
        <w:t xml:space="preserve"> (97-100). </w:t>
      </w:r>
      <w:r w:rsidRPr="007B3A69">
        <w:rPr>
          <w:rStyle w:val="StyleUnderline"/>
          <w:highlight w:val="yellow"/>
        </w:rPr>
        <w:t xml:space="preserve">(3) </w:t>
      </w:r>
      <w:r w:rsidRPr="007B3A69">
        <w:rPr>
          <w:rStyle w:val="StyleUnderline"/>
        </w:rPr>
        <w:t>The contradictory development of the nuclear family.</w:t>
      </w:r>
      <w:r w:rsidRPr="00DE2F1C">
        <w:rPr>
          <w:sz w:val="12"/>
        </w:rPr>
        <w:t xml:space="preserve"> With the development of capitalism and large-scale industry, the content of the nuclear family took a contradictory turn. </w:t>
      </w:r>
      <w:r w:rsidRPr="00D31F9C">
        <w:rPr>
          <w:rStyle w:val="StyleUnderline"/>
        </w:rPr>
        <w:t>On the one hand,</w:t>
      </w:r>
      <w:r w:rsidRPr="00DE2F1C">
        <w:rPr>
          <w:sz w:val="12"/>
        </w:rPr>
        <w:t xml:space="preserve"> as pointed out by theorists such as Selma James and Mariarosa Dalla Costa in “The Power of Women and the Subversion of the Community,” </w:t>
      </w:r>
      <w:r w:rsidRPr="007B3A69">
        <w:rPr>
          <w:rStyle w:val="StyleUnderline"/>
          <w:highlight w:val="yellow"/>
        </w:rPr>
        <w:t>the nuclear family was strengthened by</w:t>
      </w:r>
      <w:r w:rsidRPr="002F7A79">
        <w:rPr>
          <w:rStyle w:val="StyleUnderline"/>
        </w:rPr>
        <w:t xml:space="preserve"> the </w:t>
      </w:r>
      <w:r w:rsidRPr="007B3A69">
        <w:rPr>
          <w:rStyle w:val="StyleUnderline"/>
          <w:highlight w:val="yellow"/>
        </w:rPr>
        <w:t>gendered division of labor</w:t>
      </w:r>
      <w:r w:rsidRPr="00DE2F1C">
        <w:rPr>
          <w:sz w:val="12"/>
        </w:rPr>
        <w:t xml:space="preserve"> characterized by the wage. </w:t>
      </w:r>
      <w:r w:rsidRPr="002F7A79">
        <w:rPr>
          <w:rStyle w:val="StyleUnderline"/>
        </w:rPr>
        <w:t>Women and children</w:t>
      </w:r>
      <w:r w:rsidRPr="00DE2F1C">
        <w:rPr>
          <w:sz w:val="12"/>
        </w:rPr>
        <w:t xml:space="preserve"> </w:t>
      </w:r>
      <w:r w:rsidRPr="002F7A79">
        <w:rPr>
          <w:rStyle w:val="StyleUnderline"/>
        </w:rPr>
        <w:t>were</w:t>
      </w:r>
      <w:r w:rsidRPr="00DE2F1C">
        <w:rPr>
          <w:sz w:val="12"/>
        </w:rPr>
        <w:t xml:space="preserve"> excluded from the wage and </w:t>
      </w:r>
      <w:r w:rsidRPr="002F7A79">
        <w:rPr>
          <w:rStyle w:val="StyleUnderline"/>
        </w:rPr>
        <w:t>relegated to reproductive work; men received a wage and were relegated to productive work.</w:t>
      </w:r>
      <w:r w:rsidRPr="00DE2F1C">
        <w:rPr>
          <w:sz w:val="12"/>
        </w:rPr>
        <w:t xml:space="preserve"> This meant that men needed women and children to reproduce them, and women and children needed men to bring in a wage to reproduce the family as a whole (of course this wage was sometimes supplemented by a woman’s low wage earnings as a domestic or other paid reproductive worker). And so on the one hand, the development of capitalism strengthened the nuclear family. </w:t>
      </w:r>
      <w:r w:rsidRPr="007B3A69">
        <w:rPr>
          <w:rStyle w:val="StyleUnderline"/>
          <w:highlight w:val="yellow"/>
        </w:rPr>
        <w:t>On the other hand</w:t>
      </w:r>
      <w:r w:rsidRPr="00DE2F1C">
        <w:rPr>
          <w:sz w:val="12"/>
        </w:rPr>
        <w:t xml:space="preserve">; however, capitalist relations also undermined the nuclear family. As James and Dalla Costa point out, </w:t>
      </w:r>
      <w:r w:rsidRPr="007B3A69">
        <w:rPr>
          <w:rStyle w:val="StyleUnderline"/>
          <w:highlight w:val="yellow"/>
        </w:rPr>
        <w:t>the gendered division of labor is:</w:t>
      </w:r>
      <w:r w:rsidRPr="00DE2F1C">
        <w:rPr>
          <w:sz w:val="12"/>
        </w:rPr>
        <w:t xml:space="preserve"> “rooted in the framework of capitalist society itself: </w:t>
      </w:r>
      <w:r w:rsidRPr="007B3A69">
        <w:rPr>
          <w:rStyle w:val="StyleUnderline"/>
          <w:highlight w:val="yellow"/>
        </w:rPr>
        <w:t>women at home and men in the factories</w:t>
      </w:r>
      <w:r w:rsidRPr="00DE2F1C">
        <w:rPr>
          <w:sz w:val="12"/>
        </w:rPr>
        <w:t xml:space="preserve"> and office, separated from the other the whole day … </w:t>
      </w:r>
      <w:r w:rsidRPr="007B3A69">
        <w:rPr>
          <w:rStyle w:val="StyleUnderline"/>
          <w:highlight w:val="yellow"/>
        </w:rPr>
        <w:t>Cap</w:t>
      </w:r>
      <w:r w:rsidRPr="002F7A79">
        <w:rPr>
          <w:rStyle w:val="StyleUnderline"/>
        </w:rPr>
        <w:t xml:space="preserve">ital, </w:t>
      </w:r>
      <w:r w:rsidRPr="007B3A69">
        <w:rPr>
          <w:rStyle w:val="StyleUnderline"/>
          <w:highlight w:val="yellow"/>
        </w:rPr>
        <w:t xml:space="preserve">while it elevates heterosexuality to a religion, </w:t>
      </w:r>
      <w:r w:rsidRPr="00D31F9C">
        <w:rPr>
          <w:rStyle w:val="StyleUnderline"/>
        </w:rPr>
        <w:t>at the same time</w:t>
      </w:r>
      <w:r w:rsidRPr="002F7A79">
        <w:rPr>
          <w:rStyle w:val="StyleUnderline"/>
        </w:rPr>
        <w:t xml:space="preserve"> in practice </w:t>
      </w:r>
      <w:r w:rsidRPr="007B3A69">
        <w:rPr>
          <w:rStyle w:val="StyleUnderline"/>
          <w:highlight w:val="yellow"/>
        </w:rPr>
        <w:t>makes it impossible</w:t>
      </w:r>
      <w:r w:rsidRPr="00DE2F1C">
        <w:rPr>
          <w:sz w:val="12"/>
        </w:rPr>
        <w:t xml:space="preserve"> for men and women to be in touch with each other, physically or emotionally — it undermines heterosexuality as a sexual, economic, and social discipline” (James, Sex, Race and Class, 56). </w:t>
      </w:r>
      <w:r w:rsidRPr="007B3A69">
        <w:rPr>
          <w:rStyle w:val="StyleUnderline"/>
          <w:highlight w:val="yellow"/>
        </w:rPr>
        <w:t>(4) The development of “identity” and alienation</w:t>
      </w:r>
      <w:r w:rsidRPr="002F7A79">
        <w:rPr>
          <w:rStyle w:val="StyleUnderline"/>
        </w:rPr>
        <w:t>.</w:t>
      </w:r>
      <w:r>
        <w:rPr>
          <w:rStyle w:val="StyleUnderline"/>
        </w:rPr>
        <w:t xml:space="preserve"> </w:t>
      </w:r>
      <w:r w:rsidRPr="002F7A79">
        <w:rPr>
          <w:rStyle w:val="StyleUnderline"/>
        </w:rPr>
        <w:t>John D’Emilio runs with this concept</w:t>
      </w:r>
      <w:r w:rsidRPr="00DE2F1C">
        <w:rPr>
          <w:sz w:val="12"/>
        </w:rPr>
        <w:t xml:space="preserve"> of the contradictory development of the nuclear family, arguing that “gay identity” (and we can infer “female identity”) as a category developed through this contradictory movement of the nuclear family. He argues for a distinction between gay behavior and gay identity, </w:t>
      </w:r>
      <w:r w:rsidRPr="002F7A79">
        <w:rPr>
          <w:rStyle w:val="StyleUnderline"/>
        </w:rPr>
        <w:t>stating,</w:t>
      </w:r>
      <w:r>
        <w:rPr>
          <w:rStyle w:val="StyleUnderline"/>
        </w:rPr>
        <w:t xml:space="preserve"> </w:t>
      </w:r>
      <w:r w:rsidRPr="002F7A79">
        <w:rPr>
          <w:rStyle w:val="StyleUnderline"/>
        </w:rPr>
        <w:t>“There was</w:t>
      </w:r>
      <w:r w:rsidRPr="00DE2F1C">
        <w:rPr>
          <w:sz w:val="12"/>
        </w:rPr>
        <w:t xml:space="preserve">, quite simply, </w:t>
      </w:r>
      <w:r w:rsidRPr="002F7A79">
        <w:rPr>
          <w:rStyle w:val="StyleUnderline"/>
        </w:rPr>
        <w:t>no ‘social space’</w:t>
      </w:r>
      <w:r w:rsidRPr="00DE2F1C">
        <w:rPr>
          <w:sz w:val="12"/>
        </w:rPr>
        <w:t xml:space="preserve"> in the colonial system of production </w:t>
      </w:r>
      <w:r w:rsidRPr="002F7A79">
        <w:rPr>
          <w:rStyle w:val="StyleUnderline"/>
        </w:rPr>
        <w:t>that allowed men and women to be gay.</w:t>
      </w:r>
      <w:r w:rsidRPr="00DE2F1C">
        <w:rPr>
          <w:sz w:val="12"/>
        </w:rPr>
        <w:t xml:space="preserve"> Survival was structured around participation in the nuclear family. There were certain homosexual acts — sodomy among men, ‘lewdness’ among women — in which individuals engaged, but family was so pervasive that colonial society lacked even the category of homosexual or lesbian to describe a person … By the second half of the nineteenth century, this situation was noticeably changing as the capitalist system of free labor took hold. </w:t>
      </w:r>
      <w:r w:rsidRPr="007B3A69">
        <w:rPr>
          <w:rStyle w:val="StyleUnderline"/>
          <w:highlight w:val="yellow"/>
        </w:rPr>
        <w:t>Only when individuals began to make their living through wage labor,</w:t>
      </w:r>
      <w:r w:rsidRPr="002F7A79">
        <w:rPr>
          <w:rStyle w:val="StyleUnderline"/>
        </w:rPr>
        <w:t xml:space="preserve"> instead of parts of an interdependent family unit, </w:t>
      </w:r>
      <w:r w:rsidRPr="007B3A69">
        <w:rPr>
          <w:rStyle w:val="StyleUnderline"/>
          <w:highlight w:val="yellow"/>
        </w:rPr>
        <w:t>was it possible for</w:t>
      </w:r>
      <w:r w:rsidRPr="002F7A79">
        <w:rPr>
          <w:rStyle w:val="StyleUnderline"/>
        </w:rPr>
        <w:t xml:space="preserve"> homosexual </w:t>
      </w:r>
      <w:r w:rsidRPr="007B3A69">
        <w:rPr>
          <w:rStyle w:val="StyleUnderline"/>
          <w:highlight w:val="yellow"/>
        </w:rPr>
        <w:t xml:space="preserve">desire to </w:t>
      </w:r>
      <w:r w:rsidRPr="00D31F9C">
        <w:rPr>
          <w:rStyle w:val="StyleUnderline"/>
          <w:highlight w:val="yellow"/>
        </w:rPr>
        <w:t>coalesce into a personal identity</w:t>
      </w:r>
      <w:r w:rsidRPr="00DE2F1C">
        <w:rPr>
          <w:sz w:val="12"/>
        </w:rPr>
        <w:t xml:space="preserve"> — an identity based on the ability to remain outside the heterosexual family and to construct a personal life based on the attraction to one’s own sex” (“Capitalism and the Gay Identity,” 104-105). D’Emilio’s understanding of “identity” is key for understanding identity politics and intersectionality theory; however, I would slightly change his framework. </w:t>
      </w:r>
      <w:r w:rsidRPr="002F7A79">
        <w:rPr>
          <w:rStyle w:val="StyleUnderline"/>
        </w:rPr>
        <w:t>In distinguishing between “behavior,” and “identity,” D’Emilio is touching on</w:t>
      </w:r>
      <w:r w:rsidRPr="00DE2F1C">
        <w:rPr>
          <w:sz w:val="12"/>
        </w:rPr>
        <w:t xml:space="preserve"> what could be broadened out to the </w:t>
      </w:r>
      <w:r w:rsidRPr="002F7A79">
        <w:rPr>
          <w:rStyle w:val="StyleUnderline"/>
        </w:rPr>
        <w:t>Marxist categories, “labor” and “alienation.”</w:t>
      </w:r>
      <w:r w:rsidRPr="00DE2F1C">
        <w:rPr>
          <w:sz w:val="12"/>
        </w:rPr>
        <w:t xml:space="preserve"> I digress in order to fill out this idea. For Marx, labor is an abstract category that defines human history. In his early texts, Marx refers to labor as self- or life-activity. In “Estranged Labour,” Marx writes, “For in the first place labour, life-activity, productive life itself, appears to man merely as a means of satisfying a need — the need to maintain the physical existence. Yet the productive life is the life of the species. It is life-engendering life. The whole character of a species — its species character — is contained in the character of its life activity; and free conscious activity is man’s species character. Life itself appears only as a means to life” (76). Life-activity, or labor, is an abstraction that transcends a specific form, or a specific mode of production (capitalism, feudalism, tribalism, etc.). However, labor can only be understood within the context of these forms; </w:t>
      </w:r>
      <w:r w:rsidRPr="007B3A69">
        <w:rPr>
          <w:rStyle w:val="StyleUnderline"/>
        </w:rPr>
        <w:t>it is through</w:t>
      </w:r>
      <w:r w:rsidRPr="00DE2F1C">
        <w:rPr>
          <w:sz w:val="12"/>
        </w:rPr>
        <w:t xml:space="preserve"> these forms, </w:t>
      </w:r>
      <w:r w:rsidRPr="007B3A69">
        <w:rPr>
          <w:rStyle w:val="StyleUnderline"/>
        </w:rPr>
        <w:t>the social organization of our labor, that humans engage in the ever-expanding process of satisfying our needs</w:t>
      </w:r>
      <w:r w:rsidRPr="00DE2F1C">
        <w:rPr>
          <w:sz w:val="12"/>
        </w:rPr>
        <w:t xml:space="preserve">, introducing new needs, and developing new ways of fulfilling our needs. </w:t>
      </w:r>
      <w:r w:rsidRPr="007B3A69">
        <w:rPr>
          <w:rStyle w:val="StyleUnderline"/>
          <w:highlight w:val="yellow"/>
        </w:rPr>
        <w:t>Labor encompasses everything from our jobs</w:t>
      </w:r>
      <w:r w:rsidRPr="002F7A79">
        <w:rPr>
          <w:rStyle w:val="StyleUnderline"/>
        </w:rPr>
        <w:t xml:space="preserve"> under capitalism to tilling the land under feudalism, </w:t>
      </w:r>
      <w:r w:rsidRPr="007B3A69">
        <w:rPr>
          <w:rStyle w:val="StyleUnderline"/>
          <w:highlight w:val="yellow"/>
        </w:rPr>
        <w:t>to creating</w:t>
      </w:r>
      <w:r w:rsidRPr="002F7A79">
        <w:rPr>
          <w:rStyle w:val="StyleUnderline"/>
        </w:rPr>
        <w:t xml:space="preserve"> art and </w:t>
      </w:r>
      <w:r w:rsidRPr="007B3A69">
        <w:rPr>
          <w:rStyle w:val="StyleUnderline"/>
          <w:highlight w:val="yellow"/>
        </w:rPr>
        <w:t>poetry, to</w:t>
      </w:r>
      <w:r w:rsidRPr="002F7A79">
        <w:rPr>
          <w:rStyle w:val="StyleUnderline"/>
        </w:rPr>
        <w:t xml:space="preserve"> having </w:t>
      </w:r>
      <w:r w:rsidRPr="007B3A69">
        <w:rPr>
          <w:rStyle w:val="StyleUnderline"/>
          <w:highlight w:val="yellow"/>
        </w:rPr>
        <w:t xml:space="preserve">sex </w:t>
      </w:r>
      <w:r w:rsidRPr="00D31F9C">
        <w:rPr>
          <w:rStyle w:val="StyleUnderline"/>
        </w:rPr>
        <w:t>and raising children</w:t>
      </w:r>
      <w:r w:rsidRPr="00DE2F1C">
        <w:rPr>
          <w:sz w:val="12"/>
        </w:rPr>
        <w:t xml:space="preserve">. Through labor and its many expressions, or forms, we engage with the world around us, changing the world and changing ourselves in the process. </w:t>
      </w:r>
      <w:r w:rsidRPr="007B3A69">
        <w:rPr>
          <w:rStyle w:val="StyleUnderline"/>
          <w:highlight w:val="yellow"/>
        </w:rPr>
        <w:t>Under cap</w:t>
      </w:r>
      <w:r w:rsidRPr="00F8115C">
        <w:rPr>
          <w:rStyle w:val="StyleUnderline"/>
        </w:rPr>
        <w:t xml:space="preserve">italism, </w:t>
      </w:r>
      <w:r w:rsidRPr="007B3A69">
        <w:rPr>
          <w:rStyle w:val="StyleUnderline"/>
          <w:highlight w:val="yellow"/>
        </w:rPr>
        <w:t>there is a separation between our labor and our conscious will</w:t>
      </w:r>
      <w:r w:rsidRPr="00DE2F1C">
        <w:rPr>
          <w:sz w:val="12"/>
        </w:rPr>
        <w:t xml:space="preserve">. When Marx says “Life itself appears only as a means to life,” he is pointing toward this contradiction. As noted above, under capitalism, labor is divorced from the means of production so we must work for those who own the means of production. We engage in the same form of labor all day every day, and we receive a wage for this activity in order to exchange to meet our needs. We produce value in order to exchange for the use-values we need to survive. So what appears under capitalism as a mere means to satisfy our needs (work), is in essence the activity of life itself (labor). </w:t>
      </w:r>
      <w:r w:rsidRPr="007B3A69">
        <w:rPr>
          <w:rStyle w:val="StyleUnderline"/>
          <w:highlight w:val="yellow"/>
        </w:rPr>
        <w:t>Because of this schism</w:t>
      </w:r>
      <w:r w:rsidRPr="00F8115C">
        <w:rPr>
          <w:rStyle w:val="StyleUnderline"/>
        </w:rPr>
        <w:t xml:space="preserve"> between our labor and our conscious will, our </w:t>
      </w:r>
      <w:r w:rsidRPr="007B3A69">
        <w:rPr>
          <w:rStyle w:val="StyleUnderline"/>
          <w:highlight w:val="yellow"/>
        </w:rPr>
        <w:t>labor</w:t>
      </w:r>
      <w:r w:rsidRPr="00F8115C">
        <w:rPr>
          <w:rStyle w:val="StyleUnderline"/>
        </w:rPr>
        <w:t xml:space="preserve"> under capitalism </w:t>
      </w:r>
      <w:r w:rsidRPr="007B3A69">
        <w:rPr>
          <w:rStyle w:val="StyleUnderline"/>
          <w:highlight w:val="yellow"/>
        </w:rPr>
        <w:t>is alienated,</w:t>
      </w:r>
      <w:r w:rsidRPr="00F8115C">
        <w:rPr>
          <w:rStyle w:val="StyleUnderline"/>
        </w:rPr>
        <w:t xml:space="preserve"> meaning it is not used for our own enrichment, instead, </w:t>
      </w:r>
      <w:r w:rsidRPr="007B3A69">
        <w:rPr>
          <w:rStyle w:val="StyleUnderline"/>
          <w:highlight w:val="yellow"/>
        </w:rPr>
        <w:t>we give it away to the capitalist</w:t>
      </w:r>
      <w:r w:rsidRPr="00DE2F1C">
        <w:rPr>
          <w:sz w:val="12"/>
        </w:rPr>
        <w:t xml:space="preserve">. Our multi-sided labor becomes one-sided; </w:t>
      </w:r>
      <w:r w:rsidRPr="00F8115C">
        <w:rPr>
          <w:rStyle w:val="StyleUnderline"/>
        </w:rPr>
        <w:t>our labor is reduced to work.</w:t>
      </w:r>
      <w:r w:rsidRPr="00DE2F1C">
        <w:rPr>
          <w:sz w:val="12"/>
        </w:rPr>
        <w:t xml:space="preserve"> In “The German Ideology,” Marx writes, “as soon as the distribution of labour comes into being, each man has a particular, exclusive sphere of activity, which is forced upon him and from which he cannot escape. He is a hunter, a fisherman, a herdsman, or a critical critic, and must remain so if he does not want to lose his means of livelihood” (53). We are not fully enriched human beings, engaging in all forms of labor we wish to engage in, we are relegated into one form of labor in order to exchange to meet our needs. We are call center workers, hair stylists, nurses, teachers, etc. This one-sidedness, as the precondition for meeting our needs, is unique to the capitalist mode of production. In applying Marx’s categories to D’Emilio’s explanation of homosexuality, we could say that homosexual behaviors are an expression of labor, or self-activity, and homosexual identity is a one-sided, alienated form of labor unique to capitalism. It distinguishes the difference between a person who consciously engages in homosexual acts, and one who is defined by one form of labor: a homosexual. </w:t>
      </w:r>
      <w:r w:rsidRPr="00D31F9C">
        <w:rPr>
          <w:rStyle w:val="StyleUnderline"/>
        </w:rPr>
        <w:t>Women and people of color experience something similar in the development of capital; a shift from engaging in certain types of labor to engaging in feminized, or racially relegated forms of labor. To put it anot</w:t>
      </w:r>
      <w:r w:rsidRPr="00F8115C">
        <w:rPr>
          <w:rStyle w:val="StyleUnderline"/>
        </w:rPr>
        <w:t xml:space="preserve">her way, </w:t>
      </w:r>
      <w:r w:rsidRPr="007B3A69">
        <w:rPr>
          <w:rStyle w:val="StyleUnderline"/>
          <w:highlight w:val="yellow"/>
        </w:rPr>
        <w:t>under cap</w:t>
      </w:r>
      <w:r w:rsidRPr="00D31F9C">
        <w:rPr>
          <w:rStyle w:val="StyleUnderline"/>
        </w:rPr>
        <w:t xml:space="preserve">italism, </w:t>
      </w:r>
      <w:r w:rsidRPr="007B3A69">
        <w:rPr>
          <w:rStyle w:val="StyleUnderline"/>
          <w:highlight w:val="yellow"/>
        </w:rPr>
        <w:t>we are forced into a box</w:t>
      </w:r>
      <w:r w:rsidRPr="007B3A69">
        <w:rPr>
          <w:rStyle w:val="StyleUnderline"/>
        </w:rPr>
        <w:t>:</w:t>
      </w:r>
      <w:r>
        <w:rPr>
          <w:rStyle w:val="StyleUnderline"/>
        </w:rPr>
        <w:t xml:space="preserve"> </w:t>
      </w:r>
      <w:r w:rsidRPr="007B3A69">
        <w:rPr>
          <w:rStyle w:val="StyleUnderline"/>
        </w:rPr>
        <w:t xml:space="preserve">we are </w:t>
      </w:r>
      <w:r w:rsidRPr="00D31F9C">
        <w:rPr>
          <w:rStyle w:val="StyleUnderline"/>
          <w:highlight w:val="yellow"/>
        </w:rPr>
        <w:t xml:space="preserve">a bus driver, or a hair stylist, or a woman. These </w:t>
      </w:r>
      <w:r w:rsidRPr="007B3A69">
        <w:rPr>
          <w:rStyle w:val="StyleUnderline"/>
          <w:highlight w:val="yellow"/>
        </w:rPr>
        <w:t>different forms</w:t>
      </w:r>
      <w:r w:rsidRPr="007B3A69">
        <w:rPr>
          <w:rStyle w:val="StyleUnderline"/>
        </w:rPr>
        <w:t xml:space="preserve"> of labor, or different expressions of </w:t>
      </w:r>
      <w:r w:rsidRPr="00DE2F1C">
        <w:rPr>
          <w:sz w:val="12"/>
        </w:rPr>
        <w:t>our life-activity (</w:t>
      </w:r>
      <w:r w:rsidRPr="007B3A69">
        <w:rPr>
          <w:rStyle w:val="StyleUnderline"/>
        </w:rPr>
        <w:t>the way</w:t>
      </w:r>
      <w:r w:rsidRPr="00DE2F1C">
        <w:rPr>
          <w:sz w:val="12"/>
        </w:rPr>
        <w:t xml:space="preserve"> in which </w:t>
      </w:r>
      <w:r w:rsidRPr="007B3A69">
        <w:rPr>
          <w:rStyle w:val="StyleUnderline"/>
        </w:rPr>
        <w:t>we</w:t>
      </w:r>
      <w:r w:rsidRPr="00F8115C">
        <w:rPr>
          <w:rStyle w:val="StyleUnderline"/>
        </w:rPr>
        <w:t xml:space="preserve"> interact</w:t>
      </w:r>
      <w:r w:rsidRPr="00DE2F1C">
        <w:rPr>
          <w:sz w:val="12"/>
        </w:rPr>
        <w:t xml:space="preserve"> with the world around us) </w:t>
      </w:r>
      <w:r w:rsidRPr="007B3A69">
        <w:rPr>
          <w:rStyle w:val="StyleUnderline"/>
          <w:highlight w:val="yellow"/>
        </w:rPr>
        <w:t xml:space="preserve">limit our ability to be multi-sided </w:t>
      </w:r>
      <w:r w:rsidRPr="007B3A69">
        <w:rPr>
          <w:rStyle w:val="StyleUnderline"/>
        </w:rPr>
        <w:t>human beings</w:t>
      </w:r>
      <w:r w:rsidRPr="00DE2F1C">
        <w:rPr>
          <w:sz w:val="12"/>
        </w:rPr>
        <w:t xml:space="preserve">. </w:t>
      </w:r>
      <w:r w:rsidRPr="007B3A69">
        <w:rPr>
          <w:rStyle w:val="StyleUnderline"/>
          <w:highlight w:val="yellow"/>
        </w:rPr>
        <w:t>There were</w:t>
      </w:r>
      <w:r w:rsidRPr="00F8115C">
        <w:rPr>
          <w:rStyle w:val="StyleUnderline"/>
        </w:rPr>
        <w:t xml:space="preserve"> </w:t>
      </w:r>
      <w:r w:rsidRPr="00DE2F1C">
        <w:rPr>
          <w:sz w:val="12"/>
        </w:rPr>
        <w:t>plenty of</w:t>
      </w:r>
      <w:r w:rsidRPr="007B3A69">
        <w:rPr>
          <w:rStyle w:val="StyleUnderline"/>
        </w:rPr>
        <w:t xml:space="preserve"> homosexual acts, </w:t>
      </w:r>
      <w:r w:rsidRPr="007B3A69">
        <w:rPr>
          <w:rStyle w:val="StyleUnderline"/>
          <w:highlight w:val="yellow"/>
        </w:rPr>
        <w:t>many forms of gender expression, and some divisions based on skin color in pre-capitalist societies. But “identity” as an individualistic category is unique to cap</w:t>
      </w:r>
      <w:r w:rsidRPr="00D31F9C">
        <w:rPr>
          <w:rStyle w:val="StyleUnderline"/>
        </w:rPr>
        <w:t>italism</w:t>
      </w:r>
      <w:r w:rsidRPr="00DE2F1C">
        <w:rPr>
          <w:sz w:val="12"/>
        </w:rPr>
        <w:t xml:space="preserve">. </w:t>
      </w:r>
      <w:r w:rsidRPr="007B3A69">
        <w:rPr>
          <w:rStyle w:val="StyleUnderline"/>
          <w:highlight w:val="yellow"/>
        </w:rPr>
        <w:t xml:space="preserve">If we understand “identity” in this way, we will struggle for a society that does not limit us as “bus drivers,” </w:t>
      </w:r>
      <w:r w:rsidRPr="00D31F9C">
        <w:rPr>
          <w:rStyle w:val="StyleUnderline"/>
        </w:rPr>
        <w:t xml:space="preserve">“women,” or “queers,” </w:t>
      </w:r>
      <w:r w:rsidRPr="007B3A69">
        <w:rPr>
          <w:rStyle w:val="StyleUnderline"/>
          <w:highlight w:val="yellow"/>
        </w:rPr>
        <w:t xml:space="preserve">but </w:t>
      </w:r>
      <w:r w:rsidRPr="00D31F9C">
        <w:rPr>
          <w:rStyle w:val="StyleUnderline"/>
        </w:rPr>
        <w:t xml:space="preserve">a society that </w:t>
      </w:r>
      <w:r w:rsidRPr="007B3A69">
        <w:rPr>
          <w:rStyle w:val="StyleUnderline"/>
          <w:highlight w:val="yellow"/>
        </w:rPr>
        <w:t xml:space="preserve">allows everyone to freely use their multi-sided life </w:t>
      </w:r>
      <w:r w:rsidRPr="00D31F9C">
        <w:rPr>
          <w:rStyle w:val="StyleUnderline"/>
        </w:rPr>
        <w:t>activity</w:t>
      </w:r>
      <w:r w:rsidRPr="00DE2F1C">
        <w:rPr>
          <w:sz w:val="12"/>
        </w:rPr>
        <w:t xml:space="preserve"> in whatever ways they want. In other words, we will struggle for a society that completely abolishes, or transcends, “identities.” I will explain more on this later. What is Intersectionality Theory and How Did it Develop? The term “intersectionality” did not become commonplace until the early 1980s. According to most feminist historians, Kimberlé Williams Crenshaw was the first to coin the term, in a series of articles written between roughly 1989 and 1991 (for example, see “Mapping the Margins“). </w:t>
      </w:r>
      <w:r w:rsidRPr="007B3A69">
        <w:rPr>
          <w:rStyle w:val="StyleUnderline"/>
        </w:rPr>
        <w:t>Intersectionality theory</w:t>
      </w:r>
      <w:r w:rsidRPr="00DE2F1C">
        <w:rPr>
          <w:sz w:val="12"/>
        </w:rPr>
        <w:t xml:space="preserve"> </w:t>
      </w:r>
      <w:r w:rsidRPr="007B3A69">
        <w:rPr>
          <w:rStyle w:val="StyleUnderline"/>
        </w:rPr>
        <w:t>was</w:t>
      </w:r>
      <w:r w:rsidRPr="00DE2F1C">
        <w:rPr>
          <w:sz w:val="12"/>
        </w:rPr>
        <w:t xml:space="preserve"> then </w:t>
      </w:r>
      <w:r w:rsidRPr="007B3A69">
        <w:rPr>
          <w:rStyle w:val="StyleUnderline"/>
        </w:rPr>
        <w:t>popularized by many critical race and gender theorists.</w:t>
      </w:r>
      <w:r>
        <w:rPr>
          <w:rStyle w:val="StyleUnderline"/>
        </w:rPr>
        <w:t xml:space="preserve"> </w:t>
      </w:r>
      <w:r w:rsidRPr="00DE2F1C">
        <w:rPr>
          <w:sz w:val="12"/>
        </w:rPr>
        <w:t xml:space="preserve">Despite where </w:t>
      </w:r>
      <w:r w:rsidRPr="007B3A69">
        <w:rPr>
          <w:rStyle w:val="StyleUnderline"/>
        </w:rPr>
        <w:t>the term</w:t>
      </w:r>
      <w:r w:rsidRPr="00DE2F1C">
        <w:rPr>
          <w:sz w:val="12"/>
        </w:rPr>
        <w:t xml:space="preserve"> was coined, intersectionality theory </w:t>
      </w:r>
      <w:r w:rsidRPr="007B3A69">
        <w:rPr>
          <w:rStyle w:val="StyleUnderline"/>
        </w:rPr>
        <w:t>has its roots in the 1960s and 70s class struggle movements</w:t>
      </w:r>
      <w:r w:rsidRPr="00DE2F1C">
        <w:rPr>
          <w:sz w:val="12"/>
        </w:rPr>
        <w:t xml:space="preserve"> in the US and Europe (roughly speaking). This period was generally </w:t>
      </w:r>
      <w:r w:rsidRPr="007B3A69">
        <w:rPr>
          <w:rStyle w:val="StyleUnderline"/>
        </w:rPr>
        <w:t>characterized by autonomous struggles based on the gendered and racialized division of labor.</w:t>
      </w:r>
      <w:r>
        <w:rPr>
          <w:rStyle w:val="StyleUnderline"/>
        </w:rPr>
        <w:t xml:space="preserve"> </w:t>
      </w:r>
      <w:r w:rsidRPr="007B3A69">
        <w:rPr>
          <w:rStyle w:val="StyleUnderline"/>
        </w:rPr>
        <w:t>Black folks were</w:t>
      </w:r>
      <w:r w:rsidRPr="00DE2F1C">
        <w:rPr>
          <w:sz w:val="12"/>
        </w:rPr>
        <w:t xml:space="preserve"> the vanguard of this form of struggle, </w:t>
      </w:r>
      <w:r w:rsidRPr="007B3A69">
        <w:rPr>
          <w:rStyle w:val="StyleUnderline"/>
        </w:rPr>
        <w:t>developing</w:t>
      </w:r>
      <w:r w:rsidRPr="00DE2F1C">
        <w:rPr>
          <w:sz w:val="12"/>
        </w:rPr>
        <w:t xml:space="preserve"> and leading many types of </w:t>
      </w:r>
      <w:r w:rsidRPr="007B3A69">
        <w:rPr>
          <w:rStyle w:val="StyleUnderline"/>
        </w:rPr>
        <w:t>organizations from revolutionary parties like the Black Panther Party, to majority black workplace organizations like the Dodge Revolutionary Union Movement</w:t>
      </w:r>
      <w:r w:rsidRPr="00DE2F1C">
        <w:rPr>
          <w:sz w:val="12"/>
        </w:rPr>
        <w:t>. These forms of struggle influenced other groups, such as white women, latinos, gays and lesbians, to form similar organizations along race, gender and sexuality lines (</w:t>
      </w:r>
      <w:r w:rsidRPr="007B3A69">
        <w:rPr>
          <w:rStyle w:val="StyleUnderline"/>
        </w:rPr>
        <w:t>while there were multi-ethnic projects in this</w:t>
      </w:r>
      <w:r w:rsidRPr="00DE2F1C">
        <w:rPr>
          <w:sz w:val="12"/>
        </w:rPr>
        <w:t xml:space="preserve"> time </w:t>
      </w:r>
      <w:r w:rsidRPr="007B3A69">
        <w:rPr>
          <w:rStyle w:val="StyleUnderline"/>
        </w:rPr>
        <w:t>period</w:t>
      </w:r>
      <w:r w:rsidRPr="00DE2F1C">
        <w:rPr>
          <w:sz w:val="12"/>
        </w:rPr>
        <w:t xml:space="preserve">, </w:t>
      </w:r>
      <w:r w:rsidRPr="007B3A69">
        <w:rPr>
          <w:rStyle w:val="StyleUnderline"/>
        </w:rPr>
        <w:t>and</w:t>
      </w:r>
      <w:r w:rsidRPr="00DE2F1C">
        <w:rPr>
          <w:sz w:val="12"/>
        </w:rPr>
        <w:t xml:space="preserve"> many </w:t>
      </w:r>
      <w:r w:rsidRPr="007B3A69">
        <w:rPr>
          <w:rStyle w:val="StyleUnderline"/>
        </w:rPr>
        <w:t>contradictions within these organizations themselves,</w:t>
      </w:r>
      <w:r w:rsidRPr="00DE2F1C">
        <w:rPr>
          <w:sz w:val="12"/>
        </w:rPr>
        <w:t xml:space="preserve"> it can be said that in this specific time and place, </w:t>
      </w:r>
      <w:r w:rsidRPr="007B3A69">
        <w:rPr>
          <w:rStyle w:val="StyleUnderline"/>
        </w:rPr>
        <w:t>there was a</w:t>
      </w:r>
      <w:r w:rsidRPr="00DE2F1C">
        <w:rPr>
          <w:sz w:val="12"/>
        </w:rPr>
        <w:t xml:space="preserve"> general </w:t>
      </w:r>
      <w:r w:rsidRPr="007B3A69">
        <w:rPr>
          <w:rStyle w:val="StyleUnderline"/>
        </w:rPr>
        <w:t>tendency to organize along these lines).</w:t>
      </w:r>
      <w:r>
        <w:rPr>
          <w:rStyle w:val="StyleUnderline"/>
        </w:rPr>
        <w:t xml:space="preserve"> </w:t>
      </w:r>
      <w:r w:rsidRPr="007B3A69">
        <w:rPr>
          <w:rStyle w:val="StyleUnderline"/>
        </w:rPr>
        <w:t>This was due to the gendered and racialized division of labor</w:t>
      </w:r>
      <w:r w:rsidRPr="00DE2F1C">
        <w:rPr>
          <w:sz w:val="12"/>
        </w:rPr>
        <w:t xml:space="preserve">; black folks were relegated to certain neighborhoods and certain forms of labor, the value of a black person’s labor was less than a white person’s, and a socially constructed skin color hierarchy and corresponding antagonisms within the class was fully developed and materially enforced. </w:t>
      </w:r>
      <w:r w:rsidRPr="007B3A69">
        <w:rPr>
          <w:rStyle w:val="StyleUnderline"/>
        </w:rPr>
        <w:t>To be black meant to be objectified, relegated into one form of labor:</w:t>
      </w:r>
      <w:r>
        <w:rPr>
          <w:rStyle w:val="StyleUnderline"/>
        </w:rPr>
        <w:t xml:space="preserve"> </w:t>
      </w:r>
      <w:r w:rsidRPr="007B3A69">
        <w:rPr>
          <w:rStyle w:val="StyleUnderline"/>
        </w:rPr>
        <w:t>producing and reproducing blackness.</w:t>
      </w:r>
      <w:r>
        <w:rPr>
          <w:rStyle w:val="StyleUnderline"/>
        </w:rPr>
        <w:t xml:space="preserve"> </w:t>
      </w:r>
      <w:r w:rsidRPr="007B3A69">
        <w:rPr>
          <w:rStyle w:val="StyleUnderline"/>
        </w:rPr>
        <w:t>Black Power was therefore the struggle against the alienation and one-sidedness of blackness</w:t>
      </w:r>
      <w:r w:rsidRPr="00DE2F1C">
        <w:rPr>
          <w:sz w:val="12"/>
        </w:rPr>
        <w:t xml:space="preserve">, a struggle to liberate labor, releasing its multi-sidedness, </w:t>
      </w:r>
      <w:r w:rsidRPr="007B3A69">
        <w:rPr>
          <w:rStyle w:val="StyleUnderline"/>
        </w:rPr>
        <w:t>unifying labor with its conscious will</w:t>
      </w:r>
      <w:r w:rsidRPr="00DE2F1C">
        <w:rPr>
          <w:sz w:val="12"/>
        </w:rPr>
        <w:t xml:space="preserve">. </w:t>
      </w:r>
      <w:r w:rsidRPr="007B3A69">
        <w:rPr>
          <w:rStyle w:val="StyleUnderline"/>
        </w:rPr>
        <w:t>Similarly, women organized in response to the gendered division of labor</w:t>
      </w:r>
      <w:r w:rsidRPr="00DE2F1C">
        <w:rPr>
          <w:sz w:val="12"/>
        </w:rPr>
        <w:t xml:space="preserve"> in effort to break free from the alienation of “womanhood.” For example, women struggled for reproductive </w:t>
      </w:r>
      <w:r w:rsidRPr="007B3A69">
        <w:rPr>
          <w:rStyle w:val="StyleUnderline"/>
        </w:rPr>
        <w:t>and</w:t>
      </w:r>
      <w:r w:rsidRPr="00DE2F1C">
        <w:rPr>
          <w:sz w:val="12"/>
        </w:rPr>
        <w:t xml:space="preserve"> sexual freedom in effort </w:t>
      </w:r>
      <w:r w:rsidRPr="007B3A69">
        <w:rPr>
          <w:rStyle w:val="StyleUnderline"/>
        </w:rPr>
        <w:t>to gain control over</w:t>
      </w:r>
      <w:r w:rsidRPr="00DE2F1C">
        <w:rPr>
          <w:sz w:val="12"/>
        </w:rPr>
        <w:t xml:space="preserve"> the means of production (</w:t>
      </w:r>
      <w:r w:rsidRPr="007B3A69">
        <w:rPr>
          <w:rStyle w:val="StyleUnderline"/>
        </w:rPr>
        <w:t>their bodies</w:t>
      </w:r>
      <w:r w:rsidRPr="00DE2F1C">
        <w:rPr>
          <w:sz w:val="12"/>
        </w:rPr>
        <w:t xml:space="preserve">). Maria Mies describes how women’s bodies are their means of production under capitalism, stating, “The first means of production with which human beings act upon nature is their own body,” and later, she writes, “women can experience their whole body, not only their hands or their heads. Out of their body they produce new children as well as the first food for these children” (Patriarchy and Accumulation on a World Scale, 52 and 53). Since women’s use of their bodies is a unique form of alienated labor for women under capitalism, it is historically the site of struggle for liberation. However, there was also a tendency within second wave feminism that sought to reproduce capitalist relations, arguing for “equal wages for equal work.” Both of these tendencies were acting in response to the gendered social relations under capital, and </w:t>
      </w:r>
      <w:r w:rsidRPr="007B3A69">
        <w:rPr>
          <w:rStyle w:val="StyleUnderline"/>
        </w:rPr>
        <w:t>both shared a methodology of identity politics</w:t>
      </w:r>
      <w:r w:rsidRPr="00DE2F1C">
        <w:rPr>
          <w:sz w:val="12"/>
        </w:rPr>
        <w:t xml:space="preserve">, arguing that women could unite on the basis of a shared “woman” experience, or “womanhood.” </w:t>
      </w:r>
      <w:r w:rsidRPr="007B3A69">
        <w:rPr>
          <w:rStyle w:val="StyleUnderline"/>
        </w:rPr>
        <w:t xml:space="preserve">From this development, </w:t>
      </w:r>
      <w:r w:rsidRPr="0053454F">
        <w:rPr>
          <w:rStyle w:val="StyleUnderline"/>
          <w:highlight w:val="yellow"/>
        </w:rPr>
        <w:t xml:space="preserve">intersectionality </w:t>
      </w:r>
      <w:r w:rsidRPr="00D31F9C">
        <w:rPr>
          <w:rStyle w:val="StyleUnderline"/>
        </w:rPr>
        <w:t>theory</w:t>
      </w:r>
      <w:r w:rsidRPr="007B3A69">
        <w:rPr>
          <w:rStyle w:val="StyleUnderline"/>
        </w:rPr>
        <w:t xml:space="preserve"> took hold.</w:t>
      </w:r>
      <w:r w:rsidRPr="00DE2F1C">
        <w:rPr>
          <w:sz w:val="12"/>
        </w:rPr>
        <w:t xml:space="preserve"> As the autonomous struggles of the 60s and 70s began to recede, groups like the Combahee River Collective responded to the material divisions within the movement. </w:t>
      </w:r>
      <w:r w:rsidRPr="007B3A69">
        <w:rPr>
          <w:rStyle w:val="StyleUnderline"/>
        </w:rPr>
        <w:t xml:space="preserve">They </w:t>
      </w:r>
      <w:r w:rsidRPr="0053454F">
        <w:rPr>
          <w:rStyle w:val="StyleUnderline"/>
          <w:highlight w:val="yellow"/>
        </w:rPr>
        <w:t>argued that the</w:t>
      </w:r>
      <w:r w:rsidRPr="007B3A69">
        <w:rPr>
          <w:rStyle w:val="StyleUnderline"/>
        </w:rPr>
        <w:t xml:space="preserve"> objectively </w:t>
      </w:r>
      <w:r w:rsidRPr="0053454F">
        <w:rPr>
          <w:rStyle w:val="StyleUnderline"/>
          <w:highlight w:val="yellow"/>
        </w:rPr>
        <w:t>white second wave</w:t>
      </w:r>
      <w:r w:rsidRPr="007B3A69">
        <w:rPr>
          <w:rStyle w:val="StyleUnderline"/>
        </w:rPr>
        <w:t xml:space="preserve"> feminist movement </w:t>
      </w:r>
      <w:r w:rsidRPr="0053454F">
        <w:rPr>
          <w:rStyle w:val="StyleUnderline"/>
          <w:highlight w:val="yellow"/>
        </w:rPr>
        <w:t>excluded women of color by assuming</w:t>
      </w:r>
      <w:r w:rsidRPr="00DE2F1C">
        <w:rPr>
          <w:sz w:val="12"/>
        </w:rPr>
        <w:t xml:space="preserve"> the white woman’s experience could be extended to women of color, and </w:t>
      </w:r>
      <w:r w:rsidRPr="007B3A69">
        <w:rPr>
          <w:rStyle w:val="StyleUnderline"/>
        </w:rPr>
        <w:t xml:space="preserve">that </w:t>
      </w:r>
      <w:r w:rsidRPr="0053454F">
        <w:rPr>
          <w:rStyle w:val="StyleUnderline"/>
          <w:highlight w:val="yellow"/>
        </w:rPr>
        <w:t>white women were adequate spokespeople</w:t>
      </w:r>
      <w:r w:rsidRPr="007B3A69">
        <w:rPr>
          <w:rStyle w:val="StyleUnderline"/>
        </w:rPr>
        <w:t xml:space="preserve"> for women of color. In contrast, </w:t>
      </w:r>
      <w:r w:rsidRPr="0053454F">
        <w:rPr>
          <w:rStyle w:val="StyleUnderline"/>
          <w:highlight w:val="yellow"/>
        </w:rPr>
        <w:t xml:space="preserve">they argued </w:t>
      </w:r>
      <w:r w:rsidRPr="00D31F9C">
        <w:rPr>
          <w:rStyle w:val="StyleUnderline"/>
        </w:rPr>
        <w:t>that</w:t>
      </w:r>
      <w:r w:rsidRPr="007B3A69">
        <w:rPr>
          <w:rStyle w:val="StyleUnderline"/>
        </w:rPr>
        <w:t xml:space="preserve"> a </w:t>
      </w:r>
      <w:r w:rsidRPr="0053454F">
        <w:rPr>
          <w:rStyle w:val="StyleUnderline"/>
          <w:highlight w:val="yellow"/>
        </w:rPr>
        <w:t xml:space="preserve">revolutionary praxis must be informed by </w:t>
      </w:r>
      <w:r w:rsidRPr="00D31F9C">
        <w:rPr>
          <w:rStyle w:val="StyleUnderline"/>
        </w:rPr>
        <w:t xml:space="preserve">the experience of </w:t>
      </w:r>
      <w:r w:rsidRPr="0053454F">
        <w:rPr>
          <w:rStyle w:val="StyleUnderline"/>
          <w:highlight w:val="yellow"/>
        </w:rPr>
        <w:t>black lesbian women, stating, “This</w:t>
      </w:r>
      <w:r w:rsidRPr="00DE2F1C">
        <w:rPr>
          <w:sz w:val="12"/>
        </w:rPr>
        <w:t xml:space="preserve"> focusing upon our own oppression </w:t>
      </w:r>
      <w:r w:rsidRPr="0053454F">
        <w:rPr>
          <w:rStyle w:val="StyleUnderline"/>
          <w:highlight w:val="yellow"/>
        </w:rPr>
        <w:t>is embodied in</w:t>
      </w:r>
      <w:r w:rsidRPr="007B3A69">
        <w:rPr>
          <w:rStyle w:val="StyleUnderline"/>
        </w:rPr>
        <w:t xml:space="preserve"> the concept of </w:t>
      </w:r>
      <w:r w:rsidRPr="0053454F">
        <w:rPr>
          <w:rStyle w:val="StyleUnderline"/>
          <w:highlight w:val="yellow"/>
        </w:rPr>
        <w:t>identity politics.</w:t>
      </w:r>
      <w:r w:rsidRPr="00DE2F1C">
        <w:rPr>
          <w:sz w:val="12"/>
        </w:rPr>
        <w:t xml:space="preserve"> We believe that the most profound and potentially most radical politics come directly out of our own identity, as opposed to working to end somebody else’s oppression. In the case of Black women this is a particularly repugnant, dangerous, threatening, and therefore revolutionary concept because it is obvious from looking at all the political movements that have preceded us that anyone is more worthy of liberation than ourselves” (“Combahee River Collective Statement”). What developed in practice through the Combahee River Collective’s specific set of identity politics (a black, lesbian, working class-based politics) was solidified theoretically with the development of intersectionality theory. </w:t>
      </w:r>
      <w:r w:rsidRPr="007B3A69">
        <w:rPr>
          <w:rStyle w:val="StyleUnderline"/>
        </w:rPr>
        <w:t xml:space="preserve">The intersectionality </w:t>
      </w:r>
      <w:r w:rsidRPr="0053454F">
        <w:rPr>
          <w:rStyle w:val="StyleUnderline"/>
          <w:highlight w:val="yellow"/>
        </w:rPr>
        <w:t>theorists</w:t>
      </w:r>
      <w:r w:rsidRPr="00DE2F1C">
        <w:rPr>
          <w:sz w:val="12"/>
        </w:rPr>
        <w:t xml:space="preserve"> who emerged in the late 70s and early 80s rightly </w:t>
      </w:r>
      <w:r w:rsidRPr="0053454F">
        <w:rPr>
          <w:rStyle w:val="StyleUnderline"/>
          <w:highlight w:val="yellow"/>
        </w:rPr>
        <w:t xml:space="preserve">expressed </w:t>
      </w:r>
      <w:r w:rsidRPr="00D31F9C">
        <w:rPr>
          <w:rStyle w:val="StyleUnderline"/>
        </w:rPr>
        <w:t>antagonisms</w:t>
      </w:r>
      <w:r w:rsidRPr="00DE2F1C">
        <w:rPr>
          <w:sz w:val="12"/>
        </w:rPr>
        <w:t xml:space="preserve"> within the class, </w:t>
      </w:r>
      <w:r w:rsidRPr="00D31F9C">
        <w:rPr>
          <w:rStyle w:val="StyleUnderline"/>
        </w:rPr>
        <w:t xml:space="preserve">arguing </w:t>
      </w:r>
      <w:r w:rsidRPr="0053454F">
        <w:rPr>
          <w:rStyle w:val="StyleUnderline"/>
          <w:highlight w:val="yellow"/>
        </w:rPr>
        <w:t>that one cannot discuss gender without discussing race, class, sexuality, disability, age, etc.</w:t>
      </w:r>
      <w:r>
        <w:rPr>
          <w:rStyle w:val="StyleUnderline"/>
        </w:rPr>
        <w:t xml:space="preserve"> </w:t>
      </w:r>
      <w:r w:rsidRPr="00DE2F1C">
        <w:rPr>
          <w:sz w:val="12"/>
        </w:rPr>
        <w:t xml:space="preserve">Patricia Hill Collins describes intersectionality theory as an “analysis claiming that systems of race, social class, gender, sexuality, ethnicity, nation, and age form mutually constructing features of a social organization, which shape Black women’s experiences and, in turn, are shaped by Black Women” (Black Feminist Thought, 299). Using this definition and the prominent intersectionality theorists’ writings, I have identified four core components of the theory: (1) a politics of difference, (2) a critique of women’s organizations and people of color organizations, (3) the need to develop the most oppressed as leaders and take the leadership from them, and (4) the need for a politics that takes all oppressions into account. (1) A politics of difference. Intersectionality theorists argue that our various identities, such as race, class, gender, sexuality, etc., necessarily differentiate us from people who do not have those identities. So a ruling class, gay, black man will have a different experience, and therefore, a different politics, than a straight, white, working class woman. On the other hand, people with shared identities, such as being black or lesbian, will have a shared experience that organically unites the individuals. Some of these shared identities are more likely to unite some people than others. As Collins explains, “On the one hand, all African-American women face similar challenges that result from living in a society that historically and routinely derogates women of African descent. Despite the fact that U.S. Black women face common challenges, this neither means that individual African-American women have all had the same experiences nor that we agree on the significance of our varying experiences. Thus, on the other hand, despite the common challenges confronting U.S. Black women as a group, diverse responses to these core themes characterize U.S. Black women’s group knowledge or standpoint. Despite differences of age, sexual orientation, social class, region, and religion, U.S. Black women encounter societal practices that restrict us to inferior housing, neighborhoods, schools, jobs, and public treatment and hide this differential consideration behind an array of common beliefs about Black women’s intelligence, work habits, and sexuality. These common challenges in turn result in recurring patterns of experiences for individual group members” (25). This is a cornerstone of intersectionality theory: some individuals or groups are differentiated from other individuals or groups based on their experiences. This can be cut along many different identity lines. (2) Critiques of women’s organizations and people of color organizations. Women of color were marginalized in the 1960s and 70s women’s, Black Power, Chicanismo, and other people of color-led organizations. Most intersectionality theorists attribute this to a unique experience women of color (and particularly Black women) have around race, class, gender, and other forms of oppression. For example, Collins argues that women of color have abstained from joining white feminist organizations on the grounds that they have been “racist and overly concerned with White, middle-class women’s issues” (5). Similarly, Collins argues that black studies is traditionally based on a “male-defined ethos,” and contains a “predominantly masculinist bias” (7), despite historically joining and feeling marginalized in African American organizations. Again, this is an objective and historical situation that intersectionality theorists attribute to difference along identity lines. (3) The need to develop the most oppressed as leaders, and take leadership from them. Following this analysis, </w:t>
      </w:r>
      <w:r w:rsidRPr="007B3A69">
        <w:rPr>
          <w:rStyle w:val="StyleUnderline"/>
        </w:rPr>
        <w:t>intersectionality theorists argue that the experience</w:t>
      </w:r>
      <w:r w:rsidRPr="00DE2F1C">
        <w:rPr>
          <w:sz w:val="12"/>
        </w:rPr>
        <w:t xml:space="preserve"> of being an oppressed person </w:t>
      </w:r>
      <w:r w:rsidRPr="007B3A69">
        <w:rPr>
          <w:rStyle w:val="StyleUnderline"/>
        </w:rPr>
        <w:t>places individuals in a uniquely privileged position for struggle</w:t>
      </w:r>
      <w:r w:rsidRPr="00DE2F1C">
        <w:rPr>
          <w:sz w:val="12"/>
        </w:rPr>
        <w:t xml:space="preserve">. In other words, </w:t>
      </w:r>
      <w:r w:rsidRPr="007B3A69">
        <w:rPr>
          <w:rStyle w:val="StyleUnderline"/>
        </w:rPr>
        <w:t>if you’ve experienced the</w:t>
      </w:r>
      <w:r w:rsidRPr="00DE2F1C">
        <w:rPr>
          <w:sz w:val="12"/>
        </w:rPr>
        <w:t xml:space="preserve"> multiple, identity-based </w:t>
      </w:r>
      <w:r w:rsidRPr="007B3A69">
        <w:rPr>
          <w:rStyle w:val="StyleUnderline"/>
        </w:rPr>
        <w:t>oppressions, you are the vanguard of the struggle against it.</w:t>
      </w:r>
      <w:r>
        <w:rPr>
          <w:rStyle w:val="StyleUnderline"/>
        </w:rPr>
        <w:t xml:space="preserve"> </w:t>
      </w:r>
      <w:r w:rsidRPr="007B3A69">
        <w:rPr>
          <w:rStyle w:val="StyleUnderline"/>
        </w:rPr>
        <w:t xml:space="preserve">bell </w:t>
      </w:r>
      <w:r w:rsidRPr="0053454F">
        <w:rPr>
          <w:rStyle w:val="StyleUnderline"/>
          <w:highlight w:val="yellow"/>
        </w:rPr>
        <w:t>hooks writes,</w:t>
      </w:r>
      <w:r>
        <w:rPr>
          <w:rStyle w:val="StyleUnderline"/>
        </w:rPr>
        <w:t xml:space="preserve"> </w:t>
      </w:r>
      <w:r w:rsidRPr="00DE2F1C">
        <w:rPr>
          <w:sz w:val="12"/>
        </w:rPr>
        <w:t xml:space="preserve">“As a group, black women are in an unusual position in this society, for not only are we collectively at the bottom of the occupational ladder, but our overall social status is lower than that of any other group. Occupying such a position, we bear the brunt of sexist, racist, and classist oppression. At the same time, we are the same group that has not been socialized to assume the role of exploiter/oppressor in that we are allowed no institutional “other” that we can exploit or oppress … Black women with no institutionalized “other” that we may discriminate against, exploit, or oppress, often have a lived experience that directly challenges the prevailing classist, sexist, and racist social structure and its concomitant ideology. This lived experience may shape our consciousness in such a way that our world view differs from those who have a degree of privilege (however relative within the existing system). </w:t>
      </w:r>
      <w:r w:rsidRPr="0053454F">
        <w:rPr>
          <w:rStyle w:val="StyleUnderline"/>
          <w:highlight w:val="yellow"/>
        </w:rPr>
        <w:t>It is essential</w:t>
      </w:r>
      <w:r w:rsidRPr="007B3A69">
        <w:rPr>
          <w:rStyle w:val="StyleUnderline"/>
        </w:rPr>
        <w:t xml:space="preserve"> for continued feminist struggle that </w:t>
      </w:r>
      <w:r w:rsidRPr="0053454F">
        <w:rPr>
          <w:rStyle w:val="StyleUnderline"/>
          <w:highlight w:val="yellow"/>
        </w:rPr>
        <w:t>black women recognize the special vantage point our marginality gives us</w:t>
      </w:r>
      <w:r w:rsidRPr="007B3A69">
        <w:rPr>
          <w:rStyle w:val="StyleUnderline"/>
        </w:rPr>
        <w:t xml:space="preserve"> and make use of this perspective to</w:t>
      </w:r>
      <w:r w:rsidRPr="00DE2F1C">
        <w:rPr>
          <w:sz w:val="12"/>
        </w:rPr>
        <w:t xml:space="preserve"> criticize the dominant racist, classist, sexist hegemony as well as to envision and </w:t>
      </w:r>
      <w:r w:rsidRPr="007B3A69">
        <w:rPr>
          <w:rStyle w:val="StyleUnderline"/>
        </w:rPr>
        <w:t>create a counter-hegemony</w:t>
      </w:r>
      <w:r w:rsidRPr="00DE2F1C">
        <w:rPr>
          <w:sz w:val="12"/>
        </w:rPr>
        <w:t xml:space="preserve">” (Feminist Theory from Margin to Center, 16). This point justifies the need to develop queer, women, and people of color as movement leaders, and allows intersectionality theorists to explain why historically the most oppressed tend to be the most militant. (4) The need for a politics that takes all oppressions into account. </w:t>
      </w:r>
      <w:r w:rsidRPr="0053454F">
        <w:rPr>
          <w:rStyle w:val="StyleUnderline"/>
          <w:highlight w:val="yellow"/>
        </w:rPr>
        <w:t>Finally</w:t>
      </w:r>
      <w:r w:rsidRPr="007B3A69">
        <w:rPr>
          <w:rStyle w:val="StyleUnderline"/>
        </w:rPr>
        <w:t xml:space="preserve">, all </w:t>
      </w:r>
      <w:r w:rsidRPr="0053454F">
        <w:rPr>
          <w:rStyle w:val="StyleUnderline"/>
          <w:highlight w:val="yellow"/>
        </w:rPr>
        <w:t xml:space="preserve">intersectionality theorists argue the </w:t>
      </w:r>
      <w:r w:rsidRPr="00D31F9C">
        <w:rPr>
          <w:rStyle w:val="StyleUnderline"/>
          <w:highlight w:val="yellow"/>
        </w:rPr>
        <w:t xml:space="preserve">need to analyze </w:t>
      </w:r>
      <w:r w:rsidRPr="0053454F">
        <w:rPr>
          <w:rStyle w:val="StyleUnderline"/>
          <w:highlight w:val="yellow"/>
        </w:rPr>
        <w:t>every form of oppression, using the terms, “interlocking system</w:t>
      </w:r>
      <w:r w:rsidRPr="0053454F">
        <w:rPr>
          <w:rStyle w:val="StyleUnderline"/>
        </w:rPr>
        <w:t xml:space="preserve"> of oppressions,”</w:t>
      </w:r>
      <w:r w:rsidRPr="00DE2F1C">
        <w:rPr>
          <w:sz w:val="12"/>
        </w:rPr>
        <w:t xml:space="preserve"> “matrix of domination,” </w:t>
      </w:r>
      <w:r w:rsidRPr="007B3A69">
        <w:rPr>
          <w:rStyle w:val="StyleUnderline"/>
        </w:rPr>
        <w:t>or some variation</w:t>
      </w:r>
      <w:r w:rsidRPr="00DE2F1C">
        <w:rPr>
          <w:sz w:val="12"/>
        </w:rPr>
        <w:t xml:space="preserve"> thereof. The idea is that it is impossible to view one identity or category of oppression without looking at all the others. As Barbara Smith simply puts, “the major ‘isms’ … are intimately intertwined” (The Truth that Never Hurts: Writings on Race, Gender, and Freedom, 112); they cannot be separated. While intersectionality theory seems to overcome the limitations of identity politics, it falls short. The next section will show how </w:t>
      </w:r>
      <w:r w:rsidRPr="0053454F">
        <w:rPr>
          <w:rStyle w:val="StyleUnderline"/>
          <w:highlight w:val="yellow"/>
        </w:rPr>
        <w:t xml:space="preserve">intersectionality </w:t>
      </w:r>
      <w:r w:rsidRPr="00D31F9C">
        <w:rPr>
          <w:rStyle w:val="StyleUnderline"/>
        </w:rPr>
        <w:t xml:space="preserve">theory </w:t>
      </w:r>
      <w:r w:rsidRPr="0053454F">
        <w:rPr>
          <w:rStyle w:val="StyleUnderline"/>
          <w:highlight w:val="yellow"/>
        </w:rPr>
        <w:t>is</w:t>
      </w:r>
      <w:r w:rsidRPr="007B3A69">
        <w:rPr>
          <w:rStyle w:val="StyleUnderline"/>
        </w:rPr>
        <w:t xml:space="preserve">, in fact, </w:t>
      </w:r>
      <w:r w:rsidRPr="0053454F">
        <w:rPr>
          <w:rStyle w:val="StyleUnderline"/>
          <w:highlight w:val="yellow"/>
        </w:rPr>
        <w:t>a bourgeois ideology</w:t>
      </w:r>
      <w:r w:rsidRPr="007B3A69">
        <w:rPr>
          <w:rStyle w:val="StyleUnderline"/>
        </w:rPr>
        <w:t>.</w:t>
      </w:r>
      <w:r>
        <w:rPr>
          <w:rStyle w:val="StyleUnderline"/>
        </w:rPr>
        <w:t xml:space="preserve"> </w:t>
      </w:r>
      <w:r w:rsidRPr="00DE2F1C">
        <w:rPr>
          <w:sz w:val="12"/>
        </w:rPr>
        <w:t xml:space="preserve">A Marxist Critique of Identity Politics and Intersectionality Theory. Identity politics is rooted in a one-sided expression of capitalism, and is therefore not a revolutionary politics. As noted earlier, </w:t>
      </w:r>
      <w:r w:rsidRPr="0053454F">
        <w:rPr>
          <w:rStyle w:val="StyleUnderline"/>
          <w:highlight w:val="yellow"/>
        </w:rPr>
        <w:t xml:space="preserve">“identity” can be equated with alienated labor; it is a one-sided expression of our </w:t>
      </w:r>
      <w:r w:rsidRPr="00D31F9C">
        <w:rPr>
          <w:rStyle w:val="StyleUnderline"/>
        </w:rPr>
        <w:t xml:space="preserve">total </w:t>
      </w:r>
      <w:r w:rsidRPr="0053454F">
        <w:rPr>
          <w:rStyle w:val="StyleUnderline"/>
          <w:highlight w:val="yellow"/>
        </w:rPr>
        <w:t>potential</w:t>
      </w:r>
      <w:r w:rsidRPr="007B3A69">
        <w:rPr>
          <w:rStyle w:val="StyleUnderline"/>
        </w:rPr>
        <w:t xml:space="preserve"> as human beings</w:t>
      </w:r>
      <w:r w:rsidRPr="00DE2F1C">
        <w:rPr>
          <w:sz w:val="12"/>
        </w:rPr>
        <w:t xml:space="preserve">. Frantz Fanon discusses something similar in the conclusion to Black Skin White Masks. He writes, “The black man, however sincere, is a slave to the past. But I am a man, and in this sense the Peloponnesian War is as much mine as the invention of the compass” (200 – Philcox Translation, 2008). </w:t>
      </w:r>
      <w:r w:rsidRPr="007B3A69">
        <w:rPr>
          <w:rStyle w:val="StyleUnderline"/>
        </w:rPr>
        <w:t xml:space="preserve">On </w:t>
      </w:r>
      <w:r w:rsidRPr="00D31F9C">
        <w:rPr>
          <w:rStyle w:val="StyleUnderline"/>
        </w:rPr>
        <w:t>the one hand, Fanon points to a particular, one-sided expression: blackness. On the other hand, he points toward the multi-sides of a potentially universal human.</w:t>
      </w:r>
      <w:r w:rsidRPr="00DE2F1C">
        <w:rPr>
          <w:sz w:val="12"/>
        </w:rPr>
        <w:t xml:space="preserve"> Fanon is at once both of these things: a black man, and a man (or, more generally, a human); a particular and a universal. </w:t>
      </w:r>
      <w:r w:rsidRPr="00D31F9C">
        <w:rPr>
          <w:rStyle w:val="StyleUnderline"/>
        </w:rPr>
        <w:t xml:space="preserve">Under capitalism, we are both the alienated worker and labor itself, except the universal has not been actualized concretely. </w:t>
      </w:r>
      <w:r w:rsidRPr="00DE2F1C">
        <w:rPr>
          <w:sz w:val="12"/>
        </w:rPr>
        <w:t xml:space="preserve">The identity politics of the 60s and 70s conflates a particular moment, or a determinant point, in the relations of capitalism with the potential universal. Furthermore, it reproduces the schism between appearance and essence. Under capitalism there is a contradiction between the particular and the universal; appearance and essence. We appear to be alienated individuals (a bus driver, a hair stylist, a woman, etc.), though in essence we are multi-sided individuals capable of many forms of labor. </w:t>
      </w:r>
      <w:r w:rsidRPr="00D31F9C">
        <w:rPr>
          <w:rStyle w:val="StyleUnderline"/>
        </w:rPr>
        <w:t>Identity politics bolsters one side of this contradiction, arguing for collective struggle on the basis of “womanhood,” or “blackness,” or “black lesbianhood,” etc.</w:t>
      </w:r>
      <w:r w:rsidRPr="00DE2F1C">
        <w:rPr>
          <w:sz w:val="12"/>
        </w:rPr>
        <w:t xml:space="preserve"> To borrow from Fanon, identity politics states, “I am a black man,” “I am a woman,” or “I am a black lesbian,” etc. </w:t>
      </w:r>
      <w:r w:rsidRPr="00D31F9C">
        <w:rPr>
          <w:rStyle w:val="StyleUnderline"/>
        </w:rPr>
        <w:t>This is a key first step</w:t>
      </w:r>
      <w:r w:rsidRPr="00DE2F1C">
        <w:rPr>
          <w:sz w:val="12"/>
        </w:rPr>
        <w:t xml:space="preserve">. As he writes in his critical chapter, “The Lived Experience of the Black Man:” “I finally made up my mind to shout my blackness” (101), “On the other side of the white world there lies a magical black culture. Negro sculpture! I began to blush with pride. Was this our salvation?” (102), and “So here we have the Negro rehabilitated, ‘standing at the helm,’ governing the world with his intuition, rediscovered, reappropriated, in demand, accepted; and it’s not a Negro, oh, no, but the Negro, alerting the prolific antennae of the world, standing in the spotlight of the world, spraying the world with his poetical power, ‘porous to the every breath in the world.’ I embrace the world! I am the world! The white man has never understood this magical substitution. The white man wants the world; he wants it for himself. He discovers he is the predestined master of the world. He enslaves it. His relationship with the world is one of appropriation. But there are values that can be served only with my sauce. As a magician I stole from the white man a ‘certain world,’ lost to him and his kind. When that happened the white man must have felt an aftershock he was unable to identify, being unused to such reactions” (106-107). For several pages, </w:t>
      </w:r>
      <w:r w:rsidRPr="0053454F">
        <w:rPr>
          <w:rStyle w:val="StyleUnderline"/>
          <w:highlight w:val="yellow"/>
        </w:rPr>
        <w:t xml:space="preserve">Fanon argues that black </w:t>
      </w:r>
      <w:r w:rsidRPr="00D31F9C">
        <w:rPr>
          <w:rStyle w:val="StyleUnderline"/>
          <w:highlight w:val="yellow"/>
        </w:rPr>
        <w:t xml:space="preserve">people must </w:t>
      </w:r>
      <w:r w:rsidRPr="00D31F9C">
        <w:rPr>
          <w:rStyle w:val="StyleUnderline"/>
        </w:rPr>
        <w:t xml:space="preserve">embrace blackness, and </w:t>
      </w:r>
      <w:r w:rsidRPr="0053454F">
        <w:rPr>
          <w:rStyle w:val="StyleUnderline"/>
          <w:highlight w:val="yellow"/>
        </w:rPr>
        <w:t>struggle on the basis of being black,</w:t>
      </w:r>
      <w:r w:rsidRPr="0053454F">
        <w:rPr>
          <w:rStyle w:val="StyleUnderline"/>
        </w:rPr>
        <w:t xml:space="preserve"> in order </w:t>
      </w:r>
      <w:r w:rsidRPr="0053454F">
        <w:rPr>
          <w:rStyle w:val="StyleUnderline"/>
          <w:highlight w:val="yellow"/>
        </w:rPr>
        <w:t>to negate white supremacists</w:t>
      </w:r>
      <w:r w:rsidRPr="0053454F">
        <w:rPr>
          <w:rStyle w:val="StyleUnderline"/>
        </w:rPr>
        <w:t xml:space="preserve"> social relations. </w:t>
      </w:r>
      <w:r w:rsidRPr="0053454F">
        <w:rPr>
          <w:rStyle w:val="StyleUnderline"/>
          <w:highlight w:val="yellow"/>
        </w:rPr>
        <w:t>But to stop there reproduces our one-sided existence</w:t>
      </w:r>
      <w:r w:rsidRPr="0053454F">
        <w:rPr>
          <w:rStyle w:val="StyleUnderline"/>
        </w:rPr>
        <w:t xml:space="preserve"> and the forms of appearance of capitalism. </w:t>
      </w:r>
      <w:r w:rsidRPr="0053454F">
        <w:rPr>
          <w:rStyle w:val="StyleUnderline"/>
          <w:highlight w:val="yellow"/>
        </w:rPr>
        <w:t>Identity politics argues,</w:t>
      </w:r>
      <w:r w:rsidRPr="0053454F">
        <w:rPr>
          <w:rStyle w:val="StyleUnderline"/>
        </w:rPr>
        <w:t xml:space="preserve"> “I am a black man,” or </w:t>
      </w:r>
      <w:r w:rsidRPr="0053454F">
        <w:rPr>
          <w:rStyle w:val="StyleUnderline"/>
          <w:highlight w:val="yellow"/>
        </w:rPr>
        <w:t xml:space="preserve">“I am a woman,” without filling out the other side of the contradiction “…and </w:t>
      </w:r>
      <w:r w:rsidRPr="00D31F9C">
        <w:rPr>
          <w:rStyle w:val="StyleUnderline"/>
        </w:rPr>
        <w:t xml:space="preserve">I am </w:t>
      </w:r>
      <w:r w:rsidRPr="0053454F">
        <w:rPr>
          <w:rStyle w:val="StyleUnderline"/>
          <w:highlight w:val="yellow"/>
        </w:rPr>
        <w:t>a human.”</w:t>
      </w:r>
      <w:r>
        <w:rPr>
          <w:rStyle w:val="StyleUnderline"/>
        </w:rPr>
        <w:t xml:space="preserve"> </w:t>
      </w:r>
      <w:r w:rsidRPr="00DE2F1C">
        <w:rPr>
          <w:sz w:val="12"/>
        </w:rPr>
        <w:t xml:space="preserve">If the starting and ending point is one-sided, there is no possibility for abolishing racialized and gendered social relations. For supporters of identity politics (despite claiming otherwise), womanhood, a form of appearance within society, is reduced to a natural, static “identity.” </w:t>
      </w:r>
      <w:r w:rsidRPr="0053454F">
        <w:rPr>
          <w:rStyle w:val="StyleUnderline"/>
          <w:highlight w:val="yellow"/>
        </w:rPr>
        <w:t>Social relations</w:t>
      </w:r>
      <w:r w:rsidRPr="007B3A69">
        <w:rPr>
          <w:rStyle w:val="StyleUnderline"/>
        </w:rPr>
        <w:t xml:space="preserve"> such as “womanhood,” or simply gender, </w:t>
      </w:r>
      <w:r w:rsidRPr="0053454F">
        <w:rPr>
          <w:rStyle w:val="StyleUnderline"/>
          <w:highlight w:val="yellow"/>
        </w:rPr>
        <w:t>become static</w:t>
      </w:r>
      <w:r w:rsidRPr="007B3A69">
        <w:rPr>
          <w:rStyle w:val="StyleUnderline"/>
        </w:rPr>
        <w:t xml:space="preserve"> objects, or “</w:t>
      </w:r>
      <w:r w:rsidRPr="0053454F">
        <w:rPr>
          <w:rStyle w:val="StyleUnderline"/>
          <w:highlight w:val="yellow"/>
        </w:rPr>
        <w:t>institutions</w:t>
      </w:r>
      <w:r w:rsidRPr="007B3A69">
        <w:rPr>
          <w:rStyle w:val="StyleUnderline"/>
        </w:rPr>
        <w:t>.”</w:t>
      </w:r>
      <w:r w:rsidRPr="00DE2F1C">
        <w:rPr>
          <w:sz w:val="12"/>
        </w:rPr>
        <w:t xml:space="preserve"> Society is therefore organized into individuals, or sociological groups with natural characteristics. Therefore, the only possibility for struggle under identity politics is based on equal distribution or individualism (I will discuss this further below). This is a bourgeois ideology in that it replicates the alienated individual invented and defended by bourgeois theorists and scientists (and materially enforced) since capitalism’s birth. </w:t>
      </w:r>
      <w:r w:rsidRPr="007B3A69">
        <w:rPr>
          <w:rStyle w:val="StyleUnderline"/>
        </w:rPr>
        <w:t xml:space="preserve">Furthermore, this </w:t>
      </w:r>
      <w:r w:rsidRPr="0053454F">
        <w:rPr>
          <w:rStyle w:val="StyleUnderline"/>
          <w:highlight w:val="yellow"/>
        </w:rPr>
        <w:t>individualism is characteristic of the current</w:t>
      </w:r>
      <w:r w:rsidRPr="00DE2F1C">
        <w:rPr>
          <w:sz w:val="12"/>
        </w:rPr>
        <w:t xml:space="preserve"> social </w:t>
      </w:r>
      <w:r w:rsidRPr="0053454F">
        <w:rPr>
          <w:rStyle w:val="StyleUnderline"/>
          <w:highlight w:val="yellow"/>
        </w:rPr>
        <w:t>moment</w:t>
      </w:r>
      <w:r w:rsidRPr="00DE2F1C">
        <w:rPr>
          <w:sz w:val="12"/>
        </w:rPr>
        <w:t xml:space="preserve">. As left communist theorist Loren Goldner has theorized, capitalism has been in perpetual crisis for the last 40 years, which has been absorbed in appearance through neoliberal strategies (among others). Over time, capital is forced to invest in machines over workers in order to keep up with the competitive production process. As a result, workers are expelled from the production process. We can see this most clearly in a place like Detroit, where automation combined with deindustrialization left hundreds of thousands jobless. The effects of this contradiction of capitalism is that </w:t>
      </w:r>
      <w:r w:rsidRPr="0053454F">
        <w:rPr>
          <w:rStyle w:val="StyleUnderline"/>
          <w:highlight w:val="yellow"/>
        </w:rPr>
        <w:t>workers are forced into precarious working situations</w:t>
      </w:r>
      <w:r w:rsidRPr="00DE2F1C">
        <w:rPr>
          <w:sz w:val="12"/>
        </w:rPr>
        <w:t xml:space="preserve">, jumping from gig to gig in order to make enough money to reproduce themselves. </w:t>
      </w:r>
      <w:r w:rsidRPr="0053454F">
        <w:rPr>
          <w:rStyle w:val="StyleUnderline"/>
          <w:highlight w:val="yellow"/>
        </w:rPr>
        <w:t>Goldner refers to this</w:t>
      </w:r>
      <w:r w:rsidRPr="007B3A69">
        <w:rPr>
          <w:rStyle w:val="StyleUnderline"/>
        </w:rPr>
        <w:t xml:space="preserve"> condition </w:t>
      </w:r>
      <w:r w:rsidRPr="0053454F">
        <w:rPr>
          <w:rStyle w:val="StyleUnderline"/>
          <w:highlight w:val="yellow"/>
        </w:rPr>
        <w:t xml:space="preserve">as the “atomized </w:t>
      </w:r>
      <w:r w:rsidRPr="00D31F9C">
        <w:rPr>
          <w:rStyle w:val="StyleUnderline"/>
        </w:rPr>
        <w:t xml:space="preserve">individual </w:t>
      </w:r>
      <w:r w:rsidRPr="0053454F">
        <w:rPr>
          <w:rStyle w:val="StyleUnderline"/>
          <w:highlight w:val="yellow"/>
        </w:rPr>
        <w:t>worker.”</w:t>
      </w:r>
      <w:r w:rsidRPr="00DE2F1C">
        <w:rPr>
          <w:sz w:val="12"/>
        </w:rPr>
        <w:t xml:space="preserve"> As Goldner has written elsewhere, </w:t>
      </w:r>
      <w:r w:rsidRPr="0053454F">
        <w:rPr>
          <w:rStyle w:val="StyleUnderline"/>
          <w:highlight w:val="yellow"/>
        </w:rPr>
        <w:t>this</w:t>
      </w:r>
      <w:r w:rsidRPr="007B3A69">
        <w:rPr>
          <w:rStyle w:val="StyleUnderline"/>
        </w:rPr>
        <w:t xml:space="preserve"> increased individualism </w:t>
      </w:r>
      <w:r w:rsidRPr="0053454F">
        <w:rPr>
          <w:rStyle w:val="StyleUnderline"/>
          <w:highlight w:val="yellow"/>
        </w:rPr>
        <w:t>leads to a politics of difference, where</w:t>
      </w:r>
      <w:r w:rsidRPr="00DE2F1C">
        <w:rPr>
          <w:sz w:val="12"/>
        </w:rPr>
        <w:t xml:space="preserve"> women, queers, </w:t>
      </w:r>
      <w:r w:rsidRPr="0053454F">
        <w:rPr>
          <w:rStyle w:val="StyleUnderline"/>
          <w:highlight w:val="yellow"/>
        </w:rPr>
        <w:t>people</w:t>
      </w:r>
      <w:r w:rsidRPr="00DE2F1C">
        <w:rPr>
          <w:sz w:val="12"/>
        </w:rPr>
        <w:t xml:space="preserve"> of color, etc., </w:t>
      </w:r>
      <w:r w:rsidRPr="0053454F">
        <w:rPr>
          <w:rStyle w:val="StyleUnderline"/>
          <w:highlight w:val="yellow"/>
        </w:rPr>
        <w:t xml:space="preserve">have </w:t>
      </w:r>
      <w:r w:rsidRPr="00D31F9C">
        <w:rPr>
          <w:rStyle w:val="StyleUnderline"/>
          <w:highlight w:val="yellow"/>
        </w:rPr>
        <w:t>nothing in common</w:t>
      </w:r>
      <w:r w:rsidRPr="00DE2F1C">
        <w:rPr>
          <w:sz w:val="12"/>
        </w:rPr>
        <w:t xml:space="preserve"> with one another. Intersectionality theorists correctly identified and critiqued this problem with identity politics. For example, bell hooks, in a polemic against liberal feminist Betty Friedan, writes, “Friedan was a principal shaper of contemporary feminist thought. Significantly, the one-dimensional perspective on women’s reality presented in her book became a marked feature of the contemporary feminist movement. Like Friedan before them, white women who dominate feminist discourse today rarely question whether or not their perspective on women’s reality is true to the lived experiences of women as a collective group. Nor are they aware of the extent to which their perspectives reflect race and class biases…” (3). </w:t>
      </w:r>
      <w:r w:rsidRPr="0053454F">
        <w:rPr>
          <w:rStyle w:val="StyleUnderline"/>
          <w:highlight w:val="yellow"/>
        </w:rPr>
        <w:t xml:space="preserve">hooks is correct </w:t>
      </w:r>
      <w:r w:rsidRPr="00D31F9C">
        <w:rPr>
          <w:rStyle w:val="StyleUnderline"/>
        </w:rPr>
        <w:t xml:space="preserve">to say </w:t>
      </w:r>
      <w:r w:rsidRPr="0053454F">
        <w:rPr>
          <w:rStyle w:val="StyleUnderline"/>
          <w:highlight w:val="yellow"/>
        </w:rPr>
        <w:t xml:space="preserve">that basing </w:t>
      </w:r>
      <w:r w:rsidRPr="00D31F9C">
        <w:rPr>
          <w:rStyle w:val="StyleUnderline"/>
        </w:rPr>
        <w:t xml:space="preserve">an entire </w:t>
      </w:r>
      <w:r w:rsidRPr="0053454F">
        <w:rPr>
          <w:rStyle w:val="StyleUnderline"/>
          <w:highlight w:val="yellow"/>
        </w:rPr>
        <w:t>politics on one</w:t>
      </w:r>
      <w:r w:rsidRPr="007B3A69">
        <w:rPr>
          <w:rStyle w:val="StyleUnderline"/>
        </w:rPr>
        <w:t xml:space="preserve"> particular </w:t>
      </w:r>
      <w:r w:rsidRPr="0053454F">
        <w:rPr>
          <w:rStyle w:val="StyleUnderline"/>
          <w:highlight w:val="yellow"/>
        </w:rPr>
        <w:t>experience</w:t>
      </w:r>
      <w:r w:rsidRPr="007B3A69">
        <w:rPr>
          <w:rStyle w:val="StyleUnderline"/>
        </w:rPr>
        <w:t>,</w:t>
      </w:r>
      <w:r w:rsidRPr="00DE2F1C">
        <w:rPr>
          <w:sz w:val="12"/>
        </w:rPr>
        <w:t xml:space="preserve"> or a set of particular differences, under capitalism </w:t>
      </w:r>
      <w:r w:rsidRPr="0053454F">
        <w:rPr>
          <w:rStyle w:val="StyleUnderline"/>
          <w:highlight w:val="yellow"/>
        </w:rPr>
        <w:t>is problematic</w:t>
      </w:r>
      <w:r w:rsidRPr="00DE2F1C">
        <w:rPr>
          <w:sz w:val="12"/>
          <w:highlight w:val="yellow"/>
        </w:rPr>
        <w:t xml:space="preserve">. </w:t>
      </w:r>
      <w:r w:rsidRPr="0053454F">
        <w:rPr>
          <w:rStyle w:val="StyleUnderline"/>
          <w:highlight w:val="yellow"/>
        </w:rPr>
        <w:t>However, intersectionality</w:t>
      </w:r>
      <w:r w:rsidRPr="0053454F">
        <w:rPr>
          <w:rStyle w:val="StyleUnderline"/>
        </w:rPr>
        <w:t xml:space="preserve"> theory </w:t>
      </w:r>
      <w:r w:rsidRPr="0053454F">
        <w:rPr>
          <w:rStyle w:val="StyleUnderline"/>
          <w:highlight w:val="yellow"/>
        </w:rPr>
        <w:t>replicates this</w:t>
      </w:r>
      <w:r w:rsidRPr="0053454F">
        <w:rPr>
          <w:rStyle w:val="StyleUnderline"/>
        </w:rPr>
        <w:t xml:space="preserve"> problem </w:t>
      </w:r>
      <w:r w:rsidRPr="0053454F">
        <w:rPr>
          <w:rStyle w:val="StyleUnderline"/>
          <w:highlight w:val="yellow"/>
        </w:rPr>
        <w:t>by simply adding</w:t>
      </w:r>
      <w:r w:rsidRPr="0053454F">
        <w:rPr>
          <w:rStyle w:val="StyleUnderline"/>
        </w:rPr>
        <w:t xml:space="preserve"> particular </w:t>
      </w:r>
      <w:r w:rsidRPr="0053454F">
        <w:rPr>
          <w:rStyle w:val="StyleUnderline"/>
          <w:highlight w:val="yellow"/>
        </w:rPr>
        <w:t>moments</w:t>
      </w:r>
      <w:r w:rsidRPr="00DE2F1C">
        <w:rPr>
          <w:sz w:val="12"/>
        </w:rPr>
        <w:t xml:space="preserve">, or determinant points; hooks goes on to argue for race and class inclusion in a feminist analysis. </w:t>
      </w:r>
      <w:r w:rsidRPr="007B3A69">
        <w:rPr>
          <w:rStyle w:val="StyleUnderline"/>
        </w:rPr>
        <w:t xml:space="preserve">Similarly, </w:t>
      </w:r>
      <w:r w:rsidRPr="0053454F">
        <w:rPr>
          <w:rStyle w:val="StyleUnderline"/>
          <w:highlight w:val="yellow"/>
        </w:rPr>
        <w:t xml:space="preserve">theories of an “interlocking matrix </w:t>
      </w:r>
      <w:r w:rsidRPr="00D31F9C">
        <w:rPr>
          <w:rStyle w:val="StyleUnderline"/>
        </w:rPr>
        <w:t xml:space="preserve">of oppressions,” </w:t>
      </w:r>
      <w:r w:rsidRPr="0053454F">
        <w:rPr>
          <w:rStyle w:val="StyleUnderline"/>
          <w:highlight w:val="yellow"/>
        </w:rPr>
        <w:t xml:space="preserve">simply create a </w:t>
      </w:r>
      <w:r w:rsidRPr="00DE2F1C">
        <w:rPr>
          <w:rStyle w:val="StyleUnderline"/>
          <w:highlight w:val="yellow"/>
        </w:rPr>
        <w:t>list of naturalized identities</w:t>
      </w:r>
      <w:r w:rsidRPr="0053454F">
        <w:rPr>
          <w:rStyle w:val="StyleUnderline"/>
          <w:highlight w:val="yellow"/>
        </w:rPr>
        <w:t xml:space="preserve">, abstracted from </w:t>
      </w:r>
      <w:r w:rsidRPr="0053454F">
        <w:rPr>
          <w:rStyle w:val="StyleUnderline"/>
        </w:rPr>
        <w:t xml:space="preserve">their </w:t>
      </w:r>
      <w:r w:rsidRPr="00DE2F1C">
        <w:rPr>
          <w:rStyle w:val="StyleUnderline"/>
          <w:highlight w:val="yellow"/>
        </w:rPr>
        <w:t>material and historical</w:t>
      </w:r>
      <w:r w:rsidRPr="00DE2F1C">
        <w:rPr>
          <w:sz w:val="12"/>
        </w:rPr>
        <w:t xml:space="preserve"> context. This </w:t>
      </w:r>
      <w:r w:rsidRPr="00DE2F1C">
        <w:rPr>
          <w:rStyle w:val="StyleUnderline"/>
          <w:highlight w:val="yellow"/>
        </w:rPr>
        <w:t>methodology</w:t>
      </w:r>
      <w:r w:rsidRPr="00DE2F1C">
        <w:rPr>
          <w:sz w:val="12"/>
        </w:rPr>
        <w:t xml:space="preserve"> is just as ahistorical and antisocial as Betty Friedan’s. Again, </w:t>
      </w:r>
      <w:r w:rsidRPr="0053454F">
        <w:rPr>
          <w:rStyle w:val="StyleUnderline"/>
          <w:highlight w:val="yellow"/>
        </w:rPr>
        <w:t>patriarchy and white supremacy are not</w:t>
      </w:r>
      <w:r w:rsidRPr="007B3A69">
        <w:rPr>
          <w:rStyle w:val="StyleUnderline"/>
        </w:rPr>
        <w:t xml:space="preserve"> objects or </w:t>
      </w:r>
      <w:r w:rsidRPr="0053454F">
        <w:rPr>
          <w:rStyle w:val="StyleUnderline"/>
          <w:highlight w:val="yellow"/>
        </w:rPr>
        <w:t xml:space="preserve">“institutions” </w:t>
      </w:r>
      <w:r w:rsidRPr="00D31F9C">
        <w:rPr>
          <w:rStyle w:val="StyleUnderline"/>
        </w:rPr>
        <w:t xml:space="preserve">that exist </w:t>
      </w:r>
      <w:r w:rsidRPr="0053454F">
        <w:rPr>
          <w:rStyle w:val="StyleUnderline"/>
          <w:highlight w:val="yellow"/>
        </w:rPr>
        <w:t xml:space="preserve">throughout history; they are </w:t>
      </w:r>
      <w:r w:rsidRPr="00D31F9C">
        <w:rPr>
          <w:rStyle w:val="StyleUnderline"/>
        </w:rPr>
        <w:t xml:space="preserve">particular </w:t>
      </w:r>
      <w:r w:rsidRPr="0053454F">
        <w:rPr>
          <w:rStyle w:val="StyleUnderline"/>
          <w:highlight w:val="yellow"/>
        </w:rPr>
        <w:t>expressions of our</w:t>
      </w:r>
      <w:r w:rsidRPr="007B3A69">
        <w:rPr>
          <w:rStyle w:val="StyleUnderline"/>
        </w:rPr>
        <w:t xml:space="preserve"> labor</w:t>
      </w:r>
      <w:r w:rsidRPr="00DE2F1C">
        <w:rPr>
          <w:sz w:val="12"/>
        </w:rPr>
        <w:t xml:space="preserve">, our life-activity, that are </w:t>
      </w:r>
      <w:r w:rsidRPr="007B3A69">
        <w:rPr>
          <w:rStyle w:val="StyleUnderline"/>
        </w:rPr>
        <w:t>conditioned by</w:t>
      </w:r>
      <w:r w:rsidRPr="00DE2F1C">
        <w:rPr>
          <w:sz w:val="12"/>
        </w:rPr>
        <w:t xml:space="preserve"> (and in turn, condition) </w:t>
      </w:r>
      <w:r w:rsidRPr="007B3A69">
        <w:rPr>
          <w:rStyle w:val="StyleUnderline"/>
        </w:rPr>
        <w:t xml:space="preserve">our </w:t>
      </w:r>
      <w:r w:rsidRPr="0053454F">
        <w:rPr>
          <w:rStyle w:val="StyleUnderline"/>
          <w:highlight w:val="yellow"/>
        </w:rPr>
        <w:t>mode of production</w:t>
      </w:r>
      <w:r w:rsidRPr="00DE2F1C">
        <w:rPr>
          <w:sz w:val="12"/>
        </w:rPr>
        <w:t xml:space="preserve">. In Capital, Marx describes labor as the “metabolism” between humans and the external world; patriarchy and white supremacy, as products of our labor, are also the conditions in which we labor. We are constantly interacting with the world, changing the world and changing ourselves through our “metabolic” labor. So patriarchy and white supremacy, like all social relations of labor, change and transform. Patriarchy under capitalism takes a specific form that is different from gendered relations under feudalism, or tribalism, etc. There will be overlap and similarities in how patriarchy is expressed under different modes of production. After all, the objective conditions of feudalism laid the foundation for early capitalism, which laid the foundation for industrial capitalism, etc. However, this </w:t>
      </w:r>
      <w:r w:rsidRPr="007B3A69">
        <w:rPr>
          <w:rStyle w:val="StyleUnderline"/>
        </w:rPr>
        <w:t>similarity and overlap does not mean that particular, patriarchal relations transcend the mode of production.</w:t>
      </w:r>
      <w:r w:rsidRPr="00DE2F1C">
        <w:rPr>
          <w:sz w:val="12"/>
        </w:rPr>
        <w:t xml:space="preserve"> For example, under both feudalism and capitalism there are gendered relations within a nuclear family, though these relations took very different forms particular to the mode of production. As Silvia Federici describes, within the feudal family there was little differentiation between men and women. She writes, “since work on the servile farm was organized on a subsistence basis, the sexual division of labor in it was less pronounced and less discriminating than the capitalist farm. … Women worked in the fields, in addition to raising children, cooking, washing, spinning, and keeping an herb garden; their domestic activities were not devalued and did not involve different social relations from those of men, as they would later, in a money-economy, when housework would cease to be viewed as real work” (25). A historical understanding of patriarchy needs to understand patriarchy from within a set of social relations based on the form of labor. In other words, we cannot understand the form of appearance, “womanhood,” apart from the essence, a universal human. A Marxist Conception of Feminism. At this point, I should make myself very clear and state that the limitations of identity politics and intersectionality theory are a product of their time. There was no revolution in the US in 1968. </w:t>
      </w:r>
      <w:r w:rsidRPr="007B3A69">
        <w:rPr>
          <w:rStyle w:val="StyleUnderline"/>
        </w:rPr>
        <w:t xml:space="preserve">The advances of </w:t>
      </w:r>
      <w:r w:rsidRPr="0053454F">
        <w:rPr>
          <w:rStyle w:val="StyleUnderline"/>
          <w:highlight w:val="yellow"/>
        </w:rPr>
        <w:t xml:space="preserve">Black Power, women’s liberation, gay liberation, and the movements themselves, have been absorbed </w:t>
      </w:r>
      <w:r w:rsidRPr="0053454F">
        <w:rPr>
          <w:rStyle w:val="StyleUnderline"/>
        </w:rPr>
        <w:t>into capital.</w:t>
      </w:r>
      <w:r w:rsidRPr="00DE2F1C">
        <w:rPr>
          <w:sz w:val="12"/>
        </w:rPr>
        <w:t xml:space="preserve"> Since the 1970s, academia has had a stronghold on theory</w:t>
      </w:r>
      <w:r w:rsidRPr="00DE2F1C">
        <w:rPr>
          <w:b/>
          <w:sz w:val="12"/>
        </w:rPr>
        <w:t xml:space="preserve">. </w:t>
      </w:r>
      <w:r w:rsidRPr="0053454F">
        <w:rPr>
          <w:rStyle w:val="StyleUnderline"/>
          <w:highlight w:val="yellow"/>
        </w:rPr>
        <w:t>A nonexistent class struggle leaves a vacuum</w:t>
      </w:r>
      <w:r w:rsidRPr="0053454F">
        <w:rPr>
          <w:rStyle w:val="StyleUnderline"/>
        </w:rPr>
        <w:t xml:space="preserve"> of theoretical production and academic intellectuals have had nothing to draw on except for the identity politics of the past. </w:t>
      </w:r>
      <w:r w:rsidRPr="0053454F">
        <w:rPr>
          <w:rStyle w:val="StyleUnderline"/>
          <w:highlight w:val="yellow"/>
        </w:rPr>
        <w:t xml:space="preserve">A new politics that corresponds to a new form of struggle is desperately needed; </w:t>
      </w:r>
      <w:r w:rsidRPr="0053454F">
        <w:rPr>
          <w:rStyle w:val="StyleUnderline"/>
        </w:rPr>
        <w:t xml:space="preserve">however, </w:t>
      </w:r>
      <w:r w:rsidRPr="0053454F">
        <w:rPr>
          <w:rStyle w:val="StyleUnderline"/>
          <w:highlight w:val="yellow"/>
        </w:rPr>
        <w:t>the Marxist method can provide some insight</w:t>
      </w:r>
      <w:r w:rsidRPr="007B3A69">
        <w:rPr>
          <w:rStyle w:val="StyleUnderline"/>
        </w:rPr>
        <w:t xml:space="preserve"> into the creation of a politics that overcomes the limitations of identity politics.</w:t>
      </w:r>
      <w:r>
        <w:rPr>
          <w:rStyle w:val="StyleUnderline"/>
        </w:rPr>
        <w:t xml:space="preserve"> </w:t>
      </w:r>
      <w:r w:rsidRPr="007B3A69">
        <w:rPr>
          <w:rStyle w:val="StyleUnderline"/>
        </w:rPr>
        <w:t>Marx offers a method that places the particular in conversation with the totality</w:t>
      </w:r>
      <w:r w:rsidRPr="00DE2F1C">
        <w:rPr>
          <w:sz w:val="12"/>
        </w:rPr>
        <w:t xml:space="preserve"> of social relations; the appearance connected to the essence. Consider his use of the concept of “moments.” Marx uses this concept in “The German Ideology” to describe the development of human history. He describes the following three moments as the “primary social relations, or the basic aspects of human activity:” (1) the production of means to satisfy needs, (2) the development of new needs, and (3) reproduction of new people and therefore new needs and new means to satisfy new needs. What is key about this idea is that Marx distinguishes between a “moment” and a “stage.” He writes, “These three aspects of social activity are not of course to be taken as three different stages, but just as three aspects, or, to make it clear to the Germans, three ‘moments,’ which have existed simultaneously since the dawn of history and the first men, and which still assert themselves in history today” (48). The particulars of this specific argument are not relevant; </w:t>
      </w:r>
      <w:r w:rsidRPr="0053454F">
        <w:rPr>
          <w:rStyle w:val="StyleUnderline"/>
          <w:highlight w:val="yellow"/>
        </w:rPr>
        <w:t>what is key is Marx’s use of “moments” juxtaposed to “stages.” Marx makes this</w:t>
      </w:r>
      <w:r w:rsidRPr="007B3A69">
        <w:rPr>
          <w:rStyle w:val="StyleUnderline"/>
        </w:rPr>
        <w:t xml:space="preserve"> distinction </w:t>
      </w:r>
      <w:r w:rsidRPr="0053454F">
        <w:rPr>
          <w:rStyle w:val="StyleUnderline"/>
          <w:highlight w:val="yellow"/>
        </w:rPr>
        <w:t xml:space="preserve">to distinguish himself from a kind of determinism that sees </w:t>
      </w:r>
      <w:r w:rsidRPr="00D31F9C">
        <w:rPr>
          <w:rStyle w:val="StyleUnderline"/>
        </w:rPr>
        <w:t xml:space="preserve">the development of </w:t>
      </w:r>
      <w:r w:rsidRPr="0053454F">
        <w:rPr>
          <w:rStyle w:val="StyleUnderline"/>
          <w:highlight w:val="yellow"/>
        </w:rPr>
        <w:t>history in a static, linear fashion</w:t>
      </w:r>
      <w:r w:rsidRPr="007B3A69">
        <w:rPr>
          <w:rStyle w:val="StyleUnderline"/>
        </w:rPr>
        <w:t>, versus a fluid and dialectical historical development</w:t>
      </w:r>
      <w:r w:rsidRPr="00DE2F1C">
        <w:rPr>
          <w:sz w:val="12"/>
        </w:rPr>
        <w:t xml:space="preserve">. Throughout many of Marx’s writings, he refers back to this term, “moments,” to describe particular social relations in history, or, more precisely, particular expressions of labor. “Moments” also helps fill out Marx’s idea of fluid modes of production. As noted earlier, for Marx, there is no pure feudalism or pure capitalism; all relations of production move and must be understood historically. This concept is useful for understanding our various alienated existences under capitalism. For example, in the Grundrisse, Marx writes, “When we consider bourgeois society in the long view and as a whole, then the final result of the process of social production always appears as the society itself, i.e. the human being itself in its social relations. Everything that has a fixed form, such as a product etc., appears as merely a moment, a vanishing moment, in this movement. The direct individuals, but individuals in a mutual relationship, which they equally reproduce and produce anew. The constant process of their own movement, in which they renew themselves even as they renew the world of wealth they create” (712). To be a “woman” under capitalism means something very specific; it is even more specific for women in the US in 2013; it is even more specific for black lesbians in the US in 2013; it is even more specific for individual women. But, in a universal sense, to be a “woman” means to produce and reproduce a set of social relations through our labor, or self-activity. </w:t>
      </w:r>
      <w:r w:rsidRPr="0053454F">
        <w:rPr>
          <w:rStyle w:val="StyleUnderline"/>
          <w:highlight w:val="yellow"/>
        </w:rPr>
        <w:t>Taking a cue from Fanon, our method must argue: I am a woman and a human. We must recognize the particular in conversation with the totality;</w:t>
      </w:r>
      <w:r w:rsidRPr="007B3A69">
        <w:rPr>
          <w:rStyle w:val="StyleUnderline"/>
        </w:rPr>
        <w:t xml:space="preserve"> we must consider a moment, or a single expression of labor, in relationship to labor itself.</w:t>
      </w:r>
      <w:r>
        <w:rPr>
          <w:rStyle w:val="StyleUnderline"/>
        </w:rPr>
        <w:t xml:space="preserve"> </w:t>
      </w:r>
      <w:r w:rsidRPr="007B3A69">
        <w:rPr>
          <w:rStyle w:val="StyleUnderline"/>
        </w:rPr>
        <w:t xml:space="preserve">It is important to note that </w:t>
      </w:r>
      <w:r w:rsidRPr="0053454F">
        <w:rPr>
          <w:rStyle w:val="StyleUnderline"/>
          <w:highlight w:val="yellow"/>
        </w:rPr>
        <w:t>identity politics and intersectionality</w:t>
      </w:r>
      <w:r w:rsidRPr="007B3A69">
        <w:rPr>
          <w:rStyle w:val="StyleUnderline"/>
        </w:rPr>
        <w:t xml:space="preserve"> theorists </w:t>
      </w:r>
      <w:r w:rsidRPr="0053454F">
        <w:rPr>
          <w:rStyle w:val="StyleUnderline"/>
          <w:highlight w:val="yellow"/>
        </w:rPr>
        <w:t xml:space="preserve">are not wrong but </w:t>
      </w:r>
      <w:r w:rsidRPr="0053454F">
        <w:rPr>
          <w:rStyle w:val="StyleUnderline"/>
        </w:rPr>
        <w:t xml:space="preserve">they are </w:t>
      </w:r>
      <w:r w:rsidRPr="0053454F">
        <w:rPr>
          <w:rStyle w:val="StyleUnderline"/>
          <w:highlight w:val="yellow"/>
        </w:rPr>
        <w:t>incomplete</w:t>
      </w:r>
      <w:r w:rsidRPr="007B3A69">
        <w:rPr>
          <w:rStyle w:val="StyleUnderline"/>
        </w:rPr>
        <w:t>.</w:t>
      </w:r>
      <w:r>
        <w:rPr>
          <w:rStyle w:val="StyleUnderline"/>
        </w:rPr>
        <w:t xml:space="preserve"> </w:t>
      </w:r>
      <w:r w:rsidRPr="007B3A69">
        <w:rPr>
          <w:rStyle w:val="StyleUnderline"/>
        </w:rPr>
        <w:t>Patriarchal and racialized social relations are material, concrete and real.</w:t>
      </w:r>
      <w:r>
        <w:rPr>
          <w:rStyle w:val="StyleUnderline"/>
        </w:rPr>
        <w:t xml:space="preserve"> </w:t>
      </w:r>
      <w:r w:rsidRPr="007B3A69">
        <w:rPr>
          <w:rStyle w:val="StyleUnderline"/>
        </w:rPr>
        <w:t>So are the contradictions between the particular and universal</w:t>
      </w:r>
      <w:r w:rsidRPr="00DE2F1C">
        <w:rPr>
          <w:sz w:val="12"/>
        </w:rPr>
        <w:t xml:space="preserve">, and the appearance and essence. The solution must build upon these contradictions and push on them. Again, borrowing from Fanon, we can say “I am a woman and a human,” or “I am a black person and a person.” The key is to emphasize both sides of the contradiction. Embracing womanhood, organizing on the basis of blackness, and building a specifically queer politics is an essential aspect of our liberation. It is the material starting point of struggle. As noted earlier, Frantz Fanon describes this movement in “The Lived Experience of the Black Man” chapter of Black Skin, White Masks. However, at the end of the chapter, Fanon leaves the contradiction unresolved and leaves us searching for something more, stating, “Without a black past, without a black future, it was impossible for me to live my blackness. Not yet white, no longer completely black, I was damned” (117), and, “When I opened my eyes yesterday I saw the sky in total revulsion. I tried to get up but the eviscerated silence surged toward me with paralyzed wings. Not responsible for my acts, at the crossroads between Nothingness and infinity, I began to weep” (119). Fanon points to the contradiction between the particular form of appearance (blackness) and the essence, the universal (humanness). In the conclusion, as noted earlier, Fanon resolves this contradiction, arguing for further movement toward the universal, the total abolition of race. He writes, “In no way does my basic vocation have to be drawn from the past of peoples of color. In no way do I have to dedicate myself to reviving a black civilization unjustly ignored. I will not make myself the man of any past. I do not want to sing the past to the detriment of my present and my future” (201). For Fanon then, and for Marx, the struggle for liberation must include both the particular and the universal, both the appearance and essence. We must build upon and push on both sides of these contradictions. Some Practical Consequences. Since identity politics, and therefore intersectionality theory, are a bourgeois politics, the possibilities for struggle are also bourgeois. Identity politics reproduces the appearance of an alienated individual under capitalism and so struggle takes the form of equality among groups at best, or individualized forms of struggle at worse. On the one hand, abstract “sociological” groups or individuals struggle for an equal voice, equal “representation,” or equal resources. </w:t>
      </w:r>
      <w:r w:rsidRPr="0053454F">
        <w:rPr>
          <w:rStyle w:val="StyleUnderline"/>
          <w:highlight w:val="yellow"/>
        </w:rPr>
        <w:t xml:space="preserve">Many have experienced this in </w:t>
      </w:r>
      <w:r w:rsidRPr="00DE2F1C">
        <w:rPr>
          <w:rStyle w:val="StyleUnderline"/>
        </w:rPr>
        <w:t xml:space="preserve">organizing </w:t>
      </w:r>
      <w:r w:rsidRPr="0053454F">
        <w:rPr>
          <w:rStyle w:val="StyleUnderline"/>
          <w:highlight w:val="yellow"/>
        </w:rPr>
        <w:t xml:space="preserve">spaces where someone argues </w:t>
      </w:r>
      <w:r w:rsidRPr="00D31F9C">
        <w:rPr>
          <w:rStyle w:val="StyleUnderline"/>
        </w:rPr>
        <w:t xml:space="preserve">that </w:t>
      </w:r>
      <w:r w:rsidRPr="0053454F">
        <w:rPr>
          <w:rStyle w:val="StyleUnderline"/>
          <w:highlight w:val="yellow"/>
        </w:rPr>
        <w:t>there are not enough women of color,</w:t>
      </w:r>
      <w:r w:rsidRPr="007B3A69">
        <w:rPr>
          <w:rStyle w:val="StyleUnderline"/>
        </w:rPr>
        <w:t xml:space="preserve"> disabled individuals</w:t>
      </w:r>
      <w:r w:rsidRPr="00DE2F1C">
        <w:rPr>
          <w:sz w:val="12"/>
        </w:rPr>
        <w:t xml:space="preserve">, trans*folks, </w:t>
      </w:r>
      <w:r w:rsidRPr="00DE2F1C">
        <w:rPr>
          <w:rStyle w:val="StyleUnderline"/>
        </w:rPr>
        <w:t>etc., present for a campai</w:t>
      </w:r>
      <w:r w:rsidRPr="00D31F9C">
        <w:rPr>
          <w:rStyle w:val="StyleUnderline"/>
        </w:rPr>
        <w:t xml:space="preserve">gn </w:t>
      </w:r>
      <w:r w:rsidRPr="0053454F">
        <w:rPr>
          <w:rStyle w:val="StyleUnderline"/>
          <w:highlight w:val="yellow"/>
        </w:rPr>
        <w:t>to move forward</w:t>
      </w:r>
      <w:r w:rsidRPr="007B3A69">
        <w:rPr>
          <w:rStyle w:val="StyleUnderline"/>
        </w:rPr>
        <w:t>.</w:t>
      </w:r>
      <w:r w:rsidRPr="00DE2F1C">
        <w:rPr>
          <w:sz w:val="12"/>
        </w:rPr>
        <w:t xml:space="preserve"> A contemporary example of this is the critique of Slut Walk for being too white and therefore a white supremacist or socially invalid movement. </w:t>
      </w:r>
      <w:r w:rsidRPr="0053454F">
        <w:rPr>
          <w:rStyle w:val="StyleUnderline"/>
          <w:highlight w:val="yellow"/>
        </w:rPr>
        <w:t>Another example is</w:t>
      </w:r>
      <w:r w:rsidRPr="007B3A69">
        <w:rPr>
          <w:rStyle w:val="StyleUnderline"/>
        </w:rPr>
        <w:t xml:space="preserve"> </w:t>
      </w:r>
      <w:r w:rsidRPr="00DE2F1C">
        <w:rPr>
          <w:sz w:val="12"/>
        </w:rPr>
        <w:t xml:space="preserve">groups and </w:t>
      </w:r>
      <w:r w:rsidRPr="0053454F">
        <w:rPr>
          <w:rStyle w:val="StyleUnderline"/>
          <w:highlight w:val="yellow"/>
        </w:rPr>
        <w:t>individuals who argue that all movements should be completely subordinate to queer</w:t>
      </w:r>
      <w:r w:rsidRPr="007B3A69">
        <w:rPr>
          <w:rStyle w:val="StyleUnderline"/>
        </w:rPr>
        <w:t xml:space="preserve"> people of color </w:t>
      </w:r>
      <w:r w:rsidRPr="0053454F">
        <w:rPr>
          <w:rStyle w:val="StyleUnderline"/>
          <w:highlight w:val="yellow"/>
        </w:rPr>
        <w:t>leadership, regardless of how reactionary</w:t>
      </w:r>
      <w:r w:rsidRPr="007B3A69">
        <w:rPr>
          <w:rStyle w:val="StyleUnderline"/>
        </w:rPr>
        <w:t xml:space="preserve"> their politics are.</w:t>
      </w:r>
      <w:r>
        <w:rPr>
          <w:rStyle w:val="StyleUnderline"/>
        </w:rPr>
        <w:t xml:space="preserve"> </w:t>
      </w:r>
      <w:r w:rsidRPr="00DE2F1C">
        <w:rPr>
          <w:sz w:val="12"/>
        </w:rPr>
        <w:t xml:space="preserve">Again, while intersectionality theorists have rightly identified an objective problem, these divisions and antagonisms within the class must be address materially through struggle. Simply reducing this struggle to mere quantity, equality of distribution, or “representation,” reinforces identity as a static, naturalized category. On the other hand, identity politics can take the form of individualized struggles against heteropatriarchy, racism, etc., within the class. According to Barbara Smith, a majority of Combahee River Collective’s work was around teaching white women to stop being racist by holding anti-racism workshops (95). Today, we might see groups whose only form of struggle is to identify and smash gendered, machismo, male-chauvinist, misogynist, and patriarchal elements within the left. </w:t>
      </w:r>
      <w:r w:rsidRPr="007B3A69">
        <w:rPr>
          <w:rStyle w:val="StyleUnderline"/>
        </w:rPr>
        <w:t>Another example is Tumblr users’ constant reminder to “check your privilege.”</w:t>
      </w:r>
      <w:r>
        <w:rPr>
          <w:rStyle w:val="StyleUnderline"/>
        </w:rPr>
        <w:t xml:space="preserve"> </w:t>
      </w:r>
      <w:r w:rsidRPr="007B3A69">
        <w:rPr>
          <w:rStyle w:val="StyleUnderline"/>
        </w:rPr>
        <w:t xml:space="preserve">Again, </w:t>
      </w:r>
      <w:r w:rsidRPr="0053454F">
        <w:rPr>
          <w:rStyle w:val="StyleUnderline"/>
          <w:highlight w:val="yellow"/>
        </w:rPr>
        <w:t>it is important to address</w:t>
      </w:r>
      <w:r w:rsidRPr="007B3A69">
        <w:rPr>
          <w:rStyle w:val="StyleUnderline"/>
        </w:rPr>
        <w:t xml:space="preserve"> and correct </w:t>
      </w:r>
      <w:r w:rsidRPr="0053454F">
        <w:rPr>
          <w:rStyle w:val="StyleUnderline"/>
          <w:highlight w:val="yellow"/>
        </w:rPr>
        <w:t xml:space="preserve">these elements; however, contradictions </w:t>
      </w:r>
      <w:r w:rsidRPr="00DE2F1C">
        <w:rPr>
          <w:rStyle w:val="StyleUnderline"/>
        </w:rPr>
        <w:t xml:space="preserve">and antagonisms </w:t>
      </w:r>
      <w:r w:rsidRPr="0053454F">
        <w:rPr>
          <w:rStyle w:val="StyleUnderline"/>
          <w:highlight w:val="yellow"/>
        </w:rPr>
        <w:t>within the class cannot be overcome in isolation, and individual expressions of patriarchy are impossible to overcome without a broader struggle for the emancipation of our labor. We will never free ourselves</w:t>
      </w:r>
      <w:r w:rsidRPr="007B3A69">
        <w:rPr>
          <w:rStyle w:val="StyleUnderline"/>
        </w:rPr>
        <w:t xml:space="preserve"> of machismo within the movement </w:t>
      </w:r>
      <w:r w:rsidRPr="0053454F">
        <w:rPr>
          <w:rStyle w:val="StyleUnderline"/>
          <w:highlight w:val="yellow"/>
        </w:rPr>
        <w:t>without abolishing</w:t>
      </w:r>
      <w:r w:rsidRPr="00DE2F1C">
        <w:rPr>
          <w:sz w:val="12"/>
        </w:rPr>
        <w:t xml:space="preserve"> gender itself, and therefore </w:t>
      </w:r>
      <w:r w:rsidRPr="0053454F">
        <w:rPr>
          <w:rStyle w:val="StyleUnderline"/>
          <w:highlight w:val="yellow"/>
        </w:rPr>
        <w:t>alienated labor itself</w:t>
      </w:r>
      <w:r w:rsidRPr="007B3A69">
        <w:rPr>
          <w:rStyle w:val="StyleUnderline"/>
        </w:rPr>
        <w:t>.</w:t>
      </w:r>
      <w:r>
        <w:rPr>
          <w:rStyle w:val="StyleUnderline"/>
        </w:rPr>
        <w:t xml:space="preserve"> </w:t>
      </w:r>
      <w:r w:rsidRPr="00DE2F1C">
        <w:rPr>
          <w:sz w:val="12"/>
        </w:rPr>
        <w:t xml:space="preserve">A truly revolutionary feminist struggle will collectively take up issues that put the particular and the form of appearance in conversation with the universal and the essence. </w:t>
      </w:r>
      <w:r w:rsidRPr="007B3A69">
        <w:rPr>
          <w:rStyle w:val="StyleUnderline"/>
        </w:rPr>
        <w:t xml:space="preserve">Elsewhere, </w:t>
      </w:r>
      <w:r w:rsidRPr="0053454F">
        <w:rPr>
          <w:rStyle w:val="StyleUnderline"/>
          <w:highlight w:val="yellow"/>
        </w:rPr>
        <w:t>I have offered</w:t>
      </w:r>
      <w:r w:rsidRPr="007B3A69">
        <w:rPr>
          <w:rStyle w:val="StyleUnderline"/>
        </w:rPr>
        <w:t xml:space="preserve"> the following as </w:t>
      </w:r>
      <w:r w:rsidRPr="0053454F">
        <w:rPr>
          <w:rStyle w:val="StyleUnderline"/>
          <w:highlight w:val="yellow"/>
        </w:rPr>
        <w:t>examples</w:t>
      </w:r>
      <w:r w:rsidRPr="007B3A69">
        <w:rPr>
          <w:rStyle w:val="StyleUnderline"/>
        </w:rPr>
        <w:t xml:space="preserve"> of areas </w:t>
      </w:r>
      <w:r w:rsidRPr="0053454F">
        <w:rPr>
          <w:rStyle w:val="StyleUnderline"/>
          <w:highlight w:val="yellow"/>
        </w:rPr>
        <w:t>that</w:t>
      </w:r>
      <w:r w:rsidRPr="007B3A69">
        <w:rPr>
          <w:rStyle w:val="StyleUnderline"/>
        </w:rPr>
        <w:t xml:space="preserve"> would </w:t>
      </w:r>
      <w:r w:rsidRPr="0053454F">
        <w:rPr>
          <w:rStyle w:val="StyleUnderline"/>
          <w:highlight w:val="yellow"/>
        </w:rPr>
        <w:t>do that work:</w:t>
      </w:r>
      <w:r>
        <w:rPr>
          <w:rStyle w:val="StyleUnderline"/>
        </w:rPr>
        <w:t xml:space="preserve"> </w:t>
      </w:r>
      <w:r w:rsidRPr="00DE2F1C">
        <w:rPr>
          <w:sz w:val="12"/>
        </w:rPr>
        <w:t xml:space="preserve">Grassroots clinic defense takeovers and/or nonprofit worker committees that build solidarity across worker-“client” lines. </w:t>
      </w:r>
      <w:r w:rsidRPr="007B3A69">
        <w:rPr>
          <w:rStyle w:val="StyleUnderline"/>
        </w:rPr>
        <w:t xml:space="preserve">Neighborhood </w:t>
      </w:r>
      <w:r w:rsidRPr="0053454F">
        <w:rPr>
          <w:rStyle w:val="StyleUnderline"/>
          <w:highlight w:val="yellow"/>
        </w:rPr>
        <w:t xml:space="preserve">groups </w:t>
      </w:r>
      <w:r w:rsidRPr="00D31F9C">
        <w:rPr>
          <w:rStyle w:val="StyleUnderline"/>
        </w:rPr>
        <w:t xml:space="preserve">engaged </w:t>
      </w:r>
      <w:r w:rsidRPr="0053454F">
        <w:rPr>
          <w:rStyle w:val="StyleUnderline"/>
          <w:highlight w:val="yellow"/>
        </w:rPr>
        <w:t>in tenant struggles with the capacity to deal directly with violence</w:t>
      </w:r>
      <w:r w:rsidRPr="00DE2F1C">
        <w:rPr>
          <w:sz w:val="12"/>
        </w:rPr>
        <w:t xml:space="preserve"> against women in the community. </w:t>
      </w:r>
      <w:r w:rsidRPr="0053454F">
        <w:rPr>
          <w:rStyle w:val="StyleUnderline"/>
          <w:highlight w:val="yellow"/>
        </w:rPr>
        <w:t>Parent, teacher, and student alliances</w:t>
      </w:r>
      <w:r w:rsidRPr="007B3A69">
        <w:rPr>
          <w:rStyle w:val="StyleUnderline"/>
        </w:rPr>
        <w:t xml:space="preserve"> that struggle </w:t>
      </w:r>
      <w:r w:rsidRPr="0053454F">
        <w:rPr>
          <w:rStyle w:val="StyleUnderline"/>
          <w:highlight w:val="yellow"/>
        </w:rPr>
        <w:t>against</w:t>
      </w:r>
      <w:r w:rsidRPr="00DE2F1C">
        <w:rPr>
          <w:sz w:val="12"/>
        </w:rPr>
        <w:t xml:space="preserve"> school closures/</w:t>
      </w:r>
      <w:r w:rsidRPr="0053454F">
        <w:rPr>
          <w:rStyle w:val="StyleUnderline"/>
          <w:highlight w:val="yellow"/>
        </w:rPr>
        <w:t>privatization and for transforming schools to</w:t>
      </w:r>
      <w:r w:rsidRPr="007B3A69">
        <w:rPr>
          <w:rStyle w:val="StyleUnderline"/>
        </w:rPr>
        <w:t xml:space="preserve"> more accurately </w:t>
      </w:r>
      <w:r w:rsidRPr="0053454F">
        <w:rPr>
          <w:rStyle w:val="StyleUnderline"/>
          <w:highlight w:val="yellow"/>
        </w:rPr>
        <w:t>reflect</w:t>
      </w:r>
      <w:r w:rsidRPr="007B3A69">
        <w:rPr>
          <w:rStyle w:val="StyleUnderline"/>
        </w:rPr>
        <w:t xml:space="preserve"> the </w:t>
      </w:r>
      <w:r w:rsidRPr="0053454F">
        <w:rPr>
          <w:rStyle w:val="StyleUnderline"/>
          <w:highlight w:val="yellow"/>
        </w:rPr>
        <w:t>needs</w:t>
      </w:r>
      <w:r w:rsidRPr="007B3A69">
        <w:rPr>
          <w:rStyle w:val="StyleUnderline"/>
        </w:rPr>
        <w:t xml:space="preserve"> of children and parents, for example on-site childcare</w:t>
      </w:r>
      <w:r w:rsidRPr="00DE2F1C">
        <w:rPr>
          <w:sz w:val="12"/>
        </w:rPr>
        <w:t xml:space="preserve">, directly democratic classrooms and districts, smaller class sizes, etc. </w:t>
      </w:r>
      <w:r w:rsidRPr="0053454F">
        <w:rPr>
          <w:rStyle w:val="StyleUnderline"/>
          <w:highlight w:val="yellow"/>
        </w:rPr>
        <w:t>Sex worker collectives</w:t>
      </w:r>
      <w:r w:rsidRPr="007B3A69">
        <w:rPr>
          <w:rStyle w:val="StyleUnderline"/>
        </w:rPr>
        <w:t xml:space="preserve"> </w:t>
      </w:r>
      <w:r w:rsidRPr="00DE2F1C">
        <w:rPr>
          <w:sz w:val="12"/>
        </w:rPr>
        <w:t xml:space="preserve">that protect women from abusive Johns and other community members, and build democratically women- and queer-run brothels with safe working conditions. </w:t>
      </w:r>
      <w:r w:rsidRPr="00DE2F1C">
        <w:rPr>
          <w:rStyle w:val="StyleUnderline"/>
          <w:highlight w:val="yellow"/>
        </w:rPr>
        <w:t>Workplace organizations in feminized workplaces</w:t>
      </w:r>
      <w:r w:rsidRPr="00DE2F1C">
        <w:rPr>
          <w:sz w:val="12"/>
        </w:rPr>
        <w:t xml:space="preserve"> like nonprofits, the service industry, pink collar manufacturing, etc., or worker centers that specialize in feminized workplaces and take up issues and challenges specific to women. </w:t>
      </w:r>
      <w:r w:rsidRPr="0053454F">
        <w:rPr>
          <w:rStyle w:val="StyleUnderline"/>
          <w:highlight w:val="yellow"/>
        </w:rPr>
        <w:t>There are many</w:t>
      </w:r>
      <w:r w:rsidRPr="007B3A69">
        <w:rPr>
          <w:rStyle w:val="StyleUnderline"/>
        </w:rPr>
        <w:t xml:space="preserve">, many </w:t>
      </w:r>
      <w:r w:rsidRPr="00DE2F1C">
        <w:rPr>
          <w:rStyle w:val="StyleUnderline"/>
        </w:rPr>
        <w:t xml:space="preserve">others that </w:t>
      </w:r>
      <w:r w:rsidRPr="0053454F">
        <w:rPr>
          <w:rStyle w:val="StyleUnderline"/>
          <w:highlight w:val="yellow"/>
        </w:rPr>
        <w:t>I cannot theorize</w:t>
      </w:r>
      <w:r w:rsidRPr="007B3A69">
        <w:rPr>
          <w:rStyle w:val="StyleUnderline"/>
        </w:rPr>
        <w:t>.</w:t>
      </w:r>
      <w:r w:rsidRPr="00DE2F1C">
        <w:rPr>
          <w:sz w:val="12"/>
        </w:rPr>
        <w:t xml:space="preserve"> As noted, </w:t>
      </w:r>
      <w:r w:rsidRPr="0053454F">
        <w:rPr>
          <w:rStyle w:val="StyleUnderline"/>
          <w:highlight w:val="yellow"/>
        </w:rPr>
        <w:t>we cannot project the</w:t>
      </w:r>
      <w:r w:rsidRPr="007B3A69">
        <w:rPr>
          <w:rStyle w:val="StyleUnderline"/>
        </w:rPr>
        <w:t xml:space="preserve"> forms of </w:t>
      </w:r>
      <w:r w:rsidRPr="0053454F">
        <w:rPr>
          <w:rStyle w:val="StyleUnderline"/>
          <w:highlight w:val="yellow"/>
        </w:rPr>
        <w:t>struggle</w:t>
      </w:r>
      <w:r w:rsidRPr="00DE2F1C">
        <w:rPr>
          <w:sz w:val="12"/>
        </w:rPr>
        <w:t xml:space="preserve"> and their corresponding theories </w:t>
      </w:r>
      <w:r w:rsidRPr="0053454F">
        <w:rPr>
          <w:rStyle w:val="StyleUnderline"/>
          <w:highlight w:val="yellow"/>
        </w:rPr>
        <w:t>without the</w:t>
      </w:r>
      <w:r w:rsidRPr="007B3A69">
        <w:rPr>
          <w:rStyle w:val="StyleUnderline"/>
        </w:rPr>
        <w:t xml:space="preserve"> collective and </w:t>
      </w:r>
      <w:r w:rsidRPr="0053454F">
        <w:rPr>
          <w:rStyle w:val="StyleUnderline"/>
          <w:highlight w:val="yellow"/>
        </w:rPr>
        <w:t>mass activity of the class, but it is our job as revolutionaries to provide tools that help</w:t>
      </w:r>
      <w:r w:rsidRPr="007B3A69">
        <w:rPr>
          <w:rStyle w:val="StyleUnderline"/>
        </w:rPr>
        <w:t xml:space="preserve"> overthrow the present state of affairs.</w:t>
      </w:r>
      <w:r>
        <w:rPr>
          <w:rStyle w:val="StyleUnderline"/>
        </w:rPr>
        <w:t xml:space="preserve"> </w:t>
      </w:r>
      <w:r w:rsidRPr="0053454F">
        <w:rPr>
          <w:rStyle w:val="StyleUnderline"/>
          <w:highlight w:val="yellow"/>
        </w:rPr>
        <w:t>To do so, we must return to Marx and the historical materialist method</w:t>
      </w:r>
      <w:r w:rsidRPr="00DE2F1C">
        <w:rPr>
          <w:sz w:val="12"/>
        </w:rPr>
        <w:t xml:space="preserve">. We can no longer rely on the ahistorical, bourgeois theories of the past to clarify the tasks of today. </w:t>
      </w:r>
      <w:r w:rsidRPr="007B3A69">
        <w:rPr>
          <w:rStyle w:val="StyleUnderline"/>
        </w:rPr>
        <w:t>For feminists, this means struggling as women but also as humans</w:t>
      </w:r>
      <w:r>
        <w:rPr>
          <w:sz w:val="12"/>
        </w:rPr>
        <w:t>.</w:t>
      </w:r>
    </w:p>
    <w:p w:rsidR="00C46518" w:rsidRDefault="00C46518" w:rsidP="00C46518">
      <w:pPr>
        <w:pStyle w:val="Heading4"/>
      </w:pPr>
      <w:r>
        <w:t>Intersectional gender theories fail—class is more than just another “ism” driving oppression—your ballot should recognize the centrality of material divisions, because those influence gender roles more than our personal attitudes</w:t>
      </w:r>
    </w:p>
    <w:p w:rsidR="00C46518" w:rsidRDefault="00C46518" w:rsidP="00C46518">
      <w:r>
        <w:rPr>
          <w:b/>
        </w:rPr>
        <w:t xml:space="preserve">Common Cause </w:t>
      </w:r>
      <w:r w:rsidRPr="00E1415F">
        <w:rPr>
          <w:b/>
        </w:rPr>
        <w:t>14</w:t>
      </w:r>
      <w:r>
        <w:t xml:space="preserve"> [Common Cause is a specific anarchist-communist organization, founded in 2007, with active branches in Hamilton, Kitchener-Waterloo and Toronto, Ontario. We believe that anarchists must participate in campaigns for social, environmental and economic justice as an organized force in order to help spread anarchist principles of direct action, autonomy and self-organization amongst wider segments of the class. We believe that the best way of spreading these principles is through active participation in struggle, and to this end, our members are actively engaged in many different fronts of the class war, ranging from labour and community struggles, to campus organizing, Indigenous solidarity and prison abolition work, 6/6, 2 Hamilton members, 1 Toronto member, “With Allies Like These: Reflections on Privilege Reductionism”, </w:t>
      </w:r>
      <w:hyperlink r:id="rId17" w:history="1">
        <w:r w:rsidRPr="008F6A5E">
          <w:rPr>
            <w:rStyle w:val="Hyperlink"/>
          </w:rPr>
          <w:t>http://linchpin.ca/?q=content/allies-these-reflections-privilege-reductionism</w:t>
        </w:r>
      </w:hyperlink>
      <w:r>
        <w:t>]</w:t>
      </w:r>
    </w:p>
    <w:p w:rsidR="00C46518" w:rsidRDefault="00C46518" w:rsidP="00C46518"/>
    <w:p w:rsidR="00C46518" w:rsidRPr="00FD4721" w:rsidRDefault="00C46518" w:rsidP="00C46518">
      <w:pPr>
        <w:rPr>
          <w:sz w:val="14"/>
        </w:rPr>
      </w:pPr>
      <w:r w:rsidRPr="00FD4721">
        <w:rPr>
          <w:sz w:val="14"/>
        </w:rPr>
        <w:t>IV. Moving Forward</w:t>
      </w:r>
    </w:p>
    <w:p w:rsidR="00C46518" w:rsidRPr="00FD4721" w:rsidRDefault="00C46518" w:rsidP="00C46518">
      <w:pPr>
        <w:rPr>
          <w:sz w:val="14"/>
        </w:rPr>
      </w:pPr>
      <w:r w:rsidRPr="00FD4721">
        <w:rPr>
          <w:sz w:val="14"/>
        </w:rPr>
        <w:t xml:space="preserve">We have identified the current regime of anti-oppression politics as inadequate in providing a way forward in the task of developing a revolutionary movement capable of meaningfully challenging systems of oppression and exploitation. Not only are these politics inadequate, but ultimately regressive and counter productive. </w:t>
      </w:r>
      <w:r w:rsidRPr="00FD4721">
        <w:rPr>
          <w:rStyle w:val="StyleUnderline"/>
          <w:highlight w:val="yellow"/>
        </w:rPr>
        <w:t>Attempts to address the inadequacies of anti-oppression are often met with accusations of class reductionism</w:t>
      </w:r>
      <w:r w:rsidRPr="00FD4721">
        <w:rPr>
          <w:sz w:val="14"/>
        </w:rPr>
        <w:t xml:space="preserve">. While we acknowledge that class reductionism exists as an incorrect political orientation, </w:t>
      </w:r>
      <w:r w:rsidRPr="00FD4721">
        <w:rPr>
          <w:rStyle w:val="StyleUnderline"/>
        </w:rPr>
        <w:t xml:space="preserve">the accusation of such can be used </w:t>
      </w:r>
      <w:r w:rsidRPr="00FD4721">
        <w:rPr>
          <w:rStyle w:val="StyleUnderline"/>
          <w:highlight w:val="yellow"/>
        </w:rPr>
        <w:t>as a straw[person]</w:t>
      </w:r>
      <w:r>
        <w:rPr>
          <w:rStyle w:val="StyleUnderline"/>
        </w:rPr>
        <w:t xml:space="preserve"> </w:t>
      </w:r>
      <w:r w:rsidRPr="00FD4721">
        <w:rPr>
          <w:strike/>
          <w:sz w:val="14"/>
        </w:rPr>
        <w:t>man</w:t>
      </w:r>
      <w:r w:rsidRPr="00FD4721">
        <w:rPr>
          <w:sz w:val="14"/>
        </w:rPr>
        <w:t xml:space="preserve"> </w:t>
      </w:r>
      <w:r w:rsidRPr="00FD4721">
        <w:rPr>
          <w:rStyle w:val="StyleUnderline"/>
          <w:highlight w:val="yellow"/>
        </w:rPr>
        <w:t>attack</w:t>
      </w:r>
      <w:r w:rsidRPr="00FD4721">
        <w:rPr>
          <w:rStyle w:val="StyleUnderline"/>
        </w:rPr>
        <w:t xml:space="preserve"> on those who transgress the dominant discourse within</w:t>
      </w:r>
      <w:r w:rsidRPr="00FD4721">
        <w:rPr>
          <w:sz w:val="14"/>
        </w:rPr>
        <w:t xml:space="preserve"> anarchist/</w:t>
      </w:r>
      <w:r w:rsidRPr="00FD4721">
        <w:rPr>
          <w:rStyle w:val="StyleUnderline"/>
        </w:rPr>
        <w:t>radical circles</w:t>
      </w:r>
      <w:r w:rsidRPr="00FD4721">
        <w:rPr>
          <w:sz w:val="14"/>
        </w:rPr>
        <w:t>.</w:t>
      </w:r>
    </w:p>
    <w:p w:rsidR="00C46518" w:rsidRPr="00FD4721" w:rsidRDefault="00C46518" w:rsidP="00C46518">
      <w:pPr>
        <w:tabs>
          <w:tab w:val="left" w:pos="11445"/>
        </w:tabs>
        <w:rPr>
          <w:sz w:val="14"/>
        </w:rPr>
      </w:pPr>
      <w:r w:rsidRPr="00FD4721">
        <w:rPr>
          <w:sz w:val="14"/>
        </w:rPr>
        <w:t>Reducing the Class</w:t>
      </w:r>
    </w:p>
    <w:p w:rsidR="00C46518" w:rsidRPr="00FD4721" w:rsidRDefault="00C46518" w:rsidP="00C46518">
      <w:pPr>
        <w:rPr>
          <w:rStyle w:val="StyleUnderline"/>
        </w:rPr>
      </w:pPr>
      <w:r w:rsidRPr="00FD4721">
        <w:rPr>
          <w:rStyle w:val="StyleUnderline"/>
        </w:rPr>
        <w:t xml:space="preserve">As an actual political orientation, </w:t>
      </w:r>
      <w:r w:rsidRPr="00FD4721">
        <w:rPr>
          <w:rStyle w:val="StyleUnderline"/>
          <w:highlight w:val="yellow"/>
        </w:rPr>
        <w:t>class reductionism can be</w:t>
      </w:r>
      <w:r w:rsidRPr="00FD4721">
        <w:rPr>
          <w:rStyle w:val="StyleUnderline"/>
        </w:rPr>
        <w:t xml:space="preserve"> largely </w:t>
      </w:r>
      <w:r w:rsidRPr="00FD4721">
        <w:rPr>
          <w:rStyle w:val="StyleUnderline"/>
          <w:highlight w:val="yellow"/>
        </w:rPr>
        <w:t>described as a</w:t>
      </w:r>
      <w:r w:rsidRPr="00FD4721">
        <w:rPr>
          <w:rStyle w:val="StyleUnderline"/>
        </w:rPr>
        <w:t xml:space="preserve"> tendency on the Left which prioritizes the economic struggle in the workplace as the primary terrain </w:t>
      </w:r>
      <w:r w:rsidRPr="00FD4721">
        <w:rPr>
          <w:sz w:val="14"/>
        </w:rPr>
        <w:t xml:space="preserve">of revolutionary or progressive action. Often this will go further to fetishize a particular segment of workplace struggle, namely that of blue collar, industrial workers. Whether or not it is implicitly stated, </w:t>
      </w:r>
      <w:r w:rsidRPr="00FD4721">
        <w:rPr>
          <w:rStyle w:val="StyleUnderline"/>
        </w:rPr>
        <w:t xml:space="preserve">the </w:t>
      </w:r>
      <w:r w:rsidRPr="00FD4721">
        <w:rPr>
          <w:rStyle w:val="StyleUnderline"/>
          <w:highlight w:val="yellow"/>
        </w:rPr>
        <w:t xml:space="preserve">belief </w:t>
      </w:r>
      <w:r w:rsidRPr="00FD4721">
        <w:rPr>
          <w:rStyle w:val="StyleUnderline"/>
        </w:rPr>
        <w:t>is</w:t>
      </w:r>
      <w:r w:rsidRPr="00FD4721">
        <w:rPr>
          <w:sz w:val="14"/>
        </w:rPr>
        <w:t xml:space="preserve"> held </w:t>
      </w:r>
      <w:r w:rsidRPr="00FD4721">
        <w:rPr>
          <w:rStyle w:val="StyleUnderline"/>
          <w:highlight w:val="yellow"/>
        </w:rPr>
        <w:t>that the struggle against other oppressions — white supremacy</w:t>
      </w:r>
      <w:r w:rsidRPr="00FD4721">
        <w:rPr>
          <w:rStyle w:val="StyleUnderline"/>
        </w:rPr>
        <w:t>,</w:t>
      </w:r>
      <w:r w:rsidRPr="00FD4721">
        <w:rPr>
          <w:sz w:val="14"/>
        </w:rPr>
        <w:t xml:space="preserve"> hetero-patriarchy, </w:t>
      </w:r>
      <w:r w:rsidRPr="00FD4721">
        <w:rPr>
          <w:rStyle w:val="StyleUnderline"/>
          <w:highlight w:val="yellow"/>
        </w:rPr>
        <w:t xml:space="preserve">ableism, etc. — are </w:t>
      </w:r>
      <w:r w:rsidRPr="00FD4721">
        <w:rPr>
          <w:rStyle w:val="StyleUnderline"/>
        </w:rPr>
        <w:t>incidental to the class struggle,</w:t>
      </w:r>
      <w:r w:rsidRPr="00FD4721">
        <w:rPr>
          <w:sz w:val="14"/>
        </w:rPr>
        <w:t xml:space="preserve"> to be engaged in as secondary, </w:t>
      </w:r>
      <w:r w:rsidRPr="00FD4721">
        <w:rPr>
          <w:rStyle w:val="StyleUnderline"/>
        </w:rPr>
        <w:t>or</w:t>
      </w:r>
      <w:r w:rsidRPr="00FD4721">
        <w:rPr>
          <w:sz w:val="14"/>
        </w:rPr>
        <w:t xml:space="preserve"> that they are simply prejudices concocted by the ruling class </w:t>
      </w:r>
      <w:r w:rsidRPr="00FD4721">
        <w:rPr>
          <w:rStyle w:val="StyleUnderline"/>
          <w:highlight w:val="yellow"/>
        </w:rPr>
        <w:t>to be dealt with "after the revolution."</w:t>
      </w:r>
    </w:p>
    <w:p w:rsidR="00C46518" w:rsidRPr="00FD4721" w:rsidRDefault="00C46518" w:rsidP="00C46518">
      <w:pPr>
        <w:rPr>
          <w:sz w:val="14"/>
        </w:rPr>
      </w:pPr>
      <w:r w:rsidRPr="00FD4721">
        <w:rPr>
          <w:rStyle w:val="StyleUnderline"/>
          <w:highlight w:val="yellow"/>
        </w:rPr>
        <w:t xml:space="preserve">On the other hand, we have </w:t>
      </w:r>
      <w:r w:rsidRPr="00FD4721">
        <w:rPr>
          <w:rStyle w:val="StyleUnderline"/>
        </w:rPr>
        <w:t xml:space="preserve">the </w:t>
      </w:r>
      <w:r w:rsidRPr="00FD4721">
        <w:rPr>
          <w:rStyle w:val="StyleUnderline"/>
          <w:highlight w:val="yellow"/>
        </w:rPr>
        <w:t xml:space="preserve">proponents </w:t>
      </w:r>
      <w:r w:rsidRPr="00FD4721">
        <w:rPr>
          <w:rStyle w:val="StyleUnderline"/>
        </w:rPr>
        <w:t xml:space="preserve">of anti-oppression politics </w:t>
      </w:r>
      <w:r w:rsidRPr="00FD4721">
        <w:rPr>
          <w:rStyle w:val="StyleUnderline"/>
          <w:highlight w:val="yellow"/>
        </w:rPr>
        <w:t>attempting to amalgamate “class” as another oppression alongside the rest, which "intersect"</w:t>
      </w:r>
      <w:r w:rsidRPr="00FD4721">
        <w:rPr>
          <w:sz w:val="14"/>
          <w:highlight w:val="yellow"/>
        </w:rPr>
        <w:t xml:space="preserve"> </w:t>
      </w:r>
      <w:r w:rsidRPr="00FD4721">
        <w:rPr>
          <w:sz w:val="14"/>
        </w:rPr>
        <w:t xml:space="preserve">with one another at various times and places in a person's life. </w:t>
      </w:r>
      <w:r w:rsidRPr="00FD4721">
        <w:rPr>
          <w:rStyle w:val="StyleUnderline"/>
        </w:rPr>
        <w:t>Here we are presented with the grotesque notion of "classism"—the result of an attempt by anti-oppression theory to reconcile inadequate politics with the entirety of capitalist social relations.</w:t>
      </w:r>
      <w:r w:rsidRPr="00FD4721">
        <w:rPr>
          <w:sz w:val="14"/>
        </w:rPr>
        <w:t xml:space="preserve"> The School Of the Americas Watch Anti-Oppression Toolkit section on classism offers a prime example:</w:t>
      </w:r>
    </w:p>
    <w:p w:rsidR="00C46518" w:rsidRPr="00FD4721" w:rsidRDefault="00C46518" w:rsidP="00C46518">
      <w:pPr>
        <w:rPr>
          <w:sz w:val="14"/>
        </w:rPr>
      </w:pPr>
      <w:r w:rsidRPr="00FD4721">
        <w:rPr>
          <w:sz w:val="14"/>
        </w:rPr>
        <w:t>The stereotype is that poor and working class people are unintelligent, inarticulate, and "overly emotional." A good ally (a non-working class committed supporter) will contradict these messages by soliciting the knowledge and histories of poor working class people, being a thoughtful listener, trying to understand what is being said…</w:t>
      </w:r>
    </w:p>
    <w:p w:rsidR="00C46518" w:rsidRPr="00FD4721" w:rsidRDefault="00C46518" w:rsidP="00C46518">
      <w:pPr>
        <w:rPr>
          <w:sz w:val="14"/>
        </w:rPr>
      </w:pPr>
      <w:r w:rsidRPr="00FD4721">
        <w:rPr>
          <w:sz w:val="14"/>
        </w:rPr>
        <w:t>Putting aside for a second the conflation of “poor” and “working class” which indicates this writer's lack of insight into the matter they seek to educate about, there is truth in the descriptions of the “stereotype”.</w:t>
      </w:r>
    </w:p>
    <w:p w:rsidR="00C46518" w:rsidRPr="00FD4721" w:rsidRDefault="00C46518" w:rsidP="00C46518">
      <w:pPr>
        <w:rPr>
          <w:sz w:val="14"/>
        </w:rPr>
      </w:pPr>
      <w:r w:rsidRPr="00FD4721">
        <w:rPr>
          <w:sz w:val="14"/>
        </w:rPr>
        <w:t>We are reminded of the 2010 movie, Made in Daginham, where Eddie O'Grady attempts to ingratiate himself to his wife by pointing out that he does not beat her or their children. Frustrated by her husband's lack of consideration of her struggle, Rita replies, “That is as it should be…You don't go on the drink, do ya? You don't gamble, you join in with the kids, you don't knock us about. Oh, lucky me. For Christ's sake, Eddie, that's as it should be! You try and understand that. Rights, not privileges. It's that easy. It really bloody is.”</w:t>
      </w:r>
    </w:p>
    <w:p w:rsidR="00C46518" w:rsidRPr="00FD4721" w:rsidRDefault="00C46518" w:rsidP="00C46518">
      <w:pPr>
        <w:rPr>
          <w:sz w:val="14"/>
        </w:rPr>
      </w:pPr>
      <w:r w:rsidRPr="00FD4721">
        <w:rPr>
          <w:sz w:val="14"/>
        </w:rPr>
        <w:t xml:space="preserve">Similarly, </w:t>
      </w:r>
      <w:r w:rsidRPr="00FD4721">
        <w:rPr>
          <w:rStyle w:val="StyleUnderline"/>
        </w:rPr>
        <w:t>for all the back-patting going on with regards to “allies” most of what is advised</w:t>
      </w:r>
      <w:r w:rsidRPr="00FD4721">
        <w:rPr>
          <w:sz w:val="14"/>
        </w:rPr>
        <w:t xml:space="preserve"> and done </w:t>
      </w:r>
      <w:r w:rsidRPr="00FD4721">
        <w:rPr>
          <w:rStyle w:val="StyleUnderline"/>
        </w:rPr>
        <w:t>constitutes nothing more than a minimal standard of behaviour</w:t>
      </w:r>
      <w:r w:rsidRPr="00FD4721">
        <w:rPr>
          <w:sz w:val="14"/>
        </w:rPr>
        <w:t>. We do not feel respected when someone in a position of power “consults” us before making a decision regarding our lives, no matter how attentive and probing they may be. We see this emphasis on listening to rather than creating-with as uncomradely and tokenizing.</w:t>
      </w:r>
    </w:p>
    <w:p w:rsidR="00C46518" w:rsidRPr="00FD4721" w:rsidRDefault="00C46518" w:rsidP="00C46518">
      <w:pPr>
        <w:rPr>
          <w:sz w:val="14"/>
        </w:rPr>
      </w:pPr>
      <w:r w:rsidRPr="00FD4721">
        <w:rPr>
          <w:sz w:val="14"/>
        </w:rPr>
        <w:t>In their essay Insurrections at the Intersections anarchists Jen Rogue and Abbey Volcano address so-called classism by writing:</w:t>
      </w:r>
    </w:p>
    <w:p w:rsidR="00C46518" w:rsidRPr="00FD4721" w:rsidRDefault="00C46518" w:rsidP="00C46518">
      <w:pPr>
        <w:rPr>
          <w:sz w:val="14"/>
        </w:rPr>
      </w:pPr>
      <w:r w:rsidRPr="00FD4721">
        <w:rPr>
          <w:sz w:val="14"/>
        </w:rPr>
        <w:t xml:space="preserve">Since everyone experiences these identities differently, </w:t>
      </w:r>
      <w:r w:rsidRPr="00FD4721">
        <w:rPr>
          <w:rStyle w:val="StyleUnderline"/>
        </w:rPr>
        <w:t xml:space="preserve">many </w:t>
      </w:r>
      <w:r w:rsidRPr="00FD4721">
        <w:rPr>
          <w:rStyle w:val="StyleUnderline"/>
          <w:highlight w:val="yellow"/>
        </w:rPr>
        <w:t xml:space="preserve">theorists </w:t>
      </w:r>
      <w:r w:rsidRPr="00FD4721">
        <w:rPr>
          <w:rStyle w:val="StyleUnderline"/>
        </w:rPr>
        <w:t xml:space="preserve">writing </w:t>
      </w:r>
      <w:r w:rsidRPr="00FD4721">
        <w:rPr>
          <w:rStyle w:val="StyleUnderline"/>
          <w:highlight w:val="yellow"/>
        </w:rPr>
        <w:t xml:space="preserve">on intersectionality have referred to something called “classism” to complement racism </w:t>
      </w:r>
      <w:r w:rsidRPr="00FD4721">
        <w:rPr>
          <w:rStyle w:val="StyleUnderline"/>
        </w:rPr>
        <w:t>and sexism</w:t>
      </w:r>
      <w:r w:rsidRPr="00FD4721">
        <w:rPr>
          <w:sz w:val="14"/>
        </w:rPr>
        <w:t xml:space="preserve">. This can lead to the gravely confused notion that class oppression needs to be rectified by rich people treating poor people “nicer” while still maintaining class society. </w:t>
      </w:r>
      <w:r w:rsidRPr="00FD4721">
        <w:rPr>
          <w:rStyle w:val="StyleUnderline"/>
          <w:highlight w:val="yellow"/>
        </w:rPr>
        <w:t xml:space="preserve">This </w:t>
      </w:r>
      <w:r w:rsidRPr="00FD4721">
        <w:rPr>
          <w:rStyle w:val="StyleUnderline"/>
        </w:rPr>
        <w:t xml:space="preserve">analysis </w:t>
      </w:r>
      <w:r w:rsidRPr="00FD4721">
        <w:rPr>
          <w:rStyle w:val="StyleUnderline"/>
          <w:highlight w:val="yellow"/>
        </w:rPr>
        <w:t>treats class differences as</w:t>
      </w:r>
      <w:r w:rsidRPr="00FD4721">
        <w:rPr>
          <w:sz w:val="14"/>
          <w:highlight w:val="yellow"/>
        </w:rPr>
        <w:t xml:space="preserve"> </w:t>
      </w:r>
      <w:r w:rsidRPr="00FD4721">
        <w:rPr>
          <w:sz w:val="14"/>
        </w:rPr>
        <w:t xml:space="preserve">though they are simply </w:t>
      </w:r>
      <w:r w:rsidRPr="00FD4721">
        <w:rPr>
          <w:rStyle w:val="StyleUnderline"/>
          <w:highlight w:val="yellow"/>
        </w:rPr>
        <w:t>cultural</w:t>
      </w:r>
      <w:r w:rsidRPr="00FD4721">
        <w:rPr>
          <w:sz w:val="14"/>
          <w:highlight w:val="yellow"/>
        </w:rPr>
        <w:t xml:space="preserve"> </w:t>
      </w:r>
      <w:r w:rsidRPr="00FD4721">
        <w:rPr>
          <w:sz w:val="14"/>
        </w:rPr>
        <w:t xml:space="preserve">differences. In turn, this leads toward the limited strategy of “respecting diversity” […] </w:t>
      </w:r>
      <w:r w:rsidRPr="00FD4721">
        <w:rPr>
          <w:rStyle w:val="StyleUnderline"/>
          <w:highlight w:val="yellow"/>
        </w:rPr>
        <w:t>This</w:t>
      </w:r>
      <w:r w:rsidRPr="00FD4721">
        <w:rPr>
          <w:sz w:val="14"/>
          <w:highlight w:val="yellow"/>
        </w:rPr>
        <w:t xml:space="preserve"> </w:t>
      </w:r>
      <w:r w:rsidRPr="00FD4721">
        <w:rPr>
          <w:sz w:val="14"/>
        </w:rPr>
        <w:t xml:space="preserve">argument </w:t>
      </w:r>
      <w:r w:rsidRPr="00FD4721">
        <w:rPr>
          <w:rStyle w:val="StyleUnderline"/>
          <w:highlight w:val="yellow"/>
        </w:rPr>
        <w:t>precludes a class struggle</w:t>
      </w:r>
      <w:r w:rsidRPr="00FD4721">
        <w:rPr>
          <w:b/>
          <w:sz w:val="14"/>
          <w:highlight w:val="yellow"/>
        </w:rPr>
        <w:t xml:space="preserve"> </w:t>
      </w:r>
      <w:r w:rsidRPr="00FD4721">
        <w:rPr>
          <w:sz w:val="14"/>
        </w:rPr>
        <w:t xml:space="preserve">analysis which views capitalism and class society as institutions and enemies of freedom. </w:t>
      </w:r>
      <w:r w:rsidRPr="00FD4721">
        <w:rPr>
          <w:rStyle w:val="StyleUnderline"/>
          <w:highlight w:val="yellow"/>
        </w:rPr>
        <w:t>We don’t</w:t>
      </w:r>
      <w:r w:rsidRPr="00FD4721">
        <w:rPr>
          <w:sz w:val="14"/>
          <w:highlight w:val="yellow"/>
        </w:rPr>
        <w:t xml:space="preserve"> </w:t>
      </w:r>
      <w:r w:rsidRPr="00FD4721">
        <w:rPr>
          <w:sz w:val="14"/>
        </w:rPr>
        <w:t xml:space="preserve">wish to </w:t>
      </w:r>
      <w:r w:rsidRPr="00FD4721">
        <w:rPr>
          <w:rStyle w:val="StyleUnderline"/>
          <w:highlight w:val="yellow"/>
        </w:rPr>
        <w:t xml:space="preserve">“get along” </w:t>
      </w:r>
      <w:r w:rsidRPr="00FD4721">
        <w:rPr>
          <w:rStyle w:val="StyleUnderline"/>
        </w:rPr>
        <w:t xml:space="preserve">under capitalism </w:t>
      </w:r>
      <w:r w:rsidRPr="00FD4721">
        <w:rPr>
          <w:rStyle w:val="StyleUnderline"/>
          <w:highlight w:val="yellow"/>
        </w:rPr>
        <w:t>by abolishing</w:t>
      </w:r>
      <w:r w:rsidRPr="00FD4721">
        <w:rPr>
          <w:rStyle w:val="StyleUnderline"/>
        </w:rPr>
        <w:t xml:space="preserve"> </w:t>
      </w:r>
      <w:r w:rsidRPr="00FD4721">
        <w:rPr>
          <w:sz w:val="14"/>
        </w:rPr>
        <w:t xml:space="preserve">snobbery and </w:t>
      </w:r>
      <w:r w:rsidRPr="00FD4721">
        <w:rPr>
          <w:rStyle w:val="StyleUnderline"/>
          <w:highlight w:val="yellow"/>
        </w:rPr>
        <w:t>class elitism</w:t>
      </w:r>
      <w:r w:rsidRPr="00FD4721">
        <w:rPr>
          <w:sz w:val="14"/>
        </w:rPr>
        <w:t>.</w:t>
      </w:r>
    </w:p>
    <w:p w:rsidR="00C46518" w:rsidRPr="00FD4721" w:rsidRDefault="00C46518" w:rsidP="00C46518">
      <w:pPr>
        <w:rPr>
          <w:sz w:val="14"/>
        </w:rPr>
      </w:pPr>
      <w:r w:rsidRPr="00FD4721">
        <w:rPr>
          <w:rStyle w:val="StyleUnderline"/>
        </w:rPr>
        <w:t xml:space="preserve">Both of </w:t>
      </w:r>
      <w:r w:rsidRPr="00FD4721">
        <w:rPr>
          <w:rStyle w:val="StyleUnderline"/>
          <w:highlight w:val="yellow"/>
        </w:rPr>
        <w:t xml:space="preserve">these </w:t>
      </w:r>
      <w:r w:rsidRPr="00FD4721">
        <w:rPr>
          <w:rStyle w:val="StyleUnderline"/>
        </w:rPr>
        <w:t xml:space="preserve">instances of reductionism </w:t>
      </w:r>
      <w:r w:rsidRPr="00FD4721">
        <w:rPr>
          <w:rStyle w:val="StyleUnderline"/>
          <w:highlight w:val="yellow"/>
        </w:rPr>
        <w:t xml:space="preserve">point to </w:t>
      </w:r>
      <w:r w:rsidRPr="00FD4721">
        <w:rPr>
          <w:rStyle w:val="StyleUnderline"/>
        </w:rPr>
        <w:t xml:space="preserve">a fundamental misunderstanding of class and class struggle, as well as to </w:t>
      </w:r>
      <w:r w:rsidRPr="00FD4721">
        <w:rPr>
          <w:rStyle w:val="StyleUnderline"/>
          <w:highlight w:val="yellow"/>
        </w:rPr>
        <w:t xml:space="preserve">the limits of intersectionality in understanding </w:t>
      </w:r>
      <w:r w:rsidRPr="00FD4721">
        <w:rPr>
          <w:rStyle w:val="StyleUnderline"/>
        </w:rPr>
        <w:t xml:space="preserve">social relationships under </w:t>
      </w:r>
      <w:r w:rsidRPr="00FD4721">
        <w:rPr>
          <w:rStyle w:val="StyleUnderline"/>
          <w:highlight w:val="yellow"/>
        </w:rPr>
        <w:t>capitalism</w:t>
      </w:r>
      <w:r w:rsidRPr="00FD4721">
        <w:rPr>
          <w:rStyle w:val="StyleUnderline"/>
        </w:rPr>
        <w:t>. The class reductionism we should be critical of is that which attempts to reduce the class to a mere section of it</w:t>
      </w:r>
      <w:r w:rsidRPr="00FD4721">
        <w:rPr>
          <w:sz w:val="14"/>
        </w:rPr>
        <w:t xml:space="preserve"> (whether it is simply the poorest, or the most blue collar), </w:t>
      </w:r>
      <w:r w:rsidRPr="00FD4721">
        <w:rPr>
          <w:rStyle w:val="StyleUnderline"/>
        </w:rPr>
        <w:t>and that which attempts to hold up the interests of that section as that of the entire class</w:t>
      </w:r>
      <w:r w:rsidRPr="00FD4721">
        <w:rPr>
          <w:sz w:val="14"/>
        </w:rPr>
        <w:t>. The reality is that the majority of the planet is working class, and we must recognize that the material obstacles within our class, and the manner by which they reproduce themselves must be attacked as a matter of necessity. Not because we are good allies or because we want to check privileges or because we want to reduce everything to "class first!" but because we are fucking revolutionaries and we have to.</w:t>
      </w:r>
    </w:p>
    <w:p w:rsidR="00C46518" w:rsidRPr="00FD4721" w:rsidRDefault="00C46518" w:rsidP="00C46518">
      <w:pPr>
        <w:rPr>
          <w:sz w:val="14"/>
        </w:rPr>
      </w:pPr>
      <w:r w:rsidRPr="00FD4721">
        <w:rPr>
          <w:sz w:val="14"/>
        </w:rPr>
        <w:t>The (Re)production of Division</w:t>
      </w:r>
    </w:p>
    <w:p w:rsidR="00C46518" w:rsidRPr="00FD4721" w:rsidRDefault="00C46518" w:rsidP="00C46518">
      <w:pPr>
        <w:rPr>
          <w:sz w:val="14"/>
        </w:rPr>
      </w:pPr>
      <w:r w:rsidRPr="00FD4721">
        <w:rPr>
          <w:sz w:val="14"/>
        </w:rPr>
        <w:t>If our intention is not strictly limited to maintaining activist enclaves, we are required to look for the means to understand the development of identity and division under capitalism. In Caliban and the Witch, Silvia Federici examines the position of women throughout the rise of capitalism. With an emphasis on the incredibly violent subjugation necessary, witch burnings being an especially stark example, Federici outlines the historical process that fostered the patriarchal social relationships which uphold, and define capitalism.</w:t>
      </w:r>
    </w:p>
    <w:p w:rsidR="00C46518" w:rsidRPr="00FD4721" w:rsidRDefault="00C46518" w:rsidP="00C46518">
      <w:pPr>
        <w:rPr>
          <w:sz w:val="14"/>
        </w:rPr>
      </w:pPr>
      <w:r w:rsidRPr="00FD4721">
        <w:rPr>
          <w:sz w:val="14"/>
        </w:rPr>
        <w:t xml:space="preserve">This process is one which ran alongside the period of primitive accumulation in the transition from feudalism to capitalism. </w:t>
      </w:r>
      <w:r w:rsidRPr="00FD4721">
        <w:rPr>
          <w:rStyle w:val="StyleUnderline"/>
        </w:rPr>
        <w:t xml:space="preserve">The </w:t>
      </w:r>
      <w:r w:rsidRPr="00FD4721">
        <w:rPr>
          <w:rStyle w:val="StyleUnderline"/>
          <w:highlight w:val="yellow"/>
        </w:rPr>
        <w:t xml:space="preserve">enclosure of the commons </w:t>
      </w:r>
      <w:r w:rsidRPr="00FD4721">
        <w:rPr>
          <w:rStyle w:val="StyleUnderline"/>
        </w:rPr>
        <w:t xml:space="preserve">by a fledgling bourgeoisie </w:t>
      </w:r>
      <w:r w:rsidRPr="00FD4721">
        <w:rPr>
          <w:rStyle w:val="StyleUnderline"/>
          <w:highlight w:val="yellow"/>
        </w:rPr>
        <w:t xml:space="preserve">and the imposition of private property was the material basis for </w:t>
      </w:r>
      <w:r w:rsidRPr="00FD4721">
        <w:rPr>
          <w:rStyle w:val="StyleUnderline"/>
        </w:rPr>
        <w:t xml:space="preserve">the </w:t>
      </w:r>
      <w:r w:rsidRPr="00FD4721">
        <w:rPr>
          <w:rStyle w:val="StyleUnderline"/>
          <w:highlight w:val="yellow"/>
        </w:rPr>
        <w:t xml:space="preserve">proletarianization </w:t>
      </w:r>
      <w:r w:rsidRPr="00FD4721">
        <w:rPr>
          <w:rStyle w:val="StyleUnderline"/>
        </w:rPr>
        <w:t>of populations—</w:t>
      </w:r>
      <w:r w:rsidRPr="00FD4721">
        <w:rPr>
          <w:rStyle w:val="StyleUnderline"/>
          <w:highlight w:val="yellow"/>
        </w:rPr>
        <w:t xml:space="preserve">without the land </w:t>
      </w:r>
      <w:r w:rsidRPr="00FD4721">
        <w:rPr>
          <w:rStyle w:val="StyleUnderline"/>
        </w:rPr>
        <w:t xml:space="preserve">base necessary </w:t>
      </w:r>
      <w:r w:rsidRPr="00FD4721">
        <w:rPr>
          <w:rStyle w:val="StyleUnderline"/>
          <w:highlight w:val="yellow"/>
        </w:rPr>
        <w:t xml:space="preserve">for subsistence, peasants became workers who </w:t>
      </w:r>
      <w:r w:rsidRPr="00FD4721">
        <w:rPr>
          <w:rStyle w:val="StyleUnderline"/>
        </w:rPr>
        <w:t xml:space="preserve">must </w:t>
      </w:r>
      <w:r w:rsidRPr="00FD4721">
        <w:rPr>
          <w:rStyle w:val="StyleUnderline"/>
          <w:highlight w:val="yellow"/>
        </w:rPr>
        <w:t xml:space="preserve">sell </w:t>
      </w:r>
      <w:r w:rsidRPr="00FD4721">
        <w:rPr>
          <w:rStyle w:val="StyleUnderline"/>
        </w:rPr>
        <w:t xml:space="preserve">their </w:t>
      </w:r>
      <w:r w:rsidRPr="00FD4721">
        <w:rPr>
          <w:rStyle w:val="StyleUnderline"/>
          <w:highlight w:val="yellow"/>
        </w:rPr>
        <w:t>labour</w:t>
      </w:r>
      <w:r w:rsidRPr="00FD4721">
        <w:rPr>
          <w:sz w:val="14"/>
          <w:highlight w:val="yellow"/>
        </w:rPr>
        <w:t xml:space="preserve"> </w:t>
      </w:r>
      <w:r w:rsidRPr="00FD4721">
        <w:rPr>
          <w:sz w:val="14"/>
        </w:rPr>
        <w:t xml:space="preserve">for a wage in order to survive. </w:t>
      </w:r>
      <w:r w:rsidRPr="00FD4721">
        <w:rPr>
          <w:rStyle w:val="StyleUnderline"/>
          <w:highlight w:val="yellow"/>
        </w:rPr>
        <w:t xml:space="preserve">Primitive accumulation is the subsumption of life into </w:t>
      </w:r>
      <w:r w:rsidRPr="00FD4721">
        <w:rPr>
          <w:rStyle w:val="StyleUnderline"/>
        </w:rPr>
        <w:t xml:space="preserve">the rubric of </w:t>
      </w:r>
      <w:r w:rsidRPr="00FD4721">
        <w:rPr>
          <w:rStyle w:val="StyleUnderline"/>
          <w:highlight w:val="yellow"/>
        </w:rPr>
        <w:t>Capital — land into property</w:t>
      </w:r>
      <w:r w:rsidRPr="00FD4721">
        <w:rPr>
          <w:rStyle w:val="StyleUnderline"/>
        </w:rPr>
        <w:t xml:space="preserve">, time into wages, </w:t>
      </w:r>
      <w:r w:rsidRPr="00FD4721">
        <w:rPr>
          <w:rStyle w:val="StyleUnderline"/>
          <w:highlight w:val="yellow"/>
        </w:rPr>
        <w:t xml:space="preserve">things into commodities — and by extension the transformation of social relationships </w:t>
      </w:r>
      <w:r w:rsidRPr="00FD4721">
        <w:rPr>
          <w:rStyle w:val="StyleUnderline"/>
        </w:rPr>
        <w:t xml:space="preserve">necessary to maintain and reproduce these categories. The </w:t>
      </w:r>
      <w:r w:rsidRPr="00FD4721">
        <w:rPr>
          <w:rStyle w:val="StyleUnderline"/>
          <w:highlight w:val="yellow"/>
        </w:rPr>
        <w:t xml:space="preserve">subjugation of women </w:t>
      </w:r>
      <w:r w:rsidRPr="00FD4721">
        <w:rPr>
          <w:rStyle w:val="StyleUnderline"/>
        </w:rPr>
        <w:t xml:space="preserve">to patriarchal capitalism </w:t>
      </w:r>
      <w:r w:rsidRPr="00FD4721">
        <w:rPr>
          <w:rStyle w:val="StyleUnderline"/>
          <w:highlight w:val="yellow"/>
        </w:rPr>
        <w:t xml:space="preserve">was </w:t>
      </w:r>
      <w:r w:rsidRPr="00FD4721">
        <w:rPr>
          <w:rStyle w:val="StyleUnderline"/>
        </w:rPr>
        <w:t xml:space="preserve">a </w:t>
      </w:r>
      <w:r w:rsidRPr="00FD4721">
        <w:rPr>
          <w:rStyle w:val="StyleUnderline"/>
          <w:highlight w:val="yellow"/>
        </w:rPr>
        <w:t xml:space="preserve">crucial </w:t>
      </w:r>
      <w:r w:rsidRPr="00FD4721">
        <w:rPr>
          <w:rStyle w:val="StyleUnderline"/>
        </w:rPr>
        <w:t>element</w:t>
      </w:r>
      <w:r w:rsidRPr="00FD4721">
        <w:rPr>
          <w:sz w:val="14"/>
        </w:rPr>
        <w:t xml:space="preserve"> of this process. </w:t>
      </w:r>
      <w:r w:rsidRPr="00FD4721">
        <w:rPr>
          <w:rStyle w:val="StyleUnderline"/>
        </w:rPr>
        <w:t xml:space="preserve">The construction of </w:t>
      </w:r>
      <w:r w:rsidRPr="00FD4721">
        <w:rPr>
          <w:rStyle w:val="StyleUnderline"/>
          <w:highlight w:val="yellow"/>
        </w:rPr>
        <w:t xml:space="preserve">the nuclear family, the assignment of domestic </w:t>
      </w:r>
      <w:r w:rsidRPr="00FD4721">
        <w:rPr>
          <w:rStyle w:val="StyleUnderline"/>
        </w:rPr>
        <w:t xml:space="preserve">and reproductive </w:t>
      </w:r>
      <w:r w:rsidRPr="00FD4721">
        <w:rPr>
          <w:rStyle w:val="StyleUnderline"/>
          <w:highlight w:val="yellow"/>
        </w:rPr>
        <w:t xml:space="preserve">labour as "women's work", and the </w:t>
      </w:r>
      <w:r w:rsidRPr="00FD4721">
        <w:rPr>
          <w:rStyle w:val="StyleUnderline"/>
        </w:rPr>
        <w:t xml:space="preserve">subsequent </w:t>
      </w:r>
      <w:r w:rsidRPr="00FD4721">
        <w:rPr>
          <w:rStyle w:val="StyleUnderline"/>
          <w:highlight w:val="yellow"/>
        </w:rPr>
        <w:t xml:space="preserve">devaluation </w:t>
      </w:r>
      <w:r w:rsidRPr="00FD4721">
        <w:rPr>
          <w:rStyle w:val="StyleUnderline"/>
        </w:rPr>
        <w:t xml:space="preserve">and erasure </w:t>
      </w:r>
      <w:r w:rsidRPr="00FD4721">
        <w:rPr>
          <w:rStyle w:val="StyleUnderline"/>
          <w:highlight w:val="yellow"/>
        </w:rPr>
        <w:t xml:space="preserve">of that labour, were historic tasks achieved through </w:t>
      </w:r>
      <w:r w:rsidRPr="00FD4721">
        <w:rPr>
          <w:rStyle w:val="StyleUnderline"/>
        </w:rPr>
        <w:t xml:space="preserve">the development of </w:t>
      </w:r>
      <w:r w:rsidRPr="00FD4721">
        <w:rPr>
          <w:rStyle w:val="StyleUnderline"/>
          <w:highlight w:val="yellow"/>
        </w:rPr>
        <w:t>capitalism. Attempting to understand patriarchy as limited to</w:t>
      </w:r>
      <w:r w:rsidRPr="00FD4721">
        <w:rPr>
          <w:sz w:val="14"/>
          <w:highlight w:val="yellow"/>
        </w:rPr>
        <w:t xml:space="preserve"> </w:t>
      </w:r>
      <w:r w:rsidRPr="00FD4721">
        <w:rPr>
          <w:sz w:val="14"/>
        </w:rPr>
        <w:t xml:space="preserve">individual </w:t>
      </w:r>
      <w:r w:rsidRPr="00FD4721">
        <w:rPr>
          <w:rStyle w:val="StyleUnderline"/>
          <w:highlight w:val="yellow"/>
        </w:rPr>
        <w:t>attitudes</w:t>
      </w:r>
      <w:r w:rsidRPr="00FD4721">
        <w:rPr>
          <w:sz w:val="14"/>
          <w:highlight w:val="yellow"/>
        </w:rPr>
        <w:t xml:space="preserve"> </w:t>
      </w:r>
      <w:r w:rsidRPr="00FD4721">
        <w:rPr>
          <w:sz w:val="14"/>
        </w:rPr>
        <w:t xml:space="preserve">or actions, </w:t>
      </w:r>
      <w:r w:rsidRPr="00FD4721">
        <w:rPr>
          <w:rStyle w:val="StyleUnderline"/>
        </w:rPr>
        <w:t>or somehow isolated from capitalism</w:t>
      </w:r>
      <w:r w:rsidRPr="00FD4721">
        <w:rPr>
          <w:sz w:val="14"/>
        </w:rPr>
        <w:t xml:space="preserve"> (regardless of patriarchal or gendered divisions of labour in pre-capitalist history) </w:t>
      </w:r>
      <w:r w:rsidRPr="00FD4721">
        <w:rPr>
          <w:rStyle w:val="StyleUnderline"/>
          <w:highlight w:val="yellow"/>
        </w:rPr>
        <w:t>is therefore impossible</w:t>
      </w:r>
      <w:r w:rsidRPr="00FD4721">
        <w:rPr>
          <w:sz w:val="14"/>
        </w:rPr>
        <w:t>. Speaking to the accomplishment of the implementation of these new social relationships, Federici writes:</w:t>
      </w:r>
    </w:p>
    <w:p w:rsidR="00C46518" w:rsidRPr="00FD4721" w:rsidRDefault="00C46518" w:rsidP="00C46518">
      <w:pPr>
        <w:rPr>
          <w:sz w:val="14"/>
        </w:rPr>
      </w:pPr>
      <w:r w:rsidRPr="00FD4721">
        <w:rPr>
          <w:sz w:val="14"/>
        </w:rPr>
        <w:t>… in the new organization of work every woman (other than those privatized by bourgeois men) became a communal good, for once women's activities were defined as non-work, women's labor began to appear as a natural resource, available to all, no less than the air we breathe or the water we drink.</w:t>
      </w:r>
    </w:p>
    <w:p w:rsidR="00C46518" w:rsidRPr="00FD4721" w:rsidRDefault="00C46518" w:rsidP="00C46518">
      <w:pPr>
        <w:rPr>
          <w:sz w:val="14"/>
        </w:rPr>
      </w:pPr>
      <w:r w:rsidRPr="00FD4721">
        <w:rPr>
          <w:rStyle w:val="StyleUnderline"/>
          <w:highlight w:val="yellow"/>
        </w:rPr>
        <w:t xml:space="preserve">The social, economic, and political position of women was </w:t>
      </w:r>
      <w:r w:rsidRPr="00FD4721">
        <w:rPr>
          <w:rStyle w:val="StyleUnderline"/>
        </w:rPr>
        <w:t xml:space="preserve">thus </w:t>
      </w:r>
      <w:r w:rsidRPr="00FD4721">
        <w:rPr>
          <w:rStyle w:val="StyleUnderline"/>
          <w:highlight w:val="yellow"/>
        </w:rPr>
        <w:t>defined under cap</w:t>
      </w:r>
      <w:r w:rsidRPr="00FD4721">
        <w:rPr>
          <w:rStyle w:val="StyleUnderline"/>
        </w:rPr>
        <w:t>italism. This new reality meant that the class struggle</w:t>
      </w:r>
      <w:r w:rsidRPr="00FD4721">
        <w:rPr>
          <w:sz w:val="14"/>
        </w:rPr>
        <w:t xml:space="preserve">, that is the struggle for the emancipation of the working class, </w:t>
      </w:r>
      <w:r w:rsidRPr="00FD4721">
        <w:rPr>
          <w:rStyle w:val="StyleUnderline"/>
        </w:rPr>
        <w:t>takes on a particular character whether or not this is recognized</w:t>
      </w:r>
      <w:r w:rsidRPr="00FD4721">
        <w:rPr>
          <w:sz w:val="14"/>
        </w:rPr>
        <w:t xml:space="preserve"> by its would-be partisans. Federici further explains:</w:t>
      </w:r>
    </w:p>
    <w:p w:rsidR="00C46518" w:rsidRPr="00FD4721" w:rsidRDefault="00C46518" w:rsidP="00C46518">
      <w:pPr>
        <w:rPr>
          <w:sz w:val="14"/>
        </w:rPr>
      </w:pPr>
      <w:r w:rsidRPr="00FD4721">
        <w:rPr>
          <w:rStyle w:val="StyleUnderline"/>
        </w:rPr>
        <w:t>With</w:t>
      </w:r>
      <w:r w:rsidRPr="00FD4721">
        <w:rPr>
          <w:sz w:val="14"/>
        </w:rPr>
        <w:t xml:space="preserve"> their expulsion from the crafts and the </w:t>
      </w:r>
      <w:r w:rsidRPr="00FD4721">
        <w:rPr>
          <w:rStyle w:val="StyleUnderline"/>
        </w:rPr>
        <w:t>devaluation of reproductive labor, a new patriarchal order was constructed, reducing women to a double dependence: on employers and on men</w:t>
      </w:r>
      <w:r w:rsidRPr="00FD4721">
        <w:rPr>
          <w:sz w:val="14"/>
        </w:rPr>
        <w:t>.</w:t>
      </w:r>
    </w:p>
    <w:p w:rsidR="00C46518" w:rsidRPr="00FD4721" w:rsidRDefault="00C46518" w:rsidP="00C46518">
      <w:pPr>
        <w:rPr>
          <w:sz w:val="14"/>
        </w:rPr>
      </w:pPr>
      <w:r w:rsidRPr="00FD4721">
        <w:rPr>
          <w:sz w:val="14"/>
        </w:rPr>
        <w:t xml:space="preserve">This “double dependence” thus implies that the oppression of women under capitalism is not something that is incidental, nor something that can be addressed in isolation. As having particular features and the product of (ongoing) historic development, </w:t>
      </w:r>
      <w:r w:rsidRPr="00FD4721">
        <w:rPr>
          <w:rStyle w:val="StyleUnderline"/>
          <w:highlight w:val="yellow"/>
        </w:rPr>
        <w:t xml:space="preserve">attacking patriarchy demands that we attack the conditions which allow the </w:t>
      </w:r>
      <w:r w:rsidRPr="00FD4721">
        <w:rPr>
          <w:rStyle w:val="StyleUnderline"/>
        </w:rPr>
        <w:t xml:space="preserve">perpetuation of the </w:t>
      </w:r>
      <w:r w:rsidRPr="00FD4721">
        <w:rPr>
          <w:rStyle w:val="StyleUnderline"/>
          <w:highlight w:val="yellow"/>
        </w:rPr>
        <w:t xml:space="preserve">social relationships </w:t>
      </w:r>
      <w:r w:rsidRPr="00FD4721">
        <w:rPr>
          <w:rStyle w:val="StyleUnderline"/>
        </w:rPr>
        <w:t>by which it is constituted</w:t>
      </w:r>
      <w:r w:rsidRPr="00FD4721">
        <w:rPr>
          <w:sz w:val="14"/>
        </w:rPr>
        <w:t>. As class struggle anarchists then we identify the class struggle as one against this "double dependence" as we struggle against the conditions which are necessary for capitalism to reproduce itself.</w:t>
      </w:r>
    </w:p>
    <w:p w:rsidR="00C46518" w:rsidRPr="00FD4721" w:rsidRDefault="00C46518" w:rsidP="00C46518">
      <w:pPr>
        <w:rPr>
          <w:sz w:val="14"/>
        </w:rPr>
      </w:pPr>
      <w:r w:rsidRPr="00FD4721">
        <w:rPr>
          <w:sz w:val="14"/>
        </w:rPr>
        <w:t>Struggling at the Barricades, Struggling at Home</w:t>
      </w:r>
    </w:p>
    <w:p w:rsidR="00C46518" w:rsidRPr="00FD4721" w:rsidRDefault="00C46518" w:rsidP="00C46518">
      <w:pPr>
        <w:rPr>
          <w:sz w:val="14"/>
        </w:rPr>
      </w:pPr>
      <w:r w:rsidRPr="00FD4721">
        <w:rPr>
          <w:sz w:val="14"/>
        </w:rPr>
        <w:t>In 2006, the Mexican state of Oaxaca became engulfed in a popular uprising that lasted several months. What began as an annual teachers strike developed into a popular conflict. Barucha Calamity Peller's Women in Uprising: The Oaxaca Commune, the State, and Reproductive Labour looks at the revolt and the particular role women played. The essay shows us both what the disruption of the reproduction of patriarchal social relations can look like and how the reinforcement of those relations from within the movement ultimately contributed to its limitation and defeat.</w:t>
      </w:r>
    </w:p>
    <w:p w:rsidR="00C46518" w:rsidRPr="00FD4721" w:rsidRDefault="00C46518" w:rsidP="00C46518">
      <w:pPr>
        <w:rPr>
          <w:sz w:val="14"/>
        </w:rPr>
      </w:pPr>
      <w:r w:rsidRPr="00FD4721">
        <w:rPr>
          <w:sz w:val="14"/>
        </w:rPr>
        <w:t>On April 1st, 2006, a march of the Cacerolas (later imitated in Quebec and across Canada) consisting of over ten thousand women, initiated the takeover of TV station Canal Neuve. Several hundred women from the march occupied the building, which was repurposed as a communication hub and resource to the ongoing struggle. Peller writes:</w:t>
      </w:r>
    </w:p>
    <w:p w:rsidR="00C46518" w:rsidRPr="00FD4721" w:rsidRDefault="00C46518" w:rsidP="00C46518">
      <w:pPr>
        <w:rPr>
          <w:sz w:val="14"/>
        </w:rPr>
      </w:pPr>
      <w:r w:rsidRPr="00FD4721">
        <w:rPr>
          <w:sz w:val="14"/>
        </w:rPr>
        <w:t>Besides transmitting, producing daily programming, and holding workshops, long hours were spent during nightly patrols of the transmitter and defensive barricades in which the women of Canal Nueve spoke to each other while huddled around small fires drinking coffee to stay awake. The dialogue and solidarity that emerged between the women was perhaps one of the most potent results of the takeover. What was before “private” and “personal” became a site for resistance. It was during these conversations that women for the first time experienced a space not dominated by men, in the absence of the market, in which they could organize freely and relate experiences, and talk to other women. This is where the idea of women’s autonomy emerged in Oaxaca, and it was to this formation of women, where there was no exploitation of their labor, no dominance of the market or the family, that the women would refer throughout the struggle.</w:t>
      </w:r>
    </w:p>
    <w:p w:rsidR="00C46518" w:rsidRPr="00FD4721" w:rsidRDefault="00C46518" w:rsidP="00C46518">
      <w:pPr>
        <w:rPr>
          <w:sz w:val="14"/>
        </w:rPr>
      </w:pPr>
      <w:r w:rsidRPr="00FD4721">
        <w:rPr>
          <w:rStyle w:val="StyleUnderline"/>
          <w:highlight w:val="yellow"/>
        </w:rPr>
        <w:t xml:space="preserve">What we find important </w:t>
      </w:r>
      <w:r w:rsidRPr="00FD4721">
        <w:rPr>
          <w:rStyle w:val="StyleUnderline"/>
        </w:rPr>
        <w:t xml:space="preserve">here </w:t>
      </w:r>
      <w:r w:rsidRPr="00FD4721">
        <w:rPr>
          <w:rStyle w:val="StyleUnderline"/>
          <w:highlight w:val="yellow"/>
        </w:rPr>
        <w:t xml:space="preserve">is the implication that </w:t>
      </w:r>
      <w:r w:rsidRPr="00FD4721">
        <w:rPr>
          <w:rStyle w:val="StyleUnderline"/>
        </w:rPr>
        <w:t xml:space="preserve">the creation of new, anti-capitalist, </w:t>
      </w:r>
      <w:r w:rsidRPr="00FD4721">
        <w:rPr>
          <w:rStyle w:val="StyleUnderline"/>
          <w:highlight w:val="yellow"/>
        </w:rPr>
        <w:t xml:space="preserve">anti-patriarchal relations requires the creation of </w:t>
      </w:r>
      <w:r w:rsidRPr="00FD4721">
        <w:rPr>
          <w:rStyle w:val="StyleUnderline"/>
        </w:rPr>
        <w:t xml:space="preserve">the </w:t>
      </w:r>
      <w:r w:rsidRPr="00FD4721">
        <w:rPr>
          <w:rStyle w:val="StyleUnderline"/>
          <w:highlight w:val="yellow"/>
        </w:rPr>
        <w:t xml:space="preserve">material basis </w:t>
      </w:r>
      <w:r w:rsidRPr="00FD4721">
        <w:rPr>
          <w:rStyle w:val="StyleUnderline"/>
        </w:rPr>
        <w:t>to do so</w:t>
      </w:r>
      <w:r w:rsidRPr="00FD4721">
        <w:rPr>
          <w:sz w:val="14"/>
        </w:rPr>
        <w:t>. The creation of such a basis requires the negation and disruption of the conditions that produce the old ways of interacting. Here, the occupation of the Canal Neuve could be understood as what a revolutionary women's movement in embryo might look like—where the conditions were created for the creation of a new subjectivity and the destruction of the former identity.</w:t>
      </w:r>
    </w:p>
    <w:p w:rsidR="00C46518" w:rsidRPr="00FD4721" w:rsidRDefault="00C46518" w:rsidP="00C46518">
      <w:pPr>
        <w:rPr>
          <w:sz w:val="14"/>
        </w:rPr>
      </w:pPr>
      <w:r w:rsidRPr="00FD4721">
        <w:rPr>
          <w:sz w:val="14"/>
        </w:rPr>
        <w:t>In the case of Oaxaca, patriarchy still persisted within the movement. Women who attempted to challenge traditional gender roles were subjected to domestic abuse and/or forced to continue to take on the full burden of reproductive labour.</w:t>
      </w:r>
    </w:p>
    <w:p w:rsidR="00C46518" w:rsidRPr="00FD4721" w:rsidRDefault="00C46518" w:rsidP="00C46518">
      <w:pPr>
        <w:rPr>
          <w:sz w:val="14"/>
        </w:rPr>
      </w:pPr>
      <w:r w:rsidRPr="00FD4721">
        <w:rPr>
          <w:rStyle w:val="StyleUnderline"/>
        </w:rPr>
        <w:t xml:space="preserve">Rather than rely on limited class reductionist understandings, either limiting itself to the factory floor or sociological definitions of "proles," </w:t>
      </w:r>
      <w:r w:rsidRPr="00FD4721">
        <w:rPr>
          <w:rStyle w:val="StyleUnderline"/>
          <w:highlight w:val="yellow"/>
        </w:rPr>
        <w:t xml:space="preserve">we must strive for a class struggle which directs us towards the abolition of the divisions </w:t>
      </w:r>
      <w:r w:rsidRPr="00FD4721">
        <w:rPr>
          <w:rStyle w:val="StyleUnderline"/>
        </w:rPr>
        <w:t xml:space="preserve">within our class that are </w:t>
      </w:r>
      <w:r w:rsidRPr="00FD4721">
        <w:rPr>
          <w:rStyle w:val="StyleUnderline"/>
          <w:highlight w:val="yellow"/>
        </w:rPr>
        <w:t>necessary to uphold cap</w:t>
      </w:r>
      <w:r w:rsidRPr="00FD4721">
        <w:rPr>
          <w:rStyle w:val="StyleUnderline"/>
        </w:rPr>
        <w:t>italism</w:t>
      </w:r>
      <w:r w:rsidRPr="00FD4721">
        <w:rPr>
          <w:sz w:val="14"/>
        </w:rPr>
        <w:t>. We find the example of the Oaxaca uprising useful insofar as it provides us with a glimpse of both the undoing of oppressive social relationships, and the defense of those relationships in a period of intensified struggle.</w:t>
      </w:r>
    </w:p>
    <w:p w:rsidR="00C46518" w:rsidRPr="00FD4721" w:rsidRDefault="00C46518" w:rsidP="00C46518">
      <w:pPr>
        <w:rPr>
          <w:sz w:val="14"/>
        </w:rPr>
      </w:pPr>
      <w:r w:rsidRPr="00FD4721">
        <w:rPr>
          <w:sz w:val="14"/>
        </w:rPr>
        <w:t xml:space="preserve">While this section has focused primarily on gendered division and oppression under capitalism, </w:t>
      </w:r>
      <w:r w:rsidRPr="00FD4721">
        <w:rPr>
          <w:rStyle w:val="StyleUnderline"/>
        </w:rPr>
        <w:t>our intention is to emphasize that these categories and identities are historically constructed, and have a material basis to their continued reproduction</w:t>
      </w:r>
      <w:r w:rsidRPr="00FD4721">
        <w:rPr>
          <w:sz w:val="14"/>
        </w:rPr>
        <w:t>. We see the process of their destruction as one that is necessarily part of the class struggle. To paraphrase Marx, this is the process of moving towards a class that is conscious of itself, and able to act in its own interest—a class for itself.</w:t>
      </w:r>
    </w:p>
    <w:p w:rsidR="00C46518" w:rsidRPr="00FD4721" w:rsidRDefault="00C46518" w:rsidP="00C46518">
      <w:pPr>
        <w:rPr>
          <w:sz w:val="14"/>
        </w:rPr>
      </w:pPr>
      <w:r w:rsidRPr="00FD4721">
        <w:rPr>
          <w:sz w:val="14"/>
        </w:rPr>
        <w:t>V. Conclusion</w:t>
      </w:r>
    </w:p>
    <w:p w:rsidR="00C46518" w:rsidRPr="00751F5E" w:rsidRDefault="00C46518" w:rsidP="00C46518">
      <w:pPr>
        <w:rPr>
          <w:sz w:val="14"/>
        </w:rPr>
      </w:pPr>
      <w:r w:rsidRPr="00FD4721">
        <w:rPr>
          <w:sz w:val="14"/>
        </w:rPr>
        <w:t xml:space="preserve">It is our belief that the ways in which humans are exploited, assaulted, pitted against one another, and robbed of individual and collective agency must (and furthermore, can) be overcome and replaced with a liberatory existence. While some see anti-oppression politics as contributing to this endeavour, we see these politics as a substantial hindrance to revolutionary organizing. </w:t>
      </w:r>
      <w:r w:rsidRPr="00FD4721">
        <w:rPr>
          <w:rStyle w:val="StyleUnderline"/>
          <w:highlight w:val="yellow"/>
        </w:rPr>
        <w:t xml:space="preserve">We </w:t>
      </w:r>
      <w:r w:rsidRPr="00FD4721">
        <w:rPr>
          <w:rStyle w:val="StyleUnderline"/>
        </w:rPr>
        <w:t xml:space="preserve">would like to </w:t>
      </w:r>
      <w:r w:rsidRPr="00FD4721">
        <w:rPr>
          <w:rStyle w:val="StyleUnderline"/>
          <w:highlight w:val="yellow"/>
        </w:rPr>
        <w:t xml:space="preserve">challenge our comrades </w:t>
      </w:r>
      <w:r w:rsidRPr="00FD4721">
        <w:rPr>
          <w:rStyle w:val="StyleUnderline"/>
        </w:rPr>
        <w:t xml:space="preserve">and fellow travellers </w:t>
      </w:r>
      <w:r w:rsidRPr="00FD4721">
        <w:rPr>
          <w:rStyle w:val="StyleUnderline"/>
          <w:highlight w:val="yellow"/>
        </w:rPr>
        <w:t xml:space="preserve">to do better than this </w:t>
      </w:r>
      <w:r w:rsidRPr="00FD4721">
        <w:rPr>
          <w:rStyle w:val="StyleUnderline"/>
        </w:rPr>
        <w:t xml:space="preserve">half-hearted liberal </w:t>
      </w:r>
      <w:r w:rsidRPr="00FD4721">
        <w:rPr>
          <w:rStyle w:val="StyleUnderline"/>
          <w:highlight w:val="yellow"/>
        </w:rPr>
        <w:t xml:space="preserve">project that facilitates the reduction of complex </w:t>
      </w:r>
      <w:r w:rsidRPr="00FD4721">
        <w:rPr>
          <w:rStyle w:val="StyleUnderline"/>
        </w:rPr>
        <w:t xml:space="preserve">social and economic </w:t>
      </w:r>
      <w:r w:rsidRPr="00FD4721">
        <w:rPr>
          <w:rStyle w:val="StyleUnderline"/>
          <w:highlight w:val="yellow"/>
        </w:rPr>
        <w:t xml:space="preserve">problems to interpersonal dynamics and </w:t>
      </w:r>
      <w:r w:rsidRPr="00FD4721">
        <w:rPr>
          <w:rStyle w:val="StyleUnderline"/>
        </w:rPr>
        <w:t xml:space="preserve">individual </w:t>
      </w:r>
      <w:r w:rsidRPr="00FD4721">
        <w:rPr>
          <w:rStyle w:val="StyleUnderline"/>
          <w:highlight w:val="yellow"/>
        </w:rPr>
        <w:t xml:space="preserve">privileges. Our struggle is collective, and so too must be our </w:t>
      </w:r>
      <w:r w:rsidRPr="00FD4721">
        <w:rPr>
          <w:rStyle w:val="StyleUnderline"/>
        </w:rPr>
        <w:t xml:space="preserve">tools and </w:t>
      </w:r>
      <w:r w:rsidRPr="00FD4721">
        <w:rPr>
          <w:rStyle w:val="StyleUnderline"/>
          <w:highlight w:val="yellow"/>
        </w:rPr>
        <w:t>analysis</w:t>
      </w:r>
      <w:r w:rsidRPr="00FD4721">
        <w:rPr>
          <w:sz w:val="14"/>
        </w:rPr>
        <w:t>.</w:t>
      </w:r>
    </w:p>
    <w:p w:rsidR="00C46518" w:rsidRDefault="00C46518" w:rsidP="00C46518">
      <w:pPr>
        <w:pStyle w:val="Heading4"/>
      </w:pPr>
      <w:r>
        <w:t>Cap is the root cause of patriarchy and focusing on societal organizations that do not require gender oppression is the best way to solve. Even if they address sexual violence, their theory can’t explain gendered division of labor in Bangladesh, and cap will just redeploy patriarchal structures unless we confront it directly</w:t>
      </w:r>
    </w:p>
    <w:p w:rsidR="00C46518" w:rsidRPr="002C63B6" w:rsidRDefault="00C46518" w:rsidP="00C46518">
      <w:r>
        <w:rPr>
          <w:b/>
        </w:rPr>
        <w:t xml:space="preserve">Krishnan 13 </w:t>
      </w:r>
      <w:r>
        <w:t>[Kavita,</w:t>
      </w:r>
      <w:r w:rsidRPr="002C63B6">
        <w:t xml:space="preserve"> Secretary of the All India Progressive Women's Association, campaigning for the rights, dignity and freedom from fear and violence for</w:t>
      </w:r>
      <w:r>
        <w:t xml:space="preserve"> all women </w:t>
      </w:r>
      <w:r w:rsidRPr="002C63B6">
        <w:t xml:space="preserve">“Capitalism, sexual violence and sexism”, </w:t>
      </w:r>
      <w:r w:rsidRPr="0050453D">
        <w:rPr>
          <w:i/>
        </w:rPr>
        <w:t>Internation Journal of Socialist Review</w:t>
      </w:r>
      <w:r w:rsidRPr="002C63B6">
        <w:t xml:space="preserve">, </w:t>
      </w:r>
      <w:hyperlink r:id="rId18" w:history="1">
        <w:r w:rsidRPr="009A4AC3">
          <w:rPr>
            <w:rStyle w:val="Hyperlink"/>
          </w:rPr>
          <w:t>http://links.org.au/node/3516</w:t>
        </w:r>
      </w:hyperlink>
      <w:r>
        <w:rPr>
          <w:rStyle w:val="Hyperlink"/>
        </w:rPr>
        <w:t>]</w:t>
      </w:r>
    </w:p>
    <w:p w:rsidR="00C46518" w:rsidRPr="00C96CCF" w:rsidRDefault="00C46518" w:rsidP="00C46518"/>
    <w:p w:rsidR="00C46518" w:rsidRDefault="00C46518" w:rsidP="00C46518">
      <w:pPr>
        <w:rPr>
          <w:sz w:val="16"/>
        </w:rPr>
      </w:pPr>
      <w:r w:rsidRPr="00103AC8">
        <w:rPr>
          <w:sz w:val="16"/>
        </w:rPr>
        <w:t xml:space="preserve">Kafila -- First published May 23, 2013, posted at the Links International Journal of Socialist Renewal with the author's permission. </w:t>
      </w:r>
      <w:r w:rsidRPr="00F22656">
        <w:rPr>
          <w:rStyle w:val="StyleUnderline"/>
        </w:rPr>
        <w:t>The brutal gang rape of a woman in December 2012 triggered a mass movement against violence against women</w:t>
      </w:r>
      <w:r w:rsidRPr="00103AC8">
        <w:rPr>
          <w:sz w:val="16"/>
        </w:rPr>
        <w:t xml:space="preserve"> in India. The perpetrators were sentenced on September 13, 2013 -- </w:t>
      </w:r>
      <w:r w:rsidRPr="008D691A">
        <w:rPr>
          <w:rStyle w:val="StyleUnderline"/>
          <w:highlight w:val="yellow"/>
        </w:rPr>
        <w:t>Sexual violence cannot be attributed simply to some men behaving in "anti-social</w:t>
      </w:r>
      <w:r w:rsidRPr="00F22656">
        <w:rPr>
          <w:rStyle w:val="StyleUnderline"/>
        </w:rPr>
        <w:t xml:space="preserve">" or "inhuman" </w:t>
      </w:r>
      <w:r w:rsidRPr="008D691A">
        <w:rPr>
          <w:rStyle w:val="StyleUnderline"/>
          <w:highlight w:val="yellow"/>
        </w:rPr>
        <w:t xml:space="preserve">ways: it has everything to do with </w:t>
      </w:r>
      <w:r w:rsidRPr="008D691A">
        <w:rPr>
          <w:rStyle w:val="StyleUnderline"/>
        </w:rPr>
        <w:t xml:space="preserve">the way society is structured: i.e., </w:t>
      </w:r>
      <w:r w:rsidRPr="008D691A">
        <w:rPr>
          <w:rStyle w:val="StyleUnderline"/>
          <w:highlight w:val="yellow"/>
        </w:rPr>
        <w:t xml:space="preserve">the way </w:t>
      </w:r>
      <w:r w:rsidRPr="008D691A">
        <w:rPr>
          <w:rStyle w:val="StyleUnderline"/>
        </w:rPr>
        <w:t xml:space="preserve">in which our </w:t>
      </w:r>
      <w:r w:rsidRPr="008D691A">
        <w:rPr>
          <w:rStyle w:val="StyleUnderline"/>
          <w:highlight w:val="yellow"/>
        </w:rPr>
        <w:t>society organises production</w:t>
      </w:r>
      <w:r w:rsidRPr="00CB11E4">
        <w:rPr>
          <w:rStyle w:val="StyleUnderline"/>
        </w:rPr>
        <w:t xml:space="preserve"> </w:t>
      </w:r>
      <w:r w:rsidRPr="00F22656">
        <w:rPr>
          <w:rStyle w:val="StyleUnderline"/>
        </w:rPr>
        <w:t>and accordingly structures social relationships</w:t>
      </w:r>
      <w:r w:rsidRPr="00103AC8">
        <w:rPr>
          <w:sz w:val="16"/>
        </w:rPr>
        <w:t xml:space="preserve">. Once we understand this, we can also recognise that </w:t>
      </w:r>
      <w:r w:rsidRPr="008D691A">
        <w:rPr>
          <w:rStyle w:val="StyleUnderline"/>
          <w:highlight w:val="yellow"/>
        </w:rPr>
        <w:t>society can be structured differently, in ways that do not require</w:t>
      </w:r>
      <w:r w:rsidRPr="00F22656">
        <w:rPr>
          <w:rStyle w:val="StyleUnderline"/>
        </w:rPr>
        <w:t xml:space="preserve"> – or benefit from – </w:t>
      </w:r>
      <w:r w:rsidRPr="008D691A">
        <w:rPr>
          <w:rStyle w:val="StyleUnderline"/>
          <w:highlight w:val="yellow"/>
        </w:rPr>
        <w:t xml:space="preserve">the subordination of women </w:t>
      </w:r>
      <w:r w:rsidRPr="00CB11E4">
        <w:rPr>
          <w:rStyle w:val="StyleUnderline"/>
        </w:rPr>
        <w:t>or of any section of society</w:t>
      </w:r>
      <w:r w:rsidRPr="00CB11E4">
        <w:rPr>
          <w:sz w:val="16"/>
        </w:rPr>
        <w:t>. What are the material structures that underpin sexual violence? As I address this question I will also engage with some of the arguments made in two recent articles which offer a professedly Marxist analysis of sexual violence and women’s subordination in India; one is "On the empowerment of women" by Prabhat Patnaik, in the Communi</w:t>
      </w:r>
      <w:r w:rsidRPr="00103AC8">
        <w:rPr>
          <w:sz w:val="16"/>
        </w:rPr>
        <w:t>st Party of India (Marxist)'s People’s Democracy, January 27, 2013, and the other is "Class societies and sexual violence: Towards a Marxist understanding of rape", by Maya John, Radical Notes, May 8, 2013. Prabhat Patnaik analyses the differences between gender oppression in advanced capitalist countries and countries like India. He notes, rightly, that the development of capitalism in the advanced capitalist countries was accompanied by a destruction of their pre-capitalist structures, facilitated by colonialism and the resulting large-scale emigration into the so-called "new world". Whereas in India, “the 'old community' associated with our pre-capitalist structure … continues to remain with us”. The persistence of pre-capitalist structures and extremely stubborn feudal survivals in India is undoubtedly significant in producing the specifically Indian variant of patriarchal oppression. A glaring instance of this is the phenomenon of khap panchayats [unelected caste councils] that pass diktats and death sentences on couples who marry by choice, especially those that do so in defiance of caste norms. However</w:t>
      </w:r>
      <w:r w:rsidRPr="00CB11E4">
        <w:rPr>
          <w:sz w:val="16"/>
        </w:rPr>
        <w:t xml:space="preserve">, some of Prabhat Patnaik’s arguments and conclusions are questionable. Among them is his assumption that it is only pre-capitalist structures that provide a base for patriarchy; and consequently that </w:t>
      </w:r>
      <w:r w:rsidRPr="00CB11E4">
        <w:rPr>
          <w:rStyle w:val="StyleUnderline"/>
        </w:rPr>
        <w:t>in</w:t>
      </w:r>
      <w:r w:rsidRPr="00CB11E4">
        <w:rPr>
          <w:sz w:val="16"/>
        </w:rPr>
        <w:t xml:space="preserve"> the </w:t>
      </w:r>
      <w:r w:rsidRPr="00CB11E4">
        <w:rPr>
          <w:rStyle w:val="StyleUnderline"/>
        </w:rPr>
        <w:t>advanced capitalist countries</w:t>
      </w:r>
      <w:r w:rsidRPr="00CB11E4">
        <w:rPr>
          <w:sz w:val="16"/>
        </w:rPr>
        <w:t>, gender oppression remained only in the form of “patriarchal attitudes”, “essentially as a part of the superstructure”. This goes against the grain of Marxist analysis, and an entire body of work</w:t>
      </w:r>
      <w:r w:rsidRPr="00103AC8">
        <w:rPr>
          <w:sz w:val="16"/>
        </w:rPr>
        <w:t xml:space="preserve"> which has painstakingly mapped out the structural basis of gender oppression in capitalism. Central to this understanding is the role of the gendered division of labour, whereby </w:t>
      </w:r>
      <w:r w:rsidRPr="00F350FB">
        <w:rPr>
          <w:rStyle w:val="StyleUnderline"/>
        </w:rPr>
        <w:t xml:space="preserve">the burden of </w:t>
      </w:r>
      <w:r w:rsidRPr="008D691A">
        <w:rPr>
          <w:rStyle w:val="StyleUnderline"/>
          <w:highlight w:val="yellow"/>
        </w:rPr>
        <w:t>reproductive labour has been privatised and assigned to women. Production (involving wage labour that produces surplus</w:t>
      </w:r>
      <w:r w:rsidRPr="00103AC8">
        <w:rPr>
          <w:sz w:val="16"/>
        </w:rPr>
        <w:t xml:space="preserve"> value</w:t>
      </w:r>
      <w:r w:rsidRPr="00F350FB">
        <w:rPr>
          <w:rStyle w:val="StyleUnderline"/>
        </w:rPr>
        <w:t xml:space="preserve">) </w:t>
      </w:r>
      <w:r w:rsidRPr="008D691A">
        <w:rPr>
          <w:rStyle w:val="StyleUnderline"/>
          <w:highlight w:val="yellow"/>
        </w:rPr>
        <w:t>and reproduction (of life in a literal sense as well as of</w:t>
      </w:r>
      <w:r w:rsidRPr="008D691A">
        <w:rPr>
          <w:sz w:val="16"/>
          <w:highlight w:val="yellow"/>
        </w:rPr>
        <w:t xml:space="preserve"> </w:t>
      </w:r>
      <w:r w:rsidRPr="00103AC8">
        <w:rPr>
          <w:sz w:val="16"/>
        </w:rPr>
        <w:t xml:space="preserve">the </w:t>
      </w:r>
      <w:r w:rsidRPr="008D691A">
        <w:rPr>
          <w:rStyle w:val="StyleUnderline"/>
          <w:highlight w:val="yellow"/>
        </w:rPr>
        <w:t>necessities</w:t>
      </w:r>
      <w:r w:rsidRPr="008D691A">
        <w:rPr>
          <w:sz w:val="16"/>
          <w:highlight w:val="yellow"/>
        </w:rPr>
        <w:t xml:space="preserve"> </w:t>
      </w:r>
      <w:r w:rsidRPr="00103AC8">
        <w:rPr>
          <w:sz w:val="16"/>
        </w:rPr>
        <w:t xml:space="preserve">of life, involving women’s unpaid household labour) </w:t>
      </w:r>
      <w:r w:rsidRPr="008D691A">
        <w:rPr>
          <w:rStyle w:val="StyleUnderline"/>
          <w:highlight w:val="yellow"/>
        </w:rPr>
        <w:t xml:space="preserve">are both </w:t>
      </w:r>
      <w:r w:rsidRPr="008D691A">
        <w:rPr>
          <w:rStyle w:val="StyleUnderline"/>
        </w:rPr>
        <w:t xml:space="preserve">equally </w:t>
      </w:r>
      <w:r w:rsidRPr="008D691A">
        <w:rPr>
          <w:rStyle w:val="StyleUnderline"/>
          <w:highlight w:val="yellow"/>
        </w:rPr>
        <w:t xml:space="preserve">central </w:t>
      </w:r>
      <w:r w:rsidRPr="008D691A">
        <w:rPr>
          <w:rStyle w:val="StyleUnderline"/>
        </w:rPr>
        <w:t>to capitalism. The gendering and privatisation of reproductive labour, whereby the socially necessary labour of child care, cooking, cleaning, etc. became "women’s work" to be done inside the household</w:t>
      </w:r>
      <w:r w:rsidRPr="008D691A">
        <w:rPr>
          <w:sz w:val="16"/>
        </w:rPr>
        <w:t xml:space="preserve">, took place in class societies pre-dating capitalism. </w:t>
      </w:r>
      <w:r w:rsidRPr="008D691A">
        <w:rPr>
          <w:rStyle w:val="StyleUnderline"/>
        </w:rPr>
        <w:t>Cap</w:t>
      </w:r>
      <w:r w:rsidRPr="008D691A">
        <w:rPr>
          <w:sz w:val="16"/>
        </w:rPr>
        <w:t xml:space="preserve">italism itself </w:t>
      </w:r>
      <w:r w:rsidRPr="008D691A">
        <w:rPr>
          <w:rStyle w:val="StyleUnderline"/>
        </w:rPr>
        <w:t>displays contradictory impulses. On the one hand it seeks to draw everyone – men, women, children – into production. On the other, it has an interest in retaining reproductive labour as "women’s work" so as to ensure that the cost of such labour is minimi</w:t>
      </w:r>
      <w:r w:rsidRPr="00CB11E4">
        <w:rPr>
          <w:rStyle w:val="StyleUnderline"/>
        </w:rPr>
        <w:t>sed</w:t>
      </w:r>
      <w:r w:rsidRPr="00103AC8">
        <w:rPr>
          <w:sz w:val="16"/>
        </w:rPr>
        <w:t xml:space="preserve"> – both for the wage-paying capitalist as well as for the capitalist state. </w:t>
      </w:r>
      <w:r w:rsidRPr="008D691A">
        <w:rPr>
          <w:rStyle w:val="Emphasis"/>
          <w:highlight w:val="yellow"/>
        </w:rPr>
        <w:t xml:space="preserve">Patriarchy is therefore one of the axes </w:t>
      </w:r>
      <w:r w:rsidRPr="008D691A">
        <w:rPr>
          <w:rStyle w:val="Emphasis"/>
        </w:rPr>
        <w:t xml:space="preserve">of the </w:t>
      </w:r>
      <w:r w:rsidRPr="008D691A">
        <w:rPr>
          <w:rStyle w:val="StyleUnderline"/>
        </w:rPr>
        <w:t>capitalist system; part and parcel of the structural edifice of</w:t>
      </w:r>
      <w:r w:rsidRPr="00CB11E4">
        <w:rPr>
          <w:rStyle w:val="StyleUnderline"/>
        </w:rPr>
        <w:t xml:space="preserve"> capitalism. </w:t>
      </w:r>
      <w:r w:rsidRPr="008D691A">
        <w:rPr>
          <w:rStyle w:val="Emphasis"/>
          <w:highlight w:val="yellow"/>
        </w:rPr>
        <w:t xml:space="preserve">Patriarchal ideology does not hang </w:t>
      </w:r>
      <w:r w:rsidRPr="00CB11E4">
        <w:rPr>
          <w:rStyle w:val="Emphasis"/>
        </w:rPr>
        <w:t xml:space="preserve">unsupported </w:t>
      </w:r>
      <w:r w:rsidRPr="008D691A">
        <w:rPr>
          <w:rStyle w:val="Emphasis"/>
          <w:highlight w:val="yellow"/>
        </w:rPr>
        <w:t>in the air</w:t>
      </w:r>
      <w:r w:rsidRPr="008D691A">
        <w:rPr>
          <w:sz w:val="16"/>
          <w:highlight w:val="yellow"/>
        </w:rPr>
        <w:t xml:space="preserve">; </w:t>
      </w:r>
      <w:r w:rsidRPr="008D691A">
        <w:rPr>
          <w:rStyle w:val="Emphasis"/>
          <w:highlight w:val="yellow"/>
        </w:rPr>
        <w:t>it is not a</w:t>
      </w:r>
      <w:r w:rsidRPr="00103AC8">
        <w:rPr>
          <w:sz w:val="16"/>
        </w:rPr>
        <w:t xml:space="preserve"> matter of "</w:t>
      </w:r>
      <w:r w:rsidRPr="008D691A">
        <w:rPr>
          <w:rStyle w:val="Emphasis"/>
          <w:highlight w:val="yellow"/>
        </w:rPr>
        <w:t xml:space="preserve">mindset" </w:t>
      </w:r>
      <w:r w:rsidRPr="008D691A">
        <w:rPr>
          <w:rStyle w:val="StyleUnderline"/>
        </w:rPr>
        <w:t>or "attitude</w:t>
      </w:r>
      <w:r w:rsidRPr="00103AC8">
        <w:rPr>
          <w:sz w:val="16"/>
        </w:rPr>
        <w:t xml:space="preserve">" alone: notions of feminine "nature", "duties", "good and bad women" and sexual propriety for </w:t>
      </w:r>
      <w:r w:rsidRPr="008D691A">
        <w:rPr>
          <w:rStyle w:val="StyleUnderline"/>
        </w:rPr>
        <w:t>women are produced, nourished and deployed to mask, mystify and justify women’s unpaid reproductive labour and the patriarchal family where such labour takes place</w:t>
      </w:r>
      <w:r w:rsidRPr="008D691A">
        <w:rPr>
          <w:sz w:val="16"/>
        </w:rPr>
        <w:t>. The tension between women entering the workforce and continuing to bear the burden of "housework" has been a factor in forcing the state, in some countries, to concede state-funded child care, health care, education and so on. But in neoliberal times, with the state adopting "austerity measures" to bail out capitalism in crisis, we are witnessing a global cut-back in such social spending. Any state that pursues such policies needs to persuade women to accept the burden of housework as "women’s work", and to dissuade women from rejecting traditional roles. It is notable that</w:t>
      </w:r>
      <w:r w:rsidRPr="00103AC8">
        <w:rPr>
          <w:sz w:val="16"/>
        </w:rPr>
        <w:t xml:space="preserve"> some of the worst rape culture remarks by US Republican senators (who could compete with India’s patriarchal lawmakers in misogyny) have been made recently to promote arguments against the right to abortion. The enormous resistance to, and organised reaction against, conceding the right to abortion or same-sex marriage in the US is an instance of how much the capitalist class still invests in the family institution and the control of women’s sexuality and reproduction within it. One should also be wary of locating the structural basis for gender oppression in India solely in pre-capitalist structures. </w:t>
      </w:r>
      <w:r w:rsidRPr="008D691A">
        <w:rPr>
          <w:rStyle w:val="StyleUnderline"/>
          <w:highlight w:val="yellow"/>
        </w:rPr>
        <w:t>Cap</w:t>
      </w:r>
      <w:r w:rsidRPr="00221C6B">
        <w:rPr>
          <w:rStyle w:val="StyleUnderline"/>
        </w:rPr>
        <w:t>italism</w:t>
      </w:r>
      <w:r w:rsidRPr="00103AC8">
        <w:rPr>
          <w:sz w:val="16"/>
        </w:rPr>
        <w:t xml:space="preserve"> in India, </w:t>
      </w:r>
      <w:r w:rsidRPr="008D691A">
        <w:rPr>
          <w:rStyle w:val="StyleUnderline"/>
          <w:highlight w:val="yellow"/>
        </w:rPr>
        <w:t>and the</w:t>
      </w:r>
      <w:r w:rsidRPr="00103AC8">
        <w:rPr>
          <w:sz w:val="16"/>
        </w:rPr>
        <w:t xml:space="preserve"> Indian </w:t>
      </w:r>
      <w:r w:rsidRPr="008D691A">
        <w:rPr>
          <w:rStyle w:val="StyleUnderline"/>
          <w:highlight w:val="yellow"/>
        </w:rPr>
        <w:t>state</w:t>
      </w:r>
      <w:r w:rsidRPr="00103AC8">
        <w:rPr>
          <w:sz w:val="16"/>
        </w:rPr>
        <w:t xml:space="preserve">, also </w:t>
      </w:r>
      <w:r w:rsidRPr="008D691A">
        <w:rPr>
          <w:rStyle w:val="StyleUnderline"/>
          <w:highlight w:val="yellow"/>
        </w:rPr>
        <w:t xml:space="preserve">have a stake in the gender division of labour and the patriarchal ideology that supports it. </w:t>
      </w:r>
      <w:r w:rsidRPr="008D691A">
        <w:rPr>
          <w:rStyle w:val="StyleUnderline"/>
        </w:rPr>
        <w:t>The character of capitalist development</w:t>
      </w:r>
      <w:r w:rsidRPr="008D691A">
        <w:rPr>
          <w:sz w:val="16"/>
        </w:rPr>
        <w:t xml:space="preserve"> in India, too, </w:t>
      </w:r>
      <w:r w:rsidRPr="008D691A">
        <w:rPr>
          <w:rStyle w:val="StyleUnderline"/>
        </w:rPr>
        <w:t>is such that it promotes caste and gender oppression, including several of the regressive elements associated with the pre-capitalist structures</w:t>
      </w:r>
      <w:r w:rsidRPr="008D691A">
        <w:rPr>
          <w:sz w:val="16"/>
        </w:rPr>
        <w:t xml:space="preserve">. Moreover, </w:t>
      </w:r>
      <w:r w:rsidRPr="008D691A">
        <w:rPr>
          <w:rStyle w:val="StyleUnderline"/>
        </w:rPr>
        <w:t>global capital too is implicated in the project of</w:t>
      </w:r>
      <w:r w:rsidRPr="008D691A">
        <w:rPr>
          <w:sz w:val="16"/>
        </w:rPr>
        <w:t xml:space="preserve"> </w:t>
      </w:r>
      <w:r w:rsidRPr="008D691A">
        <w:rPr>
          <w:rStyle w:val="StyleUnderline"/>
          <w:highlight w:val="yellow"/>
        </w:rPr>
        <w:t>Indian patriarchy</w:t>
      </w:r>
      <w:r w:rsidRPr="008D691A">
        <w:rPr>
          <w:rStyle w:val="StyleUnderline"/>
        </w:rPr>
        <w:t>.</w:t>
      </w:r>
      <w:r w:rsidRPr="008D691A">
        <w:rPr>
          <w:sz w:val="16"/>
        </w:rPr>
        <w:t xml:space="preserve"> International media coverage of the Indian anti-rape protests tended to discuss the issue as unique to "Indian/Asian culture". They chose to overlook the fact that </w:t>
      </w:r>
      <w:r w:rsidRPr="008D691A">
        <w:rPr>
          <w:rStyle w:val="StyleUnderline"/>
        </w:rPr>
        <w:t>gender violence, sexism and rape culture are thriving in the West, and m</w:t>
      </w:r>
      <w:r w:rsidRPr="00CB11E4">
        <w:rPr>
          <w:rStyle w:val="StyleUnderline"/>
        </w:rPr>
        <w:t xml:space="preserve">oreover that </w:t>
      </w:r>
      <w:r w:rsidRPr="008D691A">
        <w:rPr>
          <w:rStyle w:val="StyleUnderline"/>
          <w:highlight w:val="yellow"/>
        </w:rPr>
        <w:t xml:space="preserve">neoliberal policies </w:t>
      </w:r>
      <w:r w:rsidRPr="00CB11E4">
        <w:rPr>
          <w:rStyle w:val="StyleUnderline"/>
        </w:rPr>
        <w:t xml:space="preserve">pursued by global capital </w:t>
      </w:r>
      <w:r w:rsidRPr="008D691A">
        <w:rPr>
          <w:rStyle w:val="StyleUnderline"/>
          <w:highlight w:val="yellow"/>
        </w:rPr>
        <w:t xml:space="preserve">are </w:t>
      </w:r>
      <w:r w:rsidRPr="00CB11E4">
        <w:rPr>
          <w:rStyle w:val="StyleUnderline"/>
        </w:rPr>
        <w:t xml:space="preserve">complicit in perpetuating women’s oppression and </w:t>
      </w:r>
      <w:r w:rsidRPr="008D691A">
        <w:rPr>
          <w:rStyle w:val="Emphasis"/>
          <w:highlight w:val="yellow"/>
        </w:rPr>
        <w:t>redeploying patriarchal structures</w:t>
      </w:r>
      <w:r w:rsidRPr="00CB11E4">
        <w:rPr>
          <w:rStyle w:val="StyleUnderline"/>
        </w:rPr>
        <w:t xml:space="preserve"> and attitudes in order </w:t>
      </w:r>
      <w:r w:rsidRPr="008D691A">
        <w:rPr>
          <w:rStyle w:val="StyleUnderline"/>
          <w:highlight w:val="yellow"/>
        </w:rPr>
        <w:t xml:space="preserve">to exploit </w:t>
      </w:r>
      <w:r w:rsidRPr="00CB11E4">
        <w:rPr>
          <w:rStyle w:val="StyleUnderline"/>
        </w:rPr>
        <w:t xml:space="preserve">women’s </w:t>
      </w:r>
      <w:r w:rsidRPr="008D691A">
        <w:rPr>
          <w:rStyle w:val="StyleUnderline"/>
          <w:highlight w:val="yellow"/>
        </w:rPr>
        <w:t>labour in</w:t>
      </w:r>
      <w:r w:rsidRPr="00CB11E4">
        <w:rPr>
          <w:sz w:val="16"/>
        </w:rPr>
        <w:t>, say, Bangladesh or</w:t>
      </w:r>
      <w:r w:rsidRPr="00103AC8">
        <w:rPr>
          <w:sz w:val="16"/>
        </w:rPr>
        <w:t xml:space="preserve"> India! The case of </w:t>
      </w:r>
      <w:r w:rsidRPr="008D691A">
        <w:rPr>
          <w:rStyle w:val="StyleUnderline"/>
          <w:highlight w:val="yellow"/>
        </w:rPr>
        <w:t>Bangladeshi women producing for Wal-Mart in exploitative</w:t>
      </w:r>
      <w:r w:rsidRPr="008D691A">
        <w:rPr>
          <w:sz w:val="16"/>
          <w:highlight w:val="yellow"/>
        </w:rPr>
        <w:t xml:space="preserve"> </w:t>
      </w:r>
      <w:r w:rsidRPr="004A5954">
        <w:rPr>
          <w:rStyle w:val="StyleUnderline"/>
        </w:rPr>
        <w:t xml:space="preserve">and unsafe </w:t>
      </w:r>
      <w:r w:rsidRPr="008D691A">
        <w:rPr>
          <w:rStyle w:val="StyleUnderline"/>
          <w:highlight w:val="yellow"/>
        </w:rPr>
        <w:t>sweatshops</w:t>
      </w:r>
      <w:r w:rsidRPr="008D691A">
        <w:rPr>
          <w:sz w:val="16"/>
          <w:highlight w:val="yellow"/>
        </w:rPr>
        <w:t xml:space="preserve"> </w:t>
      </w:r>
      <w:r w:rsidRPr="00103AC8">
        <w:rPr>
          <w:sz w:val="16"/>
        </w:rPr>
        <w:t xml:space="preserve">that </w:t>
      </w:r>
      <w:r w:rsidRPr="004A5954">
        <w:rPr>
          <w:rStyle w:val="StyleUnderline"/>
        </w:rPr>
        <w:t>prey on and promote their insecurity and subordination</w:t>
      </w:r>
      <w:r w:rsidRPr="00103AC8">
        <w:rPr>
          <w:sz w:val="16"/>
        </w:rPr>
        <w:t xml:space="preserve"> has come to light time and again, especially in the recent tragedies of factory fire and building collapse that killed hundreds of young working women.</w:t>
      </w:r>
    </w:p>
    <w:p w:rsidR="00C46518" w:rsidRPr="008D691A" w:rsidRDefault="00C46518" w:rsidP="00C46518"/>
    <w:p w:rsidR="00C46518" w:rsidRDefault="00C46518" w:rsidP="00C46518">
      <w:pPr>
        <w:pStyle w:val="Heading3"/>
      </w:pPr>
      <w:r>
        <w:t>link – mignolo</w:t>
      </w:r>
    </w:p>
    <w:p w:rsidR="00C46518" w:rsidRDefault="00C46518" w:rsidP="00C46518">
      <w:pPr>
        <w:pStyle w:val="Heading4"/>
      </w:pPr>
      <w:r>
        <w:t xml:space="preserve">The contrast they’re forcing between their approach and our “Eurocentric” worldview is empty and self-fulfilling </w:t>
      </w:r>
    </w:p>
    <w:p w:rsidR="00C46518" w:rsidRDefault="00C46518" w:rsidP="00C46518">
      <w:r w:rsidRPr="005D2697">
        <w:rPr>
          <w:rStyle w:val="Style13ptBold"/>
        </w:rPr>
        <w:t>Werbner 8</w:t>
      </w:r>
      <w:r>
        <w:t xml:space="preserve"> (Pnina, Professor Emerita in Social Anthropology – Keele University, Anthropology and the New Cosmopolitanism: Rooted, Feminist and Vernacular Perspectives, p. 295-7)</w:t>
      </w:r>
    </w:p>
    <w:p w:rsidR="00C46518" w:rsidRDefault="00C46518" w:rsidP="00C46518"/>
    <w:p w:rsidR="00C46518" w:rsidRPr="009027C1" w:rsidRDefault="00C46518" w:rsidP="00C46518">
      <w:pPr>
        <w:rPr>
          <w:rStyle w:val="StyleUnderline"/>
        </w:rPr>
      </w:pPr>
      <w:r w:rsidRPr="00D54FF1">
        <w:rPr>
          <w:sz w:val="16"/>
        </w:rPr>
        <w:t xml:space="preserve">Our accustomed terms of analysis and. even more, of debates, tend lo make all this very difficult to see. This is true even of those who are nothing if not sympathetic. Let me take as an example an author whose position is in many ways quite close to my own. In a book called Cosmopolitanism (2002), literary theorist </w:t>
      </w:r>
      <w:r w:rsidRPr="009027C1">
        <w:rPr>
          <w:sz w:val="16"/>
        </w:rPr>
        <w:t xml:space="preserve">Walter </w:t>
      </w:r>
      <w:r w:rsidRPr="009027C1">
        <w:rPr>
          <w:rStyle w:val="StyleUnderline"/>
        </w:rPr>
        <w:t>Mignolo writes a response to</w:t>
      </w:r>
      <w:r w:rsidRPr="009027C1">
        <w:rPr>
          <w:sz w:val="16"/>
        </w:rPr>
        <w:t xml:space="preserve"> an essay by Slavoj </w:t>
      </w:r>
      <w:r w:rsidRPr="009027C1">
        <w:rPr>
          <w:rStyle w:val="StyleUnderline"/>
        </w:rPr>
        <w:t>Zizek that argues that those on the Left need to temper their critiques of Eurocentrism in order to embrace democracy</w:t>
      </w:r>
      <w:r w:rsidRPr="009027C1">
        <w:rPr>
          <w:sz w:val="16"/>
        </w:rPr>
        <w:t>, since this is, he argues, 'the true European legacy from ancient Greece onward' (1998: 1009). A remarkable statement in and of itsel</w:t>
      </w:r>
      <w:r w:rsidRPr="00D54FF1">
        <w:rPr>
          <w:sz w:val="16"/>
        </w:rPr>
        <w:t xml:space="preserve">f, of course. </w:t>
      </w:r>
      <w:r w:rsidRPr="00D54FF1">
        <w:rPr>
          <w:rStyle w:val="StyleUnderline"/>
          <w:highlight w:val="yellow"/>
        </w:rPr>
        <w:t xml:space="preserve">Mignolo's </w:t>
      </w:r>
      <w:r w:rsidRPr="009027C1">
        <w:rPr>
          <w:rStyle w:val="StyleUnderline"/>
          <w:highlight w:val="yellow"/>
        </w:rPr>
        <w:t>response is to examine the cosmopolitanism of</w:t>
      </w:r>
      <w:r w:rsidRPr="00D54FF1">
        <w:rPr>
          <w:sz w:val="16"/>
        </w:rPr>
        <w:t xml:space="preserve"> Vittoro and </w:t>
      </w:r>
      <w:r>
        <w:rPr>
          <w:rStyle w:val="StyleUnderline"/>
          <w:highlight w:val="yellow"/>
        </w:rPr>
        <w:t>Kant (that Z</w:t>
      </w:r>
      <w:r w:rsidRPr="009027C1">
        <w:rPr>
          <w:rStyle w:val="StyleUnderline"/>
          <w:highlight w:val="yellow"/>
        </w:rPr>
        <w:t xml:space="preserve">izek praises), showing </w:t>
      </w:r>
      <w:r w:rsidRPr="009027C1">
        <w:rPr>
          <w:rStyle w:val="StyleUnderline"/>
        </w:rPr>
        <w:t xml:space="preserve">just </w:t>
      </w:r>
      <w:r w:rsidRPr="009027C1">
        <w:rPr>
          <w:rStyle w:val="StyleUnderline"/>
          <w:highlight w:val="yellow"/>
        </w:rPr>
        <w:t xml:space="preserve">how </w:t>
      </w:r>
      <w:r w:rsidRPr="009027C1">
        <w:rPr>
          <w:rStyle w:val="StyleUnderline"/>
        </w:rPr>
        <w:t xml:space="preserve">much </w:t>
      </w:r>
      <w:r w:rsidRPr="009027C1">
        <w:rPr>
          <w:rStyle w:val="StyleUnderline"/>
          <w:highlight w:val="yellow"/>
        </w:rPr>
        <w:t>their ideas</w:t>
      </w:r>
      <w:r w:rsidRPr="00D54FF1">
        <w:rPr>
          <w:sz w:val="16"/>
        </w:rPr>
        <w:t xml:space="preserve"> took shape within, and indeed </w:t>
      </w:r>
      <w:r w:rsidRPr="009027C1">
        <w:rPr>
          <w:rStyle w:val="StyleUnderline"/>
          <w:highlight w:val="yellow"/>
        </w:rPr>
        <w:t>presumed, the</w:t>
      </w:r>
      <w:r w:rsidRPr="00D54FF1">
        <w:rPr>
          <w:sz w:val="16"/>
        </w:rPr>
        <w:t xml:space="preserve"> brutal </w:t>
      </w:r>
      <w:r w:rsidRPr="009027C1">
        <w:rPr>
          <w:rStyle w:val="StyleUnderline"/>
          <w:highlight w:val="yellow"/>
        </w:rPr>
        <w:t>violence of</w:t>
      </w:r>
      <w:r w:rsidRPr="00D54FF1">
        <w:rPr>
          <w:sz w:val="16"/>
        </w:rPr>
        <w:t xml:space="preserve"> European </w:t>
      </w:r>
      <w:r w:rsidRPr="009027C1">
        <w:rPr>
          <w:rStyle w:val="StyleUnderline"/>
          <w:highlight w:val="yellow"/>
        </w:rPr>
        <w:t xml:space="preserve">colonial empires. He then invokes </w:t>
      </w:r>
      <w:r w:rsidRPr="00D54FF1">
        <w:rPr>
          <w:rStyle w:val="StyleUnderline"/>
          <w:highlight w:val="yellow"/>
        </w:rPr>
        <w:t xml:space="preserve">Zapatista </w:t>
      </w:r>
      <w:r w:rsidRPr="009027C1">
        <w:rPr>
          <w:rStyle w:val="StyleUnderline"/>
        </w:rPr>
        <w:t xml:space="preserve">calls for </w:t>
      </w:r>
      <w:r w:rsidRPr="00D54FF1">
        <w:rPr>
          <w:rStyle w:val="StyleUnderline"/>
          <w:highlight w:val="yellow"/>
        </w:rPr>
        <w:t xml:space="preserve">democracy </w:t>
      </w:r>
      <w:r w:rsidRPr="009027C1">
        <w:rPr>
          <w:rStyle w:val="StyleUnderline"/>
        </w:rPr>
        <w:t>as a counter-example:</w:t>
      </w:r>
    </w:p>
    <w:p w:rsidR="00C46518" w:rsidRPr="00D54FF1" w:rsidRDefault="00C46518" w:rsidP="00C46518">
      <w:pPr>
        <w:ind w:left="720"/>
        <w:rPr>
          <w:sz w:val="16"/>
        </w:rPr>
      </w:pPr>
      <w:r w:rsidRPr="009027C1">
        <w:rPr>
          <w:rStyle w:val="StyleUnderline"/>
        </w:rPr>
        <w:t>The Zapatistas have used the word democracy, although it has a different meaning for them</w:t>
      </w:r>
      <w:r w:rsidRPr="009027C1">
        <w:rPr>
          <w:sz w:val="16"/>
        </w:rPr>
        <w:t xml:space="preserve"> than it has for the</w:t>
      </w:r>
      <w:r w:rsidRPr="00D54FF1">
        <w:rPr>
          <w:sz w:val="16"/>
        </w:rPr>
        <w:t xml:space="preserve"> Mexican </w:t>
      </w:r>
      <w:r w:rsidRPr="009027C1">
        <w:rPr>
          <w:sz w:val="16"/>
        </w:rPr>
        <w:t xml:space="preserve">government. </w:t>
      </w:r>
      <w:r w:rsidRPr="009027C1">
        <w:rPr>
          <w:rStyle w:val="StyleUnderline"/>
        </w:rPr>
        <w:t xml:space="preserve">Democracy for the Zapatistas is </w:t>
      </w:r>
      <w:r w:rsidRPr="00D54FF1">
        <w:rPr>
          <w:rStyle w:val="StyleUnderline"/>
          <w:highlight w:val="yellow"/>
        </w:rPr>
        <w:t xml:space="preserve">not </w:t>
      </w:r>
      <w:r w:rsidRPr="009027C1">
        <w:rPr>
          <w:rStyle w:val="StyleUnderline"/>
        </w:rPr>
        <w:t xml:space="preserve">conceptualised </w:t>
      </w:r>
      <w:r w:rsidRPr="00D54FF1">
        <w:rPr>
          <w:rStyle w:val="StyleUnderline"/>
          <w:highlight w:val="yellow"/>
        </w:rPr>
        <w:t xml:space="preserve">in terms of European </w:t>
      </w:r>
      <w:r w:rsidRPr="009027C1">
        <w:rPr>
          <w:rStyle w:val="StyleUnderline"/>
        </w:rPr>
        <w:t xml:space="preserve">political </w:t>
      </w:r>
      <w:r w:rsidRPr="00D54FF1">
        <w:rPr>
          <w:rStyle w:val="StyleUnderline"/>
          <w:highlight w:val="yellow"/>
        </w:rPr>
        <w:t xml:space="preserve">philosophy but </w:t>
      </w:r>
      <w:r w:rsidRPr="009027C1">
        <w:rPr>
          <w:rStyle w:val="StyleUnderline"/>
        </w:rPr>
        <w:t>in terms of</w:t>
      </w:r>
      <w:r w:rsidRPr="009027C1">
        <w:rPr>
          <w:sz w:val="16"/>
        </w:rPr>
        <w:t xml:space="preserve"> Maya social</w:t>
      </w:r>
      <w:r w:rsidRPr="00D54FF1">
        <w:rPr>
          <w:sz w:val="16"/>
        </w:rPr>
        <w:t xml:space="preserve"> organisation based on </w:t>
      </w:r>
      <w:r w:rsidRPr="00D54FF1">
        <w:rPr>
          <w:rStyle w:val="StyleUnderline"/>
          <w:highlight w:val="yellow"/>
        </w:rPr>
        <w:t>reciprocity, communal</w:t>
      </w:r>
      <w:r w:rsidRPr="00D54FF1">
        <w:rPr>
          <w:sz w:val="16"/>
        </w:rPr>
        <w:t xml:space="preserve"> (instead of individual) </w:t>
      </w:r>
      <w:r w:rsidRPr="00D54FF1">
        <w:rPr>
          <w:rStyle w:val="StyleUnderline"/>
          <w:highlight w:val="yellow"/>
        </w:rPr>
        <w:t>values,</w:t>
      </w:r>
      <w:r w:rsidRPr="00D54FF1">
        <w:rPr>
          <w:sz w:val="16"/>
        </w:rPr>
        <w:t xml:space="preserve"> the value of </w:t>
      </w:r>
      <w:r w:rsidRPr="00D54FF1">
        <w:rPr>
          <w:rStyle w:val="StyleUnderline"/>
          <w:highlight w:val="yellow"/>
        </w:rPr>
        <w:t xml:space="preserve">wisdom </w:t>
      </w:r>
      <w:r w:rsidRPr="009027C1">
        <w:rPr>
          <w:rStyle w:val="StyleUnderline"/>
        </w:rPr>
        <w:t>rather than epistemology,</w:t>
      </w:r>
      <w:r w:rsidRPr="00D54FF1">
        <w:rPr>
          <w:rStyle w:val="StyleUnderline"/>
          <w:highlight w:val="yellow"/>
        </w:rPr>
        <w:t xml:space="preserve"> and so forth</w:t>
      </w:r>
      <w:r w:rsidRPr="00D54FF1">
        <w:rPr>
          <w:sz w:val="16"/>
        </w:rPr>
        <w:t>... The Zapatistas have no choice but to use the word that political hegemony imposed, though using that word does not mean bending to its mono-logic interpretation. Once democracy is singled out by the Zapatistas, it becomes a connector through which liberal concepts of democracy and indigenous concepts of reciprocity and community social organisation for the common good must come to terms. (Mignolo 2002: 180)</w:t>
      </w:r>
    </w:p>
    <w:p w:rsidR="00C46518" w:rsidRPr="00D54FF1" w:rsidRDefault="00C46518" w:rsidP="00C46518">
      <w:pPr>
        <w:rPr>
          <w:sz w:val="16"/>
        </w:rPr>
      </w:pPr>
      <w:r w:rsidRPr="00D54FF1">
        <w:rPr>
          <w:rStyle w:val="StyleUnderline"/>
          <w:highlight w:val="yellow"/>
        </w:rPr>
        <w:t>Mignolo calls this 'border thinking'</w:t>
      </w:r>
      <w:r w:rsidRPr="00D54FF1">
        <w:rPr>
          <w:sz w:val="16"/>
          <w:highlight w:val="yellow"/>
        </w:rPr>
        <w:t xml:space="preserve">. </w:t>
      </w:r>
      <w:r w:rsidRPr="009027C1">
        <w:rPr>
          <w:rStyle w:val="StyleUnderline"/>
        </w:rPr>
        <w:t xml:space="preserve">He suggests it might be taken as a model </w:t>
      </w:r>
      <w:r w:rsidRPr="009027C1">
        <w:rPr>
          <w:rStyle w:val="StyleUnderline"/>
          <w:highlight w:val="yellow"/>
        </w:rPr>
        <w:t xml:space="preserve">for how to come up with </w:t>
      </w:r>
      <w:r w:rsidRPr="009027C1">
        <w:rPr>
          <w:rStyle w:val="StyleUnderline"/>
        </w:rPr>
        <w:t>a healthy</w:t>
      </w:r>
      <w:r w:rsidRPr="00DF5B8A">
        <w:rPr>
          <w:rStyle w:val="StyleUnderline"/>
        </w:rPr>
        <w:t xml:space="preserve">, </w:t>
      </w:r>
      <w:r w:rsidRPr="00D54FF1">
        <w:rPr>
          <w:rStyle w:val="StyleUnderline"/>
          <w:highlight w:val="yellow"/>
        </w:rPr>
        <w:t>'critical cosmo</w:t>
      </w:r>
      <w:r w:rsidRPr="009027C1">
        <w:rPr>
          <w:rStyle w:val="StyleUnderline"/>
        </w:rPr>
        <w:t xml:space="preserve">politanism', </w:t>
      </w:r>
      <w:r w:rsidRPr="00D54FF1">
        <w:rPr>
          <w:rStyle w:val="StyleUnderline"/>
          <w:highlight w:val="yellow"/>
        </w:rPr>
        <w:t>as opposed to the Eurocentric</w:t>
      </w:r>
      <w:r w:rsidRPr="00D54FF1">
        <w:rPr>
          <w:sz w:val="16"/>
          <w:highlight w:val="yellow"/>
        </w:rPr>
        <w:t xml:space="preserve"> </w:t>
      </w:r>
      <w:r w:rsidRPr="00D54FF1">
        <w:rPr>
          <w:rStyle w:val="StyleUnderline"/>
          <w:highlight w:val="yellow"/>
        </w:rPr>
        <w:t>variety</w:t>
      </w:r>
      <w:r w:rsidRPr="00D54FF1">
        <w:rPr>
          <w:sz w:val="16"/>
        </w:rPr>
        <w:t xml:space="preserve"> represented by Kant, or Zizek. It is an appealing idea. </w:t>
      </w:r>
      <w:r w:rsidRPr="00D54FF1">
        <w:rPr>
          <w:rStyle w:val="StyleUnderline"/>
          <w:highlight w:val="yellow"/>
        </w:rPr>
        <w:t xml:space="preserve">The problem </w:t>
      </w:r>
      <w:r w:rsidRPr="009027C1">
        <w:rPr>
          <w:rStyle w:val="StyleUnderline"/>
        </w:rPr>
        <w:t>though</w:t>
      </w:r>
      <w:r w:rsidRPr="00D54FF1">
        <w:rPr>
          <w:sz w:val="16"/>
        </w:rPr>
        <w:t xml:space="preserve">, it seems to me, </w:t>
      </w:r>
      <w:r w:rsidRPr="00D54FF1">
        <w:rPr>
          <w:rStyle w:val="StyleUnderline"/>
          <w:highlight w:val="yellow"/>
        </w:rPr>
        <w:t xml:space="preserve">is that in doing so, </w:t>
      </w:r>
      <w:r w:rsidRPr="00D54FF1">
        <w:rPr>
          <w:rStyle w:val="Emphasis"/>
          <w:highlight w:val="yellow"/>
        </w:rPr>
        <w:t xml:space="preserve">Mignolo </w:t>
      </w:r>
      <w:r w:rsidRPr="009027C1">
        <w:rPr>
          <w:rStyle w:val="Emphasis"/>
        </w:rPr>
        <w:t xml:space="preserve">himself </w:t>
      </w:r>
      <w:r w:rsidRPr="00D54FF1">
        <w:rPr>
          <w:rStyle w:val="Emphasis"/>
          <w:highlight w:val="yellow"/>
        </w:rPr>
        <w:t xml:space="preserve">ends up falling into a </w:t>
      </w:r>
      <w:r w:rsidRPr="009027C1">
        <w:rPr>
          <w:rStyle w:val="Emphasis"/>
        </w:rPr>
        <w:t xml:space="preserve">more modest version of </w:t>
      </w:r>
      <w:r w:rsidRPr="00D54FF1">
        <w:rPr>
          <w:rStyle w:val="Emphasis"/>
          <w:highlight w:val="yellow"/>
        </w:rPr>
        <w:t>the</w:t>
      </w:r>
      <w:r w:rsidRPr="00DF5B8A">
        <w:rPr>
          <w:rStyle w:val="Emphasis"/>
        </w:rPr>
        <w:t xml:space="preserve"> very essentialising </w:t>
      </w:r>
      <w:r w:rsidRPr="00D54FF1">
        <w:rPr>
          <w:rStyle w:val="Emphasis"/>
          <w:highlight w:val="yellow"/>
        </w:rPr>
        <w:t>discourse he's trying to escape</w:t>
      </w:r>
      <w:r w:rsidRPr="00D54FF1">
        <w:rPr>
          <w:sz w:val="16"/>
          <w:highlight w:val="yellow"/>
        </w:rPr>
        <w:t>.</w:t>
      </w:r>
    </w:p>
    <w:p w:rsidR="00C46518" w:rsidRPr="00D54FF1" w:rsidRDefault="00C46518" w:rsidP="00C46518">
      <w:pPr>
        <w:rPr>
          <w:sz w:val="16"/>
        </w:rPr>
      </w:pPr>
      <w:r w:rsidRPr="00DF5B8A">
        <w:rPr>
          <w:rStyle w:val="StyleUnderline"/>
        </w:rPr>
        <w:t xml:space="preserve">First of all, </w:t>
      </w:r>
      <w:r w:rsidRPr="009027C1">
        <w:rPr>
          <w:rStyle w:val="StyleUnderline"/>
          <w:highlight w:val="yellow"/>
        </w:rPr>
        <w:t>to say 'the Zapatistas have no choice but to use the word (democracy]' is simply untrue</w:t>
      </w:r>
      <w:r w:rsidRPr="00D54FF1">
        <w:rPr>
          <w:sz w:val="16"/>
        </w:rPr>
        <w:t xml:space="preserve">. </w:t>
      </w:r>
      <w:r w:rsidRPr="00DF5B8A">
        <w:rPr>
          <w:rStyle w:val="StyleUnderline"/>
        </w:rPr>
        <w:t>Of course they have a choice</w:t>
      </w:r>
      <w:r w:rsidRPr="00D54FF1">
        <w:rPr>
          <w:sz w:val="16"/>
        </w:rPr>
        <w:t xml:space="preserve">. </w:t>
      </w:r>
      <w:r w:rsidRPr="00D54FF1">
        <w:rPr>
          <w:rStyle w:val="StyleUnderline"/>
          <w:highlight w:val="yellow"/>
        </w:rPr>
        <w:t>Other indigenous</w:t>
      </w:r>
      <w:r w:rsidRPr="00DF5B8A">
        <w:rPr>
          <w:rStyle w:val="StyleUnderline"/>
        </w:rPr>
        <w:t xml:space="preserve">-based </w:t>
      </w:r>
      <w:r w:rsidRPr="00D54FF1">
        <w:rPr>
          <w:rStyle w:val="StyleUnderline"/>
          <w:highlight w:val="yellow"/>
        </w:rPr>
        <w:t xml:space="preserve">groups </w:t>
      </w:r>
      <w:r w:rsidRPr="009027C1">
        <w:rPr>
          <w:rStyle w:val="StyleUnderline"/>
        </w:rPr>
        <w:t xml:space="preserve">have </w:t>
      </w:r>
      <w:r w:rsidRPr="00D54FF1">
        <w:rPr>
          <w:rStyle w:val="StyleUnderline"/>
          <w:highlight w:val="yellow"/>
        </w:rPr>
        <w:t xml:space="preserve">made </w:t>
      </w:r>
      <w:r w:rsidRPr="009027C1">
        <w:rPr>
          <w:rStyle w:val="StyleUnderline"/>
        </w:rPr>
        <w:t xml:space="preserve">very </w:t>
      </w:r>
      <w:r w:rsidRPr="00D54FF1">
        <w:rPr>
          <w:rStyle w:val="StyleUnderline"/>
          <w:highlight w:val="yellow"/>
        </w:rPr>
        <w:t>different choices</w:t>
      </w:r>
      <w:r w:rsidRPr="00DF5B8A">
        <w:rPr>
          <w:rStyle w:val="StyleUnderline"/>
        </w:rPr>
        <w:t>, and insist their own traditions of egalitarian decision-making as having nothing to do with democracy.</w:t>
      </w:r>
      <w:r w:rsidRPr="00D54FF1">
        <w:rPr>
          <w:sz w:val="16"/>
        </w:rPr>
        <w:t xml:space="preserve">" </w:t>
      </w:r>
      <w:r w:rsidRPr="00D54FF1">
        <w:rPr>
          <w:rStyle w:val="StyleUnderline"/>
          <w:highlight w:val="yellow"/>
        </w:rPr>
        <w:t xml:space="preserve">The </w:t>
      </w:r>
      <w:r w:rsidRPr="009027C1">
        <w:rPr>
          <w:rStyle w:val="StyleUnderline"/>
        </w:rPr>
        <w:t xml:space="preserve">Zapatista </w:t>
      </w:r>
      <w:r w:rsidRPr="00D54FF1">
        <w:rPr>
          <w:rStyle w:val="StyleUnderline"/>
          <w:highlight w:val="yellow"/>
        </w:rPr>
        <w:t>decision</w:t>
      </w:r>
      <w:r w:rsidRPr="00AC644D">
        <w:rPr>
          <w:rStyle w:val="StyleUnderline"/>
        </w:rPr>
        <w:t xml:space="preserve"> to embrace the term</w:t>
      </w:r>
      <w:r w:rsidRPr="00D54FF1">
        <w:rPr>
          <w:sz w:val="16"/>
        </w:rPr>
        <w:t xml:space="preserve">, it seems to me. </w:t>
      </w:r>
      <w:r w:rsidRPr="00D54FF1">
        <w:rPr>
          <w:rStyle w:val="StyleUnderline"/>
          <w:highlight w:val="yellow"/>
        </w:rPr>
        <w:t>was</w:t>
      </w:r>
      <w:r w:rsidRPr="00AC644D">
        <w:rPr>
          <w:rStyle w:val="StyleUnderline"/>
        </w:rPr>
        <w:t xml:space="preserve"> more than anything else a decision </w:t>
      </w:r>
      <w:r w:rsidRPr="00D54FF1">
        <w:rPr>
          <w:rStyle w:val="StyleUnderline"/>
          <w:highlight w:val="yellow"/>
        </w:rPr>
        <w:t xml:space="preserve">to reject anything that smacked of </w:t>
      </w:r>
      <w:r w:rsidRPr="009027C1">
        <w:rPr>
          <w:rStyle w:val="StyleUnderline"/>
        </w:rPr>
        <w:t xml:space="preserve">a politics of </w:t>
      </w:r>
      <w:r w:rsidRPr="00D54FF1">
        <w:rPr>
          <w:rStyle w:val="StyleUnderline"/>
          <w:highlight w:val="yellow"/>
        </w:rPr>
        <w:t>identity, and to appeal for allies</w:t>
      </w:r>
      <w:r w:rsidRPr="00AC644D">
        <w:rPr>
          <w:rStyle w:val="StyleUnderline"/>
        </w:rPr>
        <w:t>,</w:t>
      </w:r>
      <w:r w:rsidRPr="00D54FF1">
        <w:rPr>
          <w:sz w:val="16"/>
        </w:rPr>
        <w:t xml:space="preserve"> in Mexico and elsewhere, among those interested in a broader conversation about forms of self-organisation - in much the same way as they also sought to begin a conversation with those interested in re-examining the meaning of the word 'revolution'. Second of all, and even more serious, </w:t>
      </w:r>
      <w:r w:rsidRPr="00D54FF1">
        <w:rPr>
          <w:rStyle w:val="StyleUnderline"/>
          <w:highlight w:val="yellow"/>
        </w:rPr>
        <w:t xml:space="preserve">Mignolo falls into the same </w:t>
      </w:r>
      <w:r w:rsidRPr="009027C1">
        <w:rPr>
          <w:rStyle w:val="StyleUnderline"/>
        </w:rPr>
        <w:t>trap as so many who invoke 'the West'</w:t>
      </w:r>
      <w:r w:rsidRPr="00D54FF1">
        <w:rPr>
          <w:rStyle w:val="StyleUnderline"/>
          <w:highlight w:val="yellow"/>
        </w:rPr>
        <w:t>: comparing Western theory with indigenous practice</w:t>
      </w:r>
      <w:r w:rsidRPr="00D54FF1">
        <w:rPr>
          <w:sz w:val="16"/>
        </w:rPr>
        <w:t xml:space="preserve">. Just like an anthropologist who compares concepts derived from observing the way people act as 'dividuals' in India or Papua New Guinea with some philosopher's conception of 'the Western individual' (rather than from, say. the way people act in a church in Florence or New Jersey), </w:t>
      </w:r>
      <w:r w:rsidRPr="00AC644D">
        <w:rPr>
          <w:rStyle w:val="StyleUnderline"/>
        </w:rPr>
        <w:t xml:space="preserve">he contrasts democracy as 'conceptualised in terms of European political philosophy' with democracy as it emerges in 'Maya social organisation." But in fact, </w:t>
      </w:r>
      <w:r w:rsidRPr="009027C1">
        <w:rPr>
          <w:rStyle w:val="StyleUnderline"/>
          <w:highlight w:val="yellow"/>
        </w:rPr>
        <w:t>Zapatismo is not simply an emanation of</w:t>
      </w:r>
      <w:r w:rsidRPr="00AC644D">
        <w:rPr>
          <w:rStyle w:val="StyleUnderline"/>
        </w:rPr>
        <w:t xml:space="preserve"> traditional </w:t>
      </w:r>
      <w:r w:rsidRPr="009027C1">
        <w:rPr>
          <w:rStyle w:val="StyleUnderline"/>
          <w:highlight w:val="yellow"/>
        </w:rPr>
        <w:t>Maya practices</w:t>
      </w:r>
      <w:r w:rsidRPr="00AC644D">
        <w:rPr>
          <w:rStyle w:val="StyleUnderline"/>
        </w:rPr>
        <w:t>. Its origins, rather, have to be sought in a prolonged confrontation between those practices and, among other things</w:t>
      </w:r>
      <w:r w:rsidRPr="00D54FF1">
        <w:rPr>
          <w:sz w:val="16"/>
        </w:rPr>
        <w:t xml:space="preserve">, </w:t>
      </w:r>
      <w:r w:rsidRPr="004028CA">
        <w:rPr>
          <w:rStyle w:val="StyleUnderline"/>
        </w:rPr>
        <w:t>the ideas of local Maya intellectuals</w:t>
      </w:r>
      <w:r w:rsidRPr="00D54FF1">
        <w:rPr>
          <w:sz w:val="16"/>
        </w:rPr>
        <w:t xml:space="preserve"> (many, presumably, not entirely unfamiliar with tlx: work of </w:t>
      </w:r>
      <w:r w:rsidRPr="009027C1">
        <w:rPr>
          <w:sz w:val="16"/>
        </w:rPr>
        <w:t xml:space="preserve">Kant), </w:t>
      </w:r>
      <w:r w:rsidRPr="009027C1">
        <w:rPr>
          <w:rStyle w:val="StyleUnderline"/>
        </w:rPr>
        <w:t>liberation theologists</w:t>
      </w:r>
      <w:r w:rsidRPr="009027C1">
        <w:rPr>
          <w:sz w:val="16"/>
        </w:rPr>
        <w:t xml:space="preserve"> (who drew inspiration from prophetic texts written in ancient Judca), </w:t>
      </w:r>
      <w:r w:rsidRPr="009027C1">
        <w:rPr>
          <w:rStyle w:val="StyleUnderline"/>
        </w:rPr>
        <w:t>and mestizo revolutionaries</w:t>
      </w:r>
      <w:r w:rsidRPr="009027C1">
        <w:rPr>
          <w:sz w:val="16"/>
        </w:rPr>
        <w:t xml:space="preserve"> (who drew inspiration from the works of Chairman Mao, from China). </w:t>
      </w:r>
      <w:r w:rsidRPr="009027C1">
        <w:rPr>
          <w:rStyle w:val="StyleUnderline"/>
        </w:rPr>
        <w:t xml:space="preserve">Democracy, in turn, did not emerge from anybody's discourse. It is as if </w:t>
      </w:r>
      <w:r w:rsidRPr="00D54FF1">
        <w:rPr>
          <w:rStyle w:val="StyleUnderline"/>
          <w:highlight w:val="yellow"/>
        </w:rPr>
        <w:t xml:space="preserve">simply taking the Western </w:t>
      </w:r>
      <w:r w:rsidRPr="009027C1">
        <w:rPr>
          <w:rStyle w:val="StyleUnderline"/>
        </w:rPr>
        <w:t xml:space="preserve">literary </w:t>
      </w:r>
      <w:r w:rsidRPr="00D54FF1">
        <w:rPr>
          <w:rStyle w:val="StyleUnderline"/>
          <w:highlight w:val="yellow"/>
        </w:rPr>
        <w:t xml:space="preserve">tradition as one's starting point - even for </w:t>
      </w:r>
      <w:r w:rsidRPr="009027C1">
        <w:rPr>
          <w:rStyle w:val="StyleUnderline"/>
        </w:rPr>
        <w:t xml:space="preserve">purposes of </w:t>
      </w:r>
      <w:r w:rsidRPr="00D54FF1">
        <w:rPr>
          <w:rStyle w:val="StyleUnderline"/>
          <w:highlight w:val="yellow"/>
        </w:rPr>
        <w:t xml:space="preserve">critique </w:t>
      </w:r>
      <w:r w:rsidRPr="00D54FF1">
        <w:rPr>
          <w:sz w:val="16"/>
          <w:highlight w:val="yellow"/>
        </w:rPr>
        <w:t xml:space="preserve">- </w:t>
      </w:r>
      <w:r w:rsidRPr="00D54FF1">
        <w:rPr>
          <w:rStyle w:val="StyleUnderline"/>
          <w:highlight w:val="yellow"/>
        </w:rPr>
        <w:t>means</w:t>
      </w:r>
      <w:r w:rsidRPr="00D54FF1">
        <w:rPr>
          <w:sz w:val="16"/>
          <w:highlight w:val="yellow"/>
        </w:rPr>
        <w:t xml:space="preserve"> </w:t>
      </w:r>
      <w:r w:rsidRPr="00D54FF1">
        <w:rPr>
          <w:rStyle w:val="StyleUnderline"/>
          <w:highlight w:val="yellow"/>
        </w:rPr>
        <w:t xml:space="preserve">authors like Mignolo </w:t>
      </w:r>
      <w:r w:rsidRPr="00D54FF1">
        <w:rPr>
          <w:rStyle w:val="Emphasis"/>
          <w:highlight w:val="yellow"/>
        </w:rPr>
        <w:t xml:space="preserve">always </w:t>
      </w:r>
      <w:r w:rsidRPr="009027C1">
        <w:rPr>
          <w:rStyle w:val="Emphasis"/>
        </w:rPr>
        <w:t xml:space="preserve">somehow </w:t>
      </w:r>
      <w:r w:rsidRPr="00D54FF1">
        <w:rPr>
          <w:rStyle w:val="Emphasis"/>
          <w:highlight w:val="yellow"/>
        </w:rPr>
        <w:t>end up trapped inside it</w:t>
      </w:r>
      <w:r w:rsidRPr="00D54FF1">
        <w:rPr>
          <w:sz w:val="16"/>
        </w:rPr>
        <w:t>.</w:t>
      </w:r>
    </w:p>
    <w:p w:rsidR="00C46518" w:rsidRDefault="00C46518" w:rsidP="00C46518">
      <w:pPr>
        <w:pStyle w:val="Heading4"/>
      </w:pPr>
      <w:r>
        <w:t>Don’t be fooled—even if they’re right about the discourse of the colonized, at best they’re just opportunistically rehashing that discourse</w:t>
      </w:r>
    </w:p>
    <w:p w:rsidR="00C46518" w:rsidRDefault="00C46518" w:rsidP="00C46518">
      <w:r>
        <w:rPr>
          <w:rStyle w:val="Style13ptBold"/>
        </w:rPr>
        <w:t>Allesi 9</w:t>
      </w:r>
      <w:r>
        <w:t xml:space="preserve"> (Ryan, Materiality of Discourses on Decolonization, massthink.wordpress.com/2009/10/20/materiality-of-discourses-on-decolonization/)</w:t>
      </w:r>
    </w:p>
    <w:p w:rsidR="00C46518" w:rsidRDefault="00C46518" w:rsidP="00C46518"/>
    <w:p w:rsidR="00C46518" w:rsidRPr="00D54FF1" w:rsidRDefault="00C46518" w:rsidP="00C46518">
      <w:pPr>
        <w:rPr>
          <w:sz w:val="16"/>
        </w:rPr>
      </w:pPr>
      <w:r w:rsidRPr="00A02498">
        <w:rPr>
          <w:rStyle w:val="Emphasis"/>
          <w:highlight w:val="yellow"/>
        </w:rPr>
        <w:t>This begs the question as to what Mignolo is trying to</w:t>
      </w:r>
      <w:r w:rsidRPr="00D54FF1">
        <w:rPr>
          <w:sz w:val="16"/>
          <w:highlight w:val="yellow"/>
        </w:rPr>
        <w:t xml:space="preserve"> </w:t>
      </w:r>
      <w:r w:rsidRPr="00A02498">
        <w:rPr>
          <w:rStyle w:val="Emphasis"/>
          <w:highlight w:val="yellow"/>
        </w:rPr>
        <w:t>do</w:t>
      </w:r>
      <w:r w:rsidRPr="00D54FF1">
        <w:rPr>
          <w:sz w:val="16"/>
        </w:rPr>
        <w:t xml:space="preserve">. Towards the end of the chapter, he writes about the two types of representation (the European and the Amerindian) that “they are constantly teaching us not only that maps are not the territory, but also that the process of inventing and putting the Americas on the map was not an everlasting episode of the past, but an open process toward the future” (311). Because the link between the discursive representation (which has something to do with the colonization of the imagination) and the material situation (of colonization) is not explicitly made, </w:t>
      </w:r>
      <w:r w:rsidRPr="00D54FF1">
        <w:rPr>
          <w:rStyle w:val="StyleUnderline"/>
          <w:highlight w:val="yellow"/>
        </w:rPr>
        <w:t>while</w:t>
      </w:r>
      <w:r w:rsidRPr="00D54FF1">
        <w:rPr>
          <w:sz w:val="16"/>
        </w:rPr>
        <w:t xml:space="preserve"> from this statement it is clear that </w:t>
      </w:r>
      <w:r w:rsidRPr="00D54FF1">
        <w:rPr>
          <w:rStyle w:val="StyleUnderline"/>
          <w:highlight w:val="yellow"/>
        </w:rPr>
        <w:t>Mignolo is suggesting that a change</w:t>
      </w:r>
      <w:r w:rsidRPr="00D54FF1">
        <w:rPr>
          <w:sz w:val="16"/>
          <w:highlight w:val="yellow"/>
        </w:rPr>
        <w:t xml:space="preserve"> </w:t>
      </w:r>
      <w:r w:rsidRPr="00D54FF1">
        <w:rPr>
          <w:rStyle w:val="StyleUnderline"/>
          <w:highlight w:val="yellow"/>
        </w:rPr>
        <w:t>of representations</w:t>
      </w:r>
      <w:r w:rsidRPr="00D54FF1">
        <w:rPr>
          <w:sz w:val="16"/>
        </w:rPr>
        <w:t xml:space="preserve"> (a change in maps, in identity) </w:t>
      </w:r>
      <w:r w:rsidRPr="00D54FF1">
        <w:rPr>
          <w:rStyle w:val="StyleUnderline"/>
          <w:highlight w:val="yellow"/>
        </w:rPr>
        <w:t>is possible</w:t>
      </w:r>
      <w:r w:rsidRPr="00D54FF1">
        <w:rPr>
          <w:rStyle w:val="Emphasis"/>
          <w:highlight w:val="yellow"/>
        </w:rPr>
        <w:t xml:space="preserve">, it is not </w:t>
      </w:r>
      <w:r w:rsidRPr="00A02498">
        <w:rPr>
          <w:rStyle w:val="Emphasis"/>
          <w:highlight w:val="yellow"/>
        </w:rPr>
        <w:t xml:space="preserve">clear </w:t>
      </w:r>
      <w:r>
        <w:rPr>
          <w:rStyle w:val="Emphasis"/>
        </w:rPr>
        <w:t xml:space="preserve">how that relates and </w:t>
      </w:r>
      <w:r w:rsidRPr="00A02498">
        <w:rPr>
          <w:rStyle w:val="Emphasis"/>
          <w:highlight w:val="yellow"/>
        </w:rPr>
        <w:t xml:space="preserve">what that does to </w:t>
      </w:r>
      <w:r w:rsidRPr="006821EF">
        <w:rPr>
          <w:rStyle w:val="Emphasis"/>
        </w:rPr>
        <w:t xml:space="preserve">the material context, to </w:t>
      </w:r>
      <w:r w:rsidRPr="00A02498">
        <w:rPr>
          <w:rStyle w:val="Emphasis"/>
          <w:highlight w:val="yellow"/>
        </w:rPr>
        <w:t xml:space="preserve">(material) </w:t>
      </w:r>
      <w:r w:rsidRPr="00D54FF1">
        <w:rPr>
          <w:rStyle w:val="Emphasis"/>
          <w:highlight w:val="yellow"/>
        </w:rPr>
        <w:t>colonization itself</w:t>
      </w:r>
      <w:r w:rsidRPr="00D54FF1">
        <w:rPr>
          <w:sz w:val="16"/>
        </w:rPr>
        <w:t xml:space="preserve">. </w:t>
      </w:r>
      <w:r>
        <w:rPr>
          <w:rStyle w:val="StyleUnderline"/>
        </w:rPr>
        <w:t>If the colonized change</w:t>
      </w:r>
      <w:r w:rsidRPr="00D54FF1">
        <w:rPr>
          <w:sz w:val="16"/>
        </w:rPr>
        <w:t xml:space="preserve"> </w:t>
      </w:r>
      <w:r>
        <w:rPr>
          <w:rStyle w:val="StyleUnderline"/>
        </w:rPr>
        <w:t>their perspectives</w:t>
      </w:r>
      <w:r w:rsidRPr="00D54FF1">
        <w:rPr>
          <w:sz w:val="16"/>
        </w:rPr>
        <w:t xml:space="preserve"> and their representations, </w:t>
      </w:r>
      <w:r>
        <w:rPr>
          <w:rStyle w:val="StyleUnderline"/>
        </w:rPr>
        <w:t>what does that do to their colonized situation?</w:t>
      </w:r>
      <w:r w:rsidRPr="00D54FF1">
        <w:rPr>
          <w:sz w:val="16"/>
        </w:rPr>
        <w:t xml:space="preserve"> </w:t>
      </w:r>
      <w:r>
        <w:rPr>
          <w:rStyle w:val="StyleUnderline"/>
        </w:rPr>
        <w:t>If they change their representations, does that mean that they are no longer colonized?</w:t>
      </w:r>
      <w:r w:rsidRPr="00D54FF1">
        <w:rPr>
          <w:sz w:val="16"/>
        </w:rPr>
        <w:t xml:space="preserve"> In contrast to his analysis of representation that encompasses both its imaginary and material aspects, is Mignolo concerned merely with the colonization of the imagination and not material colonization, the fact that, in addition to suppressing and imposing representations, colonizers are—materially—occupying and ruling the territory of the colonized? In Writing Without Words, Elizabeth Hill Boone has a similar concern. </w:t>
      </w:r>
      <w:r w:rsidRPr="00D54FF1">
        <w:rPr>
          <w:rStyle w:val="StyleUnderline"/>
          <w:highlight w:val="yellow"/>
        </w:rPr>
        <w:t xml:space="preserve">Expanding </w:t>
      </w:r>
      <w:r w:rsidRPr="006821EF">
        <w:rPr>
          <w:rStyle w:val="StyleUnderline"/>
        </w:rPr>
        <w:t xml:space="preserve">the definition of </w:t>
      </w:r>
      <w:r w:rsidRPr="00D54FF1">
        <w:rPr>
          <w:rStyle w:val="StyleUnderline"/>
          <w:highlight w:val="yellow"/>
        </w:rPr>
        <w:t>writing (beyond language)</w:t>
      </w:r>
      <w:r w:rsidRPr="00D54FF1">
        <w:rPr>
          <w:sz w:val="16"/>
        </w:rPr>
        <w:t xml:space="preserve"> to include non-phonetic types </w:t>
      </w:r>
      <w:r w:rsidRPr="00D54FF1">
        <w:rPr>
          <w:rStyle w:val="StyleUnderline"/>
          <w:highlight w:val="yellow"/>
        </w:rPr>
        <w:t>allows Boone to say that the Inca</w:t>
      </w:r>
      <w:r w:rsidRPr="00D54FF1">
        <w:rPr>
          <w:sz w:val="16"/>
        </w:rPr>
        <w:t xml:space="preserve">, even before the conquest, </w:t>
      </w:r>
      <w:r w:rsidRPr="00D54FF1">
        <w:rPr>
          <w:rStyle w:val="StyleUnderline"/>
          <w:highlight w:val="yellow"/>
        </w:rPr>
        <w:t>had a writing culture</w:t>
      </w:r>
      <w:r w:rsidRPr="00D54FF1">
        <w:rPr>
          <w:sz w:val="16"/>
        </w:rPr>
        <w:t xml:space="preserve"> (e.g. the quipu). This way, these Incan cultures become represented along with </w:t>
      </w:r>
      <w:r w:rsidRPr="006821EF">
        <w:rPr>
          <w:sz w:val="16"/>
        </w:rPr>
        <w:t xml:space="preserve">the other cultures that have writing. </w:t>
      </w:r>
      <w:r w:rsidRPr="006821EF">
        <w:rPr>
          <w:rStyle w:val="StyleUnderline"/>
        </w:rPr>
        <w:t>Again, the question is: what does this do?</w:t>
      </w:r>
      <w:r w:rsidRPr="006821EF">
        <w:rPr>
          <w:sz w:val="16"/>
        </w:rPr>
        <w:t xml:space="preserve"> Through discursive moves like Mignolo and Boone, </w:t>
      </w:r>
      <w:r w:rsidRPr="006821EF">
        <w:rPr>
          <w:rStyle w:val="StyleUnderline"/>
        </w:rPr>
        <w:t>representations of the colonized become recognized and perhaps even adopted</w:t>
      </w:r>
      <w:r w:rsidRPr="006821EF">
        <w:rPr>
          <w:sz w:val="16"/>
        </w:rPr>
        <w:t xml:space="preserve"> and disseminated, </w:t>
      </w:r>
      <w:r w:rsidRPr="006821EF">
        <w:rPr>
          <w:rStyle w:val="StyleUnderline"/>
          <w:highlight w:val="yellow"/>
        </w:rPr>
        <w:t xml:space="preserve">yet without </w:t>
      </w:r>
      <w:r w:rsidRPr="00D54FF1">
        <w:rPr>
          <w:rStyle w:val="StyleUnderline"/>
          <w:highlight w:val="yellow"/>
        </w:rPr>
        <w:t xml:space="preserve">linking representation </w:t>
      </w:r>
      <w:r w:rsidRPr="006821EF">
        <w:rPr>
          <w:rStyle w:val="StyleUnderline"/>
          <w:highlight w:val="yellow"/>
        </w:rPr>
        <w:t>to the material context</w:t>
      </w:r>
      <w:r>
        <w:rPr>
          <w:rStyle w:val="StyleUnderline"/>
        </w:rPr>
        <w:t xml:space="preserve"> of </w:t>
      </w:r>
      <w:r w:rsidRPr="006821EF">
        <w:rPr>
          <w:rStyle w:val="StyleUnderline"/>
        </w:rPr>
        <w:t>colonization, the discourse</w:t>
      </w:r>
      <w:r>
        <w:rPr>
          <w:rStyle w:val="StyleUnderline"/>
        </w:rPr>
        <w:t xml:space="preserve"> of </w:t>
      </w:r>
      <w:r w:rsidRPr="006821EF">
        <w:rPr>
          <w:rStyle w:val="StyleUnderline"/>
          <w:highlight w:val="yellow"/>
        </w:rPr>
        <w:t xml:space="preserve">Mignolo and Boone do not </w:t>
      </w:r>
      <w:r w:rsidRPr="00D54FF1">
        <w:rPr>
          <w:rStyle w:val="StyleUnderline"/>
          <w:highlight w:val="yellow"/>
        </w:rPr>
        <w:t>make clear what their move does</w:t>
      </w:r>
      <w:r>
        <w:rPr>
          <w:rStyle w:val="StyleUnderline"/>
        </w:rPr>
        <w:t xml:space="preserve"> to material colonization itself. </w:t>
      </w:r>
      <w:r w:rsidRPr="00D54FF1">
        <w:rPr>
          <w:rStyle w:val="StyleUnderline"/>
          <w:highlight w:val="yellow"/>
        </w:rPr>
        <w:t>The discourse of the colonizers</w:t>
      </w:r>
      <w:r w:rsidRPr="00D54FF1">
        <w:rPr>
          <w:sz w:val="16"/>
        </w:rPr>
        <w:t xml:space="preserve">, as Mignolo chronicles, </w:t>
      </w:r>
      <w:r w:rsidRPr="00D54FF1">
        <w:rPr>
          <w:rStyle w:val="StyleUnderline"/>
          <w:highlight w:val="yellow"/>
        </w:rPr>
        <w:t xml:space="preserve">contributed to </w:t>
      </w:r>
      <w:r w:rsidRPr="006821EF">
        <w:rPr>
          <w:rStyle w:val="StyleUnderline"/>
        </w:rPr>
        <w:t xml:space="preserve">the material act of </w:t>
      </w:r>
      <w:r w:rsidRPr="00D54FF1">
        <w:rPr>
          <w:rStyle w:val="StyleUnderline"/>
          <w:highlight w:val="yellow"/>
        </w:rPr>
        <w:t>colonization</w:t>
      </w:r>
      <w:r w:rsidRPr="00D54FF1">
        <w:rPr>
          <w:sz w:val="16"/>
        </w:rPr>
        <w:t xml:space="preserve">, in that way successfully performing the function of discourses of colonization. Perhaps </w:t>
      </w:r>
      <w:r w:rsidRPr="00D54FF1">
        <w:rPr>
          <w:rStyle w:val="StyleUnderline"/>
          <w:highlight w:val="yellow"/>
        </w:rPr>
        <w:t xml:space="preserve">the assumption </w:t>
      </w:r>
      <w:r w:rsidRPr="006821EF">
        <w:rPr>
          <w:rStyle w:val="StyleUnderline"/>
        </w:rPr>
        <w:t>of scholars like Mignolo</w:t>
      </w:r>
      <w:r w:rsidRPr="006821EF">
        <w:rPr>
          <w:sz w:val="16"/>
        </w:rPr>
        <w:t xml:space="preserve"> that aim to represent the discourse of the colonized</w:t>
      </w:r>
      <w:r w:rsidRPr="00D54FF1">
        <w:rPr>
          <w:sz w:val="16"/>
        </w:rPr>
        <w:t xml:space="preserve"> </w:t>
      </w:r>
      <w:r w:rsidRPr="00D54FF1">
        <w:rPr>
          <w:rStyle w:val="StyleUnderline"/>
          <w:highlight w:val="yellow"/>
        </w:rPr>
        <w:t>is that merely by having them represented, the</w:t>
      </w:r>
      <w:r w:rsidRPr="00D54FF1">
        <w:rPr>
          <w:sz w:val="16"/>
        </w:rPr>
        <w:t xml:space="preserve"> discourse of the colonized would, as </w:t>
      </w:r>
      <w:r w:rsidRPr="00D54FF1">
        <w:rPr>
          <w:rStyle w:val="StyleUnderline"/>
          <w:highlight w:val="yellow"/>
        </w:rPr>
        <w:t xml:space="preserve">discourses of decolonization, have equally potent effects. </w:t>
      </w:r>
      <w:r w:rsidRPr="006821EF">
        <w:rPr>
          <w:rStyle w:val="StyleUnderline"/>
        </w:rPr>
        <w:t xml:space="preserve">Mignolo’s is not a discourse of decolonization, however. </w:t>
      </w:r>
      <w:r w:rsidRPr="00D54FF1">
        <w:rPr>
          <w:rStyle w:val="StyleUnderline"/>
          <w:highlight w:val="yellow"/>
        </w:rPr>
        <w:t xml:space="preserve">It is a discourse that talks about the colonized </w:t>
      </w:r>
      <w:r w:rsidRPr="006821EF">
        <w:rPr>
          <w:rStyle w:val="StyleUnderline"/>
        </w:rPr>
        <w:t>and their representations</w:t>
      </w:r>
      <w:r w:rsidRPr="00D54FF1">
        <w:rPr>
          <w:sz w:val="16"/>
        </w:rPr>
        <w:t xml:space="preserve"> (like the hybrid “maps”) that may lead to their decolonization</w:t>
      </w:r>
      <w:r w:rsidRPr="00D54FF1">
        <w:rPr>
          <w:rStyle w:val="StyleUnderline"/>
          <w:highlight w:val="yellow"/>
        </w:rPr>
        <w:t xml:space="preserve">—i.e. a discourse on (discourses of) decolonization. </w:t>
      </w:r>
      <w:r w:rsidRPr="00D54FF1">
        <w:rPr>
          <w:rStyle w:val="Emphasis"/>
          <w:highlight w:val="yellow"/>
        </w:rPr>
        <w:t xml:space="preserve">It is </w:t>
      </w:r>
      <w:r w:rsidRPr="006821EF">
        <w:rPr>
          <w:rStyle w:val="Emphasis"/>
        </w:rPr>
        <w:t>not</w:t>
      </w:r>
      <w:r w:rsidRPr="006821EF">
        <w:rPr>
          <w:sz w:val="16"/>
        </w:rPr>
        <w:t xml:space="preserve">, </w:t>
      </w:r>
      <w:r w:rsidRPr="006821EF">
        <w:rPr>
          <w:rStyle w:val="StyleUnderline"/>
        </w:rPr>
        <w:t>like the discourses of colonization,</w:t>
      </w:r>
      <w:r w:rsidRPr="006821EF">
        <w:rPr>
          <w:sz w:val="16"/>
        </w:rPr>
        <w:t xml:space="preserve"> </w:t>
      </w:r>
      <w:r w:rsidRPr="006821EF">
        <w:rPr>
          <w:rStyle w:val="Emphasis"/>
        </w:rPr>
        <w:t>the discourse itself that</w:t>
      </w:r>
      <w:r w:rsidRPr="006821EF">
        <w:rPr>
          <w:sz w:val="16"/>
        </w:rPr>
        <w:t xml:space="preserve">, through its representations, </w:t>
      </w:r>
      <w:r w:rsidRPr="006821EF">
        <w:rPr>
          <w:rStyle w:val="Emphasis"/>
        </w:rPr>
        <w:t>contribute to decolonization</w:t>
      </w:r>
      <w:r w:rsidRPr="006821EF">
        <w:rPr>
          <w:sz w:val="16"/>
        </w:rPr>
        <w:t xml:space="preserve"> (that would be the Amerindian “maps” themselves), </w:t>
      </w:r>
      <w:r w:rsidRPr="006821EF">
        <w:rPr>
          <w:rStyle w:val="Emphasis"/>
        </w:rPr>
        <w:t xml:space="preserve">but </w:t>
      </w:r>
      <w:r w:rsidRPr="00A02498">
        <w:rPr>
          <w:rStyle w:val="Emphasis"/>
          <w:highlight w:val="yellow"/>
        </w:rPr>
        <w:t>merely the discourse that talks about</w:t>
      </w:r>
      <w:r w:rsidRPr="00D54FF1">
        <w:rPr>
          <w:sz w:val="16"/>
        </w:rPr>
        <w:t xml:space="preserve"> and attempts to make recognized those </w:t>
      </w:r>
      <w:r w:rsidRPr="00A02498">
        <w:rPr>
          <w:rStyle w:val="Emphasis"/>
          <w:highlight w:val="yellow"/>
        </w:rPr>
        <w:t>discourses of decolonization</w:t>
      </w:r>
      <w:r w:rsidRPr="00D54FF1">
        <w:rPr>
          <w:sz w:val="16"/>
        </w:rPr>
        <w:t xml:space="preserve"> (</w:t>
      </w:r>
      <w:r w:rsidRPr="00A02498">
        <w:rPr>
          <w:rStyle w:val="Emphasis"/>
          <w:highlight w:val="yellow"/>
        </w:rPr>
        <w:t>a</w:t>
      </w:r>
      <w:r>
        <w:rPr>
          <w:rStyle w:val="Emphasis"/>
        </w:rPr>
        <w:t xml:space="preserve"> sort of </w:t>
      </w:r>
      <w:r w:rsidRPr="00A02498">
        <w:rPr>
          <w:rStyle w:val="Emphasis"/>
          <w:highlight w:val="yellow"/>
        </w:rPr>
        <w:t xml:space="preserve">meta-discourse about a discourse). Is this a worthwhile </w:t>
      </w:r>
      <w:r>
        <w:rPr>
          <w:rStyle w:val="Emphasis"/>
        </w:rPr>
        <w:t>move</w:t>
      </w:r>
      <w:r w:rsidRPr="00D54FF1">
        <w:rPr>
          <w:sz w:val="16"/>
        </w:rPr>
        <w:t xml:space="preserve">? </w:t>
      </w:r>
      <w:r w:rsidRPr="00D54FF1">
        <w:rPr>
          <w:rStyle w:val="StyleUnderline"/>
          <w:highlight w:val="yellow"/>
        </w:rPr>
        <w:t>What sort of material potency does a discourse on decolonization like this have</w:t>
      </w:r>
      <w:r w:rsidRPr="00D54FF1">
        <w:rPr>
          <w:sz w:val="16"/>
        </w:rPr>
        <w:t xml:space="preserve">, especially when, despite being a meta-discourse, </w:t>
      </w:r>
      <w:r w:rsidRPr="00D54FF1">
        <w:rPr>
          <w:rStyle w:val="StyleUnderline"/>
        </w:rPr>
        <w:t>it does not really theorize the relation between the discursive and the material</w:t>
      </w:r>
      <w:r w:rsidRPr="00D54FF1">
        <w:rPr>
          <w:sz w:val="16"/>
        </w:rPr>
        <w:t>?</w:t>
      </w:r>
    </w:p>
    <w:p w:rsidR="00C46518" w:rsidRPr="00F10681" w:rsidRDefault="00C46518" w:rsidP="00C46518"/>
    <w:p w:rsidR="00C46518" w:rsidRPr="0045793E" w:rsidRDefault="00C46518" w:rsidP="00C46518">
      <w:pPr>
        <w:pStyle w:val="Heading3"/>
      </w:pPr>
      <w:r>
        <w:t>link – micropolitics</w:t>
      </w:r>
    </w:p>
    <w:p w:rsidR="00C46518" w:rsidRDefault="00C46518" w:rsidP="00C46518">
      <w:pPr>
        <w:pStyle w:val="Heading4"/>
      </w:pPr>
      <w:r>
        <w:t xml:space="preserve">Embracing individualist vocabulary allows capitalism to destroy anything but the most fleeting procedural accomplishments – embracing the collective power of the people is key </w:t>
      </w:r>
    </w:p>
    <w:p w:rsidR="00C46518" w:rsidRDefault="00C46518" w:rsidP="00C46518">
      <w:r w:rsidRPr="005B70EB">
        <w:rPr>
          <w:b/>
        </w:rPr>
        <w:t>Dean 12</w:t>
      </w:r>
      <w:r>
        <w:t xml:space="preserve"> [Jodi, Professor of Political Science at Hobart and William Smith Colleges, </w:t>
      </w:r>
      <w:r w:rsidRPr="00BD052F">
        <w:rPr>
          <w:i/>
        </w:rPr>
        <w:t>The Communist Horizon</w:t>
      </w:r>
      <w:r>
        <w:t>, Verso: Brooklyn, NY, 2012, p. 57-58]</w:t>
      </w:r>
    </w:p>
    <w:p w:rsidR="00C46518" w:rsidRDefault="00C46518" w:rsidP="00C46518"/>
    <w:p w:rsidR="00C46518" w:rsidRPr="0003487F" w:rsidRDefault="00C46518" w:rsidP="00C46518">
      <w:pPr>
        <w:rPr>
          <w:sz w:val="16"/>
        </w:rPr>
      </w:pPr>
      <w:r w:rsidRPr="0003487F">
        <w:rPr>
          <w:rStyle w:val="StyleUnderline"/>
        </w:rPr>
        <w:t>Why would leftists fear a party in which we participate,</w:t>
      </w:r>
      <w:r w:rsidRPr="0003487F">
        <w:rPr>
          <w:rStyle w:val="StyleUnderline"/>
          <w:sz w:val="12"/>
        </w:rPr>
        <w:t xml:space="preserve"> </w:t>
      </w:r>
      <w:r w:rsidRPr="0003487F">
        <w:rPr>
          <w:rStyle w:val="StyleUnderline"/>
        </w:rPr>
        <w:t xml:space="preserve">rather than, </w:t>
      </w:r>
      <w:r w:rsidRPr="0003487F">
        <w:rPr>
          <w:sz w:val="16"/>
        </w:rPr>
        <w:t xml:space="preserve">say, understanding </w:t>
      </w:r>
      <w:r w:rsidRPr="0003487F">
        <w:rPr>
          <w:rStyle w:val="StyleUnderline"/>
        </w:rPr>
        <w:t>our participation</w:t>
      </w:r>
      <w:r w:rsidRPr="0003487F">
        <w:rPr>
          <w:rStyle w:val="StyleUnderline"/>
          <w:sz w:val="12"/>
        </w:rPr>
        <w:t xml:space="preserve"> </w:t>
      </w:r>
      <w:r w:rsidRPr="0003487F">
        <w:rPr>
          <w:rStyle w:val="StyleUnderline"/>
        </w:rPr>
        <w:t>as influencing the shape</w:t>
      </w:r>
      <w:r w:rsidRPr="0003487F">
        <w:rPr>
          <w:sz w:val="16"/>
        </w:rPr>
        <w:t xml:space="preserve">, program, </w:t>
      </w:r>
      <w:r w:rsidRPr="0003487F">
        <w:rPr>
          <w:rStyle w:val="StyleUnderline"/>
        </w:rPr>
        <w:t>and actions of such</w:t>
      </w:r>
      <w:r w:rsidRPr="0003487F">
        <w:rPr>
          <w:rStyle w:val="StyleUnderline"/>
          <w:sz w:val="12"/>
        </w:rPr>
        <w:t xml:space="preserve"> </w:t>
      </w:r>
      <w:r w:rsidRPr="0003487F">
        <w:rPr>
          <w:rStyle w:val="StyleUnderline"/>
        </w:rPr>
        <w:t>a party</w:t>
      </w:r>
      <w:r w:rsidRPr="0003487F">
        <w:rPr>
          <w:sz w:val="16"/>
        </w:rPr>
        <w:t xml:space="preserve">? </w:t>
      </w:r>
      <w:r w:rsidRPr="0003487F">
        <w:rPr>
          <w:rStyle w:val="StyleUnderline"/>
        </w:rPr>
        <w:t>Do we fear our own capacity for violence? Or</w:t>
      </w:r>
      <w:r w:rsidRPr="0003487F">
        <w:rPr>
          <w:rStyle w:val="StyleUnderline"/>
          <w:sz w:val="12"/>
        </w:rPr>
        <w:t xml:space="preserve"> </w:t>
      </w:r>
      <w:r w:rsidRPr="0003487F">
        <w:rPr>
          <w:rStyle w:val="StyleUnderline"/>
        </w:rPr>
        <w:t>do we fear the uncontrollable force of the people</w:t>
      </w:r>
      <w:r w:rsidRPr="0003487F">
        <w:rPr>
          <w:sz w:val="16"/>
        </w:rPr>
        <w:t xml:space="preserve"> mobilized against the system that exploits them, </w:t>
      </w:r>
      <w:r w:rsidRPr="0003487F">
        <w:rPr>
          <w:rStyle w:val="StyleUnderline"/>
        </w:rPr>
        <w:t>a force that</w:t>
      </w:r>
      <w:r w:rsidRPr="0003487F">
        <w:rPr>
          <w:rStyle w:val="StyleUnderline"/>
          <w:sz w:val="12"/>
        </w:rPr>
        <w:t xml:space="preserve"> </w:t>
      </w:r>
      <w:r w:rsidRPr="0003487F">
        <w:rPr>
          <w:rStyle w:val="StyleUnderline"/>
        </w:rPr>
        <w:t>university gates are incapable of blocking</w:t>
      </w:r>
      <w:r w:rsidRPr="0003487F">
        <w:rPr>
          <w:sz w:val="16"/>
        </w:rPr>
        <w:t xml:space="preserve">? Perhaps </w:t>
      </w:r>
      <w:r w:rsidRPr="0003487F">
        <w:rPr>
          <w:rStyle w:val="StyleUnderline"/>
        </w:rPr>
        <w:t>by recognizing this fear, leftists can concentrate it into</w:t>
      </w:r>
      <w:r w:rsidRPr="0003487F">
        <w:rPr>
          <w:rStyle w:val="StyleUnderline"/>
          <w:sz w:val="12"/>
        </w:rPr>
        <w:t xml:space="preserve"> </w:t>
      </w:r>
      <w:r w:rsidRPr="0003487F">
        <w:rPr>
          <w:rStyle w:val="StyleUnderline"/>
        </w:rPr>
        <w:t>strength,</w:t>
      </w:r>
      <w:r w:rsidRPr="0003487F">
        <w:rPr>
          <w:sz w:val="16"/>
        </w:rPr>
        <w:t xml:space="preserve"> that is, </w:t>
      </w:r>
      <w:r w:rsidRPr="0003487F">
        <w:rPr>
          <w:rStyle w:val="StyleUnderline"/>
        </w:rPr>
        <w:t xml:space="preserve">toward a </w:t>
      </w:r>
      <w:r w:rsidRPr="0003487F">
        <w:rPr>
          <w:rStyle w:val="Emphasis"/>
        </w:rPr>
        <w:t>confidence</w:t>
      </w:r>
      <w:r w:rsidRPr="0003487F">
        <w:rPr>
          <w:rStyle w:val="StyleUnderline"/>
        </w:rPr>
        <w:t xml:space="preserve"> in the collective</w:t>
      </w:r>
      <w:r w:rsidRPr="0003487F">
        <w:rPr>
          <w:rStyle w:val="StyleUnderline"/>
          <w:sz w:val="12"/>
        </w:rPr>
        <w:t xml:space="preserve"> </w:t>
      </w:r>
      <w:r w:rsidRPr="0003487F">
        <w:rPr>
          <w:rStyle w:val="StyleUnderline"/>
        </w:rPr>
        <w:t>power of the people to wipe out and remake</w:t>
      </w:r>
      <w:r w:rsidRPr="0003487F">
        <w:rPr>
          <w:sz w:val="16"/>
        </w:rPr>
        <w:t xml:space="preserve">. The relation to collective power is the fundamental difference between Right and Left. </w:t>
      </w:r>
      <w:r w:rsidRPr="0003487F">
        <w:rPr>
          <w:rStyle w:val="StyleUnderline"/>
        </w:rPr>
        <w:t>The Right emphasizes</w:t>
      </w:r>
      <w:r w:rsidRPr="0003487F">
        <w:rPr>
          <w:rStyle w:val="StyleUnderline"/>
          <w:sz w:val="12"/>
        </w:rPr>
        <w:t xml:space="preserve"> </w:t>
      </w:r>
      <w:r w:rsidRPr="0003487F">
        <w:rPr>
          <w:rStyle w:val="StyleUnderline"/>
        </w:rPr>
        <w:t>the individual, individual survival, individual</w:t>
      </w:r>
      <w:r w:rsidRPr="0003487F">
        <w:rPr>
          <w:rStyle w:val="StyleUnderline"/>
          <w:sz w:val="12"/>
        </w:rPr>
        <w:t xml:space="preserve"> </w:t>
      </w:r>
      <w:r w:rsidRPr="0003487F">
        <w:rPr>
          <w:rStyle w:val="StyleUnderline"/>
        </w:rPr>
        <w:t>capacity, individual rights</w:t>
      </w:r>
      <w:r w:rsidRPr="0003487F">
        <w:rPr>
          <w:sz w:val="16"/>
        </w:rPr>
        <w:t xml:space="preserve">. </w:t>
      </w:r>
      <w:r w:rsidRPr="0003487F">
        <w:rPr>
          <w:rStyle w:val="StyleUnderline"/>
        </w:rPr>
        <w:t>The Left should be committed</w:t>
      </w:r>
      <w:r w:rsidRPr="0003487F">
        <w:rPr>
          <w:rStyle w:val="StyleUnderline"/>
          <w:sz w:val="12"/>
        </w:rPr>
        <w:t xml:space="preserve"> </w:t>
      </w:r>
      <w:r w:rsidRPr="0003487F">
        <w:rPr>
          <w:rStyle w:val="StyleUnderline"/>
        </w:rPr>
        <w:t xml:space="preserve">to the </w:t>
      </w:r>
      <w:r w:rsidRPr="0003487F">
        <w:rPr>
          <w:rStyle w:val="Emphasis"/>
        </w:rPr>
        <w:t>collective power of the people</w:t>
      </w:r>
      <w:r w:rsidRPr="0003487F">
        <w:rPr>
          <w:sz w:val="16"/>
        </w:rPr>
        <w:t xml:space="preserve">. </w:t>
      </w:r>
      <w:r w:rsidRPr="0003487F">
        <w:rPr>
          <w:rStyle w:val="StyleUnderline"/>
        </w:rPr>
        <w:t>As long as it</w:t>
      </w:r>
      <w:r w:rsidRPr="0003487F">
        <w:rPr>
          <w:rStyle w:val="StyleUnderline"/>
          <w:sz w:val="12"/>
        </w:rPr>
        <w:t xml:space="preserve"> </w:t>
      </w:r>
      <w:r w:rsidRPr="0003487F">
        <w:rPr>
          <w:rStyle w:val="StyleUnderline"/>
        </w:rPr>
        <w:t>restricts itself to the conceptual vocabulary of individualism and democracy</w:t>
      </w:r>
      <w:r w:rsidRPr="0003487F">
        <w:rPr>
          <w:sz w:val="16"/>
        </w:rPr>
        <w:t xml:space="preserve"> inhabited by the Right, as long </w:t>
      </w:r>
      <w:r w:rsidRPr="0003487F">
        <w:rPr>
          <w:rStyle w:val="StyleUnderline"/>
        </w:rPr>
        <w:t xml:space="preserve">as it disperses collective energy into </w:t>
      </w:r>
      <w:r w:rsidRPr="0003487F">
        <w:rPr>
          <w:rStyle w:val="Emphasis"/>
        </w:rPr>
        <w:t>fleeting aesthetic</w:t>
      </w:r>
      <w:r w:rsidRPr="0003487F">
        <w:rPr>
          <w:rStyle w:val="Emphasis"/>
          <w:sz w:val="12"/>
        </w:rPr>
        <w:t xml:space="preserve"> </w:t>
      </w:r>
      <w:r w:rsidRPr="0003487F">
        <w:rPr>
          <w:rStyle w:val="Emphasis"/>
        </w:rPr>
        <w:t xml:space="preserve">experiences </w:t>
      </w:r>
      <w:r w:rsidRPr="0003487F">
        <w:rPr>
          <w:rStyle w:val="StyleUnderline"/>
        </w:rPr>
        <w:t xml:space="preserve">and </w:t>
      </w:r>
      <w:r w:rsidRPr="0003487F">
        <w:rPr>
          <w:rStyle w:val="Emphasis"/>
        </w:rPr>
        <w:t>procedural accomplishments</w:t>
      </w:r>
      <w:r w:rsidRPr="0003487F">
        <w:rPr>
          <w:sz w:val="16"/>
        </w:rPr>
        <w:t xml:space="preserve">, </w:t>
      </w:r>
      <w:r w:rsidRPr="0003487F">
        <w:rPr>
          <w:rStyle w:val="StyleUnderline"/>
        </w:rPr>
        <w:t>the Left</w:t>
      </w:r>
      <w:r w:rsidRPr="0003487F">
        <w:rPr>
          <w:rStyle w:val="StyleUnderline"/>
          <w:sz w:val="12"/>
        </w:rPr>
        <w:t xml:space="preserve"> </w:t>
      </w:r>
      <w:r w:rsidRPr="0003487F">
        <w:rPr>
          <w:rStyle w:val="StyleUnderline"/>
        </w:rPr>
        <w:t xml:space="preserve">will continue to </w:t>
      </w:r>
      <w:r w:rsidRPr="0003487F">
        <w:rPr>
          <w:rStyle w:val="Emphasis"/>
        </w:rPr>
        <w:t>lose the battle for equality</w:t>
      </w:r>
      <w:r w:rsidRPr="0003487F">
        <w:rPr>
          <w:rStyle w:val="StyleUnderline"/>
        </w:rPr>
        <w:t>.</w:t>
      </w:r>
      <w:r w:rsidRPr="0003487F">
        <w:rPr>
          <w:rStyle w:val="StyleUnderline"/>
          <w:sz w:val="12"/>
        </w:rPr>
        <w:t xml:space="preserve"> </w:t>
      </w:r>
      <w:r w:rsidRPr="0003487F">
        <w:rPr>
          <w:rStyle w:val="StyleUnderline"/>
        </w:rPr>
        <w:t>The mistake leftists make when we turn into liberals</w:t>
      </w:r>
      <w:r w:rsidRPr="0003487F">
        <w:rPr>
          <w:rStyle w:val="StyleUnderline"/>
          <w:sz w:val="12"/>
        </w:rPr>
        <w:t xml:space="preserve"> </w:t>
      </w:r>
      <w:r w:rsidRPr="0003487F">
        <w:rPr>
          <w:rStyle w:val="StyleUnderline"/>
        </w:rPr>
        <w:t>and democrats is thinking that we are beyond the</w:t>
      </w:r>
      <w:r w:rsidRPr="0003487F">
        <w:rPr>
          <w:rStyle w:val="StyleUnderline"/>
          <w:sz w:val="12"/>
        </w:rPr>
        <w:t xml:space="preserve"> </w:t>
      </w:r>
      <w:r w:rsidRPr="0003487F">
        <w:rPr>
          <w:rStyle w:val="StyleUnderline"/>
        </w:rPr>
        <w:t>communist horizon</w:t>
      </w:r>
      <w:r w:rsidRPr="0003487F">
        <w:rPr>
          <w:sz w:val="16"/>
        </w:rPr>
        <w:t xml:space="preserve">, that democracy replaced communism when it serves as the contemporary f01m of communism's displacement. </w:t>
      </w:r>
      <w:r w:rsidRPr="0003487F">
        <w:rPr>
          <w:rStyle w:val="StyleUnderline"/>
        </w:rPr>
        <w:t>We don't see, can’t</w:t>
      </w:r>
      <w:r w:rsidRPr="0003487F">
        <w:rPr>
          <w:rStyle w:val="StyleUnderline"/>
          <w:sz w:val="12"/>
        </w:rPr>
        <w:t xml:space="preserve"> </w:t>
      </w:r>
      <w:r w:rsidRPr="0003487F">
        <w:rPr>
          <w:rStyle w:val="StyleUnderline"/>
        </w:rPr>
        <w:t>acknowledge, our own complicity in class struggle</w:t>
      </w:r>
      <w:r w:rsidRPr="0003487F">
        <w:rPr>
          <w:sz w:val="16"/>
        </w:rPr>
        <w:t>, in</w:t>
      </w:r>
      <w:r w:rsidRPr="0003487F">
        <w:rPr>
          <w:rStyle w:val="StyleUnderline"/>
          <w:sz w:val="12"/>
        </w:rPr>
        <w:t xml:space="preserve"> </w:t>
      </w:r>
      <w:r w:rsidRPr="0003487F">
        <w:rPr>
          <w:rStyle w:val="StyleUnderline"/>
        </w:rPr>
        <w:t>capital's advances over the rest of us as working people.</w:t>
      </w:r>
      <w:r w:rsidRPr="0003487F">
        <w:rPr>
          <w:rStyle w:val="StyleUnderline"/>
          <w:sz w:val="12"/>
        </w:rPr>
        <w:t xml:space="preserve"> </w:t>
      </w:r>
      <w:r w:rsidRPr="0003487F">
        <w:rPr>
          <w:sz w:val="16"/>
        </w:rPr>
        <w:t xml:space="preserve">It's as if </w:t>
      </w:r>
      <w:r w:rsidRPr="0003487F">
        <w:rPr>
          <w:rStyle w:val="StyleUnderline"/>
        </w:rPr>
        <w:t>we've forgotten that political struggle is an</w:t>
      </w:r>
      <w:r w:rsidRPr="0003487F">
        <w:rPr>
          <w:rStyle w:val="StyleUnderline"/>
          <w:sz w:val="12"/>
        </w:rPr>
        <w:t xml:space="preserve"> </w:t>
      </w:r>
      <w:r w:rsidRPr="0003487F">
        <w:rPr>
          <w:rStyle w:val="StyleUnderline"/>
        </w:rPr>
        <w:t>irreducible dimension of capitalism</w:t>
      </w:r>
      <w:r w:rsidRPr="0003487F">
        <w:rPr>
          <w:sz w:val="16"/>
        </w:rPr>
        <w:t xml:space="preserve">-capital doesn't cease pursuit of its own interests out of the goodness of its cold and nonexistent hear. </w:t>
      </w:r>
      <w:r w:rsidRPr="0003487F">
        <w:rPr>
          <w:rStyle w:val="StyleUnderline"/>
        </w:rPr>
        <w:t>Capitalism always</w:t>
      </w:r>
      <w:r w:rsidRPr="0003487F">
        <w:rPr>
          <w:rStyle w:val="StyleUnderline"/>
          <w:sz w:val="12"/>
        </w:rPr>
        <w:t xml:space="preserve"> </w:t>
      </w:r>
      <w:r w:rsidRPr="0003487F">
        <w:rPr>
          <w:rStyle w:val="StyleUnderline"/>
        </w:rPr>
        <w:t>and necessarily interlinks with conflict, resistance,</w:t>
      </w:r>
      <w:r w:rsidRPr="0003487F">
        <w:rPr>
          <w:rStyle w:val="StyleUnderline"/>
          <w:sz w:val="12"/>
        </w:rPr>
        <w:t xml:space="preserve"> </w:t>
      </w:r>
      <w:r w:rsidRPr="0003487F">
        <w:rPr>
          <w:rStyle w:val="StyleUnderline"/>
        </w:rPr>
        <w:t>accommodation, and demands</w:t>
      </w:r>
      <w:r w:rsidRPr="0003487F">
        <w:rPr>
          <w:sz w:val="16"/>
        </w:rPr>
        <w:t xml:space="preserve">. </w:t>
      </w:r>
      <w:r w:rsidRPr="0003487F">
        <w:rPr>
          <w:rStyle w:val="StyleUnderline"/>
        </w:rPr>
        <w:t>Refusal to engage in</w:t>
      </w:r>
      <w:r w:rsidRPr="0003487F">
        <w:rPr>
          <w:rStyle w:val="StyleUnderline"/>
          <w:sz w:val="12"/>
        </w:rPr>
        <w:t xml:space="preserve"> </w:t>
      </w:r>
      <w:r w:rsidRPr="0003487F">
        <w:rPr>
          <w:rStyle w:val="StyleUnderline"/>
        </w:rPr>
        <w:t>these struggles, rejection of the terms of these struggles,</w:t>
      </w:r>
      <w:r w:rsidRPr="0003487F">
        <w:rPr>
          <w:rStyle w:val="StyleUnderline"/>
          <w:sz w:val="12"/>
        </w:rPr>
        <w:t xml:space="preserve"> </w:t>
      </w:r>
      <w:r w:rsidRPr="0003487F">
        <w:rPr>
          <w:rStyle w:val="StyleUnderline"/>
        </w:rPr>
        <w:t>affects the form that capitalism takes</w:t>
      </w:r>
      <w:r w:rsidRPr="0003487F">
        <w:rPr>
          <w:sz w:val="16"/>
        </w:rPr>
        <w:t xml:space="preserve">. </w:t>
      </w:r>
      <w:r w:rsidRPr="0003487F">
        <w:rPr>
          <w:rStyle w:val="StyleUnderline"/>
        </w:rPr>
        <w:t>Absent the</w:t>
      </w:r>
      <w:r w:rsidRPr="0003487F">
        <w:rPr>
          <w:rStyle w:val="StyleUnderline"/>
          <w:sz w:val="12"/>
        </w:rPr>
        <w:t xml:space="preserve"> </w:t>
      </w:r>
      <w:r w:rsidRPr="0003487F">
        <w:rPr>
          <w:rStyle w:val="StyleUnderline"/>
        </w:rPr>
        <w:t>discipline of unionized workers and an organized Left,</w:t>
      </w:r>
      <w:r w:rsidRPr="0003487F">
        <w:rPr>
          <w:rStyle w:val="StyleUnderline"/>
          <w:sz w:val="12"/>
        </w:rPr>
        <w:t xml:space="preserve"> </w:t>
      </w:r>
      <w:r w:rsidRPr="0003487F">
        <w:rPr>
          <w:rStyle w:val="StyleUnderline"/>
        </w:rPr>
        <w:t>capital-</w:t>
      </w:r>
      <w:r w:rsidRPr="0003487F">
        <w:rPr>
          <w:sz w:val="16"/>
        </w:rPr>
        <w:t>particularly its strongest and most vicious corporate and finance sectors-</w:t>
      </w:r>
      <w:r w:rsidRPr="0003487F">
        <w:rPr>
          <w:rStyle w:val="Emphasis"/>
        </w:rPr>
        <w:t>subsumes, appropriates,</w:t>
      </w:r>
      <w:r w:rsidRPr="0003487F">
        <w:rPr>
          <w:rStyle w:val="Emphasis"/>
          <w:sz w:val="12"/>
        </w:rPr>
        <w:t xml:space="preserve"> </w:t>
      </w:r>
      <w:r w:rsidRPr="0003487F">
        <w:rPr>
          <w:rStyle w:val="Emphasis"/>
        </w:rPr>
        <w:t>and exploits everything it can</w:t>
      </w:r>
      <w:r w:rsidRPr="0003487F">
        <w:rPr>
          <w:sz w:val="16"/>
        </w:rPr>
        <w:t>.</w:t>
      </w:r>
    </w:p>
    <w:p w:rsidR="00C46518" w:rsidRDefault="00C46518" w:rsidP="00C46518"/>
    <w:p w:rsidR="00C46518" w:rsidRDefault="00C46518" w:rsidP="00C46518">
      <w:pPr>
        <w:pStyle w:val="Heading4"/>
      </w:pPr>
      <w:r>
        <w:t>Micropolitics doesn’t foster political engagement – distracts from and debilitates actual a progressive body politic</w:t>
      </w:r>
    </w:p>
    <w:p w:rsidR="00C46518" w:rsidRDefault="00C46518" w:rsidP="00C46518">
      <w:r w:rsidRPr="00481974">
        <w:rPr>
          <w:b/>
        </w:rPr>
        <w:t>Fraser 14</w:t>
      </w:r>
      <w:r w:rsidRPr="00481974">
        <w:t xml:space="preserve"> </w:t>
      </w:r>
      <w:r>
        <w:t>[</w:t>
      </w:r>
      <w:r w:rsidRPr="00481974">
        <w:t xml:space="preserve">Steve Fraser, Professor of American Studies, Columbia University, has taught at Princeton University, the University of Pennsylvania, and New York University, “To go beyond the capitalist state,” 1-14-2014, </w:t>
      </w:r>
      <w:hyperlink r:id="rId19" w:history="1">
        <w:r w:rsidRPr="005E1D92">
          <w:rPr>
            <w:rStyle w:val="Hyperlink"/>
          </w:rPr>
          <w:t>http://philosophersforchange.org/2014/01/14/to-go-beyond-the-capitalist-state/</w:t>
        </w:r>
      </w:hyperlink>
      <w:r w:rsidRPr="00481974">
        <w:t>]</w:t>
      </w:r>
    </w:p>
    <w:p w:rsidR="00C46518" w:rsidRPr="00481974" w:rsidRDefault="00C46518" w:rsidP="00C46518"/>
    <w:p w:rsidR="00C46518" w:rsidRPr="003F17F0" w:rsidRDefault="00C46518" w:rsidP="00C46518">
      <w:pPr>
        <w:rPr>
          <w:sz w:val="14"/>
        </w:rPr>
      </w:pPr>
      <w:r w:rsidRPr="003F17F0">
        <w:rPr>
          <w:sz w:val="14"/>
        </w:rPr>
        <w:t xml:space="preserve">Since then much has happened to wither away the courage and power to imagine a future fundamentally at odds with what we are familiar with or long to return to. In our times </w:t>
      </w:r>
      <w:r w:rsidRPr="003F17F0">
        <w:rPr>
          <w:rStyle w:val="StyleUnderline"/>
          <w:highlight w:val="yellow"/>
        </w:rPr>
        <w:t>what at first seemed liberating</w:t>
      </w:r>
      <w:r w:rsidRPr="003F17F0">
        <w:rPr>
          <w:rStyle w:val="StyleUnderline"/>
        </w:rPr>
        <w:t xml:space="preserve"> sometimes </w:t>
      </w:r>
      <w:r w:rsidRPr="003F17F0">
        <w:rPr>
          <w:rStyle w:val="StyleUnderline"/>
          <w:highlight w:val="yellow"/>
        </w:rPr>
        <w:t>ended up incapacitating</w:t>
      </w:r>
      <w:r w:rsidRPr="003F17F0">
        <w:rPr>
          <w:sz w:val="14"/>
        </w:rPr>
        <w:t xml:space="preserve">. For example, </w:t>
      </w:r>
      <w:r w:rsidRPr="003F17F0">
        <w:rPr>
          <w:rStyle w:val="StyleUnderline"/>
        </w:rPr>
        <w:t xml:space="preserve">the ubiquity of market thinking </w:t>
      </w:r>
      <w:r w:rsidRPr="003F17F0">
        <w:rPr>
          <w:rStyle w:val="StyleUnderline"/>
          <w:highlight w:val="yellow"/>
        </w:rPr>
        <w:t>transformed combative political instincts into</w:t>
      </w:r>
      <w:r w:rsidRPr="003F17F0">
        <w:rPr>
          <w:rStyle w:val="StyleUnderline"/>
        </w:rPr>
        <w:t xml:space="preserve"> commercial and </w:t>
      </w:r>
      <w:r w:rsidRPr="003F17F0">
        <w:rPr>
          <w:rStyle w:val="StyleUnderline"/>
          <w:highlight w:val="yellow"/>
        </w:rPr>
        <w:t>personalized ones</w:t>
      </w:r>
      <w:r w:rsidRPr="003F17F0">
        <w:rPr>
          <w:rStyle w:val="StyleUnderline"/>
        </w:rPr>
        <w:t>:</w:t>
      </w:r>
      <w:r>
        <w:rPr>
          <w:rStyle w:val="StyleUnderline"/>
        </w:rPr>
        <w:t xml:space="preserve"> </w:t>
      </w:r>
      <w:r w:rsidRPr="003F17F0">
        <w:rPr>
          <w:rStyle w:val="StyleUnderline"/>
        </w:rPr>
        <w:t>Environmental despoiling arouses righteous eating; cultural decay inspires charter schools; rebellion against work becomes work as a form of rebellion</w:t>
      </w:r>
      <w:r w:rsidRPr="003F17F0">
        <w:rPr>
          <w:sz w:val="14"/>
        </w:rPr>
        <w:t xml:space="preserve">; old form anti-clericalism morphs into the piety of the secular; </w:t>
      </w:r>
      <w:r w:rsidRPr="003F17F0">
        <w:rPr>
          <w:rStyle w:val="StyleUnderline"/>
        </w:rPr>
        <w:t>the break with convention ends up as the politics of style</w:t>
      </w:r>
      <w:r w:rsidRPr="003F17F0">
        <w:rPr>
          <w:sz w:val="14"/>
        </w:rPr>
        <w:t xml:space="preserve">; the cri de coeur against alienation surrenders to the triumph of the solitary; the marriage of political and cultural radicalism ends in divorce. </w:t>
      </w:r>
      <w:r w:rsidRPr="003F17F0">
        <w:rPr>
          <w:rStyle w:val="StyleUnderline"/>
        </w:rPr>
        <w:t>Like a deadly plague irony spreads everywhere</w:t>
      </w:r>
      <w:r w:rsidRPr="003F17F0">
        <w:rPr>
          <w:sz w:val="14"/>
        </w:rPr>
        <w:t xml:space="preserve">. </w:t>
      </w:r>
      <w:r w:rsidRPr="003F17F0">
        <w:rPr>
          <w:rStyle w:val="StyleUnderline"/>
          <w:highlight w:val="yellow"/>
        </w:rPr>
        <w:t>What lends this thinking and behavior</w:t>
      </w:r>
      <w:r w:rsidRPr="003F17F0">
        <w:rPr>
          <w:rStyle w:val="StyleUnderline"/>
        </w:rPr>
        <w:t xml:space="preserve"> such tensile </w:t>
      </w:r>
      <w:r w:rsidRPr="003F17F0">
        <w:rPr>
          <w:rStyle w:val="StyleUnderline"/>
          <w:highlight w:val="yellow"/>
        </w:rPr>
        <w:t>strength is its</w:t>
      </w:r>
      <w:r w:rsidRPr="003F17F0">
        <w:rPr>
          <w:rStyle w:val="StyleUnderline"/>
        </w:rPr>
        <w:t xml:space="preserve"> subterranean connection to the </w:t>
      </w:r>
      <w:r w:rsidRPr="003F17F0">
        <w:rPr>
          <w:rStyle w:val="StyleUnderline"/>
          <w:highlight w:val="yellow"/>
        </w:rPr>
        <w:t>sense of personal liberation</w:t>
      </w:r>
      <w:r w:rsidRPr="003F17F0">
        <w:rPr>
          <w:rStyle w:val="StyleUnderline"/>
        </w:rPr>
        <w:t>.</w:t>
      </w:r>
      <w:r>
        <w:rPr>
          <w:rStyle w:val="StyleUnderline"/>
        </w:rPr>
        <w:t xml:space="preserve"> </w:t>
      </w:r>
      <w:r w:rsidRPr="003F17F0">
        <w:rPr>
          <w:rStyle w:val="StyleUnderline"/>
        </w:rPr>
        <w:t>One of the great discoveries of the feminist movement was that “the personal is political.</w:t>
      </w:r>
      <w:r w:rsidRPr="003F17F0">
        <w:rPr>
          <w:sz w:val="14"/>
        </w:rPr>
        <w:t xml:space="preserve">” (Actually this insight was embedded in the dominant logic of the New Left although its male leadership shied away from applying it to sexual and gender relations.) </w:t>
      </w:r>
      <w:r w:rsidRPr="003F17F0">
        <w:rPr>
          <w:rStyle w:val="StyleUnderline"/>
        </w:rPr>
        <w:t>This undermined axiomatic assumptions about female inferiority and subordination from which patriarchy will never recover</w:t>
      </w:r>
      <w:r w:rsidRPr="003F17F0">
        <w:rPr>
          <w:sz w:val="14"/>
        </w:rPr>
        <w:t xml:space="preserve">. </w:t>
      </w:r>
      <w:r w:rsidRPr="003F17F0">
        <w:rPr>
          <w:rStyle w:val="StyleUnderline"/>
        </w:rPr>
        <w:t xml:space="preserve">However, </w:t>
      </w:r>
      <w:r w:rsidRPr="001A3054">
        <w:rPr>
          <w:rStyle w:val="StyleUnderline"/>
          <w:highlight w:val="yellow"/>
        </w:rPr>
        <w:t>personalizing of the political</w:t>
      </w:r>
      <w:r w:rsidRPr="003F17F0">
        <w:rPr>
          <w:rStyle w:val="StyleUnderline"/>
        </w:rPr>
        <w:t xml:space="preserve"> also </w:t>
      </w:r>
      <w:r w:rsidRPr="001A3054">
        <w:rPr>
          <w:rStyle w:val="StyleUnderline"/>
          <w:highlight w:val="yellow"/>
        </w:rPr>
        <w:t>carried</w:t>
      </w:r>
      <w:r w:rsidRPr="003F17F0">
        <w:rPr>
          <w:rStyle w:val="StyleUnderline"/>
        </w:rPr>
        <w:t xml:space="preserve"> with it </w:t>
      </w:r>
      <w:r w:rsidRPr="001A3054">
        <w:rPr>
          <w:rStyle w:val="StyleUnderline"/>
          <w:highlight w:val="yellow"/>
        </w:rPr>
        <w:t>unforeseen consequences</w:t>
      </w:r>
      <w:r w:rsidRPr="003F17F0">
        <w:rPr>
          <w:rStyle w:val="StyleUnderline"/>
        </w:rPr>
        <w:t xml:space="preserve"> as the apercu migrated into the wider world carried there by the tidal flows of consumer culture.</w:t>
      </w:r>
      <w:r>
        <w:rPr>
          <w:rStyle w:val="StyleUnderline"/>
        </w:rPr>
        <w:t xml:space="preserve"> </w:t>
      </w:r>
      <w:r w:rsidRPr="003F17F0">
        <w:rPr>
          <w:rStyle w:val="StyleUnderline"/>
        </w:rPr>
        <w:t xml:space="preserve">Nowadays we live in </w:t>
      </w:r>
      <w:r w:rsidRPr="001A3054">
        <w:rPr>
          <w:rStyle w:val="StyleUnderline"/>
          <w:highlight w:val="yellow"/>
        </w:rPr>
        <w:t>a political universe pre-occupied with</w:t>
      </w:r>
      <w:r w:rsidRPr="003F17F0">
        <w:rPr>
          <w:sz w:val="14"/>
        </w:rPr>
        <w:t xml:space="preserve"> gossip, rumor, insinuations, and innuendo. </w:t>
      </w:r>
      <w:r w:rsidRPr="001A3054">
        <w:rPr>
          <w:rStyle w:val="StyleUnderline"/>
          <w:highlight w:val="yellow"/>
        </w:rPr>
        <w:t>Personal transgressions</w:t>
      </w:r>
      <w:r w:rsidRPr="003F17F0">
        <w:rPr>
          <w:sz w:val="14"/>
        </w:rPr>
        <w:t xml:space="preserve">, scandals, outré behavior; </w:t>
      </w:r>
      <w:r w:rsidRPr="003F17F0">
        <w:rPr>
          <w:rStyle w:val="StyleUnderline"/>
        </w:rPr>
        <w:t xml:space="preserve">secrets have become </w:t>
      </w:r>
      <w:r w:rsidRPr="001A3054">
        <w:rPr>
          <w:rStyle w:val="StyleUnderline"/>
          <w:highlight w:val="yellow"/>
        </w:rPr>
        <w:t>the pulp fiction of politics</w:t>
      </w:r>
      <w:r w:rsidRPr="003F17F0">
        <w:rPr>
          <w:rStyle w:val="StyleUnderline"/>
        </w:rPr>
        <w:t>.</w:t>
      </w:r>
      <w:r>
        <w:rPr>
          <w:rStyle w:val="StyleUnderline"/>
        </w:rPr>
        <w:t xml:space="preserve"> </w:t>
      </w:r>
      <w:r w:rsidRPr="003F17F0">
        <w:rPr>
          <w:rStyle w:val="StyleUnderline"/>
        </w:rPr>
        <w:t>This can be entertaining</w:t>
      </w:r>
      <w:r w:rsidRPr="003F17F0">
        <w:rPr>
          <w:sz w:val="14"/>
        </w:rPr>
        <w:t xml:space="preserve">. Indeed, it may be intended by the media to be so as it is eye and ear catching. </w:t>
      </w:r>
      <w:r w:rsidRPr="003F17F0">
        <w:rPr>
          <w:rStyle w:val="StyleUnderline"/>
        </w:rPr>
        <w:t>It displays a kinship with the inherent sensationalism of consumer culture more generally.</w:t>
      </w:r>
      <w:r>
        <w:rPr>
          <w:rStyle w:val="StyleUnderline"/>
        </w:rPr>
        <w:t xml:space="preserve"> </w:t>
      </w:r>
      <w:r w:rsidRPr="003F17F0">
        <w:rPr>
          <w:rStyle w:val="StyleUnderline"/>
        </w:rPr>
        <w:t xml:space="preserve">It is also, often, if not always, </w:t>
      </w:r>
      <w:r w:rsidRPr="001A3054">
        <w:rPr>
          <w:rStyle w:val="StyleUnderline"/>
          <w:highlight w:val="yellow"/>
        </w:rPr>
        <w:t>stupendously trivial or only marginally relevant, but</w:t>
      </w:r>
      <w:r w:rsidRPr="003F17F0">
        <w:rPr>
          <w:rStyle w:val="StyleUnderline"/>
        </w:rPr>
        <w:t xml:space="preserve"> is </w:t>
      </w:r>
      <w:r w:rsidRPr="001A3054">
        <w:rPr>
          <w:rStyle w:val="StyleUnderline"/>
          <w:highlight w:val="yellow"/>
        </w:rPr>
        <w:t>treated</w:t>
      </w:r>
      <w:r w:rsidRPr="001A3054">
        <w:rPr>
          <w:rStyle w:val="StyleUnderline"/>
        </w:rPr>
        <w:t xml:space="preserve"> in </w:t>
      </w:r>
      <w:r w:rsidRPr="001A3054">
        <w:rPr>
          <w:rStyle w:val="StyleUnderline"/>
          <w:highlight w:val="yellow"/>
        </w:rPr>
        <w:t>exactly the opposite</w:t>
      </w:r>
      <w:r w:rsidRPr="001A3054">
        <w:rPr>
          <w:rStyle w:val="StyleUnderline"/>
        </w:rPr>
        <w:t xml:space="preserve"> way</w:t>
      </w:r>
      <w:r w:rsidRPr="003F17F0">
        <w:rPr>
          <w:rStyle w:val="StyleUnderline"/>
        </w:rPr>
        <w:t>.</w:t>
      </w:r>
      <w:r>
        <w:rPr>
          <w:rStyle w:val="StyleUnderline"/>
        </w:rPr>
        <w:t xml:space="preserve"> </w:t>
      </w:r>
      <w:r w:rsidRPr="003F17F0">
        <w:rPr>
          <w:rStyle w:val="StyleUnderline"/>
        </w:rPr>
        <w:t>We have grown accustomed to treat all sorts of personal foibles as if they were political MRI’s lighting up the interior of the most sequestered political motivations</w:t>
      </w:r>
      <w:r w:rsidRPr="003F17F0">
        <w:rPr>
          <w:sz w:val="14"/>
        </w:rPr>
        <w:t xml:space="preserve">. </w:t>
      </w:r>
      <w:r w:rsidRPr="003F17F0">
        <w:rPr>
          <w:rStyle w:val="StyleUnderline"/>
        </w:rPr>
        <w:t xml:space="preserve">Yet </w:t>
      </w:r>
      <w:r w:rsidRPr="001A3054">
        <w:rPr>
          <w:rStyle w:val="StyleUnderline"/>
          <w:highlight w:val="yellow"/>
        </w:rPr>
        <w:t>this occludes vision of what</w:t>
      </w:r>
      <w:r w:rsidRPr="003F17F0">
        <w:rPr>
          <w:rStyle w:val="StyleUnderline"/>
        </w:rPr>
        <w:t xml:space="preserve"> may </w:t>
      </w:r>
      <w:r w:rsidRPr="001A3054">
        <w:rPr>
          <w:rStyle w:val="StyleUnderline"/>
          <w:highlight w:val="yellow"/>
        </w:rPr>
        <w:t>actually matter</w:t>
      </w:r>
      <w:r w:rsidRPr="003F17F0">
        <w:rPr>
          <w:rStyle w:val="StyleUnderline"/>
        </w:rPr>
        <w:t xml:space="preserve">, at least when it comes </w:t>
      </w:r>
      <w:r w:rsidRPr="001A3054">
        <w:rPr>
          <w:rStyle w:val="StyleUnderline"/>
          <w:highlight w:val="yellow"/>
        </w:rPr>
        <w:t>to understanding and working out social conflicts</w:t>
      </w:r>
      <w:r w:rsidRPr="003F17F0">
        <w:rPr>
          <w:rStyle w:val="StyleUnderline"/>
        </w:rPr>
        <w:t>, the dilemmas of our time.</w:t>
      </w:r>
      <w:r>
        <w:rPr>
          <w:rStyle w:val="StyleUnderline"/>
        </w:rPr>
        <w:t xml:space="preserve"> </w:t>
      </w:r>
      <w:r w:rsidRPr="003F17F0">
        <w:rPr>
          <w:rStyle w:val="StyleUnderline"/>
        </w:rPr>
        <w:t xml:space="preserve">So </w:t>
      </w:r>
      <w:r w:rsidRPr="001A3054">
        <w:rPr>
          <w:rStyle w:val="StyleUnderline"/>
          <w:highlight w:val="yellow"/>
        </w:rPr>
        <w:t>even as it illuminates</w:t>
      </w:r>
      <w:r w:rsidRPr="0082784D">
        <w:rPr>
          <w:rStyle w:val="StyleUnderline"/>
        </w:rPr>
        <w:t xml:space="preserve">, garishly, </w:t>
      </w:r>
      <w:r w:rsidRPr="001A3054">
        <w:rPr>
          <w:rStyle w:val="StyleUnderline"/>
          <w:highlight w:val="yellow"/>
        </w:rPr>
        <w:t>the political arena it de-politicizes that arena</w:t>
      </w:r>
      <w:r w:rsidRPr="003F17F0">
        <w:rPr>
          <w:rStyle w:val="StyleUnderline"/>
        </w:rPr>
        <w:t xml:space="preserve">. </w:t>
      </w:r>
      <w:r w:rsidRPr="001A3054">
        <w:rPr>
          <w:rStyle w:val="StyleUnderline"/>
          <w:highlight w:val="yellow"/>
        </w:rPr>
        <w:t>Politics become less and less about power, who has it, why, who should have it, for what purpose</w:t>
      </w:r>
      <w:r w:rsidRPr="003F17F0">
        <w:rPr>
          <w:rStyle w:val="StyleUnderline"/>
        </w:rPr>
        <w:t>.</w:t>
      </w:r>
      <w:r>
        <w:rPr>
          <w:rStyle w:val="StyleUnderline"/>
        </w:rPr>
        <w:t xml:space="preserve"> </w:t>
      </w:r>
      <w:r w:rsidRPr="001A3054">
        <w:rPr>
          <w:rStyle w:val="StyleUnderline"/>
          <w:highlight w:val="yellow"/>
        </w:rPr>
        <w:t>Instead it comes to resemble a clinic for voyeurs where pathologies are exposed and presumably treated by doses of</w:t>
      </w:r>
      <w:r w:rsidRPr="003F17F0">
        <w:rPr>
          <w:sz w:val="14"/>
        </w:rPr>
        <w:t xml:space="preserve"> electoral </w:t>
      </w:r>
      <w:r w:rsidRPr="001A3054">
        <w:rPr>
          <w:rStyle w:val="StyleUnderline"/>
          <w:highlight w:val="yellow"/>
        </w:rPr>
        <w:t>defeat</w:t>
      </w:r>
      <w:r w:rsidRPr="003F17F0">
        <w:rPr>
          <w:sz w:val="14"/>
        </w:rPr>
        <w:t xml:space="preserve">. Credit this hyper-personalizing of political life with keeping interest alive, even if it’s a kind of morbid interest in the fall of the mighty or the wannabe mighty. </w:t>
      </w:r>
      <w:r w:rsidRPr="003F17F0">
        <w:rPr>
          <w:rStyle w:val="StyleUnderline"/>
        </w:rPr>
        <w:t xml:space="preserve">Otherwise, </w:t>
      </w:r>
      <w:r w:rsidRPr="001A3054">
        <w:rPr>
          <w:rStyle w:val="StyleUnderline"/>
          <w:highlight w:val="yellow"/>
        </w:rPr>
        <w:t>for many millions of citizens</w:t>
      </w:r>
      <w:r w:rsidRPr="003F17F0">
        <w:rPr>
          <w:rStyle w:val="StyleUnderline"/>
        </w:rPr>
        <w:t xml:space="preserve"> cynicism and </w:t>
      </w:r>
      <w:r w:rsidRPr="001A3054">
        <w:rPr>
          <w:rStyle w:val="StyleUnderline"/>
          <w:highlight w:val="yellow"/>
        </w:rPr>
        <w:t>only cynicism prevails</w:t>
      </w:r>
      <w:r w:rsidRPr="003F17F0">
        <w:rPr>
          <w:rStyle w:val="StyleUnderline"/>
        </w:rPr>
        <w:t>.</w:t>
      </w:r>
      <w:r>
        <w:rPr>
          <w:rStyle w:val="StyleUnderline"/>
        </w:rPr>
        <w:t xml:space="preserve"> </w:t>
      </w:r>
      <w:r w:rsidRPr="003F17F0">
        <w:rPr>
          <w:rStyle w:val="StyleUnderline"/>
        </w:rPr>
        <w:t>The system seems transparently to have become an arena for gaming the system</w:t>
      </w:r>
      <w:r w:rsidRPr="003F17F0">
        <w:rPr>
          <w:sz w:val="14"/>
        </w:rPr>
        <w:t xml:space="preserve">. Cycles of corruption and ‘insiderism’ repeat with numbing frequency and in a non-partisan distribution, a system verging on kleptocracy. </w:t>
      </w:r>
      <w:r w:rsidRPr="003F17F0">
        <w:rPr>
          <w:rStyle w:val="StyleUnderline"/>
        </w:rPr>
        <w:t xml:space="preserve">Silent millions remain </w:t>
      </w:r>
      <w:r w:rsidRPr="001A3054">
        <w:rPr>
          <w:rStyle w:val="StyleUnderline"/>
          <w:highlight w:val="yellow"/>
        </w:rPr>
        <w:t>unmoved by the theatrics of</w:t>
      </w:r>
      <w:r w:rsidRPr="003F17F0">
        <w:rPr>
          <w:rStyle w:val="StyleUnderline"/>
        </w:rPr>
        <w:t xml:space="preserve"> inclement, not to say vitriolic </w:t>
      </w:r>
      <w:r w:rsidRPr="001A3054">
        <w:rPr>
          <w:rStyle w:val="StyleUnderline"/>
          <w:highlight w:val="yellow"/>
        </w:rPr>
        <w:t>debate</w:t>
      </w:r>
      <w:r w:rsidRPr="003F17F0">
        <w:rPr>
          <w:sz w:val="14"/>
        </w:rPr>
        <w:t xml:space="preserve">. Cynicism of this sort might be considered healthy or rational. Either way, it leaves behind the conviction that not much is apt to happen in these precincts. Arguably, </w:t>
      </w:r>
      <w:r w:rsidRPr="003F17F0">
        <w:rPr>
          <w:rStyle w:val="StyleUnderline"/>
        </w:rPr>
        <w:t>“</w:t>
      </w:r>
      <w:r w:rsidRPr="001A3054">
        <w:rPr>
          <w:rStyle w:val="StyleUnderline"/>
          <w:highlight w:val="yellow"/>
        </w:rPr>
        <w:t>the personal is political” has morphed into something far less liberating, far more debilitating</w:t>
      </w:r>
      <w:r w:rsidRPr="003F17F0">
        <w:rPr>
          <w:sz w:val="14"/>
        </w:rPr>
        <w:t xml:space="preserve">: namely, </w:t>
      </w:r>
      <w:r w:rsidRPr="001A3054">
        <w:rPr>
          <w:rStyle w:val="StyleUnderline"/>
          <w:highlight w:val="yellow"/>
        </w:rPr>
        <w:t>that only the personal is political</w:t>
      </w:r>
      <w:r w:rsidRPr="003F17F0">
        <w:rPr>
          <w:rStyle w:val="StyleUnderline"/>
        </w:rPr>
        <w:t>.</w:t>
      </w:r>
      <w:r>
        <w:rPr>
          <w:rStyle w:val="StyleUnderline"/>
        </w:rPr>
        <w:t xml:space="preserve"> </w:t>
      </w:r>
      <w:r w:rsidRPr="003F17F0">
        <w:rPr>
          <w:rStyle w:val="StyleUnderline"/>
        </w:rPr>
        <w:t xml:space="preserve">How </w:t>
      </w:r>
      <w:r w:rsidRPr="001A3054">
        <w:rPr>
          <w:rStyle w:val="StyleUnderline"/>
          <w:highlight w:val="yellow"/>
        </w:rPr>
        <w:t>disarming</w:t>
      </w:r>
      <w:r w:rsidRPr="003F17F0">
        <w:rPr>
          <w:rStyle w:val="StyleUnderline"/>
        </w:rPr>
        <w:t xml:space="preserve"> this is can only be fully appreciated </w:t>
      </w:r>
      <w:r w:rsidRPr="001A3054">
        <w:rPr>
          <w:rStyle w:val="StyleUnderline"/>
          <w:highlight w:val="yellow"/>
        </w:rPr>
        <w:t>when measured against the relentless growth of the</w:t>
      </w:r>
      <w:r w:rsidRPr="003F17F0">
        <w:rPr>
          <w:rStyle w:val="StyleUnderline"/>
        </w:rPr>
        <w:t xml:space="preserve"> leviathan </w:t>
      </w:r>
      <w:r w:rsidRPr="001A3054">
        <w:rPr>
          <w:rStyle w:val="StyleUnderline"/>
          <w:highlight w:val="yellow"/>
        </w:rPr>
        <w:t>state whose impersonal mechanics unfold with</w:t>
      </w:r>
      <w:r w:rsidRPr="003F17F0">
        <w:rPr>
          <w:rStyle w:val="StyleUnderline"/>
        </w:rPr>
        <w:t xml:space="preserve"> little or </w:t>
      </w:r>
      <w:r w:rsidRPr="001A3054">
        <w:rPr>
          <w:rStyle w:val="StyleUnderline"/>
          <w:highlight w:val="yellow"/>
        </w:rPr>
        <w:t>no regard for</w:t>
      </w:r>
      <w:r w:rsidRPr="003F17F0">
        <w:rPr>
          <w:rStyle w:val="StyleUnderline"/>
        </w:rPr>
        <w:t xml:space="preserve"> the </w:t>
      </w:r>
      <w:r w:rsidRPr="001A3054">
        <w:rPr>
          <w:rStyle w:val="StyleUnderline"/>
          <w:highlight w:val="yellow"/>
        </w:rPr>
        <w:t>personal peccadilloes</w:t>
      </w:r>
      <w:r w:rsidRPr="003F17F0">
        <w:rPr>
          <w:rStyle w:val="StyleUnderline"/>
        </w:rPr>
        <w:t xml:space="preserve"> of its functionaries</w:t>
      </w:r>
      <w:r w:rsidRPr="003F17F0">
        <w:rPr>
          <w:sz w:val="14"/>
        </w:rPr>
        <w:t>. When first constructed the administrative-regulatory-welfare state seemed a life-saver. And for a while it was. But it has become a grotesque caricature of its former self. Its presumptions of expertise and dirigisme emasculate rather than empower. A human engineering bureaucracy claims hieratical powers in matters of family life, education, psychological malfunction, workplace conflict, moral conundrums, and much more. A mandarinate of experts bearing Olympian pretensions, rationalized by social science and psycho-medical portfolios instills a sense of incapacity in some, in others a subcutaneous resentment. Nowadays, when the bugaboo of ‘socialism’ gets invoked to malign any feint in the direction of government intervention, the accusation may seem preposterous on the face of it. This is after all the most capitalist of capitalist countries, the freest of the free markets. However, this too easily dismisses the rancor roused by the presumptions of our managerial and administrative elites. They might not mimic a Stalinist vanguard in many ways, but in arrogating to themselves the foreknowledge characteristic of social engineering hubris they do. Meanwhile the security and protections the state once offered have grown frail or were killed. Under the regime of neo-liberal finance the government’s inveiglement with commanding business institutions (trace elements of which were there at its creation under the New Deal) erode its bona fides as an instrument of democratic will, not to mention the general welfare.</w:t>
      </w:r>
    </w:p>
    <w:p w:rsidR="00C46518" w:rsidRPr="00C307BF" w:rsidRDefault="00C46518" w:rsidP="00C46518"/>
    <w:p w:rsidR="00C46518" w:rsidRPr="009A23B7" w:rsidRDefault="00C46518" w:rsidP="00C46518">
      <w:pPr>
        <w:pStyle w:val="Heading3"/>
      </w:pPr>
      <w:r>
        <w:t>link – “norms/rules bad”</w:t>
      </w:r>
    </w:p>
    <w:p w:rsidR="00C46518" w:rsidRDefault="00C46518" w:rsidP="00C46518">
      <w:pPr>
        <w:pStyle w:val="Heading4"/>
      </w:pPr>
      <w:r>
        <w:t xml:space="preserve">Critiques of norms writ large are politically disastrous and stupid </w:t>
      </w:r>
    </w:p>
    <w:p w:rsidR="00C46518" w:rsidRDefault="00C46518" w:rsidP="00C46518">
      <w:r w:rsidRPr="00BD052F">
        <w:rPr>
          <w:b/>
        </w:rPr>
        <w:t>Eagleton 3</w:t>
      </w:r>
      <w:r>
        <w:t xml:space="preserve"> [Terry, Distinguished Professor of English Literature at Lancaster University, </w:t>
      </w:r>
      <w:r>
        <w:rPr>
          <w:i/>
        </w:rPr>
        <w:t>After Theory</w:t>
      </w:r>
      <w:r>
        <w:t>, 2003, Basic Books: New York, NY, p. 9-10]</w:t>
      </w:r>
    </w:p>
    <w:p w:rsidR="00C46518" w:rsidRDefault="00C46518" w:rsidP="00C46518"/>
    <w:p w:rsidR="00C46518" w:rsidRPr="009A23B7" w:rsidRDefault="00C46518" w:rsidP="00C46518">
      <w:pPr>
        <w:rPr>
          <w:rStyle w:val="Emphasis"/>
        </w:rPr>
      </w:pPr>
      <w:r w:rsidRPr="009A23B7">
        <w:rPr>
          <w:rStyle w:val="StyleUnderline"/>
        </w:rPr>
        <w:t>It is a mistake</w:t>
      </w:r>
      <w:r w:rsidRPr="009A23B7">
        <w:rPr>
          <w:sz w:val="16"/>
        </w:rPr>
        <w:t xml:space="preserve">, however, </w:t>
      </w:r>
      <w:r w:rsidRPr="009A23B7">
        <w:rPr>
          <w:rStyle w:val="StyleUnderline"/>
        </w:rPr>
        <w:t>to believe that norms are always</w:t>
      </w:r>
      <w:r w:rsidRPr="009A23B7">
        <w:rPr>
          <w:rStyle w:val="StyleUnderline"/>
          <w:sz w:val="12"/>
        </w:rPr>
        <w:t xml:space="preserve"> </w:t>
      </w:r>
      <w:r w:rsidRPr="009A23B7">
        <w:rPr>
          <w:rStyle w:val="StyleUnderline"/>
        </w:rPr>
        <w:t>restrictive.</w:t>
      </w:r>
      <w:r w:rsidRPr="009A23B7">
        <w:rPr>
          <w:sz w:val="16"/>
        </w:rPr>
        <w:t xml:space="preserve"> In fact </w:t>
      </w:r>
      <w:r w:rsidRPr="009A23B7">
        <w:rPr>
          <w:rStyle w:val="Emphasis"/>
        </w:rPr>
        <w:t>it is a crass Romantic delusion.</w:t>
      </w:r>
      <w:r w:rsidRPr="009A23B7">
        <w:rPr>
          <w:sz w:val="16"/>
        </w:rPr>
        <w:t xml:space="preserve"> </w:t>
      </w:r>
      <w:r w:rsidRPr="009A23B7">
        <w:rPr>
          <w:rStyle w:val="StyleUnderline"/>
        </w:rPr>
        <w:t>It is normative</w:t>
      </w:r>
      <w:r w:rsidRPr="009A23B7">
        <w:rPr>
          <w:rStyle w:val="StyleUnderline"/>
          <w:sz w:val="12"/>
        </w:rPr>
        <w:t xml:space="preserve"> </w:t>
      </w:r>
      <w:r w:rsidRPr="009A23B7">
        <w:rPr>
          <w:rStyle w:val="StyleUnderline"/>
        </w:rPr>
        <w:t>in our kind of society that people do not throw themselves with</w:t>
      </w:r>
      <w:r w:rsidRPr="009A23B7">
        <w:rPr>
          <w:rStyle w:val="StyleUnderline"/>
          <w:sz w:val="12"/>
        </w:rPr>
        <w:t xml:space="preserve"> </w:t>
      </w:r>
      <w:r w:rsidRPr="009A23B7">
        <w:rPr>
          <w:rStyle w:val="StyleUnderline"/>
        </w:rPr>
        <w:t>a hoarse cry on total strangers and amputate their legs. It is conventional</w:t>
      </w:r>
      <w:r w:rsidRPr="009A23B7">
        <w:rPr>
          <w:rStyle w:val="StyleUnderline"/>
          <w:sz w:val="12"/>
        </w:rPr>
        <w:t xml:space="preserve"> </w:t>
      </w:r>
      <w:r w:rsidRPr="009A23B7">
        <w:rPr>
          <w:rStyle w:val="StyleUnderline"/>
        </w:rPr>
        <w:t>that child murderers are punished</w:t>
      </w:r>
      <w:r w:rsidRPr="009A23B7">
        <w:rPr>
          <w:sz w:val="16"/>
        </w:rPr>
        <w:t xml:space="preserve">, </w:t>
      </w:r>
      <w:r w:rsidRPr="009A23B7">
        <w:rPr>
          <w:rStyle w:val="StyleUnderline"/>
        </w:rPr>
        <w:t>that working men</w:t>
      </w:r>
      <w:r w:rsidRPr="009A23B7">
        <w:rPr>
          <w:rStyle w:val="StyleUnderline"/>
          <w:sz w:val="12"/>
        </w:rPr>
        <w:t xml:space="preserve"> </w:t>
      </w:r>
      <w:r w:rsidRPr="009A23B7">
        <w:rPr>
          <w:rStyle w:val="StyleUnderline"/>
        </w:rPr>
        <w:t>and women may withdraw their labour, and that ambulances</w:t>
      </w:r>
      <w:r w:rsidRPr="009A23B7">
        <w:rPr>
          <w:rStyle w:val="StyleUnderline"/>
          <w:sz w:val="12"/>
        </w:rPr>
        <w:t xml:space="preserve"> </w:t>
      </w:r>
      <w:r w:rsidRPr="009A23B7">
        <w:rPr>
          <w:rStyle w:val="StyleUnderline"/>
        </w:rPr>
        <w:t>speeding to a traffic accident should not be impeded just for</w:t>
      </w:r>
      <w:r w:rsidRPr="009A23B7">
        <w:rPr>
          <w:rStyle w:val="StyleUnderline"/>
          <w:sz w:val="12"/>
        </w:rPr>
        <w:t xml:space="preserve"> </w:t>
      </w:r>
      <w:r w:rsidRPr="009A23B7">
        <w:rPr>
          <w:rStyle w:val="StyleUnderline"/>
        </w:rPr>
        <w:t>the hell of it</w:t>
      </w:r>
      <w:r w:rsidRPr="009A23B7">
        <w:rPr>
          <w:sz w:val="16"/>
        </w:rPr>
        <w:t xml:space="preserve">. Anyone who feels oppressed by all this must be seriously oversensitive. </w:t>
      </w:r>
      <w:r w:rsidRPr="009A23B7">
        <w:rPr>
          <w:rStyle w:val="StyleUnderline"/>
        </w:rPr>
        <w:t xml:space="preserve">Only an intellectual who has </w:t>
      </w:r>
      <w:r w:rsidRPr="009A23B7">
        <w:rPr>
          <w:rStyle w:val="Emphasis"/>
        </w:rPr>
        <w:t>overdosed</w:t>
      </w:r>
      <w:r w:rsidRPr="009A23B7">
        <w:rPr>
          <w:rStyle w:val="Emphasis"/>
          <w:sz w:val="12"/>
        </w:rPr>
        <w:t xml:space="preserve"> </w:t>
      </w:r>
      <w:r w:rsidRPr="009A23B7">
        <w:rPr>
          <w:rStyle w:val="Emphasis"/>
        </w:rPr>
        <w:t>on abstraction</w:t>
      </w:r>
      <w:r w:rsidRPr="009A23B7">
        <w:rPr>
          <w:sz w:val="16"/>
        </w:rPr>
        <w:t xml:space="preserve"> </w:t>
      </w:r>
      <w:r w:rsidRPr="009A23B7">
        <w:rPr>
          <w:rStyle w:val="StyleUnderline"/>
        </w:rPr>
        <w:t xml:space="preserve">could be </w:t>
      </w:r>
      <w:r w:rsidRPr="009A23B7">
        <w:rPr>
          <w:rStyle w:val="Emphasis"/>
        </w:rPr>
        <w:t>dim enough</w:t>
      </w:r>
      <w:r w:rsidRPr="009A23B7">
        <w:rPr>
          <w:rStyle w:val="StyleUnderline"/>
        </w:rPr>
        <w:t xml:space="preserve"> to imagine that </w:t>
      </w:r>
      <w:r w:rsidRPr="009A23B7">
        <w:rPr>
          <w:rStyle w:val="Emphasis"/>
        </w:rPr>
        <w:t>whatever</w:t>
      </w:r>
      <w:r w:rsidRPr="009A23B7">
        <w:rPr>
          <w:rStyle w:val="Emphasis"/>
          <w:sz w:val="12"/>
        </w:rPr>
        <w:t xml:space="preserve"> </w:t>
      </w:r>
      <w:r w:rsidRPr="009A23B7">
        <w:rPr>
          <w:rStyle w:val="Emphasis"/>
        </w:rPr>
        <w:t>bends a norm is politically radical</w:t>
      </w:r>
      <w:r w:rsidRPr="009A23B7">
        <w:rPr>
          <w:sz w:val="16"/>
        </w:rPr>
        <w:t xml:space="preserve">. </w:t>
      </w:r>
      <w:r w:rsidRPr="009A23B7">
        <w:rPr>
          <w:rStyle w:val="StyleUnderline"/>
        </w:rPr>
        <w:t>Those who believe that normativity is always negative are also</w:t>
      </w:r>
      <w:r w:rsidRPr="009A23B7">
        <w:rPr>
          <w:rStyle w:val="StyleUnderline"/>
          <w:sz w:val="12"/>
        </w:rPr>
        <w:t xml:space="preserve"> </w:t>
      </w:r>
      <w:r w:rsidRPr="009A23B7">
        <w:rPr>
          <w:rStyle w:val="StyleUnderline"/>
        </w:rPr>
        <w:t xml:space="preserve">likely to hold that </w:t>
      </w:r>
      <w:r w:rsidRPr="009A23B7">
        <w:rPr>
          <w:rStyle w:val="Emphasis"/>
        </w:rPr>
        <w:t>authority is always suspect</w:t>
      </w:r>
      <w:r w:rsidRPr="009A23B7">
        <w:rPr>
          <w:sz w:val="16"/>
        </w:rPr>
        <w:t xml:space="preserve">. In this, </w:t>
      </w:r>
      <w:r w:rsidRPr="009A23B7">
        <w:rPr>
          <w:rStyle w:val="StyleUnderline"/>
        </w:rPr>
        <w:t>they differ</w:t>
      </w:r>
      <w:r w:rsidRPr="009A23B7">
        <w:rPr>
          <w:rStyle w:val="StyleUnderline"/>
          <w:sz w:val="12"/>
        </w:rPr>
        <w:t xml:space="preserve"> </w:t>
      </w:r>
      <w:r w:rsidRPr="009A23B7">
        <w:rPr>
          <w:rStyle w:val="StyleUnderline"/>
        </w:rPr>
        <w:t>from radicals, who respect the authority of those with long</w:t>
      </w:r>
      <w:r w:rsidRPr="009A23B7">
        <w:rPr>
          <w:rStyle w:val="StyleUnderline"/>
          <w:sz w:val="12"/>
        </w:rPr>
        <w:t xml:space="preserve"> </w:t>
      </w:r>
      <w:r w:rsidRPr="009A23B7">
        <w:rPr>
          <w:rStyle w:val="StyleUnderline"/>
        </w:rPr>
        <w:t>experience of fighting injustice,</w:t>
      </w:r>
      <w:r w:rsidRPr="009A23B7">
        <w:rPr>
          <w:sz w:val="16"/>
        </w:rPr>
        <w:t xml:space="preserve"> </w:t>
      </w:r>
      <w:r w:rsidRPr="009A23B7">
        <w:rPr>
          <w:rStyle w:val="StyleUnderline"/>
        </w:rPr>
        <w:t>or of laws which safeguard</w:t>
      </w:r>
      <w:r w:rsidRPr="009A23B7">
        <w:rPr>
          <w:rStyle w:val="StyleUnderline"/>
          <w:sz w:val="12"/>
        </w:rPr>
        <w:t xml:space="preserve"> </w:t>
      </w:r>
      <w:r w:rsidRPr="009A23B7">
        <w:rPr>
          <w:rStyle w:val="StyleUnderline"/>
        </w:rPr>
        <w:t>people’s physical integrity or working conditions</w:t>
      </w:r>
      <w:r w:rsidRPr="009A23B7">
        <w:rPr>
          <w:sz w:val="16"/>
        </w:rPr>
        <w:t>. Similarly, some modern-day cultural thinkers seem to believe that minorities are always more vibrant than majorities. It is not the most popular of beliefs among the disfigured victims of Basque separatism. Some fascist groups, however, may be flattered to hear it, along with UFO buffs and Seventh Day Adventists. It was majorities, not minorities, which confounded imperial power in India and brought down apartheid</w:t>
      </w:r>
      <w:r w:rsidRPr="009A23B7">
        <w:rPr>
          <w:rStyle w:val="StyleUnderline"/>
        </w:rPr>
        <w:t>. Those who oppose norms, authority</w:t>
      </w:r>
      <w:r w:rsidRPr="009A23B7">
        <w:rPr>
          <w:rStyle w:val="StyleUnderline"/>
          <w:sz w:val="12"/>
        </w:rPr>
        <w:t xml:space="preserve"> </w:t>
      </w:r>
      <w:r w:rsidRPr="009A23B7">
        <w:rPr>
          <w:rStyle w:val="StyleUnderline"/>
        </w:rPr>
        <w:t>and majorities as such are abstract universalists, even though</w:t>
      </w:r>
      <w:r w:rsidRPr="009A23B7">
        <w:rPr>
          <w:rStyle w:val="StyleUnderline"/>
          <w:sz w:val="12"/>
        </w:rPr>
        <w:t xml:space="preserve"> </w:t>
      </w:r>
      <w:r w:rsidRPr="009A23B7">
        <w:rPr>
          <w:rStyle w:val="StyleUnderline"/>
        </w:rPr>
        <w:t xml:space="preserve">most of them </w:t>
      </w:r>
      <w:r w:rsidRPr="009A23B7">
        <w:rPr>
          <w:rStyle w:val="Emphasis"/>
        </w:rPr>
        <w:t>oppose abstract universalism as well.</w:t>
      </w:r>
      <w:r w:rsidRPr="009A23B7">
        <w:rPr>
          <w:rStyle w:val="Emphasis"/>
          <w:sz w:val="12"/>
        </w:rPr>
        <w:t xml:space="preserve"> </w:t>
      </w:r>
      <w:r w:rsidRPr="009A23B7">
        <w:rPr>
          <w:rStyle w:val="StyleUnderline"/>
        </w:rPr>
        <w:t>The postmodern prejudice against norms, unities and consensuses</w:t>
      </w:r>
      <w:r w:rsidRPr="009A23B7">
        <w:rPr>
          <w:rStyle w:val="StyleUnderline"/>
          <w:sz w:val="12"/>
        </w:rPr>
        <w:t xml:space="preserve"> </w:t>
      </w:r>
      <w:r w:rsidRPr="009A23B7">
        <w:rPr>
          <w:sz w:val="16"/>
        </w:rPr>
        <w:t xml:space="preserve">AFTER THEORY </w:t>
      </w:r>
      <w:r w:rsidRPr="009A23B7">
        <w:rPr>
          <w:rStyle w:val="Emphasis"/>
        </w:rPr>
        <w:t>is a politically catastrophic one</w:t>
      </w:r>
      <w:r w:rsidRPr="009A23B7">
        <w:rPr>
          <w:sz w:val="16"/>
        </w:rPr>
        <w:t xml:space="preserve">. </w:t>
      </w:r>
      <w:r w:rsidRPr="009A23B7">
        <w:rPr>
          <w:rStyle w:val="Emphasis"/>
        </w:rPr>
        <w:t>It is also remarkably dim-witted</w:t>
      </w:r>
      <w:r w:rsidRPr="009A23B7">
        <w:rPr>
          <w:sz w:val="16"/>
        </w:rPr>
        <w:t>.</w:t>
      </w:r>
    </w:p>
    <w:p w:rsidR="00C46518" w:rsidRDefault="00C46518" w:rsidP="00C46518">
      <w:pPr>
        <w:pStyle w:val="Heading3"/>
      </w:pPr>
      <w:r>
        <w:t>link – pomo (general)</w:t>
      </w:r>
    </w:p>
    <w:p w:rsidR="00C46518" w:rsidRDefault="00C46518" w:rsidP="00C46518">
      <w:pPr>
        <w:pStyle w:val="Heading4"/>
      </w:pPr>
      <w:r>
        <w:t>Affirming localized transgression ultimately degrades collective humanist struggles while reinforcing libertarian pessimism.</w:t>
      </w:r>
    </w:p>
    <w:p w:rsidR="00C46518" w:rsidRDefault="00C46518" w:rsidP="00C46518">
      <w:pPr>
        <w:rPr>
          <w:sz w:val="16"/>
        </w:rPr>
      </w:pPr>
      <w:r w:rsidRPr="003B0C45">
        <w:rPr>
          <w:b/>
          <w:highlight w:val="yellow"/>
        </w:rPr>
        <w:t>Eagleton</w:t>
      </w:r>
      <w:r w:rsidRPr="001E21CD">
        <w:rPr>
          <w:sz w:val="16"/>
        </w:rPr>
        <w:t xml:space="preserve">,  Distinguished Professor of English Literature at Lancaster University, Professor of Cultural Theory at the National University of Ireland and Distinguished Visiting Professor of English Literature at The University of Notre Dame, </w:t>
      </w:r>
      <w:r w:rsidRPr="003B0C45">
        <w:rPr>
          <w:b/>
          <w:highlight w:val="yellow"/>
        </w:rPr>
        <w:t>1997</w:t>
      </w:r>
      <w:r w:rsidRPr="001E21CD">
        <w:rPr>
          <w:sz w:val="16"/>
        </w:rPr>
        <w:t xml:space="preserve"> (Terry, </w:t>
      </w:r>
      <w:r w:rsidRPr="001E21CD">
        <w:rPr>
          <w:i/>
          <w:sz w:val="16"/>
        </w:rPr>
        <w:t xml:space="preserve">Where do Postmodernists Come from? </w:t>
      </w:r>
      <w:r w:rsidRPr="001E21CD">
        <w:rPr>
          <w:sz w:val="16"/>
        </w:rPr>
        <w:t xml:space="preserve">in </w:t>
      </w:r>
      <w:r w:rsidRPr="001E21CD">
        <w:rPr>
          <w:sz w:val="16"/>
          <w:u w:val="single"/>
        </w:rPr>
        <w:t>In defense of history</w:t>
      </w:r>
      <w:r w:rsidRPr="001E21CD">
        <w:rPr>
          <w:sz w:val="16"/>
        </w:rPr>
        <w:t xml:space="preserve">) </w:t>
      </w:r>
    </w:p>
    <w:p w:rsidR="00C46518" w:rsidRDefault="00C46518" w:rsidP="00C46518">
      <w:pPr>
        <w:rPr>
          <w:sz w:val="16"/>
        </w:rPr>
      </w:pPr>
    </w:p>
    <w:p w:rsidR="00C46518" w:rsidRDefault="00C46518" w:rsidP="00C46518">
      <w:r w:rsidRPr="00256025">
        <w:rPr>
          <w:highlight w:val="yellow"/>
          <w:u w:val="single"/>
        </w:rPr>
        <w:t>Imagine a radical movement that had suffered an emphatic defeat</w:t>
      </w:r>
      <w:r w:rsidRPr="003B0C45">
        <w:rPr>
          <w:sz w:val="14"/>
        </w:rPr>
        <w:t xml:space="preserve">. </w:t>
      </w:r>
      <w:r w:rsidRPr="00CB4B1A">
        <w:rPr>
          <w:u w:val="single"/>
        </w:rPr>
        <w:t>So emphatic</w:t>
      </w:r>
      <w:r w:rsidRPr="003B0C45">
        <w:rPr>
          <w:sz w:val="14"/>
        </w:rPr>
        <w:t xml:space="preserve">, in fact, </w:t>
      </w:r>
      <w:r w:rsidRPr="00CB4B1A">
        <w:rPr>
          <w:u w:val="single"/>
        </w:rPr>
        <w:t>that it seemed unlikely to resurface</w:t>
      </w:r>
      <w:r w:rsidRPr="003B0C45">
        <w:rPr>
          <w:sz w:val="14"/>
        </w:rPr>
        <w:t xml:space="preserve"> for the length of a lifetime, if at all. As time wore on, the beliefs of this movement might begin to seem less false or ineffectual than simply irrelevant. For its opponents, it would be less a matter of hotly contesting these doctrines than of contem</w:t>
      </w:r>
      <w:r w:rsidRPr="003B0C45">
        <w:rPr>
          <w:sz w:val="14"/>
        </w:rPr>
        <w:softHyphen/>
        <w:t xml:space="preserve">plating them with something of the mild antiquarian interest one might have previously reserved for Ptolemaic cosmology or the scholasticism of Thomas Aquinas. </w:t>
      </w:r>
      <w:r w:rsidRPr="003B0C45">
        <w:rPr>
          <w:u w:val="single"/>
        </w:rPr>
        <w:t>Radicals might come to find themselves less over</w:t>
      </w:r>
      <w:r w:rsidRPr="003B0C45">
        <w:rPr>
          <w:u w:val="single"/>
        </w:rPr>
        <w:softHyphen/>
        <w:t>whelmed or out-argued than simply washed up,</w:t>
      </w:r>
      <w:r w:rsidRPr="003B0C45">
        <w:rPr>
          <w:sz w:val="14"/>
        </w:rPr>
        <w:t xml:space="preserve"> speaking a language so quaintly out of tune with their era that, as with the language of Platonism or courtly love, nobody even bothered any longer to ask whether it was true. </w:t>
      </w:r>
      <w:r w:rsidRPr="003B0C45">
        <w:rPr>
          <w:u w:val="single"/>
        </w:rPr>
        <w:t>What would be the likely response of the left to such a dire condition?</w:t>
      </w:r>
      <w:r w:rsidRPr="003B0C45">
        <w:rPr>
          <w:b/>
          <w:u w:val="single"/>
        </w:rPr>
        <w:t xml:space="preserve"> </w:t>
      </w:r>
      <w:r w:rsidRPr="003B0C45">
        <w:rPr>
          <w:sz w:val="14"/>
        </w:rPr>
        <w:t xml:space="preserve">Many, no doubt, would drift either cynically or sincerely to the right, regretting their earlier views as infantile idealism. Others might keep the faith purely out of habit, anxiety, or nostalgia, clinging to an imaginary identity and risking the neurosis that that may bring. A small clutch of left triumphalists, incurably hopeful, would no doubt carry on detecting the stirrings of the revolution in the faintest flicker of militancy. In others, the radical impulse would persist, but would be forced to migrate elsewhere. One can imagine that </w:t>
      </w:r>
      <w:r w:rsidRPr="00256025">
        <w:rPr>
          <w:highlight w:val="yellow"/>
          <w:u w:val="single"/>
        </w:rPr>
        <w:t>the ruling assumption</w:t>
      </w:r>
      <w:r w:rsidRPr="00CB4B1A">
        <w:rPr>
          <w:u w:val="single"/>
        </w:rPr>
        <w:t xml:space="preserve"> of this period </w:t>
      </w:r>
      <w:r w:rsidRPr="00256025">
        <w:rPr>
          <w:rStyle w:val="StyleUnderline"/>
          <w:highlight w:val="yellow"/>
        </w:rPr>
        <w:t xml:space="preserve">would be that the system was, </w:t>
      </w:r>
      <w:r w:rsidRPr="00BB2C6F">
        <w:rPr>
          <w:rStyle w:val="StyleUnderline"/>
        </w:rPr>
        <w:t>at least for the moment</w:t>
      </w:r>
      <w:r w:rsidRPr="00256025">
        <w:rPr>
          <w:rStyle w:val="StyleUnderline"/>
          <w:highlight w:val="yellow"/>
        </w:rPr>
        <w:t>,</w:t>
      </w:r>
      <w:r w:rsidRPr="003B0C45">
        <w:rPr>
          <w:sz w:val="14"/>
          <w:highlight w:val="yellow"/>
        </w:rPr>
        <w:t xml:space="preserve"> </w:t>
      </w:r>
      <w:r w:rsidRPr="00256025">
        <w:rPr>
          <w:b/>
          <w:highlight w:val="yellow"/>
          <w:u w:val="single"/>
          <w:bdr w:val="single" w:sz="4" w:space="0" w:color="auto"/>
        </w:rPr>
        <w:t>unbreachable</w:t>
      </w:r>
      <w:r w:rsidRPr="009618C7">
        <w:rPr>
          <w:rStyle w:val="StyleUnderline"/>
          <w:highlight w:val="yellow"/>
        </w:rPr>
        <w:t>; and</w:t>
      </w:r>
      <w:r w:rsidRPr="003B0C45">
        <w:rPr>
          <w:sz w:val="14"/>
        </w:rPr>
        <w:t xml:space="preserve"> </w:t>
      </w:r>
      <w:r w:rsidRPr="00CB4B1A">
        <w:rPr>
          <w:u w:val="single"/>
        </w:rPr>
        <w:t xml:space="preserve">a great many of </w:t>
      </w:r>
      <w:r w:rsidRPr="00256025">
        <w:rPr>
          <w:highlight w:val="yellow"/>
          <w:u w:val="single"/>
        </w:rPr>
        <w:t>the left’s conclusions could</w:t>
      </w:r>
      <w:r w:rsidRPr="00CB4B1A">
        <w:rPr>
          <w:u w:val="single"/>
        </w:rPr>
        <w:t xml:space="preserve"> be seen to </w:t>
      </w:r>
      <w:r w:rsidRPr="00256025">
        <w:rPr>
          <w:highlight w:val="yellow"/>
          <w:u w:val="single"/>
        </w:rPr>
        <w:t xml:space="preserve">flow </w:t>
      </w:r>
      <w:r w:rsidRPr="00BB2C6F">
        <w:rPr>
          <w:u w:val="single"/>
        </w:rPr>
        <w:t xml:space="preserve">from this </w:t>
      </w:r>
      <w:r w:rsidRPr="003B0C45">
        <w:rPr>
          <w:u w:val="single"/>
        </w:rPr>
        <w:t>glum supposition</w:t>
      </w:r>
      <w:r w:rsidRPr="003B0C45">
        <w:rPr>
          <w:sz w:val="14"/>
        </w:rPr>
        <w:t xml:space="preserve">. </w:t>
      </w:r>
      <w:r w:rsidRPr="003B0C45">
        <w:rPr>
          <w:u w:val="single"/>
        </w:rPr>
        <w:t>One might</w:t>
      </w:r>
      <w:r w:rsidRPr="00CB4B1A">
        <w:rPr>
          <w:u w:val="single"/>
        </w:rPr>
        <w:t xml:space="preserve"> expect</w:t>
      </w:r>
      <w:r w:rsidRPr="003B0C45">
        <w:rPr>
          <w:sz w:val="14"/>
        </w:rPr>
        <w:t xml:space="preserve">, for example, </w:t>
      </w:r>
      <w:r w:rsidRPr="00CB4B1A">
        <w:rPr>
          <w:u w:val="single"/>
        </w:rPr>
        <w:t xml:space="preserve">that </w:t>
      </w:r>
      <w:r w:rsidRPr="00256025">
        <w:rPr>
          <w:highlight w:val="yellow"/>
          <w:u w:val="single"/>
        </w:rPr>
        <w:t>there would be</w:t>
      </w:r>
      <w:r w:rsidRPr="00CB4B1A">
        <w:rPr>
          <w:u w:val="single"/>
        </w:rPr>
        <w:t xml:space="preserve"> an upsurge of </w:t>
      </w:r>
      <w:r w:rsidRPr="00256025">
        <w:rPr>
          <w:highlight w:val="yellow"/>
          <w:u w:val="single"/>
        </w:rPr>
        <w:t xml:space="preserve">interest in the </w:t>
      </w:r>
      <w:r w:rsidRPr="00BB2C6F">
        <w:rPr>
          <w:rStyle w:val="Emphasis"/>
          <w:highlight w:val="yellow"/>
        </w:rPr>
        <w:t>margins and crevices</w:t>
      </w:r>
      <w:r w:rsidRPr="00256025">
        <w:rPr>
          <w:highlight w:val="yellow"/>
          <w:u w:val="single"/>
        </w:rPr>
        <w:t xml:space="preserve"> of the system</w:t>
      </w:r>
      <w:r w:rsidRPr="003B0C45">
        <w:rPr>
          <w:sz w:val="14"/>
        </w:rPr>
        <w:t xml:space="preserve">—in those ambiguous, indeterminate places where its power seemed less secure. </w:t>
      </w:r>
      <w:r w:rsidRPr="00CB4B1A">
        <w:rPr>
          <w:u w:val="single"/>
        </w:rPr>
        <w:t xml:space="preserve">If the system could not be breached, </w:t>
      </w:r>
      <w:r w:rsidRPr="00256025">
        <w:rPr>
          <w:highlight w:val="yellow"/>
          <w:u w:val="single"/>
        </w:rPr>
        <w:t xml:space="preserve">one might </w:t>
      </w:r>
      <w:r w:rsidRPr="00CB4B1A">
        <w:rPr>
          <w:u w:val="single"/>
        </w:rPr>
        <w:t xml:space="preserve">at least </w:t>
      </w:r>
      <w:r w:rsidRPr="00256025">
        <w:rPr>
          <w:highlight w:val="yellow"/>
          <w:u w:val="single"/>
        </w:rPr>
        <w:t xml:space="preserve">look to </w:t>
      </w:r>
      <w:r w:rsidRPr="00264E60">
        <w:rPr>
          <w:u w:val="single"/>
        </w:rPr>
        <w:t xml:space="preserve">those forces which </w:t>
      </w:r>
      <w:r w:rsidRPr="00CB4B1A">
        <w:rPr>
          <w:u w:val="single"/>
        </w:rPr>
        <w:t xml:space="preserve">might </w:t>
      </w:r>
      <w:r w:rsidRPr="00256025">
        <w:rPr>
          <w:b/>
          <w:highlight w:val="yellow"/>
          <w:u w:val="single"/>
          <w:bdr w:val="single" w:sz="4" w:space="0" w:color="auto"/>
        </w:rPr>
        <w:t>momentarily transgress</w:t>
      </w:r>
      <w:r w:rsidRPr="003B0C45">
        <w:rPr>
          <w:sz w:val="14"/>
        </w:rPr>
        <w:t xml:space="preserve">, subvert, or give it the slip. </w:t>
      </w:r>
      <w:r w:rsidRPr="00CB4B1A">
        <w:rPr>
          <w:u w:val="single"/>
        </w:rPr>
        <w:t>There would be</w:t>
      </w:r>
      <w:r w:rsidRPr="003B0C45">
        <w:rPr>
          <w:sz w:val="14"/>
        </w:rPr>
        <w:t xml:space="preserve">, one might predict, </w:t>
      </w:r>
      <w:r w:rsidRPr="00CB4B1A">
        <w:rPr>
          <w:u w:val="single"/>
        </w:rPr>
        <w:t>much celebration of the marginal</w:t>
      </w:r>
      <w:r w:rsidRPr="003B0C45">
        <w:rPr>
          <w:sz w:val="14"/>
        </w:rPr>
        <w:t xml:space="preserve">—but this would be partly </w:t>
      </w:r>
      <w:r w:rsidRPr="00CB4B1A">
        <w:rPr>
          <w:u w:val="single"/>
        </w:rPr>
        <w:t>making a virtue out of necessity</w:t>
      </w:r>
      <w:r w:rsidRPr="003B0C45">
        <w:rPr>
          <w:sz w:val="14"/>
        </w:rPr>
        <w:t xml:space="preserve">, since the left would itself have been </w:t>
      </w:r>
      <w:r w:rsidRPr="00264E60">
        <w:rPr>
          <w:sz w:val="14"/>
        </w:rPr>
        <w:t xml:space="preserve">rudely displaced from the mainstream, and might thus come, conveniently enough, to suspect all talk of centrality </w:t>
      </w:r>
      <w:r w:rsidRPr="00264E60">
        <w:rPr>
          <w:rStyle w:val="BodyText1"/>
          <w:rFonts w:eastAsia="Calibri"/>
          <w:sz w:val="14"/>
        </w:rPr>
        <w:t xml:space="preserve">as </w:t>
      </w:r>
      <w:r w:rsidRPr="00264E60">
        <w:rPr>
          <w:sz w:val="14"/>
        </w:rPr>
        <w:t xml:space="preserve">suspect. At its crudest, </w:t>
      </w:r>
      <w:r w:rsidRPr="00264E60">
        <w:rPr>
          <w:rStyle w:val="StyleUnderline"/>
        </w:rPr>
        <w:t>this cult of marginality would come down to a</w:t>
      </w:r>
      <w:r w:rsidRPr="00264E60">
        <w:rPr>
          <w:u w:val="single"/>
        </w:rPr>
        <w:t xml:space="preserve"> simpleminded </w:t>
      </w:r>
      <w:r w:rsidRPr="00264E60">
        <w:rPr>
          <w:rStyle w:val="StyleUnderline"/>
        </w:rPr>
        <w:t>assumption that minorities were positive and majorities oppressive</w:t>
      </w:r>
      <w:r w:rsidRPr="00264E60">
        <w:rPr>
          <w:sz w:val="14"/>
        </w:rPr>
        <w:t xml:space="preserve">. .Just how minorities like fascist groups, Ulst </w:t>
      </w:r>
      <w:r w:rsidRPr="00264E60">
        <w:rPr>
          <w:sz w:val="14"/>
          <w:vertAlign w:val="superscript"/>
        </w:rPr>
        <w:t>6</w:t>
      </w:r>
      <w:r w:rsidRPr="00264E60">
        <w:rPr>
          <w:sz w:val="14"/>
        </w:rPr>
        <w:t xml:space="preserve"> Unionists, or the international bourgeoisie fitted into this picture would not be entirely clear. Nor is it obvious how such a position could cope with a previously marginal movement—the ANC, for example—becoming p</w:t>
      </w:r>
      <w:r w:rsidRPr="00264E60">
        <w:rPr>
          <w:sz w:val="14"/>
          <w:vertAlign w:val="subscript"/>
        </w:rPr>
        <w:t>0</w:t>
      </w:r>
      <w:r w:rsidRPr="00264E60">
        <w:rPr>
          <w:sz w:val="14"/>
        </w:rPr>
        <w:t>]j</w:t>
      </w:r>
      <w:r w:rsidRPr="00264E60">
        <w:rPr>
          <w:sz w:val="14"/>
          <w:vertAlign w:val="subscript"/>
        </w:rPr>
        <w:t>t</w:t>
      </w:r>
      <w:r w:rsidRPr="00264E60">
        <w:rPr>
          <w:sz w:val="14"/>
        </w:rPr>
        <w:t>j cally dominant, given its formalist prejudice that dominance was undesir</w:t>
      </w:r>
      <w:r w:rsidRPr="00264E60">
        <w:rPr>
          <w:sz w:val="14"/>
        </w:rPr>
        <w:softHyphen/>
        <w:t xml:space="preserve">able as such. </w:t>
      </w:r>
      <w:r w:rsidRPr="00264E60">
        <w:rPr>
          <w:u w:val="single"/>
        </w:rPr>
        <w:t>The historical basis for this way of thinking would be the fact that political movements that were at once mass, central, and creative were by and large no longer in business.</w:t>
      </w:r>
      <w:r w:rsidRPr="00264E60">
        <w:rPr>
          <w:sz w:val="14"/>
        </w:rPr>
        <w:t xml:space="preserve"> Indeed, </w:t>
      </w:r>
      <w:r w:rsidRPr="00264E60">
        <w:rPr>
          <w:rStyle w:val="StyleUnderline"/>
          <w:highlight w:val="yellow"/>
        </w:rPr>
        <w:t>the idea of a movement</w:t>
      </w:r>
      <w:r w:rsidRPr="00264E60">
        <w:rPr>
          <w:sz w:val="14"/>
        </w:rPr>
        <w:t xml:space="preserve"> that was </w:t>
      </w:r>
      <w:r w:rsidRPr="00264E60">
        <w:rPr>
          <w:rStyle w:val="StyleUnderline"/>
          <w:highlight w:val="yellow"/>
        </w:rPr>
        <w:t xml:space="preserve">at once central and subversive would now appear </w:t>
      </w:r>
      <w:r w:rsidRPr="00264E60">
        <w:rPr>
          <w:rStyle w:val="StyleUnderline"/>
        </w:rPr>
        <w:t xml:space="preserve">something of </w:t>
      </w:r>
      <w:r w:rsidRPr="00264E60">
        <w:rPr>
          <w:rStyle w:val="StyleUnderline"/>
          <w:highlight w:val="yellow"/>
        </w:rPr>
        <w:t>a contradic</w:t>
      </w:r>
      <w:r w:rsidRPr="00264E60">
        <w:rPr>
          <w:rStyle w:val="StyleUnderline"/>
          <w:highlight w:val="yellow"/>
        </w:rPr>
        <w:softHyphen/>
        <w:t xml:space="preserve">tion </w:t>
      </w:r>
      <w:r w:rsidRPr="00BB2C6F">
        <w:rPr>
          <w:rStyle w:val="StyleUnderline"/>
        </w:rPr>
        <w:t xml:space="preserve">in terms. </w:t>
      </w:r>
      <w:r w:rsidRPr="00264E60">
        <w:rPr>
          <w:rStyle w:val="StyleUnderline"/>
          <w:highlight w:val="yellow"/>
        </w:rPr>
        <w:t xml:space="preserve">It would </w:t>
      </w:r>
      <w:r w:rsidRPr="00BB2C6F">
        <w:rPr>
          <w:rStyle w:val="StyleUnderline"/>
        </w:rPr>
        <w:t xml:space="preserve">therefore </w:t>
      </w:r>
      <w:r w:rsidRPr="00256025">
        <w:rPr>
          <w:rStyle w:val="StyleUnderline"/>
          <w:highlight w:val="yellow"/>
        </w:rPr>
        <w:t>seem natural to demonize the mass</w:t>
      </w:r>
      <w:r w:rsidRPr="003B0C45">
        <w:rPr>
          <w:rStyle w:val="BodyText1"/>
          <w:rFonts w:eastAsia="Calibri"/>
          <w:sz w:val="14"/>
          <w:highlight w:val="yellow"/>
        </w:rPr>
        <w:t xml:space="preserve"> </w:t>
      </w:r>
      <w:r w:rsidRPr="00CB4B1A">
        <w:rPr>
          <w:u w:val="single"/>
        </w:rPr>
        <w:t xml:space="preserve">dominant, and consensual, </w:t>
      </w:r>
      <w:r w:rsidRPr="00256025">
        <w:rPr>
          <w:rStyle w:val="StyleUnderline"/>
          <w:highlight w:val="yellow"/>
        </w:rPr>
        <w:t>and romanticize whatever happened to deviate</w:t>
      </w:r>
      <w:r w:rsidRPr="00256025">
        <w:rPr>
          <w:highlight w:val="yellow"/>
          <w:u w:val="single"/>
        </w:rPr>
        <w:t xml:space="preserve"> </w:t>
      </w:r>
      <w:r w:rsidRPr="00CB4B1A">
        <w:rPr>
          <w:u w:val="single"/>
        </w:rPr>
        <w:t>from them</w:t>
      </w:r>
      <w:r w:rsidRPr="003B0C45">
        <w:rPr>
          <w:sz w:val="14"/>
        </w:rPr>
        <w:t xml:space="preserve">. </w:t>
      </w:r>
      <w:r w:rsidRPr="00256025">
        <w:rPr>
          <w:highlight w:val="yellow"/>
          <w:u w:val="single"/>
        </w:rPr>
        <w:t>It would be</w:t>
      </w:r>
      <w:r w:rsidRPr="00CB4B1A">
        <w:rPr>
          <w:u w:val="single"/>
        </w:rPr>
        <w:t xml:space="preserve">, </w:t>
      </w:r>
      <w:r w:rsidRPr="003B0C45">
        <w:rPr>
          <w:sz w:val="14"/>
        </w:rPr>
        <w:t xml:space="preserve">above all, </w:t>
      </w:r>
      <w:r w:rsidRPr="00256025">
        <w:rPr>
          <w:b/>
          <w:highlight w:val="yellow"/>
          <w:u w:val="single"/>
          <w:bdr w:val="single" w:sz="4" w:space="0" w:color="auto"/>
        </w:rPr>
        <w:t xml:space="preserve">the attitude of </w:t>
      </w:r>
      <w:r w:rsidRPr="00CB4B1A">
        <w:rPr>
          <w:b/>
          <w:u w:val="single"/>
          <w:bdr w:val="single" w:sz="4" w:space="0" w:color="auto"/>
        </w:rPr>
        <w:t xml:space="preserve">those </w:t>
      </w:r>
      <w:r w:rsidRPr="00256025">
        <w:rPr>
          <w:b/>
          <w:highlight w:val="yellow"/>
          <w:u w:val="single"/>
          <w:bdr w:val="single" w:sz="4" w:space="0" w:color="auto"/>
        </w:rPr>
        <w:t xml:space="preserve">younger dissidents who had nothing </w:t>
      </w:r>
      <w:r w:rsidRPr="00BB2C6F">
        <w:rPr>
          <w:b/>
          <w:u w:val="single"/>
          <w:bdr w:val="single" w:sz="4" w:space="0" w:color="auto"/>
        </w:rPr>
        <w:t>much</w:t>
      </w:r>
      <w:r w:rsidRPr="00256025">
        <w:rPr>
          <w:b/>
          <w:highlight w:val="yellow"/>
          <w:u w:val="single"/>
          <w:bdr w:val="single" w:sz="4" w:space="0" w:color="auto"/>
        </w:rPr>
        <w:t xml:space="preserve">, politically </w:t>
      </w:r>
      <w:r w:rsidRPr="00BB2C6F">
        <w:rPr>
          <w:b/>
          <w:u w:val="single"/>
          <w:bdr w:val="single" w:sz="4" w:space="0" w:color="auto"/>
        </w:rPr>
        <w:t>speaking</w:t>
      </w:r>
      <w:r w:rsidRPr="00256025">
        <w:rPr>
          <w:b/>
          <w:highlight w:val="yellow"/>
          <w:u w:val="single"/>
          <w:bdr w:val="single" w:sz="4" w:space="0" w:color="auto"/>
        </w:rPr>
        <w:t xml:space="preserve">, to remember, who had no </w:t>
      </w:r>
      <w:r w:rsidRPr="00264E60">
        <w:rPr>
          <w:b/>
          <w:u w:val="single"/>
          <w:bdr w:val="single" w:sz="4" w:space="0" w:color="auto"/>
        </w:rPr>
        <w:t xml:space="preserve">actual </w:t>
      </w:r>
      <w:r w:rsidRPr="004A7577">
        <w:rPr>
          <w:b/>
          <w:u w:val="single"/>
          <w:bdr w:val="single" w:sz="4" w:space="0" w:color="auto"/>
        </w:rPr>
        <w:t xml:space="preserve">memory </w:t>
      </w:r>
      <w:r w:rsidRPr="00CB4B1A">
        <w:rPr>
          <w:b/>
          <w:u w:val="single"/>
          <w:bdr w:val="single" w:sz="4" w:space="0" w:color="auto"/>
        </w:rPr>
        <w:t xml:space="preserve">or </w:t>
      </w:r>
      <w:r w:rsidRPr="004A7577">
        <w:rPr>
          <w:b/>
          <w:highlight w:val="yellow"/>
          <w:u w:val="single"/>
          <w:bdr w:val="single" w:sz="4" w:space="0" w:color="auto"/>
        </w:rPr>
        <w:t xml:space="preserve">experience of </w:t>
      </w:r>
      <w:r w:rsidRPr="00256025">
        <w:rPr>
          <w:b/>
          <w:highlight w:val="yellow"/>
          <w:u w:val="single"/>
          <w:bdr w:val="single" w:sz="4" w:space="0" w:color="auto"/>
        </w:rPr>
        <w:t xml:space="preserve">mass radical politics, </w:t>
      </w:r>
      <w:r w:rsidRPr="00BB2C6F">
        <w:rPr>
          <w:b/>
          <w:u w:val="single"/>
          <w:bdr w:val="single" w:sz="4" w:space="0" w:color="auto"/>
        </w:rPr>
        <w:t>but a good deal of experience of drearily oppressive majorities.</w:t>
      </w:r>
      <w:r w:rsidRPr="00BB2C6F">
        <w:rPr>
          <w:b/>
          <w:sz w:val="14"/>
        </w:rPr>
        <w:t xml:space="preserve"> </w:t>
      </w:r>
      <w:r w:rsidRPr="00BB2C6F">
        <w:rPr>
          <w:sz w:val="14"/>
        </w:rPr>
        <w:t xml:space="preserve">If the system really did seem to have canceled all opposition to itself, then it would not be hard to generalize from this to the vaguely anarchistic belief that </w:t>
      </w:r>
      <w:r w:rsidRPr="00BB2C6F">
        <w:rPr>
          <w:rStyle w:val="BodytextItalic"/>
          <w:rFonts w:eastAsia="Calibri"/>
          <w:sz w:val="14"/>
        </w:rPr>
        <w:t>system</w:t>
      </w:r>
      <w:r w:rsidRPr="00BB2C6F">
        <w:rPr>
          <w:sz w:val="14"/>
        </w:rPr>
        <w:t xml:space="preserve"> is oppressive as such. Since there were almost no examples of attractive political systems around, the claim would seem distinctly plausi</w:t>
      </w:r>
      <w:r w:rsidRPr="00BB2C6F">
        <w:rPr>
          <w:sz w:val="14"/>
        </w:rPr>
        <w:softHyphen/>
        <w:t xml:space="preserve">ble. </w:t>
      </w:r>
      <w:r w:rsidRPr="00BB2C6F">
        <w:rPr>
          <w:u w:val="single"/>
        </w:rPr>
        <w:t>The only genuine criticism could be one launched from outside the system altogether</w:t>
      </w:r>
      <w:r w:rsidRPr="00BB2C6F">
        <w:rPr>
          <w:sz w:val="14"/>
        </w:rPr>
        <w:t xml:space="preserve">; and </w:t>
      </w:r>
      <w:r w:rsidRPr="00BB2C6F">
        <w:rPr>
          <w:u w:val="single"/>
        </w:rPr>
        <w:t>one would expect, therefore, a certain fetishizing of “otherness” in such a period</w:t>
      </w:r>
      <w:r w:rsidRPr="00BB2C6F">
        <w:rPr>
          <w:sz w:val="14"/>
        </w:rPr>
        <w:t xml:space="preserve">. There would be enormous interest in anything that seemed alien, deviant, exotic, unincorporable, all the way from aard- varks to Alpha Centauri, a passion for whatever gave us a tantalizing glimpse of something beyond the logic of the system altogether. </w:t>
      </w:r>
      <w:r w:rsidRPr="00BB2C6F">
        <w:rPr>
          <w:u w:val="single"/>
        </w:rPr>
        <w:t xml:space="preserve">But </w:t>
      </w:r>
      <w:r w:rsidRPr="00256025">
        <w:rPr>
          <w:highlight w:val="yellow"/>
          <w:u w:val="single"/>
        </w:rPr>
        <w:t xml:space="preserve">this </w:t>
      </w:r>
      <w:r w:rsidRPr="00CB4B1A">
        <w:rPr>
          <w:u w:val="single"/>
        </w:rPr>
        <w:t xml:space="preserve">romantic ultra-leftism </w:t>
      </w:r>
      <w:r w:rsidRPr="00256025">
        <w:rPr>
          <w:highlight w:val="yellow"/>
          <w:u w:val="single"/>
        </w:rPr>
        <w:t>would coexist</w:t>
      </w:r>
      <w:r w:rsidRPr="003B0C45">
        <w:rPr>
          <w:sz w:val="14"/>
        </w:rPr>
        <w:t xml:space="preserve">, curiously enough, </w:t>
      </w:r>
      <w:r w:rsidRPr="00256025">
        <w:rPr>
          <w:b/>
          <w:highlight w:val="yellow"/>
          <w:u w:val="single"/>
          <w:bdr w:val="single" w:sz="4" w:space="0" w:color="auto"/>
        </w:rPr>
        <w:t>with a brittle pessimism</w:t>
      </w:r>
      <w:r w:rsidRPr="00256025">
        <w:rPr>
          <w:rStyle w:val="StyleUnderline"/>
          <w:highlight w:val="yellow"/>
        </w:rPr>
        <w:t>—for</w:t>
      </w:r>
      <w:r w:rsidRPr="00256025">
        <w:rPr>
          <w:highlight w:val="yellow"/>
          <w:u w:val="single"/>
        </w:rPr>
        <w:t xml:space="preserve"> </w:t>
      </w:r>
      <w:r w:rsidRPr="00CB4B1A">
        <w:rPr>
          <w:u w:val="single"/>
        </w:rPr>
        <w:t xml:space="preserve">the fact is that </w:t>
      </w:r>
      <w:r w:rsidRPr="00256025">
        <w:rPr>
          <w:rStyle w:val="StyleUnderline"/>
          <w:highlight w:val="yellow"/>
        </w:rPr>
        <w:t xml:space="preserve">if the system is all-powerful, </w:t>
      </w:r>
      <w:r w:rsidRPr="003B0C45">
        <w:rPr>
          <w:rStyle w:val="StyleUnderline"/>
        </w:rPr>
        <w:t xml:space="preserve">then </w:t>
      </w:r>
      <w:r w:rsidRPr="00256025">
        <w:rPr>
          <w:rStyle w:val="StyleUnderline"/>
          <w:highlight w:val="yellow"/>
        </w:rPr>
        <w:t>there can be</w:t>
      </w:r>
      <w:r w:rsidRPr="00256025">
        <w:rPr>
          <w:highlight w:val="yellow"/>
          <w:u w:val="single"/>
        </w:rPr>
        <w:t xml:space="preserve"> </w:t>
      </w:r>
      <w:r w:rsidRPr="00CB4B1A">
        <w:rPr>
          <w:u w:val="single"/>
        </w:rPr>
        <w:t xml:space="preserve">by definition </w:t>
      </w:r>
      <w:r w:rsidRPr="00256025">
        <w:rPr>
          <w:rStyle w:val="StyleUnderline"/>
          <w:highlight w:val="yellow"/>
        </w:rPr>
        <w:t>nothing beyond it,</w:t>
      </w:r>
      <w:r w:rsidRPr="00256025">
        <w:rPr>
          <w:highlight w:val="yellow"/>
          <w:u w:val="single"/>
        </w:rPr>
        <w:t xml:space="preserve"> </w:t>
      </w:r>
      <w:r w:rsidRPr="003B0C45">
        <w:rPr>
          <w:sz w:val="14"/>
        </w:rPr>
        <w:t xml:space="preserve">any more than there can be anything beyond the infinite curvature of cosmic space. If there </w:t>
      </w:r>
      <w:r w:rsidRPr="003B0C45">
        <w:rPr>
          <w:rStyle w:val="BodytextItalic"/>
          <w:rFonts w:eastAsia="Calibri"/>
          <w:sz w:val="14"/>
        </w:rPr>
        <w:t>were</w:t>
      </w:r>
      <w:r w:rsidRPr="003B0C45">
        <w:rPr>
          <w:sz w:val="14"/>
        </w:rPr>
        <w:t xml:space="preserve"> something </w:t>
      </w:r>
      <w:r w:rsidRPr="00BB2C6F">
        <w:rPr>
          <w:sz w:val="14"/>
        </w:rPr>
        <w:t>outside the system, then it would be entirely unknowable and thus incapable of saving us; but if we could draw it into the orbit of the system, so that it could gain some effective foothold there, its otherness would be instantly contaminated and its sub</w:t>
      </w:r>
      <w:r w:rsidRPr="00BB2C6F">
        <w:rPr>
          <w:sz w:val="14"/>
        </w:rPr>
        <w:softHyphen/>
        <w:t xml:space="preserve">versive power would thus dwindle to nothing. </w:t>
      </w:r>
      <w:r w:rsidRPr="00BB2C6F">
        <w:rPr>
          <w:rStyle w:val="StyleUnderline"/>
        </w:rPr>
        <w:t>Whatever negates the system in theory would thus be logically incapable of doing so in practice</w:t>
      </w:r>
      <w:r w:rsidRPr="00BB2C6F">
        <w:rPr>
          <w:sz w:val="14"/>
        </w:rPr>
        <w:t xml:space="preserve">. Anything we can </w:t>
      </w:r>
      <w:r w:rsidRPr="00BB2C6F">
        <w:rPr>
          <w:rStyle w:val="BodytextItalic"/>
          <w:rFonts w:eastAsia="Calibri"/>
          <w:sz w:val="14"/>
        </w:rPr>
        <w:t>understand</w:t>
      </w:r>
      <w:r w:rsidRPr="00BB2C6F">
        <w:rPr>
          <w:sz w:val="14"/>
        </w:rPr>
        <w:t xml:space="preserve"> can by definition not be radical, since it must be within</w:t>
      </w:r>
      <w:r w:rsidRPr="00BB2C6F">
        <w:rPr>
          <w:b/>
          <w:sz w:val="14"/>
        </w:rPr>
        <w:t xml:space="preserve"> </w:t>
      </w:r>
      <w:r w:rsidRPr="00BB2C6F">
        <w:rPr>
          <w:sz w:val="14"/>
        </w:rPr>
        <w:t xml:space="preserve">itself; but anything which escapes the system could be heard by </w:t>
      </w:r>
      <w:r w:rsidRPr="00BB2C6F">
        <w:rPr>
          <w:sz w:val="14"/>
          <w:vertAlign w:val="superscript"/>
        </w:rPr>
        <w:t>thC</w:t>
      </w:r>
      <w:r w:rsidRPr="00BB2C6F">
        <w:rPr>
          <w:sz w:val="14"/>
        </w:rPr>
        <w:t xml:space="preserve"> ^no more t</w:t>
      </w:r>
      <w:r w:rsidRPr="003B0C45">
        <w:rPr>
          <w:sz w:val="14"/>
        </w:rPr>
        <w:t>han a mysterious murmur.</w:t>
      </w:r>
      <w:r w:rsidRPr="003B0C45">
        <w:rPr>
          <w:b/>
          <w:sz w:val="14"/>
        </w:rPr>
        <w:t xml:space="preserve"> </w:t>
      </w:r>
      <w:r w:rsidRPr="003B0C45">
        <w:rPr>
          <w:sz w:val="14"/>
          <w:vertAlign w:val="superscript"/>
        </w:rPr>
        <w:t>llS ,S</w:t>
      </w:r>
      <w:r w:rsidRPr="003B0C45">
        <w:rPr>
          <w:sz w:val="14"/>
        </w:rPr>
        <w:t>.| thinking has abandoned the whole notion of a system which is nally contradictory—which has that installed at its heart which can '</w:t>
      </w:r>
      <w:r w:rsidRPr="003B0C45">
        <w:rPr>
          <w:sz w:val="14"/>
          <w:vertAlign w:val="superscript"/>
        </w:rPr>
        <w:t>!lter</w:t>
      </w:r>
      <w:r w:rsidRPr="003B0C45">
        <w:rPr>
          <w:sz w:val="14"/>
        </w:rPr>
        <w:t xml:space="preserve"> tially undo it. Instead, it thinks in the rigid oppositions of “inside” and «°u tside ” where to be on the inside is to be complicit and to be on the outside •°to be impotent. </w:t>
      </w:r>
      <w:r w:rsidRPr="003B0C45">
        <w:rPr>
          <w:highlight w:val="yellow"/>
          <w:u w:val="single"/>
        </w:rPr>
        <w:t>The</w:t>
      </w:r>
      <w:r w:rsidRPr="00CB4B1A">
        <w:rPr>
          <w:u w:val="single"/>
        </w:rPr>
        <w:t xml:space="preserve"> typical style of </w:t>
      </w:r>
      <w:r w:rsidRPr="00256025">
        <w:rPr>
          <w:highlight w:val="yellow"/>
          <w:u w:val="single"/>
        </w:rPr>
        <w:t xml:space="preserve">thought </w:t>
      </w:r>
      <w:r w:rsidRPr="00CB4B1A">
        <w:rPr>
          <w:u w:val="single"/>
        </w:rPr>
        <w:t>of such a period,</w:t>
      </w:r>
      <w:r w:rsidRPr="003B0C45">
        <w:rPr>
          <w:sz w:val="14"/>
        </w:rPr>
        <w:t xml:space="preserve"> then, </w:t>
      </w:r>
      <w:r w:rsidRPr="00256025">
        <w:rPr>
          <w:highlight w:val="yellow"/>
          <w:u w:val="single"/>
        </w:rPr>
        <w:t xml:space="preserve">might be described as </w:t>
      </w:r>
      <w:r w:rsidRPr="00256025">
        <w:rPr>
          <w:rStyle w:val="StyleUnderline"/>
          <w:highlight w:val="yellow"/>
        </w:rPr>
        <w:t>libertarian pessimism</w:t>
      </w:r>
      <w:r w:rsidRPr="003B0C45">
        <w:rPr>
          <w:sz w:val="14"/>
        </w:rPr>
        <w:t xml:space="preserve">—libertarian, because one would not have given up on the dream of something quite other than what we have; pessimism, because </w:t>
      </w:r>
      <w:r w:rsidRPr="003B0C45">
        <w:rPr>
          <w:rStyle w:val="StyleUnderline"/>
        </w:rPr>
        <w:t>one would be much too bleakly conscious of the om</w:t>
      </w:r>
      <w:r w:rsidRPr="003B0C45">
        <w:rPr>
          <w:rStyle w:val="StyleUnderline"/>
        </w:rPr>
        <w:softHyphen/>
        <w:t>nipotence of law and power to believe that such a dream could ever be realized.</w:t>
      </w:r>
      <w:r w:rsidRPr="003B0C45">
        <w:rPr>
          <w:sz w:val="14"/>
        </w:rPr>
        <w:t xml:space="preserve"> If one still believed in subversion, but not in the existence of any flesh-and-blood agents of it, then it might be possible to imagine that the system in some way subverted itself, deconstructed its own logic, which would then allow you to combine a certain radicalism with a certain skepticism.</w:t>
      </w:r>
      <w:r w:rsidRPr="003B0C45">
        <w:rPr>
          <w:b/>
          <w:sz w:val="14"/>
        </w:rPr>
        <w:t xml:space="preserve"> </w:t>
      </w:r>
      <w:r w:rsidRPr="003B0C45">
        <w:rPr>
          <w:sz w:val="14"/>
        </w:rPr>
        <w:t xml:space="preserve">If the system is everywhere, then it would seem, like the Almighty himself, to be visible at no particular point; and it would therefore become possible to believe, paradoxically enough, that whatever was out there was not in fact a system at all. It is only a short step from claiming that the system is too complex to be represented to declaring that it does not exist. In the period we are imagining, then, </w:t>
      </w:r>
      <w:r w:rsidRPr="003B0C45">
        <w:rPr>
          <w:highlight w:val="yellow"/>
          <w:u w:val="single"/>
        </w:rPr>
        <w:t xml:space="preserve">some would </w:t>
      </w:r>
      <w:r w:rsidRPr="00BB2C6F">
        <w:rPr>
          <w:u w:val="single"/>
        </w:rPr>
        <w:t xml:space="preserve">no doubt </w:t>
      </w:r>
      <w:r w:rsidRPr="003B0C45">
        <w:rPr>
          <w:highlight w:val="yellow"/>
          <w:u w:val="single"/>
        </w:rPr>
        <w:t xml:space="preserve">be </w:t>
      </w:r>
      <w:r w:rsidRPr="00BB2C6F">
        <w:rPr>
          <w:u w:val="single"/>
        </w:rPr>
        <w:t xml:space="preserve">found </w:t>
      </w:r>
      <w:r w:rsidRPr="003B0C45">
        <w:rPr>
          <w:highlight w:val="yellow"/>
          <w:u w:val="single"/>
        </w:rPr>
        <w:t xml:space="preserve">clamoring against </w:t>
      </w:r>
      <w:r w:rsidRPr="00BB2C6F">
        <w:rPr>
          <w:u w:val="single"/>
        </w:rPr>
        <w:t xml:space="preserve">what they saw as the tyranny of </w:t>
      </w:r>
      <w:r w:rsidRPr="003B0C45">
        <w:rPr>
          <w:highlight w:val="yellow"/>
          <w:u w:val="single"/>
        </w:rPr>
        <w:t xml:space="preserve">a real social totality, </w:t>
      </w:r>
      <w:r w:rsidRPr="00BB2C6F">
        <w:rPr>
          <w:u w:val="single"/>
        </w:rPr>
        <w:t xml:space="preserve">whereas </w:t>
      </w:r>
      <w:r w:rsidRPr="003B0C45">
        <w:rPr>
          <w:highlight w:val="yellow"/>
          <w:u w:val="single"/>
        </w:rPr>
        <w:t xml:space="preserve">others would </w:t>
      </w:r>
      <w:r w:rsidRPr="00BB2C6F">
        <w:rPr>
          <w:u w:val="single"/>
        </w:rPr>
        <w:t xml:space="preserve">be busy </w:t>
      </w:r>
      <w:r w:rsidRPr="003B0C45">
        <w:rPr>
          <w:highlight w:val="yellow"/>
          <w:u w:val="single"/>
        </w:rPr>
        <w:t>deconst</w:t>
      </w:r>
      <w:r w:rsidRPr="00BB2C6F">
        <w:rPr>
          <w:u w:val="single"/>
        </w:rPr>
        <w:t xml:space="preserve">ructing </w:t>
      </w:r>
      <w:r w:rsidRPr="003B0C45">
        <w:rPr>
          <w:highlight w:val="yellow"/>
          <w:u w:val="single"/>
        </w:rPr>
        <w:t xml:space="preserve">the whole idea </w:t>
      </w:r>
      <w:r w:rsidRPr="00BB2C6F">
        <w:rPr>
          <w:u w:val="single"/>
        </w:rPr>
        <w:t>of totality</w:t>
      </w:r>
      <w:r w:rsidRPr="00CB4B1A">
        <w:rPr>
          <w:u w:val="single"/>
        </w:rPr>
        <w:t xml:space="preserve"> and claiming that it existed </w:t>
      </w:r>
      <w:r w:rsidRPr="00BB2C6F">
        <w:rPr>
          <w:u w:val="single"/>
        </w:rPr>
        <w:t>only in our minds</w:t>
      </w:r>
      <w:r w:rsidRPr="00BB2C6F">
        <w:rPr>
          <w:sz w:val="14"/>
        </w:rPr>
        <w:t xml:space="preserve">. </w:t>
      </w:r>
      <w:r w:rsidRPr="00BB2C6F">
        <w:rPr>
          <w:rStyle w:val="StyleUnderline"/>
        </w:rPr>
        <w:t>It would not be hard to see this as</w:t>
      </w:r>
      <w:r w:rsidRPr="00BB2C6F">
        <w:rPr>
          <w:sz w:val="14"/>
        </w:rPr>
        <w:t xml:space="preserve">, at least in part, a </w:t>
      </w:r>
      <w:r w:rsidRPr="00BB2C6F">
        <w:rPr>
          <w:rStyle w:val="StyleUnderline"/>
        </w:rPr>
        <w:t>compensation in theory for the fact that the social totality was proving difficult to crack in practice. If no</w:t>
      </w:r>
      <w:r w:rsidRPr="00BB2C6F">
        <w:rPr>
          <w:u w:val="single"/>
        </w:rPr>
        <w:t xml:space="preserve"> very a</w:t>
      </w:r>
      <w:r w:rsidRPr="003B0C45">
        <w:rPr>
          <w:u w:val="single"/>
        </w:rPr>
        <w:t xml:space="preserve">mbitious form of </w:t>
      </w:r>
      <w:r w:rsidRPr="003B0C45">
        <w:rPr>
          <w:rStyle w:val="StyleUnderline"/>
        </w:rPr>
        <w:t xml:space="preserve">political action seems for the moment possible, </w:t>
      </w:r>
      <w:r w:rsidRPr="00256025">
        <w:rPr>
          <w:rStyle w:val="StyleUnderline"/>
          <w:highlight w:val="yellow"/>
        </w:rPr>
        <w:t>if</w:t>
      </w:r>
      <w:r w:rsidRPr="003B0C45">
        <w:rPr>
          <w:sz w:val="14"/>
          <w:highlight w:val="yellow"/>
        </w:rPr>
        <w:t xml:space="preserve"> </w:t>
      </w:r>
      <w:r w:rsidRPr="003B0C45">
        <w:rPr>
          <w:sz w:val="14"/>
        </w:rPr>
        <w:t xml:space="preserve">so-called </w:t>
      </w:r>
      <w:r w:rsidRPr="00256025">
        <w:rPr>
          <w:rStyle w:val="StyleUnderline"/>
          <w:highlight w:val="yellow"/>
        </w:rPr>
        <w:t>micropolitics seem the order of the day,</w:t>
      </w:r>
      <w:r w:rsidRPr="003B0C45">
        <w:rPr>
          <w:sz w:val="14"/>
          <w:highlight w:val="yellow"/>
        </w:rPr>
        <w:t xml:space="preserve"> </w:t>
      </w:r>
      <w:r w:rsidRPr="003B0C45">
        <w:rPr>
          <w:b/>
          <w:highlight w:val="yellow"/>
          <w:u w:val="single"/>
        </w:rPr>
        <w:t xml:space="preserve">it is always tempting </w:t>
      </w:r>
      <w:r w:rsidRPr="00256025">
        <w:rPr>
          <w:b/>
          <w:highlight w:val="yellow"/>
          <w:u w:val="single"/>
        </w:rPr>
        <w:t>to convert this necessity into a virtue</w:t>
      </w:r>
      <w:r w:rsidRPr="003B0C45">
        <w:rPr>
          <w:sz w:val="14"/>
          <w:highlight w:val="yellow"/>
        </w:rPr>
        <w:t>—</w:t>
      </w:r>
      <w:r w:rsidRPr="003B0C45">
        <w:rPr>
          <w:u w:val="single"/>
        </w:rPr>
        <w:t>to console oneself with the thought that one’s political limitations have a kind of objective ground in reality, in the fact that social “totality” is in any case just an illusion</w:t>
      </w:r>
      <w:r w:rsidRPr="003B0C45">
        <w:rPr>
          <w:sz w:val="14"/>
        </w:rPr>
        <w:t>. (“</w:t>
      </w:r>
      <w:r w:rsidRPr="003B0C45">
        <w:rPr>
          <w:u w:val="single"/>
        </w:rPr>
        <w:t xml:space="preserve">Metaphysical” illusion makes your position sound rather </w:t>
      </w:r>
      <w:r w:rsidRPr="003B0C45">
        <w:rPr>
          <w:rStyle w:val="StyleUnderline"/>
        </w:rPr>
        <w:t>more imposing.)</w:t>
      </w:r>
      <w:r w:rsidRPr="003B0C45">
        <w:rPr>
          <w:sz w:val="14"/>
        </w:rPr>
        <w:t xml:space="preserve"> </w:t>
      </w:r>
      <w:r w:rsidRPr="003B0C45">
        <w:rPr>
          <w:u w:val="single"/>
        </w:rPr>
        <w:t xml:space="preserve">It does not matter if there is no political agent </w:t>
      </w:r>
      <w:r w:rsidRPr="003B0C45">
        <w:rPr>
          <w:sz w:val="14"/>
        </w:rPr>
        <w:t xml:space="preserve">at hand to transform the whole, </w:t>
      </w:r>
      <w:r w:rsidRPr="003B0C45">
        <w:rPr>
          <w:u w:val="single"/>
        </w:rPr>
        <w:t>because there is</w:t>
      </w:r>
      <w:r w:rsidRPr="003B0C45">
        <w:rPr>
          <w:sz w:val="14"/>
        </w:rPr>
        <w:t xml:space="preserve"> in fact </w:t>
      </w:r>
      <w:r w:rsidRPr="003B0C45">
        <w:rPr>
          <w:u w:val="single"/>
        </w:rPr>
        <w:t>no whole to be transformed</w:t>
      </w:r>
      <w:r w:rsidRPr="003B0C45">
        <w:rPr>
          <w:sz w:val="14"/>
        </w:rPr>
        <w:t xml:space="preserve">. It is as though, having mislaid the breadknife, one declares the loaf to be already sliced. </w:t>
      </w:r>
      <w:r w:rsidRPr="00CB4B1A">
        <w:rPr>
          <w:u w:val="single"/>
        </w:rPr>
        <w:t>But totality might also seem something of an illusion because there would be no very obvious political agent for whom society might present itself as a totality.</w:t>
      </w:r>
      <w:r w:rsidRPr="003B0C45">
        <w:rPr>
          <w:sz w:val="14"/>
        </w:rPr>
        <w:t xml:space="preserve"> There are those who need to grasp how it stands</w:t>
      </w:r>
      <w:r w:rsidRPr="003B0C45">
        <w:rPr>
          <w:b/>
          <w:sz w:val="14"/>
        </w:rPr>
        <w:t xml:space="preserve"> </w:t>
      </w:r>
      <w:r w:rsidRPr="003B0C45">
        <w:rPr>
          <w:sz w:val="14"/>
        </w:rPr>
        <w:t xml:space="preserve">with them in order to be free, and who find that they can do this only by grasping something of the overall structure with which their own immediate situation intersects. Local and universal are not, here, simple opposites or theoretical options, as they might be for those intellectuals who prefer to think big and those </w:t>
      </w:r>
      <w:r w:rsidRPr="00BB2C6F">
        <w:rPr>
          <w:sz w:val="14"/>
        </w:rPr>
        <w:t xml:space="preserve">more modest academics who like to keep it concrete But if some of those traditional political agents are in trouble, then so will be the concept of social totality, since it is those agents’ </w:t>
      </w:r>
      <w:r w:rsidRPr="00BB2C6F">
        <w:rPr>
          <w:rStyle w:val="BodytextItalic"/>
          <w:rFonts w:eastAsia="Calibri"/>
          <w:sz w:val="14"/>
        </w:rPr>
        <w:t>need</w:t>
      </w:r>
      <w:r w:rsidRPr="00BB2C6F">
        <w:rPr>
          <w:sz w:val="14"/>
        </w:rPr>
        <w:t xml:space="preserve"> of it that gives it its force.</w:t>
      </w:r>
      <w:r w:rsidRPr="00BB2C6F">
        <w:rPr>
          <w:b/>
          <w:sz w:val="14"/>
        </w:rPr>
        <w:t xml:space="preserve"> </w:t>
      </w:r>
      <w:r w:rsidRPr="00BB2C6F">
        <w:rPr>
          <w:sz w:val="14"/>
        </w:rPr>
        <w:t xml:space="preserve">Grasping a complex totality involves some rigorous analysis; so it is not surprising that such strenuously systematic thought should be out of fash- x ion, dismissed as phallic, scientistic, or what have you, in the sort of period </w:t>
      </w:r>
      <w:r w:rsidRPr="00BB2C6F">
        <w:rPr>
          <w:rStyle w:val="BodytextItalic"/>
          <w:rFonts w:eastAsia="Calibri"/>
          <w:sz w:val="14"/>
        </w:rPr>
        <w:t>Cf J</w:t>
      </w:r>
      <w:r w:rsidRPr="00BB2C6F">
        <w:rPr>
          <w:sz w:val="14"/>
        </w:rPr>
        <w:t xml:space="preserve"> we are imagining. </w:t>
      </w:r>
      <w:r w:rsidRPr="00BB2C6F">
        <w:rPr>
          <w:u w:val="single"/>
        </w:rPr>
        <w:t>When there is nothing in particular in it for you to find out how you stand</w:t>
      </w:r>
      <w:r w:rsidRPr="00256025">
        <w:rPr>
          <w:highlight w:val="yellow"/>
          <w:u w:val="single"/>
        </w:rPr>
        <w:t>—if you are a professor in</w:t>
      </w:r>
      <w:r w:rsidRPr="003B0C45">
        <w:rPr>
          <w:sz w:val="14"/>
          <w:highlight w:val="yellow"/>
        </w:rPr>
        <w:t xml:space="preserve"> </w:t>
      </w:r>
      <w:r w:rsidRPr="003B0C45">
        <w:rPr>
          <w:sz w:val="14"/>
        </w:rPr>
        <w:t xml:space="preserve">Ithaca or </w:t>
      </w:r>
      <w:r w:rsidRPr="00256025">
        <w:rPr>
          <w:b/>
          <w:sz w:val="28"/>
          <w:szCs w:val="28"/>
          <w:highlight w:val="yellow"/>
          <w:u w:val="single"/>
          <w:bdr w:val="single" w:sz="4" w:space="0" w:color="auto"/>
        </w:rPr>
        <w:t>Irvine</w:t>
      </w:r>
      <w:r w:rsidRPr="00BB2C6F">
        <w:rPr>
          <w:rStyle w:val="StyleUnderline"/>
        </w:rPr>
        <w:t>, for example</w:t>
      </w:r>
      <w:r w:rsidRPr="00256025">
        <w:rPr>
          <w:rStyle w:val="StyleUnderline"/>
          <w:highlight w:val="yellow"/>
        </w:rPr>
        <w:t>— you can afford to be</w:t>
      </w:r>
      <w:r w:rsidRPr="00256025">
        <w:rPr>
          <w:highlight w:val="yellow"/>
          <w:u w:val="single"/>
        </w:rPr>
        <w:t xml:space="preserve"> </w:t>
      </w:r>
      <w:r w:rsidRPr="00CB4B1A">
        <w:rPr>
          <w:u w:val="single"/>
        </w:rPr>
        <w:t xml:space="preserve">ambiguous, </w:t>
      </w:r>
      <w:r w:rsidRPr="00ED18B2">
        <w:rPr>
          <w:rStyle w:val="StyleUnderline"/>
        </w:rPr>
        <w:t>elusive</w:t>
      </w:r>
      <w:r w:rsidRPr="00CB4B1A">
        <w:rPr>
          <w:u w:val="single"/>
        </w:rPr>
        <w:t xml:space="preserve">, </w:t>
      </w:r>
      <w:r w:rsidRPr="00256025">
        <w:rPr>
          <w:highlight w:val="yellow"/>
          <w:u w:val="single"/>
        </w:rPr>
        <w:t>deliciously indeterminate</w:t>
      </w:r>
      <w:r w:rsidRPr="003B0C45">
        <w:rPr>
          <w:sz w:val="14"/>
        </w:rPr>
        <w:t xml:space="preserve">. </w:t>
      </w:r>
      <w:r w:rsidRPr="00ED18B2">
        <w:rPr>
          <w:rStyle w:val="StyleUnderline"/>
        </w:rPr>
        <w:t>You are also quite likely</w:t>
      </w:r>
      <w:r w:rsidRPr="00ED18B2">
        <w:rPr>
          <w:u w:val="single"/>
        </w:rPr>
        <w:t>,</w:t>
      </w:r>
      <w:r w:rsidRPr="003B0C45">
        <w:rPr>
          <w:sz w:val="14"/>
        </w:rPr>
        <w:t xml:space="preserve"> in such circumstances, </w:t>
      </w:r>
      <w:r w:rsidRPr="00ED18B2">
        <w:rPr>
          <w:rStyle w:val="StyleUnderline"/>
        </w:rPr>
        <w:t>to wax idealist</w:t>
      </w:r>
      <w:r w:rsidRPr="00ED18B2">
        <w:rPr>
          <w:u w:val="single"/>
        </w:rPr>
        <w:t>—though in some suitably newfangled rather than tediously old-fashioned sense</w:t>
      </w:r>
      <w:r w:rsidRPr="003B0C45">
        <w:rPr>
          <w:sz w:val="14"/>
        </w:rPr>
        <w:t xml:space="preserve">. For one primary way in which we know the world is, of course, through practice; and if any very ambitious practice is denied us, it will not be long before we catch ourselves wondering whether there is anything out there at all. One would expect, then, that in such an era a belief in reality as something that resists us (“History is what hurts,” as Fredric Jameson has put it) will give way to a belief in the “constructed” nature of the world. </w:t>
      </w:r>
      <w:r w:rsidRPr="00CB4B1A">
        <w:rPr>
          <w:u w:val="single"/>
        </w:rPr>
        <w:t>This,</w:t>
      </w:r>
      <w:r w:rsidRPr="003B0C45">
        <w:rPr>
          <w:sz w:val="14"/>
        </w:rPr>
        <w:t xml:space="preserve"> in turn, </w:t>
      </w:r>
      <w:r w:rsidRPr="00CB4B1A">
        <w:rPr>
          <w:u w:val="single"/>
        </w:rPr>
        <w:t>would</w:t>
      </w:r>
      <w:r w:rsidRPr="003B0C45">
        <w:rPr>
          <w:sz w:val="14"/>
        </w:rPr>
        <w:t xml:space="preserve"> no doubt </w:t>
      </w:r>
      <w:r w:rsidRPr="00CB4B1A">
        <w:rPr>
          <w:u w:val="single"/>
        </w:rPr>
        <w:t>go hand in hand with a full-blooded “culturalism” which under</w:t>
      </w:r>
      <w:r w:rsidRPr="00CB4B1A">
        <w:rPr>
          <w:u w:val="single"/>
        </w:rPr>
        <w:softHyphen/>
        <w:t>estimated what men and women had in common as material human crea</w:t>
      </w:r>
      <w:r w:rsidRPr="00CB4B1A">
        <w:rPr>
          <w:u w:val="single"/>
        </w:rPr>
        <w:softHyphen/>
        <w:t xml:space="preserve">tures, </w:t>
      </w:r>
      <w:r w:rsidRPr="003B0C45">
        <w:rPr>
          <w:sz w:val="14"/>
        </w:rPr>
        <w:t xml:space="preserve">and suspected all talk of nature as an insidious mystification. It would tend not to realize that such culturalism is just as reductive as, </w:t>
      </w:r>
      <w:r w:rsidRPr="00BB2C6F">
        <w:rPr>
          <w:sz w:val="14"/>
        </w:rPr>
        <w:t xml:space="preserve">say, econo- mism or biologism. Cognitive and realist accounts of human consciousness would yield ground to various kinds of pragmatism and relativism, partly because there didn’t any longer seem much politically at stake in knowing how it stood with you. </w:t>
      </w:r>
      <w:r w:rsidRPr="00BB2C6F">
        <w:rPr>
          <w:rStyle w:val="StyleUnderline"/>
        </w:rPr>
        <w:t>Everything would become an interpretation, includ</w:t>
      </w:r>
      <w:r w:rsidRPr="00BB2C6F">
        <w:rPr>
          <w:rStyle w:val="StyleUnderline"/>
        </w:rPr>
        <w:softHyphen/>
        <w:t>ing that statement itself. And what</w:t>
      </w:r>
      <w:r w:rsidRPr="00BB2C6F">
        <w:rPr>
          <w:u w:val="single"/>
        </w:rPr>
        <w:t xml:space="preserve"> would also gradually implode</w:t>
      </w:r>
      <w:r w:rsidRPr="00BB2C6F">
        <w:rPr>
          <w:sz w:val="14"/>
        </w:rPr>
        <w:t xml:space="preserve">, along with reasonably certain knowledge, </w:t>
      </w:r>
      <w:r w:rsidRPr="00BB2C6F">
        <w:rPr>
          <w:u w:val="single"/>
        </w:rPr>
        <w:t xml:space="preserve">would be </w:t>
      </w:r>
      <w:r w:rsidRPr="00BB2C6F">
        <w:rPr>
          <w:b/>
          <w:u w:val="single"/>
        </w:rPr>
        <w:t>the idea of a human subject “cen</w:t>
      </w:r>
      <w:r w:rsidRPr="00BB2C6F">
        <w:rPr>
          <w:b/>
          <w:u w:val="single"/>
        </w:rPr>
        <w:softHyphen/>
        <w:t>tered” and unified enough to take significant action</w:t>
      </w:r>
      <w:r w:rsidRPr="00BB2C6F">
        <w:rPr>
          <w:u w:val="single"/>
        </w:rPr>
        <w:t>.</w:t>
      </w:r>
      <w:r w:rsidRPr="00BB2C6F">
        <w:rPr>
          <w:sz w:val="14"/>
        </w:rPr>
        <w:t xml:space="preserve"> For such </w:t>
      </w:r>
      <w:r w:rsidRPr="00BB2C6F">
        <w:rPr>
          <w:u w:val="single"/>
        </w:rPr>
        <w:t>significant action would now seem in short supply</w:t>
      </w:r>
      <w:r w:rsidRPr="00BB2C6F">
        <w:rPr>
          <w:sz w:val="14"/>
        </w:rPr>
        <w:t xml:space="preserve">; and </w:t>
      </w:r>
      <w:r w:rsidRPr="00BB2C6F">
        <w:rPr>
          <w:u w:val="single"/>
        </w:rPr>
        <w:t>the result,</w:t>
      </w:r>
      <w:r w:rsidRPr="00BB2C6F">
        <w:rPr>
          <w:sz w:val="14"/>
        </w:rPr>
        <w:t xml:space="preserve"> once more, </w:t>
      </w:r>
      <w:r w:rsidRPr="00BB2C6F">
        <w:rPr>
          <w:u w:val="single"/>
        </w:rPr>
        <w:t>would be to make a virtue out of necessity by singing the praises of the diffuse</w:t>
      </w:r>
      <w:r w:rsidRPr="00BB2C6F">
        <w:rPr>
          <w:sz w:val="14"/>
        </w:rPr>
        <w:t>, decentered, schizoid human subject—</w:t>
      </w:r>
      <w:r w:rsidRPr="00BB2C6F">
        <w:rPr>
          <w:u w:val="single"/>
        </w:rPr>
        <w:t>a subject who might well not be “together” enough to topple a bottle off a wall, let alone bring down the state, but who could nevertheless be presented as hair-raisingly avant-garde in</w:t>
      </w:r>
      <w:r w:rsidRPr="00BB2C6F">
        <w:rPr>
          <w:b/>
          <w:u w:val="single"/>
        </w:rPr>
        <w:t xml:space="preserve"> </w:t>
      </w:r>
      <w:r w:rsidRPr="00BB2C6F">
        <w:rPr>
          <w:u w:val="single"/>
        </w:rPr>
        <w:t>trast to the smugly centered subjects</w:t>
      </w:r>
      <w:r w:rsidRPr="00BB2C6F">
        <w:rPr>
          <w:sz w:val="14"/>
        </w:rPr>
        <w:t xml:space="preserve"> of an older, more classical phase </w:t>
      </w:r>
      <w:r w:rsidRPr="00BB2C6F">
        <w:rPr>
          <w:rStyle w:val="BodytextItalic"/>
          <w:rFonts w:eastAsia="Calibri"/>
          <w:sz w:val="14"/>
          <w:vertAlign w:val="superscript"/>
        </w:rPr>
        <w:t>c0</w:t>
      </w:r>
      <w:r w:rsidRPr="00BB2C6F">
        <w:rPr>
          <w:sz w:val="14"/>
        </w:rPr>
        <w:t xml:space="preserve"> pitalism. To put it another way: </w:t>
      </w:r>
      <w:r w:rsidRPr="00BB2C6F">
        <w:rPr>
          <w:u w:val="single"/>
        </w:rPr>
        <w:t>the subject as producer</w:t>
      </w:r>
      <w:r w:rsidRPr="00BB2C6F">
        <w:rPr>
          <w:sz w:val="14"/>
        </w:rPr>
        <w:t xml:space="preserve"> (coherent, disciplined, self-determining) </w:t>
      </w:r>
      <w:r w:rsidRPr="00BB2C6F">
        <w:rPr>
          <w:u w:val="single"/>
        </w:rPr>
        <w:t>would</w:t>
      </w:r>
      <w:r w:rsidRPr="00CB4B1A">
        <w:rPr>
          <w:u w:val="single"/>
        </w:rPr>
        <w:t xml:space="preserve"> have yielded ground </w:t>
      </w:r>
      <w:r w:rsidRPr="00BB2C6F">
        <w:rPr>
          <w:u w:val="single"/>
        </w:rPr>
        <w:t>to the subject as consumer</w:t>
      </w:r>
      <w:r w:rsidRPr="00BB2C6F">
        <w:rPr>
          <w:sz w:val="14"/>
        </w:rPr>
        <w:t xml:space="preserve"> (mobile, ephemeral, constituted by insatiable desire).</w:t>
      </w:r>
      <w:r w:rsidRPr="00BB2C6F">
        <w:rPr>
          <w:b/>
          <w:sz w:val="14"/>
        </w:rPr>
        <w:t xml:space="preserve"> </w:t>
      </w:r>
      <w:r w:rsidRPr="00BB2C6F">
        <w:rPr>
          <w:rStyle w:val="Bodytext3NotBold"/>
          <w:rFonts w:eastAsia="Calibri"/>
          <w:sz w:val="14"/>
        </w:rPr>
        <w:t xml:space="preserve">If </w:t>
      </w:r>
      <w:r w:rsidRPr="00BB2C6F">
        <w:rPr>
          <w:sz w:val="14"/>
        </w:rPr>
        <w:t xml:space="preserve">the “left” orthodoxies of such a period were pragmatist, relativist, pluralistic, deconstructive, then one might well see such thought-forms as dangerously radical. </w:t>
      </w:r>
      <w:r w:rsidRPr="00BB2C6F">
        <w:rPr>
          <w:rStyle w:val="StyleUnderline"/>
        </w:rPr>
        <w:t>For does not capitalism need sure foundations, stable identities, absolute authority, metaphysical certainties, in order to survive? And wouldn’t the kind of thought we are imagining put the skids under all this? The answer, feebly enough, is both yes and no</w:t>
      </w:r>
      <w:r w:rsidRPr="00BB2C6F">
        <w:rPr>
          <w:sz w:val="14"/>
        </w:rPr>
        <w:t>. It is true that capitalism, so far anyway, has felt th</w:t>
      </w:r>
      <w:r w:rsidRPr="003B0C45">
        <w:rPr>
          <w:sz w:val="14"/>
        </w:rPr>
        <w:t>e need to underpin its authority with unimpeach</w:t>
      </w:r>
      <w:r w:rsidRPr="003B0C45">
        <w:rPr>
          <w:sz w:val="14"/>
        </w:rPr>
        <w:softHyphen/>
        <w:t xml:space="preserve">able moral foundations. Look, for example, at the remarkable tenacity of religious belief in North America. On the other hand, look at the British, who are a notably godless bunch. No British politician could cause anything other than acute embarrassment by invoking the Supreme Being in public, and the British talk much less about metaphysical abstractions like Britain than those in the United States do about something called the United States. </w:t>
      </w:r>
      <w:r w:rsidRPr="003B0C45">
        <w:rPr>
          <w:rStyle w:val="StyleUnderline"/>
          <w:highlight w:val="yellow"/>
        </w:rPr>
        <w:t>It is not clear,</w:t>
      </w:r>
      <w:r w:rsidRPr="003B0C45">
        <w:rPr>
          <w:sz w:val="14"/>
        </w:rPr>
        <w:t xml:space="preserve"> in other words, </w:t>
      </w:r>
      <w:r w:rsidRPr="00BB2C6F">
        <w:rPr>
          <w:rStyle w:val="StyleUnderline"/>
        </w:rPr>
        <w:t xml:space="preserve">exactly </w:t>
      </w:r>
      <w:r w:rsidRPr="003B0C45">
        <w:rPr>
          <w:rStyle w:val="StyleUnderline"/>
          <w:highlight w:val="yellow"/>
        </w:rPr>
        <w:t xml:space="preserve">how much metaphysical talk the </w:t>
      </w:r>
      <w:r w:rsidRPr="004A7577">
        <w:rPr>
          <w:rStyle w:val="StyleUnderline"/>
        </w:rPr>
        <w:t xml:space="preserve">advanced </w:t>
      </w:r>
      <w:r w:rsidRPr="00BB2C6F">
        <w:rPr>
          <w:rStyle w:val="StyleUnderline"/>
          <w:highlight w:val="yellow"/>
        </w:rPr>
        <w:t>capitalist</w:t>
      </w:r>
      <w:r w:rsidRPr="004A7577">
        <w:rPr>
          <w:rStyle w:val="StyleUnderline"/>
        </w:rPr>
        <w:t xml:space="preserve"> </w:t>
      </w:r>
      <w:r w:rsidRPr="003B0C45">
        <w:rPr>
          <w:rStyle w:val="StyleUnderline"/>
          <w:highlight w:val="yellow"/>
        </w:rPr>
        <w:t xml:space="preserve">system </w:t>
      </w:r>
      <w:r w:rsidRPr="00BB2C6F">
        <w:rPr>
          <w:rStyle w:val="StyleUnderline"/>
        </w:rPr>
        <w:t xml:space="preserve">really </w:t>
      </w:r>
      <w:r w:rsidRPr="003B0C45">
        <w:rPr>
          <w:rStyle w:val="StyleUnderline"/>
          <w:highlight w:val="yellow"/>
        </w:rPr>
        <w:t>requires</w:t>
      </w:r>
      <w:r w:rsidRPr="003B0C45">
        <w:rPr>
          <w:sz w:val="14"/>
        </w:rPr>
        <w:t xml:space="preserve">; and it is certainly true that its relentlessly secularizing, rationalizing operations threaten to undercut its own metaphysical claims. </w:t>
      </w:r>
      <w:r w:rsidRPr="003B0C45">
        <w:rPr>
          <w:rStyle w:val="StyleUnderline"/>
          <w:highlight w:val="yellow"/>
        </w:rPr>
        <w:t xml:space="preserve">It is clear, however, that </w:t>
      </w:r>
      <w:r w:rsidRPr="00AB4BAE">
        <w:rPr>
          <w:rStyle w:val="StyleUnderline"/>
          <w:highlight w:val="yellow"/>
        </w:rPr>
        <w:t>without</w:t>
      </w:r>
      <w:r w:rsidRPr="00BB2C6F">
        <w:rPr>
          <w:sz w:val="14"/>
        </w:rPr>
        <w:t xml:space="preserve"> pragmatism and </w:t>
      </w:r>
      <w:r w:rsidRPr="00AB4BAE">
        <w:rPr>
          <w:rStyle w:val="StyleUnderline"/>
          <w:highlight w:val="yellow"/>
        </w:rPr>
        <w:t>plurality the system could not survive</w:t>
      </w:r>
      <w:r w:rsidRPr="00BB2C6F">
        <w:rPr>
          <w:sz w:val="14"/>
        </w:rPr>
        <w:t xml:space="preserve"> at</w:t>
      </w:r>
      <w:r w:rsidRPr="003B0C45">
        <w:rPr>
          <w:sz w:val="14"/>
        </w:rPr>
        <w:t xml:space="preserve"> all. </w:t>
      </w:r>
      <w:r w:rsidRPr="00256025">
        <w:rPr>
          <w:highlight w:val="yellow"/>
          <w:u w:val="single"/>
        </w:rPr>
        <w:t xml:space="preserve">Difference, “hybridity,” </w:t>
      </w:r>
      <w:r w:rsidRPr="00CB4B1A">
        <w:rPr>
          <w:u w:val="single"/>
        </w:rPr>
        <w:t>hetero</w:t>
      </w:r>
      <w:r w:rsidRPr="00CB4B1A">
        <w:rPr>
          <w:u w:val="single"/>
        </w:rPr>
        <w:softHyphen/>
        <w:t xml:space="preserve">geneity, restless </w:t>
      </w:r>
      <w:r w:rsidRPr="00256025">
        <w:rPr>
          <w:highlight w:val="yellow"/>
          <w:u w:val="single"/>
        </w:rPr>
        <w:t xml:space="preserve">mobility are native to </w:t>
      </w:r>
      <w:r w:rsidRPr="00CB4B1A">
        <w:rPr>
          <w:u w:val="single"/>
        </w:rPr>
        <w:t xml:space="preserve">the </w:t>
      </w:r>
      <w:r w:rsidRPr="00256025">
        <w:rPr>
          <w:highlight w:val="yellow"/>
          <w:u w:val="single"/>
        </w:rPr>
        <w:t>cap</w:t>
      </w:r>
      <w:r w:rsidRPr="003B0C45">
        <w:rPr>
          <w:u w:val="single"/>
        </w:rPr>
        <w:t xml:space="preserve">italist mode of production, </w:t>
      </w:r>
      <w:r w:rsidRPr="00256025">
        <w:rPr>
          <w:highlight w:val="yellow"/>
          <w:u w:val="single"/>
        </w:rPr>
        <w:t xml:space="preserve">and </w:t>
      </w:r>
      <w:r w:rsidRPr="003B0C45">
        <w:rPr>
          <w:u w:val="single"/>
        </w:rPr>
        <w:t xml:space="preserve">thus </w:t>
      </w:r>
      <w:r w:rsidRPr="00256025">
        <w:rPr>
          <w:highlight w:val="yellow"/>
          <w:u w:val="single"/>
        </w:rPr>
        <w:t xml:space="preserve">by no means </w:t>
      </w:r>
      <w:r w:rsidRPr="003B0C45">
        <w:rPr>
          <w:u w:val="single"/>
        </w:rPr>
        <w:t xml:space="preserve">inherently </w:t>
      </w:r>
      <w:r w:rsidRPr="00256025">
        <w:rPr>
          <w:highlight w:val="yellow"/>
          <w:u w:val="single"/>
        </w:rPr>
        <w:t xml:space="preserve">radical </w:t>
      </w:r>
      <w:r w:rsidRPr="00BB2C6F">
        <w:rPr>
          <w:u w:val="single"/>
        </w:rPr>
        <w:t>phenomena</w:t>
      </w:r>
      <w:r w:rsidRPr="00BB2C6F">
        <w:rPr>
          <w:sz w:val="14"/>
        </w:rPr>
        <w:t xml:space="preserve">. </w:t>
      </w:r>
      <w:r w:rsidRPr="00BB2C6F">
        <w:rPr>
          <w:rStyle w:val="StyleUnderline"/>
        </w:rPr>
        <w:t>So if</w:t>
      </w:r>
      <w:r w:rsidRPr="00256025">
        <w:rPr>
          <w:rStyle w:val="StyleUnderline"/>
          <w:highlight w:val="yellow"/>
        </w:rPr>
        <w:t xml:space="preserve"> these ways of thinking </w:t>
      </w:r>
      <w:r w:rsidRPr="00BB2C6F">
        <w:rPr>
          <w:rStyle w:val="StyleUnderline"/>
        </w:rPr>
        <w:t xml:space="preserve">put the skids under the system at one level, </w:t>
      </w:r>
      <w:r w:rsidRPr="00AB4BAE">
        <w:rPr>
          <w:rStyle w:val="StyleUnderline"/>
        </w:rPr>
        <w:t>they reproduce its logic at another.</w:t>
      </w:r>
      <w:r w:rsidRPr="00AB4BAE">
        <w:rPr>
          <w:b/>
          <w:sz w:val="14"/>
        </w:rPr>
        <w:t xml:space="preserve"> </w:t>
      </w:r>
      <w:r w:rsidRPr="00AB4BAE">
        <w:rPr>
          <w:u w:val="single"/>
        </w:rPr>
        <w:t xml:space="preserve">If an oppressive system seems to regulate everything, then one will naturally look around for some enclave of which this is less true—some place </w:t>
      </w:r>
      <w:r w:rsidRPr="00AB4BAE">
        <w:rPr>
          <w:rStyle w:val="StyleUnderline"/>
        </w:rPr>
        <w:t>where a degree</w:t>
      </w:r>
      <w:r w:rsidRPr="00BB2C6F">
        <w:rPr>
          <w:rStyle w:val="StyleUnderline"/>
        </w:rPr>
        <w:t xml:space="preserve"> of freedom</w:t>
      </w:r>
      <w:r w:rsidRPr="00BB2C6F">
        <w:rPr>
          <w:u w:val="single"/>
        </w:rPr>
        <w:t xml:space="preserve"> or randomness </w:t>
      </w:r>
      <w:r w:rsidRPr="00BB2C6F">
        <w:rPr>
          <w:rStyle w:val="StyleUnderline"/>
        </w:rPr>
        <w:t>or pleasure still precariously survives. Perhaps you might call this desire, or discourse, or the body, or the unconscious</w:t>
      </w:r>
      <w:r w:rsidRPr="00BB2C6F">
        <w:rPr>
          <w:sz w:val="14"/>
        </w:rPr>
        <w:t xml:space="preserve">. </w:t>
      </w:r>
      <w:r w:rsidRPr="00BB2C6F">
        <w:rPr>
          <w:u w:val="single"/>
        </w:rPr>
        <w:t>One might predict in this period a quickening of interest in psychoa</w:t>
      </w:r>
      <w:r w:rsidRPr="00CB4B1A">
        <w:rPr>
          <w:u w:val="single"/>
        </w:rPr>
        <w:t>nalysis</w:t>
      </w:r>
      <w:r w:rsidRPr="003B0C45">
        <w:rPr>
          <w:sz w:val="14"/>
        </w:rPr>
        <w:t>—</w:t>
      </w:r>
      <w:r w:rsidRPr="003B0C45">
        <w:rPr>
          <w:rStyle w:val="StyleUnderline"/>
        </w:rPr>
        <w:t xml:space="preserve">for </w:t>
      </w:r>
      <w:r w:rsidRPr="00256025">
        <w:rPr>
          <w:rStyle w:val="StyleUnderline"/>
          <w:highlight w:val="yellow"/>
        </w:rPr>
        <w:t xml:space="preserve">psychoanalysis </w:t>
      </w:r>
      <w:r w:rsidRPr="00BB2C6F">
        <w:rPr>
          <w:rStyle w:val="StyleUnderline"/>
        </w:rPr>
        <w:t>is not only the thinking person’s sensationalism</w:t>
      </w:r>
      <w:r w:rsidRPr="00BB2C6F">
        <w:rPr>
          <w:sz w:val="14"/>
        </w:rPr>
        <w:t xml:space="preserve">, blending intellectual rigor with the most lurid materials, </w:t>
      </w:r>
      <w:r w:rsidRPr="00BB2C6F">
        <w:rPr>
          <w:b/>
          <w:u w:val="single"/>
        </w:rPr>
        <w:t xml:space="preserve">but </w:t>
      </w:r>
      <w:r w:rsidRPr="00256025">
        <w:rPr>
          <w:b/>
          <w:highlight w:val="yellow"/>
          <w:u w:val="single"/>
        </w:rPr>
        <w:t xml:space="preserve">it exudes </w:t>
      </w:r>
      <w:r w:rsidRPr="003B0C45">
        <w:rPr>
          <w:b/>
          <w:u w:val="single"/>
        </w:rPr>
        <w:t xml:space="preserve">a general exciting air of </w:t>
      </w:r>
      <w:r w:rsidRPr="00256025">
        <w:rPr>
          <w:b/>
          <w:highlight w:val="yellow"/>
          <w:u w:val="single"/>
        </w:rPr>
        <w:t xml:space="preserve">radicalism without being </w:t>
      </w:r>
      <w:r w:rsidRPr="00ED18B2">
        <w:rPr>
          <w:b/>
          <w:u w:val="single"/>
        </w:rPr>
        <w:t xml:space="preserve">particularly </w:t>
      </w:r>
      <w:r w:rsidRPr="00BB2C6F">
        <w:rPr>
          <w:b/>
          <w:u w:val="single"/>
        </w:rPr>
        <w:t xml:space="preserve">so </w:t>
      </w:r>
      <w:r w:rsidRPr="00256025">
        <w:rPr>
          <w:rStyle w:val="StyleUnderline"/>
          <w:i/>
          <w:highlight w:val="yellow"/>
        </w:rPr>
        <w:t>political</w:t>
      </w:r>
      <w:r w:rsidRPr="00BB2C6F">
        <w:rPr>
          <w:rStyle w:val="StyleUnderline"/>
          <w:i/>
        </w:rPr>
        <w:t>ly</w:t>
      </w:r>
      <w:r w:rsidRPr="00256025">
        <w:rPr>
          <w:rStyle w:val="StyleUnderline"/>
          <w:i/>
          <w:highlight w:val="yellow"/>
        </w:rPr>
        <w:t>.</w:t>
      </w:r>
      <w:r w:rsidRPr="00256025">
        <w:rPr>
          <w:b/>
          <w:highlight w:val="yellow"/>
          <w:u w:val="single"/>
        </w:rPr>
        <w:t xml:space="preserve"> </w:t>
      </w:r>
      <w:r w:rsidRPr="00256025">
        <w:rPr>
          <w:b/>
          <w:highlight w:val="yellow"/>
          <w:u w:val="single"/>
          <w:bdr w:val="single" w:sz="4" w:space="0" w:color="auto"/>
        </w:rPr>
        <w:t xml:space="preserve">If the more abstract </w:t>
      </w:r>
      <w:r w:rsidRPr="00BB2C6F">
        <w:rPr>
          <w:b/>
          <w:u w:val="single"/>
          <w:bdr w:val="single" w:sz="4" w:space="0" w:color="auto"/>
        </w:rPr>
        <w:t xml:space="preserve">questions of state, mode of </w:t>
      </w:r>
      <w:r w:rsidRPr="00BB2C6F">
        <w:rPr>
          <w:b/>
          <w:highlight w:val="yellow"/>
          <w:u w:val="single"/>
          <w:bdr w:val="single" w:sz="4" w:space="0" w:color="auto"/>
        </w:rPr>
        <w:t xml:space="preserve">production, and civil society </w:t>
      </w:r>
      <w:r w:rsidRPr="00256025">
        <w:rPr>
          <w:b/>
          <w:highlight w:val="yellow"/>
          <w:u w:val="single"/>
          <w:bdr w:val="single" w:sz="4" w:space="0" w:color="auto"/>
        </w:rPr>
        <w:t>seem</w:t>
      </w:r>
      <w:r w:rsidRPr="00CB4B1A">
        <w:rPr>
          <w:b/>
          <w:u w:val="single"/>
          <w:bdr w:val="single" w:sz="4" w:space="0" w:color="auto"/>
        </w:rPr>
        <w:t xml:space="preserve"> for the moment </w:t>
      </w:r>
      <w:r w:rsidRPr="00256025">
        <w:rPr>
          <w:b/>
          <w:highlight w:val="yellow"/>
          <w:u w:val="single"/>
          <w:bdr w:val="single" w:sz="4" w:space="0" w:color="auto"/>
        </w:rPr>
        <w:t>too hard</w:t>
      </w:r>
      <w:r w:rsidRPr="00CB4B1A">
        <w:rPr>
          <w:b/>
          <w:u w:val="single"/>
          <w:bdr w:val="single" w:sz="4" w:space="0" w:color="auto"/>
        </w:rPr>
        <w:t xml:space="preserve"> to resolve, then </w:t>
      </w:r>
      <w:r w:rsidRPr="00256025">
        <w:rPr>
          <w:b/>
          <w:highlight w:val="yellow"/>
          <w:u w:val="single"/>
          <w:bdr w:val="single" w:sz="4" w:space="0" w:color="auto"/>
        </w:rPr>
        <w:t>one might shift</w:t>
      </w:r>
      <w:r w:rsidRPr="00CB4B1A">
        <w:rPr>
          <w:b/>
          <w:u w:val="single"/>
          <w:bdr w:val="single" w:sz="4" w:space="0" w:color="auto"/>
        </w:rPr>
        <w:t xml:space="preserve"> one’s political attention </w:t>
      </w:r>
      <w:r w:rsidRPr="00256025">
        <w:rPr>
          <w:b/>
          <w:highlight w:val="yellow"/>
          <w:u w:val="single"/>
          <w:bdr w:val="single" w:sz="4" w:space="0" w:color="auto"/>
        </w:rPr>
        <w:t xml:space="preserve">to something more </w:t>
      </w:r>
      <w:r w:rsidRPr="004A7577">
        <w:rPr>
          <w:b/>
          <w:u w:val="single"/>
          <w:bdr w:val="single" w:sz="4" w:space="0" w:color="auto"/>
        </w:rPr>
        <w:t>intimate</w:t>
      </w:r>
      <w:r w:rsidRPr="00CB4B1A">
        <w:rPr>
          <w:b/>
          <w:u w:val="single"/>
          <w:bdr w:val="single" w:sz="4" w:space="0" w:color="auto"/>
        </w:rPr>
        <w:t xml:space="preserve"> and </w:t>
      </w:r>
      <w:r w:rsidRPr="004A7577">
        <w:rPr>
          <w:b/>
          <w:highlight w:val="yellow"/>
          <w:u w:val="single"/>
          <w:bdr w:val="single" w:sz="4" w:space="0" w:color="auto"/>
        </w:rPr>
        <w:t>immediate,</w:t>
      </w:r>
      <w:r w:rsidRPr="00CB4B1A">
        <w:rPr>
          <w:b/>
          <w:u w:val="single"/>
          <w:bdr w:val="single" w:sz="4" w:space="0" w:color="auto"/>
        </w:rPr>
        <w:t xml:space="preserve"> more living and fleshly, </w:t>
      </w:r>
      <w:r w:rsidRPr="00256025">
        <w:rPr>
          <w:b/>
          <w:highlight w:val="yellow"/>
          <w:u w:val="single"/>
          <w:bdr w:val="single" w:sz="4" w:space="0" w:color="auto"/>
        </w:rPr>
        <w:t>like the body</w:t>
      </w:r>
      <w:r w:rsidRPr="003B0C45">
        <w:rPr>
          <w:sz w:val="14"/>
        </w:rPr>
        <w:t>. Conference papers entitled “Putting the Anus Back into Coriolanus” would attract eager crowds who had never heard of the bourgeoisie but who knew all about buggery.</w:t>
      </w:r>
      <w:r w:rsidRPr="003B0C45">
        <w:rPr>
          <w:b/>
          <w:sz w:val="14"/>
        </w:rPr>
        <w:t xml:space="preserve"> </w:t>
      </w:r>
      <w:r w:rsidRPr="003B0C45">
        <w:rPr>
          <w:sz w:val="14"/>
        </w:rPr>
        <w:t>This state of affairs would no doubt be particularly marked in those societies which in any case lacked strong socialist traditions; indeed, one could imagine much of the style of thought in question, for all its suspicious</w:t>
      </w:r>
      <w:r w:rsidRPr="003B0C45">
        <w:rPr>
          <w:sz w:val="14"/>
        </w:rPr>
        <w:softHyphen/>
        <w:t xml:space="preserve">ness of the universal, as no more than a spurious universalizing of such specific political conditions. </w:t>
      </w:r>
      <w:r w:rsidRPr="00CB4B1A">
        <w:rPr>
          <w:u w:val="single"/>
        </w:rPr>
        <w:t>Such a concern with bodiliness</w:t>
      </w:r>
      <w:r w:rsidRPr="003B0C45">
        <w:rPr>
          <w:sz w:val="14"/>
        </w:rPr>
        <w:t xml:space="preserve"> </w:t>
      </w:r>
      <w:r w:rsidRPr="00BB2C6F">
        <w:rPr>
          <w:sz w:val="14"/>
        </w:rPr>
        <w:t xml:space="preserve">and sexuality </w:t>
      </w:r>
      <w:r w:rsidRPr="00BB2C6F">
        <w:rPr>
          <w:u w:val="single"/>
        </w:rPr>
        <w:t>would represent</w:t>
      </w:r>
      <w:r w:rsidRPr="00BB2C6F">
        <w:rPr>
          <w:sz w:val="14"/>
        </w:rPr>
        <w:t>, one imagines, an enormous political deepening and en</w:t>
      </w:r>
      <w:r w:rsidRPr="00BB2C6F">
        <w:rPr>
          <w:sz w:val="14"/>
        </w:rPr>
        <w:softHyphen/>
        <w:t xml:space="preserve">richment, at the same time as it would signify </w:t>
      </w:r>
      <w:r w:rsidRPr="00BB2C6F">
        <w:rPr>
          <w:u w:val="single"/>
        </w:rPr>
        <w:t>a thoroughgoing displace</w:t>
      </w:r>
      <w:r w:rsidRPr="00BB2C6F">
        <w:rPr>
          <w:u w:val="single"/>
        </w:rPr>
        <w:softHyphen/>
        <w:t xml:space="preserve">ment. </w:t>
      </w:r>
      <w:r w:rsidRPr="00BB2C6F">
        <w:rPr>
          <w:sz w:val="14"/>
        </w:rPr>
        <w:t xml:space="preserve">And no doubt </w:t>
      </w:r>
      <w:r w:rsidRPr="00BB2C6F">
        <w:rPr>
          <w:u w:val="single"/>
        </w:rPr>
        <w:t xml:space="preserve">just </w:t>
      </w:r>
      <w:r w:rsidRPr="00AB4BAE">
        <w:rPr>
          <w:rStyle w:val="StyleUnderline"/>
          <w:highlight w:val="yellow"/>
        </w:rPr>
        <w:t>the same could be</w:t>
      </w:r>
      <w:r w:rsidRPr="00BB2C6F">
        <w:rPr>
          <w:rStyle w:val="StyleUnderline"/>
        </w:rPr>
        <w:t xml:space="preserve"> </w:t>
      </w:r>
      <w:r w:rsidRPr="00AB4BAE">
        <w:rPr>
          <w:rStyle w:val="StyleUnderline"/>
          <w:highlight w:val="yellow"/>
        </w:rPr>
        <w:t>said if</w:t>
      </w:r>
      <w:r w:rsidRPr="00BB2C6F">
        <w:rPr>
          <w:rStyle w:val="StyleUnderline"/>
        </w:rPr>
        <w:t xml:space="preserve"> </w:t>
      </w:r>
      <w:r w:rsidRPr="00AB4BAE">
        <w:rPr>
          <w:rStyle w:val="StyleUnderline"/>
          <w:highlight w:val="yellow"/>
        </w:rPr>
        <w:t xml:space="preserve">one were to witness an increasing </w:t>
      </w:r>
      <w:r w:rsidRPr="00256025">
        <w:rPr>
          <w:rStyle w:val="StyleUnderline"/>
          <w:highlight w:val="yellow"/>
        </w:rPr>
        <w:t xml:space="preserve">obsession with </w:t>
      </w:r>
      <w:r w:rsidRPr="00BB2C6F">
        <w:rPr>
          <w:rStyle w:val="Emphasis"/>
          <w:highlight w:val="yellow"/>
        </w:rPr>
        <w:t>language</w:t>
      </w:r>
      <w:r w:rsidRPr="00256025">
        <w:rPr>
          <w:rStyle w:val="StyleUnderline"/>
          <w:highlight w:val="yellow"/>
        </w:rPr>
        <w:t xml:space="preserve"> </w:t>
      </w:r>
      <w:r w:rsidRPr="00AB4BAE">
        <w:rPr>
          <w:rStyle w:val="StyleUnderline"/>
          <w:highlight w:val="yellow"/>
        </w:rPr>
        <w:t>and culture</w:t>
      </w:r>
      <w:r w:rsidRPr="00256025">
        <w:rPr>
          <w:rStyle w:val="StyleUnderline"/>
          <w:highlight w:val="yellow"/>
        </w:rPr>
        <w:t>—</w:t>
      </w:r>
      <w:r w:rsidRPr="003B0C45">
        <w:rPr>
          <w:rStyle w:val="StyleUnderline"/>
          <w:highlight w:val="yellow"/>
        </w:rPr>
        <w:t>topics where the intellec</w:t>
      </w:r>
      <w:r w:rsidRPr="003B0C45">
        <w:rPr>
          <w:rStyle w:val="StyleUnderline"/>
          <w:highlight w:val="yellow"/>
        </w:rPr>
        <w:softHyphen/>
        <w:t>tual is</w:t>
      </w:r>
      <w:r w:rsidRPr="003B0C45">
        <w:rPr>
          <w:rStyle w:val="StyleUnderline"/>
        </w:rPr>
        <w:t xml:space="preserve"> in any case </w:t>
      </w:r>
      <w:r w:rsidRPr="003B0C45">
        <w:rPr>
          <w:rStyle w:val="StyleUnderline"/>
          <w:highlight w:val="yellow"/>
        </w:rPr>
        <w:t>more</w:t>
      </w:r>
      <w:r w:rsidRPr="003B0C45">
        <w:rPr>
          <w:rStyle w:val="StyleUnderline"/>
        </w:rPr>
        <w:t xml:space="preserve"> likely to feel </w:t>
      </w:r>
      <w:r w:rsidRPr="003B0C45">
        <w:rPr>
          <w:rStyle w:val="StyleUnderline"/>
          <w:highlight w:val="yellow"/>
        </w:rPr>
        <w:t xml:space="preserve">at home than in </w:t>
      </w:r>
      <w:r w:rsidRPr="004A7577">
        <w:rPr>
          <w:rStyle w:val="StyleUnderline"/>
        </w:rPr>
        <w:t xml:space="preserve">the realm of </w:t>
      </w:r>
      <w:r w:rsidRPr="003B0C45">
        <w:rPr>
          <w:rStyle w:val="StyleUnderline"/>
          <w:highlight w:val="yellow"/>
        </w:rPr>
        <w:t>material production</w:t>
      </w:r>
      <w:r w:rsidRPr="003B0C45">
        <w:rPr>
          <w:sz w:val="14"/>
        </w:rPr>
        <w:t>.</w:t>
      </w:r>
      <w:r w:rsidRPr="003B0C45">
        <w:rPr>
          <w:b/>
          <w:sz w:val="14"/>
        </w:rPr>
        <w:t xml:space="preserve"> </w:t>
      </w:r>
      <w:r w:rsidRPr="003B0C45">
        <w:rPr>
          <w:sz w:val="14"/>
        </w:rPr>
        <w:t xml:space="preserve">One might expect that </w:t>
      </w:r>
      <w:r w:rsidRPr="00256025">
        <w:rPr>
          <w:highlight w:val="yellow"/>
          <w:u w:val="single"/>
        </w:rPr>
        <w:t xml:space="preserve">some, </w:t>
      </w:r>
      <w:r w:rsidRPr="00AB4BAE">
        <w:rPr>
          <w:u w:val="single"/>
        </w:rPr>
        <w:t xml:space="preserve">true to the pessimism </w:t>
      </w:r>
      <w:r w:rsidRPr="003B0C45">
        <w:rPr>
          <w:u w:val="single"/>
        </w:rPr>
        <w:t xml:space="preserve">of the period, </w:t>
      </w:r>
      <w:r w:rsidRPr="00256025">
        <w:rPr>
          <w:highlight w:val="yellow"/>
          <w:u w:val="single"/>
        </w:rPr>
        <w:t xml:space="preserve">would </w:t>
      </w:r>
      <w:r w:rsidRPr="003B0C45">
        <w:rPr>
          <w:rStyle w:val="StyleUnderline"/>
          <w:highlight w:val="yellow"/>
        </w:rPr>
        <w:t>stress how discourses are policed</w:t>
      </w:r>
      <w:r w:rsidRPr="00256025">
        <w:rPr>
          <w:highlight w:val="yellow"/>
          <w:u w:val="single"/>
        </w:rPr>
        <w:t>,</w:t>
      </w:r>
      <w:r w:rsidRPr="00CB4B1A">
        <w:rPr>
          <w:u w:val="single"/>
        </w:rPr>
        <w:t xml:space="preserve"> regulated, heavy with power</w:t>
      </w:r>
      <w:r w:rsidRPr="003B0C45">
        <w:rPr>
          <w:sz w:val="14"/>
        </w:rPr>
        <w:t xml:space="preserve">, </w:t>
      </w:r>
      <w:r w:rsidRPr="00AB4BAE">
        <w:rPr>
          <w:rStyle w:val="StyleUnderline"/>
          <w:highlight w:val="yellow"/>
        </w:rPr>
        <w:t>while others would proclaim</w:t>
      </w:r>
      <w:r w:rsidRPr="003B0C45">
        <w:rPr>
          <w:sz w:val="14"/>
        </w:rPr>
        <w:t xml:space="preserve"> in more libertarian spirit </w:t>
      </w:r>
      <w:r w:rsidRPr="00AB4BAE">
        <w:rPr>
          <w:rStyle w:val="StyleUnderline"/>
          <w:highlight w:val="yellow"/>
        </w:rPr>
        <w:t>how</w:t>
      </w:r>
      <w:r w:rsidRPr="003B0C45">
        <w:rPr>
          <w:sz w:val="14"/>
        </w:rPr>
        <w:t xml:space="preserve"> the thrills and spills of </w:t>
      </w:r>
      <w:r w:rsidRPr="00AB4BAE">
        <w:rPr>
          <w:rStyle w:val="StyleUnderline"/>
          <w:highlight w:val="yellow"/>
        </w:rPr>
        <w:t>the signifier</w:t>
      </w:r>
      <w:r w:rsidRPr="003B0C45">
        <w:rPr>
          <w:sz w:val="14"/>
        </w:rPr>
        <w:t xml:space="preserve"> </w:t>
      </w:r>
      <w:r w:rsidRPr="00AB4BAE">
        <w:rPr>
          <w:rStyle w:val="StyleUnderline"/>
          <w:highlight w:val="yellow"/>
        </w:rPr>
        <w:t>can give the slip to the system</w:t>
      </w:r>
      <w:r w:rsidRPr="003B0C45">
        <w:rPr>
          <w:sz w:val="14"/>
        </w:rPr>
        <w:t xml:space="preserve">. Either way, </w:t>
      </w:r>
      <w:r w:rsidRPr="00AB4BAE">
        <w:rPr>
          <w:rStyle w:val="StyleUnderline"/>
          <w:highlight w:val="yellow"/>
        </w:rPr>
        <w:t>one would no</w:t>
      </w:r>
      <w:r w:rsidRPr="003B0C45">
        <w:rPr>
          <w:rStyle w:val="StyleUnderline"/>
        </w:rPr>
        <w:t xml:space="preserve"> </w:t>
      </w:r>
      <w:r w:rsidRPr="00AB4BAE">
        <w:rPr>
          <w:rStyle w:val="StyleUnderline"/>
          <w:highlight w:val="yellow"/>
        </w:rPr>
        <w:t>doubt witness</w:t>
      </w:r>
      <w:r w:rsidRPr="00AB4BAE">
        <w:rPr>
          <w:highlight w:val="yellow"/>
          <w:u w:val="single"/>
        </w:rPr>
        <w:t xml:space="preserve"> an immense</w:t>
      </w:r>
      <w:r w:rsidRPr="003B0C45">
        <w:rPr>
          <w:u w:val="single"/>
        </w:rPr>
        <w:t xml:space="preserve"> </w:t>
      </w:r>
      <w:r w:rsidRPr="00AB4BAE">
        <w:rPr>
          <w:rStyle w:val="StyleUnderline"/>
          <w:highlight w:val="yellow"/>
        </w:rPr>
        <w:t>linguistic inflation</w:t>
      </w:r>
      <w:r w:rsidRPr="00AB4BAE">
        <w:rPr>
          <w:sz w:val="14"/>
          <w:highlight w:val="yellow"/>
        </w:rPr>
        <w:t xml:space="preserve">, </w:t>
      </w:r>
      <w:r w:rsidRPr="00AB4BAE">
        <w:rPr>
          <w:highlight w:val="yellow"/>
          <w:u w:val="single"/>
        </w:rPr>
        <w:t>as what appeared no longer con</w:t>
      </w:r>
      <w:r w:rsidRPr="00AB4BAE">
        <w:rPr>
          <w:highlight w:val="yellow"/>
          <w:u w:val="single"/>
        </w:rPr>
        <w:softHyphen/>
        <w:t>ceivable in</w:t>
      </w:r>
      <w:r w:rsidRPr="00CB4B1A">
        <w:rPr>
          <w:u w:val="single"/>
        </w:rPr>
        <w:t xml:space="preserve"> </w:t>
      </w:r>
      <w:r w:rsidRPr="00AB4BAE">
        <w:rPr>
          <w:highlight w:val="yellow"/>
          <w:u w:val="single"/>
        </w:rPr>
        <w:t>political reality was still</w:t>
      </w:r>
      <w:r w:rsidRPr="00CB4B1A">
        <w:rPr>
          <w:u w:val="single"/>
        </w:rPr>
        <w:t xml:space="preserve"> just about </w:t>
      </w:r>
      <w:r w:rsidRPr="00AB4BAE">
        <w:rPr>
          <w:highlight w:val="yellow"/>
          <w:u w:val="single"/>
        </w:rPr>
        <w:t>possible</w:t>
      </w:r>
      <w:r w:rsidRPr="00CB4B1A">
        <w:rPr>
          <w:u w:val="single"/>
        </w:rPr>
        <w:t xml:space="preserve"> </w:t>
      </w:r>
      <w:r w:rsidRPr="00AB4BAE">
        <w:rPr>
          <w:highlight w:val="yellow"/>
          <w:u w:val="single"/>
        </w:rPr>
        <w:t>in</w:t>
      </w:r>
      <w:r w:rsidRPr="00CB4B1A">
        <w:rPr>
          <w:u w:val="single"/>
        </w:rPr>
        <w:t xml:space="preserve"> the areas of </w:t>
      </w:r>
      <w:r w:rsidRPr="00AB4BAE">
        <w:rPr>
          <w:highlight w:val="yellow"/>
          <w:u w:val="single"/>
        </w:rPr>
        <w:t>discourse or signs or textuality</w:t>
      </w:r>
      <w:r w:rsidRPr="003B0C45">
        <w:rPr>
          <w:sz w:val="14"/>
        </w:rPr>
        <w:t xml:space="preserve">. The </w:t>
      </w:r>
      <w:r w:rsidRPr="00256025">
        <w:rPr>
          <w:rStyle w:val="StyleUnderline"/>
          <w:highlight w:val="yellow"/>
        </w:rPr>
        <w:t>freedom of</w:t>
      </w:r>
      <w:r w:rsidRPr="00256025">
        <w:rPr>
          <w:highlight w:val="yellow"/>
          <w:u w:val="single"/>
        </w:rPr>
        <w:t xml:space="preserve"> </w:t>
      </w:r>
      <w:r w:rsidRPr="00CB4B1A">
        <w:rPr>
          <w:u w:val="single"/>
        </w:rPr>
        <w:t>text</w:t>
      </w:r>
      <w:r w:rsidRPr="003B0C45">
        <w:rPr>
          <w:sz w:val="14"/>
        </w:rPr>
        <w:t xml:space="preserve"> or </w:t>
      </w:r>
      <w:r w:rsidRPr="00256025">
        <w:rPr>
          <w:rStyle w:val="StyleUnderline"/>
          <w:highlight w:val="yellow"/>
        </w:rPr>
        <w:t>language would come to compensate for the</w:t>
      </w:r>
      <w:r w:rsidRPr="00256025">
        <w:rPr>
          <w:highlight w:val="yellow"/>
          <w:u w:val="single"/>
        </w:rPr>
        <w:t xml:space="preserve"> </w:t>
      </w:r>
      <w:r w:rsidRPr="00CB4B1A">
        <w:rPr>
          <w:u w:val="single"/>
        </w:rPr>
        <w:t xml:space="preserve">unfreedom of the </w:t>
      </w:r>
      <w:r w:rsidRPr="00256025">
        <w:rPr>
          <w:rStyle w:val="StyleUnderline"/>
          <w:highlight w:val="yellow"/>
        </w:rPr>
        <w:t xml:space="preserve">system as a whole. </w:t>
      </w:r>
      <w:r w:rsidRPr="003B0C45">
        <w:rPr>
          <w:rStyle w:val="StyleUnderline"/>
          <w:highlight w:val="yellow"/>
        </w:rPr>
        <w:t>There would still be a kind of utopian vision, but its name now</w:t>
      </w:r>
      <w:r w:rsidRPr="003B0C45">
        <w:rPr>
          <w:b/>
          <w:highlight w:val="yellow"/>
          <w:u w:val="single"/>
        </w:rPr>
        <w:t xml:space="preserve"> would be</w:t>
      </w:r>
      <w:r w:rsidRPr="00CB4B1A">
        <w:rPr>
          <w:b/>
          <w:u w:val="single"/>
        </w:rPr>
        <w:t xml:space="preserve"> increasingly </w:t>
      </w:r>
      <w:r w:rsidRPr="00256025">
        <w:rPr>
          <w:b/>
          <w:highlight w:val="yellow"/>
          <w:u w:val="single"/>
        </w:rPr>
        <w:t>poetry</w:t>
      </w:r>
      <w:r w:rsidRPr="00CB4B1A">
        <w:rPr>
          <w:b/>
          <w:u w:val="single"/>
        </w:rPr>
        <w:t>.</w:t>
      </w:r>
      <w:r w:rsidRPr="003B0C45">
        <w:rPr>
          <w:sz w:val="14"/>
        </w:rPr>
        <w:t xml:space="preserve"> And it would even be possible to imagine, in an “extremist” variant of this style of thought, that the future was here and now—that utopia had already arrived in the shape of the pleasurable intensities, multiple selfhoods, and exhilarating exchanges of the marketplace and the shopping mall. </w:t>
      </w:r>
      <w:r w:rsidRPr="003B0C45">
        <w:rPr>
          <w:b/>
          <w:highlight w:val="yellow"/>
          <w:u w:val="single"/>
        </w:rPr>
        <w:t>History would then</w:t>
      </w:r>
      <w:r w:rsidRPr="003B0C45">
        <w:rPr>
          <w:b/>
          <w:u w:val="single"/>
        </w:rPr>
        <w:t xml:space="preserve"> most certainly </w:t>
      </w:r>
      <w:r w:rsidRPr="003B0C45">
        <w:rPr>
          <w:b/>
          <w:highlight w:val="yellow"/>
          <w:u w:val="single"/>
        </w:rPr>
        <w:t xml:space="preserve">have </w:t>
      </w:r>
      <w:r w:rsidRPr="003B0C45">
        <w:rPr>
          <w:rStyle w:val="StyleUnderline"/>
          <w:highlight w:val="yellow"/>
        </w:rPr>
        <w:t>come to an end—an end already implicit</w:t>
      </w:r>
      <w:r w:rsidRPr="00256025">
        <w:rPr>
          <w:rStyle w:val="StyleUnderline"/>
          <w:highlight w:val="yellow"/>
        </w:rPr>
        <w:t xml:space="preserve"> </w:t>
      </w:r>
      <w:r w:rsidRPr="003B0C45">
        <w:rPr>
          <w:rStyle w:val="StyleUnderline"/>
        </w:rPr>
        <w:t xml:space="preserve">in the blocking of radical political action. </w:t>
      </w:r>
      <w:r w:rsidRPr="00256025">
        <w:rPr>
          <w:rStyle w:val="StyleUnderline"/>
          <w:highlight w:val="yellow"/>
        </w:rPr>
        <w:t xml:space="preserve">For if no such collective action seemed </w:t>
      </w:r>
      <w:r w:rsidRPr="004A7577">
        <w:rPr>
          <w:rStyle w:val="StyleUnderline"/>
        </w:rPr>
        <w:t xml:space="preserve">generally </w:t>
      </w:r>
      <w:r w:rsidRPr="00256025">
        <w:rPr>
          <w:rStyle w:val="StyleUnderline"/>
          <w:highlight w:val="yellow"/>
        </w:rPr>
        <w:t xml:space="preserve">possible, </w:t>
      </w:r>
      <w:r w:rsidRPr="004A7577">
        <w:rPr>
          <w:rStyle w:val="StyleUnderline"/>
        </w:rPr>
        <w:t xml:space="preserve">then </w:t>
      </w:r>
      <w:r w:rsidRPr="00256025">
        <w:rPr>
          <w:rStyle w:val="StyleUnderline"/>
          <w:highlight w:val="yellow"/>
        </w:rPr>
        <w:t>history would indeed appear</w:t>
      </w:r>
      <w:r w:rsidRPr="00CB4B1A">
        <w:rPr>
          <w:u w:val="single"/>
        </w:rPr>
        <w:t xml:space="preserve"> as random and </w:t>
      </w:r>
      <w:r w:rsidRPr="00256025">
        <w:rPr>
          <w:highlight w:val="yellow"/>
          <w:u w:val="single"/>
        </w:rPr>
        <w:t xml:space="preserve">directionless, </w:t>
      </w:r>
      <w:r w:rsidRPr="00BB2C6F">
        <w:rPr>
          <w:u w:val="single"/>
        </w:rPr>
        <w:t xml:space="preserve">and </w:t>
      </w:r>
      <w:r w:rsidRPr="00256025">
        <w:rPr>
          <w:highlight w:val="yellow"/>
          <w:u w:val="single"/>
        </w:rPr>
        <w:t>to claim that there was no longer any “grand narra</w:t>
      </w:r>
      <w:r w:rsidRPr="00256025">
        <w:rPr>
          <w:highlight w:val="yellow"/>
          <w:u w:val="single"/>
        </w:rPr>
        <w:softHyphen/>
        <w:t xml:space="preserve">tive” would be, </w:t>
      </w:r>
      <w:r w:rsidRPr="00BB2C6F">
        <w:rPr>
          <w:u w:val="single"/>
        </w:rPr>
        <w:t xml:space="preserve">among other things, a way of </w:t>
      </w:r>
      <w:r w:rsidRPr="00256025">
        <w:rPr>
          <w:highlight w:val="yellow"/>
          <w:u w:val="single"/>
        </w:rPr>
        <w:t xml:space="preserve">saying </w:t>
      </w:r>
      <w:r w:rsidRPr="00BB2C6F">
        <w:rPr>
          <w:u w:val="single"/>
        </w:rPr>
        <w:t xml:space="preserve">that </w:t>
      </w:r>
      <w:r w:rsidRPr="003B0C45">
        <w:rPr>
          <w:b/>
          <w:highlight w:val="yellow"/>
          <w:u w:val="single"/>
        </w:rPr>
        <w:t xml:space="preserve">we no longer knew how to construct one </w:t>
      </w:r>
      <w:r w:rsidRPr="00BB2C6F">
        <w:rPr>
          <w:b/>
          <w:u w:val="single"/>
        </w:rPr>
        <w:t>effectively</w:t>
      </w:r>
      <w:r w:rsidRPr="00BB2C6F">
        <w:rPr>
          <w:u w:val="single"/>
        </w:rPr>
        <w:t xml:space="preserve"> </w:t>
      </w:r>
      <w:r w:rsidRPr="003B0C45">
        <w:rPr>
          <w:u w:val="single"/>
        </w:rPr>
        <w:t xml:space="preserve">in these conditions. </w:t>
      </w:r>
      <w:r w:rsidRPr="003B0C45">
        <w:rPr>
          <w:sz w:val="14"/>
        </w:rPr>
        <w:t xml:space="preserve">For this kind of thought, history would have ended because freedom would finally have been achieved; for Marxism, the achievement of freedom would be the </w:t>
      </w:r>
      <w:r w:rsidRPr="003B0C45">
        <w:rPr>
          <w:rStyle w:val="BodytextItalic"/>
          <w:rFonts w:eastAsia="Calibri"/>
          <w:sz w:val="14"/>
        </w:rPr>
        <w:t xml:space="preserve">beginning </w:t>
      </w:r>
      <w:r w:rsidRPr="003B0C45">
        <w:rPr>
          <w:sz w:val="14"/>
        </w:rPr>
        <w:t>of history and the end of all we have known to date: those boring prehisto- rical grand narratives which are really just the same old recycled story of scarcity, suffering, an</w:t>
      </w:r>
    </w:p>
    <w:p w:rsidR="00C46518" w:rsidRPr="00F9319F" w:rsidRDefault="00C46518" w:rsidP="00C46518">
      <w:pPr>
        <w:pStyle w:val="Heading3"/>
      </w:pPr>
      <w:r>
        <w:t>link – settler colonialism</w:t>
      </w:r>
    </w:p>
    <w:p w:rsidR="00C46518" w:rsidRDefault="00C46518" w:rsidP="00C46518">
      <w:pPr>
        <w:pStyle w:val="Heading4"/>
      </w:pPr>
      <w:r>
        <w:t xml:space="preserve">Postcolonial studies divorced from capitalist analysis reinforce the dominant interest that there is no alternative to the present – the resulting amnesia regarding collective political action imperils revolutionary change </w:t>
      </w:r>
    </w:p>
    <w:p w:rsidR="00C46518" w:rsidRDefault="00C46518" w:rsidP="00C46518">
      <w:r w:rsidRPr="00BD052F">
        <w:rPr>
          <w:b/>
        </w:rPr>
        <w:t>Eagleton 3</w:t>
      </w:r>
      <w:r>
        <w:t xml:space="preserve"> [Terry, Distinguished Professor of English Literature at Lancaster University, </w:t>
      </w:r>
      <w:r>
        <w:rPr>
          <w:i/>
        </w:rPr>
        <w:t>After Theory</w:t>
      </w:r>
      <w:r>
        <w:t>, 2003, Basic Books: New York, NY, p. 5-9]</w:t>
      </w:r>
    </w:p>
    <w:p w:rsidR="00C46518" w:rsidRDefault="00C46518" w:rsidP="00C46518"/>
    <w:p w:rsidR="00C46518" w:rsidRDefault="00C46518" w:rsidP="00C46518">
      <w:pPr>
        <w:rPr>
          <w:sz w:val="16"/>
        </w:rPr>
      </w:pPr>
      <w:r w:rsidRPr="00F9319F">
        <w:rPr>
          <w:rStyle w:val="StyleUnderline"/>
        </w:rPr>
        <w:t>Not all students of culture are blind to the Western narcissism</w:t>
      </w:r>
      <w:r w:rsidRPr="009A23B7">
        <w:rPr>
          <w:rStyle w:val="StyleUnderline"/>
          <w:sz w:val="12"/>
        </w:rPr>
        <w:t xml:space="preserve"> </w:t>
      </w:r>
      <w:r w:rsidRPr="00F9319F">
        <w:rPr>
          <w:rStyle w:val="StyleUnderline"/>
        </w:rPr>
        <w:t xml:space="preserve">involved in working on the history of pubic hair while </w:t>
      </w:r>
      <w:r w:rsidRPr="0008315E">
        <w:rPr>
          <w:rStyle w:val="Emphasis"/>
          <w:highlight w:val="yellow"/>
        </w:rPr>
        <w:t>half the</w:t>
      </w:r>
      <w:r w:rsidRPr="0008315E">
        <w:rPr>
          <w:rStyle w:val="Emphasis"/>
          <w:sz w:val="12"/>
          <w:highlight w:val="yellow"/>
        </w:rPr>
        <w:t xml:space="preserve"> </w:t>
      </w:r>
      <w:r w:rsidRPr="0008315E">
        <w:rPr>
          <w:rStyle w:val="Emphasis"/>
          <w:highlight w:val="yellow"/>
        </w:rPr>
        <w:t>world’s population lacks adequate sanitation and survives on less</w:t>
      </w:r>
      <w:r w:rsidRPr="0008315E">
        <w:rPr>
          <w:rStyle w:val="Emphasis"/>
          <w:sz w:val="12"/>
          <w:highlight w:val="yellow"/>
        </w:rPr>
        <w:t xml:space="preserve"> </w:t>
      </w:r>
      <w:r w:rsidRPr="0008315E">
        <w:rPr>
          <w:rStyle w:val="Emphasis"/>
          <w:highlight w:val="yellow"/>
        </w:rPr>
        <w:t>than two dollars a day.</w:t>
      </w:r>
      <w:r w:rsidRPr="00F9319F">
        <w:rPr>
          <w:rStyle w:val="StyleUnderline"/>
        </w:rPr>
        <w:t xml:space="preserve"> Indeed, the most flourishing sector of</w:t>
      </w:r>
      <w:r w:rsidRPr="009A23B7">
        <w:rPr>
          <w:rStyle w:val="StyleUnderline"/>
          <w:sz w:val="12"/>
        </w:rPr>
        <w:t xml:space="preserve"> </w:t>
      </w:r>
      <w:r w:rsidRPr="00F9319F">
        <w:rPr>
          <w:rStyle w:val="StyleUnderline"/>
        </w:rPr>
        <w:t>cultural studies today</w:t>
      </w:r>
      <w:r w:rsidRPr="009A23B7">
        <w:rPr>
          <w:sz w:val="16"/>
        </w:rPr>
        <w:t xml:space="preserve"> </w:t>
      </w:r>
      <w:r w:rsidRPr="00F9319F">
        <w:rPr>
          <w:rStyle w:val="StyleUnderline"/>
        </w:rPr>
        <w:t>is</w:t>
      </w:r>
      <w:r w:rsidRPr="009A23B7">
        <w:rPr>
          <w:sz w:val="16"/>
        </w:rPr>
        <w:t xml:space="preserve"> so-called </w:t>
      </w:r>
      <w:r w:rsidRPr="0008315E">
        <w:rPr>
          <w:rStyle w:val="Emphasis"/>
          <w:highlight w:val="yellow"/>
        </w:rPr>
        <w:t>post-colonial studies</w:t>
      </w:r>
      <w:r w:rsidRPr="00F9319F">
        <w:rPr>
          <w:rStyle w:val="StyleUnderline"/>
        </w:rPr>
        <w:t>, which</w:t>
      </w:r>
      <w:r w:rsidRPr="009A23B7">
        <w:rPr>
          <w:sz w:val="16"/>
        </w:rPr>
        <w:t xml:space="preserve"> </w:t>
      </w:r>
      <w:r w:rsidRPr="00F9319F">
        <w:rPr>
          <w:rStyle w:val="StyleUnderline"/>
        </w:rPr>
        <w:t>deals with just this dire condition</w:t>
      </w:r>
      <w:r w:rsidRPr="009A23B7">
        <w:rPr>
          <w:sz w:val="16"/>
        </w:rPr>
        <w:t xml:space="preserve">. Like the discourse of gender and sexuality, </w:t>
      </w:r>
      <w:r w:rsidRPr="00F9319F">
        <w:rPr>
          <w:rStyle w:val="StyleUnderline"/>
        </w:rPr>
        <w:t>it has been one of the most precious achievements</w:t>
      </w:r>
      <w:r w:rsidRPr="009A23B7">
        <w:rPr>
          <w:rStyle w:val="StyleUnderline"/>
          <w:sz w:val="12"/>
        </w:rPr>
        <w:t xml:space="preserve"> </w:t>
      </w:r>
      <w:r w:rsidRPr="00F9319F">
        <w:rPr>
          <w:rStyle w:val="StyleUnderline"/>
        </w:rPr>
        <w:t>of cultural theory</w:t>
      </w:r>
      <w:r w:rsidRPr="009A23B7">
        <w:rPr>
          <w:sz w:val="16"/>
        </w:rPr>
        <w:t xml:space="preserve">. Yet </w:t>
      </w:r>
      <w:r w:rsidRPr="00F9319F">
        <w:rPr>
          <w:rStyle w:val="StyleUnderline"/>
        </w:rPr>
        <w:t>these ideas have thrived among new</w:t>
      </w:r>
      <w:r w:rsidRPr="009A23B7">
        <w:rPr>
          <w:rStyle w:val="StyleUnderline"/>
          <w:sz w:val="12"/>
        </w:rPr>
        <w:t xml:space="preserve"> </w:t>
      </w:r>
      <w:r w:rsidRPr="00F9319F">
        <w:rPr>
          <w:rStyle w:val="StyleUnderline"/>
        </w:rPr>
        <w:t>generations who,</w:t>
      </w:r>
      <w:r w:rsidRPr="009A23B7">
        <w:rPr>
          <w:sz w:val="16"/>
        </w:rPr>
        <w:t xml:space="preserve"> for no fault of their own, </w:t>
      </w:r>
      <w:r w:rsidRPr="0008315E">
        <w:rPr>
          <w:rStyle w:val="Emphasis"/>
          <w:highlight w:val="yellow"/>
        </w:rPr>
        <w:t>can</w:t>
      </w:r>
      <w:r w:rsidRPr="00F9319F">
        <w:rPr>
          <w:rStyle w:val="Emphasis"/>
        </w:rPr>
        <w:t xml:space="preserve"> </w:t>
      </w:r>
      <w:r w:rsidRPr="0008315E">
        <w:rPr>
          <w:rStyle w:val="Emphasis"/>
          <w:highlight w:val="yellow"/>
        </w:rPr>
        <w:t>remember little</w:t>
      </w:r>
      <w:r w:rsidRPr="0008315E">
        <w:rPr>
          <w:rStyle w:val="Emphasis"/>
          <w:sz w:val="12"/>
          <w:highlight w:val="yellow"/>
        </w:rPr>
        <w:t xml:space="preserve"> </w:t>
      </w:r>
      <w:r w:rsidRPr="0008315E">
        <w:rPr>
          <w:rStyle w:val="Emphasis"/>
          <w:highlight w:val="yellow"/>
        </w:rPr>
        <w:t>of world-shaking political importance</w:t>
      </w:r>
      <w:r w:rsidRPr="009A23B7">
        <w:rPr>
          <w:sz w:val="16"/>
        </w:rPr>
        <w:t xml:space="preserve">. Before the advent of the so-called war on terrorism, it seemed as though there might be nothing more momentous for young Europeans to recount to their grandchildren than the advent of the euro. </w:t>
      </w:r>
      <w:r w:rsidRPr="00F9319F">
        <w:rPr>
          <w:rStyle w:val="StyleUnderline"/>
        </w:rPr>
        <w:t>Over the</w:t>
      </w:r>
      <w:r w:rsidRPr="009A23B7">
        <w:rPr>
          <w:sz w:val="16"/>
        </w:rPr>
        <w:t xml:space="preserve"> dreary decades of post-1970s conservatism, </w:t>
      </w:r>
      <w:r w:rsidRPr="00F9319F">
        <w:rPr>
          <w:rStyle w:val="StyleUnderline"/>
        </w:rPr>
        <w:t>the historical sense</w:t>
      </w:r>
      <w:r w:rsidRPr="009A23B7">
        <w:rPr>
          <w:rStyle w:val="StyleUnderline"/>
          <w:sz w:val="12"/>
        </w:rPr>
        <w:t xml:space="preserve"> </w:t>
      </w:r>
      <w:r w:rsidRPr="00F9319F">
        <w:rPr>
          <w:rStyle w:val="StyleUnderline"/>
        </w:rPr>
        <w:t xml:space="preserve">had grown </w:t>
      </w:r>
      <w:r w:rsidRPr="00F9319F">
        <w:rPr>
          <w:rStyle w:val="Emphasis"/>
        </w:rPr>
        <w:t>increasingly blunted</w:t>
      </w:r>
      <w:r w:rsidRPr="009A23B7">
        <w:rPr>
          <w:sz w:val="16"/>
        </w:rPr>
        <w:t xml:space="preserve">, </w:t>
      </w:r>
      <w:r w:rsidRPr="00F9319F">
        <w:rPr>
          <w:rStyle w:val="StyleUnderline"/>
        </w:rPr>
        <w:t xml:space="preserve">as </w:t>
      </w:r>
      <w:r w:rsidRPr="0008315E">
        <w:rPr>
          <w:rStyle w:val="StyleUnderline"/>
          <w:highlight w:val="yellow"/>
        </w:rPr>
        <w:t>it suited those in power that</w:t>
      </w:r>
      <w:r w:rsidRPr="0008315E">
        <w:rPr>
          <w:rStyle w:val="StyleUnderline"/>
          <w:sz w:val="12"/>
          <w:highlight w:val="yellow"/>
        </w:rPr>
        <w:t xml:space="preserve"> </w:t>
      </w:r>
      <w:r w:rsidRPr="0008315E">
        <w:rPr>
          <w:rStyle w:val="StyleUnderline"/>
          <w:highlight w:val="yellow"/>
        </w:rPr>
        <w:t xml:space="preserve">we should be able to imagine </w:t>
      </w:r>
      <w:r w:rsidRPr="0008315E">
        <w:rPr>
          <w:rStyle w:val="Emphasis"/>
          <w:highlight w:val="yellow"/>
        </w:rPr>
        <w:t>no alternative to the present</w:t>
      </w:r>
      <w:r w:rsidRPr="009A23B7">
        <w:rPr>
          <w:sz w:val="16"/>
        </w:rPr>
        <w:t xml:space="preserve">. </w:t>
      </w:r>
      <w:r w:rsidRPr="00F9319F">
        <w:rPr>
          <w:rStyle w:val="StyleUnderline"/>
        </w:rPr>
        <w:t>The</w:t>
      </w:r>
      <w:r w:rsidRPr="009A23B7">
        <w:rPr>
          <w:rStyle w:val="StyleUnderline"/>
          <w:sz w:val="12"/>
        </w:rPr>
        <w:t xml:space="preserve"> </w:t>
      </w:r>
      <w:r w:rsidRPr="00F9319F">
        <w:rPr>
          <w:rStyle w:val="StyleUnderline"/>
        </w:rPr>
        <w:t>future would simply be the present infinitely repeated</w:t>
      </w:r>
      <w:r w:rsidRPr="009A23B7">
        <w:rPr>
          <w:sz w:val="16"/>
        </w:rPr>
        <w:t xml:space="preserve"> - or, as the postmodernist remarked, ‘the present plus more options’. There are now those who piously insist on ‘historicizing’ and who seem to believe that anything that happened before 1980 is ancient history. </w:t>
      </w:r>
      <w:r w:rsidRPr="00F9319F">
        <w:rPr>
          <w:rStyle w:val="StyleUnderline"/>
        </w:rPr>
        <w:t>To live in interesting times is not,</w:t>
      </w:r>
      <w:r w:rsidRPr="009A23B7">
        <w:rPr>
          <w:sz w:val="16"/>
        </w:rPr>
        <w:t xml:space="preserve"> to be sure, </w:t>
      </w:r>
      <w:r w:rsidRPr="00F9319F">
        <w:rPr>
          <w:rStyle w:val="StyleUnderline"/>
        </w:rPr>
        <w:t>an unmixed</w:t>
      </w:r>
      <w:r w:rsidRPr="009A23B7">
        <w:rPr>
          <w:rStyle w:val="StyleUnderline"/>
          <w:sz w:val="12"/>
        </w:rPr>
        <w:t xml:space="preserve"> </w:t>
      </w:r>
      <w:r w:rsidRPr="00F9319F">
        <w:rPr>
          <w:rStyle w:val="StyleUnderline"/>
        </w:rPr>
        <w:t>blessing, It is no particular consolation to be able to recall the</w:t>
      </w:r>
      <w:r w:rsidRPr="009A23B7">
        <w:rPr>
          <w:rStyle w:val="StyleUnderline"/>
          <w:sz w:val="12"/>
        </w:rPr>
        <w:t xml:space="preserve"> </w:t>
      </w:r>
      <w:r w:rsidRPr="00F9319F">
        <w:rPr>
          <w:rStyle w:val="StyleUnderline"/>
        </w:rPr>
        <w:t xml:space="preserve">Holocaust, or to have lived through the </w:t>
      </w:r>
      <w:r>
        <w:rPr>
          <w:rStyle w:val="StyleUnderline"/>
        </w:rPr>
        <w:t>Vietnam</w:t>
      </w:r>
      <w:r w:rsidRPr="00F9319F">
        <w:rPr>
          <w:rStyle w:val="StyleUnderline"/>
        </w:rPr>
        <w:t xml:space="preserve"> war</w:t>
      </w:r>
      <w:r w:rsidRPr="009A23B7">
        <w:rPr>
          <w:sz w:val="16"/>
        </w:rPr>
        <w:t xml:space="preserve">. Innocence and amnesia have their advantages. </w:t>
      </w:r>
      <w:r w:rsidRPr="00F9319F">
        <w:rPr>
          <w:rStyle w:val="StyleUnderline"/>
        </w:rPr>
        <w:t>There is no point in mourning</w:t>
      </w:r>
      <w:r w:rsidRPr="009A23B7">
        <w:rPr>
          <w:rStyle w:val="StyleUnderline"/>
          <w:sz w:val="12"/>
        </w:rPr>
        <w:t xml:space="preserve"> </w:t>
      </w:r>
      <w:r w:rsidRPr="00F9319F">
        <w:rPr>
          <w:rStyle w:val="StyleUnderline"/>
        </w:rPr>
        <w:t>the blissful days when you could have your skull fractured by the</w:t>
      </w:r>
      <w:r w:rsidRPr="009A23B7">
        <w:rPr>
          <w:rStyle w:val="StyleUnderline"/>
          <w:sz w:val="12"/>
        </w:rPr>
        <w:t xml:space="preserve"> </w:t>
      </w:r>
      <w:r w:rsidRPr="00F9319F">
        <w:rPr>
          <w:rStyle w:val="StyleUnderline"/>
        </w:rPr>
        <w:t xml:space="preserve">police every weekend in Hyde Park. </w:t>
      </w:r>
      <w:r w:rsidRPr="009A23B7">
        <w:rPr>
          <w:sz w:val="16"/>
        </w:rPr>
        <w:t>To recall a world-shaking political history is also, for the political left at least, to recall what is for the most part a history of defeat. In any case, a new and ominous phase of global politics has now opened</w:t>
      </w:r>
      <w:r w:rsidRPr="00F9319F">
        <w:rPr>
          <w:rStyle w:val="StyleUnderline"/>
        </w:rPr>
        <w:t>,</w:t>
      </w:r>
      <w:r w:rsidRPr="009A23B7">
        <w:rPr>
          <w:rStyle w:val="StyleUnderline"/>
          <w:sz w:val="12"/>
        </w:rPr>
        <w:t xml:space="preserve"> </w:t>
      </w:r>
      <w:r w:rsidRPr="00F9319F">
        <w:rPr>
          <w:rStyle w:val="StyleUnderline"/>
        </w:rPr>
        <w:t>which not even the most cloistered of academics will be able to</w:t>
      </w:r>
      <w:r w:rsidRPr="009A23B7">
        <w:rPr>
          <w:rStyle w:val="StyleUnderline"/>
          <w:sz w:val="12"/>
        </w:rPr>
        <w:t xml:space="preserve"> </w:t>
      </w:r>
      <w:r w:rsidRPr="00F9319F">
        <w:rPr>
          <w:rStyle w:val="StyleUnderline"/>
        </w:rPr>
        <w:t>ignore.</w:t>
      </w:r>
      <w:r w:rsidRPr="009A23B7">
        <w:rPr>
          <w:sz w:val="16"/>
        </w:rPr>
        <w:t xml:space="preserve"> Even so, </w:t>
      </w:r>
      <w:r w:rsidRPr="00F9319F">
        <w:rPr>
          <w:rStyle w:val="StyleUnderline"/>
        </w:rPr>
        <w:t xml:space="preserve">what has proved </w:t>
      </w:r>
      <w:r w:rsidRPr="0008315E">
        <w:rPr>
          <w:rStyle w:val="StyleUnderline"/>
          <w:highlight w:val="yellow"/>
        </w:rPr>
        <w:t>most damaging</w:t>
      </w:r>
      <w:r w:rsidRPr="009A23B7">
        <w:rPr>
          <w:sz w:val="16"/>
        </w:rPr>
        <w:t xml:space="preserve">, at least before the emergence of the anticapitalist movement, </w:t>
      </w:r>
      <w:r w:rsidRPr="0008315E">
        <w:rPr>
          <w:rStyle w:val="StyleUnderline"/>
          <w:highlight w:val="yellow"/>
        </w:rPr>
        <w:t>is the absence of</w:t>
      </w:r>
      <w:r w:rsidRPr="009A23B7">
        <w:rPr>
          <w:rStyle w:val="StyleUnderline"/>
          <w:sz w:val="12"/>
        </w:rPr>
        <w:t xml:space="preserve"> </w:t>
      </w:r>
      <w:r w:rsidRPr="00F9319F">
        <w:rPr>
          <w:rStyle w:val="StyleUnderline"/>
        </w:rPr>
        <w:t xml:space="preserve">memories of </w:t>
      </w:r>
      <w:r w:rsidRPr="0008315E">
        <w:rPr>
          <w:rStyle w:val="Emphasis"/>
          <w:highlight w:val="yellow"/>
        </w:rPr>
        <w:t>collective</w:t>
      </w:r>
      <w:r w:rsidRPr="0008315E">
        <w:rPr>
          <w:rStyle w:val="StyleUnderline"/>
          <w:highlight w:val="yellow"/>
        </w:rPr>
        <w:t xml:space="preserve">, and </w:t>
      </w:r>
      <w:r w:rsidRPr="0008315E">
        <w:rPr>
          <w:rStyle w:val="Emphasis"/>
          <w:highlight w:val="yellow"/>
        </w:rPr>
        <w:t>effective</w:t>
      </w:r>
      <w:r w:rsidRPr="0008315E">
        <w:rPr>
          <w:rStyle w:val="StyleUnderline"/>
          <w:highlight w:val="yellow"/>
        </w:rPr>
        <w:t xml:space="preserve">, </w:t>
      </w:r>
      <w:r w:rsidRPr="0008315E">
        <w:rPr>
          <w:rStyle w:val="Emphasis"/>
          <w:highlight w:val="yellow"/>
        </w:rPr>
        <w:t>political action</w:t>
      </w:r>
      <w:r w:rsidRPr="009A23B7">
        <w:rPr>
          <w:sz w:val="16"/>
        </w:rPr>
        <w:t xml:space="preserve">. </w:t>
      </w:r>
      <w:r w:rsidRPr="00F9319F">
        <w:rPr>
          <w:rStyle w:val="StyleUnderline"/>
        </w:rPr>
        <w:t>it is this</w:t>
      </w:r>
      <w:r w:rsidRPr="009A23B7">
        <w:rPr>
          <w:rStyle w:val="StyleUnderline"/>
          <w:sz w:val="12"/>
        </w:rPr>
        <w:t xml:space="preserve"> </w:t>
      </w:r>
      <w:r w:rsidRPr="00F9319F">
        <w:rPr>
          <w:rStyle w:val="StyleUnderline"/>
        </w:rPr>
        <w:t>which has warped so many contemporary cultural ideas out of</w:t>
      </w:r>
      <w:r w:rsidRPr="009A23B7">
        <w:rPr>
          <w:rStyle w:val="StyleUnderline"/>
          <w:sz w:val="12"/>
        </w:rPr>
        <w:t xml:space="preserve"> </w:t>
      </w:r>
      <w:r w:rsidRPr="00F9319F">
        <w:rPr>
          <w:rStyle w:val="StyleUnderline"/>
        </w:rPr>
        <w:t>shape.</w:t>
      </w:r>
      <w:r w:rsidRPr="009A23B7">
        <w:rPr>
          <w:sz w:val="16"/>
        </w:rPr>
        <w:t xml:space="preserve"> </w:t>
      </w:r>
      <w:r w:rsidRPr="00F9319F">
        <w:rPr>
          <w:rStyle w:val="StyleUnderline"/>
        </w:rPr>
        <w:t>There is a historical vortex at the centre of our thought</w:t>
      </w:r>
      <w:r w:rsidRPr="009A23B7">
        <w:rPr>
          <w:rStyle w:val="StyleUnderline"/>
          <w:sz w:val="12"/>
        </w:rPr>
        <w:t xml:space="preserve"> </w:t>
      </w:r>
      <w:r w:rsidRPr="00F9319F">
        <w:rPr>
          <w:rStyle w:val="StyleUnderline"/>
        </w:rPr>
        <w:t>which drags it out of true.</w:t>
      </w:r>
      <w:r w:rsidRPr="009A23B7">
        <w:rPr>
          <w:rStyle w:val="StyleUnderline"/>
          <w:sz w:val="12"/>
        </w:rPr>
        <w:t xml:space="preserve"> </w:t>
      </w:r>
      <w:r w:rsidRPr="009A23B7">
        <w:rPr>
          <w:sz w:val="16"/>
        </w:rPr>
        <w:t xml:space="preserve">Much of the world as we know it, despite its solid, wellupholstered appearance, is of recent vintage. It was thrown up by the tidal waves of revolutionary nationalism which swept the globe in the period after the Second World War, tearing one nation after another from the grip of Western colonialism. The Allies’ struggle in the Second World War was itself a successful collaborative action on a scale unprecedented in human history - one which crushed a malevolent fascism at the heart of Europe, and in doing so laid some of the foundations of the world wc know today. </w:t>
      </w:r>
      <w:r w:rsidRPr="00F9319F">
        <w:rPr>
          <w:rStyle w:val="StyleUnderline"/>
        </w:rPr>
        <w:t>Much of the global community we see around us</w:t>
      </w:r>
      <w:r w:rsidRPr="009A23B7">
        <w:rPr>
          <w:rStyle w:val="StyleUnderline"/>
          <w:sz w:val="12"/>
        </w:rPr>
        <w:t xml:space="preserve"> </w:t>
      </w:r>
      <w:r w:rsidRPr="00F9319F">
        <w:rPr>
          <w:rStyle w:val="StyleUnderline"/>
        </w:rPr>
        <w:t>was formed</w:t>
      </w:r>
      <w:r w:rsidRPr="009A23B7">
        <w:rPr>
          <w:sz w:val="16"/>
        </w:rPr>
        <w:t xml:space="preserve">, fairly </w:t>
      </w:r>
      <w:r w:rsidRPr="00F9319F">
        <w:rPr>
          <w:rStyle w:val="StyleUnderline"/>
        </w:rPr>
        <w:t>recently</w:t>
      </w:r>
      <w:r w:rsidRPr="009A23B7">
        <w:rPr>
          <w:sz w:val="16"/>
        </w:rPr>
        <w:t xml:space="preserve">, </w:t>
      </w:r>
      <w:r w:rsidRPr="00F9319F">
        <w:rPr>
          <w:rStyle w:val="StyleUnderline"/>
        </w:rPr>
        <w:t xml:space="preserve">by </w:t>
      </w:r>
      <w:r w:rsidRPr="0008315E">
        <w:rPr>
          <w:rStyle w:val="Emphasis"/>
          <w:highlight w:val="yellow"/>
        </w:rPr>
        <w:t>collective revolutionary projects</w:t>
      </w:r>
      <w:r w:rsidRPr="009A23B7">
        <w:rPr>
          <w:sz w:val="16"/>
        </w:rPr>
        <w:t xml:space="preserve"> - projects which were </w:t>
      </w:r>
      <w:r w:rsidRPr="00F9319F">
        <w:rPr>
          <w:rStyle w:val="StyleUnderline"/>
        </w:rPr>
        <w:t>launched often enough by the weak and</w:t>
      </w:r>
      <w:r w:rsidRPr="009A23B7">
        <w:rPr>
          <w:rStyle w:val="StyleUnderline"/>
          <w:sz w:val="12"/>
        </w:rPr>
        <w:t xml:space="preserve"> </w:t>
      </w:r>
      <w:r w:rsidRPr="00F9319F">
        <w:rPr>
          <w:rStyle w:val="StyleUnderline"/>
        </w:rPr>
        <w:t xml:space="preserve">hungry, but which nevertheless </w:t>
      </w:r>
      <w:r w:rsidRPr="0008315E">
        <w:rPr>
          <w:rStyle w:val="StyleUnderline"/>
          <w:highlight w:val="yellow"/>
        </w:rPr>
        <w:t xml:space="preserve">proved </w:t>
      </w:r>
      <w:r w:rsidRPr="0008315E">
        <w:rPr>
          <w:rStyle w:val="Emphasis"/>
          <w:highlight w:val="yellow"/>
        </w:rPr>
        <w:t>successful</w:t>
      </w:r>
      <w:r w:rsidRPr="0008315E">
        <w:rPr>
          <w:rStyle w:val="StyleUnderline"/>
          <w:highlight w:val="yellow"/>
        </w:rPr>
        <w:t xml:space="preserve"> in dislodging</w:t>
      </w:r>
      <w:r w:rsidRPr="0008315E">
        <w:rPr>
          <w:rStyle w:val="StyleUnderline"/>
          <w:sz w:val="12"/>
          <w:highlight w:val="yellow"/>
        </w:rPr>
        <w:t xml:space="preserve"> </w:t>
      </w:r>
      <w:r w:rsidRPr="0008315E">
        <w:rPr>
          <w:rStyle w:val="StyleUnderline"/>
          <w:highlight w:val="yellow"/>
        </w:rPr>
        <w:t xml:space="preserve">their </w:t>
      </w:r>
      <w:r w:rsidRPr="0008315E">
        <w:rPr>
          <w:rStyle w:val="Emphasis"/>
          <w:highlight w:val="yellow"/>
        </w:rPr>
        <w:t>predatory foreign rulers</w:t>
      </w:r>
      <w:r w:rsidRPr="009A23B7">
        <w:rPr>
          <w:sz w:val="16"/>
        </w:rPr>
        <w:t xml:space="preserve">. Indeed, the Western empires which those revolutions dismantled were themselves for the most part the product of revolutions. </w:t>
      </w:r>
      <w:r w:rsidRPr="009A23B7">
        <w:rPr>
          <w:rStyle w:val="StyleUnderline"/>
        </w:rPr>
        <w:t>It is just that they were those most</w:t>
      </w:r>
      <w:r w:rsidRPr="009A23B7">
        <w:rPr>
          <w:rStyle w:val="StyleUnderline"/>
          <w:sz w:val="12"/>
        </w:rPr>
        <w:t xml:space="preserve"> </w:t>
      </w:r>
      <w:r w:rsidRPr="009A23B7">
        <w:rPr>
          <w:rStyle w:val="StyleUnderline"/>
        </w:rPr>
        <w:t>victorious revolutions of all -</w:t>
      </w:r>
      <w:r w:rsidRPr="009A23B7">
        <w:rPr>
          <w:sz w:val="16"/>
        </w:rPr>
        <w:t xml:space="preserve"> the ones which we have forgotten ever took place. </w:t>
      </w:r>
      <w:r w:rsidRPr="009A23B7">
        <w:rPr>
          <w:rStyle w:val="StyleUnderline"/>
        </w:rPr>
        <w:t>And that usually means the ones which produced</w:t>
      </w:r>
      <w:r w:rsidRPr="009A23B7">
        <w:rPr>
          <w:rStyle w:val="StyleUnderline"/>
          <w:sz w:val="12"/>
        </w:rPr>
        <w:t xml:space="preserve"> </w:t>
      </w:r>
      <w:r w:rsidRPr="009A23B7">
        <w:rPr>
          <w:rStyle w:val="StyleUnderline"/>
        </w:rPr>
        <w:t>the likes of us. Other people’s revolutions are always more</w:t>
      </w:r>
      <w:r w:rsidRPr="009A23B7">
        <w:rPr>
          <w:rStyle w:val="StyleUnderline"/>
          <w:sz w:val="12"/>
        </w:rPr>
        <w:t xml:space="preserve"> </w:t>
      </w:r>
      <w:r w:rsidRPr="009A23B7">
        <w:rPr>
          <w:rStyle w:val="StyleUnderline"/>
        </w:rPr>
        <w:t>eye-catching than one’s own</w:t>
      </w:r>
      <w:r w:rsidRPr="009A23B7">
        <w:rPr>
          <w:sz w:val="16"/>
        </w:rPr>
        <w:t xml:space="preserve">. But </w:t>
      </w:r>
      <w:r w:rsidRPr="009A23B7">
        <w:rPr>
          <w:rStyle w:val="StyleUnderline"/>
        </w:rPr>
        <w:t>it is one thing to make a revolution, and another to</w:t>
      </w:r>
      <w:r w:rsidRPr="009A23B7">
        <w:rPr>
          <w:rStyle w:val="StyleUnderline"/>
          <w:sz w:val="12"/>
        </w:rPr>
        <w:t xml:space="preserve"> </w:t>
      </w:r>
      <w:r w:rsidRPr="009A23B7">
        <w:rPr>
          <w:rStyle w:val="StyleUnderline"/>
        </w:rPr>
        <w:t>sustain it.</w:t>
      </w:r>
      <w:r w:rsidRPr="009A23B7">
        <w:rPr>
          <w:sz w:val="16"/>
        </w:rPr>
        <w:t xml:space="preserve"> Indeed, for the most eminent revolutionary leader of the twentieth century, what brought some revolutions to birth in the first place was also what was responsible for their ultimate downfall. Vladimir Lenin believed that it was the very backwardness of Tsarist Russia which had helped to make the Bolshevik revolution possible. Russia was a nation poor in the kind of civic institutions which secure the loyalty of citizens to the state, and thus help to stave off political insurrection. Its power was centralized rather than diffuse, coercive rather than consensual: it was concentrated in the state machine, so that to overthrow that was to seize sovereignty at a stroke, But this very same poverty and backwardness helped to scupper the revolution once it had been made. You could not build socialism in an economic backwater, encircled by stronger, politically hostile powers, among a mass of unskilled, illiterate workers and peasants without traditions of social organization and democratic self-government. The attempt to do so called for the strong-armed measures of Stalinism, which ended up subverting the very socialism it was trying to construct. 8 THE POLITICS OF AMNESIA </w:t>
      </w:r>
      <w:r w:rsidRPr="009A23B7">
        <w:rPr>
          <w:rStyle w:val="StyleUnderline"/>
        </w:rPr>
        <w:t>Something of the same fate afflicted many of those nations who</w:t>
      </w:r>
      <w:r w:rsidRPr="009A23B7">
        <w:rPr>
          <w:rStyle w:val="StyleUnderline"/>
          <w:sz w:val="12"/>
        </w:rPr>
        <w:t xml:space="preserve"> </w:t>
      </w:r>
      <w:r w:rsidRPr="009A23B7">
        <w:rPr>
          <w:rStyle w:val="StyleUnderline"/>
        </w:rPr>
        <w:t>managed in the twentieth century to free themselves from Western</w:t>
      </w:r>
      <w:r w:rsidRPr="009A23B7">
        <w:rPr>
          <w:rStyle w:val="StyleUnderline"/>
          <w:sz w:val="12"/>
        </w:rPr>
        <w:t xml:space="preserve"> </w:t>
      </w:r>
      <w:r w:rsidRPr="009A23B7">
        <w:rPr>
          <w:rStyle w:val="StyleUnderline"/>
        </w:rPr>
        <w:t>colonial rule.</w:t>
      </w:r>
      <w:r w:rsidRPr="009A23B7">
        <w:rPr>
          <w:sz w:val="16"/>
        </w:rPr>
        <w:t xml:space="preserve"> in a tragic irony, </w:t>
      </w:r>
      <w:r w:rsidRPr="0008315E">
        <w:rPr>
          <w:rStyle w:val="StyleUnderline"/>
          <w:highlight w:val="yellow"/>
        </w:rPr>
        <w:t>socialism proved least possible</w:t>
      </w:r>
      <w:r w:rsidRPr="0008315E">
        <w:rPr>
          <w:rStyle w:val="StyleUnderline"/>
          <w:sz w:val="12"/>
          <w:highlight w:val="yellow"/>
        </w:rPr>
        <w:t xml:space="preserve"> </w:t>
      </w:r>
      <w:r w:rsidRPr="0008315E">
        <w:rPr>
          <w:rStyle w:val="StyleUnderline"/>
          <w:highlight w:val="yellow"/>
        </w:rPr>
        <w:t>where it was most necessary</w:t>
      </w:r>
      <w:r w:rsidRPr="009A23B7">
        <w:rPr>
          <w:sz w:val="16"/>
        </w:rPr>
        <w:t>. Indeed, post</w:t>
      </w:r>
      <w:r w:rsidRPr="009A23B7">
        <w:rPr>
          <w:rStyle w:val="StyleUnderline"/>
        </w:rPr>
        <w:t>-colonial theory first</w:t>
      </w:r>
      <w:r w:rsidRPr="009A23B7">
        <w:rPr>
          <w:rStyle w:val="StyleUnderline"/>
          <w:sz w:val="12"/>
        </w:rPr>
        <w:t xml:space="preserve"> </w:t>
      </w:r>
      <w:r w:rsidRPr="009A23B7">
        <w:rPr>
          <w:rStyle w:val="StyleUnderline"/>
        </w:rPr>
        <w:t>emerged in the wake of the failure of Third World nations to go</w:t>
      </w:r>
      <w:r w:rsidRPr="009A23B7">
        <w:rPr>
          <w:rStyle w:val="StyleUnderline"/>
          <w:sz w:val="12"/>
        </w:rPr>
        <w:t xml:space="preserve"> </w:t>
      </w:r>
      <w:r w:rsidRPr="009A23B7">
        <w:rPr>
          <w:rStyle w:val="StyleUnderline"/>
        </w:rPr>
        <w:t>it alone.</w:t>
      </w:r>
      <w:r w:rsidRPr="009A23B7">
        <w:rPr>
          <w:sz w:val="16"/>
        </w:rPr>
        <w:t xml:space="preserve"> It marked the end of the era of Third World revolutions, and the first glimmerings of what we now know as globalization. In the I 9 50s and 60s, a series of liberation movements, led by the nationalist middle classes, had thrown off their colonial masters in the name of political sovereignty and economic independence. </w:t>
      </w:r>
      <w:r w:rsidRPr="0008315E">
        <w:rPr>
          <w:rStyle w:val="StyleUnderline"/>
          <w:highlight w:val="yellow"/>
        </w:rPr>
        <w:t>By harnessing the demands of an impoverished people to these</w:t>
      </w:r>
      <w:r w:rsidRPr="0008315E">
        <w:rPr>
          <w:rStyle w:val="StyleUnderline"/>
          <w:sz w:val="12"/>
          <w:highlight w:val="yellow"/>
        </w:rPr>
        <w:t xml:space="preserve"> </w:t>
      </w:r>
      <w:r w:rsidRPr="0008315E">
        <w:rPr>
          <w:rStyle w:val="StyleUnderline"/>
          <w:highlight w:val="yellow"/>
        </w:rPr>
        <w:t>goals, the Third World elites could install themselves in power</w:t>
      </w:r>
      <w:r w:rsidRPr="0008315E">
        <w:rPr>
          <w:rStyle w:val="StyleUnderline"/>
          <w:sz w:val="12"/>
          <w:highlight w:val="yellow"/>
        </w:rPr>
        <w:t xml:space="preserve"> </w:t>
      </w:r>
      <w:r w:rsidRPr="0008315E">
        <w:rPr>
          <w:rStyle w:val="StyleUnderline"/>
          <w:highlight w:val="yellow"/>
        </w:rPr>
        <w:t>on the back of popular discontent</w:t>
      </w:r>
      <w:r w:rsidRPr="009A23B7">
        <w:rPr>
          <w:rStyle w:val="StyleUnderline"/>
        </w:rPr>
        <w:t>. Once</w:t>
      </w:r>
      <w:r w:rsidRPr="009A23B7">
        <w:rPr>
          <w:sz w:val="16"/>
        </w:rPr>
        <w:t xml:space="preserve"> </w:t>
      </w:r>
      <w:r w:rsidRPr="009A23B7">
        <w:rPr>
          <w:rStyle w:val="StyleUnderline"/>
        </w:rPr>
        <w:t>ensconced</w:t>
      </w:r>
      <w:r w:rsidRPr="009A23B7">
        <w:rPr>
          <w:sz w:val="16"/>
        </w:rPr>
        <w:t xml:space="preserve"> there, they would need to engage in an ungainly balancing act between radical pressures from below and global market forces from outside. Marxism, an internationalist current to its core, lent its support to these movements, respecting their demand for political autonomy and seeing in them a grievous setback to world capitalism. But </w:t>
      </w:r>
      <w:r w:rsidRPr="009A23B7">
        <w:rPr>
          <w:rStyle w:val="StyleUnderline"/>
        </w:rPr>
        <w:t xml:space="preserve">many </w:t>
      </w:r>
      <w:r w:rsidRPr="0008315E">
        <w:rPr>
          <w:rStyle w:val="StyleUnderline"/>
        </w:rPr>
        <w:t>Marxists harboured few illusions about the</w:t>
      </w:r>
      <w:r w:rsidRPr="0008315E">
        <w:rPr>
          <w:rStyle w:val="StyleUnderline"/>
          <w:sz w:val="12"/>
        </w:rPr>
        <w:t xml:space="preserve"> </w:t>
      </w:r>
      <w:r w:rsidRPr="0008315E">
        <w:rPr>
          <w:rStyle w:val="StyleUnderline"/>
        </w:rPr>
        <w:t>aspiring middle-class elites</w:t>
      </w:r>
      <w:r w:rsidRPr="009A23B7">
        <w:rPr>
          <w:rStyle w:val="StyleUnderline"/>
        </w:rPr>
        <w:t xml:space="preserve"> who spearheaded these nationalist</w:t>
      </w:r>
      <w:r w:rsidRPr="009A23B7">
        <w:rPr>
          <w:rStyle w:val="StyleUnderline"/>
          <w:sz w:val="12"/>
        </w:rPr>
        <w:t xml:space="preserve"> </w:t>
      </w:r>
      <w:r w:rsidRPr="009A23B7">
        <w:rPr>
          <w:rStyle w:val="StyleUnderline"/>
        </w:rPr>
        <w:t>currents. Unlike the more sentimental brands of post-colonialism</w:t>
      </w:r>
      <w:r w:rsidRPr="009A23B7">
        <w:rPr>
          <w:sz w:val="16"/>
        </w:rPr>
        <w:t xml:space="preserve">, </w:t>
      </w:r>
      <w:r w:rsidRPr="009A23B7">
        <w:rPr>
          <w:rStyle w:val="StyleUnderline"/>
        </w:rPr>
        <w:t xml:space="preserve">most </w:t>
      </w:r>
      <w:r w:rsidRPr="0008315E">
        <w:rPr>
          <w:rStyle w:val="Emphasis"/>
          <w:highlight w:val="yellow"/>
        </w:rPr>
        <w:t>Marxism did not assume that ‘Third World’ meant good</w:t>
      </w:r>
      <w:r w:rsidRPr="0008315E">
        <w:rPr>
          <w:rStyle w:val="StyleUnderline"/>
          <w:sz w:val="12"/>
          <w:highlight w:val="yellow"/>
        </w:rPr>
        <w:t xml:space="preserve"> </w:t>
      </w:r>
      <w:r w:rsidRPr="0008315E">
        <w:rPr>
          <w:rStyle w:val="Emphasis"/>
          <w:highlight w:val="yellow"/>
        </w:rPr>
        <w:t>and ‘First World’ bad</w:t>
      </w:r>
      <w:r w:rsidRPr="009A23B7">
        <w:rPr>
          <w:rStyle w:val="Emphasis"/>
        </w:rPr>
        <w:t>.</w:t>
      </w:r>
      <w:r w:rsidRPr="009A23B7">
        <w:rPr>
          <w:sz w:val="16"/>
        </w:rPr>
        <w:t xml:space="preserve"> </w:t>
      </w:r>
      <w:r w:rsidRPr="009A23B7">
        <w:rPr>
          <w:rStyle w:val="StyleUnderline"/>
        </w:rPr>
        <w:t xml:space="preserve">They </w:t>
      </w:r>
      <w:r w:rsidRPr="0008315E">
        <w:rPr>
          <w:rStyle w:val="StyleUnderline"/>
          <w:highlight w:val="yellow"/>
        </w:rPr>
        <w:t>insisted rather on a class-analysis of</w:t>
      </w:r>
      <w:r w:rsidRPr="0008315E">
        <w:rPr>
          <w:rStyle w:val="StyleUnderline"/>
          <w:sz w:val="12"/>
          <w:highlight w:val="yellow"/>
        </w:rPr>
        <w:t xml:space="preserve"> </w:t>
      </w:r>
      <w:r w:rsidRPr="0008315E">
        <w:rPr>
          <w:rStyle w:val="StyleUnderline"/>
          <w:highlight w:val="yellow"/>
        </w:rPr>
        <w:t>colonial and post-colonial politics</w:t>
      </w:r>
      <w:r w:rsidRPr="009A23B7">
        <w:rPr>
          <w:rStyle w:val="StyleUnderline"/>
        </w:rPr>
        <w:t xml:space="preserve"> themselves</w:t>
      </w:r>
      <w:r w:rsidRPr="009A23B7">
        <w:rPr>
          <w:sz w:val="16"/>
        </w:rPr>
        <w:t xml:space="preserve">. Isolated, </w:t>
      </w:r>
      <w:r w:rsidRPr="009A23B7">
        <w:rPr>
          <w:rStyle w:val="StyleUnderline"/>
        </w:rPr>
        <w:t>poverty-stricken and poor in civic, liberal or democratic</w:t>
      </w:r>
      <w:r w:rsidRPr="009A23B7">
        <w:rPr>
          <w:rStyle w:val="StyleUnderline"/>
          <w:sz w:val="12"/>
        </w:rPr>
        <w:t xml:space="preserve"> </w:t>
      </w:r>
      <w:r w:rsidRPr="009A23B7">
        <w:rPr>
          <w:rStyle w:val="StyleUnderline"/>
        </w:rPr>
        <w:t>traditions,</w:t>
      </w:r>
      <w:r w:rsidRPr="009A23B7">
        <w:rPr>
          <w:sz w:val="16"/>
        </w:rPr>
        <w:t xml:space="preserve"> </w:t>
      </w:r>
      <w:r w:rsidRPr="009A23B7">
        <w:rPr>
          <w:rStyle w:val="StyleUnderline"/>
        </w:rPr>
        <w:t>some of these regimes found themselves taking</w:t>
      </w:r>
      <w:r w:rsidRPr="009A23B7">
        <w:rPr>
          <w:rStyle w:val="StyleUnderline"/>
          <w:sz w:val="12"/>
        </w:rPr>
        <w:t xml:space="preserve"> </w:t>
      </w:r>
      <w:r w:rsidRPr="009A23B7">
        <w:rPr>
          <w:rStyle w:val="StyleUnderline"/>
        </w:rPr>
        <w:t>the Stalinist path into</w:t>
      </w:r>
      <w:r w:rsidRPr="009A23B7">
        <w:rPr>
          <w:sz w:val="16"/>
        </w:rPr>
        <w:t xml:space="preserve"> crippling </w:t>
      </w:r>
      <w:r w:rsidRPr="009A23B7">
        <w:rPr>
          <w:rStyle w:val="StyleUnderline"/>
        </w:rPr>
        <w:t>isolation</w:t>
      </w:r>
      <w:r w:rsidRPr="009A23B7">
        <w:rPr>
          <w:sz w:val="16"/>
        </w:rPr>
        <w:t xml:space="preserve">. Others had to acknowledge that they could not go it alone - that political sovereignty had brought with it no authentic economic self-government, and could never do so in a West-dominated world. As the world capitalist crisis deepened from the early 1970s onwards, and as a number of Third World nations sank further into stagnation and corruption, the aggressive restructurings of a Western capitalism fallen upon hard times finally put paid to illusions of national-revolutionary independence. ‘Third Worldism’ accordingly gave way to ‘post-colonialism’. Edward Said’s magisterial Orientalism, published in 1978, marked this transition in intellectual terms, despite its author’s understandable reservations about much of the post-colonial theory which was to follow in its wake. The book appeared at the turning-point of the fortunes of the international left. </w:t>
      </w:r>
      <w:r w:rsidRPr="009A23B7">
        <w:rPr>
          <w:rStyle w:val="StyleUnderline"/>
        </w:rPr>
        <w:t>Given the partial failure of national revolution</w:t>
      </w:r>
      <w:r w:rsidRPr="009A23B7">
        <w:rPr>
          <w:sz w:val="16"/>
        </w:rPr>
        <w:t xml:space="preserve"> in the so-called Third World, </w:t>
      </w:r>
      <w:r w:rsidRPr="0008315E">
        <w:rPr>
          <w:rStyle w:val="StyleUnderline"/>
          <w:highlight w:val="yellow"/>
        </w:rPr>
        <w:t>post-colonial theory was wary of all talk of nationhood</w:t>
      </w:r>
      <w:r w:rsidRPr="009A23B7">
        <w:rPr>
          <w:sz w:val="16"/>
        </w:rPr>
        <w:t xml:space="preserve">. Theorists who were either too young or too obtuse to recall that nationalism had born in its time an astonishingly effective anti-colonial force could find in it nothing but a benighted chauvinism or ethnic supremacism. Instead, </w:t>
      </w:r>
      <w:r w:rsidRPr="009A23B7">
        <w:rPr>
          <w:rStyle w:val="StyleUnderline"/>
        </w:rPr>
        <w:t>much post-colonial</w:t>
      </w:r>
      <w:r w:rsidRPr="009A23B7">
        <w:rPr>
          <w:rStyle w:val="StyleUnderline"/>
          <w:sz w:val="12"/>
        </w:rPr>
        <w:t xml:space="preserve"> </w:t>
      </w:r>
      <w:r w:rsidRPr="009A23B7">
        <w:rPr>
          <w:rStyle w:val="StyleUnderline"/>
        </w:rPr>
        <w:t xml:space="preserve">thought </w:t>
      </w:r>
      <w:r w:rsidRPr="0008315E">
        <w:rPr>
          <w:rStyle w:val="StyleUnderline"/>
          <w:highlight w:val="yellow"/>
        </w:rPr>
        <w:t>focused on the cosmopolitan dimensions</w:t>
      </w:r>
      <w:r w:rsidRPr="009A23B7">
        <w:rPr>
          <w:rStyle w:val="StyleUnderline"/>
        </w:rPr>
        <w:t xml:space="preserve"> of a world in</w:t>
      </w:r>
      <w:r w:rsidRPr="009A23B7">
        <w:rPr>
          <w:rStyle w:val="StyleUnderline"/>
          <w:sz w:val="12"/>
        </w:rPr>
        <w:t xml:space="preserve"> </w:t>
      </w:r>
      <w:r w:rsidRPr="009A23B7">
        <w:rPr>
          <w:rStyle w:val="StyleUnderline"/>
        </w:rPr>
        <w:t xml:space="preserve">which post-colonial states were being </w:t>
      </w:r>
      <w:r w:rsidRPr="0008315E">
        <w:rPr>
          <w:rStyle w:val="StyleUnderline"/>
          <w:highlight w:val="yellow"/>
        </w:rPr>
        <w:t>sucked inexorably into</w:t>
      </w:r>
      <w:r w:rsidRPr="0008315E">
        <w:rPr>
          <w:rStyle w:val="StyleUnderline"/>
          <w:sz w:val="12"/>
          <w:highlight w:val="yellow"/>
        </w:rPr>
        <w:t xml:space="preserve"> </w:t>
      </w:r>
      <w:r w:rsidRPr="0008315E">
        <w:rPr>
          <w:rStyle w:val="StyleUnderline"/>
          <w:highlight w:val="yellow"/>
        </w:rPr>
        <w:t>the orbit of global capital</w:t>
      </w:r>
      <w:r w:rsidRPr="009A23B7">
        <w:rPr>
          <w:rStyle w:val="StyleUnderline"/>
        </w:rPr>
        <w:t>.</w:t>
      </w:r>
      <w:r w:rsidRPr="009A23B7">
        <w:rPr>
          <w:sz w:val="16"/>
        </w:rPr>
        <w:t xml:space="preserve"> In doing so, it reflected a genuine reality. But </w:t>
      </w:r>
      <w:r w:rsidRPr="009A23B7">
        <w:rPr>
          <w:rStyle w:val="StyleUnderline"/>
        </w:rPr>
        <w:t>in rejecting the idea of nationhood, it also tended</w:t>
      </w:r>
      <w:r w:rsidRPr="009A23B7">
        <w:rPr>
          <w:rStyle w:val="StyleUnderline"/>
          <w:sz w:val="12"/>
        </w:rPr>
        <w:t xml:space="preserve"> </w:t>
      </w:r>
      <w:r w:rsidRPr="009A23B7">
        <w:rPr>
          <w:rStyle w:val="StyleUnderline"/>
        </w:rPr>
        <w:t xml:space="preserve">to </w:t>
      </w:r>
      <w:r w:rsidRPr="0008315E">
        <w:rPr>
          <w:rStyle w:val="StyleUnderline"/>
          <w:highlight w:val="yellow"/>
        </w:rPr>
        <w:t>jettison the notion of class</w:t>
      </w:r>
      <w:r w:rsidRPr="009A23B7">
        <w:rPr>
          <w:rStyle w:val="StyleUnderline"/>
        </w:rPr>
        <w:t>, which had been so closely bound</w:t>
      </w:r>
      <w:r w:rsidRPr="009A23B7">
        <w:rPr>
          <w:rStyle w:val="StyleUnderline"/>
          <w:sz w:val="12"/>
        </w:rPr>
        <w:t xml:space="preserve"> </w:t>
      </w:r>
      <w:r w:rsidRPr="009A23B7">
        <w:rPr>
          <w:rStyle w:val="StyleUnderline"/>
        </w:rPr>
        <w:t>up with the revolutionary nation</w:t>
      </w:r>
      <w:r w:rsidRPr="009A23B7">
        <w:rPr>
          <w:sz w:val="16"/>
        </w:rPr>
        <w:t xml:space="preserve">. Most of the new theorists were not only ‘post’ colonialism, but ‘post’ the revolutionary impetus which had given birth to the new nations in the first place. </w:t>
      </w:r>
      <w:r w:rsidRPr="009A23B7">
        <w:rPr>
          <w:rStyle w:val="StyleUnderline"/>
        </w:rPr>
        <w:t>If those nation-states had partly failed, unable to get on</w:t>
      </w:r>
      <w:r w:rsidRPr="009A23B7">
        <w:rPr>
          <w:rStyle w:val="StyleUnderline"/>
          <w:sz w:val="12"/>
        </w:rPr>
        <w:t xml:space="preserve"> </w:t>
      </w:r>
      <w:r w:rsidRPr="009A23B7">
        <w:rPr>
          <w:rStyle w:val="StyleUnderline"/>
        </w:rPr>
        <w:t>terms with the affluent capitalist world, then to look beyond</w:t>
      </w:r>
      <w:r w:rsidRPr="009A23B7">
        <w:rPr>
          <w:rStyle w:val="StyleUnderline"/>
          <w:sz w:val="12"/>
        </w:rPr>
        <w:t xml:space="preserve"> </w:t>
      </w:r>
      <w:r w:rsidRPr="009A23B7">
        <w:rPr>
          <w:rStyle w:val="StyleUnderline"/>
        </w:rPr>
        <w:t>the nation seemed to mean looking beyond class as well - and</w:t>
      </w:r>
      <w:r w:rsidRPr="009A23B7">
        <w:rPr>
          <w:rStyle w:val="StyleUnderline"/>
          <w:sz w:val="12"/>
        </w:rPr>
        <w:t xml:space="preserve"> </w:t>
      </w:r>
      <w:r w:rsidRPr="009A23B7">
        <w:rPr>
          <w:rStyle w:val="StyleUnderline"/>
        </w:rPr>
        <w:t>this at a time when capitalism was more powerful and predatory</w:t>
      </w:r>
      <w:r w:rsidRPr="009A23B7">
        <w:rPr>
          <w:rStyle w:val="StyleUnderline"/>
          <w:sz w:val="12"/>
        </w:rPr>
        <w:t xml:space="preserve"> </w:t>
      </w:r>
      <w:r w:rsidRPr="009A23B7">
        <w:rPr>
          <w:rStyle w:val="StyleUnderline"/>
        </w:rPr>
        <w:t>than ever</w:t>
      </w:r>
      <w:r w:rsidRPr="009A23B7">
        <w:rPr>
          <w:sz w:val="16"/>
        </w:rPr>
        <w:t xml:space="preserve">. </w:t>
      </w:r>
      <w:r w:rsidRPr="009A23B7">
        <w:rPr>
          <w:rStyle w:val="StyleUnderline"/>
        </w:rPr>
        <w:t>It is true that the revolutionary nationalists had in a sense</w:t>
      </w:r>
      <w:r w:rsidRPr="009A23B7">
        <w:rPr>
          <w:rStyle w:val="StyleUnderline"/>
          <w:sz w:val="12"/>
        </w:rPr>
        <w:t xml:space="preserve"> </w:t>
      </w:r>
      <w:r w:rsidRPr="009A23B7">
        <w:rPr>
          <w:rStyle w:val="StyleUnderline"/>
        </w:rPr>
        <w:t>looked beyond class themselves. By rallying the national people,</w:t>
      </w:r>
      <w:r w:rsidRPr="009A23B7">
        <w:rPr>
          <w:rStyle w:val="StyleUnderline"/>
          <w:sz w:val="12"/>
        </w:rPr>
        <w:t xml:space="preserve"> </w:t>
      </w:r>
      <w:r w:rsidRPr="009A23B7">
        <w:rPr>
          <w:rStyle w:val="StyleUnderline"/>
        </w:rPr>
        <w:t>they could forge a spurious unity out of conflicting class interests</w:t>
      </w:r>
      <w:r w:rsidRPr="009A23B7">
        <w:rPr>
          <w:sz w:val="16"/>
        </w:rPr>
        <w:t>.</w:t>
      </w:r>
    </w:p>
    <w:p w:rsidR="00C46518" w:rsidRDefault="00C46518" w:rsidP="00C46518">
      <w:pPr>
        <w:rPr>
          <w:sz w:val="16"/>
        </w:rPr>
      </w:pPr>
    </w:p>
    <w:p w:rsidR="00C46518" w:rsidRDefault="00C46518" w:rsidP="00C46518">
      <w:pPr>
        <w:pStyle w:val="Heading2"/>
      </w:pPr>
      <w:r>
        <w:t>impacts</w:t>
      </w:r>
    </w:p>
    <w:p w:rsidR="00C46518" w:rsidRPr="00806EE7" w:rsidRDefault="00C46518" w:rsidP="00C46518">
      <w:pPr>
        <w:pStyle w:val="Heading3"/>
      </w:pPr>
      <w:r>
        <w:t>2nc impact overview</w:t>
      </w:r>
    </w:p>
    <w:p w:rsidR="00C46518" w:rsidRPr="00BA1B8B" w:rsidRDefault="00C46518" w:rsidP="00C46518">
      <w:pPr>
        <w:pStyle w:val="Heading4"/>
        <w:rPr>
          <w:rStyle w:val="Style13ptBold"/>
          <w:b/>
          <w:bCs w:val="0"/>
        </w:rPr>
      </w:pPr>
      <w:r w:rsidRPr="00BA1B8B">
        <w:rPr>
          <w:rStyle w:val="Style13ptBold"/>
          <w:b/>
        </w:rPr>
        <w:t>Capitalism’s drive to accumulate compels environmental catastrophe and nuclear warfare</w:t>
      </w:r>
    </w:p>
    <w:p w:rsidR="00C46518" w:rsidRPr="00C950F9" w:rsidRDefault="00C46518" w:rsidP="00C46518">
      <w:pPr>
        <w:rPr>
          <w:i/>
        </w:rPr>
      </w:pPr>
      <w:r>
        <w:rPr>
          <w:b/>
        </w:rPr>
        <w:t xml:space="preserve">Eagleton 11 </w:t>
      </w:r>
      <w:r>
        <w:t xml:space="preserve">[Terry, Distinguished Professor of English Literature at Lancaster University, </w:t>
      </w:r>
      <w:r w:rsidRPr="005508BC">
        <w:rPr>
          <w:i/>
        </w:rPr>
        <w:t>Why Marx Was Right</w:t>
      </w:r>
      <w:r>
        <w:t xml:space="preserve">, </w:t>
      </w:r>
      <w:r w:rsidRPr="005508BC">
        <w:t>2011</w:t>
      </w:r>
      <w:r>
        <w:t>, Yale University: New Haven, CT, p. 224-6]</w:t>
      </w:r>
    </w:p>
    <w:p w:rsidR="00C46518" w:rsidRDefault="00C46518" w:rsidP="00C46518">
      <w:pPr>
        <w:rPr>
          <w:rStyle w:val="Style13ptBold"/>
          <w:b w:val="0"/>
          <w:bCs w:val="0"/>
        </w:rPr>
      </w:pPr>
    </w:p>
    <w:p w:rsidR="00C46518" w:rsidRPr="00BA1B8B" w:rsidRDefault="00C46518" w:rsidP="00C46518">
      <w:r w:rsidRPr="00BA1B8B">
        <w:rPr>
          <w:rStyle w:val="StyleUnderline"/>
          <w:highlight w:val="yellow"/>
        </w:rPr>
        <w:t>The two great threats to human survival that now confront us are military and environmental.</w:t>
      </w:r>
      <w:r w:rsidRPr="00BA1B8B">
        <w:rPr>
          <w:rStyle w:val="StyleUnderline"/>
        </w:rPr>
        <w:t xml:space="preserve"> They are </w:t>
      </w:r>
      <w:r w:rsidRPr="00BA1B8B">
        <w:rPr>
          <w:rStyle w:val="StyleUnderline"/>
          <w:highlight w:val="yellow"/>
        </w:rPr>
        <w:t>likely to converge</w:t>
      </w:r>
      <w:r w:rsidRPr="00BA1B8B">
        <w:rPr>
          <w:rStyle w:val="StyleUnderline"/>
        </w:rPr>
        <w:t xml:space="preserve"> more and more in the future, </w:t>
      </w:r>
      <w:r w:rsidRPr="00BA1B8B">
        <w:rPr>
          <w:rStyle w:val="StyleUnderline"/>
          <w:highlight w:val="yellow"/>
        </w:rPr>
        <w:t>as struggles</w:t>
      </w:r>
      <w:r w:rsidRPr="00BA1B8B">
        <w:rPr>
          <w:rStyle w:val="StyleUnderline"/>
        </w:rPr>
        <w:t xml:space="preserve"> over scarce resources </w:t>
      </w:r>
      <w:r w:rsidRPr="00BA1B8B">
        <w:rPr>
          <w:rStyle w:val="StyleUnderline"/>
          <w:highlight w:val="yellow"/>
        </w:rPr>
        <w:t>escalate into armed conflict</w:t>
      </w:r>
      <w:r w:rsidRPr="00BA1B8B">
        <w:rPr>
          <w:rStyle w:val="StyleUnderline"/>
        </w:rPr>
        <w:t xml:space="preserve">. Over the years, </w:t>
      </w:r>
      <w:r w:rsidRPr="00BA1B8B">
        <w:rPr>
          <w:rStyle w:val="StyleUnderline"/>
          <w:highlight w:val="yellow"/>
        </w:rPr>
        <w:t>communists have been</w:t>
      </w:r>
      <w:r w:rsidRPr="00BA1B8B">
        <w:rPr>
          <w:rStyle w:val="StyleUnderline"/>
        </w:rPr>
        <w:t xml:space="preserve"> among the most </w:t>
      </w:r>
      <w:r w:rsidRPr="00BA1B8B">
        <w:rPr>
          <w:rStyle w:val="StyleUnderline"/>
          <w:highlight w:val="yellow"/>
        </w:rPr>
        <w:t>ardent advocates of peace</w:t>
      </w:r>
      <w:r w:rsidRPr="00BA1B8B">
        <w:rPr>
          <w:rStyle w:val="StyleUnderline"/>
        </w:rPr>
        <w:t>, and the reason for this is ably summarized by Ellen Meiksins Wood. ‘‘</w:t>
      </w:r>
      <w:r w:rsidRPr="00BA1B8B">
        <w:rPr>
          <w:rStyle w:val="StyleUnderline"/>
          <w:highlight w:val="yellow"/>
        </w:rPr>
        <w:t>It seems</w:t>
      </w:r>
      <w:r w:rsidRPr="00BA1B8B">
        <w:rPr>
          <w:rStyle w:val="StyleUnderline"/>
        </w:rPr>
        <w:t xml:space="preserve"> to me </w:t>
      </w:r>
      <w:r w:rsidRPr="00BA1B8B">
        <w:rPr>
          <w:rStyle w:val="StyleUnderline"/>
          <w:highlight w:val="yellow"/>
        </w:rPr>
        <w:t>axiomatic</w:t>
      </w:r>
      <w:r w:rsidRPr="00BA1B8B">
        <w:rPr>
          <w:rStyle w:val="StyleUnderline"/>
        </w:rPr>
        <w:t>,’’ she writes, ‘‘</w:t>
      </w:r>
      <w:r w:rsidRPr="00BA1B8B">
        <w:rPr>
          <w:rStyle w:val="StyleUnderline"/>
          <w:highlight w:val="yellow"/>
        </w:rPr>
        <w:t>that</w:t>
      </w:r>
      <w:r w:rsidRPr="00BA1B8B">
        <w:rPr>
          <w:rStyle w:val="StyleUnderline"/>
        </w:rPr>
        <w:t xml:space="preserve"> the expansionary, competitive and exploitative logic of </w:t>
      </w:r>
      <w:r w:rsidRPr="00BA1B8B">
        <w:rPr>
          <w:rStyle w:val="StyleUnderline"/>
          <w:highlight w:val="yellow"/>
        </w:rPr>
        <w:t>capitalist</w:t>
      </w:r>
      <w:r w:rsidRPr="00BA1B8B">
        <w:rPr>
          <w:rStyle w:val="StyleUnderline"/>
        </w:rPr>
        <w:t xml:space="preserve"> </w:t>
      </w:r>
      <w:r w:rsidRPr="00BA1B8B">
        <w:rPr>
          <w:rStyle w:val="StyleUnderline"/>
          <w:highlight w:val="yellow"/>
        </w:rPr>
        <w:t>accumulation</w:t>
      </w:r>
      <w:r w:rsidRPr="00BA1B8B">
        <w:rPr>
          <w:rStyle w:val="StyleUnderline"/>
        </w:rPr>
        <w:t xml:space="preserve"> in the context of the nation-state system </w:t>
      </w:r>
      <w:r w:rsidRPr="00BA1B8B">
        <w:rPr>
          <w:rStyle w:val="StyleUnderline"/>
          <w:highlight w:val="yellow"/>
        </w:rPr>
        <w:t>must</w:t>
      </w:r>
      <w:r w:rsidRPr="00BA1B8B">
        <w:rPr>
          <w:rStyle w:val="StyleUnderline"/>
        </w:rPr>
        <w:t xml:space="preserve">, in the longer or shorter term, </w:t>
      </w:r>
      <w:r w:rsidRPr="00BA1B8B">
        <w:rPr>
          <w:rStyle w:val="StyleUnderline"/>
          <w:highlight w:val="yellow"/>
        </w:rPr>
        <w:t>be destabilizing</w:t>
      </w:r>
      <w:r w:rsidRPr="00BA1B8B">
        <w:t xml:space="preserve">, and that capitalism . . . is and will for the foreseeable future remain the greatest threat to world peace.’’≤Σ If the peace movement is to grasp the root causes of global aggression, it cannot afford to ignore the nature of the beast that breeds it. And this means that it cannot afford to ignore the insights of Marxism. The same goes for environmentalism. Wood argues that </w:t>
      </w:r>
      <w:r w:rsidRPr="00BA1B8B">
        <w:rPr>
          <w:rStyle w:val="StyleUnderline"/>
          <w:highlight w:val="yellow"/>
        </w:rPr>
        <w:t>capitalism cannot avoid eco</w:t>
      </w:r>
      <w:r w:rsidRPr="00BA1B8B">
        <w:rPr>
          <w:rStyle w:val="StyleUnderline"/>
        </w:rPr>
        <w:t xml:space="preserve">logical </w:t>
      </w:r>
      <w:r w:rsidRPr="00BA1B8B">
        <w:rPr>
          <w:rStyle w:val="StyleUnderline"/>
          <w:highlight w:val="yellow"/>
        </w:rPr>
        <w:t>devastation, given</w:t>
      </w:r>
      <w:r w:rsidRPr="00BA1B8B">
        <w:rPr>
          <w:rStyle w:val="StyleUnderline"/>
        </w:rPr>
        <w:t xml:space="preserve"> the antisocial nature of </w:t>
      </w:r>
      <w:r w:rsidRPr="00BA1B8B">
        <w:rPr>
          <w:rStyle w:val="StyleUnderline"/>
          <w:highlight w:val="yellow"/>
        </w:rPr>
        <w:t>its drive to</w:t>
      </w:r>
      <w:r w:rsidRPr="00BA1B8B">
        <w:rPr>
          <w:rStyle w:val="StyleUnderline"/>
        </w:rPr>
        <w:t xml:space="preserve"> </w:t>
      </w:r>
      <w:r w:rsidRPr="00BA1B8B">
        <w:rPr>
          <w:rStyle w:val="StyleUnderline"/>
          <w:highlight w:val="yellow"/>
        </w:rPr>
        <w:t>accumulate</w:t>
      </w:r>
      <w:r w:rsidRPr="00BA1B8B">
        <w:rPr>
          <w:rStyle w:val="StyleUnderline"/>
        </w:rPr>
        <w:t xml:space="preserve">. </w:t>
      </w:r>
      <w:r w:rsidRPr="00BA1B8B">
        <w:t xml:space="preserve">The system may come to tolerate racial and gender equality, but it cannot by its nature achieve world peace or respect the material world. Capitalism, Wood comments, ‘‘may be able to accommodate some degree of ecological care, especially when the technology of environmental protection is itself profitably marketable. But </w:t>
      </w:r>
      <w:r w:rsidRPr="00BA1B8B">
        <w:rPr>
          <w:rStyle w:val="StyleUnderline"/>
          <w:highlight w:val="yellow"/>
        </w:rPr>
        <w:t>the essential irrationality</w:t>
      </w:r>
      <w:r w:rsidRPr="00BA1B8B">
        <w:rPr>
          <w:rStyle w:val="StyleUnderline"/>
        </w:rPr>
        <w:t xml:space="preserve"> of the drive for capital accumulation, which subordinates everything to the requirements of the self-expansion of capital and so-called growth, </w:t>
      </w:r>
      <w:r w:rsidRPr="00BA1B8B">
        <w:rPr>
          <w:rStyle w:val="StyleUnderline"/>
          <w:highlight w:val="yellow"/>
        </w:rPr>
        <w:t>is</w:t>
      </w:r>
      <w:r w:rsidRPr="00BA1B8B">
        <w:rPr>
          <w:rStyle w:val="StyleUnderline"/>
        </w:rPr>
        <w:t xml:space="preserve"> </w:t>
      </w:r>
      <w:r w:rsidRPr="00BA1B8B">
        <w:rPr>
          <w:rStyle w:val="StyleUnderline"/>
          <w:highlight w:val="yellow"/>
        </w:rPr>
        <w:t>unavoidably hostile to ecological balance</w:t>
      </w:r>
      <w:r w:rsidRPr="00BA1B8B">
        <w:rPr>
          <w:rStyle w:val="StyleUnderline"/>
        </w:rPr>
        <w:t xml:space="preserve">.’’ The old communist slogan ‘‘Socialism or barbarism’’ always seemed to some a touch too apocalyptic. </w:t>
      </w:r>
      <w:r w:rsidRPr="00BA1B8B">
        <w:rPr>
          <w:rStyle w:val="StyleUnderline"/>
          <w:highlight w:val="yellow"/>
        </w:rPr>
        <w:t>As history lurches towards</w:t>
      </w:r>
      <w:r w:rsidRPr="00BA1B8B">
        <w:rPr>
          <w:rStyle w:val="StyleUnderline"/>
        </w:rPr>
        <w:t xml:space="preserve"> the prospect </w:t>
      </w:r>
      <w:r w:rsidRPr="00BA1B8B">
        <w:rPr>
          <w:rStyle w:val="StyleUnderline"/>
          <w:highlight w:val="yellow"/>
        </w:rPr>
        <w:t>of nuclear warfare and environmental catastrophe</w:t>
      </w:r>
      <w:r w:rsidRPr="00BA1B8B">
        <w:rPr>
          <w:rStyle w:val="StyleUnderline"/>
        </w:rPr>
        <w:t xml:space="preserve">, it is hard to see how it is less than the sober truth. If we do not act now, it seems that </w:t>
      </w:r>
      <w:r w:rsidRPr="00BA1B8B">
        <w:rPr>
          <w:rStyle w:val="StyleUnderline"/>
          <w:highlight w:val="yellow"/>
        </w:rPr>
        <w:t>capitalism will be the death of us</w:t>
      </w:r>
      <w:r w:rsidRPr="00BA1B8B">
        <w:rPr>
          <w:rStyle w:val="StyleUnderline"/>
        </w:rPr>
        <w:t>.</w:t>
      </w:r>
    </w:p>
    <w:p w:rsidR="00C46518" w:rsidRPr="00BA1B8B" w:rsidRDefault="00C46518" w:rsidP="00C46518"/>
    <w:p w:rsidR="00C46518" w:rsidRDefault="00C46518" w:rsidP="00C46518">
      <w:pPr>
        <w:pStyle w:val="Heading4"/>
      </w:pPr>
      <w:r>
        <w:t xml:space="preserve">Political agency is psychoanalytically structured by drive – orienting our political horizons away from communism makes failure satisfying and forecloses the political itself  </w:t>
      </w:r>
    </w:p>
    <w:p w:rsidR="00C46518" w:rsidRDefault="00C46518" w:rsidP="00C46518">
      <w:r w:rsidRPr="005B70EB">
        <w:rPr>
          <w:b/>
        </w:rPr>
        <w:t>Dean 12</w:t>
      </w:r>
      <w:r>
        <w:t xml:space="preserve"> [Jodi, Professor of Political Science at Hobart and William Smith Colleges, </w:t>
      </w:r>
      <w:r w:rsidRPr="00BD052F">
        <w:rPr>
          <w:i/>
        </w:rPr>
        <w:t>The Communist Horizon</w:t>
      </w:r>
      <w:r>
        <w:t>, Verso: Brooklyn, NY, 2012, p. 65-67]</w:t>
      </w:r>
    </w:p>
    <w:p w:rsidR="00C46518" w:rsidRDefault="00C46518" w:rsidP="00C46518"/>
    <w:p w:rsidR="00C46518" w:rsidRPr="00A72AA8" w:rsidRDefault="00C46518" w:rsidP="00C46518">
      <w:pPr>
        <w:rPr>
          <w:sz w:val="16"/>
        </w:rPr>
      </w:pPr>
      <w:r w:rsidRPr="002C780C">
        <w:rPr>
          <w:sz w:val="16"/>
        </w:rPr>
        <w:t xml:space="preserve">For the Left, democracy is the form the loss of communism takes. Rather than fighting for a collective ideal, engaging in a struggle on behalf of the rest of us, </w:t>
      </w:r>
      <w:r w:rsidRPr="00BA64C7">
        <w:rPr>
          <w:rStyle w:val="StyleUnderline"/>
          <w:highlight w:val="yellow"/>
        </w:rPr>
        <w:t>the</w:t>
      </w:r>
      <w:r w:rsidRPr="00BA64C7">
        <w:rPr>
          <w:rStyle w:val="StyleUnderline"/>
          <w:sz w:val="12"/>
          <w:highlight w:val="yellow"/>
        </w:rPr>
        <w:t xml:space="preserve"> </w:t>
      </w:r>
      <w:r w:rsidRPr="00BA64C7">
        <w:rPr>
          <w:rStyle w:val="StyleUnderline"/>
          <w:highlight w:val="yellow"/>
        </w:rPr>
        <w:t>Left</w:t>
      </w:r>
      <w:r w:rsidRPr="002C780C">
        <w:rPr>
          <w:rStyle w:val="StyleUnderline"/>
        </w:rPr>
        <w:t xml:space="preserve"> repetitively </w:t>
      </w:r>
      <w:r w:rsidRPr="00BA64C7">
        <w:rPr>
          <w:rStyle w:val="StyleUnderline"/>
          <w:highlight w:val="yellow"/>
        </w:rPr>
        <w:t>invokes democracy, calling for what is</w:t>
      </w:r>
      <w:r w:rsidRPr="00BA64C7">
        <w:rPr>
          <w:rStyle w:val="StyleUnderline"/>
          <w:sz w:val="12"/>
          <w:highlight w:val="yellow"/>
        </w:rPr>
        <w:t xml:space="preserve"> </w:t>
      </w:r>
      <w:r w:rsidRPr="00BA64C7">
        <w:rPr>
          <w:rStyle w:val="StyleUnderline"/>
          <w:highlight w:val="yellow"/>
        </w:rPr>
        <w:t>already there</w:t>
      </w:r>
      <w:r w:rsidRPr="00BA64C7">
        <w:rPr>
          <w:sz w:val="16"/>
          <w:highlight w:val="yellow"/>
        </w:rPr>
        <w:t xml:space="preserve">. </w:t>
      </w:r>
      <w:r w:rsidRPr="00BA64C7">
        <w:rPr>
          <w:rStyle w:val="StyleUnderline"/>
          <w:highlight w:val="yellow"/>
        </w:rPr>
        <w:t>These invocations</w:t>
      </w:r>
      <w:r w:rsidRPr="002C780C">
        <w:rPr>
          <w:rStyle w:val="StyleUnderline"/>
        </w:rPr>
        <w:t xml:space="preserve"> of democracy </w:t>
      </w:r>
      <w:r w:rsidRPr="00A72AA8">
        <w:rPr>
          <w:rStyle w:val="StyleUnderline"/>
          <w:highlight w:val="yellow"/>
        </w:rPr>
        <w:t>take on</w:t>
      </w:r>
      <w:r w:rsidRPr="00A72AA8">
        <w:rPr>
          <w:rStyle w:val="StyleUnderline"/>
          <w:sz w:val="12"/>
          <w:highlight w:val="yellow"/>
        </w:rPr>
        <w:t xml:space="preserve"> </w:t>
      </w:r>
      <w:r w:rsidRPr="00A72AA8">
        <w:rPr>
          <w:rStyle w:val="StyleUnderline"/>
          <w:highlight w:val="yellow"/>
        </w:rPr>
        <w:t>a pattern</w:t>
      </w:r>
      <w:r w:rsidRPr="002C780C">
        <w:rPr>
          <w:rStyle w:val="StyleUnderline"/>
        </w:rPr>
        <w:t xml:space="preserve"> that </w:t>
      </w:r>
      <w:r w:rsidRPr="00BA64C7">
        <w:rPr>
          <w:rStyle w:val="StyleUnderline"/>
          <w:highlight w:val="yellow"/>
        </w:rPr>
        <w:t>Lacan describes via the psychoanalytic</w:t>
      </w:r>
      <w:r w:rsidRPr="00BA64C7">
        <w:rPr>
          <w:rStyle w:val="StyleUnderline"/>
          <w:sz w:val="12"/>
          <w:highlight w:val="yellow"/>
        </w:rPr>
        <w:t xml:space="preserve"> </w:t>
      </w:r>
      <w:r w:rsidRPr="00BA64C7">
        <w:rPr>
          <w:rStyle w:val="StyleUnderline"/>
          <w:highlight w:val="yellow"/>
        </w:rPr>
        <w:t xml:space="preserve">notion of </w:t>
      </w:r>
      <w:r w:rsidRPr="00BA64C7">
        <w:rPr>
          <w:rStyle w:val="Emphasis"/>
          <w:highlight w:val="yellow"/>
        </w:rPr>
        <w:t>drive</w:t>
      </w:r>
      <w:r w:rsidRPr="002C780C">
        <w:rPr>
          <w:sz w:val="16"/>
        </w:rPr>
        <w:t xml:space="preserve">. Like desire, </w:t>
      </w:r>
      <w:r w:rsidRPr="00BA64C7">
        <w:rPr>
          <w:rStyle w:val="StyleUnderline"/>
          <w:highlight w:val="yellow"/>
        </w:rPr>
        <w:t>drive refers to a way that</w:t>
      </w:r>
      <w:r w:rsidRPr="00BA64C7">
        <w:rPr>
          <w:rStyle w:val="StyleUnderline"/>
          <w:sz w:val="12"/>
          <w:highlight w:val="yellow"/>
        </w:rPr>
        <w:t xml:space="preserve"> </w:t>
      </w:r>
      <w:r w:rsidRPr="00A72AA8">
        <w:rPr>
          <w:rStyle w:val="StyleUnderline"/>
          <w:highlight w:val="yellow"/>
        </w:rPr>
        <w:t xml:space="preserve">the subject </w:t>
      </w:r>
      <w:r w:rsidRPr="00BA64C7">
        <w:rPr>
          <w:rStyle w:val="StyleUnderline"/>
          <w:highlight w:val="yellow"/>
        </w:rPr>
        <w:t>arranges her enjoyment</w:t>
      </w:r>
      <w:r w:rsidRPr="002C780C">
        <w:rPr>
          <w:sz w:val="16"/>
        </w:rPr>
        <w:t xml:space="preserve"> (jouissance). </w:t>
      </w:r>
      <w:r w:rsidRPr="00C370D7">
        <w:rPr>
          <w:rStyle w:val="StyleUnderline"/>
          <w:highlight w:val="yellow"/>
        </w:rPr>
        <w:t>With</w:t>
      </w:r>
      <w:r w:rsidRPr="002C780C">
        <w:rPr>
          <w:sz w:val="16"/>
        </w:rPr>
        <w:t xml:space="preserve"> respect to </w:t>
      </w:r>
      <w:r w:rsidRPr="00C370D7">
        <w:rPr>
          <w:rStyle w:val="StyleUnderline"/>
          <w:highlight w:val="yellow"/>
        </w:rPr>
        <w:t xml:space="preserve">desire, enjoyment </w:t>
      </w:r>
      <w:r w:rsidRPr="00BA64C7">
        <w:rPr>
          <w:rStyle w:val="StyleUnderline"/>
          <w:highlight w:val="yellow"/>
        </w:rPr>
        <w:t>is what the subject can</w:t>
      </w:r>
      <w:r w:rsidRPr="00BA64C7">
        <w:rPr>
          <w:rStyle w:val="StyleUnderline"/>
          <w:sz w:val="12"/>
          <w:highlight w:val="yellow"/>
        </w:rPr>
        <w:t xml:space="preserve"> </w:t>
      </w:r>
      <w:r w:rsidRPr="00BA64C7">
        <w:rPr>
          <w:rStyle w:val="StyleUnderline"/>
          <w:highlight w:val="yellow"/>
        </w:rPr>
        <w:t>never reach, what the subject wants but never gets</w:t>
      </w:r>
      <w:r w:rsidRPr="00BA64C7">
        <w:rPr>
          <w:sz w:val="16"/>
          <w:highlight w:val="yellow"/>
        </w:rPr>
        <w:t xml:space="preserve"> – </w:t>
      </w:r>
      <w:r w:rsidRPr="00BA64C7">
        <w:rPr>
          <w:rStyle w:val="Emphasis"/>
          <w:highlight w:val="yellow"/>
        </w:rPr>
        <w:t>oh,</w:t>
      </w:r>
      <w:r w:rsidRPr="00BA64C7">
        <w:rPr>
          <w:rStyle w:val="Emphasis"/>
          <w:sz w:val="12"/>
          <w:highlight w:val="yellow"/>
        </w:rPr>
        <w:t xml:space="preserve"> </w:t>
      </w:r>
      <w:r w:rsidRPr="00BA64C7">
        <w:rPr>
          <w:rStyle w:val="Emphasis"/>
          <w:highlight w:val="yellow"/>
        </w:rPr>
        <w:t xml:space="preserve">that's not </w:t>
      </w:r>
      <w:r w:rsidRPr="00A72AA8">
        <w:rPr>
          <w:rStyle w:val="Emphasis"/>
          <w:highlight w:val="yellow"/>
        </w:rPr>
        <w:t>it</w:t>
      </w:r>
      <w:r w:rsidRPr="00A72AA8">
        <w:rPr>
          <w:sz w:val="16"/>
          <w:highlight w:val="yellow"/>
        </w:rPr>
        <w:t xml:space="preserve">. </w:t>
      </w:r>
      <w:r w:rsidRPr="00A72AA8">
        <w:rPr>
          <w:rStyle w:val="StyleUnderline"/>
          <w:highlight w:val="yellow"/>
        </w:rPr>
        <w:t xml:space="preserve">Drive differs </w:t>
      </w:r>
      <w:r w:rsidRPr="00BA64C7">
        <w:rPr>
          <w:rStyle w:val="StyleUnderline"/>
          <w:highlight w:val="yellow"/>
        </w:rPr>
        <w:t>in that enjoyment comes</w:t>
      </w:r>
      <w:r w:rsidRPr="00BA64C7">
        <w:rPr>
          <w:rStyle w:val="StyleUnderline"/>
          <w:sz w:val="12"/>
          <w:highlight w:val="yellow"/>
        </w:rPr>
        <w:t xml:space="preserve"> </w:t>
      </w:r>
      <w:r w:rsidRPr="00BA64C7">
        <w:rPr>
          <w:rStyle w:val="StyleUnderline"/>
          <w:highlight w:val="yellow"/>
        </w:rPr>
        <w:t>from missing one's goal;</w:t>
      </w:r>
      <w:r w:rsidRPr="002C780C">
        <w:rPr>
          <w:rStyle w:val="StyleUnderline"/>
        </w:rPr>
        <w:t xml:space="preserve"> it's what the subject gets, even</w:t>
      </w:r>
      <w:r w:rsidRPr="002C780C">
        <w:rPr>
          <w:rStyle w:val="StyleUnderline"/>
          <w:sz w:val="12"/>
        </w:rPr>
        <w:t xml:space="preserve"> </w:t>
      </w:r>
      <w:r w:rsidRPr="002C780C">
        <w:rPr>
          <w:rStyle w:val="StyleUnderline"/>
        </w:rPr>
        <w:t>if she doesn't want it</w:t>
      </w:r>
      <w:r w:rsidRPr="002C780C">
        <w:rPr>
          <w:sz w:val="16"/>
        </w:rPr>
        <w:t xml:space="preserve">.22 Enjoyment is that little extra charge which keeps the subject keeping on. </w:t>
      </w:r>
      <w:r w:rsidRPr="00BA64C7">
        <w:rPr>
          <w:rStyle w:val="StyleUnderline"/>
        </w:rPr>
        <w:t xml:space="preserve">The subject's </w:t>
      </w:r>
      <w:r w:rsidRPr="00C370D7">
        <w:rPr>
          <w:rStyle w:val="StyleUnderline"/>
          <w:highlight w:val="yellow"/>
        </w:rPr>
        <w:t xml:space="preserve">repeated yet ever failing </w:t>
      </w:r>
      <w:r w:rsidRPr="00BA64C7">
        <w:rPr>
          <w:rStyle w:val="StyleUnderline"/>
          <w:highlight w:val="yellow"/>
        </w:rPr>
        <w:t xml:space="preserve">efforts </w:t>
      </w:r>
      <w:r w:rsidRPr="00BA64C7">
        <w:rPr>
          <w:rStyle w:val="StyleUnderline"/>
        </w:rPr>
        <w:t>to reach her goal</w:t>
      </w:r>
      <w:r w:rsidRPr="00BA64C7">
        <w:rPr>
          <w:rStyle w:val="StyleUnderline"/>
          <w:sz w:val="12"/>
        </w:rPr>
        <w:t xml:space="preserve"> </w:t>
      </w:r>
      <w:r w:rsidRPr="00BA64C7">
        <w:rPr>
          <w:rStyle w:val="StyleUnderline"/>
          <w:highlight w:val="yellow"/>
        </w:rPr>
        <w:t xml:space="preserve">become </w:t>
      </w:r>
      <w:r w:rsidRPr="00BA64C7">
        <w:rPr>
          <w:rStyle w:val="Emphasis"/>
          <w:highlight w:val="yellow"/>
        </w:rPr>
        <w:t>satisfying on their own</w:t>
      </w:r>
      <w:r w:rsidRPr="00BA64C7">
        <w:rPr>
          <w:sz w:val="16"/>
          <w:highlight w:val="yellow"/>
        </w:rPr>
        <w:t xml:space="preserve">. </w:t>
      </w:r>
      <w:r w:rsidRPr="00BA64C7">
        <w:rPr>
          <w:rStyle w:val="StyleUnderline"/>
          <w:highlight w:val="yellow"/>
        </w:rPr>
        <w:t>Left appeals</w:t>
      </w:r>
      <w:r w:rsidRPr="002C780C">
        <w:rPr>
          <w:sz w:val="16"/>
        </w:rPr>
        <w:t xml:space="preserve"> to democracy </w:t>
      </w:r>
      <w:r w:rsidRPr="00BA64C7">
        <w:rPr>
          <w:rStyle w:val="StyleUnderline"/>
          <w:highlight w:val="yellow"/>
        </w:rPr>
        <w:t>take on the structure of</w:t>
      </w:r>
      <w:r w:rsidRPr="00BA64C7">
        <w:rPr>
          <w:rStyle w:val="StyleUnderline"/>
          <w:sz w:val="12"/>
          <w:highlight w:val="yellow"/>
        </w:rPr>
        <w:t xml:space="preserve"> </w:t>
      </w:r>
      <w:r w:rsidRPr="00C370D7">
        <w:rPr>
          <w:rStyle w:val="StyleUnderline"/>
          <w:highlight w:val="yellow"/>
        </w:rPr>
        <w:t xml:space="preserve">the drive insofar as </w:t>
      </w:r>
      <w:r w:rsidRPr="00C370D7">
        <w:rPr>
          <w:rStyle w:val="Emphasis"/>
          <w:highlight w:val="yellow"/>
        </w:rPr>
        <w:t>they circle around and around</w:t>
      </w:r>
      <w:r w:rsidRPr="00C370D7">
        <w:rPr>
          <w:rStyle w:val="StyleUnderline"/>
          <w:highlight w:val="yellow"/>
        </w:rPr>
        <w:t>.</w:t>
      </w:r>
      <w:r w:rsidRPr="00C370D7">
        <w:rPr>
          <w:sz w:val="16"/>
          <w:highlight w:val="yellow"/>
        </w:rPr>
        <w:t xml:space="preserve"> </w:t>
      </w:r>
      <w:r w:rsidRPr="00C370D7">
        <w:rPr>
          <w:rStyle w:val="StyleUnderline"/>
          <w:highlight w:val="yellow"/>
        </w:rPr>
        <w:t>We</w:t>
      </w:r>
      <w:r w:rsidRPr="00C370D7">
        <w:rPr>
          <w:rStyle w:val="StyleUnderline"/>
          <w:sz w:val="12"/>
          <w:highlight w:val="yellow"/>
        </w:rPr>
        <w:t xml:space="preserve"> </w:t>
      </w:r>
      <w:r w:rsidRPr="00C370D7">
        <w:rPr>
          <w:rStyle w:val="StyleUnderline"/>
          <w:highlight w:val="yellow"/>
        </w:rPr>
        <w:t xml:space="preserve">perpetually </w:t>
      </w:r>
      <w:r w:rsidRPr="00BA64C7">
        <w:rPr>
          <w:rStyle w:val="StyleUnderline"/>
          <w:highlight w:val="yellow"/>
        </w:rPr>
        <w:t xml:space="preserve">miss our goal and </w:t>
      </w:r>
      <w:r w:rsidRPr="00BA64C7">
        <w:rPr>
          <w:rStyle w:val="Emphasis"/>
          <w:highlight w:val="yellow"/>
        </w:rPr>
        <w:t>get satisfaction through</w:t>
      </w:r>
      <w:r w:rsidRPr="00BA64C7">
        <w:rPr>
          <w:rStyle w:val="Emphasis"/>
          <w:sz w:val="12"/>
          <w:highlight w:val="yellow"/>
        </w:rPr>
        <w:t xml:space="preserve"> </w:t>
      </w:r>
      <w:r w:rsidRPr="00BA64C7">
        <w:rPr>
          <w:rStyle w:val="Emphasis"/>
          <w:highlight w:val="yellow"/>
        </w:rPr>
        <w:t xml:space="preserve">this very </w:t>
      </w:r>
      <w:r w:rsidRPr="00A72AA8">
        <w:rPr>
          <w:rStyle w:val="Emphasis"/>
          <w:highlight w:val="yellow"/>
        </w:rPr>
        <w:t>missing</w:t>
      </w:r>
      <w:r w:rsidRPr="00A72AA8">
        <w:rPr>
          <w:rStyle w:val="Emphasis"/>
        </w:rPr>
        <w:t xml:space="preserve">. </w:t>
      </w:r>
      <w:r w:rsidRPr="00A72AA8">
        <w:rPr>
          <w:rStyle w:val="Emphasis"/>
          <w:highlight w:val="yellow"/>
        </w:rPr>
        <w:t>Or we don't even have an actual goal, and we take the absence of a goal to be a strength. We talk, complain, and protest</w:t>
      </w:r>
      <w:r w:rsidRPr="002C780C">
        <w:rPr>
          <w:rStyle w:val="StyleUnderline"/>
        </w:rPr>
        <w:t>.</w:t>
      </w:r>
      <w:r w:rsidRPr="002C780C">
        <w:rPr>
          <w:sz w:val="16"/>
        </w:rPr>
        <w:t xml:space="preserve"> We make groups on Facebook</w:t>
      </w:r>
      <w:r w:rsidRPr="002C780C">
        <w:rPr>
          <w:rStyle w:val="StyleUnderline"/>
        </w:rPr>
        <w:t>. We sign petitions and forward them to</w:t>
      </w:r>
      <w:r w:rsidRPr="002C780C">
        <w:rPr>
          <w:rStyle w:val="StyleUnderline"/>
          <w:sz w:val="12"/>
        </w:rPr>
        <w:t xml:space="preserve"> </w:t>
      </w:r>
      <w:r w:rsidRPr="002C780C">
        <w:rPr>
          <w:rStyle w:val="StyleUnderline"/>
        </w:rPr>
        <w:t>everyone in our contact list.</w:t>
      </w:r>
      <w:r w:rsidRPr="002C780C">
        <w:rPr>
          <w:sz w:val="16"/>
        </w:rPr>
        <w:t xml:space="preserve"> </w:t>
      </w:r>
      <w:r w:rsidRPr="00BA64C7">
        <w:rPr>
          <w:rStyle w:val="Emphasis"/>
          <w:highlight w:val="yellow"/>
        </w:rPr>
        <w:t xml:space="preserve">Activity becomes </w:t>
      </w:r>
      <w:r w:rsidRPr="00C370D7">
        <w:rPr>
          <w:rStyle w:val="Emphasis"/>
          <w:highlight w:val="yellow"/>
        </w:rPr>
        <w:t>passivity</w:t>
      </w:r>
      <w:r w:rsidRPr="00C370D7">
        <w:rPr>
          <w:sz w:val="16"/>
          <w:highlight w:val="yellow"/>
        </w:rPr>
        <w:t xml:space="preserve">, </w:t>
      </w:r>
      <w:r w:rsidRPr="00C370D7">
        <w:rPr>
          <w:rStyle w:val="Emphasis"/>
          <w:highlight w:val="yellow"/>
        </w:rPr>
        <w:t xml:space="preserve">our stuckness in </w:t>
      </w:r>
      <w:r w:rsidRPr="00BA64C7">
        <w:rPr>
          <w:rStyle w:val="Emphasis"/>
          <w:highlight w:val="yellow"/>
        </w:rPr>
        <w:t>a circuit</w:t>
      </w:r>
      <w:r w:rsidRPr="002C780C">
        <w:rPr>
          <w:sz w:val="16"/>
        </w:rPr>
        <w:t xml:space="preserve">, </w:t>
      </w:r>
      <w:r w:rsidRPr="002C780C">
        <w:rPr>
          <w:rStyle w:val="StyleUnderline"/>
        </w:rPr>
        <w:t>which is then mourned</w:t>
      </w:r>
      <w:r w:rsidRPr="002C780C">
        <w:rPr>
          <w:rStyle w:val="StyleUnderline"/>
          <w:sz w:val="12"/>
        </w:rPr>
        <w:t xml:space="preserve"> </w:t>
      </w:r>
      <w:r w:rsidRPr="002C780C">
        <w:rPr>
          <w:rStyle w:val="StyleUnderline"/>
        </w:rPr>
        <w:t>as the absence of ideas or even the loss of the political</w:t>
      </w:r>
      <w:r w:rsidRPr="002C780C">
        <w:rPr>
          <w:rStyle w:val="StyleUnderline"/>
          <w:sz w:val="12"/>
        </w:rPr>
        <w:t xml:space="preserve"> </w:t>
      </w:r>
      <w:r w:rsidRPr="002C780C">
        <w:rPr>
          <w:rStyle w:val="StyleUnderline"/>
        </w:rPr>
        <w:t xml:space="preserve">itself </w:t>
      </w:r>
      <w:r w:rsidRPr="002C780C">
        <w:rPr>
          <w:sz w:val="16"/>
        </w:rPr>
        <w:t xml:space="preserve">and then routed yet again through a plea for democracy, although it doesn't take a genius to know that the real problem is capitalism. </w:t>
      </w:r>
      <w:r w:rsidRPr="00BA64C7">
        <w:rPr>
          <w:rStyle w:val="StyleUnderline"/>
          <w:highlight w:val="yellow"/>
        </w:rPr>
        <w:t>What leftists call</w:t>
      </w:r>
      <w:r w:rsidRPr="00BA64C7">
        <w:rPr>
          <w:rStyle w:val="StyleUnderline"/>
          <w:sz w:val="12"/>
          <w:highlight w:val="yellow"/>
        </w:rPr>
        <w:t xml:space="preserve"> </w:t>
      </w:r>
      <w:r w:rsidRPr="00BA64C7">
        <w:rPr>
          <w:rStyle w:val="StyleUnderline"/>
          <w:highlight w:val="yellow"/>
        </w:rPr>
        <w:t xml:space="preserve">the loss of the political is the </w:t>
      </w:r>
      <w:r w:rsidRPr="00BA64C7">
        <w:rPr>
          <w:rStyle w:val="Emphasis"/>
          <w:highlight w:val="yellow"/>
        </w:rPr>
        <w:t>fog they wander through</w:t>
      </w:r>
      <w:r w:rsidRPr="00BA64C7">
        <w:rPr>
          <w:rStyle w:val="StyleUnderline"/>
          <w:sz w:val="12"/>
          <w:highlight w:val="yellow"/>
        </w:rPr>
        <w:t xml:space="preserve"> </w:t>
      </w:r>
      <w:r w:rsidRPr="00BA64C7">
        <w:rPr>
          <w:rStyle w:val="StyleUnderline"/>
          <w:highlight w:val="yellow"/>
        </w:rPr>
        <w:t xml:space="preserve">because they've </w:t>
      </w:r>
      <w:r w:rsidRPr="00BA64C7">
        <w:rPr>
          <w:rStyle w:val="Emphasis"/>
          <w:highlight w:val="yellow"/>
        </w:rPr>
        <w:t>lost sight of the communist horizon</w:t>
      </w:r>
      <w:r w:rsidRPr="002C780C">
        <w:rPr>
          <w:sz w:val="16"/>
        </w:rPr>
        <w:t xml:space="preserve">. Some contemporary theorists commend drive's sublimation, its substitution of partial objects and the bits of enjoyment accompanying repetitions of a process for the impossible object of desire. </w:t>
      </w:r>
      <w:r w:rsidRPr="00175B86">
        <w:rPr>
          <w:rStyle w:val="StyleUnderline"/>
          <w:highlight w:val="yellow"/>
        </w:rPr>
        <w:t>Multiple voices</w:t>
      </w:r>
      <w:r w:rsidRPr="002C780C">
        <w:rPr>
          <w:sz w:val="16"/>
        </w:rPr>
        <w:t xml:space="preserve"> in networked and digital media circuits, for example, </w:t>
      </w:r>
      <w:r w:rsidRPr="00175B86">
        <w:rPr>
          <w:rStyle w:val="StyleUnderline"/>
          <w:highlight w:val="yellow"/>
        </w:rPr>
        <w:t>celebrate</w:t>
      </w:r>
      <w:r w:rsidRPr="002C780C">
        <w:rPr>
          <w:rStyle w:val="StyleUnderline"/>
        </w:rPr>
        <w:t xml:space="preserve"> communicative capitalism for its provision</w:t>
      </w:r>
      <w:r w:rsidRPr="002C780C">
        <w:rPr>
          <w:rStyle w:val="StyleUnderline"/>
          <w:sz w:val="12"/>
        </w:rPr>
        <w:t xml:space="preserve"> </w:t>
      </w:r>
      <w:r w:rsidRPr="002C780C">
        <w:rPr>
          <w:rStyle w:val="StyleUnderline"/>
        </w:rPr>
        <w:t xml:space="preserve">of opportunities for </w:t>
      </w:r>
      <w:r w:rsidRPr="00175B86">
        <w:rPr>
          <w:rStyle w:val="StyleUnderline"/>
          <w:highlight w:val="yellow"/>
        </w:rPr>
        <w:t>small victories and momentary</w:t>
      </w:r>
      <w:r w:rsidRPr="00175B86">
        <w:rPr>
          <w:rStyle w:val="StyleUnderline"/>
          <w:sz w:val="12"/>
          <w:highlight w:val="yellow"/>
        </w:rPr>
        <w:t xml:space="preserve"> </w:t>
      </w:r>
      <w:r w:rsidRPr="00A72AA8">
        <w:rPr>
          <w:rStyle w:val="StyleUnderline"/>
          <w:highlight w:val="yellow"/>
        </w:rPr>
        <w:t>pleasures</w:t>
      </w:r>
      <w:r w:rsidRPr="00A72AA8">
        <w:rPr>
          <w:sz w:val="16"/>
          <w:highlight w:val="yellow"/>
        </w:rPr>
        <w:t xml:space="preserve">. </w:t>
      </w:r>
      <w:r w:rsidRPr="00A72AA8">
        <w:rPr>
          <w:rStyle w:val="Emphasis"/>
          <w:highlight w:val="yellow"/>
        </w:rPr>
        <w:t xml:space="preserve">Millions </w:t>
      </w:r>
      <w:r w:rsidRPr="00175B86">
        <w:rPr>
          <w:rStyle w:val="Emphasis"/>
          <w:highlight w:val="yellow"/>
        </w:rPr>
        <w:t>die in war and poverty, but at least</w:t>
      </w:r>
      <w:r w:rsidRPr="00175B86">
        <w:rPr>
          <w:rStyle w:val="Emphasis"/>
          <w:sz w:val="12"/>
          <w:highlight w:val="yellow"/>
        </w:rPr>
        <w:t xml:space="preserve"> </w:t>
      </w:r>
      <w:r w:rsidRPr="00175B86">
        <w:rPr>
          <w:rStyle w:val="Emphasis"/>
          <w:highlight w:val="yellow"/>
        </w:rPr>
        <w:t>we have the internet</w:t>
      </w:r>
      <w:r w:rsidRPr="002C780C">
        <w:rPr>
          <w:sz w:val="16"/>
        </w:rPr>
        <w:t xml:space="preserve">. </w:t>
      </w:r>
      <w:r w:rsidRPr="002C780C">
        <w:rPr>
          <w:rStyle w:val="StyleUnderline"/>
        </w:rPr>
        <w:t>Others admire drive's creative</w:t>
      </w:r>
      <w:r w:rsidRPr="002C780C">
        <w:rPr>
          <w:rStyle w:val="StyleUnderline"/>
          <w:sz w:val="12"/>
        </w:rPr>
        <w:t xml:space="preserve"> </w:t>
      </w:r>
      <w:r w:rsidRPr="002C780C">
        <w:rPr>
          <w:rStyle w:val="StyleUnderline"/>
        </w:rPr>
        <w:t>destruction</w:t>
      </w:r>
      <w:r w:rsidRPr="002C780C">
        <w:rPr>
          <w:sz w:val="16"/>
        </w:rPr>
        <w:t xml:space="preserve">, the way its dissolution of the old is the opening to the new. Admittedly, </w:t>
      </w:r>
      <w:r w:rsidRPr="002C780C">
        <w:rPr>
          <w:rStyle w:val="StyleUnderline"/>
        </w:rPr>
        <w:t>repeating the same act</w:t>
      </w:r>
      <w:r w:rsidRPr="002C780C">
        <w:rPr>
          <w:rStyle w:val="StyleUnderline"/>
          <w:sz w:val="12"/>
        </w:rPr>
        <w:t xml:space="preserve"> </w:t>
      </w:r>
      <w:r w:rsidRPr="002C780C">
        <w:rPr>
          <w:rStyle w:val="StyleUnderline"/>
        </w:rPr>
        <w:t>over and over can shift from order to chaos</w:t>
      </w:r>
      <w:r w:rsidRPr="002C780C">
        <w:rPr>
          <w:sz w:val="16"/>
        </w:rPr>
        <w:t xml:space="preserve">-it's one thing to scratch an itch a couple of times; </w:t>
      </w:r>
      <w:r w:rsidRPr="002C780C">
        <w:rPr>
          <w:rStyle w:val="StyleUnderline"/>
        </w:rPr>
        <w:t>it's something</w:t>
      </w:r>
      <w:r w:rsidRPr="002C780C">
        <w:rPr>
          <w:rStyle w:val="StyleUnderline"/>
          <w:sz w:val="12"/>
        </w:rPr>
        <w:t xml:space="preserve"> </w:t>
      </w:r>
      <w:r w:rsidRPr="002C780C">
        <w:rPr>
          <w:rStyle w:val="StyleUnderline"/>
        </w:rPr>
        <w:t>else entirely to claw through to the bone</w:t>
      </w:r>
      <w:r w:rsidRPr="002C780C">
        <w:rPr>
          <w:sz w:val="16"/>
        </w:rPr>
        <w:t xml:space="preserve">. The reiterations that fail to respond to changes in their setting themselves change the setting. But </w:t>
      </w:r>
      <w:r w:rsidRPr="002C780C">
        <w:rPr>
          <w:rStyle w:val="StyleUnderline"/>
        </w:rPr>
        <w:t>the embrace</w:t>
      </w:r>
      <w:r w:rsidRPr="002C780C">
        <w:rPr>
          <w:rStyle w:val="StyleUnderline"/>
          <w:sz w:val="12"/>
        </w:rPr>
        <w:t xml:space="preserve"> </w:t>
      </w:r>
      <w:r w:rsidRPr="002C780C">
        <w:rPr>
          <w:rStyle w:val="StyleUnderline"/>
        </w:rPr>
        <w:t>of drive as destruction,</w:t>
      </w:r>
      <w:r w:rsidRPr="002C780C">
        <w:rPr>
          <w:sz w:val="16"/>
        </w:rPr>
        <w:t xml:space="preserve"> like the view of drive as sublimation, </w:t>
      </w:r>
      <w:r w:rsidRPr="002C780C">
        <w:rPr>
          <w:rStyle w:val="StyleUnderline"/>
        </w:rPr>
        <w:t>treats a feature of our setting as an alternative</w:t>
      </w:r>
      <w:r w:rsidRPr="002C780C">
        <w:rPr>
          <w:rStyle w:val="StyleUnderline"/>
          <w:sz w:val="12"/>
        </w:rPr>
        <w:t xml:space="preserve"> </w:t>
      </w:r>
      <w:r w:rsidRPr="002C780C">
        <w:rPr>
          <w:rStyle w:val="StyleUnderline"/>
        </w:rPr>
        <w:t>without drawing the necessary separation</w:t>
      </w:r>
      <w:r w:rsidRPr="002C780C">
        <w:rPr>
          <w:sz w:val="16"/>
        </w:rPr>
        <w:t xml:space="preserve">: </w:t>
      </w:r>
      <w:r w:rsidRPr="002C780C">
        <w:rPr>
          <w:rStyle w:val="Emphasis"/>
        </w:rPr>
        <w:t>what makes</w:t>
      </w:r>
      <w:r w:rsidRPr="002C780C">
        <w:rPr>
          <w:rStyle w:val="Emphasis"/>
          <w:sz w:val="12"/>
        </w:rPr>
        <w:t xml:space="preserve"> </w:t>
      </w:r>
      <w:r w:rsidRPr="002C780C">
        <w:rPr>
          <w:rStyle w:val="Emphasis"/>
        </w:rPr>
        <w:t>it a feature of a different formation</w:t>
      </w:r>
      <w:r w:rsidRPr="002C780C">
        <w:rPr>
          <w:sz w:val="16"/>
        </w:rPr>
        <w:t xml:space="preserve">, a different politics, or even a critique? In the contemporary networks of communicative  capitalism, drive is a feedback circuit that captures our best energies. </w:t>
      </w:r>
      <w:r w:rsidRPr="00175B86">
        <w:rPr>
          <w:rStyle w:val="StyleUnderline"/>
          <w:highlight w:val="yellow"/>
        </w:rPr>
        <w:t>Invigorating communism as a political</w:t>
      </w:r>
      <w:r w:rsidRPr="00175B86">
        <w:rPr>
          <w:rStyle w:val="StyleUnderline"/>
          <w:sz w:val="12"/>
          <w:highlight w:val="yellow"/>
        </w:rPr>
        <w:t xml:space="preserve"> </w:t>
      </w:r>
      <w:r w:rsidRPr="00175B86">
        <w:rPr>
          <w:rStyle w:val="StyleUnderline"/>
          <w:highlight w:val="yellow"/>
        </w:rPr>
        <w:t xml:space="preserve">alternative requires </w:t>
      </w:r>
      <w:r w:rsidRPr="00175B86">
        <w:rPr>
          <w:rStyle w:val="Emphasis"/>
          <w:highlight w:val="yellow"/>
        </w:rPr>
        <w:t>amplifying the collective desire</w:t>
      </w:r>
      <w:r w:rsidRPr="00175B86">
        <w:rPr>
          <w:rStyle w:val="StyleUnderline"/>
          <w:sz w:val="12"/>
          <w:highlight w:val="yellow"/>
        </w:rPr>
        <w:t xml:space="preserve"> </w:t>
      </w:r>
      <w:r w:rsidRPr="00175B86">
        <w:rPr>
          <w:rStyle w:val="StyleUnderline"/>
          <w:highlight w:val="yellow"/>
        </w:rPr>
        <w:t xml:space="preserve">that can </w:t>
      </w:r>
      <w:r w:rsidRPr="00175B86">
        <w:rPr>
          <w:rStyle w:val="Emphasis"/>
          <w:highlight w:val="yellow"/>
        </w:rPr>
        <w:t>cut through these affective networks</w:t>
      </w:r>
      <w:r w:rsidRPr="002C780C">
        <w:rPr>
          <w:sz w:val="16"/>
        </w:rPr>
        <w:t>.</w:t>
      </w:r>
    </w:p>
    <w:p w:rsidR="00C46518" w:rsidRDefault="00C46518" w:rsidP="00C46518">
      <w:pPr>
        <w:pStyle w:val="Heading4"/>
      </w:pPr>
      <w:r>
        <w:t xml:space="preserve">That means it’s try or die for orienting our politics towards the Communist horizon – even if their politics would be good in the abstract, they’ll never be actualized because of their entrapment within the repetitive cycle of drive – Communist desire is the ONLY psychoanalytic structure capable of breaking through drive’s endless cycling, through tapping into a common will that provides COLLETIVE desire, such that our politics can be communally redirected towards an egalitarian ends </w:t>
      </w:r>
    </w:p>
    <w:p w:rsidR="00C46518" w:rsidRPr="00B31829" w:rsidRDefault="00C46518" w:rsidP="00C46518">
      <w:r>
        <w:rPr>
          <w:b/>
        </w:rPr>
        <w:t xml:space="preserve">Dean 13 </w:t>
      </w:r>
      <w:r>
        <w:t xml:space="preserve">[Jodi, Professor of Political Science at Hobart and Smith Colleges, “Communist Desire,” ch. </w:t>
      </w:r>
      <w:r w:rsidRPr="00B31829">
        <w:rPr>
          <w:i/>
        </w:rPr>
        <w:t>The Ends of History: Questioning the Stakes of Historical Reason</w:t>
      </w:r>
      <w:r>
        <w:rPr>
          <w:i/>
        </w:rPr>
        <w:t xml:space="preserve">, </w:t>
      </w:r>
      <w:r>
        <w:t>edited by Amy Swiffen, Joshua Nichols, Routledge, May 2, 2013]</w:t>
      </w:r>
    </w:p>
    <w:p w:rsidR="00C46518" w:rsidRDefault="00C46518" w:rsidP="00C46518"/>
    <w:p w:rsidR="00C46518" w:rsidRDefault="00C46518" w:rsidP="00C46518">
      <w:pPr>
        <w:rPr>
          <w:rStyle w:val="StyleUnderline"/>
        </w:rPr>
      </w:pPr>
      <w:r w:rsidRPr="002901BF">
        <w:rPr>
          <w:sz w:val="16"/>
        </w:rPr>
        <w:t xml:space="preserve">Two evocations of desire voiced in the London conference on the idea of communism stand in stark contrast to one another: Antonio Negri’s Spinoza-inspired productive desire of the multitude and the idea of communism “as a name for the desire of a philosopher,” as Alessandro Russo expresses it in his contribution. I associate this “idea that names the desire of a philosopher” with Badiou’s emphasis on the eternity of communism. Writing in 1991, Badiou argues that the so-called death of communism doesn’t name an event since the political sequence associated with October 1917 had already long been dead and since communism as a political truth names an eternity. He gives further body to this idea of an eternal communism with his “communist invariants”—“the egalitarian passion, the Idea of justice, the will to end the compromises with the service of goods, the eradication of egoism, the intolerance towards oppression, the desire for the cessation of the State.” So on the one hand, </w:t>
      </w:r>
      <w:r w:rsidRPr="004B00C2">
        <w:rPr>
          <w:rStyle w:val="StyleUnderline"/>
          <w:highlight w:val="yellow"/>
        </w:rPr>
        <w:t>Negri emphasizes that</w:t>
      </w:r>
      <w:r w:rsidRPr="00736C35">
        <w:rPr>
          <w:rStyle w:val="StyleUnderline"/>
        </w:rPr>
        <w:t xml:space="preserve"> “the </w:t>
      </w:r>
      <w:r w:rsidRPr="004B00C2">
        <w:rPr>
          <w:rStyle w:val="StyleUnderline"/>
          <w:highlight w:val="yellow"/>
        </w:rPr>
        <w:t xml:space="preserve">multitude is a </w:t>
      </w:r>
      <w:r w:rsidRPr="004B00C2">
        <w:rPr>
          <w:rStyle w:val="Emphasis"/>
          <w:highlight w:val="yellow"/>
        </w:rPr>
        <w:t>totality of desires</w:t>
      </w:r>
      <w:r w:rsidRPr="00736C35">
        <w:rPr>
          <w:rStyle w:val="StyleUnderline"/>
        </w:rPr>
        <w:t xml:space="preserve"> and trajectories of resistance, struggle, and constituent power</w:t>
      </w:r>
      <w:r w:rsidRPr="002901BF">
        <w:rPr>
          <w:sz w:val="16"/>
        </w:rPr>
        <w:t>.” He writes, “</w:t>
      </w:r>
      <w:r w:rsidRPr="004B00C2">
        <w:rPr>
          <w:rStyle w:val="StyleUnderline"/>
          <w:highlight w:val="yellow"/>
        </w:rPr>
        <w:t>Communism is possible because it</w:t>
      </w:r>
      <w:r w:rsidRPr="00736C35">
        <w:rPr>
          <w:rStyle w:val="StyleUnderline"/>
        </w:rPr>
        <w:t xml:space="preserve"> </w:t>
      </w:r>
      <w:r w:rsidRPr="004B00C2">
        <w:rPr>
          <w:rStyle w:val="StyleUnderline"/>
          <w:highlight w:val="yellow"/>
        </w:rPr>
        <w:t>already exists</w:t>
      </w:r>
      <w:r w:rsidRPr="00736C35">
        <w:rPr>
          <w:rStyle w:val="StyleUnderline"/>
        </w:rPr>
        <w:t xml:space="preserve"> in this transition, not as an end, but </w:t>
      </w:r>
      <w:r w:rsidRPr="004B00C2">
        <w:rPr>
          <w:rStyle w:val="StyleUnderline"/>
          <w:highlight w:val="yellow"/>
        </w:rPr>
        <w:t>as a condition</w:t>
      </w:r>
      <w:r w:rsidRPr="002901BF">
        <w:rPr>
          <w:sz w:val="16"/>
        </w:rPr>
        <w:t xml:space="preserve">; it is development of singularities, the experimentation of this construction and—in the constant wave of power relations—its tension, tendency, and metamorphosis.” And on the other hand, there is </w:t>
      </w:r>
      <w:r w:rsidRPr="004B00C2">
        <w:rPr>
          <w:rStyle w:val="StyleUnderline"/>
          <w:highlight w:val="yellow"/>
        </w:rPr>
        <w:t>Badiou</w:t>
      </w:r>
      <w:r w:rsidRPr="002901BF">
        <w:rPr>
          <w:sz w:val="16"/>
        </w:rPr>
        <w:t xml:space="preserve"> who </w:t>
      </w:r>
      <w:r w:rsidRPr="004B00C2">
        <w:rPr>
          <w:rStyle w:val="StyleUnderline"/>
          <w:highlight w:val="yellow"/>
        </w:rPr>
        <w:t>treats communism as a trans-historical truth</w:t>
      </w:r>
      <w:r w:rsidRPr="00736C35">
        <w:rPr>
          <w:rStyle w:val="StyleUnderline"/>
        </w:rPr>
        <w:t>, a regulative ideal capable of grounding</w:t>
      </w:r>
      <w:r w:rsidRPr="002901BF">
        <w:rPr>
          <w:sz w:val="16"/>
        </w:rPr>
        <w:t xml:space="preserve"> (Badiou uses the word “incorporating”) a subject in history. In one version, communism is already immanent in the world. In the other, communism is an evental truth that introduces the impossible into the world. </w:t>
      </w:r>
      <w:r w:rsidRPr="004B00C2">
        <w:rPr>
          <w:rStyle w:val="StyleUnderline"/>
          <w:highlight w:val="yellow"/>
        </w:rPr>
        <w:t>These</w:t>
      </w:r>
      <w:r w:rsidRPr="00736C35">
        <w:rPr>
          <w:rStyle w:val="StyleUnderline"/>
        </w:rPr>
        <w:t xml:space="preserve"> two </w:t>
      </w:r>
      <w:r w:rsidRPr="004B00C2">
        <w:rPr>
          <w:rStyle w:val="StyleUnderline"/>
          <w:highlight w:val="yellow"/>
        </w:rPr>
        <w:t>seemingly antagonistic approaches to communist desire</w:t>
      </w:r>
      <w:r w:rsidRPr="00736C35">
        <w:rPr>
          <w:rStyle w:val="StyleUnderline"/>
        </w:rPr>
        <w:t xml:space="preserve"> </w:t>
      </w:r>
      <w:r w:rsidRPr="004B00C2">
        <w:rPr>
          <w:rStyle w:val="StyleUnderline"/>
          <w:highlight w:val="yellow"/>
        </w:rPr>
        <w:t>operate similarly</w:t>
      </w:r>
      <w:r w:rsidRPr="004B00C2">
        <w:rPr>
          <w:sz w:val="16"/>
          <w:highlight w:val="yellow"/>
        </w:rPr>
        <w:t xml:space="preserve">. </w:t>
      </w:r>
      <w:r w:rsidRPr="004B00C2">
        <w:rPr>
          <w:rStyle w:val="StyleUnderline"/>
          <w:highlight w:val="yellow"/>
        </w:rPr>
        <w:t>Each points</w:t>
      </w:r>
      <w:r w:rsidRPr="002901BF">
        <w:rPr>
          <w:sz w:val="16"/>
        </w:rPr>
        <w:t xml:space="preserve">, in its own way, </w:t>
      </w:r>
      <w:r w:rsidRPr="004B00C2">
        <w:rPr>
          <w:rStyle w:val="StyleUnderline"/>
          <w:highlight w:val="yellow"/>
        </w:rPr>
        <w:t xml:space="preserve">to an </w:t>
      </w:r>
      <w:r w:rsidRPr="004B00C2">
        <w:rPr>
          <w:rStyle w:val="Emphasis"/>
          <w:highlight w:val="yellow"/>
        </w:rPr>
        <w:t>underlying</w:t>
      </w:r>
      <w:r w:rsidRPr="004B00C2">
        <w:rPr>
          <w:rStyle w:val="StyleUnderline"/>
          <w:highlight w:val="yellow"/>
        </w:rPr>
        <w:t xml:space="preserve"> communist necessity or</w:t>
      </w:r>
      <w:r w:rsidRPr="00736C35">
        <w:rPr>
          <w:rStyle w:val="StyleUnderline"/>
        </w:rPr>
        <w:t xml:space="preserve"> </w:t>
      </w:r>
      <w:r w:rsidRPr="004B00C2">
        <w:rPr>
          <w:rStyle w:val="StyleUnderline"/>
          <w:highlight w:val="yellow"/>
        </w:rPr>
        <w:t>unavoidability</w:t>
      </w:r>
      <w:r w:rsidRPr="004B00C2">
        <w:rPr>
          <w:sz w:val="16"/>
          <w:highlight w:val="yellow"/>
        </w:rPr>
        <w:t xml:space="preserve">. </w:t>
      </w:r>
      <w:r w:rsidRPr="004B00C2">
        <w:rPr>
          <w:rStyle w:val="StyleUnderline"/>
          <w:highlight w:val="yellow"/>
        </w:rPr>
        <w:t xml:space="preserve">Whether as the real </w:t>
      </w:r>
      <w:r w:rsidRPr="004B00C2">
        <w:rPr>
          <w:rStyle w:val="Emphasis"/>
          <w:highlight w:val="yellow"/>
        </w:rPr>
        <w:t>existing power of the multitude</w:t>
      </w:r>
      <w:r w:rsidRPr="004B00C2">
        <w:rPr>
          <w:rStyle w:val="StyleUnderline"/>
          <w:highlight w:val="yellow"/>
        </w:rPr>
        <w:t xml:space="preserve"> or the existence of</w:t>
      </w:r>
      <w:r w:rsidRPr="00736C35">
        <w:rPr>
          <w:rStyle w:val="StyleUnderline"/>
        </w:rPr>
        <w:t xml:space="preserve"> the real </w:t>
      </w:r>
      <w:r w:rsidRPr="00B135C0">
        <w:rPr>
          <w:rStyle w:val="StyleUnderline"/>
          <w:highlight w:val="yellow"/>
        </w:rPr>
        <w:t>of a truth</w:t>
      </w:r>
      <w:r w:rsidRPr="00736C35">
        <w:rPr>
          <w:rStyle w:val="StyleUnderline"/>
        </w:rPr>
        <w:t xml:space="preserve"> procedure </w:t>
      </w:r>
      <w:r w:rsidRPr="00B135C0">
        <w:rPr>
          <w:rStyle w:val="StyleUnderline"/>
          <w:highlight w:val="yellow"/>
        </w:rPr>
        <w:t>in the symbolic narrative of history</w:t>
      </w:r>
      <w:r w:rsidRPr="00736C35">
        <w:rPr>
          <w:rStyle w:val="StyleUnderline"/>
        </w:rPr>
        <w:t xml:space="preserve"> </w:t>
      </w:r>
      <w:r w:rsidRPr="002901BF">
        <w:rPr>
          <w:sz w:val="16"/>
        </w:rPr>
        <w:t xml:space="preserve">(via an individual subjectification), </w:t>
      </w:r>
      <w:r w:rsidRPr="00B135C0">
        <w:rPr>
          <w:rStyle w:val="Emphasis"/>
          <w:highlight w:val="yellow"/>
        </w:rPr>
        <w:t>communist desire is a given</w:t>
      </w:r>
      <w:r w:rsidRPr="002901BF">
        <w:rPr>
          <w:sz w:val="16"/>
        </w:rPr>
        <w:t xml:space="preserve">. </w:t>
      </w:r>
      <w:r w:rsidRPr="00C75DA1">
        <w:rPr>
          <w:rStyle w:val="StyleUnderline"/>
        </w:rPr>
        <w:t>What Negri positions within the totality of capitalist production in the present, Badiou positions within the eternity of the philosophical idea</w:t>
      </w:r>
      <w:r w:rsidRPr="002901BF">
        <w:rPr>
          <w:sz w:val="16"/>
        </w:rPr>
        <w:t xml:space="preserve">. Negri and Badiou, each in his own way, are reassuring. If communism is already there, it needs only to be released from its capitalist constraints. If communism has always been, it will be again, incorporated in new subjects.  These conceptions (particularly in the reductive descriptions I’ve provided here) jar up against the insights of the last thirty years or so of critical theory. </w:t>
      </w:r>
      <w:r w:rsidRPr="00B135C0">
        <w:rPr>
          <w:rStyle w:val="StyleUnderline"/>
          <w:highlight w:val="yellow"/>
        </w:rPr>
        <w:t>Not all political struggles</w:t>
      </w:r>
      <w:r w:rsidRPr="00C75DA1">
        <w:rPr>
          <w:rStyle w:val="StyleUnderline"/>
        </w:rPr>
        <w:t xml:space="preserve"> present or past </w:t>
      </w:r>
      <w:r w:rsidRPr="00B135C0">
        <w:rPr>
          <w:rStyle w:val="StyleUnderline"/>
          <w:highlight w:val="yellow"/>
        </w:rPr>
        <w:t>are communist</w:t>
      </w:r>
      <w:r w:rsidRPr="002901BF">
        <w:rPr>
          <w:sz w:val="16"/>
        </w:rPr>
        <w:t xml:space="preserve"> (just as, contra Ranciere, not all political struggles are democratic). </w:t>
      </w:r>
      <w:r w:rsidRPr="00C75DA1">
        <w:rPr>
          <w:rStyle w:val="StyleUnderline"/>
        </w:rPr>
        <w:t>The subsumption of all ongoing struggles to the multitude</w:t>
      </w:r>
      <w:r w:rsidRPr="002901BF">
        <w:rPr>
          <w:sz w:val="16"/>
        </w:rPr>
        <w:t xml:space="preserve"> (even if the multitude is one of singularities) </w:t>
      </w:r>
      <w:r w:rsidRPr="00C75DA1">
        <w:rPr>
          <w:rStyle w:val="StyleUnderline"/>
        </w:rPr>
        <w:t xml:space="preserve">disavows the tensions and oppositions among them as well as the ways that these tensions are and can be </w:t>
      </w:r>
      <w:r w:rsidRPr="00C75DA1">
        <w:rPr>
          <w:rStyle w:val="Emphasis"/>
        </w:rPr>
        <w:t>manipulated</w:t>
      </w:r>
      <w:r w:rsidRPr="00C75DA1">
        <w:rPr>
          <w:rStyle w:val="StyleUnderline"/>
        </w:rPr>
        <w:t xml:space="preserve"> in the interests of capital</w:t>
      </w:r>
      <w:r w:rsidRPr="002901BF">
        <w:rPr>
          <w:sz w:val="16"/>
        </w:rPr>
        <w:t xml:space="preserve">. The absorption of all past popular struggles into a content unchanging over the course of millennia discounts the impacts of prior struggles on later ones, as well as the material and technological determinations of forces, capacities, and interests. One doesn’t have to embrace the historicist’s happy positivism to argue that </w:t>
      </w:r>
      <w:r w:rsidRPr="00B135C0">
        <w:rPr>
          <w:rStyle w:val="StyleUnderline"/>
          <w:highlight w:val="yellow"/>
        </w:rPr>
        <w:t xml:space="preserve">the communist combination of </w:t>
      </w:r>
      <w:r w:rsidRPr="00B135C0">
        <w:rPr>
          <w:rStyle w:val="Emphasis"/>
          <w:highlight w:val="yellow"/>
        </w:rPr>
        <w:t>emancipation</w:t>
      </w:r>
      <w:r w:rsidRPr="00C75DA1">
        <w:rPr>
          <w:rStyle w:val="StyleUnderline"/>
        </w:rPr>
        <w:t xml:space="preserve"> </w:t>
      </w:r>
      <w:r w:rsidRPr="00B135C0">
        <w:rPr>
          <w:rStyle w:val="StyleUnderline"/>
          <w:highlight w:val="yellow"/>
        </w:rPr>
        <w:t xml:space="preserve">and </w:t>
      </w:r>
      <w:r w:rsidRPr="00B135C0">
        <w:rPr>
          <w:rStyle w:val="Emphasis"/>
          <w:highlight w:val="yellow"/>
        </w:rPr>
        <w:t>egalitarianism</w:t>
      </w:r>
      <w:r w:rsidRPr="00B135C0">
        <w:rPr>
          <w:rStyle w:val="StyleUnderline"/>
          <w:highlight w:val="yellow"/>
        </w:rPr>
        <w:t xml:space="preserve"> is unique</w:t>
      </w:r>
      <w:r w:rsidRPr="00B135C0">
        <w:rPr>
          <w:sz w:val="16"/>
          <w:highlight w:val="yellow"/>
        </w:rPr>
        <w:t xml:space="preserve">. </w:t>
      </w:r>
      <w:r w:rsidRPr="00B135C0">
        <w:rPr>
          <w:rStyle w:val="Emphasis"/>
          <w:highlight w:val="yellow"/>
        </w:rPr>
        <w:t>It is informed</w:t>
      </w:r>
      <w:r w:rsidRPr="00B135C0">
        <w:rPr>
          <w:sz w:val="16"/>
          <w:highlight w:val="yellow"/>
        </w:rPr>
        <w:t xml:space="preserve"> </w:t>
      </w:r>
      <w:r w:rsidRPr="00B135C0">
        <w:rPr>
          <w:rStyle w:val="StyleUnderline"/>
          <w:highlight w:val="yellow"/>
        </w:rPr>
        <w:t>by multiple other struggles</w:t>
      </w:r>
      <w:r w:rsidRPr="002901BF">
        <w:rPr>
          <w:sz w:val="16"/>
        </w:rPr>
        <w:t xml:space="preserve">—as Marx already makes clear in distinguishing, for example, between bourgeois and proletarian revolutions and as twentieth century struggles </w:t>
      </w:r>
      <w:r w:rsidRPr="00B135C0">
        <w:rPr>
          <w:rStyle w:val="StyleUnderline"/>
          <w:highlight w:val="yellow"/>
        </w:rPr>
        <w:t>for civil and women’s and</w:t>
      </w:r>
      <w:r w:rsidRPr="00B135C0">
        <w:rPr>
          <w:rStyle w:val="StyleUnderline"/>
        </w:rPr>
        <w:t xml:space="preserve"> </w:t>
      </w:r>
      <w:r w:rsidRPr="002901BF">
        <w:rPr>
          <w:sz w:val="16"/>
        </w:rPr>
        <w:t xml:space="preserve">twenty-first century struggles for </w:t>
      </w:r>
      <w:r w:rsidRPr="00B135C0">
        <w:rPr>
          <w:rStyle w:val="StyleUnderline"/>
          <w:highlight w:val="yellow"/>
        </w:rPr>
        <w:t>gay and trans rights</w:t>
      </w:r>
      <w:r w:rsidRPr="002901BF">
        <w:rPr>
          <w:sz w:val="16"/>
        </w:rPr>
        <w:t xml:space="preserve"> attest. </w:t>
      </w:r>
      <w:r w:rsidRPr="00B135C0">
        <w:rPr>
          <w:rStyle w:val="StyleUnderline"/>
          <w:highlight w:val="yellow"/>
        </w:rPr>
        <w:t>And it is</w:t>
      </w:r>
      <w:r w:rsidRPr="00C75DA1">
        <w:rPr>
          <w:rStyle w:val="StyleUnderline"/>
        </w:rPr>
        <w:t xml:space="preserve"> </w:t>
      </w:r>
      <w:r w:rsidRPr="00B135C0">
        <w:rPr>
          <w:rStyle w:val="StyleUnderline"/>
          <w:highlight w:val="yellow"/>
        </w:rPr>
        <w:t xml:space="preserve">informed by </w:t>
      </w:r>
      <w:r w:rsidRPr="00B135C0">
        <w:rPr>
          <w:rStyle w:val="Emphasis"/>
          <w:highlight w:val="yellow"/>
        </w:rPr>
        <w:t>its own failures and mistakes</w:t>
      </w:r>
      <w:r w:rsidRPr="002901BF">
        <w:rPr>
          <w:sz w:val="16"/>
        </w:rPr>
        <w:t>—</w:t>
      </w:r>
      <w:r w:rsidRPr="00C75DA1">
        <w:rPr>
          <w:u w:val="single"/>
        </w:rPr>
        <w:t>an informing obfuscating and denied by reassuring appeals to a communist entirety or invariance</w:t>
      </w:r>
      <w:r w:rsidRPr="002901BF">
        <w:rPr>
          <w:sz w:val="16"/>
        </w:rPr>
        <w:t xml:space="preserve">. </w:t>
      </w:r>
      <w:r w:rsidRPr="00B135C0">
        <w:rPr>
          <w:rStyle w:val="StyleUnderline"/>
          <w:highlight w:val="yellow"/>
        </w:rPr>
        <w:t>There are specific histories</w:t>
      </w:r>
      <w:r w:rsidRPr="002901BF">
        <w:rPr>
          <w:sz w:val="16"/>
        </w:rPr>
        <w:t xml:space="preserve"> and struggles </w:t>
      </w:r>
      <w:r w:rsidRPr="00C75DA1">
        <w:rPr>
          <w:rStyle w:val="StyleUnderline"/>
        </w:rPr>
        <w:t>whose</w:t>
      </w:r>
      <w:r w:rsidRPr="002901BF">
        <w:rPr>
          <w:sz w:val="16"/>
        </w:rPr>
        <w:t xml:space="preserve"> </w:t>
      </w:r>
      <w:r w:rsidRPr="00C75DA1">
        <w:rPr>
          <w:rStyle w:val="StyleUnderline"/>
        </w:rPr>
        <w:t>successes and failures can continue to inspire</w:t>
      </w:r>
      <w:r w:rsidRPr="002901BF">
        <w:rPr>
          <w:sz w:val="16"/>
        </w:rPr>
        <w:t xml:space="preserve">, </w:t>
      </w:r>
      <w:r w:rsidRPr="00B135C0">
        <w:rPr>
          <w:rStyle w:val="StyleUnderline"/>
          <w:highlight w:val="yellow"/>
        </w:rPr>
        <w:t>that can</w:t>
      </w:r>
      <w:r w:rsidRPr="002901BF">
        <w:rPr>
          <w:sz w:val="16"/>
        </w:rPr>
        <w:t>—but may not—</w:t>
      </w:r>
      <w:r w:rsidRPr="00B135C0">
        <w:rPr>
          <w:rStyle w:val="StyleUnderline"/>
          <w:highlight w:val="yellow"/>
        </w:rPr>
        <w:t xml:space="preserve">incite a desire to look at our present differently, to see it in light of the </w:t>
      </w:r>
      <w:r w:rsidRPr="00B135C0">
        <w:rPr>
          <w:rStyle w:val="Emphasis"/>
          <w:highlight w:val="yellow"/>
        </w:rPr>
        <w:t>communist horizon</w:t>
      </w:r>
      <w:r w:rsidRPr="002901BF">
        <w:rPr>
          <w:sz w:val="16"/>
        </w:rPr>
        <w:t xml:space="preserve">.  What interest is served in effacing the differences beneath the expanse of an eternal communist substance? </w:t>
      </w:r>
      <w:r w:rsidRPr="00C75DA1">
        <w:rPr>
          <w:rStyle w:val="StyleUnderline"/>
        </w:rPr>
        <w:t>If there was a left structure of desire appropriately understood as melancholic,</w:t>
      </w:r>
      <w:r w:rsidRPr="002901BF">
        <w:rPr>
          <w:sz w:val="16"/>
        </w:rPr>
        <w:t xml:space="preserve"> and if that structure no longer holds, then </w:t>
      </w:r>
      <w:r w:rsidRPr="00C75DA1">
        <w:rPr>
          <w:rStyle w:val="StyleUnderline"/>
        </w:rPr>
        <w:t>some sort of work or working through has taken place</w:t>
      </w:r>
      <w:r w:rsidRPr="002901BF">
        <w:rPr>
          <w:sz w:val="16"/>
        </w:rPr>
        <w:t xml:space="preserve">. Such a work would have already called into question all-encompassing visions of a communism persisting apart from whether than through centuries of struggles and the signifying stresses they leave behind, a communism seemingly incapable of learning and adaptation, as well as of a communism uniting multiple struggles that patently refuse its terms. Whereas some might treat this work as “traversing the fantasy” or moving from the desire to the drive, I’ve argued that </w:t>
      </w:r>
      <w:r w:rsidRPr="00B135C0">
        <w:rPr>
          <w:rStyle w:val="StyleUnderline"/>
          <w:highlight w:val="yellow"/>
        </w:rPr>
        <w:t xml:space="preserve">the </w:t>
      </w:r>
      <w:r w:rsidRPr="00B135C0">
        <w:rPr>
          <w:rStyle w:val="Emphasis"/>
          <w:highlight w:val="yellow"/>
        </w:rPr>
        <w:t>sublimation</w:t>
      </w:r>
      <w:r w:rsidRPr="00B135C0">
        <w:rPr>
          <w:rStyle w:val="StyleUnderline"/>
          <w:highlight w:val="yellow"/>
        </w:rPr>
        <w:t xml:space="preserve"> of the </w:t>
      </w:r>
      <w:r w:rsidRPr="00B135C0">
        <w:rPr>
          <w:rStyle w:val="Emphasis"/>
          <w:highlight w:val="yellow"/>
        </w:rPr>
        <w:t>drive</w:t>
      </w:r>
      <w:r w:rsidRPr="00B135C0">
        <w:rPr>
          <w:rStyle w:val="StyleUnderline"/>
          <w:highlight w:val="yellow"/>
        </w:rPr>
        <w:t xml:space="preserve"> </w:t>
      </w:r>
      <w:r w:rsidRPr="00B135C0">
        <w:rPr>
          <w:rStyle w:val="Emphasis"/>
          <w:highlight w:val="yellow"/>
        </w:rPr>
        <w:t>captures</w:t>
      </w:r>
      <w:r w:rsidRPr="002901BF">
        <w:rPr>
          <w:rStyle w:val="Emphasis"/>
        </w:rPr>
        <w:t xml:space="preserve"> </w:t>
      </w:r>
      <w:r w:rsidRPr="00B135C0">
        <w:rPr>
          <w:rStyle w:val="Emphasis"/>
          <w:highlight w:val="yellow"/>
        </w:rPr>
        <w:t>the subject</w:t>
      </w:r>
      <w:r w:rsidRPr="00B135C0">
        <w:rPr>
          <w:rStyle w:val="StyleUnderline"/>
          <w:highlight w:val="yellow"/>
        </w:rPr>
        <w:t xml:space="preserve"> in the repetitive circuits of communicative </w:t>
      </w:r>
      <w:r w:rsidRPr="00B135C0">
        <w:rPr>
          <w:rStyle w:val="Emphasis"/>
          <w:highlight w:val="yellow"/>
        </w:rPr>
        <w:t>capitalism</w:t>
      </w:r>
      <w:r w:rsidRPr="00B135C0">
        <w:rPr>
          <w:sz w:val="16"/>
          <w:highlight w:val="yellow"/>
        </w:rPr>
        <w:t xml:space="preserve">. </w:t>
      </w:r>
      <w:r w:rsidRPr="00B135C0">
        <w:rPr>
          <w:rStyle w:val="StyleUnderline"/>
          <w:highlight w:val="yellow"/>
        </w:rPr>
        <w:t>What’s left? A new,</w:t>
      </w:r>
      <w:r w:rsidRPr="002901BF">
        <w:rPr>
          <w:rStyle w:val="StyleUnderline"/>
        </w:rPr>
        <w:t xml:space="preserve"> shifted, </w:t>
      </w:r>
      <w:r w:rsidRPr="00B135C0">
        <w:rPr>
          <w:rStyle w:val="StyleUnderline"/>
          <w:highlight w:val="yellow"/>
        </w:rPr>
        <w:t>desire</w:t>
      </w:r>
      <w:r w:rsidRPr="002901BF">
        <w:rPr>
          <w:rStyle w:val="StyleUnderline"/>
        </w:rPr>
        <w:t>,</w:t>
      </w:r>
      <w:r w:rsidRPr="002901BF">
        <w:rPr>
          <w:sz w:val="16"/>
        </w:rPr>
        <w:t xml:space="preserve"> one </w:t>
      </w:r>
      <w:r w:rsidRPr="00B135C0">
        <w:rPr>
          <w:rStyle w:val="StyleUnderline"/>
          <w:highlight w:val="yellow"/>
        </w:rPr>
        <w:t>that recognizes the impossibility of reaching</w:t>
      </w:r>
      <w:r w:rsidRPr="002901BF">
        <w:rPr>
          <w:sz w:val="16"/>
        </w:rPr>
        <w:t xml:space="preserve"> or achieving </w:t>
      </w:r>
      <w:r w:rsidRPr="00B135C0">
        <w:rPr>
          <w:rStyle w:val="Emphasis"/>
          <w:highlight w:val="yellow"/>
        </w:rPr>
        <w:t>its object and holds on</w:t>
      </w:r>
      <w:r w:rsidRPr="00B135C0">
        <w:rPr>
          <w:sz w:val="16"/>
          <w:highlight w:val="yellow"/>
        </w:rPr>
        <w:t>,</w:t>
      </w:r>
      <w:r w:rsidRPr="002901BF">
        <w:rPr>
          <w:sz w:val="16"/>
        </w:rPr>
        <w:t xml:space="preserve"> refusing to cede it. As I explain more fully in my discussion of the party in chapter six, </w:t>
      </w:r>
      <w:r w:rsidRPr="00C75DA1">
        <w:rPr>
          <w:rStyle w:val="StyleUnderline"/>
        </w:rPr>
        <w:t xml:space="preserve">Zizek links </w:t>
      </w:r>
      <w:r w:rsidRPr="00B135C0">
        <w:rPr>
          <w:rStyle w:val="Emphasis"/>
          <w:highlight w:val="yellow"/>
        </w:rPr>
        <w:t>this new desire</w:t>
      </w:r>
      <w:r w:rsidRPr="00C75DA1">
        <w:rPr>
          <w:rStyle w:val="StyleUnderline"/>
        </w:rPr>
        <w:t xml:space="preserve"> to Lacan’s notion of the “desire of the analyst</w:t>
      </w:r>
      <w:r w:rsidRPr="00B135C0">
        <w:rPr>
          <w:rStyle w:val="StyleUnderline"/>
        </w:rPr>
        <w:t xml:space="preserve">.” Such a desire </w:t>
      </w:r>
      <w:r w:rsidRPr="00B135C0">
        <w:rPr>
          <w:rStyle w:val="StyleUnderline"/>
          <w:highlight w:val="yellow"/>
        </w:rPr>
        <w:t>is collective</w:t>
      </w:r>
      <w:r w:rsidRPr="00C75DA1">
        <w:rPr>
          <w:rStyle w:val="StyleUnderline"/>
        </w:rPr>
        <w:t xml:space="preserve">, </w:t>
      </w:r>
      <w:r w:rsidRPr="00B135C0">
        <w:rPr>
          <w:rStyle w:val="Emphasis"/>
          <w:highlight w:val="yellow"/>
        </w:rPr>
        <w:t>sustaining a community</w:t>
      </w:r>
      <w:r w:rsidRPr="00C75DA1">
        <w:rPr>
          <w:rStyle w:val="StyleUnderline"/>
        </w:rPr>
        <w:t xml:space="preserve"> even as it has moved past the need for some kind of phantasmic support</w:t>
      </w:r>
      <w:r w:rsidRPr="002901BF">
        <w:rPr>
          <w:sz w:val="16"/>
        </w:rPr>
        <w:t xml:space="preserve">. </w:t>
      </w:r>
      <w:r w:rsidRPr="00B135C0">
        <w:rPr>
          <w:rStyle w:val="Emphasis"/>
          <w:highlight w:val="yellow"/>
        </w:rPr>
        <w:t>Collective</w:t>
      </w:r>
      <w:r w:rsidRPr="00B135C0">
        <w:rPr>
          <w:sz w:val="16"/>
          <w:highlight w:val="yellow"/>
        </w:rPr>
        <w:t xml:space="preserve">, </w:t>
      </w:r>
      <w:r w:rsidRPr="00B135C0">
        <w:rPr>
          <w:rStyle w:val="StyleUnderline"/>
          <w:highlight w:val="yellow"/>
        </w:rPr>
        <w:t>built around a lack</w:t>
      </w:r>
      <w:r w:rsidRPr="00B135C0">
        <w:rPr>
          <w:sz w:val="16"/>
          <w:highlight w:val="yellow"/>
        </w:rPr>
        <w:t xml:space="preserve">, </w:t>
      </w:r>
      <w:r w:rsidRPr="00B135C0">
        <w:rPr>
          <w:rStyle w:val="StyleUnderline"/>
          <w:highlight w:val="yellow"/>
        </w:rPr>
        <w:t xml:space="preserve">provides a </w:t>
      </w:r>
      <w:r w:rsidRPr="00B135C0">
        <w:rPr>
          <w:rStyle w:val="Emphasis"/>
          <w:highlight w:val="yellow"/>
        </w:rPr>
        <w:t>common desire</w:t>
      </w:r>
      <w:r w:rsidRPr="00B135C0">
        <w:rPr>
          <w:rStyle w:val="StyleUnderline"/>
          <w:highlight w:val="yellow"/>
        </w:rPr>
        <w:t xml:space="preserve"> capable of </w:t>
      </w:r>
      <w:r w:rsidRPr="00B135C0">
        <w:rPr>
          <w:rStyle w:val="Emphasis"/>
          <w:highlight w:val="yellow"/>
        </w:rPr>
        <w:t>breaking through</w:t>
      </w:r>
      <w:r w:rsidRPr="00B135C0">
        <w:rPr>
          <w:rStyle w:val="StyleUnderline"/>
          <w:highlight w:val="yellow"/>
        </w:rPr>
        <w:t xml:space="preserve"> the self-enclosed circuit of </w:t>
      </w:r>
      <w:r w:rsidRPr="00B135C0">
        <w:rPr>
          <w:rStyle w:val="Emphasis"/>
          <w:highlight w:val="yellow"/>
        </w:rPr>
        <w:t>drive</w:t>
      </w:r>
      <w:r w:rsidRPr="00B135C0">
        <w:rPr>
          <w:rStyle w:val="StyleUnderline"/>
        </w:rPr>
        <w:t>.</w:t>
      </w:r>
    </w:p>
    <w:p w:rsidR="00C46518" w:rsidRPr="002901BF" w:rsidRDefault="00C46518" w:rsidP="00C46518">
      <w:pPr>
        <w:rPr>
          <w:sz w:val="16"/>
        </w:rPr>
      </w:pPr>
    </w:p>
    <w:p w:rsidR="00C46518" w:rsidRDefault="00C46518" w:rsidP="00C46518">
      <w:pPr>
        <w:pStyle w:val="Heading3"/>
      </w:pPr>
      <w:r>
        <w:t>impact – anti-trans oppression</w:t>
      </w:r>
    </w:p>
    <w:p w:rsidR="00C46518" w:rsidRDefault="00C46518" w:rsidP="00C46518">
      <w:pPr>
        <w:pStyle w:val="Heading4"/>
      </w:pPr>
      <w:r>
        <w:t>Breaking down capitalism is key to solve anti-trans oppression---it’s the root cause of strict gender roles and the nuclear family</w:t>
      </w:r>
    </w:p>
    <w:p w:rsidR="00C46518" w:rsidRDefault="00C46518" w:rsidP="00C46518">
      <w:r w:rsidRPr="00B84CA0">
        <w:rPr>
          <w:rStyle w:val="Style13ptBold"/>
        </w:rPr>
        <w:t>Miles 14</w:t>
      </w:r>
      <w:r>
        <w:rPr>
          <w:rStyle w:val="Style13ptBold"/>
        </w:rPr>
        <w:t xml:space="preserve"> [Laura</w:t>
      </w:r>
      <w:r>
        <w:t xml:space="preserve">, “Transgender oppression and resistance,” 9 Jan 2014, International Socialism Issue 141, </w:t>
      </w:r>
      <w:hyperlink r:id="rId20" w:history="1">
        <w:r w:rsidRPr="005E1D92">
          <w:rPr>
            <w:rStyle w:val="Hyperlink"/>
          </w:rPr>
          <w:t>http://www.isj.org.uk/?id=944</w:t>
        </w:r>
      </w:hyperlink>
      <w:r>
        <w:t>]</w:t>
      </w:r>
    </w:p>
    <w:p w:rsidR="00C46518" w:rsidRPr="00C55683" w:rsidRDefault="00C46518" w:rsidP="00C46518"/>
    <w:p w:rsidR="00C46518" w:rsidRDefault="00C46518" w:rsidP="00C46518">
      <w:pPr>
        <w:rPr>
          <w:sz w:val="14"/>
        </w:rPr>
      </w:pPr>
      <w:r w:rsidRPr="004134A0">
        <w:rPr>
          <w:sz w:val="14"/>
        </w:rPr>
        <w:t xml:space="preserve">It is </w:t>
      </w:r>
      <w:r w:rsidRPr="008D1ADF">
        <w:rPr>
          <w:rStyle w:val="Emphasis"/>
        </w:rPr>
        <w:t xml:space="preserve">the </w:t>
      </w:r>
      <w:r w:rsidRPr="004134A0">
        <w:rPr>
          <w:rStyle w:val="Emphasis"/>
          <w:highlight w:val="yellow"/>
        </w:rPr>
        <w:t>material circumstances</w:t>
      </w:r>
      <w:r w:rsidRPr="004134A0">
        <w:rPr>
          <w:sz w:val="14"/>
        </w:rPr>
        <w:t xml:space="preserve"> </w:t>
      </w:r>
      <w:r w:rsidRPr="008D1ADF">
        <w:rPr>
          <w:rStyle w:val="StyleUnderline"/>
        </w:rPr>
        <w:t>in which we</w:t>
      </w:r>
      <w:r w:rsidRPr="004134A0">
        <w:rPr>
          <w:sz w:val="14"/>
        </w:rPr>
        <w:t xml:space="preserve"> are required to </w:t>
      </w:r>
      <w:r w:rsidRPr="008D1ADF">
        <w:rPr>
          <w:rStyle w:val="StyleUnderline"/>
        </w:rPr>
        <w:t xml:space="preserve">live </w:t>
      </w:r>
      <w:r w:rsidRPr="004134A0">
        <w:rPr>
          <w:rStyle w:val="StyleUnderline"/>
          <w:highlight w:val="yellow"/>
        </w:rPr>
        <w:t xml:space="preserve">under </w:t>
      </w:r>
      <w:r w:rsidRPr="004134A0">
        <w:rPr>
          <w:rStyle w:val="StyleUnderline"/>
        </w:rPr>
        <w:t xml:space="preserve">the </w:t>
      </w:r>
      <w:r w:rsidRPr="004134A0">
        <w:rPr>
          <w:rStyle w:val="StyleUnderline"/>
          <w:highlight w:val="yellow"/>
        </w:rPr>
        <w:t>cap</w:t>
      </w:r>
      <w:r w:rsidRPr="004134A0">
        <w:rPr>
          <w:rStyle w:val="StyleUnderline"/>
        </w:rPr>
        <w:t>italist system</w:t>
      </w:r>
      <w:r w:rsidRPr="004134A0">
        <w:rPr>
          <w:sz w:val="14"/>
        </w:rPr>
        <w:t xml:space="preserve"> which </w:t>
      </w:r>
      <w:r w:rsidRPr="004134A0">
        <w:rPr>
          <w:rStyle w:val="Emphasis"/>
          <w:highlight w:val="yellow"/>
        </w:rPr>
        <w:t>distort and limit everyone’s gender role and</w:t>
      </w:r>
      <w:r w:rsidRPr="008D1ADF">
        <w:rPr>
          <w:rStyle w:val="Emphasis"/>
        </w:rPr>
        <w:t xml:space="preserve"> gender </w:t>
      </w:r>
      <w:r w:rsidRPr="004134A0">
        <w:rPr>
          <w:rStyle w:val="Emphasis"/>
          <w:highlight w:val="yellow"/>
        </w:rPr>
        <w:t>identity</w:t>
      </w:r>
      <w:r w:rsidRPr="004134A0">
        <w:rPr>
          <w:sz w:val="14"/>
        </w:rPr>
        <w:t xml:space="preserve"> </w:t>
      </w:r>
      <w:r w:rsidRPr="008D1ADF">
        <w:rPr>
          <w:rStyle w:val="StyleUnderline"/>
        </w:rPr>
        <w:t xml:space="preserve">by </w:t>
      </w:r>
      <w:r w:rsidRPr="004134A0">
        <w:rPr>
          <w:rStyle w:val="StyleUnderline"/>
          <w:highlight w:val="yellow"/>
        </w:rPr>
        <w:t xml:space="preserve">seeking to constrain </w:t>
      </w:r>
      <w:r w:rsidRPr="004134A0">
        <w:rPr>
          <w:rStyle w:val="StyleUnderline"/>
        </w:rPr>
        <w:t xml:space="preserve">us </w:t>
      </w:r>
      <w:r w:rsidRPr="004134A0">
        <w:rPr>
          <w:rStyle w:val="StyleUnderline"/>
          <w:highlight w:val="yellow"/>
        </w:rPr>
        <w:t xml:space="preserve">within </w:t>
      </w:r>
      <w:r w:rsidRPr="004134A0">
        <w:rPr>
          <w:rStyle w:val="StyleUnderline"/>
        </w:rPr>
        <w:t xml:space="preserve">a </w:t>
      </w:r>
      <w:r w:rsidRPr="004134A0">
        <w:rPr>
          <w:rStyle w:val="StyleUnderline"/>
          <w:highlight w:val="yellow"/>
        </w:rPr>
        <w:t>binary gender</w:t>
      </w:r>
      <w:r w:rsidRPr="004134A0">
        <w:rPr>
          <w:sz w:val="14"/>
        </w:rPr>
        <w:t xml:space="preserve"> straitjacket </w:t>
      </w:r>
      <w:r w:rsidRPr="004134A0">
        <w:rPr>
          <w:rStyle w:val="StyleUnderline"/>
          <w:highlight w:val="yellow"/>
        </w:rPr>
        <w:t xml:space="preserve">in a system </w:t>
      </w:r>
      <w:r w:rsidRPr="004134A0">
        <w:rPr>
          <w:rStyle w:val="Emphasis"/>
          <w:highlight w:val="yellow"/>
        </w:rPr>
        <w:t xml:space="preserve">dominated by </w:t>
      </w:r>
      <w:r w:rsidRPr="004134A0">
        <w:rPr>
          <w:rStyle w:val="Emphasis"/>
        </w:rPr>
        <w:t xml:space="preserve">the ideology of </w:t>
      </w:r>
      <w:r w:rsidRPr="004134A0">
        <w:rPr>
          <w:rStyle w:val="Emphasis"/>
          <w:highlight w:val="yellow"/>
        </w:rPr>
        <w:t>the nuclear family.</w:t>
      </w:r>
      <w:r w:rsidRPr="004134A0">
        <w:rPr>
          <w:sz w:val="14"/>
        </w:rPr>
        <w:t xml:space="preserve"> As a result we are all alienated,25 to a greater or lesser extent, from each other, from ourselves and from our true humanity.  Trans people are highly motivated to resist that gender straitjacket, which suggests that, while gender identity may not be fixed and unchanging, it is deeply rooted in us; otherwise trans people could presumably be socialised out of our gender variant behaviour and identity. Everyone, after all, is showered in cot-loads of gender conformative reinforcement from the moment of birth. Conversely, this also suggests that </w:t>
      </w:r>
      <w:r w:rsidRPr="004134A0">
        <w:rPr>
          <w:rStyle w:val="StyleUnderline"/>
          <w:highlight w:val="yellow"/>
        </w:rPr>
        <w:t>in a</w:t>
      </w:r>
      <w:r w:rsidRPr="004134A0">
        <w:rPr>
          <w:sz w:val="14"/>
        </w:rPr>
        <w:t xml:space="preserve"> saner and </w:t>
      </w:r>
      <w:r w:rsidRPr="004134A0">
        <w:rPr>
          <w:rStyle w:val="StyleUnderline"/>
          <w:highlight w:val="yellow"/>
        </w:rPr>
        <w:t xml:space="preserve">freer world </w:t>
      </w:r>
      <w:r w:rsidRPr="004134A0">
        <w:rPr>
          <w:rStyle w:val="Emphasis"/>
          <w:highlight w:val="yellow"/>
        </w:rPr>
        <w:t>many different gender expressions</w:t>
      </w:r>
      <w:r w:rsidRPr="004134A0">
        <w:rPr>
          <w:sz w:val="14"/>
        </w:rPr>
        <w:t xml:space="preserve"> and arrangements for living together </w:t>
      </w:r>
      <w:r w:rsidRPr="004134A0">
        <w:rPr>
          <w:rStyle w:val="StyleUnderline"/>
          <w:highlight w:val="yellow"/>
        </w:rPr>
        <w:t xml:space="preserve">could be possible outside the </w:t>
      </w:r>
      <w:r w:rsidRPr="004134A0">
        <w:rPr>
          <w:rStyle w:val="StyleUnderline"/>
        </w:rPr>
        <w:t xml:space="preserve">nuclear </w:t>
      </w:r>
      <w:r w:rsidRPr="004134A0">
        <w:rPr>
          <w:rStyle w:val="StyleUnderline"/>
          <w:highlight w:val="yellow"/>
        </w:rPr>
        <w:t xml:space="preserve">family </w:t>
      </w:r>
      <w:r w:rsidRPr="004134A0">
        <w:rPr>
          <w:rStyle w:val="StyleUnderline"/>
        </w:rPr>
        <w:t xml:space="preserve">structure </w:t>
      </w:r>
      <w:r w:rsidRPr="004134A0">
        <w:rPr>
          <w:rStyle w:val="StyleUnderline"/>
          <w:highlight w:val="yellow"/>
        </w:rPr>
        <w:t>and</w:t>
      </w:r>
      <w:r w:rsidRPr="004134A0">
        <w:rPr>
          <w:sz w:val="14"/>
        </w:rPr>
        <w:t xml:space="preserve"> the </w:t>
      </w:r>
      <w:r w:rsidRPr="004134A0">
        <w:rPr>
          <w:rStyle w:val="StyleUnderline"/>
        </w:rPr>
        <w:t xml:space="preserve">gender </w:t>
      </w:r>
      <w:r w:rsidRPr="004134A0">
        <w:rPr>
          <w:rStyle w:val="StyleUnderline"/>
          <w:highlight w:val="yellow"/>
        </w:rPr>
        <w:t>binary</w:t>
      </w:r>
      <w:r w:rsidRPr="004134A0">
        <w:rPr>
          <w:sz w:val="14"/>
        </w:rPr>
        <w:t xml:space="preserve">. </w:t>
      </w:r>
      <w:r w:rsidRPr="004134A0">
        <w:rPr>
          <w:rStyle w:val="StyleUnderline"/>
          <w:highlight w:val="yellow"/>
        </w:rPr>
        <w:t xml:space="preserve">The nuclear family is </w:t>
      </w:r>
      <w:r w:rsidRPr="004134A0">
        <w:rPr>
          <w:rStyle w:val="Emphasis"/>
          <w:highlight w:val="yellow"/>
        </w:rPr>
        <w:t>crucial to capitalism for the continued accumulation of profit</w:t>
      </w:r>
      <w:r w:rsidRPr="004134A0">
        <w:rPr>
          <w:sz w:val="14"/>
        </w:rPr>
        <w:t xml:space="preserve">, as will be discussed later. One of the greatest cruelties of capitalism for all oppressed people is that it possesses the practical and material potential for our liberation from oppression. Yet by its pursuit of profit maximisation the ruling class is driven to deny the possibility of such fulfilment to the vast majority of the world’s population. It follows from this approach that </w:t>
      </w:r>
      <w:r w:rsidRPr="004134A0">
        <w:rPr>
          <w:rStyle w:val="StyleUnderline"/>
        </w:rPr>
        <w:t>for Marxists “the trans person” is</w:t>
      </w:r>
      <w:r w:rsidRPr="004134A0">
        <w:rPr>
          <w:sz w:val="14"/>
        </w:rPr>
        <w:t xml:space="preserve"> as much a social construction as “the homosexual”, </w:t>
      </w:r>
      <w:r w:rsidRPr="004134A0">
        <w:rPr>
          <w:rStyle w:val="StyleUnderline"/>
        </w:rPr>
        <w:t>traceable to a</w:t>
      </w:r>
      <w:r w:rsidRPr="004134A0">
        <w:rPr>
          <w:sz w:val="14"/>
        </w:rPr>
        <w:t xml:space="preserve"> particular (but not the same) </w:t>
      </w:r>
      <w:r w:rsidRPr="004134A0">
        <w:rPr>
          <w:rStyle w:val="StyleUnderline"/>
        </w:rPr>
        <w:t>historical period, mode of production, and material conditions</w:t>
      </w:r>
      <w:r w:rsidRPr="004134A0">
        <w:rPr>
          <w:sz w:val="14"/>
        </w:rPr>
        <w:t xml:space="preserve">. One of the problems with essentialist views is that they ignore such changing material circumstances and tend to regard the ideas of a given period as having always been just so, ie they are both idealist and ahistorical. On the contrary, Marx argued that ideas in society emerge from the material circumstances of the production of goods and necessities and from the reproduction of labour power itself. As material conditions change, so will the prevailing ideas. The </w:t>
      </w:r>
      <w:r w:rsidRPr="004134A0">
        <w:rPr>
          <w:rStyle w:val="StyleUnderline"/>
          <w:highlight w:val="yellow"/>
        </w:rPr>
        <w:t xml:space="preserve">existence of </w:t>
      </w:r>
      <w:r w:rsidRPr="004134A0">
        <w:rPr>
          <w:rStyle w:val="Emphasis"/>
          <w:highlight w:val="yellow"/>
        </w:rPr>
        <w:t>considerable gender variant</w:t>
      </w:r>
      <w:r w:rsidRPr="008D1ADF">
        <w:rPr>
          <w:rStyle w:val="StyleUnderline"/>
        </w:rPr>
        <w:t xml:space="preserve"> desires and </w:t>
      </w:r>
      <w:r w:rsidRPr="004134A0">
        <w:rPr>
          <w:rStyle w:val="StyleUnderline"/>
          <w:highlight w:val="yellow"/>
        </w:rPr>
        <w:t>behaviour in</w:t>
      </w:r>
      <w:r w:rsidRPr="008D1ADF">
        <w:rPr>
          <w:rStyle w:val="StyleUnderline"/>
        </w:rPr>
        <w:t xml:space="preserve"> very </w:t>
      </w:r>
      <w:r w:rsidRPr="004134A0">
        <w:rPr>
          <w:rStyle w:val="Emphasis"/>
          <w:highlight w:val="yellow"/>
        </w:rPr>
        <w:t>many societies</w:t>
      </w:r>
      <w:r w:rsidRPr="004134A0">
        <w:rPr>
          <w:rStyle w:val="StyleUnderline"/>
          <w:highlight w:val="yellow"/>
        </w:rPr>
        <w:t>, from pre-history to the present, is well documented</w:t>
      </w:r>
      <w:r w:rsidRPr="004134A0">
        <w:rPr>
          <w:sz w:val="14"/>
          <w:highlight w:val="yellow"/>
        </w:rPr>
        <w:t xml:space="preserve">.26 </w:t>
      </w:r>
      <w:r w:rsidRPr="004134A0">
        <w:rPr>
          <w:rStyle w:val="StyleUnderline"/>
          <w:highlight w:val="yellow"/>
        </w:rPr>
        <w:t xml:space="preserve">Based on this </w:t>
      </w:r>
      <w:r w:rsidRPr="004134A0">
        <w:rPr>
          <w:rStyle w:val="StyleUnderline"/>
        </w:rPr>
        <w:t xml:space="preserve">evidence we can claim with some confidence that </w:t>
      </w:r>
      <w:r w:rsidRPr="004134A0">
        <w:rPr>
          <w:rStyle w:val="Emphasis"/>
          <w:highlight w:val="yellow"/>
        </w:rPr>
        <w:t>transphobia has not always existed</w:t>
      </w:r>
      <w:r w:rsidRPr="004134A0">
        <w:rPr>
          <w:rStyle w:val="Emphasis"/>
        </w:rPr>
        <w:t>.</w:t>
      </w:r>
      <w:r w:rsidRPr="004134A0">
        <w:rPr>
          <w:sz w:val="14"/>
        </w:rPr>
        <w:t xml:space="preserve"> </w:t>
      </w:r>
      <w:r w:rsidRPr="004134A0">
        <w:rPr>
          <w:rStyle w:val="StyleUnderline"/>
        </w:rPr>
        <w:t>It was</w:t>
      </w:r>
      <w:r w:rsidRPr="008D1ADF">
        <w:rPr>
          <w:rStyle w:val="StyleUnderline"/>
        </w:rPr>
        <w:t xml:space="preserve"> </w:t>
      </w:r>
      <w:r w:rsidRPr="004134A0">
        <w:rPr>
          <w:sz w:val="14"/>
        </w:rPr>
        <w:t xml:space="preserve">the development from hunter-gatherer clan societies to patrilinear class societies, and more recently </w:t>
      </w:r>
      <w:r w:rsidRPr="004134A0">
        <w:rPr>
          <w:rStyle w:val="Emphasis"/>
        </w:rPr>
        <w:t xml:space="preserve">the </w:t>
      </w:r>
      <w:r w:rsidRPr="004134A0">
        <w:rPr>
          <w:rStyle w:val="Emphasis"/>
          <w:highlight w:val="yellow"/>
        </w:rPr>
        <w:t>emergence of cap</w:t>
      </w:r>
      <w:r w:rsidRPr="004134A0">
        <w:rPr>
          <w:rStyle w:val="Emphasis"/>
        </w:rPr>
        <w:t xml:space="preserve">italism </w:t>
      </w:r>
      <w:r w:rsidRPr="004134A0">
        <w:rPr>
          <w:rStyle w:val="Emphasis"/>
          <w:highlight w:val="yellow"/>
        </w:rPr>
        <w:t>and the nuclear family</w:t>
      </w:r>
      <w:r w:rsidRPr="004134A0">
        <w:rPr>
          <w:rStyle w:val="Emphasis"/>
        </w:rPr>
        <w:t xml:space="preserve">, </w:t>
      </w:r>
      <w:r w:rsidRPr="004134A0">
        <w:rPr>
          <w:rStyle w:val="StyleUnderline"/>
        </w:rPr>
        <w:t xml:space="preserve">which </w:t>
      </w:r>
      <w:r w:rsidRPr="004134A0">
        <w:rPr>
          <w:rStyle w:val="StyleUnderline"/>
          <w:highlight w:val="yellow"/>
        </w:rPr>
        <w:t xml:space="preserve">led to </w:t>
      </w:r>
      <w:r w:rsidRPr="004134A0">
        <w:rPr>
          <w:rStyle w:val="StyleUnderline"/>
        </w:rPr>
        <w:t xml:space="preserve">the </w:t>
      </w:r>
      <w:r w:rsidRPr="004134A0">
        <w:rPr>
          <w:rStyle w:val="StyleUnderline"/>
          <w:highlight w:val="yellow"/>
        </w:rPr>
        <w:t>increasing oppression of</w:t>
      </w:r>
      <w:r w:rsidRPr="004134A0">
        <w:rPr>
          <w:sz w:val="14"/>
        </w:rPr>
        <w:t xml:space="preserve"> women, gays and </w:t>
      </w:r>
      <w:r w:rsidRPr="004134A0">
        <w:rPr>
          <w:rStyle w:val="StyleUnderline"/>
          <w:highlight w:val="yellow"/>
        </w:rPr>
        <w:t>transgender people</w:t>
      </w:r>
      <w:r w:rsidRPr="004134A0">
        <w:rPr>
          <w:sz w:val="14"/>
        </w:rPr>
        <w:t>.</w:t>
      </w:r>
    </w:p>
    <w:p w:rsidR="00C46518" w:rsidRDefault="00C46518" w:rsidP="00C46518">
      <w:pPr>
        <w:pStyle w:val="Heading3"/>
      </w:pPr>
      <w:r>
        <w:t>impact – patriarchy</w:t>
      </w:r>
    </w:p>
    <w:p w:rsidR="00C46518" w:rsidRDefault="00C46518" w:rsidP="00C46518">
      <w:pPr>
        <w:pStyle w:val="Heading4"/>
      </w:pPr>
      <w:r>
        <w:t>Capitalism is the root cause of patriarchy</w:t>
      </w:r>
    </w:p>
    <w:p w:rsidR="00C46518" w:rsidRDefault="00C46518" w:rsidP="00C46518">
      <w:r w:rsidRPr="004D16CE">
        <w:rPr>
          <w:b/>
        </w:rPr>
        <w:t>Cloud 3</w:t>
      </w:r>
      <w:r>
        <w:t xml:space="preserve"> [</w:t>
      </w:r>
      <w:r w:rsidRPr="004D16CE">
        <w:t>Dana, “Marxism and Oppression”, Talk for Regional Socialist Confe</w:t>
      </w:r>
      <w:r>
        <w:t>rence, Aoril 19, 2003 p. online]</w:t>
      </w:r>
    </w:p>
    <w:p w:rsidR="00C46518" w:rsidRPr="004D16CE" w:rsidRDefault="00C46518" w:rsidP="00C46518"/>
    <w:p w:rsidR="00C46518" w:rsidRDefault="00C46518" w:rsidP="00C46518">
      <w:pPr>
        <w:rPr>
          <w:u w:val="single"/>
        </w:rPr>
      </w:pPr>
      <w:r w:rsidRPr="00784C56">
        <w:rPr>
          <w:sz w:val="16"/>
        </w:rPr>
        <w:t xml:space="preserve">In order to challenge oppression, it is important to know where it comes from. Historians, archaeologists, and anthropologists tell us that </w:t>
      </w:r>
      <w:r w:rsidRPr="00C02198">
        <w:rPr>
          <w:highlight w:val="cyan"/>
          <w:u w:val="single"/>
        </w:rPr>
        <w:t>in pre-class societies</w:t>
      </w:r>
      <w:r w:rsidRPr="00C02198">
        <w:rPr>
          <w:u w:val="single"/>
        </w:rPr>
        <w:t xml:space="preserve"> such as hunter-gatherer societies, </w:t>
      </w:r>
      <w:r w:rsidRPr="00C02198">
        <w:rPr>
          <w:highlight w:val="cyan"/>
          <w:u w:val="single"/>
        </w:rPr>
        <w:t>racism and sexism were unheard of.</w:t>
      </w:r>
      <w:r w:rsidRPr="00784C56">
        <w:rPr>
          <w:sz w:val="16"/>
        </w:rPr>
        <w:t xml:space="preserve"> Because homosexuality was not an identifiable category of such societies, discrimination on that basis did not occur either. In fact, it is clear that </w:t>
      </w:r>
      <w:r w:rsidRPr="00C02198">
        <w:rPr>
          <w:u w:val="single"/>
        </w:rPr>
        <w:t xml:space="preserve">racism, sexism, and homophobia have arisen in particular kinds of societies, namely class societies. </w:t>
      </w:r>
      <w:r w:rsidRPr="00C02198">
        <w:rPr>
          <w:highlight w:val="cyan"/>
          <w:u w:val="single"/>
        </w:rPr>
        <w:t>Women’s oppression originated in the first class societies, w</w:t>
      </w:r>
      <w:r w:rsidRPr="00C02198">
        <w:rPr>
          <w:u w:val="single"/>
        </w:rPr>
        <w:t xml:space="preserve">hile racism came into prominence in the early periods of capitalism when colonialism and slavery drove the economic system. </w:t>
      </w:r>
      <w:r w:rsidRPr="00784C56">
        <w:rPr>
          <w:sz w:val="16"/>
        </w:rPr>
        <w:t xml:space="preserve">The </w:t>
      </w:r>
      <w:r w:rsidRPr="00C02198">
        <w:rPr>
          <w:u w:val="single"/>
        </w:rPr>
        <w:t>prohibition against gays and lesbians is a relatively modern phenomenon. But what all forms of oppression have in common is that they did not always exist and are not endemic to human nature. They were created in the interest of ruling classes in society and continue to benefit the people at the top of society, while dividing and conquering the rest of us so as to weaken the common fight against the oppressors.</w:t>
      </w:r>
      <w:r w:rsidRPr="00784C56">
        <w:rPr>
          <w:sz w:val="16"/>
        </w:rPr>
        <w:t xml:space="preserve"> The work of Marx’s collaborator Friederich Engels onThe Origins of the Family, Private Property, and the State in some respects reflects the Victorian times in which in was written. Engels moralizes about women’s sexuality and doesn’t even include gay and lesbian liberation in his discussion of the oppressive family. However, anthropologists like the feminist Rayna Reiter have confirmed his most important and central argument that it was in the first settled agricultural societies that women became an oppressed class. In societies where for the first time people could accumulate a surplus of food and other resources, it was possible for some people to hoard wealth and control its distribution. </w:t>
      </w:r>
      <w:r w:rsidRPr="00C02198">
        <w:rPr>
          <w:u w:val="single"/>
        </w:rPr>
        <w:t xml:space="preserve">The first </w:t>
      </w:r>
      <w:r w:rsidRPr="00C02198">
        <w:rPr>
          <w:highlight w:val="cyan"/>
          <w:u w:val="single"/>
        </w:rPr>
        <w:t>governments or state structures formed to legitimate an emerging ruling class. As settled communities grew in size a</w:t>
      </w:r>
      <w:r w:rsidRPr="00C02198">
        <w:rPr>
          <w:u w:val="single"/>
        </w:rPr>
        <w:t xml:space="preserve">nd became more complex social organizations, and, most importantly, </w:t>
      </w:r>
      <w:r w:rsidRPr="00C02198">
        <w:rPr>
          <w:highlight w:val="cyan"/>
          <w:u w:val="single"/>
        </w:rPr>
        <w:t>as the surplus grew, the distribution of wealth became unequal—</w:t>
      </w:r>
      <w:r w:rsidRPr="00C02198">
        <w:rPr>
          <w:u w:val="single"/>
        </w:rPr>
        <w:t xml:space="preserve">and a small number of men rose above the rest of the population in wealth and power. In the previous hunter-gatherer societies, there had been a sexual division of labor, but one without a hierarchy of value. </w:t>
      </w:r>
      <w:r w:rsidRPr="00784C56">
        <w:rPr>
          <w:sz w:val="16"/>
        </w:rPr>
        <w:t xml:space="preserve">There was no strict demarcation between the reproductive and productive spheres. All of that changed with the development of private property in more settled communities. </w:t>
      </w:r>
      <w:r w:rsidRPr="00C02198">
        <w:rPr>
          <w:highlight w:val="cyan"/>
          <w:u w:val="single"/>
        </w:rPr>
        <w:t>The earlier division of labor in which men did the heavier work</w:t>
      </w:r>
      <w:r w:rsidRPr="00C02198">
        <w:rPr>
          <w:u w:val="single"/>
        </w:rPr>
        <w:t xml:space="preserve">, hunting, and animal agriculture, </w:t>
      </w:r>
      <w:r w:rsidRPr="00C02198">
        <w:rPr>
          <w:highlight w:val="cyan"/>
          <w:u w:val="single"/>
        </w:rPr>
        <w:t>became a system of differential control over resource distribution. The new system required more field workers and sought to maximize women’s reproductive potential</w:t>
      </w:r>
      <w:r w:rsidRPr="00C02198">
        <w:rPr>
          <w:u w:val="single"/>
        </w:rPr>
        <w:t xml:space="preserve">. Production shifted away from the household over time </w:t>
      </w:r>
      <w:r w:rsidRPr="00C02198">
        <w:rPr>
          <w:highlight w:val="cyan"/>
          <w:u w:val="single"/>
        </w:rPr>
        <w:t>and women became associated with the reproductive role</w:t>
      </w:r>
      <w:r w:rsidRPr="00C02198">
        <w:rPr>
          <w:u w:val="single"/>
        </w:rPr>
        <w:t>, losing control over the production and distribution of the necessities of life. It was not a matter of male sexism, but of economic priorities of a developing class system.</w:t>
      </w:r>
      <w:r w:rsidRPr="00784C56">
        <w:rPr>
          <w:sz w:val="16"/>
        </w:rPr>
        <w:t xml:space="preserve"> This is why Engels identifies women’s oppression as the first form of systematic class oppression in the world. Marxists since Engels have not dismissed the oppression of women as secondary to other kinds of oppression and exploitation. To the contrary, women’s oppression has a primary place in Marxist analysis and is a key issue that socialists organize around today. From this history we know that sexism did not always exist, and that </w:t>
      </w:r>
      <w:r w:rsidRPr="00C02198">
        <w:rPr>
          <w:highlight w:val="cyan"/>
          <w:u w:val="single"/>
        </w:rPr>
        <w:t>men do not have an inherent interest in oppressing women</w:t>
      </w:r>
      <w:r w:rsidRPr="00C02198">
        <w:rPr>
          <w:u w:val="single"/>
        </w:rPr>
        <w:t xml:space="preserve"> as domestic servants or sexual slaves.</w:t>
      </w:r>
      <w:r w:rsidRPr="00784C56">
        <w:rPr>
          <w:sz w:val="16"/>
        </w:rPr>
        <w:t xml:space="preserve"> Instead, </w:t>
      </w:r>
      <w:r w:rsidRPr="00C02198">
        <w:rPr>
          <w:highlight w:val="cyan"/>
          <w:u w:val="single"/>
        </w:rPr>
        <w:t>women’s oppression always has served a class hierarchy in society</w:t>
      </w:r>
      <w:r w:rsidRPr="00784C56">
        <w:rPr>
          <w:sz w:val="16"/>
        </w:rPr>
        <w:t xml:space="preserve">. In our society divided by sexism, </w:t>
      </w:r>
      <w:r w:rsidRPr="00C02198">
        <w:rPr>
          <w:highlight w:val="cyan"/>
          <w:u w:val="single"/>
        </w:rPr>
        <w:t>ideas about women’s nature</w:t>
      </w:r>
      <w:r w:rsidRPr="00C02198">
        <w:rPr>
          <w:u w:val="single"/>
        </w:rPr>
        <w:t xml:space="preserve"> as domestic caretakers or irrational sexual beings </w:t>
      </w:r>
      <w:r w:rsidRPr="00C02198">
        <w:rPr>
          <w:highlight w:val="cyan"/>
          <w:u w:val="single"/>
        </w:rPr>
        <w:t>justify paying women lower wages compared to men,</w:t>
      </w:r>
      <w:r w:rsidRPr="00C02198">
        <w:rPr>
          <w:u w:val="single"/>
        </w:rPr>
        <w:t xml:space="preserve"> so that employers can pit workers against one another in competition for the same work</w:t>
      </w:r>
      <w:r w:rsidRPr="00784C56">
        <w:rPr>
          <w:sz w:val="16"/>
        </w:rPr>
        <w:t xml:space="preserve">. Most women have always had to work outside the home to support their families. Today, </w:t>
      </w:r>
      <w:r w:rsidRPr="00C02198">
        <w:rPr>
          <w:u w:val="single"/>
        </w:rPr>
        <w:t>women around the world are exploited in sweatshops where their status as women allows bosses to pay them very little</w:t>
      </w:r>
      <w:r w:rsidRPr="00784C56">
        <w:rPr>
          <w:sz w:val="16"/>
        </w:rPr>
        <w:t xml:space="preserve">, driving down the wages of both men and women. At the same time, </w:t>
      </w:r>
      <w:r w:rsidRPr="00C02198">
        <w:rPr>
          <w:highlight w:val="cyan"/>
          <w:u w:val="single"/>
        </w:rPr>
        <w:t>capitalist society relies on ideas about women to justify not providing very much in the way of social services</w:t>
      </w:r>
      <w:r w:rsidRPr="00C02198">
        <w:rPr>
          <w:u w:val="single"/>
        </w:rPr>
        <w:t xml:space="preserve"> t</w:t>
      </w:r>
      <w:r w:rsidRPr="00784C56">
        <w:rPr>
          <w:sz w:val="16"/>
        </w:rPr>
        <w:t xml:space="preserve">hat would help provide health care, family leave, unemployment insurance, access to primary and higher education, and so forth—all </w:t>
      </w:r>
      <w:r w:rsidRPr="00C02198">
        <w:rPr>
          <w:u w:val="single"/>
        </w:rPr>
        <w:t>because these things are supposed to happen in the private family, where women are responsible.</w:t>
      </w:r>
      <w:r w:rsidRPr="00784C56">
        <w:rPr>
          <w:sz w:val="16"/>
        </w:rPr>
        <w:t xml:space="preserve"> This lack of social support results in a lower quality of life for many men as well as women. </w:t>
      </w:r>
      <w:r w:rsidRPr="00C02198">
        <w:rPr>
          <w:u w:val="single"/>
        </w:rPr>
        <w:t xml:space="preserve">Finally, </w:t>
      </w:r>
      <w:r w:rsidRPr="00C02198">
        <w:rPr>
          <w:highlight w:val="cyan"/>
          <w:u w:val="single"/>
        </w:rPr>
        <w:t>contemporary ideologies that pit men against women encourage us to fight each other rather than organizing together.</w:t>
      </w:r>
    </w:p>
    <w:p w:rsidR="00C46518" w:rsidRDefault="00C46518" w:rsidP="00C46518">
      <w:pPr>
        <w:pStyle w:val="Heading3"/>
      </w:pPr>
      <w:r>
        <w:t>impact – root cause of war</w:t>
      </w:r>
    </w:p>
    <w:p w:rsidR="00C46518" w:rsidRPr="001F1CC6" w:rsidRDefault="00C46518" w:rsidP="00C46518">
      <w:pPr>
        <w:pStyle w:val="Heading4"/>
      </w:pPr>
      <w:r w:rsidRPr="001F1CC6">
        <w:t>Capitalism is the root cause of war</w:t>
      </w:r>
    </w:p>
    <w:p w:rsidR="00C46518" w:rsidRPr="001F1CC6" w:rsidRDefault="00C46518" w:rsidP="00C46518">
      <w:r w:rsidRPr="001F1CC6">
        <w:t>Dr. David Adams, 2002, former UNESCO Director of the Unit for the International Year for the Culture of Peace, former Professor of Psychology (for 23 years) at Wesleyan University, specialist on the brain mechanisms of aggressive behavior and the evolution of war, “Chapter 8: The Root Causes of War,” The American Peace Movements, p. 22-28, </w:t>
      </w:r>
      <w:hyperlink r:id="rId21" w:tooltip="http://www.culture-of-peace.info/apm/chapter8-22.html" w:history="1">
        <w:r w:rsidRPr="001F1CC6">
          <w:rPr>
            <w:rStyle w:val="Hyperlink"/>
            <w:rFonts w:eastAsia="SimSun"/>
          </w:rPr>
          <w:t>http://www.culture-of-peace.info/apm/chapter8-22.html</w:t>
        </w:r>
      </w:hyperlink>
    </w:p>
    <w:p w:rsidR="00C46518" w:rsidRPr="0000205D" w:rsidRDefault="00C46518" w:rsidP="00C46518">
      <w:r w:rsidRPr="0000205D">
        <w:rPr>
          <w:sz w:val="12"/>
        </w:rPr>
        <w:t>To take a scientific attitude about war and peace, we must carry the causal analysis a step further. If peace movements are caused by wars and war threats, then we must ask, what are the causes of these wars, both in the short term and in the long term?  Before analyzing the causes of wa</w:t>
      </w:r>
      <w:r w:rsidRPr="0000205D">
        <w:t xml:space="preserve">rs, </w:t>
      </w:r>
      <w:r w:rsidRPr="0000205D">
        <w:rPr>
          <w:highlight w:val="cyan"/>
          <w:u w:val="single"/>
        </w:rPr>
        <w:t>it is necessary to dismiss a false analysis</w:t>
      </w:r>
      <w:r w:rsidRPr="0000205D">
        <w:t xml:space="preserve"> that has been popularized in recent years, the myth </w:t>
      </w:r>
      <w:r w:rsidRPr="0000205D">
        <w:rPr>
          <w:highlight w:val="cyan"/>
          <w:u w:val="single"/>
        </w:rPr>
        <w:t xml:space="preserve">that war is caused by </w:t>
      </w:r>
      <w:r w:rsidRPr="0000205D">
        <w:rPr>
          <w:u w:val="single"/>
        </w:rPr>
        <w:t xml:space="preserve">a "war </w:t>
      </w:r>
      <w:r w:rsidRPr="0000205D">
        <w:rPr>
          <w:highlight w:val="cyan"/>
          <w:u w:val="single"/>
        </w:rPr>
        <w:t>instinct."</w:t>
      </w:r>
      <w:r w:rsidRPr="0000205D">
        <w:rPr>
          <w:u w:val="single"/>
        </w:rPr>
        <w:t xml:space="preserve"> </w:t>
      </w:r>
      <w:r w:rsidRPr="0000205D">
        <w:t xml:space="preserve">The best biological </w:t>
      </w:r>
      <w:r w:rsidRPr="0000205D">
        <w:rPr>
          <w:u w:val="single"/>
        </w:rPr>
        <w:t xml:space="preserve">and anthropological </w:t>
      </w:r>
      <w:r w:rsidRPr="0000205D">
        <w:rPr>
          <w:highlight w:val="cyan"/>
          <w:u w:val="single"/>
        </w:rPr>
        <w:t xml:space="preserve">data indicate that there is no such thing </w:t>
      </w:r>
      <w:r w:rsidRPr="0000205D">
        <w:rPr>
          <w:u w:val="single"/>
        </w:rPr>
        <w:t>as a war instinct</w:t>
      </w:r>
      <w:r w:rsidRPr="0000205D">
        <w:t xml:space="preserve"> despite the attempt of the mass media and educational systems to perpetuate this myth. </w:t>
      </w:r>
      <w:r w:rsidRPr="0000205D">
        <w:rPr>
          <w:u w:val="single"/>
        </w:rPr>
        <w:t>Instead, "the same species that invented war is capable of inventing peace</w:t>
      </w:r>
      <w:r w:rsidRPr="0000205D">
        <w:t>" (note 15</w:t>
      </w:r>
      <w:r w:rsidRPr="0000205D">
        <w:rPr>
          <w:sz w:val="12"/>
        </w:rPr>
        <w:t>).  Since there are several kinds of war, it is likely that there are several different kinds of causes for war. There are two kinds of war in which the United States has not been engaged for over two centuries. The first are wars of national liberation such as the American Revolution or today's revolutions in Nicaragua and South Africa being waged by the Sandinistas and the African National Congress. The second are wars of revolution in which the previous ruling class is thrown out and replaced by another. In the British and French Revolutions of earlier eras the feudal land-owners were overthrown by the newly rising capitalist class. In the revolutions of this century in Russia, China, Cuba, etc. the capitalists, in turn, were overthrown by forces representing the working class and landless farmers</w:t>
      </w:r>
      <w:r w:rsidRPr="0000205D">
        <w:t>.  T</w:t>
      </w:r>
      <w:r w:rsidRPr="0000205D">
        <w:rPr>
          <w:u w:val="single"/>
        </w:rPr>
        <w:t>he six wars and threats of war that have caused American peace movements</w:t>
      </w:r>
      <w:r w:rsidRPr="0000205D">
        <w:t xml:space="preserve"> in this century </w:t>
      </w:r>
      <w:r w:rsidRPr="0000205D">
        <w:rPr>
          <w:u w:val="single"/>
        </w:rPr>
        <w:t>have been wars of imperial conquest, inter-imperialist rivalry, and capitalist-socialist rivalry. What are the root causes of these wars</w:t>
      </w:r>
      <w:r w:rsidRPr="0000205D">
        <w:t xml:space="preserve"> in the short term? For the following analysis, I will rely upon some of America's best economic historians (note 16).  </w:t>
      </w:r>
      <w:r w:rsidRPr="0000205D">
        <w:rPr>
          <w:highlight w:val="cyan"/>
          <w:u w:val="single"/>
        </w:rPr>
        <w:t xml:space="preserve">The Spanish-American </w:t>
      </w:r>
      <w:r w:rsidRPr="0000205D">
        <w:rPr>
          <w:u w:val="single"/>
        </w:rPr>
        <w:t xml:space="preserve">and Philippine </w:t>
      </w:r>
      <w:r w:rsidRPr="0000205D">
        <w:rPr>
          <w:highlight w:val="cyan"/>
          <w:u w:val="single"/>
        </w:rPr>
        <w:t>Wars</w:t>
      </w:r>
      <w:r w:rsidRPr="0000205D">
        <w:t xml:space="preserve"> of 1898, according to historian Walter LaFeber, </w:t>
      </w:r>
      <w:r w:rsidRPr="0000205D">
        <w:rPr>
          <w:highlight w:val="cyan"/>
          <w:u w:val="single"/>
        </w:rPr>
        <w:t>were inevitable</w:t>
      </w:r>
      <w:r w:rsidRPr="0000205D">
        <w:rPr>
          <w:u w:val="single"/>
        </w:rPr>
        <w:t xml:space="preserve"> military </w:t>
      </w:r>
      <w:r w:rsidRPr="0000205D">
        <w:rPr>
          <w:highlight w:val="cyan"/>
          <w:u w:val="single"/>
        </w:rPr>
        <w:t>results of a</w:t>
      </w:r>
      <w:r w:rsidRPr="0000205D">
        <w:rPr>
          <w:u w:val="single"/>
        </w:rPr>
        <w:t xml:space="preserve"> new foreign </w:t>
      </w:r>
      <w:r w:rsidRPr="0000205D">
        <w:rPr>
          <w:highlight w:val="cyan"/>
          <w:u w:val="single"/>
        </w:rPr>
        <w:t>policy devoted to obtaining markets overseas</w:t>
      </w:r>
      <w:r w:rsidRPr="0000205D">
        <w:rPr>
          <w:u w:val="single"/>
        </w:rPr>
        <w:t xml:space="preserve"> for American products. The new foreign policy was the response to a profound depression that began in 1893 with unemployment soaring to almost 20 percent. Farm and industrial output piled up without a market because American workers, being unemployed, had no money to buy them</w:t>
      </w:r>
      <w:r w:rsidRPr="0000205D">
        <w:t xml:space="preserve">. Secretary of State Gresham "concluded that foreign markets would provide in large measure the cure for the depression." To obtain such markets, </w:t>
      </w:r>
      <w:r w:rsidRPr="0000205D">
        <w:rPr>
          <w:highlight w:val="cyan"/>
          <w:u w:val="single"/>
        </w:rPr>
        <w:t>the U.S. went into competition with the other imperialist empires</w:t>
      </w:r>
      <w:r w:rsidRPr="0000205D">
        <w:rPr>
          <w:u w:val="single"/>
        </w:rPr>
        <w:t xml:space="preserve"> such as Britain and Spain. The U.S. intervened with a naval force </w:t>
      </w:r>
      <w:r w:rsidRPr="0000205D">
        <w:rPr>
          <w:highlight w:val="cyan"/>
          <w:u w:val="single"/>
        </w:rPr>
        <w:t>to help overthrow the government of Hawai</w:t>
      </w:r>
      <w:r w:rsidRPr="0000205D">
        <w:rPr>
          <w:u w:val="single"/>
        </w:rPr>
        <w:t xml:space="preserve">i in </w:t>
      </w:r>
      <w:r w:rsidRPr="00402806">
        <w:rPr>
          <w:u w:val="single"/>
        </w:rPr>
        <w:t>1893, intervened diplomatically in Nicaragua in 1894, threatened war with England over Venezuela in 1895, and eventually went to war</w:t>
      </w:r>
      <w:r w:rsidRPr="0000205D">
        <w:rPr>
          <w:u w:val="single"/>
        </w:rPr>
        <w:t xml:space="preserve"> with Spain in 1898 and invaded the Philippines in 1898</w:t>
      </w:r>
      <w:r w:rsidRPr="0000205D">
        <w:t xml:space="preserve">. To quote from the title of LaFeber's book, the U.S. established a "new empire."  </w:t>
      </w:r>
      <w:r w:rsidRPr="0000205D">
        <w:rPr>
          <w:u w:val="single"/>
        </w:rPr>
        <w:t xml:space="preserve">American </w:t>
      </w:r>
      <w:r w:rsidRPr="0000205D">
        <w:rPr>
          <w:highlight w:val="cyan"/>
          <w:u w:val="single"/>
        </w:rPr>
        <w:t>intervention in World War I again rescued the economy from a depression</w:t>
      </w:r>
      <w:r w:rsidRPr="0000205D">
        <w:rPr>
          <w:highlight w:val="cyan"/>
        </w:rPr>
        <w:t>.</w:t>
      </w:r>
      <w:r w:rsidRPr="0000205D">
        <w:t xml:space="preserve"> In 1914 and 1915, as war between the European imperialist powers broke </w:t>
      </w:r>
      <w:r w:rsidRPr="0000205D">
        <w:rPr>
          <w:u w:val="single"/>
        </w:rPr>
        <w:t xml:space="preserve">out, American unemployment was rising towards ten percent and industrial goods were piling up without a market. </w:t>
      </w:r>
      <w:r w:rsidRPr="0000205D">
        <w:t>One industrial market was expanding, however, the market for weapons in Europe. The historian Charles Tansill concludes that "</w:t>
      </w:r>
      <w:r w:rsidRPr="0000205D">
        <w:rPr>
          <w:u w:val="single"/>
        </w:rPr>
        <w:t>it was the rapid growth of the munitions trade which rescued America from this serious economic situation</w:t>
      </w:r>
      <w:r w:rsidRPr="0000205D">
        <w:t xml:space="preserve">." </w:t>
      </w:r>
      <w:r w:rsidRPr="0000205D">
        <w:rPr>
          <w:sz w:val="12"/>
        </w:rPr>
        <w:t>And since the sales went to Britain and France, it committed the U.S. to their side in the war. Finance capital was equally involved: "the large banking interests were deeply interested in the World War because of wide opportunities for large profits." When bank loans to Britain and France of half a billion dollars went through in 1915, "the business depression, that had so worried the Administration in the spring of 1915, suddenly vanished, and 'boom times' prevailed." Of course, German imperialism did not stand idly by while the U.S. profited from arms shipments and loans to their enemies in the war. German submarine warfare against these shipments finally provoked American involvement in the War.  The rise of fascism in Europe was the direct result of still another cyclical depression, the Great Depression that gripped the entire capitalist world in the Thirti</w:t>
      </w:r>
      <w:r w:rsidRPr="0000205D">
        <w:t xml:space="preserve">es. In his recent book on the collapse of the Weimar Republic and the rise of fascism, David Abraham has documented </w:t>
      </w:r>
      <w:r w:rsidRPr="0000205D">
        <w:rPr>
          <w:u w:val="single"/>
        </w:rPr>
        <w:t xml:space="preserve">how </w:t>
      </w:r>
      <w:r w:rsidRPr="0000205D">
        <w:rPr>
          <w:highlight w:val="cyan"/>
          <w:u w:val="single"/>
        </w:rPr>
        <w:t>major capitalists turned to Hitler to fill the vacuum of political leadersh</w:t>
      </w:r>
      <w:r w:rsidRPr="0000205D">
        <w:rPr>
          <w:u w:val="single"/>
        </w:rPr>
        <w:t>ip when the economy collapsed</w:t>
      </w:r>
      <w:r w:rsidRPr="0000205D">
        <w:t xml:space="preserve">. In part, the absence of political leadership "with the collapse of the export economy at the end of 1931...drove German industry to foster or accept a Bonapartist solution to the political crisis and an imperialist solution to the economic crisis. The "Bonapartist solution", as Abraham calls it, was found in Hitler's Nazi Party. As he says, "By mid-1932, </w:t>
      </w:r>
      <w:r w:rsidRPr="0000205D">
        <w:rPr>
          <w:u w:val="single"/>
        </w:rPr>
        <w:t xml:space="preserve">the vast majority of </w:t>
      </w:r>
      <w:r w:rsidRPr="0000205D">
        <w:rPr>
          <w:highlight w:val="cyan"/>
          <w:u w:val="single"/>
        </w:rPr>
        <w:t>industrialists wanted to see Nazi participation</w:t>
      </w:r>
      <w:r w:rsidRPr="0000205D">
        <w:rPr>
          <w:u w:val="single"/>
        </w:rPr>
        <w:t xml:space="preserve"> in the government."</w:t>
      </w:r>
      <w:r w:rsidRPr="0000205D">
        <w:t xml:space="preserve"> For these industrialists, </w:t>
      </w:r>
      <w:r w:rsidRPr="0000205D">
        <w:rPr>
          <w:u w:val="single"/>
        </w:rPr>
        <w:t>"an anti-Marxist, imperialist program was the least common denominator on which they could all agree, and the Nazis seemed capable of providing the mass base</w:t>
      </w:r>
      <w:r w:rsidRPr="0000205D">
        <w:t xml:space="preserve"> for such a program."  </w:t>
      </w:r>
      <w:r w:rsidRPr="0000205D">
        <w:rPr>
          <w:sz w:val="12"/>
        </w:rPr>
        <w:t>The appeasement of Hitler's promise to smash the communists and socialists at home and to destroy the Soviet Union abroad expressed a new cause of capitalist war. Up until that time, inter-imperialist wars were simply the response to economic contradictions at home and capitalist competition abroad. In part, World War II was yet another inter-imperialist war. But now a new cause of war was emerging alongside of the old. The rise of socialism was a direct threat to the entire capitalist world. In addition to glutted domestic markets and competition for foreign markets, the capitalists now had to face the additional problem that the overall foreign market itself was shrinking. Thus, they tended to support each other in the face of a common enemy.  After World War II, there was a particularly sharp shrinkage in the "free world" for capitalist exploitation as socialism and national liberation triumphed through much of the world. The U.S. and its allies responded by demanding that the socialist countries open their doors to investment by capitalism. According to historian William Appleman Williams, "It was the decision of the United States to employ its new and awesome power in keeping with the traditional Open Door Policy which crystallized the cold war." As Williams explains, "the policy of the open door, like all imperial policies, created and spurred onward a dynamic opposition."</w:t>
      </w:r>
      <w:r w:rsidRPr="0000205D">
        <w:t xml:space="preserve">  </w:t>
      </w:r>
      <w:r w:rsidRPr="0000205D">
        <w:rPr>
          <w:u w:val="single"/>
        </w:rPr>
        <w:t>Diplomatic and military confrontation between the U.S. and USSR were used to justify the Cold War and establishment of NATO, but the underlying issues were economic. As</w:t>
      </w:r>
      <w:r w:rsidRPr="0000205D">
        <w:t xml:space="preserve"> pointed out by historians Joyce and Gabriel Kolko, "</w:t>
      </w:r>
      <w:r w:rsidRPr="0000205D">
        <w:rPr>
          <w:u w:val="single"/>
        </w:rPr>
        <w:t>The question of foreign economic policy</w:t>
      </w:r>
      <w:r w:rsidRPr="0000205D">
        <w:t xml:space="preserve"> </w:t>
      </w:r>
      <w:r w:rsidRPr="0000205D">
        <w:rPr>
          <w:u w:val="single"/>
        </w:rPr>
        <w:t xml:space="preserve">was </w:t>
      </w:r>
      <w:r w:rsidRPr="0000205D">
        <w:t xml:space="preserve">not </w:t>
      </w:r>
      <w:r w:rsidRPr="0000205D">
        <w:rPr>
          <w:u w:val="single"/>
        </w:rPr>
        <w:t xml:space="preserve">the </w:t>
      </w:r>
      <w:r w:rsidRPr="0000205D">
        <w:t xml:space="preserve">containment of Communism, but rather more directly the </w:t>
      </w:r>
      <w:r w:rsidRPr="0000205D">
        <w:rPr>
          <w:u w:val="single"/>
        </w:rPr>
        <w:t>extension and expansion of American capitalism</w:t>
      </w:r>
      <w:r w:rsidRPr="0000205D">
        <w:t xml:space="preserve"> according to its new economic power and needs."  </w:t>
      </w:r>
      <w:r w:rsidRPr="0000205D">
        <w:rPr>
          <w:sz w:val="12"/>
        </w:rPr>
        <w:t>In addition to the new problem of shrinking world markets, there remained the problem of cyclical depressions. Although unemployment was not bad in 1946 because industry was producing to meet the accumulated needs of the war-deprived American people, the specter of another depression was very much a factor in the Cold War. As the Kolkos point out, "The deeply etched memory of the decade-long depression of 1929 hung over all American plans for the postwar era....In extending its power throughout the globe the United States hoped to save itself as well from a return of the misery of prewar experience."</w:t>
      </w:r>
      <w:r w:rsidRPr="0000205D">
        <w:t xml:space="preserve">  </w:t>
      </w:r>
      <w:r w:rsidRPr="0000205D">
        <w:rPr>
          <w:u w:val="single"/>
        </w:rPr>
        <w:t>The Vietnam War was a continuation of</w:t>
      </w:r>
      <w:r w:rsidRPr="0000205D">
        <w:t xml:space="preserve"> the Cold War, as the United States tried to </w:t>
      </w:r>
      <w:r w:rsidRPr="0000205D">
        <w:rPr>
          <w:u w:val="single"/>
        </w:rPr>
        <w:t>prevent further shrinkage of the world capitalist economic system</w:t>
      </w:r>
      <w:r w:rsidRPr="0000205D">
        <w:t xml:space="preserve">. The U.S. had already fought a </w:t>
      </w:r>
      <w:r w:rsidRPr="0000205D">
        <w:rPr>
          <w:u w:val="single"/>
        </w:rPr>
        <w:t>similar war in Korea</w:t>
      </w:r>
      <w:r w:rsidRPr="0000205D">
        <w:t xml:space="preserve">. In his chapter, "The U.S. in Vietnam, 1944-66: Origins and Objectives," Gabriel Kolko calls the intervention of the United States in Vietnam, "the most important single embodiment of the power and purposes of American foreign policy since the Second World War." Elsewhere in his book, Kolko goes into detail about </w:t>
      </w:r>
      <w:r w:rsidRPr="0000205D">
        <w:rPr>
          <w:u w:val="single"/>
        </w:rPr>
        <w:t>the economic basis of American imperialism: access to raw materials, access to markets for American products, and investment opportunities for American capital.</w:t>
      </w:r>
      <w:r w:rsidRPr="0000205D">
        <w:t xml:space="preserve"> </w:t>
      </w:r>
      <w:r w:rsidRPr="0000205D">
        <w:rPr>
          <w:highlight w:val="cyan"/>
          <w:u w:val="single"/>
        </w:rPr>
        <w:t>The Vietnam War</w:t>
      </w:r>
      <w:r w:rsidRPr="0000205D">
        <w:rPr>
          <w:highlight w:val="cyan"/>
        </w:rPr>
        <w:t>,</w:t>
      </w:r>
      <w:r w:rsidRPr="0000205D">
        <w:t xml:space="preserve"> he explains, </w:t>
      </w:r>
      <w:r w:rsidRPr="0000205D">
        <w:rPr>
          <w:u w:val="single"/>
        </w:rPr>
        <w:t xml:space="preserve">was not a conspiracy or simply a military decision. It </w:t>
      </w:r>
      <w:r w:rsidRPr="0000205D">
        <w:rPr>
          <w:highlight w:val="cyan"/>
          <w:u w:val="single"/>
        </w:rPr>
        <w:t>was the natural result of "American power and interest in the modern world."</w:t>
      </w:r>
      <w:r w:rsidRPr="0000205D">
        <w:rPr>
          <w:u w:val="single"/>
        </w:rPr>
        <w:t xml:space="preserve"> </w:t>
      </w:r>
      <w:r w:rsidRPr="0000205D">
        <w:t xml:space="preserve"> Finally </w:t>
      </w:r>
      <w:r w:rsidRPr="0000205D">
        <w:rPr>
          <w:u w:val="single"/>
        </w:rPr>
        <w:t>we come to the question of what has caused the massive escalation of the arms buildup</w:t>
      </w:r>
      <w:r w:rsidRPr="0000205D">
        <w:t xml:space="preserve"> under Presidents Carter and Reagan (and more recently under Bush, father and son). To some extent, it is a response to the old problem of cyclical depressions. Since World War II, </w:t>
      </w:r>
      <w:r w:rsidRPr="0000205D">
        <w:rPr>
          <w:u w:val="single"/>
        </w:rPr>
        <w:t>each recession has been deeper than the last, until by 1981 unemployment reached double digits</w:t>
      </w:r>
      <w:r w:rsidRPr="0000205D">
        <w:t xml:space="preserve"> for the first time since </w:t>
      </w:r>
    </w:p>
    <w:p w:rsidR="00C46518" w:rsidRPr="00CC03BA" w:rsidRDefault="00C46518" w:rsidP="00C46518"/>
    <w:p w:rsidR="00C46518" w:rsidRPr="0000205D" w:rsidRDefault="00C46518" w:rsidP="00C46518">
      <w:r w:rsidRPr="0000205D">
        <w:t>the Thirties. Government spending was needed to put people back to work. W</w:t>
      </w:r>
      <w:r w:rsidRPr="0000205D">
        <w:rPr>
          <w:sz w:val="12"/>
        </w:rPr>
        <w:t>ould the government spend the money for military weapons or for civilian needs? A long line of Presidential candidates, standing for the military solution, have been supported in their campaigns by the military-industrial complex against other candidates who were unable to wage a serious campaign for civilian spending instead of military spending</w:t>
      </w:r>
      <w:r w:rsidRPr="0000205D">
        <w:rPr>
          <w:sz w:val="12"/>
          <w:highlight w:val="cyan"/>
        </w:rPr>
        <w:t>.</w:t>
      </w:r>
      <w:r w:rsidRPr="0000205D">
        <w:rPr>
          <w:highlight w:val="cyan"/>
        </w:rPr>
        <w:t xml:space="preserve">  </w:t>
      </w:r>
      <w:r w:rsidRPr="0000205D">
        <w:rPr>
          <w:highlight w:val="cyan"/>
          <w:u w:val="single"/>
        </w:rPr>
        <w:t>The</w:t>
      </w:r>
      <w:r w:rsidRPr="0000205D">
        <w:rPr>
          <w:u w:val="single"/>
        </w:rPr>
        <w:t xml:space="preserve"> growing power of the </w:t>
      </w:r>
      <w:r w:rsidRPr="0000205D">
        <w:rPr>
          <w:highlight w:val="cyan"/>
          <w:u w:val="single"/>
        </w:rPr>
        <w:t>military-industrial complex is a new and especially dangerous addition</w:t>
      </w:r>
      <w:r w:rsidRPr="0000205D">
        <w:rPr>
          <w:u w:val="single"/>
        </w:rPr>
        <w:t xml:space="preserve"> to the economic causes of war</w:t>
      </w:r>
      <w:r w:rsidRPr="0000205D">
        <w:t>. It reflects an economic crisis that goes even deeper than those of the past. In addition to the cyclical depressions and the shrinkage of foreign mar</w:t>
      </w:r>
      <w:r w:rsidRPr="00402806">
        <w:t>kets</w:t>
      </w:r>
      <w:r w:rsidRPr="00402806">
        <w:rPr>
          <w:u w:val="single"/>
        </w:rPr>
        <w:t>, there is a new imbalance in the entire structure of capitalism. There is an enormous increase in financial speculation and short-term</w:t>
      </w:r>
      <w:r w:rsidRPr="0000205D">
        <w:rPr>
          <w:u w:val="single"/>
        </w:rPr>
        <w:t xml:space="preserve"> profit schemes. T</w:t>
      </w:r>
      <w:r w:rsidRPr="0000205D">
        <w:rPr>
          <w:highlight w:val="cyan"/>
          <w:u w:val="single"/>
        </w:rPr>
        <w:t>he military-industrial complex has risen to become the dominant sector</w:t>
      </w:r>
      <w:r w:rsidRPr="0000205D">
        <w:rPr>
          <w:u w:val="single"/>
        </w:rPr>
        <w:t xml:space="preserve"> of the American economy </w:t>
      </w:r>
      <w:r w:rsidRPr="0000205D">
        <w:rPr>
          <w:highlight w:val="cyan"/>
          <w:u w:val="single"/>
        </w:rPr>
        <w:t>because through</w:t>
      </w:r>
      <w:r w:rsidRPr="0000205D">
        <w:rPr>
          <w:u w:val="single"/>
        </w:rPr>
        <w:t xml:space="preserve"> the aid of state </w:t>
      </w:r>
      <w:r w:rsidRPr="0000205D">
        <w:rPr>
          <w:highlight w:val="cyan"/>
          <w:u w:val="single"/>
        </w:rPr>
        <w:t>subsidies it generates the greatest short-term profits</w:t>
      </w:r>
      <w:r w:rsidRPr="0000205D">
        <w:t xml:space="preserve">. Never mind if the U.S. government goes into debt to banks and other financial institutions in order to pay for military spending. The world of financial speculation does not worry about tomorrow. Not only does </w:t>
      </w:r>
      <w:r w:rsidRPr="0000205D">
        <w:rPr>
          <w:highlight w:val="cyan"/>
          <w:u w:val="single"/>
        </w:rPr>
        <w:t>this</w:t>
      </w:r>
      <w:r w:rsidRPr="0000205D">
        <w:rPr>
          <w:u w:val="single"/>
        </w:rPr>
        <w:t xml:space="preserve"> "military spending solution" </w:t>
      </w:r>
      <w:r w:rsidRPr="0000205D">
        <w:rPr>
          <w:highlight w:val="cyan"/>
          <w:u w:val="single"/>
        </w:rPr>
        <w:t>endanger the security of the planet</w:t>
      </w:r>
      <w:r w:rsidRPr="0000205D">
        <w:t xml:space="preserve">, but it also increases the risk of a major financial collapse and subsequent depression.  To summarize, we may point to the following causes of American wars over the past century: 1) cyclical crises of </w:t>
      </w:r>
      <w:r w:rsidRPr="0000205D">
        <w:rPr>
          <w:sz w:val="12"/>
        </w:rPr>
        <w:t>overproduction and unemployment, 2) exploitation of poor colonial and neo-colonial countries by rich imperialist countries, 3) economic rivalry for foreign markets and investment areas by imperialist powers, 4) the attempt to stop the shrinkage of the "free world" - i.e. the part of the world that is free for capitalist investment and exploitation, and 5) financial speculation and short-term profit making of the military-industrial complex.  In the 1985 edition of this book the argument was made that the socialist countries were escaping from the economic causation of war. In comparison to the capitalist countries, they did not have the same dynamic of over-production and cyclical depression, with periods of enhanced structural unemployment. As for exploitation and imperialism, despite the frequent reference in the American media to "Soviet imperialism," the direction of the flow of wealth was the opposite of what holds true under capitalist imperialism. Instead of the rich nations extracting wealth from the poor ones, which is the case, for example between the U.S. and Latin America, the net flow of wealth proceeded from the Soviet Union towards the other socialist countries in order to bring them towards an eventually even level of development. According to an authoritative source associated with the U.S. military-industrial complex, the net outflow from the Soviet Union amounted to over forty billion dollars a year in the mid-1980's. In one crucial respect, however, the 1985 analysis was incorrect. It failed to take account of the military-industrial complex that had grown to be the most powerful force of the Soviet economy, a mirror image of its equivalent in the West. The importance of this was brought home to those of us who attended a briefing on economic conversion from military to civilian production that was held at the United Nations on November 1, 1990, a critical time for Gorbachev's program of Perestroika in the Soviet Union. The speaker, Ednan Ageev, was the head of the Division of International Security Issues at the Soviet Ministry of Foreign Affairs. He was asked by the Gorbachev administration to find out the extent to which the Soviet economy was being used for military production. Naturally, he went to the Minister of Defense, where he was told that this information was secret. Secret even to Gorbachev. In conversation, Ageev estimated that 85-90% of Soviet scientific researchers were in the military sector. That seems high until you realize that the Soviet's were matching U.S. military research, development and production on the basis of a Gross National Product only half as large. Since about 40% of U.S. research and development was tied to the military at that time, it would make sense that the Soviets would have had to double the U.S. percentage in order to keep pace.  How could the Gorbachev administration convert their economy from military to civilian production if they could not even get a list of defense industries? Keeping this in mind, along with the enormous militarization of the Soviet economy, it is not so surprising that the Soviet economy collapsed, and with it the entire political superstructure.  The origins of the Soviet military-industrial complex can be traced back to the Russian revolution which instituted what Lenin, at one point, called "war communism". He warned that war communism could not succeed in the long run and that instead of a top-down militarized economy, a socialist economy needed to be structured as a "cooperative of cooperatives." But war communism was entrenched during the Stalin years, carried out of necessity to an extreme during the Second World War, and then perpetuated by the Cold War.  The economic causation of the war system is not new. It originated long before capitalism and socialism. From its beginnings in ancient Mesopotamia, the state was always associated with war, both to capture slaves abroad and to keep them under control at home. As states grew more powerful, war became the means to build empires and to acquire and rule colonies.  In fact, the economic causation of war probably extends back even further into ancient prehistory. From the best analysis I know, that of Mel and Carol Ember, using the methods of cross-cultural anthropology, it would seem that war functioned as a means to survive periodic but unpredictable food shortages caused by natural disasters. Apparently, tribes that could make war most effectively could survive natural disasters better than others by successfully raiding the food supplies of their neighbors. While particular wars can be analyzed, as we have done above, in terms of immediate, short-term causes, there is a need to understand the war system itself, which is as old as human history. Particular wars are the tip of a much deeper iceberg. Beneath war, there has developed a culture of war that is entwined with it in a complex web of causation. On the one hand, the culture of war is produced and reinforced by each war, and, on the other hand, the culture of war provides the basis on which succeeding wars are prepared and carried out. The culture of war is a set of beliefs, attitudes and behaviors that consists of enemy images, authoritarian social structure, training and arming for violence, exploitation of man and nature, secrecy and male domination. Without an enemy, without a social structure where people will follow orders, without the preparation of soldiers and weapons, without the control of information, both propaganda and secrecy, no war can be carried out. The culture of war has been so prevalent in history that we take it for granted, as if it were human nature. However, anthropologists point to cultures that are nowhere near as immersed in the culture of war, and it is the opinion of the best scientists that a culture of peace is possible.  Peace movements have not given enough attention to the internal use of the culture of war. The culture of war has two faces, one facing outward and the other inward. Foreign wars are accompanied by authoritarian rule inside the warring countries. Even when there is no war threat, armies (or national guards) are kept ready not just for use against foreign enemies, but also against those defined as the enemy within: striking workers, movements of the unemployed, prisoners, indigenous peoples, just as in an earlier time they were used against slave rebellions. As documented in my 1995 article in the Journal of Peace Research (Internal Military Interventions in the United States) the U.S. Army and National Guard have been used an average of 18 times a year, involving an average of 12,000 troops for the past 120 years, mostly against actions and revolts by workers and the unemployed. During periods of external war, the internal wars are usually intensified and accompanied by large scale spying, deportations and witch hunts. It would appear that we have once again entered such a period in the U.S. We are hardly alone in this matter. Needless to say, the culture of war was highly developed to stifle dissent in the Soviet Union by Stalin and his successors of "war communism." The internal culture of war needs to be analyzed and resisted everywhere. For example, readers living in France should question the role of the CRS.  The internal use of the culture of war is no less economically motivated than external wars. The socialists at the beginning of the 20th Century recognized it as "class war," carried out in order to maintain the domination of the rich and powerful over the poor and exploited. Not by accident, it has often been socialists and communists who are the first to be targeted by the internal culture of war in capitalist countries. And they, in turn, have often made the most powerful critique of the culture of war and have played a leading role in peace movements for that reason. Their historical role for peace was considerably compromised, however, by the "war communism" of the Soviet Union. With its demise, however, there is now an opportunity for socialists and communists to return to their earlier leadership against war, both internal and external, and to insist that a true socialism can only flourish on the basis of a culture of peace. In considering future prospects for the American Peace Movements, I shall begin with trends from the past and then consider different factors for the future?</w:t>
      </w:r>
      <w:r w:rsidRPr="0000205D">
        <w:t xml:space="preserve"> First, let us look back over the economic factors and movements of the previous century to see if the trends are likely to continue.  1</w:t>
      </w:r>
      <w:r w:rsidRPr="0000205D">
        <w:rPr>
          <w:u w:val="single"/>
        </w:rPr>
        <w:t xml:space="preserve">. </w:t>
      </w:r>
      <w:r w:rsidRPr="0000205D">
        <w:rPr>
          <w:highlight w:val="cyan"/>
          <w:u w:val="single"/>
        </w:rPr>
        <w:t>Wars are likely to continue because</w:t>
      </w:r>
      <w:r w:rsidRPr="0000205D">
        <w:rPr>
          <w:u w:val="single"/>
        </w:rPr>
        <w:t>,</w:t>
      </w:r>
      <w:r w:rsidRPr="0000205D">
        <w:t xml:space="preserve"> for the most part</w:t>
      </w:r>
      <w:r w:rsidRPr="0000205D">
        <w:rPr>
          <w:u w:val="single"/>
        </w:rPr>
        <w:t xml:space="preserve">, </w:t>
      </w:r>
      <w:r w:rsidRPr="0000205D">
        <w:rPr>
          <w:highlight w:val="cyan"/>
          <w:u w:val="single"/>
        </w:rPr>
        <w:t>their economic causes remain</w:t>
      </w:r>
      <w:r w:rsidRPr="0000205D">
        <w:rPr>
          <w:u w:val="single"/>
        </w:rPr>
        <w:t xml:space="preserve"> as </w:t>
      </w:r>
      <w:r w:rsidRPr="0000205D">
        <w:rPr>
          <w:highlight w:val="cyan"/>
          <w:u w:val="single"/>
        </w:rPr>
        <w:t xml:space="preserve">strong </w:t>
      </w:r>
      <w:r w:rsidRPr="0000205D">
        <w:rPr>
          <w:u w:val="single"/>
        </w:rPr>
        <w:t>as ever</w:t>
      </w:r>
      <w:r w:rsidRPr="0000205D">
        <w:t xml:space="preserve">: 1) </w:t>
      </w:r>
      <w:r w:rsidRPr="0000205D">
        <w:rPr>
          <w:highlight w:val="cyan"/>
          <w:u w:val="single"/>
        </w:rPr>
        <w:t>cyclical crises of</w:t>
      </w:r>
      <w:r w:rsidRPr="0000205D">
        <w:rPr>
          <w:u w:val="single"/>
        </w:rPr>
        <w:t xml:space="preserve"> overproduction and </w:t>
      </w:r>
      <w:r w:rsidRPr="0000205D">
        <w:rPr>
          <w:highlight w:val="cyan"/>
          <w:u w:val="single"/>
        </w:rPr>
        <w:t>unemployment</w:t>
      </w:r>
      <w:r w:rsidRPr="0000205D">
        <w:t xml:space="preserve">, 2) </w:t>
      </w:r>
      <w:r w:rsidRPr="0000205D">
        <w:rPr>
          <w:highlight w:val="cyan"/>
          <w:u w:val="single"/>
        </w:rPr>
        <w:t>exploitation of poor</w:t>
      </w:r>
      <w:r w:rsidRPr="0000205D">
        <w:rPr>
          <w:u w:val="single"/>
        </w:rPr>
        <w:t xml:space="preserve"> colonial and neo-colonial </w:t>
      </w:r>
      <w:r w:rsidRPr="0000205D">
        <w:rPr>
          <w:highlight w:val="cyan"/>
          <w:u w:val="single"/>
        </w:rPr>
        <w:t>countries</w:t>
      </w:r>
      <w:r w:rsidRPr="0000205D">
        <w:rPr>
          <w:u w:val="single"/>
        </w:rPr>
        <w:t xml:space="preserve"> by rich imperialist</w:t>
      </w:r>
      <w:r w:rsidRPr="0000205D">
        <w:t xml:space="preserve"> countries, 3) </w:t>
      </w:r>
      <w:r w:rsidRPr="0000205D">
        <w:rPr>
          <w:highlight w:val="cyan"/>
          <w:u w:val="single"/>
        </w:rPr>
        <w:t>economic rivalry for foreign markets</w:t>
      </w:r>
      <w:r w:rsidRPr="0000205D">
        <w:t xml:space="preserve"> and investment areas by imperialist powers, 4) </w:t>
      </w:r>
      <w:r w:rsidRPr="0000205D">
        <w:rPr>
          <w:u w:val="single"/>
        </w:rPr>
        <w:t>the attempt to stop the shrinkage of the</w:t>
      </w:r>
      <w:r w:rsidRPr="0000205D">
        <w:t xml:space="preserve"> "free world" - i.e. the </w:t>
      </w:r>
      <w:r w:rsidRPr="0000205D">
        <w:rPr>
          <w:u w:val="single"/>
        </w:rPr>
        <w:t>part of the world that is free for capitalist investment and exploitation</w:t>
      </w:r>
      <w:r w:rsidRPr="0000205D">
        <w:t xml:space="preserve">, and 5) </w:t>
      </w:r>
      <w:r w:rsidRPr="0000205D">
        <w:rPr>
          <w:u w:val="single"/>
        </w:rPr>
        <w:t>f</w:t>
      </w:r>
      <w:r w:rsidRPr="0000205D">
        <w:rPr>
          <w:highlight w:val="cyan"/>
          <w:u w:val="single"/>
        </w:rPr>
        <w:t>inancial</w:t>
      </w:r>
      <w:r w:rsidRPr="0000205D">
        <w:rPr>
          <w:u w:val="single"/>
        </w:rPr>
        <w:t xml:space="preserve"> </w:t>
      </w:r>
      <w:r w:rsidRPr="0000205D">
        <w:rPr>
          <w:highlight w:val="cyan"/>
          <w:u w:val="single"/>
        </w:rPr>
        <w:t>speculation</w:t>
      </w:r>
      <w:r w:rsidRPr="0000205D">
        <w:rPr>
          <w:u w:val="single"/>
        </w:rPr>
        <w:t xml:space="preserve"> and short-term profit making </w:t>
      </w:r>
      <w:r w:rsidRPr="0000205D">
        <w:rPr>
          <w:highlight w:val="cyan"/>
          <w:u w:val="single"/>
        </w:rPr>
        <w:t>of the military-industrial complex</w:t>
      </w:r>
      <w:r w:rsidRPr="0000205D">
        <w:rPr>
          <w:sz w:val="12"/>
        </w:rPr>
        <w:t>. The fourth factor is not as prominent since the collapse of the Soviet Union, but there is still evidence of this factor at work: for example, the attempted overthrow of the government of Venezuela in spring, 2002, was apparently linked to its developing ties with socialist Cuba, especially in terms of its oil resources. Although the coup d'etat failed, there was a risk of plunging Venezuela into warfare, especially considering the increasingly internationalized war next door in Colombia</w:t>
      </w:r>
      <w:r w:rsidRPr="0000205D">
        <w:t xml:space="preserve">. </w:t>
      </w:r>
      <w:r w:rsidRPr="0000205D">
        <w:rPr>
          <w:u w:val="single"/>
        </w:rPr>
        <w:t xml:space="preserve">Although </w:t>
      </w:r>
      <w:r w:rsidRPr="0000205D">
        <w:rPr>
          <w:highlight w:val="cyan"/>
          <w:u w:val="single"/>
        </w:rPr>
        <w:t>the "war against terrorism"</w:t>
      </w:r>
      <w:r w:rsidRPr="0000205D">
        <w:rPr>
          <w:u w:val="single"/>
        </w:rPr>
        <w:t xml:space="preserve"> in Afghanistan, Philippines</w:t>
      </w:r>
      <w:r w:rsidRPr="0000205D">
        <w:t xml:space="preserve">, etc. and the associated military buildup is usually justified as revenge for the attacks of September 11, </w:t>
      </w:r>
      <w:r w:rsidRPr="0000205D">
        <w:rPr>
          <w:u w:val="single"/>
        </w:rPr>
        <w:t xml:space="preserve">there seems little doubt that there </w:t>
      </w:r>
      <w:r w:rsidRPr="0000205D">
        <w:rPr>
          <w:highlight w:val="cyan"/>
          <w:u w:val="single"/>
        </w:rPr>
        <w:t>are economic motives</w:t>
      </w:r>
      <w:r w:rsidRPr="0000205D">
        <w:rPr>
          <w:u w:val="single"/>
        </w:rPr>
        <w:t xml:space="preserve"> involved as well, </w:t>
      </w:r>
      <w:r w:rsidRPr="0000205D">
        <w:rPr>
          <w:highlight w:val="cyan"/>
          <w:u w:val="single"/>
        </w:rPr>
        <w:t>including the control of oil resources from</w:t>
      </w:r>
      <w:r w:rsidRPr="0000205D">
        <w:rPr>
          <w:u w:val="single"/>
        </w:rPr>
        <w:t xml:space="preserve"> </w:t>
      </w:r>
      <w:r w:rsidRPr="0000205D">
        <w:rPr>
          <w:highlight w:val="cyan"/>
          <w:u w:val="single"/>
        </w:rPr>
        <w:t>Central Asia</w:t>
      </w:r>
      <w:r w:rsidRPr="0000205D">
        <w:rPr>
          <w:u w:val="single"/>
        </w:rPr>
        <w:t xml:space="preserve"> as a supplement to those of the Middle</w:t>
      </w:r>
      <w:r w:rsidRPr="0000205D">
        <w:t xml:space="preserve"> East. At the same time</w:t>
      </w:r>
      <w:r w:rsidRPr="0000205D">
        <w:rPr>
          <w:highlight w:val="cyan"/>
        </w:rPr>
        <w:t xml:space="preserve">, </w:t>
      </w:r>
      <w:r w:rsidRPr="0000205D">
        <w:rPr>
          <w:highlight w:val="cyan"/>
          <w:u w:val="single"/>
        </w:rPr>
        <w:t>the</w:t>
      </w:r>
      <w:r w:rsidRPr="0000205D">
        <w:rPr>
          <w:u w:val="single"/>
        </w:rPr>
        <w:t xml:space="preserve"> massive expansion of the </w:t>
      </w:r>
      <w:r w:rsidRPr="0000205D">
        <w:rPr>
          <w:highlight w:val="cyan"/>
          <w:u w:val="single"/>
        </w:rPr>
        <w:t>military-industrial complex</w:t>
      </w:r>
      <w:r w:rsidRPr="0000205D">
        <w:rPr>
          <w:u w:val="single"/>
        </w:rPr>
        <w:t xml:space="preserve"> in the U.S. </w:t>
      </w:r>
      <w:r w:rsidRPr="0000205D">
        <w:rPr>
          <w:highlight w:val="cyan"/>
          <w:u w:val="single"/>
        </w:rPr>
        <w:t>appears</w:t>
      </w:r>
      <w:r w:rsidRPr="0000205D">
        <w:rPr>
          <w:u w:val="single"/>
        </w:rPr>
        <w:t xml:space="preserve"> at some level </w:t>
      </w:r>
      <w:r w:rsidRPr="0000205D">
        <w:rPr>
          <w:highlight w:val="cyan"/>
          <w:u w:val="single"/>
        </w:rPr>
        <w:t>to be</w:t>
      </w:r>
      <w:r w:rsidRPr="0000205D">
        <w:rPr>
          <w:u w:val="single"/>
        </w:rPr>
        <w:t xml:space="preserve"> intended as </w:t>
      </w:r>
      <w:r w:rsidRPr="0000205D">
        <w:rPr>
          <w:highlight w:val="cyan"/>
          <w:u w:val="single"/>
        </w:rPr>
        <w:t>an increase in government spending</w:t>
      </w:r>
      <w:r w:rsidRPr="0000205D">
        <w:rPr>
          <w:u w:val="single"/>
        </w:rPr>
        <w:t xml:space="preserve"> to</w:t>
      </w:r>
      <w:r w:rsidRPr="0000205D">
        <w:t xml:space="preserve"> hedge against declining non-military production, unemployment and financial crises in the stock markets.  2. </w:t>
      </w:r>
      <w:r w:rsidRPr="0000205D">
        <w:rPr>
          <w:u w:val="single"/>
        </w:rPr>
        <w:t>The American peace movements have been reactive in the past</w:t>
      </w:r>
      <w:r w:rsidRPr="0000205D">
        <w:t xml:space="preserve">, developing in response to specific wars or threats of war, and then disappearing when the war is over or the threat is perceived to have decreased. </w:t>
      </w:r>
      <w:r w:rsidRPr="0000205D">
        <w:rPr>
          <w:sz w:val="12"/>
        </w:rPr>
        <w:t xml:space="preserve">In fact, this observation at the macro level is mirrored by an observation that I have made previously at a micro level: participants in peace movements have been motivated to an important degree by anger against the injustice of war. This dynamic seems likely to continue. Governments, worried about the reactive potential of </w:t>
      </w:r>
      <w:r w:rsidRPr="00402806">
        <w:rPr>
          <w:sz w:val="12"/>
        </w:rPr>
        <w:t>peace movements may attempt to engage in very brief wars, just as the U.S. government cut short the 1991 Gulf War after several weeks to avoid an escalating peace movement. In the future, peace movements need to be broadened by linkages to other issues and by international solidarity and unity; otherwise they risk being only temporary influences on the course of history, growing in response to particular wars and then disappearing again afterwards</w:t>
      </w:r>
      <w:r w:rsidRPr="00402806">
        <w:rPr>
          <w:u w:val="single"/>
        </w:rPr>
        <w:t xml:space="preserve">. The world needs a sustained opposition to the entire culture of war, not just to particular wars.  </w:t>
      </w:r>
      <w:r w:rsidRPr="00402806">
        <w:rPr>
          <w:sz w:val="12"/>
        </w:rPr>
        <w:t>To be fully successful, the future peace movement needs to be positive as well as negative. It needs to be for a culture of peace at the same time as it is against the culture of war. This requires that activists in the future peace movement develop a shared vision of the future towards which the movement can aspire. I have found evidence, presented in the recent revision of my book Psychology for Peace Activists (note 17), that such a shared, positive vision is now becoming possible, and, as a result, human consciousness can take on a new and powerful dimension in this particular moment of history.</w:t>
      </w:r>
    </w:p>
    <w:p w:rsidR="00C46518" w:rsidRPr="00A63FEC" w:rsidRDefault="00C46518" w:rsidP="00C46518"/>
    <w:p w:rsidR="00C46518" w:rsidRDefault="00C46518" w:rsidP="00C46518">
      <w:pPr>
        <w:pStyle w:val="Heading2"/>
      </w:pPr>
      <w:r>
        <w:t>alternative</w:t>
      </w:r>
    </w:p>
    <w:p w:rsidR="00C46518" w:rsidRPr="0046338F" w:rsidRDefault="00C46518" w:rsidP="00C46518"/>
    <w:p w:rsidR="00C46518" w:rsidRDefault="00C46518" w:rsidP="00C46518">
      <w:pPr>
        <w:pStyle w:val="Heading3"/>
      </w:pPr>
      <w:r>
        <w:t>2nc alternative solvency</w:t>
      </w:r>
    </w:p>
    <w:p w:rsidR="00C46518" w:rsidRDefault="00C46518" w:rsidP="00C46518">
      <w:pPr>
        <w:pStyle w:val="Heading4"/>
      </w:pPr>
      <w:r>
        <w:t xml:space="preserve">The alt analyzes and situates collective desires in order to produce effective Communist organizing and cultivate a positive desire to act </w:t>
      </w:r>
    </w:p>
    <w:p w:rsidR="00C46518" w:rsidRDefault="00C46518" w:rsidP="00C46518">
      <w:r w:rsidRPr="00052AB8">
        <w:rPr>
          <w:b/>
        </w:rPr>
        <w:t xml:space="preserve">Dean </w:t>
      </w:r>
      <w:r>
        <w:rPr>
          <w:b/>
        </w:rPr>
        <w:t xml:space="preserve">and Ramsey </w:t>
      </w:r>
      <w:r w:rsidRPr="00052AB8">
        <w:rPr>
          <w:b/>
        </w:rPr>
        <w:t>13</w:t>
      </w:r>
      <w:r>
        <w:t xml:space="preserve"> [Jodi Dean, Professor of Humanities and Social Sciences at Hobart and William Smith Colleges, Joseph G. Ramsey is co-editor of Cultural Logic: an electronic journal of marxist theory, “A Conversation With Jodi Dean: Admitting the Communist Desire,” July 2013 issue of </w:t>
      </w:r>
      <w:r w:rsidRPr="00052AB8">
        <w:rPr>
          <w:i/>
        </w:rPr>
        <w:t>Socialism and Democracy</w:t>
      </w:r>
      <w:r>
        <w:t xml:space="preserve"> at www.sdonline.org]</w:t>
      </w:r>
    </w:p>
    <w:p w:rsidR="00C46518" w:rsidRDefault="00C46518" w:rsidP="00C46518"/>
    <w:p w:rsidR="00C46518" w:rsidRPr="00052AB8" w:rsidRDefault="00C46518" w:rsidP="00C46518">
      <w:pPr>
        <w:rPr>
          <w:sz w:val="16"/>
        </w:rPr>
      </w:pPr>
      <w:r w:rsidRPr="00052AB8">
        <w:rPr>
          <w:sz w:val="16"/>
        </w:rPr>
        <w:t xml:space="preserve">Ramsey: </w:t>
      </w:r>
      <w:r w:rsidRPr="00052AB8">
        <w:rPr>
          <w:rStyle w:val="StyleUnderline"/>
        </w:rPr>
        <w:t>It’s difficult to miss the Lacanian influence here</w:t>
      </w:r>
      <w:r w:rsidRPr="00052AB8">
        <w:rPr>
          <w:sz w:val="16"/>
        </w:rPr>
        <w:t xml:space="preserve">. I’ve seen some within self-identified socialist or communist circles writing about your book in somewhat dismissive ways, focusing on the ‘Lacanese’ you employ as if it is does more to obfuscate than to illuminate. </w:t>
      </w:r>
      <w:r w:rsidRPr="00202340">
        <w:rPr>
          <w:rStyle w:val="StyleUnderline"/>
          <w:highlight w:val="yellow"/>
        </w:rPr>
        <w:t>What do you see as the value of Lacan</w:t>
      </w:r>
      <w:r w:rsidRPr="00052AB8">
        <w:rPr>
          <w:rStyle w:val="StyleUnderline"/>
        </w:rPr>
        <w:t xml:space="preserve"> here for radical theory</w:t>
      </w:r>
      <w:r w:rsidRPr="00052AB8">
        <w:rPr>
          <w:sz w:val="16"/>
        </w:rPr>
        <w:t xml:space="preserve"> and for the communist movement in particular? Dean: </w:t>
      </w:r>
      <w:r w:rsidRPr="00202340">
        <w:rPr>
          <w:rStyle w:val="StyleUnderline"/>
          <w:highlight w:val="yellow"/>
        </w:rPr>
        <w:t xml:space="preserve">The </w:t>
      </w:r>
      <w:r w:rsidRPr="00202340">
        <w:rPr>
          <w:rStyle w:val="Emphasis"/>
          <w:highlight w:val="yellow"/>
        </w:rPr>
        <w:t>unconscious matters</w:t>
      </w:r>
      <w:r w:rsidRPr="00052AB8">
        <w:rPr>
          <w:sz w:val="16"/>
        </w:rPr>
        <w:t xml:space="preserve">—we’ve been talking about desire and drive, both unconscious processes. </w:t>
      </w:r>
      <w:r w:rsidRPr="00202340">
        <w:rPr>
          <w:rStyle w:val="Emphasis"/>
          <w:highlight w:val="yellow"/>
        </w:rPr>
        <w:t>Language matters</w:t>
      </w:r>
      <w:r w:rsidRPr="00052AB8">
        <w:rPr>
          <w:sz w:val="16"/>
        </w:rPr>
        <w:t xml:space="preserve">. Understanding the subject matters. </w:t>
      </w:r>
      <w:r w:rsidRPr="00202340">
        <w:rPr>
          <w:rStyle w:val="StyleUnderline"/>
          <w:highlight w:val="yellow"/>
        </w:rPr>
        <w:t>Psychoanalysis</w:t>
      </w:r>
      <w:r w:rsidRPr="00052AB8">
        <w:rPr>
          <w:rStyle w:val="StyleUnderline"/>
        </w:rPr>
        <w:t xml:space="preserve"> </w:t>
      </w:r>
      <w:r w:rsidRPr="00202340">
        <w:rPr>
          <w:rStyle w:val="StyleUnderline"/>
          <w:highlight w:val="yellow"/>
        </w:rPr>
        <w:t xml:space="preserve">offers a </w:t>
      </w:r>
      <w:r w:rsidRPr="00202340">
        <w:rPr>
          <w:rStyle w:val="Emphasis"/>
          <w:highlight w:val="yellow"/>
        </w:rPr>
        <w:t>theoretical apparatus</w:t>
      </w:r>
      <w:r w:rsidRPr="00202340">
        <w:rPr>
          <w:rStyle w:val="StyleUnderline"/>
          <w:highlight w:val="yellow"/>
        </w:rPr>
        <w:t xml:space="preserve"> that helps us think about these components of our thought</w:t>
      </w:r>
      <w:r w:rsidRPr="00052AB8">
        <w:rPr>
          <w:rStyle w:val="StyleUnderline"/>
        </w:rPr>
        <w:t xml:space="preserve"> and experience</w:t>
      </w:r>
      <w:r w:rsidRPr="00202340">
        <w:rPr>
          <w:rStyle w:val="StyleUnderline"/>
          <w:highlight w:val="yellow"/>
        </w:rPr>
        <w:t>.</w:t>
      </w:r>
      <w:r w:rsidRPr="00202340">
        <w:rPr>
          <w:sz w:val="16"/>
          <w:highlight w:val="yellow"/>
        </w:rPr>
        <w:t xml:space="preserve"> </w:t>
      </w:r>
      <w:r w:rsidRPr="00202340">
        <w:rPr>
          <w:rStyle w:val="StyleUnderline"/>
          <w:highlight w:val="yellow"/>
        </w:rPr>
        <w:t xml:space="preserve">It provides us with ways of addressing our </w:t>
      </w:r>
      <w:r w:rsidRPr="00202340">
        <w:rPr>
          <w:rStyle w:val="Emphasis"/>
          <w:highlight w:val="yellow"/>
        </w:rPr>
        <w:t>attachments to dysfunction</w:t>
      </w:r>
      <w:r w:rsidRPr="00052AB8">
        <w:rPr>
          <w:rStyle w:val="StyleUnderline"/>
        </w:rPr>
        <w:t xml:space="preserve"> </w:t>
      </w:r>
      <w:r w:rsidRPr="00202340">
        <w:rPr>
          <w:rStyle w:val="StyleUnderline"/>
          <w:highlight w:val="yellow"/>
        </w:rPr>
        <w:t xml:space="preserve">and </w:t>
      </w:r>
      <w:r w:rsidRPr="00202340">
        <w:rPr>
          <w:rStyle w:val="Emphasis"/>
          <w:highlight w:val="yellow"/>
        </w:rPr>
        <w:t>self-hate</w:t>
      </w:r>
      <w:r w:rsidRPr="00202340">
        <w:rPr>
          <w:sz w:val="16"/>
          <w:highlight w:val="yellow"/>
        </w:rPr>
        <w:t xml:space="preserve">, </w:t>
      </w:r>
      <w:r w:rsidRPr="00202340">
        <w:rPr>
          <w:rStyle w:val="StyleUnderline"/>
          <w:highlight w:val="yellow"/>
        </w:rPr>
        <w:t xml:space="preserve">to </w:t>
      </w:r>
      <w:r w:rsidRPr="00202340">
        <w:rPr>
          <w:rStyle w:val="Emphasis"/>
          <w:highlight w:val="yellow"/>
        </w:rPr>
        <w:t>perceived needs for</w:t>
      </w:r>
      <w:r w:rsidRPr="00052AB8">
        <w:rPr>
          <w:rStyle w:val="StyleUnderline"/>
        </w:rPr>
        <w:t xml:space="preserve"> guarantees and </w:t>
      </w:r>
      <w:r w:rsidRPr="00202340">
        <w:rPr>
          <w:rStyle w:val="Emphasis"/>
          <w:highlight w:val="yellow"/>
        </w:rPr>
        <w:t>certainty</w:t>
      </w:r>
      <w:r w:rsidRPr="00202340">
        <w:rPr>
          <w:rStyle w:val="StyleUnderline"/>
          <w:highlight w:val="yellow"/>
        </w:rPr>
        <w:t>, as well as</w:t>
      </w:r>
      <w:r w:rsidRPr="00052AB8">
        <w:rPr>
          <w:rStyle w:val="StyleUnderline"/>
        </w:rPr>
        <w:t xml:space="preserve"> to our </w:t>
      </w:r>
      <w:r w:rsidRPr="00202340">
        <w:rPr>
          <w:rStyle w:val="Emphasis"/>
          <w:highlight w:val="yellow"/>
        </w:rPr>
        <w:t>ambivalence</w:t>
      </w:r>
      <w:r w:rsidRPr="00202340">
        <w:rPr>
          <w:rStyle w:val="StyleUnderline"/>
          <w:highlight w:val="yellow"/>
        </w:rPr>
        <w:t xml:space="preserve"> toward </w:t>
      </w:r>
      <w:r w:rsidRPr="00202340">
        <w:rPr>
          <w:rStyle w:val="Emphasis"/>
          <w:highlight w:val="yellow"/>
        </w:rPr>
        <w:t>masters</w:t>
      </w:r>
      <w:r w:rsidRPr="00052AB8">
        <w:rPr>
          <w:sz w:val="16"/>
        </w:rPr>
        <w:t xml:space="preserve">. But, to use an odd cliché I may have never used before, ‘the proof of the pudding is in the eating.’ If people don’t find Lacan/lacanese illuminating, it will be obfuscating. It’s that way with any specialized discourse or vocabulary. Maybe an example will help. In The Communist Horizon I use Lacan to </w:t>
      </w:r>
      <w:r w:rsidRPr="00052AB8">
        <w:rPr>
          <w:rStyle w:val="StyleUnderline"/>
        </w:rPr>
        <w:t>suggest</w:t>
      </w:r>
      <w:r w:rsidRPr="00052AB8">
        <w:rPr>
          <w:sz w:val="16"/>
        </w:rPr>
        <w:t xml:space="preserve"> an idea of </w:t>
      </w:r>
      <w:r w:rsidRPr="00052AB8">
        <w:rPr>
          <w:rStyle w:val="StyleUnderline"/>
        </w:rPr>
        <w:t>the party as situated at the overlap of two lacks</w:t>
      </w:r>
      <w:r w:rsidRPr="00052AB8">
        <w:rPr>
          <w:sz w:val="16"/>
        </w:rPr>
        <w:t xml:space="preserve">, such as </w:t>
      </w:r>
      <w:r w:rsidRPr="00052AB8">
        <w:rPr>
          <w:rStyle w:val="StyleUnderline"/>
        </w:rPr>
        <w:t>the people’s lack of knowledge of what they desire as well as the party’s own lack of knowledge</w:t>
      </w:r>
      <w:r w:rsidRPr="00052AB8">
        <w:rPr>
          <w:sz w:val="16"/>
        </w:rPr>
        <w:t xml:space="preserve">, the fact that it can’t guarantee a particular future. Given these lacks, </w:t>
      </w:r>
      <w:r w:rsidRPr="00202340">
        <w:rPr>
          <w:rStyle w:val="StyleUnderline"/>
          <w:highlight w:val="yellow"/>
        </w:rPr>
        <w:t>the role of the party is to keep the site at which they</w:t>
      </w:r>
      <w:r w:rsidRPr="00202340">
        <w:rPr>
          <w:sz w:val="16"/>
          <w:highlight w:val="yellow"/>
        </w:rPr>
        <w:t xml:space="preserve"> </w:t>
      </w:r>
      <w:r w:rsidRPr="00202340">
        <w:rPr>
          <w:rStyle w:val="StyleUnderline"/>
          <w:highlight w:val="yellow"/>
        </w:rPr>
        <w:t xml:space="preserve">overlap open as the </w:t>
      </w:r>
      <w:r w:rsidRPr="00202340">
        <w:rPr>
          <w:rStyle w:val="Emphasis"/>
          <w:highlight w:val="yellow"/>
        </w:rPr>
        <w:t>gap necessary</w:t>
      </w:r>
      <w:r w:rsidRPr="00202340">
        <w:rPr>
          <w:rStyle w:val="StyleUnderline"/>
          <w:highlight w:val="yellow"/>
        </w:rPr>
        <w:t xml:space="preserve"> for the </w:t>
      </w:r>
      <w:r w:rsidRPr="00202340">
        <w:rPr>
          <w:rStyle w:val="Emphasis"/>
          <w:highlight w:val="yellow"/>
        </w:rPr>
        <w:t>collective desire for collectivity</w:t>
      </w:r>
      <w:r w:rsidRPr="00052AB8">
        <w:rPr>
          <w:sz w:val="16"/>
        </w:rPr>
        <w:t xml:space="preserve">. </w:t>
      </w:r>
      <w:r w:rsidRPr="00052AB8">
        <w:rPr>
          <w:rStyle w:val="StyleUnderline"/>
        </w:rPr>
        <w:t xml:space="preserve">The question is then whether </w:t>
      </w:r>
      <w:r w:rsidRPr="00202340">
        <w:rPr>
          <w:rStyle w:val="StyleUnderline"/>
          <w:highlight w:val="yellow"/>
        </w:rPr>
        <w:t xml:space="preserve">this formulation helps us think of </w:t>
      </w:r>
      <w:r w:rsidRPr="00202340">
        <w:rPr>
          <w:rStyle w:val="Emphasis"/>
          <w:highlight w:val="yellow"/>
        </w:rPr>
        <w:t xml:space="preserve">new </w:t>
      </w:r>
      <w:r w:rsidRPr="00202340">
        <w:rPr>
          <w:rStyle w:val="Emphasis"/>
        </w:rPr>
        <w:t xml:space="preserve">or better </w:t>
      </w:r>
      <w:r w:rsidRPr="00202340">
        <w:rPr>
          <w:rStyle w:val="Emphasis"/>
          <w:highlight w:val="yellow"/>
        </w:rPr>
        <w:t>ways to organize</w:t>
      </w:r>
      <w:r w:rsidRPr="00052AB8">
        <w:rPr>
          <w:sz w:val="16"/>
        </w:rPr>
        <w:t xml:space="preserve">. Ramsey: Would it be fair to say then, building upon these “two lacks,” that the party you envision must be one that is able both to learn and to teach, and moreover to incite and sustain the collective desire to both learn and teach? Dean: Yes, particularly the latter insofar as </w:t>
      </w:r>
      <w:r w:rsidRPr="00202340">
        <w:rPr>
          <w:rStyle w:val="StyleUnderline"/>
          <w:highlight w:val="yellow"/>
        </w:rPr>
        <w:t>sustaining desire requires cultivating a</w:t>
      </w:r>
      <w:r w:rsidRPr="00052AB8">
        <w:rPr>
          <w:rStyle w:val="StyleUnderline"/>
        </w:rPr>
        <w:t xml:space="preserve"> kind of </w:t>
      </w:r>
      <w:r w:rsidRPr="00202340">
        <w:rPr>
          <w:rStyle w:val="StyleUnderline"/>
          <w:highlight w:val="yellow"/>
        </w:rPr>
        <w:t>relation</w:t>
      </w:r>
      <w:r w:rsidRPr="00052AB8">
        <w:rPr>
          <w:rStyle w:val="StyleUnderline"/>
        </w:rPr>
        <w:t xml:space="preserve"> or orientation </w:t>
      </w:r>
      <w:r w:rsidRPr="00202340">
        <w:rPr>
          <w:rStyle w:val="StyleUnderline"/>
          <w:highlight w:val="yellow"/>
        </w:rPr>
        <w:t>to what is lacking</w:t>
      </w:r>
      <w:r w:rsidRPr="00052AB8">
        <w:rPr>
          <w:sz w:val="16"/>
        </w:rPr>
        <w:t xml:space="preserve">. </w:t>
      </w:r>
      <w:r w:rsidRPr="00052AB8">
        <w:rPr>
          <w:rStyle w:val="StyleUnderline"/>
        </w:rPr>
        <w:t xml:space="preserve">I sometimes wonder whether </w:t>
      </w:r>
      <w:r w:rsidRPr="00202340">
        <w:rPr>
          <w:rStyle w:val="StyleUnderline"/>
          <w:highlight w:val="yellow"/>
        </w:rPr>
        <w:t>prior visions</w:t>
      </w:r>
      <w:r w:rsidRPr="00052AB8">
        <w:rPr>
          <w:rStyle w:val="StyleUnderline"/>
        </w:rPr>
        <w:t xml:space="preserve"> or versions </w:t>
      </w:r>
      <w:r w:rsidRPr="00202340">
        <w:rPr>
          <w:rStyle w:val="StyleUnderline"/>
          <w:highlight w:val="yellow"/>
        </w:rPr>
        <w:t>of the communist party have</w:t>
      </w:r>
      <w:r w:rsidRPr="00052AB8">
        <w:rPr>
          <w:rStyle w:val="StyleUnderline"/>
        </w:rPr>
        <w:t xml:space="preserve"> </w:t>
      </w:r>
      <w:r w:rsidRPr="00202340">
        <w:rPr>
          <w:rStyle w:val="StyleUnderline"/>
          <w:highlight w:val="yellow"/>
        </w:rPr>
        <w:t>overplayed its teaching role and</w:t>
      </w:r>
      <w:r w:rsidRPr="00052AB8">
        <w:rPr>
          <w:rStyle w:val="StyleUnderline"/>
        </w:rPr>
        <w:t xml:space="preserve"> then </w:t>
      </w:r>
      <w:r w:rsidRPr="00202340">
        <w:rPr>
          <w:rStyle w:val="StyleUnderline"/>
          <w:highlight w:val="yellow"/>
        </w:rPr>
        <w:t>in a backlash</w:t>
      </w:r>
      <w:r w:rsidRPr="00052AB8">
        <w:rPr>
          <w:sz w:val="16"/>
        </w:rPr>
        <w:t xml:space="preserve"> against this overplaying </w:t>
      </w:r>
      <w:r w:rsidRPr="00202340">
        <w:rPr>
          <w:rStyle w:val="StyleUnderline"/>
          <w:highlight w:val="yellow"/>
        </w:rPr>
        <w:t>ended up fetishizing</w:t>
      </w:r>
      <w:r w:rsidRPr="00052AB8">
        <w:rPr>
          <w:rStyle w:val="StyleUnderline"/>
        </w:rPr>
        <w:t xml:space="preserve"> </w:t>
      </w:r>
      <w:r w:rsidRPr="00202340">
        <w:rPr>
          <w:rStyle w:val="StyleUnderline"/>
          <w:highlight w:val="yellow"/>
        </w:rPr>
        <w:t>some</w:t>
      </w:r>
      <w:r w:rsidRPr="00052AB8">
        <w:rPr>
          <w:rStyle w:val="StyleUnderline"/>
        </w:rPr>
        <w:t xml:space="preserve"> kind of </w:t>
      </w:r>
      <w:r w:rsidRPr="00202340">
        <w:rPr>
          <w:rStyle w:val="StyleUnderline"/>
          <w:highlight w:val="yellow"/>
        </w:rPr>
        <w:t>authentic workers’</w:t>
      </w:r>
      <w:r w:rsidRPr="00052AB8">
        <w:rPr>
          <w:sz w:val="16"/>
        </w:rPr>
        <w:t xml:space="preserve"> or people’s </w:t>
      </w:r>
      <w:r w:rsidRPr="00202340">
        <w:rPr>
          <w:rStyle w:val="StyleUnderline"/>
          <w:highlight w:val="yellow"/>
        </w:rPr>
        <w:t>knowledge</w:t>
      </w:r>
      <w:r w:rsidRPr="00052AB8">
        <w:rPr>
          <w:sz w:val="16"/>
        </w:rPr>
        <w:t xml:space="preserve"> that the party has to learn. What if instead we recognize that </w:t>
      </w:r>
      <w:r w:rsidRPr="00202340">
        <w:rPr>
          <w:rStyle w:val="Emphasis"/>
          <w:highlight w:val="yellow"/>
        </w:rPr>
        <w:t>the party is a collective</w:t>
      </w:r>
      <w:r w:rsidRPr="00052AB8">
        <w:rPr>
          <w:sz w:val="16"/>
        </w:rPr>
        <w:t xml:space="preserve"> and that </w:t>
      </w:r>
      <w:r w:rsidRPr="00202340">
        <w:rPr>
          <w:rStyle w:val="StyleUnderline"/>
          <w:highlight w:val="yellow"/>
        </w:rPr>
        <w:t>collectives bring together</w:t>
      </w:r>
      <w:r w:rsidRPr="00052AB8">
        <w:rPr>
          <w:rStyle w:val="StyleUnderline"/>
        </w:rPr>
        <w:t xml:space="preserve"> people with </w:t>
      </w:r>
      <w:r w:rsidRPr="00202340">
        <w:rPr>
          <w:rStyle w:val="StyleUnderline"/>
          <w:highlight w:val="yellow"/>
        </w:rPr>
        <w:t>different</w:t>
      </w:r>
      <w:r w:rsidRPr="00052AB8">
        <w:rPr>
          <w:rStyle w:val="StyleUnderline"/>
        </w:rPr>
        <w:t xml:space="preserve"> </w:t>
      </w:r>
      <w:r w:rsidRPr="00202340">
        <w:rPr>
          <w:rStyle w:val="StyleUnderline"/>
          <w:highlight w:val="yellow"/>
        </w:rPr>
        <w:t>skills, experience, and knowledg</w:t>
      </w:r>
      <w:r w:rsidRPr="00202340">
        <w:rPr>
          <w:sz w:val="16"/>
          <w:highlight w:val="yellow"/>
        </w:rPr>
        <w:t xml:space="preserve">e? </w:t>
      </w:r>
      <w:r w:rsidRPr="00202340">
        <w:rPr>
          <w:rStyle w:val="Emphasis"/>
          <w:highlight w:val="yellow"/>
        </w:rPr>
        <w:t>A communist party</w:t>
      </w:r>
      <w:r w:rsidRPr="00202340">
        <w:rPr>
          <w:rStyle w:val="StyleUnderline"/>
          <w:highlight w:val="yellow"/>
        </w:rPr>
        <w:t xml:space="preserve"> orients its collective toward the </w:t>
      </w:r>
      <w:r w:rsidRPr="00202340">
        <w:rPr>
          <w:rStyle w:val="Emphasis"/>
          <w:highlight w:val="yellow"/>
        </w:rPr>
        <w:t>truth of communism</w:t>
      </w:r>
      <w:r w:rsidRPr="00202340">
        <w:rPr>
          <w:sz w:val="16"/>
          <w:highlight w:val="yellow"/>
        </w:rPr>
        <w:t xml:space="preserve">. </w:t>
      </w:r>
      <w:r w:rsidRPr="00202340">
        <w:rPr>
          <w:rStyle w:val="StyleUnderline"/>
          <w:highlight w:val="yellow"/>
        </w:rPr>
        <w:t xml:space="preserve">The primary task of the party is the </w:t>
      </w:r>
      <w:r w:rsidRPr="00202340">
        <w:rPr>
          <w:rStyle w:val="Emphasis"/>
          <w:highlight w:val="yellow"/>
        </w:rPr>
        <w:t>revolutionary overthrow of capitalism</w:t>
      </w:r>
      <w:r w:rsidRPr="00202340">
        <w:rPr>
          <w:rStyle w:val="StyleUnderline"/>
          <w:highlight w:val="yellow"/>
        </w:rPr>
        <w:t xml:space="preserve"> and </w:t>
      </w:r>
      <w:r w:rsidRPr="00202340">
        <w:rPr>
          <w:rStyle w:val="Emphasis"/>
          <w:highlight w:val="yellow"/>
        </w:rPr>
        <w:t>establishment of communism</w:t>
      </w:r>
      <w:r w:rsidRPr="00202340">
        <w:rPr>
          <w:rStyle w:val="StyleUnderline"/>
          <w:highlight w:val="yellow"/>
        </w:rPr>
        <w:t xml:space="preserve">. This is </w:t>
      </w:r>
      <w:r w:rsidRPr="00202340">
        <w:rPr>
          <w:rStyle w:val="Emphasis"/>
          <w:highlight w:val="yellow"/>
        </w:rPr>
        <w:t>more than a pedagogy</w:t>
      </w:r>
      <w:r w:rsidRPr="00052AB8">
        <w:rPr>
          <w:sz w:val="16"/>
        </w:rPr>
        <w:t xml:space="preserve">, to say the least. Ramsey: In the book you cite Marx’s famous communist motto (a phrase that precedes Marx as well) “from each according to ability, to each according to need,” writing that “this principle contains the urgency of the struggle for its own realization” (15). I often speak of the communist kernel of hope as inherent in the fact that among the needs of human beings is the need to satisfy others’ needs (and perhaps to be or to feel needed by those others as well). How does your reframing of communism from the standpoint of desire relate to the (more traditional?) framing of communism as oriented towards the satisfaction of need, and the development of human abilities? How do need and desire relate within your thinking here? Dean: Here’s the rub: we all know that people have needs. Even the worst capitalists know this. The political question concerns our relation to these needs. This is a matter of desire and will. Are needs to be addressed singularly or collectively? Desire, then, involves the politicization of needs. Ramsey: Often it seems to me that </w:t>
      </w:r>
      <w:r w:rsidRPr="00052AB8">
        <w:rPr>
          <w:rStyle w:val="StyleUnderline"/>
        </w:rPr>
        <w:t xml:space="preserve">communists put forth our goals as a matter of what we will eliminate or abolish </w:t>
      </w:r>
      <w:r w:rsidRPr="00052AB8">
        <w:rPr>
          <w:sz w:val="16"/>
        </w:rPr>
        <w:t xml:space="preserve">(“the 4 Alls” etc. “the gaps” or divisions that are inherent in class society, etc). Not so much in terms of what we want to cultivate or unleash. Often when we speak of what we strive to unleash or cultivate (“global human flourishing” etc.) it is depicted as something that will come after the elimination or overturning of various oppressive institutions, ideologies, state structures, class relations, etc. I’m not suggesting that it is wrong to say we want to eliminate A, B, and C, or that we want to abolish or overthrow X, Y, and Z. </w:t>
      </w:r>
      <w:r w:rsidRPr="00052AB8">
        <w:rPr>
          <w:rStyle w:val="StyleUnderline"/>
        </w:rPr>
        <w:t>But it sometimes seems to me as if desire</w:t>
      </w:r>
      <w:r w:rsidRPr="00052AB8">
        <w:rPr>
          <w:sz w:val="16"/>
        </w:rPr>
        <w:t xml:space="preserve"> and the pursuit of what we “really want” </w:t>
      </w:r>
      <w:r w:rsidRPr="00052AB8">
        <w:rPr>
          <w:rStyle w:val="StyleUnderline"/>
        </w:rPr>
        <w:t>is positioned</w:t>
      </w:r>
      <w:r w:rsidRPr="00052AB8">
        <w:rPr>
          <w:sz w:val="16"/>
        </w:rPr>
        <w:t xml:space="preserve"> somehow “</w:t>
      </w:r>
      <w:r w:rsidRPr="00052AB8">
        <w:rPr>
          <w:rStyle w:val="StyleUnderline"/>
        </w:rPr>
        <w:t>on the other side</w:t>
      </w:r>
      <w:r w:rsidRPr="00052AB8">
        <w:rPr>
          <w:sz w:val="16"/>
        </w:rPr>
        <w:t xml:space="preserve">” </w:t>
      </w:r>
      <w:r w:rsidRPr="00052AB8">
        <w:rPr>
          <w:rStyle w:val="StyleUnderline"/>
        </w:rPr>
        <w:t>of this abolishing</w:t>
      </w:r>
      <w:r w:rsidRPr="00052AB8">
        <w:rPr>
          <w:sz w:val="16"/>
        </w:rPr>
        <w:t xml:space="preserve">, overturning, eliminating, etc. – </w:t>
      </w:r>
      <w:r w:rsidRPr="00052AB8">
        <w:rPr>
          <w:rStyle w:val="StyleUnderline"/>
        </w:rPr>
        <w:t>now being the time for “self-sacrificing struggle”</w:t>
      </w:r>
      <w:r w:rsidRPr="00052AB8">
        <w:rPr>
          <w:sz w:val="16"/>
        </w:rPr>
        <w:t xml:space="preserve"> and the repression of desire for the sake of the greater good, of the collectivity, </w:t>
      </w:r>
      <w:r w:rsidRPr="00052AB8">
        <w:rPr>
          <w:rStyle w:val="StyleUnderline"/>
        </w:rPr>
        <w:t>of the revolution down the road.</w:t>
      </w:r>
      <w:r w:rsidRPr="00052AB8">
        <w:rPr>
          <w:sz w:val="16"/>
        </w:rPr>
        <w:t xml:space="preserve"> </w:t>
      </w:r>
      <w:r w:rsidRPr="00052AB8">
        <w:rPr>
          <w:rStyle w:val="StyleUnderline"/>
        </w:rPr>
        <w:t>Desire</w:t>
      </w:r>
      <w:r w:rsidRPr="00052AB8">
        <w:rPr>
          <w:sz w:val="16"/>
        </w:rPr>
        <w:t xml:space="preserve"> here </w:t>
      </w:r>
      <w:r w:rsidRPr="00052AB8">
        <w:rPr>
          <w:rStyle w:val="StyleUnderline"/>
        </w:rPr>
        <w:t>may become something we’ll only get back to on the “other side” of some kind of revolutionary break.</w:t>
      </w:r>
      <w:r w:rsidRPr="00052AB8">
        <w:rPr>
          <w:sz w:val="16"/>
        </w:rPr>
        <w:t xml:space="preserve"> Nothing against revolutionary breaks, and the openings they provide, of course. But your </w:t>
      </w:r>
      <w:r w:rsidRPr="00202340">
        <w:rPr>
          <w:rStyle w:val="StyleUnderline"/>
          <w:highlight w:val="yellow"/>
        </w:rPr>
        <w:t>focus</w:t>
      </w:r>
      <w:r w:rsidRPr="00052AB8">
        <w:rPr>
          <w:rStyle w:val="StyleUnderline"/>
        </w:rPr>
        <w:t xml:space="preserve"> </w:t>
      </w:r>
      <w:r w:rsidRPr="00202340">
        <w:rPr>
          <w:rStyle w:val="StyleUnderline"/>
          <w:highlight w:val="yellow"/>
        </w:rPr>
        <w:t xml:space="preserve">on communism as a matter of </w:t>
      </w:r>
      <w:r w:rsidRPr="00202340">
        <w:rPr>
          <w:rStyle w:val="Emphasis"/>
          <w:highlight w:val="yellow"/>
        </w:rPr>
        <w:t>desire</w:t>
      </w:r>
      <w:r w:rsidRPr="00052AB8">
        <w:rPr>
          <w:sz w:val="16"/>
        </w:rPr>
        <w:t>–”</w:t>
      </w:r>
      <w:r w:rsidRPr="00202340">
        <w:rPr>
          <w:rStyle w:val="Emphasis"/>
          <w:highlight w:val="yellow"/>
        </w:rPr>
        <w:t>the collective desire for collective desiring</w:t>
      </w:r>
      <w:r w:rsidRPr="00202340">
        <w:rPr>
          <w:sz w:val="16"/>
          <w:highlight w:val="yellow"/>
        </w:rPr>
        <w:t>”–</w:t>
      </w:r>
      <w:r w:rsidRPr="00202340">
        <w:rPr>
          <w:rStyle w:val="StyleUnderline"/>
          <w:highlight w:val="yellow"/>
        </w:rPr>
        <w:t>seems</w:t>
      </w:r>
      <w:r w:rsidRPr="00052AB8">
        <w:rPr>
          <w:rStyle w:val="StyleUnderline"/>
        </w:rPr>
        <w:t xml:space="preserve"> to me notable and </w:t>
      </w:r>
      <w:r w:rsidRPr="00202340">
        <w:rPr>
          <w:rStyle w:val="StyleUnderline"/>
          <w:highlight w:val="yellow"/>
        </w:rPr>
        <w:t xml:space="preserve">refreshing as a way to bring that </w:t>
      </w:r>
      <w:r w:rsidRPr="00202340">
        <w:rPr>
          <w:rStyle w:val="Emphasis"/>
          <w:highlight w:val="yellow"/>
        </w:rPr>
        <w:t>future flourishing</w:t>
      </w:r>
      <w:r w:rsidRPr="00052AB8">
        <w:rPr>
          <w:rStyle w:val="StyleUnderline"/>
        </w:rPr>
        <w:t xml:space="preserve"> we communists often imagine </w:t>
      </w:r>
      <w:r w:rsidRPr="00202340">
        <w:rPr>
          <w:rStyle w:val="StyleUnderline"/>
          <w:highlight w:val="yellow"/>
        </w:rPr>
        <w:t xml:space="preserve">into the </w:t>
      </w:r>
      <w:r w:rsidRPr="00202340">
        <w:rPr>
          <w:rStyle w:val="Emphasis"/>
          <w:highlight w:val="yellow"/>
        </w:rPr>
        <w:t>present</w:t>
      </w:r>
      <w:r w:rsidRPr="00052AB8">
        <w:rPr>
          <w:sz w:val="16"/>
        </w:rPr>
        <w:t xml:space="preserve">, but </w:t>
      </w:r>
      <w:r w:rsidRPr="00202340">
        <w:rPr>
          <w:rStyle w:val="StyleUnderline"/>
          <w:highlight w:val="yellow"/>
        </w:rPr>
        <w:t>in a way that</w:t>
      </w:r>
      <w:r w:rsidRPr="00052AB8">
        <w:rPr>
          <w:rStyle w:val="StyleUnderline"/>
        </w:rPr>
        <w:t xml:space="preserve"> still </w:t>
      </w:r>
      <w:r w:rsidRPr="00202340">
        <w:rPr>
          <w:rStyle w:val="Emphasis"/>
          <w:highlight w:val="yellow"/>
        </w:rPr>
        <w:t>propels us forward</w:t>
      </w:r>
      <w:r w:rsidRPr="00202340">
        <w:rPr>
          <w:rStyle w:val="StyleUnderline"/>
          <w:highlight w:val="yellow"/>
        </w:rPr>
        <w:t xml:space="preserve"> towards cultivating human liberation.</w:t>
      </w:r>
      <w:r w:rsidRPr="00202340">
        <w:rPr>
          <w:sz w:val="16"/>
          <w:highlight w:val="yellow"/>
        </w:rPr>
        <w:t xml:space="preserve"> </w:t>
      </w:r>
      <w:r w:rsidRPr="00202340">
        <w:rPr>
          <w:rStyle w:val="Emphasis"/>
          <w:highlight w:val="yellow"/>
        </w:rPr>
        <w:t>It gives a positive lean to communist subjectivity</w:t>
      </w:r>
      <w:r w:rsidRPr="00052AB8">
        <w:rPr>
          <w:sz w:val="16"/>
        </w:rPr>
        <w:t xml:space="preserve">, even if that subjectivity continues to be defined (as desire) by lack.  Dean: I love the way you are putting this and will now have to use this! It’s nicely succinct and clear. Ramsey: It seems to me that </w:t>
      </w:r>
      <w:r w:rsidRPr="00052AB8">
        <w:rPr>
          <w:rStyle w:val="StyleUnderline"/>
        </w:rPr>
        <w:t>often on the radical left, we speak of pursuing the “satisfaction of human needs.”</w:t>
      </w:r>
      <w:r w:rsidRPr="00052AB8">
        <w:rPr>
          <w:sz w:val="16"/>
        </w:rPr>
        <w:t xml:space="preserve"> Everyone getting enough food to eat, clean, water, shelter, etc. All crucial stuff, obviously. But </w:t>
      </w:r>
      <w:r w:rsidRPr="00052AB8">
        <w:rPr>
          <w:rStyle w:val="StyleUnderline"/>
        </w:rPr>
        <w:t>this emphasis on the emancipated society as a state of</w:t>
      </w:r>
      <w:r w:rsidRPr="00052AB8">
        <w:rPr>
          <w:sz w:val="16"/>
        </w:rPr>
        <w:t xml:space="preserve"> satiety and “</w:t>
      </w:r>
      <w:r w:rsidRPr="00052AB8">
        <w:rPr>
          <w:rStyle w:val="StyleUnderline"/>
        </w:rPr>
        <w:t>satisfaction</w:t>
      </w:r>
      <w:r w:rsidRPr="00052AB8">
        <w:rPr>
          <w:sz w:val="16"/>
        </w:rPr>
        <w:t xml:space="preserve">” </w:t>
      </w:r>
      <w:r w:rsidRPr="00052AB8">
        <w:rPr>
          <w:rStyle w:val="StyleUnderline"/>
        </w:rPr>
        <w:t>may give short shrift to the way that</w:t>
      </w:r>
      <w:r w:rsidRPr="00052AB8">
        <w:rPr>
          <w:sz w:val="16"/>
        </w:rPr>
        <w:t xml:space="preserve"> – on another level– </w:t>
      </w:r>
      <w:r w:rsidRPr="00202340">
        <w:rPr>
          <w:rStyle w:val="StyleUnderline"/>
          <w:highlight w:val="yellow"/>
        </w:rPr>
        <w:t>communism</w:t>
      </w:r>
      <w:r w:rsidRPr="00052AB8">
        <w:rPr>
          <w:sz w:val="16"/>
        </w:rPr>
        <w:t xml:space="preserve"> and liberation </w:t>
      </w:r>
      <w:r w:rsidRPr="00202340">
        <w:rPr>
          <w:rStyle w:val="StyleUnderline"/>
          <w:highlight w:val="yellow"/>
        </w:rPr>
        <w:t>is not only</w:t>
      </w:r>
      <w:r w:rsidRPr="00052AB8">
        <w:rPr>
          <w:sz w:val="16"/>
        </w:rPr>
        <w:t xml:space="preserve">, or even primarily, </w:t>
      </w:r>
      <w:r w:rsidRPr="00202340">
        <w:rPr>
          <w:rStyle w:val="StyleUnderline"/>
          <w:highlight w:val="yellow"/>
        </w:rPr>
        <w:t>about satisfying</w:t>
      </w:r>
      <w:r w:rsidRPr="00052AB8">
        <w:rPr>
          <w:sz w:val="16"/>
        </w:rPr>
        <w:t xml:space="preserve"> people’s immediate </w:t>
      </w:r>
      <w:r w:rsidRPr="00202340">
        <w:rPr>
          <w:rStyle w:val="StyleUnderline"/>
          <w:highlight w:val="yellow"/>
        </w:rPr>
        <w:t>material needs</w:t>
      </w:r>
      <w:r w:rsidRPr="00052AB8">
        <w:rPr>
          <w:sz w:val="16"/>
        </w:rPr>
        <w:t xml:space="preserve"> (though this too), </w:t>
      </w:r>
      <w:r w:rsidRPr="00202340">
        <w:rPr>
          <w:rStyle w:val="StyleUnderline"/>
          <w:highlight w:val="yellow"/>
        </w:rPr>
        <w:t>so much as</w:t>
      </w:r>
      <w:r w:rsidRPr="00052AB8">
        <w:rPr>
          <w:sz w:val="16"/>
        </w:rPr>
        <w:t xml:space="preserve"> it is about </w:t>
      </w:r>
      <w:r w:rsidRPr="00202340">
        <w:rPr>
          <w:rStyle w:val="Emphasis"/>
          <w:highlight w:val="yellow"/>
        </w:rPr>
        <w:t>cultivating a hunger</w:t>
      </w:r>
      <w:r w:rsidRPr="00052AB8">
        <w:rPr>
          <w:sz w:val="16"/>
        </w:rPr>
        <w:t xml:space="preserve">, or, as you would put it, </w:t>
      </w:r>
      <w:r w:rsidRPr="00202340">
        <w:rPr>
          <w:rStyle w:val="Emphasis"/>
          <w:highlight w:val="yellow"/>
        </w:rPr>
        <w:t xml:space="preserve">a </w:t>
      </w:r>
      <w:r w:rsidRPr="00202340">
        <w:rPr>
          <w:rStyle w:val="Emphasis"/>
        </w:rPr>
        <w:t>desire</w:t>
      </w:r>
      <w:r w:rsidRPr="00052AB8">
        <w:rPr>
          <w:sz w:val="16"/>
        </w:rPr>
        <w:t xml:space="preserve">. A </w:t>
      </w:r>
      <w:r w:rsidRPr="00202340">
        <w:rPr>
          <w:rStyle w:val="Emphasis"/>
          <w:highlight w:val="yellow"/>
        </w:rPr>
        <w:t>political desire</w:t>
      </w:r>
      <w:r w:rsidRPr="00052AB8">
        <w:rPr>
          <w:sz w:val="16"/>
        </w:rPr>
        <w:t xml:space="preserve">.  Dean: Sorry to keep interrupting but I like your expression ‘state of satiety and satisfaction’ and your evocation of a hunger — it reminds me of Benjamin’s critique of left melancholic hacks preoccupied with their digestion. Ramsey: Something I’m just starting to think about is what the difference is between conceiving of communist politics as a matter of satisfying human needs – and cultivating new needs – vs. a matter of desire. What do you see as the stakes of foregrounding communism as a matter of desire? Dean: </w:t>
      </w:r>
      <w:r w:rsidRPr="00202340">
        <w:rPr>
          <w:rStyle w:val="StyleUnderline"/>
          <w:highlight w:val="yellow"/>
        </w:rPr>
        <w:t>The opening up of a gap</w:t>
      </w:r>
      <w:r w:rsidRPr="00052AB8">
        <w:rPr>
          <w:rStyle w:val="StyleUnderline"/>
        </w:rPr>
        <w:t xml:space="preserve"> so as </w:t>
      </w:r>
      <w:r w:rsidRPr="00202340">
        <w:rPr>
          <w:rStyle w:val="StyleUnderline"/>
          <w:highlight w:val="yellow"/>
        </w:rPr>
        <w:t xml:space="preserve">to free us to </w:t>
      </w:r>
      <w:r w:rsidRPr="00202340">
        <w:rPr>
          <w:rStyle w:val="Emphasis"/>
          <w:highlight w:val="yellow"/>
        </w:rPr>
        <w:t>envision new possibilities</w:t>
      </w:r>
      <w:r w:rsidRPr="00052AB8">
        <w:rPr>
          <w:sz w:val="16"/>
        </w:rPr>
        <w:t xml:space="preserve">. You know how </w:t>
      </w:r>
      <w:r w:rsidRPr="00202340">
        <w:rPr>
          <w:rStyle w:val="StyleUnderline"/>
          <w:highlight w:val="yellow"/>
        </w:rPr>
        <w:t>people tend to criticize the left for not having a</w:t>
      </w:r>
      <w:r w:rsidRPr="00052AB8">
        <w:rPr>
          <w:rStyle w:val="StyleUnderline"/>
        </w:rPr>
        <w:t xml:space="preserve"> </w:t>
      </w:r>
      <w:r w:rsidRPr="00052AB8">
        <w:rPr>
          <w:rStyle w:val="Emphasis"/>
        </w:rPr>
        <w:t>vision</w:t>
      </w:r>
      <w:r w:rsidRPr="00052AB8">
        <w:rPr>
          <w:rStyle w:val="StyleUnderline"/>
        </w:rPr>
        <w:t xml:space="preserve">, not having a </w:t>
      </w:r>
      <w:r w:rsidRPr="00202340">
        <w:rPr>
          <w:rStyle w:val="Emphasis"/>
          <w:highlight w:val="yellow"/>
        </w:rPr>
        <w:t>goal</w:t>
      </w:r>
      <w:r w:rsidRPr="00052AB8">
        <w:rPr>
          <w:rStyle w:val="StyleUnderline"/>
        </w:rPr>
        <w:t xml:space="preserve">, not having </w:t>
      </w:r>
      <w:r w:rsidRPr="00052AB8">
        <w:rPr>
          <w:rStyle w:val="Emphasis"/>
        </w:rPr>
        <w:t>ideas</w:t>
      </w:r>
      <w:r w:rsidRPr="00052AB8">
        <w:rPr>
          <w:sz w:val="16"/>
        </w:rPr>
        <w:t xml:space="preserve">? Well, </w:t>
      </w:r>
      <w:r w:rsidRPr="00202340">
        <w:rPr>
          <w:rStyle w:val="StyleUnderline"/>
          <w:highlight w:val="yellow"/>
        </w:rPr>
        <w:t xml:space="preserve">this only makes sense for a left that has </w:t>
      </w:r>
      <w:r w:rsidRPr="00202340">
        <w:rPr>
          <w:rStyle w:val="Emphasis"/>
          <w:highlight w:val="yellow"/>
        </w:rPr>
        <w:t>abandoned communism</w:t>
      </w:r>
      <w:r w:rsidRPr="00052AB8">
        <w:rPr>
          <w:sz w:val="16"/>
        </w:rPr>
        <w:t xml:space="preserve">. </w:t>
      </w:r>
      <w:r w:rsidRPr="00202340">
        <w:rPr>
          <w:rStyle w:val="StyleUnderline"/>
          <w:highlight w:val="yellow"/>
        </w:rPr>
        <w:t>Once we claim communism</w:t>
      </w:r>
      <w:r w:rsidRPr="00052AB8">
        <w:rPr>
          <w:rStyle w:val="StyleUnderline"/>
        </w:rPr>
        <w:t xml:space="preserve">, then </w:t>
      </w:r>
      <w:r w:rsidRPr="00202340">
        <w:rPr>
          <w:rStyle w:val="StyleUnderline"/>
          <w:highlight w:val="yellow"/>
        </w:rPr>
        <w:t xml:space="preserve">we insert ourselves into a logic of desire such that we have to think </w:t>
      </w:r>
      <w:r w:rsidRPr="00202340">
        <w:rPr>
          <w:rStyle w:val="Emphasis"/>
          <w:highlight w:val="yellow"/>
        </w:rPr>
        <w:t>strategically</w:t>
      </w:r>
      <w:r w:rsidRPr="00202340">
        <w:rPr>
          <w:rStyle w:val="StyleUnderline"/>
          <w:highlight w:val="yellow"/>
        </w:rPr>
        <w:t xml:space="preserve"> as well as </w:t>
      </w:r>
      <w:r w:rsidRPr="00202340">
        <w:rPr>
          <w:rStyle w:val="Emphasis"/>
          <w:highlight w:val="yellow"/>
        </w:rPr>
        <w:t>tactically</w:t>
      </w:r>
      <w:r w:rsidRPr="00052AB8">
        <w:rPr>
          <w:sz w:val="16"/>
        </w:rPr>
        <w:t xml:space="preserve">, we have to start </w:t>
      </w:r>
      <w:r w:rsidRPr="00202340">
        <w:rPr>
          <w:rStyle w:val="StyleUnderline"/>
          <w:highlight w:val="yellow"/>
        </w:rPr>
        <w:t>thinking in terms of what</w:t>
      </w:r>
      <w:r w:rsidRPr="00052AB8">
        <w:rPr>
          <w:rStyle w:val="StyleUnderline"/>
        </w:rPr>
        <w:t xml:space="preserve"> </w:t>
      </w:r>
      <w:r w:rsidRPr="00202340">
        <w:rPr>
          <w:rStyle w:val="StyleUnderline"/>
          <w:highlight w:val="yellow"/>
        </w:rPr>
        <w:t>communism</w:t>
      </w:r>
      <w:r w:rsidRPr="00052AB8">
        <w:rPr>
          <w:rStyle w:val="StyleUnderline"/>
        </w:rPr>
        <w:t xml:space="preserve"> for us </w:t>
      </w:r>
      <w:r w:rsidRPr="00202340">
        <w:rPr>
          <w:rStyle w:val="StyleUnderline"/>
          <w:highlight w:val="yellow"/>
        </w:rPr>
        <w:t xml:space="preserve">will </w:t>
      </w:r>
      <w:r w:rsidRPr="00202340">
        <w:rPr>
          <w:rStyle w:val="Emphasis"/>
          <w:highlight w:val="yellow"/>
        </w:rPr>
        <w:t>look like</w:t>
      </w:r>
      <w:r w:rsidRPr="00202340">
        <w:rPr>
          <w:rStyle w:val="StyleUnderline"/>
          <w:highlight w:val="yellow"/>
        </w:rPr>
        <w:t xml:space="preserve"> and </w:t>
      </w:r>
      <w:r w:rsidRPr="00202340">
        <w:rPr>
          <w:rStyle w:val="Emphasis"/>
          <w:highlight w:val="yellow"/>
        </w:rPr>
        <w:t>how we can get there</w:t>
      </w:r>
      <w:r w:rsidRPr="00052AB8">
        <w:rPr>
          <w:sz w:val="16"/>
        </w:rPr>
        <w:t>.</w:t>
      </w:r>
    </w:p>
    <w:p w:rsidR="00C46518" w:rsidRPr="0046338F" w:rsidRDefault="00C46518" w:rsidP="00C46518"/>
    <w:p w:rsidR="00C46518" w:rsidRPr="00C77FA8" w:rsidRDefault="00C46518" w:rsidP="00C46518"/>
    <w:p w:rsidR="00C46518" w:rsidRPr="00BA1B8B" w:rsidRDefault="00C46518" w:rsidP="00C46518">
      <w:pPr>
        <w:pStyle w:val="Heading3"/>
      </w:pPr>
      <w:r w:rsidRPr="00BA1B8B">
        <w:t>alt solves – identity</w:t>
      </w:r>
    </w:p>
    <w:p w:rsidR="00C46518" w:rsidRPr="00BA1B8B" w:rsidRDefault="00C46518" w:rsidP="00C46518">
      <w:pPr>
        <w:pStyle w:val="Heading4"/>
      </w:pPr>
      <w:r w:rsidRPr="00BA1B8B">
        <w:t xml:space="preserve">The key question in the debate is how to build an egalitarian left capable of challenging institutionalized neolib—that’s the root cause of their impacts. Anything else is a distraction—voting aff justifies a society where 1% controls everything, as long as the 1% is sufficiently diverse. </w:t>
      </w:r>
    </w:p>
    <w:p w:rsidR="00C46518" w:rsidRPr="00BA1B8B" w:rsidRDefault="00C46518" w:rsidP="00C46518">
      <w:r w:rsidRPr="00BA1B8B">
        <w:rPr>
          <w:b/>
        </w:rPr>
        <w:t>Frank and Reed 14</w:t>
      </w:r>
      <w:r w:rsidRPr="00BA1B8B">
        <w:t xml:space="preserve"> [Thomas, historian, author, and columnist for Harper's Magazine and Salon, Adolph, professor of political science at the University of Pennsylvania, specializing in race and American politics. He has taught at Yale, Northwestern and the New School for Social Research. An expert on racial and economic inequality, he is a founding member of the Labor Party and a frequent contributor to The Nation, Salon, “We are all right-wingers now: How Fox News, ineffective liberals, corporate Dems and GOP money captured everything”, 3/9/2014]</w:t>
      </w:r>
    </w:p>
    <w:p w:rsidR="00C46518" w:rsidRPr="00BA1B8B" w:rsidRDefault="00C46518" w:rsidP="00C46518"/>
    <w:p w:rsidR="00C46518" w:rsidRPr="00BA1B8B" w:rsidRDefault="00C46518" w:rsidP="00C46518">
      <w:pPr>
        <w:rPr>
          <w:rStyle w:val="StyleUnderline"/>
          <w:b/>
        </w:rPr>
      </w:pPr>
      <w:r w:rsidRPr="00BA1B8B">
        <w:rPr>
          <w:rStyle w:val="StyleUnderline"/>
        </w:rPr>
        <w:t>That’s key: political economy</w:t>
      </w:r>
      <w:r w:rsidRPr="00BA1B8B">
        <w:rPr>
          <w:sz w:val="12"/>
        </w:rPr>
        <w:t xml:space="preserve">. And you use the word “egalitarian.” </w:t>
      </w:r>
      <w:r w:rsidRPr="00BA1B8B">
        <w:rPr>
          <w:rStyle w:val="StyleUnderline"/>
        </w:rPr>
        <w:t>That’s</w:t>
      </w:r>
      <w:r w:rsidRPr="00BA1B8B">
        <w:rPr>
          <w:sz w:val="12"/>
        </w:rPr>
        <w:t xml:space="preserve"> sort of </w:t>
      </w:r>
      <w:r w:rsidRPr="00BA1B8B">
        <w:rPr>
          <w:rStyle w:val="StyleUnderline"/>
        </w:rPr>
        <w:t>what’s completely missing today. All</w:t>
      </w:r>
      <w:r w:rsidRPr="00BA1B8B">
        <w:rPr>
          <w:sz w:val="12"/>
        </w:rPr>
        <w:t xml:space="preserve"> of these victories on </w:t>
      </w:r>
      <w:r w:rsidRPr="00BA1B8B">
        <w:rPr>
          <w:rStyle w:val="StyleUnderline"/>
        </w:rPr>
        <w:t>these other fronts, largely matters of identity politics, and where is the egalitarian left?</w:t>
      </w:r>
    </w:p>
    <w:p w:rsidR="00C46518" w:rsidRPr="00BA1B8B" w:rsidRDefault="00C46518" w:rsidP="00C46518">
      <w:pPr>
        <w:rPr>
          <w:sz w:val="12"/>
        </w:rPr>
      </w:pPr>
      <w:r w:rsidRPr="00BA1B8B">
        <w:rPr>
          <w:sz w:val="12"/>
        </w:rPr>
        <w:t xml:space="preserve">Right, and my friend Walter Michaels has made this point very eloquently over and over again . . .  that the problem with a notion of equality or social justice that’s rooted in the perspectives of multiculturalism and diversity is that </w:t>
      </w:r>
      <w:r w:rsidRPr="00BA1B8B">
        <w:rPr>
          <w:rStyle w:val="StyleUnderline"/>
        </w:rPr>
        <w:t>from those perspectives you can have a society that’s perfectly just if less than 1 percent of the population controls 95 percent of the stuff, so long as that one percent is half women and 12 percent black, and 12 percent Latino and whatever the appropriate numbers</w:t>
      </w:r>
      <w:r w:rsidRPr="00BA1B8B">
        <w:rPr>
          <w:sz w:val="12"/>
        </w:rPr>
        <w:t xml:space="preserve"> are gay. Now that’s a problem.</w:t>
      </w:r>
    </w:p>
    <w:p w:rsidR="00C46518" w:rsidRPr="00BA1B8B" w:rsidRDefault="00C46518" w:rsidP="00C46518">
      <w:pPr>
        <w:rPr>
          <w:sz w:val="12"/>
        </w:rPr>
      </w:pPr>
      <w:r w:rsidRPr="00BA1B8B">
        <w:rPr>
          <w:sz w:val="12"/>
        </w:rPr>
        <w:t>Do you remember those wealth-management ads in the 1990s that said “Money: it’s just not what it used to be,” and it would have a black-and-white photograph of rich white people, rich white men, from a long time ago. And then they would have a photograph of what the rich look like now and it’s what you just described.</w:t>
      </w:r>
    </w:p>
    <w:p w:rsidR="00C46518" w:rsidRPr="00BA1B8B" w:rsidRDefault="00C46518" w:rsidP="00C46518">
      <w:pPr>
        <w:rPr>
          <w:sz w:val="12"/>
        </w:rPr>
      </w:pPr>
      <w:r w:rsidRPr="00BA1B8B">
        <w:rPr>
          <w:sz w:val="12"/>
        </w:rPr>
        <w:t xml:space="preserve">No. I didn’t see that. But, yeah, it’s perfect. I wish I had. It would be a nice book jacket. Yeah, I think where we are now is, from one perspective, the result of either 30 or 60-plus years, depending on how you want to count it, of a left that has been able to take only what the other side would make available . . . would permit them to take. And what that’s meant is that our political strategies…I’m not saying this to fault activists; you can only do what you can do, but the </w:t>
      </w:r>
      <w:r w:rsidRPr="00BA1B8B">
        <w:rPr>
          <w:rStyle w:val="StyleUnderline"/>
        </w:rPr>
        <w:t>political</w:t>
      </w:r>
      <w:r w:rsidRPr="00BA1B8B">
        <w:rPr>
          <w:sz w:val="12"/>
        </w:rPr>
        <w:t xml:space="preserve"> strategies and </w:t>
      </w:r>
      <w:r w:rsidRPr="00BA1B8B">
        <w:rPr>
          <w:rStyle w:val="StyleUnderline"/>
        </w:rPr>
        <w:t>understandings that have constituted the Left have come increasingly to accommodate with neoliberalism</w:t>
      </w:r>
      <w:r w:rsidRPr="00BA1B8B">
        <w:rPr>
          <w:sz w:val="12"/>
        </w:rPr>
        <w:t>. And the only place that that’s a conspicuous problem is in the labor movement because that’s the one interest group that basically can’t be accommodated to neoliberal economic policy.</w:t>
      </w:r>
    </w:p>
    <w:p w:rsidR="00C46518" w:rsidRPr="00BA1B8B" w:rsidRDefault="00C46518" w:rsidP="00C46518">
      <w:pPr>
        <w:tabs>
          <w:tab w:val="left" w:pos="9375"/>
        </w:tabs>
        <w:rPr>
          <w:sz w:val="12"/>
        </w:rPr>
      </w:pPr>
      <w:r w:rsidRPr="00BA1B8B">
        <w:rPr>
          <w:sz w:val="12"/>
        </w:rPr>
        <w:t>Interesting. So the other movements that make up the historical Left have prospered…</w:t>
      </w:r>
      <w:r w:rsidRPr="00BA1B8B">
        <w:rPr>
          <w:sz w:val="12"/>
        </w:rPr>
        <w:tab/>
      </w:r>
    </w:p>
    <w:p w:rsidR="00C46518" w:rsidRPr="00BA1B8B" w:rsidRDefault="00C46518" w:rsidP="00C46518">
      <w:pPr>
        <w:rPr>
          <w:sz w:val="12"/>
        </w:rPr>
      </w:pPr>
      <w:r w:rsidRPr="00BA1B8B">
        <w:rPr>
          <w:sz w:val="12"/>
        </w:rPr>
        <w:t>Right. Well that’s true by some standard. Like in black politics, for instance, the subtle shift from a notion of equality that’s anchored in the political economy to a notion of equality that tends to a norm of parity has been a really important shift. And when we look around now at academics and others who plead the case for racial justice–Merlin Chowkwanyun and I did an article on this in the 2012 Socialist Register, a challenge to the racial disparity discourse. The language through which briefs for racial justice are crafted at this point are much more likely—I mean, vastly more likely—to point to the problem as a racial disparity instead of inequality. And that might sound…</w:t>
      </w:r>
    </w:p>
    <w:p w:rsidR="00C46518" w:rsidRPr="00BA1B8B" w:rsidRDefault="00C46518" w:rsidP="00C46518">
      <w:pPr>
        <w:rPr>
          <w:sz w:val="12"/>
        </w:rPr>
      </w:pPr>
      <w:r w:rsidRPr="00BA1B8B">
        <w:rPr>
          <w:sz w:val="12"/>
        </w:rPr>
        <w:t>I don’t get the difference…</w:t>
      </w:r>
    </w:p>
    <w:p w:rsidR="00C46518" w:rsidRPr="00BA1B8B" w:rsidRDefault="00C46518" w:rsidP="00C46518">
      <w:pPr>
        <w:rPr>
          <w:sz w:val="12"/>
        </w:rPr>
      </w:pPr>
      <w:r w:rsidRPr="00BA1B8B">
        <w:rPr>
          <w:sz w:val="12"/>
        </w:rPr>
        <w:t>I was going to say, it might sound like a pedantic distinction. But the notion of disparity as the metric of racial justice means that blacks should be represented roughly in their percentage of the population in the distribution of goods and bads in the society. So you can have 15 percent unemployment, but if blacks are only 12 percent of the 15 percent that are unemployed basically…</w:t>
      </w:r>
    </w:p>
    <w:p w:rsidR="00C46518" w:rsidRPr="00BA1B8B" w:rsidRDefault="00C46518" w:rsidP="00C46518">
      <w:pPr>
        <w:rPr>
          <w:sz w:val="12"/>
        </w:rPr>
      </w:pPr>
      <w:r w:rsidRPr="00BA1B8B">
        <w:rPr>
          <w:sz w:val="12"/>
        </w:rPr>
        <w:t>Then it’s OK?</w:t>
      </w:r>
    </w:p>
    <w:p w:rsidR="00C46518" w:rsidRPr="00BA1B8B" w:rsidRDefault="00C46518" w:rsidP="00C46518">
      <w:pPr>
        <w:rPr>
          <w:sz w:val="12"/>
        </w:rPr>
      </w:pPr>
      <w:r w:rsidRPr="00BA1B8B">
        <w:rPr>
          <w:sz w:val="12"/>
        </w:rPr>
        <w:t xml:space="preserve">Yeah. And while no one actually says that would be okay, </w:t>
      </w:r>
      <w:r w:rsidRPr="00BA1B8B">
        <w:rPr>
          <w:rStyle w:val="StyleUnderline"/>
        </w:rPr>
        <w:t>the way</w:t>
      </w:r>
      <w:r w:rsidRPr="00BA1B8B">
        <w:rPr>
          <w:sz w:val="12"/>
        </w:rPr>
        <w:t xml:space="preserve"> in which </w:t>
      </w:r>
      <w:r w:rsidRPr="00BA1B8B">
        <w:rPr>
          <w:rStyle w:val="StyleUnderline"/>
        </w:rPr>
        <w:t>the problem is posed</w:t>
      </w:r>
      <w:r w:rsidRPr="00BA1B8B">
        <w:rPr>
          <w:sz w:val="12"/>
        </w:rPr>
        <w:t xml:space="preserve"> leaves that implication and </w:t>
      </w:r>
      <w:r w:rsidRPr="00BA1B8B">
        <w:rPr>
          <w:rStyle w:val="StyleUnderline"/>
        </w:rPr>
        <w:t>deflects discussion away from the underlying structural problems in the political economy that put anyone in the exploited or oppressed position</w:t>
      </w:r>
      <w:r w:rsidRPr="00BA1B8B">
        <w:rPr>
          <w:sz w:val="12"/>
        </w:rPr>
        <w:t>. I just saw an article in Labor Notes a month or so ago about how  Kellogg’s is jerking workers around in a plant in Memphis. And the slant of the Labor Notes article is that the moves that the company is making disproportionately hurt black workers. The logic of that argument, that type of argument is, in effect, that we can understand the costs of economic restructuring or whatever, but they need to be borne on an equitable basis. Because it was Labor Notes, I know that’s not the intent or the perspective of the magazine or presumably the author, but that just makes the trope stand out even more.</w:t>
      </w:r>
    </w:p>
    <w:p w:rsidR="00C46518" w:rsidRPr="00BA1B8B" w:rsidRDefault="00C46518" w:rsidP="00C46518">
      <w:pPr>
        <w:rPr>
          <w:sz w:val="12"/>
        </w:rPr>
      </w:pPr>
      <w:r w:rsidRPr="00BA1B8B">
        <w:rPr>
          <w:sz w:val="12"/>
        </w:rPr>
        <w:t>Yeah, you hear that all the time.</w:t>
      </w:r>
    </w:p>
    <w:p w:rsidR="00C46518" w:rsidRPr="00BA1B8B" w:rsidRDefault="00C46518" w:rsidP="00C46518">
      <w:pPr>
        <w:rPr>
          <w:rStyle w:val="StyleUnderline"/>
        </w:rPr>
      </w:pPr>
      <w:r w:rsidRPr="00BA1B8B">
        <w:rPr>
          <w:sz w:val="12"/>
        </w:rPr>
        <w:t xml:space="preserve">Right, </w:t>
      </w:r>
      <w:r w:rsidRPr="00BA1B8B">
        <w:rPr>
          <w:rStyle w:val="StyleUnderline"/>
        </w:rPr>
        <w:t>and my argument is: well, let’s back up.</w:t>
      </w:r>
    </w:p>
    <w:p w:rsidR="00C46518" w:rsidRPr="00BA1B8B" w:rsidRDefault="00C46518" w:rsidP="00C46518">
      <w:pPr>
        <w:rPr>
          <w:sz w:val="12"/>
        </w:rPr>
      </w:pPr>
      <w:r w:rsidRPr="00BA1B8B">
        <w:rPr>
          <w:sz w:val="12"/>
        </w:rPr>
        <w:t>Maybe the whole project of economic restructuring should be called into question.</w:t>
      </w:r>
    </w:p>
    <w:p w:rsidR="00C46518" w:rsidRPr="00BA1B8B" w:rsidRDefault="00C46518" w:rsidP="00C46518">
      <w:pPr>
        <w:rPr>
          <w:sz w:val="12"/>
        </w:rPr>
      </w:pPr>
      <w:r w:rsidRPr="00BA1B8B">
        <w:rPr>
          <w:sz w:val="12"/>
        </w:rPr>
        <w:t xml:space="preserve">And the funny thing about it when you think about it, Tom, is that </w:t>
      </w:r>
      <w:r w:rsidRPr="00BA1B8B">
        <w:rPr>
          <w:rStyle w:val="StyleUnderline"/>
        </w:rPr>
        <w:t>if you’re concerned with</w:t>
      </w:r>
      <w:r w:rsidRPr="00BA1B8B">
        <w:rPr>
          <w:sz w:val="12"/>
        </w:rPr>
        <w:t xml:space="preserve"> the conditions of </w:t>
      </w:r>
      <w:r w:rsidRPr="00BA1B8B">
        <w:rPr>
          <w:rStyle w:val="StyleUnderline"/>
        </w:rPr>
        <w:t>black Americans, most black people are working people</w:t>
      </w:r>
      <w:r w:rsidRPr="00BA1B8B">
        <w:rPr>
          <w:sz w:val="12"/>
        </w:rPr>
        <w:t xml:space="preserve">. One might say even disproportionately. </w:t>
      </w:r>
      <w:r w:rsidRPr="00BA1B8B">
        <w:rPr>
          <w:rStyle w:val="StyleUnderline"/>
        </w:rPr>
        <w:t>And what improves the condition of the working class is going to improve the condition of more black people than the disparity focus would</w:t>
      </w:r>
      <w:r w:rsidRPr="00BA1B8B">
        <w:rPr>
          <w:sz w:val="12"/>
        </w:rPr>
        <w:t xml:space="preserve">. That’s not to say it’s either/or. </w:t>
      </w:r>
      <w:r w:rsidRPr="00BA1B8B">
        <w:rPr>
          <w:rStyle w:val="StyleUnderline"/>
        </w:rPr>
        <w:t>But the fact is we’ve largely dropped the one in favor of the other. You can see the same thing in the women’s movement.</w:t>
      </w:r>
      <w:r w:rsidRPr="00BA1B8B">
        <w:rPr>
          <w:sz w:val="12"/>
        </w:rPr>
        <w:t xml:space="preserve"> I made this point in the article. </w:t>
      </w:r>
      <w:r w:rsidRPr="00BA1B8B">
        <w:rPr>
          <w:rStyle w:val="StyleUnderline"/>
        </w:rPr>
        <w:t>It wasn’t</w:t>
      </w:r>
      <w:r w:rsidRPr="00BA1B8B">
        <w:rPr>
          <w:sz w:val="12"/>
        </w:rPr>
        <w:t xml:space="preserve"> that </w:t>
      </w:r>
      <w:r w:rsidRPr="00BA1B8B">
        <w:rPr>
          <w:rStyle w:val="StyleUnderline"/>
        </w:rPr>
        <w:t>long ago when the political agenda</w:t>
      </w:r>
      <w:r w:rsidRPr="00BA1B8B">
        <w:rPr>
          <w:sz w:val="12"/>
        </w:rPr>
        <w:t xml:space="preserve"> of the women’s movement </w:t>
      </w:r>
      <w:r w:rsidRPr="00BA1B8B">
        <w:rPr>
          <w:rStyle w:val="StyleUnderline"/>
        </w:rPr>
        <w:t>included</w:t>
      </w:r>
      <w:r w:rsidRPr="00BA1B8B">
        <w:rPr>
          <w:sz w:val="12"/>
        </w:rPr>
        <w:t xml:space="preserve"> stuff like </w:t>
      </w:r>
      <w:r w:rsidRPr="00BA1B8B">
        <w:rPr>
          <w:rStyle w:val="StyleUnderline"/>
        </w:rPr>
        <w:t>comparable worth and universal child and elder care. And right now, attention to that stuff is shriveled</w:t>
      </w:r>
      <w:r w:rsidRPr="00BA1B8B">
        <w:rPr>
          <w:sz w:val="12"/>
        </w:rPr>
        <w:t>. The defense of reproductive rights is a constant, of course. But the political-economic program that gets touted by the women’s movement is directed toward the glass ceiling and the first woman president. Stuff like that.</w:t>
      </w:r>
    </w:p>
    <w:p w:rsidR="00C46518" w:rsidRPr="00BA1B8B" w:rsidRDefault="00C46518" w:rsidP="00C46518">
      <w:pPr>
        <w:tabs>
          <w:tab w:val="left" w:pos="10035"/>
        </w:tabs>
        <w:rPr>
          <w:sz w:val="12"/>
        </w:rPr>
      </w:pPr>
      <w:r w:rsidRPr="00BA1B8B">
        <w:rPr>
          <w:sz w:val="12"/>
        </w:rPr>
        <w:t>I was thinking of Sheryl Sandberg.</w:t>
      </w:r>
      <w:r w:rsidRPr="00BA1B8B">
        <w:rPr>
          <w:sz w:val="12"/>
        </w:rPr>
        <w:tab/>
      </w:r>
    </w:p>
    <w:p w:rsidR="00C46518" w:rsidRPr="00BA1B8B" w:rsidRDefault="00C46518" w:rsidP="00C46518">
      <w:pPr>
        <w:rPr>
          <w:sz w:val="12"/>
        </w:rPr>
      </w:pPr>
      <w:r w:rsidRPr="00BA1B8B">
        <w:rPr>
          <w:sz w:val="12"/>
        </w:rPr>
        <w:t>Right. She is the Alexandra Kollontai of our moment.</w:t>
      </w:r>
    </w:p>
    <w:p w:rsidR="00C46518" w:rsidRPr="00BA1B8B" w:rsidRDefault="00C46518" w:rsidP="00C46518">
      <w:pPr>
        <w:rPr>
          <w:sz w:val="12"/>
        </w:rPr>
      </w:pPr>
      <w:r w:rsidRPr="00BA1B8B">
        <w:rPr>
          <w:sz w:val="12"/>
        </w:rPr>
        <w:t>Who?</w:t>
      </w:r>
    </w:p>
    <w:p w:rsidR="00C46518" w:rsidRPr="00BA1B8B" w:rsidRDefault="00C46518" w:rsidP="00C46518">
      <w:pPr>
        <w:rPr>
          <w:sz w:val="12"/>
        </w:rPr>
      </w:pPr>
      <w:r w:rsidRPr="00BA1B8B">
        <w:rPr>
          <w:sz w:val="12"/>
        </w:rPr>
        <w:t>Or the Clara Zetkin. The radical Bolshevik theorist who was also a feminist. I guess I should say that Sandberg is the Alexandra Kollontai of the bourgeoisie at this point.</w:t>
      </w:r>
    </w:p>
    <w:p w:rsidR="00C46518" w:rsidRPr="00BA1B8B" w:rsidRDefault="00C46518" w:rsidP="00C46518">
      <w:pPr>
        <w:rPr>
          <w:sz w:val="12"/>
        </w:rPr>
      </w:pPr>
      <w:r w:rsidRPr="00BA1B8B">
        <w:rPr>
          <w:sz w:val="12"/>
        </w:rPr>
        <w:t>Wow. That is a tough metaphor.</w:t>
      </w:r>
    </w:p>
    <w:p w:rsidR="00C46518" w:rsidRPr="00BA1B8B" w:rsidRDefault="00C46518" w:rsidP="00C46518">
      <w:pPr>
        <w:rPr>
          <w:sz w:val="12"/>
        </w:rPr>
      </w:pPr>
      <w:r w:rsidRPr="00BA1B8B">
        <w:rPr>
          <w:sz w:val="12"/>
        </w:rPr>
        <w:t>Sorry (laughs).</w:t>
      </w:r>
    </w:p>
    <w:p w:rsidR="00C46518" w:rsidRPr="00BA1B8B" w:rsidRDefault="00C46518" w:rsidP="00C46518">
      <w:pPr>
        <w:rPr>
          <w:sz w:val="12"/>
        </w:rPr>
      </w:pPr>
      <w:r w:rsidRPr="00BA1B8B">
        <w:rPr>
          <w:sz w:val="12"/>
        </w:rPr>
        <w:t>You use this word “electoralitis” to describe what’s happened to the left.</w:t>
      </w:r>
    </w:p>
    <w:p w:rsidR="00C46518" w:rsidRPr="00BA1B8B" w:rsidRDefault="00C46518" w:rsidP="00C46518">
      <w:pPr>
        <w:rPr>
          <w:sz w:val="12"/>
        </w:rPr>
      </w:pPr>
      <w:r w:rsidRPr="00BA1B8B">
        <w:rPr>
          <w:sz w:val="12"/>
        </w:rPr>
        <w:t xml:space="preserve">Well, it’s a bizarre one, man. I wrote a progressive column on this 20 years ago or close to it. And </w:t>
      </w:r>
      <w:r w:rsidRPr="00BA1B8B">
        <w:rPr>
          <w:rStyle w:val="StyleUnderline"/>
        </w:rPr>
        <w:t>it just seemed somewhere in the mid-’90s almost like I didn’t set my alarm one night and woke up and the rules of being on the left had changed</w:t>
      </w:r>
      <w:r w:rsidRPr="00BA1B8B">
        <w:rPr>
          <w:sz w:val="12"/>
        </w:rPr>
        <w:t xml:space="preserve">. Everyone was focused on electoral politics. That’s a phenomenon that’s like cause and symptom. </w:t>
      </w:r>
      <w:r w:rsidRPr="00BA1B8B">
        <w:rPr>
          <w:rStyle w:val="StyleUnderline"/>
        </w:rPr>
        <w:t>It’s certainly a symptom of not having any other kind of traction in the social-movement world as a left. And once again, I acknowledge there are all kinds of people out there doing all kinds of good stuff. Who are trying to make people’s lives better</w:t>
      </w:r>
      <w:r w:rsidRPr="00BA1B8B">
        <w:rPr>
          <w:sz w:val="12"/>
        </w:rPr>
        <w:t xml:space="preserve">. And to the limited ways it’s possible to succeed, succeeding. </w:t>
      </w:r>
      <w:r w:rsidRPr="00BA1B8B">
        <w:rPr>
          <w:rStyle w:val="StyleUnderline"/>
        </w:rPr>
        <w:t>But there is not a left social movement that’s got any capacity to do anything. That has any institutional capacity</w:t>
      </w:r>
      <w:r w:rsidRPr="00BA1B8B">
        <w:rPr>
          <w:sz w:val="12"/>
        </w:rPr>
        <w:t>. And most of all, that has any capacity to alter the terms of political debate at the national level, or for that matter even the local level.</w:t>
      </w:r>
    </w:p>
    <w:p w:rsidR="00C46518" w:rsidRPr="00BA1B8B" w:rsidRDefault="00C46518" w:rsidP="00C46518">
      <w:pPr>
        <w:rPr>
          <w:sz w:val="12"/>
        </w:rPr>
      </w:pPr>
      <w:r w:rsidRPr="00BA1B8B">
        <w:rPr>
          <w:sz w:val="12"/>
        </w:rPr>
        <w:t>So in the absence of that, what can you do? Well, voting has come to seem more important as a form of political practice. We’ve lost the capacity to do anything else. And when you think about it now we’ve got at least a generation of people who never had any experience with any other kind of politics.</w:t>
      </w:r>
    </w:p>
    <w:p w:rsidR="00C46518" w:rsidRPr="00BA1B8B" w:rsidRDefault="00C46518" w:rsidP="00C46518">
      <w:pPr>
        <w:rPr>
          <w:rStyle w:val="StyleUnderline"/>
        </w:rPr>
      </w:pPr>
      <w:r w:rsidRPr="00BA1B8B">
        <w:rPr>
          <w:sz w:val="12"/>
        </w:rPr>
        <w:t xml:space="preserve">You’re talking to one of those people. </w:t>
      </w:r>
      <w:r w:rsidRPr="00BA1B8B">
        <w:rPr>
          <w:rStyle w:val="StyleUnderline"/>
        </w:rPr>
        <w:t>What other kinds of politics is there than voting? There’s protesting, I suppose…</w:t>
      </w:r>
    </w:p>
    <w:p w:rsidR="00C46518" w:rsidRPr="00BA1B8B" w:rsidRDefault="00C46518" w:rsidP="00C46518">
      <w:pPr>
        <w:rPr>
          <w:sz w:val="12"/>
        </w:rPr>
      </w:pPr>
      <w:r w:rsidRPr="00BA1B8B">
        <w:rPr>
          <w:sz w:val="12"/>
        </w:rPr>
        <w:t xml:space="preserve">Well, </w:t>
      </w:r>
      <w:r w:rsidRPr="00BA1B8B">
        <w:rPr>
          <w:rStyle w:val="StyleUnderline"/>
        </w:rPr>
        <w:t>actually I think protesting is overrated</w:t>
      </w:r>
      <w:r w:rsidRPr="00BA1B8B">
        <w:rPr>
          <w:sz w:val="12"/>
        </w:rPr>
        <w:t xml:space="preserve">. In fact, I think protesting was always kind of overrated in the sense that </w:t>
      </w:r>
      <w:r w:rsidRPr="00BA1B8B">
        <w:rPr>
          <w:rStyle w:val="StyleUnderline"/>
        </w:rPr>
        <w:t>it’s not</w:t>
      </w:r>
      <w:r w:rsidRPr="00BA1B8B">
        <w:rPr>
          <w:sz w:val="12"/>
        </w:rPr>
        <w:t xml:space="preserve"> so much the </w:t>
      </w:r>
      <w:r w:rsidRPr="00BA1B8B">
        <w:rPr>
          <w:rStyle w:val="StyleUnderline"/>
        </w:rPr>
        <w:t>protest that produced the change; it’s the movement that produces the capacity for the protest</w:t>
      </w:r>
      <w:r w:rsidRPr="00BA1B8B">
        <w:rPr>
          <w:sz w:val="12"/>
        </w:rPr>
        <w:t xml:space="preserve"> to be effective. That’s the source of the change.</w:t>
      </w:r>
    </w:p>
    <w:p w:rsidR="00C46518" w:rsidRPr="00BA1B8B" w:rsidRDefault="00C46518" w:rsidP="00C46518">
      <w:pPr>
        <w:rPr>
          <w:sz w:val="12"/>
        </w:rPr>
      </w:pPr>
      <w:r w:rsidRPr="00BA1B8B">
        <w:rPr>
          <w:sz w:val="12"/>
        </w:rPr>
        <w:t>So it goes back to the movement?</w:t>
      </w:r>
    </w:p>
    <w:p w:rsidR="00C46518" w:rsidRPr="00BA1B8B" w:rsidRDefault="00C46518" w:rsidP="00C46518">
      <w:pPr>
        <w:rPr>
          <w:sz w:val="12"/>
        </w:rPr>
      </w:pPr>
      <w:r w:rsidRPr="00BA1B8B">
        <w:rPr>
          <w:sz w:val="12"/>
        </w:rPr>
        <w:t xml:space="preserve">Yeah. Yeah. But I would say—and a bunch of us have been saying for a while—that I think it’s much more useful . . . to look at elections as vehicles for consolidating and expressing power that’s been created on the field of social-movement organizing around issues. </w:t>
      </w:r>
      <w:r w:rsidRPr="00BA1B8B">
        <w:rPr>
          <w:rStyle w:val="StyleUnderline"/>
        </w:rPr>
        <w:t>Ultimately, mass mobilization around issues that connect with</w:t>
      </w:r>
      <w:r w:rsidRPr="00BA1B8B">
        <w:rPr>
          <w:sz w:val="12"/>
        </w:rPr>
        <w:t xml:space="preserve"> concerns that are broadly shared among </w:t>
      </w:r>
      <w:r w:rsidRPr="00BA1B8B">
        <w:rPr>
          <w:rStyle w:val="StyleUnderline"/>
        </w:rPr>
        <w:t>the mass of people</w:t>
      </w:r>
      <w:r w:rsidRPr="00BA1B8B">
        <w:rPr>
          <w:sz w:val="12"/>
        </w:rPr>
        <w:t xml:space="preserve"> that live in the country—those of us </w:t>
      </w:r>
      <w:r w:rsidRPr="00BA1B8B">
        <w:rPr>
          <w:rStyle w:val="StyleUnderline"/>
        </w:rPr>
        <w:t>who are expected to</w:t>
      </w:r>
      <w:r w:rsidRPr="00BA1B8B">
        <w:rPr>
          <w:sz w:val="12"/>
        </w:rPr>
        <w:t xml:space="preserve"> get up and go to </w:t>
      </w:r>
      <w:r w:rsidRPr="00BA1B8B">
        <w:rPr>
          <w:rStyle w:val="StyleUnderline"/>
        </w:rPr>
        <w:t>work every day</w:t>
      </w:r>
      <w:r w:rsidRPr="00BA1B8B">
        <w:rPr>
          <w:sz w:val="12"/>
        </w:rPr>
        <w:t>. And that’s how the nature of the debate changes.</w:t>
      </w:r>
    </w:p>
    <w:p w:rsidR="00C46518" w:rsidRPr="00BA1B8B" w:rsidRDefault="00C46518" w:rsidP="00C46518">
      <w:pPr>
        <w:rPr>
          <w:sz w:val="12"/>
        </w:rPr>
      </w:pPr>
      <w:r w:rsidRPr="00BA1B8B">
        <w:rPr>
          <w:rStyle w:val="StyleUnderline"/>
        </w:rPr>
        <w:t>Here’s a factoid: a</w:t>
      </w:r>
      <w:r w:rsidRPr="00BA1B8B">
        <w:rPr>
          <w:sz w:val="12"/>
        </w:rPr>
        <w:t xml:space="preserve"> Roper </w:t>
      </w:r>
      <w:r w:rsidRPr="00BA1B8B">
        <w:rPr>
          <w:rStyle w:val="StyleUnderline"/>
        </w:rPr>
        <w:t>poll</w:t>
      </w:r>
      <w:r w:rsidRPr="00BA1B8B">
        <w:rPr>
          <w:sz w:val="12"/>
        </w:rPr>
        <w:t xml:space="preserve"> a month </w:t>
      </w:r>
      <w:r w:rsidRPr="00BA1B8B">
        <w:rPr>
          <w:rStyle w:val="StyleUnderline"/>
        </w:rPr>
        <w:t>before the 1944</w:t>
      </w:r>
      <w:r w:rsidRPr="00BA1B8B">
        <w:rPr>
          <w:sz w:val="12"/>
        </w:rPr>
        <w:t xml:space="preserve"> presidential </w:t>
      </w:r>
      <w:r w:rsidRPr="00BA1B8B">
        <w:rPr>
          <w:rStyle w:val="StyleUnderline"/>
        </w:rPr>
        <w:t>election found that 68 percent</w:t>
      </w:r>
      <w:r w:rsidRPr="00BA1B8B">
        <w:rPr>
          <w:sz w:val="12"/>
        </w:rPr>
        <w:t xml:space="preserve"> of respondents said that they </w:t>
      </w:r>
      <w:r w:rsidRPr="00BA1B8B">
        <w:rPr>
          <w:rStyle w:val="StyleUnderline"/>
        </w:rPr>
        <w:t xml:space="preserve">would not favor a </w:t>
      </w:r>
      <w:r w:rsidRPr="00BA1B8B">
        <w:rPr>
          <w:sz w:val="12"/>
        </w:rPr>
        <w:t xml:space="preserve">political and economic </w:t>
      </w:r>
      <w:r w:rsidRPr="00BA1B8B">
        <w:rPr>
          <w:rStyle w:val="StyleUnderline"/>
        </w:rPr>
        <w:t>system</w:t>
      </w:r>
      <w:r w:rsidRPr="00BA1B8B">
        <w:rPr>
          <w:sz w:val="12"/>
        </w:rPr>
        <w:t xml:space="preserve"> no matter what it was called </w:t>
      </w:r>
      <w:r w:rsidRPr="00BA1B8B">
        <w:rPr>
          <w:rStyle w:val="StyleUnderline"/>
        </w:rPr>
        <w:t>that didn’t pivot off of a fundamental right to a job</w:t>
      </w:r>
      <w:r w:rsidRPr="00BA1B8B">
        <w:rPr>
          <w:sz w:val="12"/>
        </w:rPr>
        <w:t>, that didn’t rest on the fundamental premise that everyone in a society who is willing and able to work should have a right to a job.</w:t>
      </w:r>
    </w:p>
    <w:p w:rsidR="00C46518" w:rsidRPr="00BA1B8B" w:rsidRDefault="00C46518" w:rsidP="00C46518">
      <w:pPr>
        <w:tabs>
          <w:tab w:val="left" w:pos="10815"/>
        </w:tabs>
        <w:rPr>
          <w:sz w:val="12"/>
        </w:rPr>
      </w:pPr>
      <w:r w:rsidRPr="00BA1B8B">
        <w:rPr>
          <w:sz w:val="12"/>
        </w:rPr>
        <w:t>Sixty-four percent?</w:t>
      </w:r>
      <w:r w:rsidRPr="00BA1B8B">
        <w:rPr>
          <w:sz w:val="12"/>
        </w:rPr>
        <w:tab/>
      </w:r>
    </w:p>
    <w:p w:rsidR="00C46518" w:rsidRPr="00BA1B8B" w:rsidRDefault="00C46518" w:rsidP="00C46518">
      <w:pPr>
        <w:rPr>
          <w:sz w:val="12"/>
        </w:rPr>
      </w:pPr>
      <w:r w:rsidRPr="00BA1B8B">
        <w:rPr>
          <w:sz w:val="12"/>
        </w:rPr>
        <w:t>Sixty-eight percent. That’s a month before the 1944 presidential election.</w:t>
      </w:r>
    </w:p>
    <w:p w:rsidR="00C46518" w:rsidRPr="00BA1B8B" w:rsidRDefault="00C46518" w:rsidP="00C46518">
      <w:pPr>
        <w:rPr>
          <w:rStyle w:val="StyleUnderline"/>
        </w:rPr>
      </w:pPr>
      <w:r w:rsidRPr="00BA1B8B">
        <w:rPr>
          <w:rStyle w:val="StyleUnderline"/>
        </w:rPr>
        <w:t>What ever happened to that view?</w:t>
      </w:r>
    </w:p>
    <w:p w:rsidR="00C46518" w:rsidRPr="00BA1B8B" w:rsidRDefault="00C46518" w:rsidP="00C46518">
      <w:pPr>
        <w:rPr>
          <w:sz w:val="12"/>
        </w:rPr>
      </w:pPr>
      <w:r w:rsidRPr="00BA1B8B">
        <w:rPr>
          <w:rStyle w:val="StyleUnderline"/>
        </w:rPr>
        <w:t xml:space="preserve">Well, the other side won. </w:t>
      </w:r>
      <w:r w:rsidRPr="00BA1B8B">
        <w:rPr>
          <w:sz w:val="12"/>
        </w:rPr>
        <w:t>There’s an interesting literature on the streams of the defeat. The public opinion industry was mobilized in the support of selling the gospel of free enterprise, which itself was only invented in the late 1930s. The term wasn’t even around before then. But there is a steady mobilization of bias, as political scientist E. E. Schattschneider used to call it, against left ideas.</w:t>
      </w:r>
    </w:p>
    <w:p w:rsidR="00C46518" w:rsidRPr="00BA1B8B" w:rsidRDefault="00C46518" w:rsidP="00C46518">
      <w:pPr>
        <w:rPr>
          <w:sz w:val="12"/>
        </w:rPr>
      </w:pPr>
      <w:r w:rsidRPr="00BA1B8B">
        <w:rPr>
          <w:sz w:val="12"/>
        </w:rPr>
        <w:t>I wonder if you did a poll today what would happen?</w:t>
      </w:r>
    </w:p>
    <w:p w:rsidR="00C46518" w:rsidRPr="00BA1B8B" w:rsidRDefault="00C46518" w:rsidP="00C46518">
      <w:pPr>
        <w:rPr>
          <w:sz w:val="12"/>
        </w:rPr>
      </w:pPr>
      <w:r w:rsidRPr="00BA1B8B">
        <w:rPr>
          <w:sz w:val="12"/>
        </w:rPr>
        <w:t>Yeah, I wonder. The numbers might be higher than one might think. What full employment meant then in terms of the full-employment bill that passed the Senate and was defeated in the House…</w:t>
      </w:r>
    </w:p>
    <w:p w:rsidR="00C46518" w:rsidRPr="00BA1B8B" w:rsidRDefault="00C46518" w:rsidP="00C46518">
      <w:pPr>
        <w:rPr>
          <w:sz w:val="12"/>
        </w:rPr>
      </w:pPr>
      <w:r w:rsidRPr="00BA1B8B">
        <w:rPr>
          <w:sz w:val="12"/>
        </w:rPr>
        <w:t>You’re not talking about Humphrey–Hawkins are you?</w:t>
      </w:r>
    </w:p>
    <w:p w:rsidR="00C46518" w:rsidRPr="00BA1B8B" w:rsidRDefault="00C46518" w:rsidP="00C46518">
      <w:pPr>
        <w:rPr>
          <w:sz w:val="12"/>
        </w:rPr>
      </w:pPr>
      <w:r w:rsidRPr="00BA1B8B">
        <w:rPr>
          <w:sz w:val="12"/>
        </w:rPr>
        <w:t>No, no. I’m talking about the full employment bill of 1945 that went down, despite passing the Senate – so it wasn’t a gimmick bill — that would have mandated that the federal government take action, both in public spending and public works job creation when unemployment crossed the 3 percent threshold with the goal of moving the full employment threshold over a decade to 2 percent. By the Kennedy Administration the full-employment bill became four percent with fingers crossed. Now, I understand it’s 6 percent.</w:t>
      </w:r>
    </w:p>
    <w:p w:rsidR="00C46518" w:rsidRPr="00BA1B8B" w:rsidRDefault="00C46518" w:rsidP="00C46518">
      <w:pPr>
        <w:rPr>
          <w:sz w:val="12"/>
        </w:rPr>
      </w:pPr>
      <w:r w:rsidRPr="00BA1B8B">
        <w:rPr>
          <w:sz w:val="12"/>
        </w:rPr>
        <w:t>By that metric we’re almost there!</w:t>
      </w:r>
    </w:p>
    <w:p w:rsidR="00C46518" w:rsidRPr="00BA1B8B" w:rsidRDefault="00C46518" w:rsidP="00C46518">
      <w:pPr>
        <w:rPr>
          <w:sz w:val="12"/>
        </w:rPr>
      </w:pPr>
      <w:r w:rsidRPr="00BA1B8B">
        <w:rPr>
          <w:sz w:val="12"/>
        </w:rPr>
        <w:t>(laughs)</w:t>
      </w:r>
    </w:p>
    <w:p w:rsidR="00C46518" w:rsidRPr="00BA1B8B" w:rsidRDefault="00C46518" w:rsidP="00C46518">
      <w:pPr>
        <w:rPr>
          <w:sz w:val="12"/>
        </w:rPr>
      </w:pPr>
      <w:r w:rsidRPr="00BA1B8B">
        <w:rPr>
          <w:sz w:val="12"/>
        </w:rPr>
        <w:t>The problem is we’ve given up on movement building for elections. But not just elections, elections between the two parties. This was driven home for me most emphatically after the 2000 election, when lots of people voted for Ralph Nader, and here Al Gore loses. Theoretically, the people who voted for Nader, if they had played by the rules of the two-party system, Al Gore would have won. This frightened a lot of people.</w:t>
      </w:r>
    </w:p>
    <w:p w:rsidR="00C46518" w:rsidRPr="00BA1B8B" w:rsidRDefault="00C46518" w:rsidP="00C46518">
      <w:pPr>
        <w:rPr>
          <w:sz w:val="12"/>
        </w:rPr>
      </w:pPr>
      <w:r w:rsidRPr="00BA1B8B">
        <w:rPr>
          <w:sz w:val="12"/>
        </w:rPr>
        <w:t xml:space="preserve">Well, there’s a lot of crap going on there, too. And I’ll come clean. I voted for Nader </w:t>
      </w:r>
      <w:r w:rsidRPr="00BA1B8B">
        <w:rPr>
          <w:rStyle w:val="StyleUnderline"/>
        </w:rPr>
        <w:t>in 2000</w:t>
      </w:r>
      <w:r w:rsidRPr="00BA1B8B">
        <w:rPr>
          <w:sz w:val="12"/>
        </w:rPr>
        <w:t xml:space="preserve"> partly because I lived in Connecticut and it wasn’t a big choice because I knew the Democrat was going to take the state anyway. But partly also because I had lived in Connecticut in the ’80s and I had a track record to maintain of not ever voting for Joe Lieberman for anything.</w:t>
      </w:r>
    </w:p>
    <w:p w:rsidR="00C46518" w:rsidRPr="00BA1B8B" w:rsidRDefault="00C46518" w:rsidP="00C46518">
      <w:pPr>
        <w:rPr>
          <w:sz w:val="12"/>
        </w:rPr>
      </w:pPr>
      <w:r w:rsidRPr="00BA1B8B">
        <w:rPr>
          <w:sz w:val="12"/>
        </w:rPr>
        <w:t xml:space="preserve">But </w:t>
      </w:r>
      <w:r w:rsidRPr="00BA1B8B">
        <w:rPr>
          <w:rStyle w:val="StyleUnderline"/>
        </w:rPr>
        <w:t>I was struck</w:t>
      </w:r>
      <w:r w:rsidRPr="00BA1B8B">
        <w:rPr>
          <w:sz w:val="12"/>
        </w:rPr>
        <w:t xml:space="preserve">, too </w:t>
      </w:r>
      <w:r w:rsidRPr="00BA1B8B">
        <w:rPr>
          <w:rStyle w:val="StyleUnderline"/>
        </w:rPr>
        <w:t>by the incredible vitriol</w:t>
      </w:r>
      <w:r w:rsidRPr="00BA1B8B">
        <w:rPr>
          <w:sz w:val="12"/>
        </w:rPr>
        <w:t xml:space="preserve"> that the </w:t>
      </w:r>
      <w:r w:rsidRPr="00BA1B8B">
        <w:rPr>
          <w:rStyle w:val="StyleUnderline"/>
        </w:rPr>
        <w:t>Dems directed at Nader and anyone who supported Nader</w:t>
      </w:r>
      <w:r w:rsidRPr="00BA1B8B">
        <w:rPr>
          <w:sz w:val="12"/>
        </w:rPr>
        <w:t xml:space="preserve"> after that defeat. And it was a defeat that Gore wouldn’t even fight against either, which they tend to forget. My response to them was, the vitriol was a signal that they were looking for a scapegoat because their flawed candidate couldn’t even carry his home state. I mean, if he could have carried his home state he would have won the presidency. But I always said to them the best explanation of the defeat in 2000 came from a 1970s R&amp;B singer named Ann Peebles with a song called “I Didn’t Take Your Man, You Gave Him To Me.”</w:t>
      </w:r>
    </w:p>
    <w:p w:rsidR="00C46518" w:rsidRPr="00BA1B8B" w:rsidRDefault="00C46518" w:rsidP="00C46518">
      <w:pPr>
        <w:rPr>
          <w:rStyle w:val="StyleUnderline"/>
        </w:rPr>
      </w:pPr>
      <w:r w:rsidRPr="00BA1B8B">
        <w:rPr>
          <w:sz w:val="12"/>
        </w:rPr>
        <w:t xml:space="preserve">The Nader thing. The vitriol of the reaction was striking to me because </w:t>
      </w:r>
      <w:r w:rsidRPr="00BA1B8B">
        <w:rPr>
          <w:rStyle w:val="StyleUnderline"/>
        </w:rPr>
        <w:t>it communicated that the Democrats felt entitled to every left-of-center vote, but that they didn’t have to do anything to get it</w:t>
      </w:r>
      <w:r w:rsidRPr="00BA1B8B">
        <w:rPr>
          <w:sz w:val="12"/>
        </w:rPr>
        <w:t xml:space="preserve">. They didn’t have to appeal at all. And distaste for Lieberman notwithstanding, I would have voted for Gore if he wouldn’t have run such a right wing campaign. That’s part of it. And this goes back to Clinton’s first campaign too. I worked in the short-lived [Tom] Harkin campaign and the word we were getting in that campaign from people in the South in particular was that Clinton’s people were coming through and saying, “Our guy’s going to win the election so you better get on board if you want any consideration. And don’t ask for anything because if you ask for anything we probably aren’t going to give you any access.” And that’s pretty ugly. And that’s the way they can be. And I think that </w:t>
      </w:r>
      <w:r w:rsidRPr="00BA1B8B">
        <w:rPr>
          <w:rStyle w:val="StyleUnderline"/>
        </w:rPr>
        <w:t>Clintonism basically polished off the purge of the left wing of the Democratic party.</w:t>
      </w:r>
    </w:p>
    <w:p w:rsidR="00C46518" w:rsidRPr="00BA1B8B" w:rsidRDefault="00C46518" w:rsidP="00C46518">
      <w:pPr>
        <w:rPr>
          <w:sz w:val="12"/>
        </w:rPr>
      </w:pPr>
      <w:r w:rsidRPr="00BA1B8B">
        <w:rPr>
          <w:sz w:val="12"/>
        </w:rPr>
        <w:t>So it was a success in that regard.</w:t>
      </w:r>
    </w:p>
    <w:p w:rsidR="00C46518" w:rsidRPr="00BA1B8B" w:rsidRDefault="00C46518" w:rsidP="00C46518">
      <w:pPr>
        <w:rPr>
          <w:sz w:val="12"/>
        </w:rPr>
      </w:pPr>
      <w:r w:rsidRPr="00BA1B8B">
        <w:rPr>
          <w:sz w:val="12"/>
        </w:rPr>
        <w:t xml:space="preserve">Yes it was. It was an utter success in that regard. But it’s the cycle though, right? </w:t>
      </w:r>
      <w:r w:rsidRPr="00BA1B8B">
        <w:rPr>
          <w:rStyle w:val="StyleUnderline"/>
        </w:rPr>
        <w:t>So there’s nothing to do at</w:t>
      </w:r>
      <w:r w:rsidRPr="00BA1B8B">
        <w:rPr>
          <w:sz w:val="12"/>
        </w:rPr>
        <w:t xml:space="preserve"> election time </w:t>
      </w:r>
      <w:r w:rsidRPr="00BA1B8B">
        <w:rPr>
          <w:rStyle w:val="StyleUnderline"/>
        </w:rPr>
        <w:t>except vote for the Democrat because the Republican is almost invariably</w:t>
      </w:r>
      <w:r w:rsidRPr="00BA1B8B">
        <w:rPr>
          <w:sz w:val="12"/>
        </w:rPr>
        <w:t xml:space="preserve"> going to be </w:t>
      </w:r>
      <w:r w:rsidRPr="00BA1B8B">
        <w:rPr>
          <w:rStyle w:val="StyleUnderline"/>
        </w:rPr>
        <w:t>worse</w:t>
      </w:r>
      <w:r w:rsidRPr="00BA1B8B">
        <w:rPr>
          <w:sz w:val="12"/>
        </w:rPr>
        <w:t xml:space="preserve"> and despite the Third Party votes I’ve cast in my life, that’s no response to anything. And that speaks to another problem that’s an element of the electoralitis within the left and that’s that the same thing happens every four years. Around this time you begin to look around and see how the Democratic presidential field is shaping up. Then one strain of lefties will say, “God, Hillary Clinton? This looks terrible. We need to find a progressive candidate.” </w:t>
      </w:r>
      <w:r w:rsidRPr="00BA1B8B">
        <w:rPr>
          <w:rStyle w:val="StyleUnderline"/>
        </w:rPr>
        <w:t xml:space="preserve">So now there’s talk about an </w:t>
      </w:r>
      <w:r w:rsidRPr="00BA1B8B">
        <w:rPr>
          <w:sz w:val="12"/>
        </w:rPr>
        <w:t xml:space="preserve">Elizabeth Warren of the Democrats that’s supposed to an </w:t>
      </w:r>
      <w:r w:rsidRPr="00BA1B8B">
        <w:rPr>
          <w:rStyle w:val="StyleUnderline"/>
        </w:rPr>
        <w:t>alternative to the corporatist Clinton wing</w:t>
      </w:r>
      <w:r w:rsidRPr="00BA1B8B">
        <w:rPr>
          <w:sz w:val="12"/>
        </w:rPr>
        <w:t xml:space="preserve">, and there’s even talk of Bernie Sanders running. </w:t>
      </w:r>
      <w:r w:rsidRPr="00BA1B8B">
        <w:rPr>
          <w:rStyle w:val="StyleUnderline"/>
        </w:rPr>
        <w:t>Well, at that point</w:t>
      </w:r>
      <w:r w:rsidRPr="00BA1B8B">
        <w:rPr>
          <w:sz w:val="12"/>
        </w:rPr>
        <w:t xml:space="preserve">, it’s too late. </w:t>
      </w:r>
      <w:r w:rsidRPr="00BA1B8B">
        <w:rPr>
          <w:rStyle w:val="StyleUnderline"/>
        </w:rPr>
        <w:t>You can’t build a base for a candidacy in a year or two years</w:t>
      </w:r>
      <w:r w:rsidRPr="00BA1B8B">
        <w:rPr>
          <w:sz w:val="12"/>
        </w:rPr>
        <w:t xml:space="preserve"> or even four years. The only way to get candidates worth having is to build the social force that will create candidates worth having.</w:t>
      </w:r>
    </w:p>
    <w:p w:rsidR="00C46518" w:rsidRPr="00BA1B8B" w:rsidRDefault="00C46518" w:rsidP="00C46518">
      <w:pPr>
        <w:tabs>
          <w:tab w:val="center" w:pos="7072"/>
        </w:tabs>
        <w:rPr>
          <w:sz w:val="12"/>
        </w:rPr>
      </w:pPr>
      <w:r w:rsidRPr="00BA1B8B">
        <w:rPr>
          <w:sz w:val="12"/>
        </w:rPr>
        <w:t>So it comes back to movements again.</w:t>
      </w:r>
      <w:r w:rsidRPr="00BA1B8B">
        <w:rPr>
          <w:sz w:val="12"/>
        </w:rPr>
        <w:tab/>
      </w:r>
    </w:p>
    <w:p w:rsidR="00C46518" w:rsidRPr="00BA1B8B" w:rsidRDefault="00C46518" w:rsidP="00C46518">
      <w:pPr>
        <w:rPr>
          <w:sz w:val="12"/>
        </w:rPr>
      </w:pPr>
      <w:r w:rsidRPr="00BA1B8B">
        <w:rPr>
          <w:sz w:val="12"/>
        </w:rPr>
        <w:t>Yeah. It comes back to movements all the time really.</w:t>
      </w:r>
    </w:p>
    <w:p w:rsidR="00C46518" w:rsidRPr="00BA1B8B" w:rsidRDefault="00C46518" w:rsidP="00C46518">
      <w:pPr>
        <w:rPr>
          <w:sz w:val="12"/>
        </w:rPr>
      </w:pPr>
      <w:r w:rsidRPr="00BA1B8B">
        <w:rPr>
          <w:sz w:val="12"/>
        </w:rPr>
        <w:t>The two-party system is so frustrating for someone like me. I often wonder why the Republicans don’t ever make a play for disaffected Democrats. They certainly could have in 2012 and they had almost no interest in that.</w:t>
      </w:r>
    </w:p>
    <w:p w:rsidR="00C46518" w:rsidRPr="00BA1B8B" w:rsidRDefault="00C46518" w:rsidP="00C46518">
      <w:pPr>
        <w:rPr>
          <w:sz w:val="12"/>
        </w:rPr>
      </w:pPr>
      <w:r w:rsidRPr="00BA1B8B">
        <w:rPr>
          <w:sz w:val="12"/>
        </w:rPr>
        <w:t>Well, no. There are a couple things going on. One of them is…I think the capture by the Tea Party tale is overstated. It’s true that that element has some—a disproportionate—impact in the primaries, and I may be wrong about this, but I’m still hard pressed to think that there is anything truly organic in the Tea Party movement that wasn’t already the sort of Birchite nut cases on the right flank. And now they’ve been fueled by the most cynical kind of right-wing money.</w:t>
      </w:r>
    </w:p>
    <w:p w:rsidR="00C46518" w:rsidRPr="00BA1B8B" w:rsidRDefault="00C46518" w:rsidP="00C46518">
      <w:pPr>
        <w:rPr>
          <w:sz w:val="12"/>
        </w:rPr>
      </w:pPr>
      <w:r w:rsidRPr="00BA1B8B">
        <w:rPr>
          <w:sz w:val="12"/>
        </w:rPr>
        <w:t>But Republicans, why don’t they play those guys the way Clinton and company played the Left?</w:t>
      </w:r>
    </w:p>
    <w:p w:rsidR="00C46518" w:rsidRPr="00BA1B8B" w:rsidRDefault="00C46518" w:rsidP="00C46518">
      <w:pPr>
        <w:rPr>
          <w:sz w:val="12"/>
        </w:rPr>
      </w:pPr>
      <w:r w:rsidRPr="00BA1B8B">
        <w:rPr>
          <w:sz w:val="12"/>
        </w:rPr>
        <w:t>Well, they did with Romney and McCain. They get their candidates. I remember back in 1996 when Pat Buchanan won in New Hampshire and he came out of there with a big bounce and was moving down to South Carolina next which is where his real base was. His main bank roller was a mill operator down there named Milliken. So I was afraid enough to begin to wonder what I was going to do if he won the presidency. Either head north or head south, across the border. But what’s fascinating was that the Moral Majority pulled the rug out from under him in South Carolina. The holy rollers backed [Bob] Dole. And that’s where the field capacity was in South Carolina, among the holy rollers. And you’d wonder, well, why would they do that, right? Partly, it’s because they made the rational calculation that the interests that the elites in the right wing with populist tendencies are fundamentally connected with right wing corporate and financial sector interests.</w:t>
      </w:r>
    </w:p>
    <w:p w:rsidR="00C46518" w:rsidRPr="00BA1B8B" w:rsidRDefault="00C46518" w:rsidP="00C46518">
      <w:pPr>
        <w:rPr>
          <w:sz w:val="12"/>
        </w:rPr>
      </w:pPr>
      <w:r w:rsidRPr="00BA1B8B">
        <w:rPr>
          <w:sz w:val="12"/>
        </w:rPr>
        <w:t>And they want the presidency. They’re not fooling around.</w:t>
      </w:r>
    </w:p>
    <w:p w:rsidR="00C46518" w:rsidRPr="00BA1B8B" w:rsidRDefault="00C46518" w:rsidP="00C46518">
      <w:pPr>
        <w:rPr>
          <w:sz w:val="12"/>
        </w:rPr>
      </w:pPr>
      <w:r w:rsidRPr="00BA1B8B">
        <w:rPr>
          <w:sz w:val="12"/>
        </w:rPr>
        <w:t>Exactly. And they figured that in strategic terms they’d be better served by getting behind Dole and helping to deliver him the nomination than by going down in flames with their version of Henry Wallace, I guess. It’s interesting in that regard too that year when they had the big jamboree they had down in Dallas. I think it was Jerry Falwell. I often get him and Pat Robertson confused. But he said that the two things God was most interested in that year were cutting capital gains taxes and I think the other may have been the estate tax.</w:t>
      </w:r>
    </w:p>
    <w:p w:rsidR="00C46518" w:rsidRPr="00BA1B8B" w:rsidRDefault="00C46518" w:rsidP="00C46518">
      <w:pPr>
        <w:rPr>
          <w:sz w:val="12"/>
        </w:rPr>
      </w:pPr>
      <w:r w:rsidRPr="00BA1B8B">
        <w:rPr>
          <w:sz w:val="12"/>
        </w:rPr>
        <w:t>(Laughs) That’s what God wants them to do…</w:t>
      </w:r>
    </w:p>
    <w:p w:rsidR="00C46518" w:rsidRPr="00BA1B8B" w:rsidRDefault="00C46518" w:rsidP="00C46518">
      <w:pPr>
        <w:rPr>
          <w:sz w:val="12"/>
        </w:rPr>
      </w:pPr>
      <w:r w:rsidRPr="00BA1B8B">
        <w:rPr>
          <w:sz w:val="12"/>
        </w:rPr>
        <w:t>Make it plain, why don’t you. So in effect, and I think this gets to the point I was making in the article, that the choice is between two neoliberal parties, one of which distinguishes itself by being actively in favor of multiculturalism and diversity and the other of which distinguishes itself as being actively opposed to multiculturalism and diversity. But on 80 percent of the issues on which 80 percent of the population is concerned 80 percent of the time there is no real difference between them.</w:t>
      </w:r>
    </w:p>
    <w:p w:rsidR="00C46518" w:rsidRPr="00BA1B8B" w:rsidRDefault="00C46518" w:rsidP="00C46518">
      <w:pPr>
        <w:rPr>
          <w:sz w:val="12"/>
        </w:rPr>
      </w:pPr>
      <w:r w:rsidRPr="00BA1B8B">
        <w:rPr>
          <w:sz w:val="12"/>
        </w:rPr>
        <w:t>When people say things like that they often run into trouble. Because, you look at something like Fox News, and they talk about Obama as if he were a socialist or a communist or a dictator. And as you point out in your article, Obama’s entire career has been triangulation, conciliation, and compromise — and yet they look at him and see red.</w:t>
      </w:r>
    </w:p>
    <w:p w:rsidR="00C46518" w:rsidRPr="00BA1B8B" w:rsidRDefault="00C46518" w:rsidP="00C46518">
      <w:pPr>
        <w:rPr>
          <w:sz w:val="12"/>
        </w:rPr>
      </w:pPr>
      <w:r w:rsidRPr="00BA1B8B">
        <w:rPr>
          <w:sz w:val="12"/>
        </w:rPr>
        <w:t>Well, yeah, kind of. This gets into another issue. In a way, I think their hysteria about Obama being a communist or a socialist is in a funny way a backhanded acknowledgment of the success of the Civil Rights movement. Because they can’t say he’s a n—– in the White House. Right? And I don’t even necessarily think that people are being consciously disingenuous about it. I think they sell…</w:t>
      </w:r>
    </w:p>
    <w:p w:rsidR="00C46518" w:rsidRPr="00BA1B8B" w:rsidRDefault="00C46518" w:rsidP="00C46518">
      <w:pPr>
        <w:rPr>
          <w:sz w:val="12"/>
        </w:rPr>
      </w:pPr>
      <w:r w:rsidRPr="00BA1B8B">
        <w:rPr>
          <w:sz w:val="12"/>
        </w:rPr>
        <w:t>So instead they say, there’s a communist in the White House. Someone actually had a song that they would sing at these Tea Party rallies, “There’s a Communist in the White House.”</w:t>
      </w:r>
    </w:p>
    <w:p w:rsidR="00C46518" w:rsidRPr="00BA1B8B" w:rsidRDefault="00C46518" w:rsidP="00C46518">
      <w:pPr>
        <w:rPr>
          <w:sz w:val="12"/>
        </w:rPr>
      </w:pPr>
      <w:r w:rsidRPr="00BA1B8B">
        <w:rPr>
          <w:sz w:val="12"/>
        </w:rPr>
        <w:t>I’ll tell you, it’s that Birchite psychosis. This is the social base of fascism, really, is what they are.</w:t>
      </w:r>
    </w:p>
    <w:p w:rsidR="00C46518" w:rsidRPr="00BA1B8B" w:rsidRDefault="00C46518" w:rsidP="00C46518">
      <w:pPr>
        <w:rPr>
          <w:sz w:val="12"/>
        </w:rPr>
      </w:pPr>
      <w:r w:rsidRPr="00BA1B8B">
        <w:rPr>
          <w:sz w:val="12"/>
        </w:rPr>
        <w:t>They don’t have the street gangs.</w:t>
      </w:r>
    </w:p>
    <w:p w:rsidR="00C46518" w:rsidRPr="00BA1B8B" w:rsidRDefault="00C46518" w:rsidP="00C46518">
      <w:pPr>
        <w:rPr>
          <w:sz w:val="12"/>
        </w:rPr>
      </w:pPr>
      <w:r w:rsidRPr="00BA1B8B">
        <w:rPr>
          <w:sz w:val="12"/>
        </w:rPr>
        <w:t>No, thank God. Not yet anyway. And I guess that’s partly because a lot of them are pensioners.</w:t>
      </w:r>
    </w:p>
    <w:p w:rsidR="00C46518" w:rsidRPr="00BA1B8B" w:rsidRDefault="00C46518" w:rsidP="00C46518">
      <w:pPr>
        <w:rPr>
          <w:sz w:val="12"/>
        </w:rPr>
      </w:pPr>
      <w:r w:rsidRPr="00BA1B8B">
        <w:rPr>
          <w:sz w:val="12"/>
        </w:rPr>
        <w:t>They’ll get you with their golf carts.</w:t>
      </w:r>
    </w:p>
    <w:p w:rsidR="00C46518" w:rsidRPr="00BA1B8B" w:rsidRDefault="00C46518" w:rsidP="00C46518">
      <w:pPr>
        <w:rPr>
          <w:sz w:val="12"/>
        </w:rPr>
      </w:pPr>
      <w:r w:rsidRPr="00BA1B8B">
        <w:rPr>
          <w:sz w:val="12"/>
        </w:rPr>
        <w:t>But I still think there’s a lot of astro-turf there. I go back to the founding moment of the Tea Party. And I’ve watched this clip a number of time since then. That day that Rick Santelli…</w:t>
      </w:r>
    </w:p>
    <w:p w:rsidR="00C46518" w:rsidRPr="00BA1B8B" w:rsidRDefault="00C46518" w:rsidP="00C46518">
      <w:pPr>
        <w:rPr>
          <w:sz w:val="12"/>
        </w:rPr>
      </w:pPr>
      <w:r w:rsidRPr="00BA1B8B">
        <w:rPr>
          <w:sz w:val="12"/>
        </w:rPr>
        <w:t>I’ve written about that at great length.</w:t>
      </w:r>
    </w:p>
    <w:p w:rsidR="00C46518" w:rsidRPr="00BA1B8B" w:rsidRDefault="00C46518" w:rsidP="00C46518">
      <w:pPr>
        <w:rPr>
          <w:sz w:val="12"/>
        </w:rPr>
      </w:pPr>
      <w:r w:rsidRPr="00BA1B8B">
        <w:rPr>
          <w:sz w:val="12"/>
        </w:rPr>
        <w:t>Oh good, I need to read that because when I watched it after the founding moment it seemed pretty clear to me—I mean, you can tell me if I’m wrong—that the co-host knew what was coming. That this was not a spontaneous rant.</w:t>
      </w:r>
    </w:p>
    <w:p w:rsidR="00C46518" w:rsidRPr="00BA1B8B" w:rsidRDefault="00C46518" w:rsidP="00C46518">
      <w:pPr>
        <w:rPr>
          <w:sz w:val="12"/>
        </w:rPr>
      </w:pPr>
      <w:r w:rsidRPr="00BA1B8B">
        <w:rPr>
          <w:sz w:val="12"/>
        </w:rPr>
        <w:t>It might have been planned, I dunno. You know what got me about it, is that it was on the floor of the Chicago Board of Trade. And you think about Populist movements, like my favorite one from the 1890s, where the Chicago Board of Trade was the pit of evil. And here’s a guy launching his populist movement from that same spot. Remember, he’s not yelling at the traders, he’s not chastising the traders, he’s speaking on their behalf. What kind of populist movement is that? It’s like they were trying to reverse the fundamental symbolism (of populism). Because that’s what the Tea Party movement is: it takes all of the classic populist symbolism and reverses it.</w:t>
      </w:r>
    </w:p>
    <w:p w:rsidR="00C46518" w:rsidRPr="00BA1B8B" w:rsidRDefault="00C46518" w:rsidP="00C46518">
      <w:pPr>
        <w:rPr>
          <w:sz w:val="12"/>
        </w:rPr>
      </w:pPr>
      <w:r w:rsidRPr="00BA1B8B">
        <w:rPr>
          <w:sz w:val="12"/>
        </w:rPr>
        <w:t>Right. That’s exactly right. That’s exactly right. Yeah.</w:t>
      </w:r>
    </w:p>
    <w:p w:rsidR="00C46518" w:rsidRPr="00BA1B8B" w:rsidRDefault="00C46518" w:rsidP="00C46518">
      <w:pPr>
        <w:rPr>
          <w:rStyle w:val="StyleUnderline"/>
        </w:rPr>
      </w:pPr>
      <w:r w:rsidRPr="00BA1B8B">
        <w:rPr>
          <w:rStyle w:val="StyleUnderline"/>
        </w:rPr>
        <w:t>Here we are in hard times, second only to the Great Depression</w:t>
      </w:r>
      <w:r w:rsidRPr="00BA1B8B">
        <w:rPr>
          <w:sz w:val="12"/>
        </w:rPr>
        <w:t xml:space="preserve"> itself </w:t>
      </w:r>
      <w:r w:rsidRPr="00BA1B8B">
        <w:rPr>
          <w:rStyle w:val="StyleUnderline"/>
        </w:rPr>
        <w:t>and what are the[y] demanding? An end to the welfare state. Destroy our unions.</w:t>
      </w:r>
    </w:p>
    <w:p w:rsidR="00C46518" w:rsidRPr="00BA1B8B" w:rsidRDefault="00C46518" w:rsidP="00C46518">
      <w:pPr>
        <w:rPr>
          <w:sz w:val="12"/>
        </w:rPr>
      </w:pPr>
      <w:r w:rsidRPr="00BA1B8B">
        <w:rPr>
          <w:sz w:val="12"/>
        </w:rPr>
        <w:t>Right. That’s exactly right. And it says something about the extent to which content has been drained out of our politics too.</w:t>
      </w:r>
    </w:p>
    <w:p w:rsidR="00C46518" w:rsidRPr="00BA1B8B" w:rsidRDefault="00C46518" w:rsidP="00C46518">
      <w:pPr>
        <w:rPr>
          <w:sz w:val="12"/>
        </w:rPr>
      </w:pPr>
      <w:r w:rsidRPr="00BA1B8B">
        <w:rPr>
          <w:sz w:val="12"/>
        </w:rPr>
        <w:t>The symbolism is quite persuasive to some people.</w:t>
      </w:r>
    </w:p>
    <w:p w:rsidR="00C46518" w:rsidRPr="00BA1B8B" w:rsidRDefault="00C46518" w:rsidP="00C46518">
      <w:pPr>
        <w:rPr>
          <w:sz w:val="12"/>
        </w:rPr>
      </w:pPr>
      <w:r w:rsidRPr="00BA1B8B">
        <w:rPr>
          <w:sz w:val="12"/>
        </w:rPr>
        <w:t xml:space="preserve">Sure. Well yeah because there’s nothing else. </w:t>
      </w:r>
      <w:r w:rsidRPr="00BA1B8B">
        <w:rPr>
          <w:rStyle w:val="StyleUnderline"/>
        </w:rPr>
        <w:t>The Democrats don’t have an alternative to offer. Right? I mean, that’s the problem</w:t>
      </w:r>
      <w:r w:rsidRPr="00BA1B8B">
        <w:rPr>
          <w:sz w:val="12"/>
        </w:rPr>
        <w:t>. My son said in ’04 that either, in the industrial Midwest in particular, either Kerry would talk about NAFTA and trade or Bush would talk about gay marriage. And that’s what happened. And I recall…</w:t>
      </w:r>
    </w:p>
    <w:p w:rsidR="00C46518" w:rsidRPr="00BA1B8B" w:rsidRDefault="00C46518" w:rsidP="00C46518">
      <w:pPr>
        <w:rPr>
          <w:sz w:val="12"/>
        </w:rPr>
      </w:pPr>
      <w:r w:rsidRPr="00BA1B8B">
        <w:rPr>
          <w:sz w:val="12"/>
        </w:rPr>
        <w:t>Now the shoe’s on the other foot.</w:t>
      </w:r>
    </w:p>
    <w:p w:rsidR="00C46518" w:rsidRPr="00BA1B8B" w:rsidRDefault="00C46518" w:rsidP="00C46518">
      <w:pPr>
        <w:rPr>
          <w:sz w:val="12"/>
        </w:rPr>
      </w:pPr>
      <w:r w:rsidRPr="00BA1B8B">
        <w:rPr>
          <w:sz w:val="12"/>
        </w:rPr>
        <w:t>It sure is. Which is kind of funny. And frankly, it also says something about how successful an egalitarian—a reasonable egalitarian program—can be if it doesn’t cost anybody anything. If it doesn’t raise the backs of upper-class economic interests.</w:t>
      </w:r>
    </w:p>
    <w:p w:rsidR="00C46518" w:rsidRPr="00BA1B8B" w:rsidRDefault="00C46518" w:rsidP="00C46518">
      <w:pPr>
        <w:rPr>
          <w:sz w:val="12"/>
        </w:rPr>
      </w:pPr>
      <w:r w:rsidRPr="00BA1B8B">
        <w:rPr>
          <w:sz w:val="12"/>
        </w:rPr>
        <w:t>You’ve got to explain that a little more.</w:t>
      </w:r>
    </w:p>
    <w:p w:rsidR="00C46518" w:rsidRPr="00BA1B8B" w:rsidRDefault="00C46518" w:rsidP="00C46518">
      <w:pPr>
        <w:rPr>
          <w:sz w:val="12"/>
        </w:rPr>
      </w:pPr>
      <w:r w:rsidRPr="00BA1B8B">
        <w:rPr>
          <w:sz w:val="12"/>
        </w:rPr>
        <w:t>Well, in not much more than a decade, gayness has gone from being if not completely stigmatized, certainly not normalized. . . .</w:t>
      </w:r>
    </w:p>
    <w:p w:rsidR="00C46518" w:rsidRPr="00BA1B8B" w:rsidRDefault="00C46518" w:rsidP="00C46518">
      <w:pPr>
        <w:rPr>
          <w:sz w:val="12"/>
        </w:rPr>
      </w:pPr>
      <w:r w:rsidRPr="00BA1B8B">
        <w:rPr>
          <w:sz w:val="12"/>
        </w:rPr>
        <w:t>Yeah, you’re right. Ten years ago, remember, those ballot initiatives all over the country in the election of ’04 to outlaw gay marriage and it was instrumental to winning Bush’s reelection.</w:t>
      </w:r>
    </w:p>
    <w:p w:rsidR="00C46518" w:rsidRPr="00BA1B8B" w:rsidRDefault="00C46518" w:rsidP="00C46518">
      <w:pPr>
        <w:rPr>
          <w:sz w:val="12"/>
        </w:rPr>
      </w:pPr>
      <w:r w:rsidRPr="00BA1B8B">
        <w:rPr>
          <w:sz w:val="12"/>
        </w:rPr>
        <w:t>That’s right. And here we are like a decade later and that’s. . . .</w:t>
      </w:r>
    </w:p>
    <w:p w:rsidR="00C46518" w:rsidRPr="00BA1B8B" w:rsidRDefault="00C46518" w:rsidP="00C46518">
      <w:pPr>
        <w:rPr>
          <w:sz w:val="12"/>
        </w:rPr>
      </w:pPr>
      <w:r w:rsidRPr="00BA1B8B">
        <w:rPr>
          <w:sz w:val="12"/>
        </w:rPr>
        <w:t>Going the other direction now. But the symbolism of this is all very interesting. In your Harper’s article you talk about Obama as a symbol, that he’s a cipher. I think you’re quoting someone…</w:t>
      </w:r>
    </w:p>
    <w:p w:rsidR="00C46518" w:rsidRPr="00BA1B8B" w:rsidRDefault="00C46518" w:rsidP="00C46518">
      <w:pPr>
        <w:rPr>
          <w:sz w:val="12"/>
        </w:rPr>
      </w:pPr>
      <w:r w:rsidRPr="00BA1B8B">
        <w:rPr>
          <w:sz w:val="12"/>
        </w:rPr>
        <w:t>I think I’m quoting Matt Taibbi I believe, but I’ll take it. I’ll take credit for it also. Because he is. He’s always been a cipher. You know that.</w:t>
      </w:r>
    </w:p>
    <w:p w:rsidR="00C46518" w:rsidRPr="00BA1B8B" w:rsidRDefault="00C46518" w:rsidP="00C46518">
      <w:pPr>
        <w:rPr>
          <w:sz w:val="12"/>
        </w:rPr>
      </w:pPr>
      <w:r w:rsidRPr="00BA1B8B">
        <w:rPr>
          <w:sz w:val="12"/>
        </w:rPr>
        <w:t>Obama’s a highly intelligent man. You’ve met him.</w:t>
      </w:r>
    </w:p>
    <w:p w:rsidR="00C46518" w:rsidRPr="00BA1B8B" w:rsidRDefault="00C46518" w:rsidP="00C46518">
      <w:pPr>
        <w:rPr>
          <w:sz w:val="12"/>
        </w:rPr>
      </w:pPr>
      <w:r w:rsidRPr="00BA1B8B">
        <w:rPr>
          <w:sz w:val="12"/>
        </w:rPr>
        <w:t>Yes.</w:t>
      </w:r>
    </w:p>
    <w:p w:rsidR="00C46518" w:rsidRPr="00BA1B8B" w:rsidRDefault="00C46518" w:rsidP="00C46518">
      <w:pPr>
        <w:rPr>
          <w:sz w:val="12"/>
        </w:rPr>
      </w:pPr>
      <w:r w:rsidRPr="00BA1B8B">
        <w:rPr>
          <w:sz w:val="12"/>
        </w:rPr>
        <w:t>Maybe he’s a cipher in the sense that he’s a symbol. But he’s not a cipher of a human.</w:t>
      </w:r>
    </w:p>
    <w:p w:rsidR="00C46518" w:rsidRPr="00BA1B8B" w:rsidRDefault="00C46518" w:rsidP="00C46518">
      <w:pPr>
        <w:rPr>
          <w:sz w:val="12"/>
        </w:rPr>
      </w:pPr>
      <w:r w:rsidRPr="00BA1B8B">
        <w:rPr>
          <w:sz w:val="12"/>
        </w:rPr>
        <w:t>I don’t know. Look, I’ve taught a bunch of versions of him.</w:t>
      </w:r>
    </w:p>
    <w:p w:rsidR="00C46518" w:rsidRPr="00BA1B8B" w:rsidRDefault="00C46518" w:rsidP="00C46518">
      <w:pPr>
        <w:rPr>
          <w:sz w:val="12"/>
        </w:rPr>
      </w:pPr>
      <w:r w:rsidRPr="00BA1B8B">
        <w:rPr>
          <w:sz w:val="12"/>
        </w:rPr>
        <w:t>You mean you’ve had people like him as students?</w:t>
      </w:r>
    </w:p>
    <w:p w:rsidR="00C46518" w:rsidRPr="00BA1B8B" w:rsidRDefault="00C46518" w:rsidP="00C46518">
      <w:pPr>
        <w:rPr>
          <w:sz w:val="12"/>
        </w:rPr>
      </w:pPr>
      <w:r w:rsidRPr="00BA1B8B">
        <w:rPr>
          <w:sz w:val="12"/>
        </w:rPr>
        <w:t>Yeah. So his cohort in the Ivy League. His style. There’s superficial polish or there’s a polish that may go down to the core. I don’t know. A performance of a judicious intellectuality. A capacity to show an ability to understand and empathize with multiple sides of an argument. Obama has described himself in that way himself in one or maybe both of his books and elsewhere. He’s said that he has this knack for encouraging people to see a better world for themselves through him.</w:t>
      </w:r>
    </w:p>
    <w:p w:rsidR="00C46518" w:rsidRPr="00BA1B8B" w:rsidRDefault="00C46518" w:rsidP="00C46518">
      <w:pPr>
        <w:rPr>
          <w:sz w:val="12"/>
        </w:rPr>
      </w:pPr>
      <w:r w:rsidRPr="00BA1B8B">
        <w:rPr>
          <w:sz w:val="12"/>
        </w:rPr>
        <w:t>Yeah, he’s like a blank slate.</w:t>
      </w:r>
    </w:p>
    <w:p w:rsidR="00C46518" w:rsidRPr="00BA1B8B" w:rsidRDefault="00C46518" w:rsidP="00C46518">
      <w:pPr>
        <w:rPr>
          <w:sz w:val="12"/>
        </w:rPr>
      </w:pPr>
      <w:r w:rsidRPr="00BA1B8B">
        <w:rPr>
          <w:sz w:val="12"/>
        </w:rPr>
        <w:t>Right. Which in a less charitable moment you might say is like a sociopath.</w:t>
      </w:r>
    </w:p>
    <w:p w:rsidR="00C46518" w:rsidRPr="00BA1B8B" w:rsidRDefault="00C46518" w:rsidP="00C46518">
      <w:pPr>
        <w:rPr>
          <w:sz w:val="12"/>
        </w:rPr>
      </w:pPr>
      <w:r w:rsidRPr="00BA1B8B">
        <w:rPr>
          <w:sz w:val="12"/>
        </w:rPr>
        <w:t>Come on now!</w:t>
      </w:r>
    </w:p>
    <w:p w:rsidR="00C46518" w:rsidRPr="00BA1B8B" w:rsidRDefault="00C46518" w:rsidP="00C46518">
      <w:pPr>
        <w:rPr>
          <w:sz w:val="12"/>
        </w:rPr>
      </w:pPr>
      <w:r w:rsidRPr="00BA1B8B">
        <w:rPr>
          <w:sz w:val="12"/>
        </w:rPr>
        <w:t>I’m not saying that. But I’m just saying. I’m not saying he’s a sociopath but…</w:t>
      </w:r>
    </w:p>
    <w:p w:rsidR="00C46518" w:rsidRPr="00BA1B8B" w:rsidRDefault="00C46518" w:rsidP="00C46518">
      <w:pPr>
        <w:rPr>
          <w:sz w:val="12"/>
        </w:rPr>
      </w:pPr>
      <w:r w:rsidRPr="00BA1B8B">
        <w:rPr>
          <w:sz w:val="12"/>
        </w:rPr>
        <w:t>That (blank slate personality) seems like the classic … the kind of people who lead the Democratic Party. Only he’s got considerably more charisma than most of them.</w:t>
      </w:r>
    </w:p>
    <w:p w:rsidR="00C46518" w:rsidRPr="00BA1B8B" w:rsidRDefault="00C46518" w:rsidP="00C46518">
      <w:pPr>
        <w:rPr>
          <w:rStyle w:val="StyleUnderline"/>
        </w:rPr>
      </w:pPr>
      <w:r w:rsidRPr="00BA1B8B">
        <w:rPr>
          <w:sz w:val="12"/>
        </w:rPr>
        <w:t xml:space="preserve">He’s better at it than most. And this is another point that I make. That </w:t>
      </w:r>
      <w:r w:rsidRPr="00BA1B8B">
        <w:rPr>
          <w:rStyle w:val="StyleUnderline"/>
        </w:rPr>
        <w:t>any public figure, especially a politician or a figure in a movement, is going to be like a hologram that’s created by the array of forces that he or she feels the need to respond to. That’s how</w:t>
      </w:r>
      <w:r w:rsidRPr="00BA1B8B">
        <w:rPr>
          <w:sz w:val="12"/>
        </w:rPr>
        <w:t xml:space="preserve"> it was that </w:t>
      </w:r>
      <w:r w:rsidRPr="00BA1B8B">
        <w:rPr>
          <w:rStyle w:val="StyleUnderline"/>
        </w:rPr>
        <w:t>we got more out of</w:t>
      </w:r>
      <w:r w:rsidRPr="00BA1B8B">
        <w:rPr>
          <w:sz w:val="12"/>
        </w:rPr>
        <w:t xml:space="preserve"> Richard </w:t>
      </w:r>
      <w:r w:rsidRPr="00BA1B8B">
        <w:rPr>
          <w:rStyle w:val="StyleUnderline"/>
        </w:rPr>
        <w:t>Nixon from the left than we’ve gotten from</w:t>
      </w:r>
      <w:r w:rsidRPr="00BA1B8B">
        <w:rPr>
          <w:sz w:val="12"/>
        </w:rPr>
        <w:t xml:space="preserve"> either </w:t>
      </w:r>
      <w:r w:rsidRPr="00BA1B8B">
        <w:rPr>
          <w:rStyle w:val="StyleUnderline"/>
        </w:rPr>
        <w:t>Clinton or Obama.</w:t>
      </w:r>
    </w:p>
    <w:p w:rsidR="00C46518" w:rsidRPr="00BA1B8B" w:rsidRDefault="00C46518" w:rsidP="00C46518">
      <w:pPr>
        <w:tabs>
          <w:tab w:val="left" w:pos="11445"/>
        </w:tabs>
        <w:rPr>
          <w:sz w:val="12"/>
        </w:rPr>
      </w:pPr>
      <w:r w:rsidRPr="00BA1B8B">
        <w:rPr>
          <w:sz w:val="12"/>
        </w:rPr>
        <w:t>That’s a provocative point right there.</w:t>
      </w:r>
      <w:r w:rsidRPr="00BA1B8B">
        <w:rPr>
          <w:sz w:val="12"/>
        </w:rPr>
        <w:tab/>
      </w:r>
    </w:p>
    <w:p w:rsidR="00C46518" w:rsidRPr="00BA1B8B" w:rsidRDefault="00C46518" w:rsidP="00C46518">
      <w:pPr>
        <w:rPr>
          <w:rStyle w:val="StyleUnderline"/>
        </w:rPr>
      </w:pPr>
      <w:r w:rsidRPr="00BA1B8B">
        <w:rPr>
          <w:rStyle w:val="StyleUnderline"/>
        </w:rPr>
        <w:t>Not that he liked us any more, to put it bluntly.</w:t>
      </w:r>
    </w:p>
    <w:p w:rsidR="00C46518" w:rsidRPr="00BA1B8B" w:rsidRDefault="00C46518" w:rsidP="00C46518">
      <w:pPr>
        <w:rPr>
          <w:sz w:val="12"/>
        </w:rPr>
      </w:pPr>
      <w:r w:rsidRPr="00BA1B8B">
        <w:rPr>
          <w:sz w:val="12"/>
        </w:rPr>
        <w:t>Yeah, he said terrible things. Right? Kent State, all that…</w:t>
      </w:r>
    </w:p>
    <w:p w:rsidR="00C46518" w:rsidRPr="00BA1B8B" w:rsidRDefault="00C46518" w:rsidP="00C46518">
      <w:pPr>
        <w:rPr>
          <w:sz w:val="12"/>
        </w:rPr>
      </w:pPr>
      <w:r w:rsidRPr="00BA1B8B">
        <w:rPr>
          <w:sz w:val="12"/>
        </w:rPr>
        <w:t xml:space="preserve">Right, </w:t>
      </w:r>
      <w:r w:rsidRPr="00BA1B8B">
        <w:rPr>
          <w:rStyle w:val="StyleUnderline"/>
        </w:rPr>
        <w:t>but the labor movement and</w:t>
      </w:r>
      <w:r w:rsidRPr="00BA1B8B">
        <w:rPr>
          <w:sz w:val="12"/>
        </w:rPr>
        <w:t xml:space="preserve"> what are now called the </w:t>
      </w:r>
      <w:r w:rsidRPr="00BA1B8B">
        <w:rPr>
          <w:rStyle w:val="StyleUnderline"/>
        </w:rPr>
        <w:t>social movements of the 60s had enough traction</w:t>
      </w:r>
      <w:r w:rsidRPr="00BA1B8B">
        <w:rPr>
          <w:sz w:val="12"/>
        </w:rPr>
        <w:t xml:space="preserve"> within the society </w:t>
      </w:r>
      <w:r w:rsidRPr="00BA1B8B">
        <w:rPr>
          <w:rStyle w:val="StyleUnderline"/>
        </w:rPr>
        <w:t>that</w:t>
      </w:r>
      <w:r w:rsidRPr="00BA1B8B">
        <w:rPr>
          <w:sz w:val="12"/>
        </w:rPr>
        <w:t xml:space="preserve">, as part of his understanding of who he was as someone that had to govern the country, was that </w:t>
      </w:r>
      <w:r w:rsidRPr="00BA1B8B">
        <w:rPr>
          <w:rStyle w:val="StyleUnderline"/>
        </w:rPr>
        <w:t>he had to take them into account</w:t>
      </w:r>
      <w:r w:rsidRPr="00BA1B8B">
        <w:rPr>
          <w:sz w:val="12"/>
        </w:rPr>
        <w:t xml:space="preserve"> in some way. Clinton, as he pointed out, felt our pain, except for maybe Ricky Ray Rector. And when he dreamt of a world he would like to see in his earnest moments I’m sure it was closer to the world that you and I and others like us would yearn to see, than anything that Nixon ever wanted. But he screwed us a lot more. And the same with Obama.</w:t>
      </w:r>
    </w:p>
    <w:p w:rsidR="00C46518" w:rsidRPr="00BA1B8B" w:rsidRDefault="00C46518" w:rsidP="00C46518">
      <w:pPr>
        <w:rPr>
          <w:sz w:val="12"/>
        </w:rPr>
      </w:pPr>
      <w:r w:rsidRPr="00BA1B8B">
        <w:rPr>
          <w:sz w:val="12"/>
        </w:rPr>
        <w:t>That’s interesting. If Nixon had to take the left into account and Clinton didn’t, that’s very interesting.</w:t>
      </w:r>
    </w:p>
    <w:p w:rsidR="00C46518" w:rsidRPr="00BA1B8B" w:rsidRDefault="00C46518" w:rsidP="00C46518">
      <w:pPr>
        <w:rPr>
          <w:sz w:val="12"/>
        </w:rPr>
      </w:pPr>
      <w:r w:rsidRPr="00BA1B8B">
        <w:rPr>
          <w:sz w:val="12"/>
        </w:rPr>
        <w:t>Well, in fact, I go a step further about Clinton. He not only didn’t have to take the left into account, his presidency was in good measure about making that clear to the left.</w:t>
      </w:r>
    </w:p>
    <w:p w:rsidR="00C46518" w:rsidRPr="00BA1B8B" w:rsidRDefault="00C46518" w:rsidP="00C46518">
      <w:pPr>
        <w:rPr>
          <w:sz w:val="12"/>
        </w:rPr>
      </w:pPr>
      <w:r w:rsidRPr="00BA1B8B">
        <w:rPr>
          <w:sz w:val="12"/>
        </w:rPr>
        <w:t>Making it clear to the left that they were of no importance or significance?</w:t>
      </w:r>
    </w:p>
    <w:p w:rsidR="00C46518" w:rsidRPr="00BA1B8B" w:rsidRDefault="00C46518" w:rsidP="00C46518">
      <w:pPr>
        <w:rPr>
          <w:sz w:val="12"/>
        </w:rPr>
      </w:pPr>
      <w:r w:rsidRPr="00BA1B8B">
        <w:rPr>
          <w:sz w:val="12"/>
        </w:rPr>
        <w:t>That’s right. That they were cue-takers, and cue-takers only. NAFTA. Welfare reform. The effective elimination of the federal government’s commitment to provide affordable housing for the poor.</w:t>
      </w:r>
    </w:p>
    <w:p w:rsidR="00C46518" w:rsidRPr="00BA1B8B" w:rsidRDefault="00C46518" w:rsidP="00C46518">
      <w:pPr>
        <w:rPr>
          <w:sz w:val="12"/>
        </w:rPr>
      </w:pPr>
      <w:r w:rsidRPr="00BA1B8B">
        <w:rPr>
          <w:sz w:val="12"/>
        </w:rPr>
        <w:t>Yeah. There’s a long list: deregulated the airwaves, deregulated banking…</w:t>
      </w:r>
    </w:p>
    <w:p w:rsidR="00C46518" w:rsidRPr="00BA1B8B" w:rsidRDefault="00C46518" w:rsidP="00C46518">
      <w:pPr>
        <w:rPr>
          <w:sz w:val="12"/>
        </w:rPr>
      </w:pPr>
      <w:r w:rsidRPr="00BA1B8B">
        <w:rPr>
          <w:sz w:val="12"/>
        </w:rPr>
        <w:t>I’ve got the photo of him signing the repeal of Glass-Steagall.</w:t>
      </w:r>
    </w:p>
    <w:p w:rsidR="00C46518" w:rsidRPr="00BA1B8B" w:rsidRDefault="00C46518" w:rsidP="00C46518">
      <w:pPr>
        <w:rPr>
          <w:sz w:val="12"/>
        </w:rPr>
      </w:pPr>
      <w:r w:rsidRPr="00BA1B8B">
        <w:rPr>
          <w:sz w:val="12"/>
        </w:rPr>
        <w:t>With Larry Summers at his elbow I believe.</w:t>
      </w:r>
    </w:p>
    <w:p w:rsidR="00C46518" w:rsidRPr="00BA1B8B" w:rsidRDefault="00C46518" w:rsidP="00C46518">
      <w:pPr>
        <w:rPr>
          <w:sz w:val="12"/>
        </w:rPr>
      </w:pPr>
      <w:r w:rsidRPr="00BA1B8B">
        <w:rPr>
          <w:sz w:val="12"/>
        </w:rPr>
        <w:t>Indeed. Indeed. The ’70s, and even to some extent the ’80s, perhaps especially the ’80s, were among other things a moment of contestation within the Democratic party between what would later be understood as the neoliberal wing. You remember these guys…</w:t>
      </w:r>
    </w:p>
    <w:p w:rsidR="00C46518" w:rsidRPr="00BA1B8B" w:rsidRDefault="00C46518" w:rsidP="00C46518">
      <w:pPr>
        <w:rPr>
          <w:sz w:val="12"/>
        </w:rPr>
      </w:pPr>
      <w:r w:rsidRPr="00BA1B8B">
        <w:rPr>
          <w:sz w:val="12"/>
        </w:rPr>
        <w:t>Sure. The new Democrats—the Democratic Leadership Council.</w:t>
      </w:r>
    </w:p>
    <w:p w:rsidR="00C46518" w:rsidRPr="00BA1B8B" w:rsidRDefault="00C46518" w:rsidP="00C46518">
      <w:pPr>
        <w:rPr>
          <w:sz w:val="12"/>
        </w:rPr>
      </w:pPr>
      <w:r w:rsidRPr="00BA1B8B">
        <w:rPr>
          <w:sz w:val="12"/>
        </w:rPr>
        <w:t>Them. And the Atari Democrats and that crowd. Clinton, who had been president of the DLC, as had Gore, that administration is what installed them basically.</w:t>
      </w:r>
    </w:p>
    <w:p w:rsidR="00C46518" w:rsidRPr="00BA1B8B" w:rsidRDefault="00C46518" w:rsidP="00C46518">
      <w:pPr>
        <w:rPr>
          <w:sz w:val="12"/>
        </w:rPr>
      </w:pPr>
      <w:r w:rsidRPr="00BA1B8B">
        <w:rPr>
          <w:sz w:val="12"/>
        </w:rPr>
        <w:t>It’s funny though, now that people look back, younger people—people younger than me…I mean, I barely remember any Democrats other than Clinton myself. The Carter Administration which was not exactly the greatest time in the world. Before that you got Johnson. Vietnam. People look back at the Clinton years and see success.</w:t>
      </w:r>
    </w:p>
    <w:p w:rsidR="00C46518" w:rsidRPr="00BA1B8B" w:rsidRDefault="00C46518" w:rsidP="00C46518">
      <w:pPr>
        <w:rPr>
          <w:sz w:val="12"/>
        </w:rPr>
      </w:pPr>
      <w:r w:rsidRPr="00BA1B8B">
        <w:rPr>
          <w:sz w:val="12"/>
        </w:rPr>
        <w:t>Yeah, but success by a really shallow standard. Just that he won.</w:t>
      </w:r>
    </w:p>
    <w:p w:rsidR="00C46518" w:rsidRPr="00BA1B8B" w:rsidRDefault="00C46518" w:rsidP="00C46518">
      <w:pPr>
        <w:rPr>
          <w:sz w:val="12"/>
        </w:rPr>
      </w:pPr>
      <w:r w:rsidRPr="00BA1B8B">
        <w:rPr>
          <w:sz w:val="12"/>
        </w:rPr>
        <w:t>Exactly, he won. That’s right. I live here in Washington now. For people here, that’s it. It’s one or zero and he got one.</w:t>
      </w:r>
    </w:p>
    <w:p w:rsidR="00C46518" w:rsidRPr="00BA1B8B" w:rsidRDefault="00C46518" w:rsidP="00C46518">
      <w:pPr>
        <w:rPr>
          <w:sz w:val="12"/>
        </w:rPr>
      </w:pPr>
      <w:r w:rsidRPr="00BA1B8B">
        <w:rPr>
          <w:sz w:val="12"/>
        </w:rPr>
        <w:t xml:space="preserve">Even then, yeah. I’ll accept that he’s a savvy pol and all that, but Kerry, I think, got a higher percentage of the vote losing in ’04 than Clinton got winning. Maybe either time. I know one of them for sure. Because in both cases the smartest move he made was when Ross Perot filed to run. That’s the only standard. But that’s the other thing that’s happened. </w:t>
      </w:r>
      <w:r w:rsidRPr="00BA1B8B">
        <w:rPr>
          <w:rStyle w:val="StyleUnderline"/>
        </w:rPr>
        <w:t>As</w:t>
      </w:r>
      <w:r w:rsidRPr="00BA1B8B">
        <w:rPr>
          <w:sz w:val="12"/>
        </w:rPr>
        <w:t xml:space="preserve"> the </w:t>
      </w:r>
      <w:r w:rsidRPr="00BA1B8B">
        <w:rPr>
          <w:rStyle w:val="StyleUnderline"/>
        </w:rPr>
        <w:t>left constituencies have shriveled</w:t>
      </w:r>
      <w:r w:rsidRPr="00BA1B8B">
        <w:rPr>
          <w:sz w:val="12"/>
        </w:rPr>
        <w:t xml:space="preserve"> and have been pushed to the side, the </w:t>
      </w:r>
      <w:r w:rsidRPr="00BA1B8B">
        <w:rPr>
          <w:rStyle w:val="StyleUnderline"/>
        </w:rPr>
        <w:t>inside-the-beltway types</w:t>
      </w:r>
      <w:r w:rsidRPr="00BA1B8B">
        <w:rPr>
          <w:sz w:val="12"/>
        </w:rPr>
        <w:t xml:space="preserve"> that we know and love </w:t>
      </w:r>
      <w:r w:rsidRPr="00BA1B8B">
        <w:rPr>
          <w:rStyle w:val="StyleUnderline"/>
        </w:rPr>
        <w:t>set the agenda</w:t>
      </w:r>
      <w:r w:rsidRPr="00BA1B8B">
        <w:rPr>
          <w:sz w:val="12"/>
        </w:rPr>
        <w:t>. I wrote this in a symposium years ago. Rick Perlstein did a symposium in the Boston Review that was later published.</w:t>
      </w:r>
    </w:p>
    <w:p w:rsidR="00C46518" w:rsidRPr="00BA1B8B" w:rsidRDefault="00C46518" w:rsidP="00C46518">
      <w:pPr>
        <w:rPr>
          <w:sz w:val="12"/>
        </w:rPr>
      </w:pPr>
      <w:r w:rsidRPr="00BA1B8B">
        <w:rPr>
          <w:sz w:val="12"/>
        </w:rPr>
        <w:t>I believe I’ve got a copy of that around here somewhere.</w:t>
      </w:r>
    </w:p>
    <w:p w:rsidR="00C46518" w:rsidRPr="00BA1B8B" w:rsidRDefault="00C46518" w:rsidP="00C46518">
      <w:pPr>
        <w:rPr>
          <w:sz w:val="12"/>
        </w:rPr>
      </w:pPr>
      <w:r w:rsidRPr="00BA1B8B">
        <w:rPr>
          <w:sz w:val="12"/>
        </w:rPr>
        <w:t>And one of the points I made was that the rise of the political consultants is an expression of the problem because the service that they sell is the alternative to popular electoral mobilization. So of course they have no time for that. They don’t think it’s necessary. They don’t think it’s important. You target this. You target that. But on the other hand…</w:t>
      </w:r>
    </w:p>
    <w:p w:rsidR="00C46518" w:rsidRPr="00BA1B8B" w:rsidRDefault="00C46518" w:rsidP="00C46518">
      <w:pPr>
        <w:rPr>
          <w:sz w:val="12"/>
        </w:rPr>
      </w:pPr>
      <w:r w:rsidRPr="00BA1B8B">
        <w:rPr>
          <w:sz w:val="12"/>
        </w:rPr>
        <w:t>Exactly. I’m here among them and they, Democrats, don’t think they don’t need to worry about…all the problems you’ve identified sort of making people angry, lose interest. They don’t need to worry about this. They think they have an iron clad coalition behind them. They have this term for it: the Coalition for the Ascendent. I forget what it is. Made up of these groups, and labor is not one of them.</w:t>
      </w:r>
    </w:p>
    <w:p w:rsidR="00C46518" w:rsidRPr="00BA1B8B" w:rsidRDefault="00C46518" w:rsidP="00C46518">
      <w:pPr>
        <w:rPr>
          <w:sz w:val="12"/>
        </w:rPr>
      </w:pPr>
      <w:r w:rsidRPr="00BA1B8B">
        <w:rPr>
          <w:sz w:val="12"/>
        </w:rPr>
        <w:t>Really?</w:t>
      </w:r>
    </w:p>
    <w:p w:rsidR="00C46518" w:rsidRPr="00BA1B8B" w:rsidRDefault="00C46518" w:rsidP="00C46518">
      <w:pPr>
        <w:rPr>
          <w:sz w:val="12"/>
        </w:rPr>
      </w:pPr>
      <w:r w:rsidRPr="00BA1B8B">
        <w:rPr>
          <w:sz w:val="12"/>
        </w:rPr>
        <w:t>Generally, who do they mention? Women, minorities, and millennials—meaning young people.</w:t>
      </w:r>
    </w:p>
    <w:p w:rsidR="00C46518" w:rsidRPr="00BA1B8B" w:rsidRDefault="00C46518" w:rsidP="00C46518">
      <w:pPr>
        <w:rPr>
          <w:sz w:val="12"/>
        </w:rPr>
      </w:pPr>
      <w:r w:rsidRPr="00BA1B8B">
        <w:rPr>
          <w:sz w:val="12"/>
        </w:rPr>
        <w:t>Which is not a group. That’s a demographic category. It’s bullshit, like the other bullshit that they’ve come up with. Remember the National Security Moms?</w:t>
      </w:r>
    </w:p>
    <w:p w:rsidR="00C46518" w:rsidRPr="00BA1B8B" w:rsidRDefault="00C46518" w:rsidP="00C46518">
      <w:pPr>
        <w:rPr>
          <w:sz w:val="12"/>
        </w:rPr>
      </w:pPr>
      <w:r w:rsidRPr="00BA1B8B">
        <w:rPr>
          <w:sz w:val="12"/>
        </w:rPr>
        <w:t>Yes. When was that? What year was that?</w:t>
      </w:r>
    </w:p>
    <w:p w:rsidR="00C46518" w:rsidRPr="00BA1B8B" w:rsidRDefault="00C46518" w:rsidP="00C46518">
      <w:pPr>
        <w:rPr>
          <w:sz w:val="12"/>
        </w:rPr>
      </w:pPr>
      <w:r w:rsidRPr="00BA1B8B">
        <w:rPr>
          <w:sz w:val="12"/>
        </w:rPr>
        <w:t>I think that was ’04.</w:t>
      </w:r>
    </w:p>
    <w:p w:rsidR="00C46518" w:rsidRPr="00BA1B8B" w:rsidRDefault="00C46518" w:rsidP="00C46518">
      <w:pPr>
        <w:rPr>
          <w:sz w:val="12"/>
        </w:rPr>
      </w:pPr>
      <w:r w:rsidRPr="00BA1B8B">
        <w:rPr>
          <w:sz w:val="12"/>
        </w:rPr>
        <w:t>Yeah. And they were going to deliver the election for Karl Rove or something like that?</w:t>
      </w:r>
    </w:p>
    <w:p w:rsidR="00C46518" w:rsidRPr="00BA1B8B" w:rsidRDefault="00C46518" w:rsidP="00C46518">
      <w:pPr>
        <w:rPr>
          <w:sz w:val="12"/>
        </w:rPr>
      </w:pPr>
      <w:r w:rsidRPr="00BA1B8B">
        <w:rPr>
          <w:sz w:val="12"/>
        </w:rPr>
        <w:t>No, Kerry.</w:t>
      </w:r>
    </w:p>
    <w:p w:rsidR="00C46518" w:rsidRPr="00BA1B8B" w:rsidRDefault="00C46518" w:rsidP="00C46518">
      <w:pPr>
        <w:rPr>
          <w:rStyle w:val="StyleUnderline"/>
        </w:rPr>
      </w:pPr>
      <w:r w:rsidRPr="00BA1B8B">
        <w:rPr>
          <w:sz w:val="12"/>
        </w:rPr>
        <w:t xml:space="preserve">But they’ve got it all figured out. You don’t need movements like what you’re describing. </w:t>
      </w:r>
      <w:r w:rsidRPr="00BA1B8B">
        <w:rPr>
          <w:rStyle w:val="StyleUnderline"/>
        </w:rPr>
        <w:t>For the Democrats to continue to win you don’t need movements.</w:t>
      </w:r>
    </w:p>
    <w:p w:rsidR="00C46518" w:rsidRPr="00BA1B8B" w:rsidRDefault="00C46518" w:rsidP="00C46518">
      <w:pPr>
        <w:rPr>
          <w:sz w:val="12"/>
        </w:rPr>
      </w:pPr>
      <w:r w:rsidRPr="00BA1B8B">
        <w:rPr>
          <w:sz w:val="12"/>
        </w:rPr>
        <w:t>That’s right. In fact, you don’t want them.</w:t>
      </w:r>
    </w:p>
    <w:p w:rsidR="00C46518" w:rsidRPr="00BA1B8B" w:rsidRDefault="00C46518" w:rsidP="00C46518">
      <w:pPr>
        <w:rPr>
          <w:rStyle w:val="StyleUnderline"/>
        </w:rPr>
      </w:pPr>
      <w:r w:rsidRPr="00BA1B8B">
        <w:rPr>
          <w:sz w:val="12"/>
        </w:rPr>
        <w:t xml:space="preserve">Well </w:t>
      </w:r>
      <w:r w:rsidRPr="00BA1B8B">
        <w:rPr>
          <w:rStyle w:val="StyleUnderline"/>
        </w:rPr>
        <w:t>they would only complicate things.</w:t>
      </w:r>
    </w:p>
    <w:p w:rsidR="00C46518" w:rsidRPr="00BA1B8B" w:rsidRDefault="00C46518" w:rsidP="00C46518">
      <w:pPr>
        <w:rPr>
          <w:sz w:val="12"/>
        </w:rPr>
      </w:pPr>
      <w:r w:rsidRPr="00BA1B8B">
        <w:rPr>
          <w:sz w:val="12"/>
        </w:rPr>
        <w:t>That’s right. And get in the way.</w:t>
      </w:r>
    </w:p>
    <w:p w:rsidR="00C46518" w:rsidRPr="00BA1B8B" w:rsidRDefault="00C46518" w:rsidP="00C46518">
      <w:pPr>
        <w:rPr>
          <w:sz w:val="12"/>
        </w:rPr>
      </w:pPr>
      <w:r w:rsidRPr="00BA1B8B">
        <w:rPr>
          <w:sz w:val="12"/>
        </w:rPr>
        <w:t xml:space="preserve">You had so many fascinating passages in this article and I want to unpack them more. </w:t>
      </w:r>
      <w:r w:rsidRPr="00BA1B8B">
        <w:rPr>
          <w:rStyle w:val="StyleUnderline"/>
        </w:rPr>
        <w:t>You started talking about the left itself, and you say that they careen from this oppressed group to that one, from “one magical or morally pristine constituency or source of agency to another.”</w:t>
      </w:r>
      <w:r w:rsidRPr="00BA1B8B">
        <w:rPr>
          <w:sz w:val="12"/>
        </w:rPr>
        <w:t xml:space="preserve"> You nailed it there. But you need to tell us what you mean. That is fascinating.</w:t>
      </w:r>
    </w:p>
    <w:p w:rsidR="00C46518" w:rsidRPr="00BA1B8B" w:rsidRDefault="00C46518" w:rsidP="00C46518">
      <w:pPr>
        <w:rPr>
          <w:sz w:val="12"/>
        </w:rPr>
      </w:pPr>
      <w:r w:rsidRPr="00BA1B8B">
        <w:rPr>
          <w:sz w:val="12"/>
        </w:rPr>
        <w:t xml:space="preserve">Some peasants somewhere. The urban precariat. </w:t>
      </w:r>
      <w:r w:rsidRPr="00BA1B8B">
        <w:rPr>
          <w:rStyle w:val="StyleUnderline"/>
        </w:rPr>
        <w:t>The Coalition of Immokalee Workers in Florida.</w:t>
      </w:r>
    </w:p>
    <w:p w:rsidR="00C46518" w:rsidRPr="00BA1B8B" w:rsidRDefault="00C46518" w:rsidP="00C46518">
      <w:pPr>
        <w:rPr>
          <w:sz w:val="12"/>
        </w:rPr>
      </w:pPr>
      <w:r w:rsidRPr="00BA1B8B">
        <w:rPr>
          <w:sz w:val="12"/>
        </w:rPr>
        <w:t>These are all real things though, right?</w:t>
      </w:r>
    </w:p>
    <w:p w:rsidR="00C46518" w:rsidRPr="00BA1B8B" w:rsidRDefault="00C46518" w:rsidP="00C46518">
      <w:pPr>
        <w:rPr>
          <w:sz w:val="12"/>
        </w:rPr>
      </w:pPr>
      <w:r w:rsidRPr="00BA1B8B">
        <w:rPr>
          <w:sz w:val="12"/>
        </w:rPr>
        <w:t xml:space="preserve">Well </w:t>
      </w:r>
      <w:r w:rsidRPr="00BA1B8B">
        <w:rPr>
          <w:rStyle w:val="StyleUnderline"/>
        </w:rPr>
        <w:t>they’re real, but the problem is the fantasy of the spark. That there’s something about the purity of these oppressed people that has the power to condense the mass uprising</w:t>
      </w:r>
      <w:r w:rsidRPr="00BA1B8B">
        <w:rPr>
          <w:sz w:val="12"/>
        </w:rPr>
        <w:t>. I’ve often compared it to the cargo cults.</w:t>
      </w:r>
    </w:p>
    <w:p w:rsidR="00C46518" w:rsidRPr="00BA1B8B" w:rsidRDefault="00C46518" w:rsidP="00C46518">
      <w:pPr>
        <w:tabs>
          <w:tab w:val="left" w:pos="3810"/>
        </w:tabs>
        <w:rPr>
          <w:sz w:val="12"/>
        </w:rPr>
      </w:pPr>
      <w:r w:rsidRPr="00BA1B8B">
        <w:rPr>
          <w:sz w:val="12"/>
        </w:rPr>
        <w:t>Ouch!</w:t>
      </w:r>
      <w:r w:rsidRPr="00BA1B8B">
        <w:rPr>
          <w:sz w:val="12"/>
        </w:rPr>
        <w:tab/>
      </w:r>
    </w:p>
    <w:p w:rsidR="00C46518" w:rsidRPr="00BA1B8B" w:rsidRDefault="00C46518" w:rsidP="00C46518">
      <w:pPr>
        <w:rPr>
          <w:sz w:val="12"/>
        </w:rPr>
      </w:pPr>
      <w:r w:rsidRPr="00BA1B8B">
        <w:rPr>
          <w:sz w:val="12"/>
        </w:rPr>
        <w:t>Well that’s what it’s like. Frankly, what I’ve come to describe as the Internet fundraising left—Common Dreams, TruthOut, and all the rest of that stuff….</w:t>
      </w:r>
    </w:p>
    <w:p w:rsidR="00C46518" w:rsidRPr="00BA1B8B" w:rsidRDefault="00C46518" w:rsidP="00C46518">
      <w:pPr>
        <w:rPr>
          <w:sz w:val="12"/>
        </w:rPr>
      </w:pPr>
      <w:r w:rsidRPr="00BA1B8B">
        <w:rPr>
          <w:sz w:val="12"/>
        </w:rPr>
        <w:t>I probably get 10 solicitations a day.</w:t>
      </w:r>
    </w:p>
    <w:p w:rsidR="00C46518" w:rsidRPr="00BA1B8B" w:rsidRDefault="00C46518" w:rsidP="00C46518">
      <w:pPr>
        <w:rPr>
          <w:sz w:val="12"/>
        </w:rPr>
      </w:pPr>
      <w:r w:rsidRPr="00BA1B8B">
        <w:rPr>
          <w:sz w:val="12"/>
        </w:rPr>
        <w:t>Me too. Yeah. But I think the proliferation of that domain, no pun intended, has exacerbated this problem. Because there is always a crisis. There is always something that’s about to happen. I think, frankly, a lot of the demoralization and the fretting that followed in the wake of the UAW’s defeat in the Tennessee plant was the product of expectations that had been unreasonably stoked in advance. This was going to be the thing that reinvigorates the labor movement. It would be like the CIO going into the South. It would be like the Flint sit-down strike. It was a 1500 member bargaining unit in a rabidly anti-union state for God’s sake. So you would expect that the greater likelihood would be to lose, right? That’s what’s happened.</w:t>
      </w:r>
    </w:p>
    <w:p w:rsidR="00C46518" w:rsidRPr="00BA1B8B" w:rsidRDefault="00C46518" w:rsidP="00C46518">
      <w:pPr>
        <w:rPr>
          <w:rStyle w:val="StyleUnderline"/>
        </w:rPr>
      </w:pPr>
      <w:r w:rsidRPr="00BA1B8B">
        <w:rPr>
          <w:rStyle w:val="StyleUnderline"/>
        </w:rPr>
        <w:t>Why do we put our hopes in these magical constituencies?</w:t>
      </w:r>
    </w:p>
    <w:p w:rsidR="00C46518" w:rsidRPr="00BA1B8B" w:rsidRDefault="00C46518" w:rsidP="00C46518">
      <w:pPr>
        <w:rPr>
          <w:rStyle w:val="StyleUnderline"/>
        </w:rPr>
      </w:pPr>
      <w:r w:rsidRPr="00BA1B8B">
        <w:rPr>
          <w:sz w:val="12"/>
        </w:rPr>
        <w:t xml:space="preserve">I think there is a good reason and a bad reason. Well, no. </w:t>
      </w:r>
      <w:r w:rsidRPr="00BA1B8B">
        <w:rPr>
          <w:rStyle w:val="StyleUnderline"/>
        </w:rPr>
        <w:t>There’s a nice reason and an ugly reason. The nice reason is that people see how desperate the circumstances are and they feel a sense of urgency</w:t>
      </w:r>
      <w:r w:rsidRPr="00BA1B8B">
        <w:rPr>
          <w:sz w:val="12"/>
        </w:rPr>
        <w:t xml:space="preserve"> and they want to have something happen that can begin to show signs of turning the tide. </w:t>
      </w:r>
      <w:r w:rsidRPr="00BA1B8B">
        <w:rPr>
          <w:rStyle w:val="StyleUnderline"/>
        </w:rPr>
        <w:t xml:space="preserve">And when somebody says, “You know, we didn’t get into this overnight. We’re not going to get out of this overnight,” then people start to </w:t>
      </w:r>
      <w:r w:rsidRPr="00BA1B8B">
        <w:rPr>
          <w:rStyle w:val="Emphasis"/>
        </w:rPr>
        <w:t>yell at them for being insensitive</w:t>
      </w:r>
      <w:r w:rsidRPr="00BA1B8B">
        <w:rPr>
          <w:rStyle w:val="StyleUnderline"/>
        </w:rPr>
        <w:t xml:space="preserve"> to the suffering</w:t>
      </w:r>
      <w:r w:rsidRPr="00BA1B8B">
        <w:rPr>
          <w:sz w:val="12"/>
        </w:rPr>
        <w:t xml:space="preserve"> and the urgency. </w:t>
      </w:r>
      <w:r w:rsidRPr="00BA1B8B">
        <w:rPr>
          <w:rStyle w:val="StyleUnderline"/>
        </w:rPr>
        <w:t xml:space="preserve">The other side of the coin by that reasoning is they </w:t>
      </w:r>
      <w:r w:rsidRPr="00BA1B8B">
        <w:rPr>
          <w:rStyle w:val="Emphasis"/>
        </w:rPr>
        <w:t>don’t want to do the organizing</w:t>
      </w:r>
      <w:r w:rsidRPr="00BA1B8B">
        <w:rPr>
          <w:sz w:val="12"/>
        </w:rPr>
        <w:t xml:space="preserve"> or they can’t figure out how to do it </w:t>
      </w:r>
      <w:r w:rsidRPr="00BA1B8B">
        <w:rPr>
          <w:rStyle w:val="StyleUnderline"/>
        </w:rPr>
        <w:t>or their sense of how political change is made is so underdeveloped that they can’t conceptualize a strategic approach to politics. So it’s like the bearing witness stuff basically.</w:t>
      </w:r>
    </w:p>
    <w:p w:rsidR="00C46518" w:rsidRPr="00BA1B8B" w:rsidRDefault="00C46518" w:rsidP="00C46518">
      <w:pPr>
        <w:tabs>
          <w:tab w:val="left" w:pos="8565"/>
        </w:tabs>
        <w:rPr>
          <w:rStyle w:val="StyleUnderline"/>
          <w:b/>
        </w:rPr>
      </w:pPr>
      <w:r w:rsidRPr="00BA1B8B">
        <w:rPr>
          <w:sz w:val="12"/>
        </w:rPr>
        <w:t xml:space="preserve">That’s a fascinating term. So they want to bear witness. I think another word for what you’re describing is, </w:t>
      </w:r>
      <w:r w:rsidRPr="00BA1B8B">
        <w:rPr>
          <w:rStyle w:val="StyleUnderline"/>
        </w:rPr>
        <w:t>they’re “fans.”</w:t>
      </w:r>
    </w:p>
    <w:p w:rsidR="00C46518" w:rsidRPr="00BA1B8B" w:rsidRDefault="00C46518" w:rsidP="00C46518">
      <w:pPr>
        <w:rPr>
          <w:rStyle w:val="StyleUnderline"/>
        </w:rPr>
      </w:pPr>
      <w:r w:rsidRPr="00BA1B8B">
        <w:rPr>
          <w:sz w:val="12"/>
        </w:rPr>
        <w:t xml:space="preserve">Yes. Exactly. </w:t>
      </w:r>
      <w:r w:rsidRPr="00BA1B8B">
        <w:rPr>
          <w:rStyle w:val="StyleUnderline"/>
        </w:rPr>
        <w:t>For some</w:t>
      </w:r>
      <w:r w:rsidRPr="00BA1B8B">
        <w:rPr>
          <w:sz w:val="12"/>
        </w:rPr>
        <w:t xml:space="preserve"> as well </w:t>
      </w:r>
      <w:r w:rsidRPr="00BA1B8B">
        <w:rPr>
          <w:rStyle w:val="StyleUnderline"/>
        </w:rPr>
        <w:t>it’s</w:t>
      </w:r>
      <w:r w:rsidRPr="00BA1B8B">
        <w:rPr>
          <w:sz w:val="12"/>
        </w:rPr>
        <w:t xml:space="preserve"> the expression of </w:t>
      </w:r>
      <w:r w:rsidRPr="00BA1B8B">
        <w:rPr>
          <w:rStyle w:val="StyleUnderline"/>
        </w:rPr>
        <w:t>an earnest but</w:t>
      </w:r>
      <w:r w:rsidRPr="00BA1B8B">
        <w:rPr>
          <w:sz w:val="12"/>
        </w:rPr>
        <w:t xml:space="preserve"> naïve, or too </w:t>
      </w:r>
      <w:r w:rsidRPr="00BA1B8B">
        <w:rPr>
          <w:rStyle w:val="StyleUnderline"/>
        </w:rPr>
        <w:t>self-centered, inclination to stand publicly against injustice.</w:t>
      </w:r>
    </w:p>
    <w:p w:rsidR="00C46518" w:rsidRPr="00BA1B8B" w:rsidRDefault="00C46518" w:rsidP="00C46518">
      <w:pPr>
        <w:rPr>
          <w:rStyle w:val="StyleUnderline"/>
        </w:rPr>
      </w:pPr>
      <w:r w:rsidRPr="00BA1B8B">
        <w:rPr>
          <w:sz w:val="12"/>
        </w:rPr>
        <w:t xml:space="preserve">They want to watch it. And we have this army of bloggers and everybody wants to be an op-ed columnist. I shouldn’t complain here because I used to actually be one. And it’s great and everything. But </w:t>
      </w:r>
      <w:r w:rsidRPr="00BA1B8B">
        <w:rPr>
          <w:rStyle w:val="StyleUnderline"/>
        </w:rPr>
        <w:t>can you have a movement that’s just made up of commentators?</w:t>
      </w:r>
    </w:p>
    <w:p w:rsidR="00C46518" w:rsidRPr="00BA1B8B" w:rsidRDefault="00C46518" w:rsidP="00C46518">
      <w:pPr>
        <w:rPr>
          <w:sz w:val="12"/>
        </w:rPr>
      </w:pPr>
      <w:r w:rsidRPr="00BA1B8B">
        <w:rPr>
          <w:sz w:val="12"/>
        </w:rPr>
        <w:t xml:space="preserve">I think that’s corrosive in another way as well. Yes it’s true that any fool with a computer and internet access can call himself or herself a blogger. But to the extent that people actually see the blogosphere as kind of like the audition hall or the minor leagues for getting onto MSNBC, then </w:t>
      </w:r>
      <w:r w:rsidRPr="00BA1B8B">
        <w:rPr>
          <w:rStyle w:val="StyleUnderline"/>
        </w:rPr>
        <w:t>it encourages a lot of individual posturing</w:t>
      </w:r>
      <w:r w:rsidRPr="00BA1B8B">
        <w:rPr>
          <w:sz w:val="12"/>
        </w:rPr>
        <w:t xml:space="preserve">, the conceptual equivalent of ADHD, hyperbolic crap. And you’re right. The answer is, no, you can’t have a movement of just commentators. But there’s so much of that back and forth, so much of it, and it just seems to me like noise, the great bulk of it. </w:t>
      </w:r>
      <w:r w:rsidRPr="00BA1B8B">
        <w:rPr>
          <w:rStyle w:val="StyleUnderline"/>
        </w:rPr>
        <w:t>Because it comes along with a sense—and I think this is also an artifact of the larger condition of demobilization and defeat</w:t>
      </w:r>
      <w:r w:rsidRPr="00BA1B8B">
        <w:rPr>
          <w:sz w:val="12"/>
        </w:rPr>
        <w:t>. But the notion that being on the Left means being seriously well-informed about everything that’s going on with the world, every travesty, and tragedy, outrage and victory. So I’m sure there are a lot of people around now demanding that we do something about Ukraine. Like, what the fuck can we do about Ukraine? There’s nothing. The only thing we could do is something bad which would be to join the chorus for the U.S. to invade.</w:t>
      </w:r>
    </w:p>
    <w:p w:rsidR="00C46518" w:rsidRPr="00BA1B8B" w:rsidRDefault="00C46518" w:rsidP="00C46518">
      <w:pPr>
        <w:rPr>
          <w:sz w:val="12"/>
        </w:rPr>
      </w:pPr>
      <w:r w:rsidRPr="00BA1B8B">
        <w:rPr>
          <w:sz w:val="12"/>
        </w:rPr>
        <w:t>Lord, please don’t go there, Adolph Reed.</w:t>
      </w:r>
    </w:p>
    <w:p w:rsidR="00C46518" w:rsidRPr="00BA1B8B" w:rsidRDefault="00C46518" w:rsidP="00C46518">
      <w:pPr>
        <w:rPr>
          <w:sz w:val="12"/>
        </w:rPr>
      </w:pPr>
      <w:r w:rsidRPr="00BA1B8B">
        <w:rPr>
          <w:sz w:val="12"/>
        </w:rPr>
        <w:t>AR: I’m telling you. The last time I actually talked to Chris Hitchens we got in an argument about this at a bar on Dupont Circle. It was during the Iraq War and I kind of stopped him in his tracks, which didn’t happen often, I said to him, “There’s no place in the world that’s been made better by the presence of the 82nd Airborne, not even Fayetteville, North Carolina.”</w:t>
      </w:r>
    </w:p>
    <w:p w:rsidR="00C46518" w:rsidRPr="00BA1B8B" w:rsidRDefault="00C46518" w:rsidP="00C46518">
      <w:pPr>
        <w:rPr>
          <w:sz w:val="12"/>
        </w:rPr>
      </w:pPr>
      <w:r w:rsidRPr="00BA1B8B">
        <w:rPr>
          <w:sz w:val="12"/>
        </w:rPr>
        <w:t>I was going to say, the town, wherever they’re based is probably…</w:t>
      </w:r>
    </w:p>
    <w:p w:rsidR="00C46518" w:rsidRPr="00BA1B8B" w:rsidRDefault="00C46518" w:rsidP="00C46518">
      <w:pPr>
        <w:rPr>
          <w:sz w:val="12"/>
        </w:rPr>
      </w:pPr>
      <w:r w:rsidRPr="00BA1B8B">
        <w:rPr>
          <w:sz w:val="12"/>
        </w:rPr>
        <w:t>It’s horrible. I used to work down there. Although my son, who was actually born there when I was working there, pointed out to me that it was the 82nd that JFK sent to Oxford, Mississippi, in 1962 to quell the riot after James Meredith integrated Ole Miss, where among other things they confiscated the arsenal from cheerleader Trent Lott’s frat house. So that’s the one place in the world that has been made better by the presence of the 82nd Airborne.</w:t>
      </w:r>
    </w:p>
    <w:p w:rsidR="00C46518" w:rsidRPr="00BA1B8B" w:rsidRDefault="00C46518" w:rsidP="00C46518">
      <w:pPr>
        <w:rPr>
          <w:sz w:val="12"/>
        </w:rPr>
      </w:pPr>
      <w:r w:rsidRPr="00BA1B8B">
        <w:rPr>
          <w:sz w:val="12"/>
        </w:rPr>
        <w:t xml:space="preserve">So you make another point about the left that’s very good, and we’re sounding very negative here, but there’s also some victories. [You write:] </w:t>
      </w:r>
      <w:r w:rsidRPr="00BA1B8B">
        <w:rPr>
          <w:rStyle w:val="StyleUnderline"/>
        </w:rPr>
        <w:t>“Radicalism now means only a very strong commitment to anti-discrimination</w:t>
      </w:r>
      <w:r w:rsidRPr="00BA1B8B">
        <w:rPr>
          <w:sz w:val="12"/>
        </w:rPr>
        <w:t xml:space="preserve">, a point from which Democratic liberalism has not retreated.” </w:t>
      </w:r>
      <w:r w:rsidRPr="00BA1B8B">
        <w:rPr>
          <w:rStyle w:val="StyleUnderline"/>
        </w:rPr>
        <w:t>But</w:t>
      </w:r>
      <w:r w:rsidRPr="00BA1B8B">
        <w:rPr>
          <w:sz w:val="12"/>
        </w:rPr>
        <w:t xml:space="preserve"> then you say, you modify this: “rather, </w:t>
      </w:r>
      <w:r w:rsidRPr="00BA1B8B">
        <w:rPr>
          <w:rStyle w:val="StyleUnderline"/>
        </w:rPr>
        <w:t>this is the path Democrats have taken in retreating from</w:t>
      </w:r>
      <w:r w:rsidRPr="00BA1B8B">
        <w:rPr>
          <w:sz w:val="12"/>
        </w:rPr>
        <w:t xml:space="preserve"> a commitment to </w:t>
      </w:r>
      <w:r w:rsidRPr="00BA1B8B">
        <w:rPr>
          <w:rStyle w:val="StyleUnderline"/>
        </w:rPr>
        <w:t>economic justice</w:t>
      </w:r>
      <w:r w:rsidRPr="00BA1B8B">
        <w:rPr>
          <w:sz w:val="12"/>
        </w:rPr>
        <w:t>.”  Explain, sir.</w:t>
      </w:r>
    </w:p>
    <w:p w:rsidR="00C46518" w:rsidRPr="00BA1B8B" w:rsidRDefault="00C46518" w:rsidP="00C46518">
      <w:pPr>
        <w:rPr>
          <w:rStyle w:val="StyleUnderline"/>
        </w:rPr>
      </w:pPr>
      <w:r w:rsidRPr="00BA1B8B">
        <w:rPr>
          <w:sz w:val="12"/>
        </w:rPr>
        <w:t xml:space="preserve">It goes back to the disparity thing. The Democrats have been very good in pursuit of the goal of reducing racial and gender disparities, which is a good thing. But </w:t>
      </w:r>
      <w:r w:rsidRPr="00BA1B8B">
        <w:rPr>
          <w:rStyle w:val="StyleUnderline"/>
        </w:rPr>
        <w:t>it is as a small wheel, within the big wheel of pursuit of an economic policy that is all about regressive upward transfer.</w:t>
      </w:r>
    </w:p>
    <w:p w:rsidR="00C46518" w:rsidRPr="00BA1B8B" w:rsidRDefault="00C46518" w:rsidP="00C46518">
      <w:pPr>
        <w:rPr>
          <w:sz w:val="12"/>
        </w:rPr>
      </w:pPr>
      <w:r w:rsidRPr="00BA1B8B">
        <w:rPr>
          <w:sz w:val="12"/>
        </w:rPr>
        <w:t>Right now the hot topic in D.C. is inequality. They’re all talking about it. Larry Summers is talking about it.</w:t>
      </w:r>
    </w:p>
    <w:p w:rsidR="00C46518" w:rsidRPr="00BA1B8B" w:rsidRDefault="00C46518" w:rsidP="00C46518">
      <w:pPr>
        <w:rPr>
          <w:sz w:val="12"/>
        </w:rPr>
      </w:pPr>
      <w:r w:rsidRPr="00BA1B8B">
        <w:rPr>
          <w:sz w:val="12"/>
        </w:rPr>
        <w:t>Well, there you go. (laughs)</w:t>
      </w:r>
    </w:p>
    <w:p w:rsidR="00C46518" w:rsidRPr="00BA1B8B" w:rsidRDefault="00C46518" w:rsidP="00C46518">
      <w:pPr>
        <w:rPr>
          <w:sz w:val="12"/>
        </w:rPr>
      </w:pPr>
      <w:r w:rsidRPr="00BA1B8B">
        <w:rPr>
          <w:sz w:val="12"/>
        </w:rPr>
        <w:t>“Upward transfer,” that is inequality. They’ve signed on to this deliberately you think?</w:t>
      </w:r>
    </w:p>
    <w:p w:rsidR="00C46518" w:rsidRPr="00BA1B8B" w:rsidRDefault="00C46518" w:rsidP="00C46518">
      <w:pPr>
        <w:rPr>
          <w:sz w:val="12"/>
        </w:rPr>
      </w:pPr>
      <w:r w:rsidRPr="00BA1B8B">
        <w:rPr>
          <w:sz w:val="12"/>
        </w:rPr>
        <w:t>That they’ve signed onto the upward transfer?</w:t>
      </w:r>
    </w:p>
    <w:p w:rsidR="00C46518" w:rsidRPr="00BA1B8B" w:rsidRDefault="00C46518" w:rsidP="00C46518">
      <w:pPr>
        <w:rPr>
          <w:sz w:val="12"/>
        </w:rPr>
      </w:pPr>
      <w:r w:rsidRPr="00BA1B8B">
        <w:rPr>
          <w:sz w:val="12"/>
        </w:rPr>
        <w:t>Yeah.</w:t>
      </w:r>
    </w:p>
    <w:p w:rsidR="00C46518" w:rsidRPr="00BA1B8B" w:rsidRDefault="00C46518" w:rsidP="00C46518">
      <w:pPr>
        <w:rPr>
          <w:sz w:val="12"/>
        </w:rPr>
      </w:pPr>
      <w:r w:rsidRPr="00BA1B8B">
        <w:rPr>
          <w:sz w:val="12"/>
        </w:rPr>
        <w:t>Well they certainly haven’t done anything to stop it. Look, stuff like this—the Transpacific Partnership, financial sector deregulation, the transfer of subsidies from poor people to employers of low-wage labor.</w:t>
      </w:r>
    </w:p>
    <w:p w:rsidR="00C46518" w:rsidRPr="00BA1B8B" w:rsidRDefault="00C46518" w:rsidP="00C46518">
      <w:pPr>
        <w:rPr>
          <w:sz w:val="12"/>
        </w:rPr>
      </w:pPr>
      <w:r w:rsidRPr="00BA1B8B">
        <w:rPr>
          <w:sz w:val="12"/>
        </w:rPr>
        <w:t>That’s in the Clinton years.</w:t>
      </w:r>
    </w:p>
    <w:p w:rsidR="00C46518" w:rsidRPr="00BA1B8B" w:rsidRDefault="00C46518" w:rsidP="00C46518">
      <w:pPr>
        <w:rPr>
          <w:sz w:val="12"/>
        </w:rPr>
      </w:pPr>
      <w:r w:rsidRPr="00BA1B8B">
        <w:rPr>
          <w:sz w:val="12"/>
        </w:rPr>
        <w:t>Well, the same thing with Obama. Here’s the rub, too. It’s one thing to talk about inequality. Most people who are not on the Fox list will at least nod and say, yeah, inequality, tut tut. But then the question becomes: what approaches do we take for combating inequality? And that’s where you look at stuff like cultivation of petty entrepreneurship, human capital tales, breaking teachers unions and destroying the public schools to make them better.</w:t>
      </w:r>
    </w:p>
    <w:p w:rsidR="00C46518" w:rsidRPr="00BA1B8B" w:rsidRDefault="00C46518" w:rsidP="00C46518">
      <w:pPr>
        <w:rPr>
          <w:sz w:val="12"/>
        </w:rPr>
      </w:pPr>
      <w:r w:rsidRPr="00BA1B8B">
        <w:rPr>
          <w:sz w:val="12"/>
        </w:rPr>
        <w:t>So, these are all things that they have done? These are steps that they’ve taken. They have all backfired.</w:t>
      </w:r>
    </w:p>
    <w:p w:rsidR="00C46518" w:rsidRPr="00BA1B8B" w:rsidRDefault="00C46518" w:rsidP="00C46518">
      <w:pPr>
        <w:rPr>
          <w:sz w:val="12"/>
        </w:rPr>
      </w:pPr>
      <w:r w:rsidRPr="00BA1B8B">
        <w:rPr>
          <w:sz w:val="12"/>
        </w:rPr>
        <w:t>No, they haven’t backfired. I mean, they wouldn’t produce other than what they produced anyway. That’s what’s creepy about it. There is an open question as to how genuine they are in the belief that these market-based approaches—that are, at best, an attempt to dip the ocean with a thimble basically—can produce anything…and to whatever extent that’s cynical. It’s a tough call. My father used to always say that ideology in one sense is the mechanism that harmonizes the principles that you like to think you hold with what advances your material interest. Then he would say something like, “I’ll bet you that God has paid off so well for Billy Graham that he probably even believes in Him by now.”</w:t>
      </w:r>
    </w:p>
    <w:p w:rsidR="00C46518" w:rsidRPr="00BA1B8B" w:rsidRDefault="00C46518" w:rsidP="00C46518">
      <w:pPr>
        <w:rPr>
          <w:sz w:val="12"/>
        </w:rPr>
      </w:pPr>
      <w:r w:rsidRPr="00BA1B8B">
        <w:rPr>
          <w:sz w:val="12"/>
        </w:rPr>
        <w:t>That’s harsh.</w:t>
      </w:r>
    </w:p>
    <w:p w:rsidR="00C46518" w:rsidRPr="00BA1B8B" w:rsidRDefault="00C46518" w:rsidP="00C46518">
      <w:pPr>
        <w:rPr>
          <w:sz w:val="12"/>
        </w:rPr>
      </w:pPr>
      <w:r w:rsidRPr="00BA1B8B">
        <w:rPr>
          <w:sz w:val="12"/>
        </w:rPr>
        <w:t>So there is an element of true belief there. For instance, I believe that Obama truly believes that this kind of self-help twaddle that he talks is a way to combat inequality. I also believe that he believes, in his heart of hearts, that public schools are for losers and that what you got to do is identify the bright kids from the ghetto and get them into the Lab School or the Lab School equivalent. So in the ideological frame of reference that the dominant elites within the Democratic party operate now, this is the element that defines the center of gravity of political liberalism and also sort of has captured the imagination of those who want to think of themselves as being on the left. They, often enough, will invoke the same general principles at a high level of abstraction that we associate with the Democratic Party and its history back to FDR. But the content that they load into those lofty symbols is neoliberal and reinforces the logic of a regressive transfer. If you cut public services and privatize and outsource, that hurts people at the bottom half of the income queue, or the bottom two-thirds of the income queue. There’s no way around that. You can only talk about equality and support that kind of agenda if you are fully committed to a neoliberal understanding of an equality of opportunity.</w:t>
      </w:r>
    </w:p>
    <w:p w:rsidR="00C46518" w:rsidRPr="00BA1B8B" w:rsidRDefault="00C46518" w:rsidP="00C46518">
      <w:pPr>
        <w:rPr>
          <w:sz w:val="12"/>
        </w:rPr>
      </w:pPr>
      <w:r w:rsidRPr="00BA1B8B">
        <w:rPr>
          <w:sz w:val="12"/>
        </w:rPr>
        <w:t xml:space="preserve">The labor movement. You said </w:t>
      </w:r>
      <w:r w:rsidRPr="00BA1B8B">
        <w:rPr>
          <w:rStyle w:val="StyleUnderline"/>
        </w:rPr>
        <w:t>to reverse all this, it requires a “vibrant labor movement.” How on earth is that going to happen?</w:t>
      </w:r>
      <w:r w:rsidRPr="00BA1B8B">
        <w:rPr>
          <w:sz w:val="12"/>
        </w:rPr>
        <w:t xml:space="preserve"> Actually I’ve made this point to progressives and they don’t understand. </w:t>
      </w:r>
      <w:r w:rsidRPr="00BA1B8B">
        <w:rPr>
          <w:rStyle w:val="StyleUnderline"/>
        </w:rPr>
        <w:t>They’re like, “What’s so special about labor?”</w:t>
      </w:r>
      <w:r w:rsidRPr="00BA1B8B">
        <w:rPr>
          <w:sz w:val="12"/>
        </w:rPr>
        <w:t xml:space="preserve"> They don’t particularly like labor. Culturally, it’s not them. They don’t really get it.</w:t>
      </w:r>
    </w:p>
    <w:p w:rsidR="00C46518" w:rsidRPr="00BA1B8B" w:rsidRDefault="00C46518" w:rsidP="00C46518">
      <w:pPr>
        <w:rPr>
          <w:rStyle w:val="StyleUnderline"/>
        </w:rPr>
      </w:pPr>
      <w:r w:rsidRPr="00BA1B8B">
        <w:rPr>
          <w:rStyle w:val="StyleUnderline"/>
        </w:rPr>
        <w:t xml:space="preserve">They </w:t>
      </w:r>
      <w:r w:rsidRPr="00BA1B8B">
        <w:rPr>
          <w:rStyle w:val="Emphasis"/>
        </w:rPr>
        <w:t>like their workers when they’re brown and</w:t>
      </w:r>
      <w:r w:rsidRPr="00BA1B8B">
        <w:rPr>
          <w:rStyle w:val="StyleUnderline"/>
        </w:rPr>
        <w:t xml:space="preserve"> really abject and </w:t>
      </w:r>
      <w:r w:rsidRPr="00BA1B8B">
        <w:rPr>
          <w:rStyle w:val="Emphasis"/>
        </w:rPr>
        <w:t>getting the shit beaten out of them</w:t>
      </w:r>
      <w:r w:rsidRPr="00BA1B8B">
        <w:rPr>
          <w:rStyle w:val="StyleUnderline"/>
        </w:rPr>
        <w:t xml:space="preserve"> but they don’t like them when they try to </w:t>
      </w:r>
      <w:r w:rsidRPr="00BA1B8B">
        <w:rPr>
          <w:rStyle w:val="Emphasis"/>
        </w:rPr>
        <w:t>work through institutions to build power for themselves as a class.</w:t>
      </w:r>
      <w:r w:rsidRPr="00BA1B8B">
        <w:rPr>
          <w:rStyle w:val="StyleUnderline"/>
        </w:rPr>
        <w:t xml:space="preserve"> That’s one way to put it.</w:t>
      </w:r>
    </w:p>
    <w:p w:rsidR="00C46518" w:rsidRPr="00BA1B8B" w:rsidRDefault="00C46518" w:rsidP="00C46518">
      <w:pPr>
        <w:tabs>
          <w:tab w:val="left" w:pos="8205"/>
        </w:tabs>
        <w:rPr>
          <w:sz w:val="12"/>
        </w:rPr>
      </w:pPr>
      <w:r w:rsidRPr="00BA1B8B">
        <w:rPr>
          <w:sz w:val="12"/>
        </w:rPr>
        <w:t>These are people on the left that I’m talking about.</w:t>
      </w:r>
      <w:r w:rsidRPr="00BA1B8B">
        <w:rPr>
          <w:sz w:val="12"/>
        </w:rPr>
        <w:tab/>
      </w:r>
    </w:p>
    <w:p w:rsidR="00C46518" w:rsidRPr="00BA1B8B" w:rsidRDefault="00C46518" w:rsidP="00C46518">
      <w:pPr>
        <w:rPr>
          <w:sz w:val="12"/>
        </w:rPr>
      </w:pPr>
      <w:r w:rsidRPr="00BA1B8B">
        <w:rPr>
          <w:sz w:val="12"/>
        </w:rPr>
        <w:t xml:space="preserve">That’s who I’m talking about too. That’s exactly who I’m talking about. It’s a few things. One of them is the cult of the most oppressed that I mentioned a while back. And as my dad used to say, </w:t>
      </w:r>
      <w:r w:rsidRPr="00BA1B8B">
        <w:rPr>
          <w:rStyle w:val="StyleUnderline"/>
        </w:rPr>
        <w:t>“</w:t>
      </w:r>
      <w:r w:rsidRPr="00BA1B8B">
        <w:rPr>
          <w:rStyle w:val="Emphasis"/>
        </w:rPr>
        <w:t>If oppression conferred heightened political consciousness there would be a People’s Republic of Mississippi.</w:t>
      </w:r>
      <w:r w:rsidRPr="00BA1B8B">
        <w:rPr>
          <w:rStyle w:val="StyleUnderline"/>
        </w:rPr>
        <w:t>”</w:t>
      </w:r>
      <w:r w:rsidRPr="00BA1B8B">
        <w:rPr>
          <w:sz w:val="12"/>
        </w:rPr>
        <w:t xml:space="preserve"> And the fact is all that oppression confers is oppression really. There’s that which connects with the cargo cult aspect that kind of fills the whole of…</w:t>
      </w:r>
    </w:p>
    <w:p w:rsidR="00C46518" w:rsidRPr="00BA1B8B" w:rsidRDefault="00C46518" w:rsidP="00C46518">
      <w:pPr>
        <w:rPr>
          <w:sz w:val="12"/>
        </w:rPr>
      </w:pPr>
      <w:r w:rsidRPr="00BA1B8B">
        <w:rPr>
          <w:sz w:val="12"/>
        </w:rPr>
        <w:t>Wait, stop for a second. Did you say, “The fallacy of the most oppressed?” Is that what you said?</w:t>
      </w:r>
    </w:p>
    <w:p w:rsidR="00C46518" w:rsidRPr="00BA1B8B" w:rsidRDefault="00C46518" w:rsidP="00C46518">
      <w:pPr>
        <w:tabs>
          <w:tab w:val="left" w:pos="1365"/>
        </w:tabs>
        <w:rPr>
          <w:sz w:val="12"/>
        </w:rPr>
      </w:pPr>
      <w:r w:rsidRPr="00BA1B8B">
        <w:rPr>
          <w:sz w:val="12"/>
        </w:rPr>
        <w:t>Yeah.</w:t>
      </w:r>
      <w:r w:rsidRPr="00BA1B8B">
        <w:rPr>
          <w:sz w:val="12"/>
        </w:rPr>
        <w:tab/>
      </w:r>
    </w:p>
    <w:p w:rsidR="00C46518" w:rsidRPr="00BA1B8B" w:rsidRDefault="00C46518" w:rsidP="00C46518">
      <w:pPr>
        <w:rPr>
          <w:sz w:val="12"/>
        </w:rPr>
      </w:pPr>
      <w:r w:rsidRPr="00BA1B8B">
        <w:rPr>
          <w:sz w:val="12"/>
        </w:rPr>
        <w:t>So it’s like a logical fallacy?</w:t>
      </w:r>
    </w:p>
    <w:p w:rsidR="00C46518" w:rsidRPr="00BA1B8B" w:rsidRDefault="00C46518" w:rsidP="00C46518">
      <w:pPr>
        <w:rPr>
          <w:rStyle w:val="StyleUnderline"/>
        </w:rPr>
      </w:pPr>
      <w:r w:rsidRPr="00BA1B8B">
        <w:rPr>
          <w:sz w:val="12"/>
        </w:rPr>
        <w:t xml:space="preserve">Well, yeah in the sense that, I’ll tell you what happens. </w:t>
      </w:r>
      <w:r w:rsidRPr="00BA1B8B">
        <w:rPr>
          <w:rStyle w:val="StyleUnderline"/>
        </w:rPr>
        <w:t xml:space="preserve">There’s a </w:t>
      </w:r>
      <w:r w:rsidRPr="00BA1B8B">
        <w:rPr>
          <w:sz w:val="12"/>
        </w:rPr>
        <w:t xml:space="preserve">conflation of the moral imperative and the strategic imperative. In fact, it’s not even conflation, it’s </w:t>
      </w:r>
      <w:r w:rsidRPr="00BA1B8B">
        <w:rPr>
          <w:rStyle w:val="StyleUnderline"/>
        </w:rPr>
        <w:t>substitution of moral imperative for a strategic imperative.</w:t>
      </w:r>
    </w:p>
    <w:p w:rsidR="00C46518" w:rsidRPr="00BA1B8B" w:rsidRDefault="00C46518" w:rsidP="00C46518">
      <w:pPr>
        <w:rPr>
          <w:sz w:val="12"/>
        </w:rPr>
      </w:pPr>
      <w:r w:rsidRPr="00BA1B8B">
        <w:rPr>
          <w:sz w:val="12"/>
        </w:rPr>
        <w:t>So what do you mean? We choose the one that our heart goes out to and imagine that they are the ones who have the answer?</w:t>
      </w:r>
    </w:p>
    <w:p w:rsidR="00C46518" w:rsidRPr="00BA1B8B" w:rsidRDefault="00C46518" w:rsidP="00C46518">
      <w:pPr>
        <w:rPr>
          <w:sz w:val="12"/>
        </w:rPr>
      </w:pPr>
      <w:r w:rsidRPr="00BA1B8B">
        <w:rPr>
          <w:sz w:val="12"/>
        </w:rPr>
        <w:t>Exactly. In a way, from an organizing standpoint, that often means that you’re stacking the deck against yourself or picking, choosing, to focus on the populations that have the least in the way of resources, the least in the way of institutional capacity. Take a group like the Coalition of Immokalee Workers in Florida. They’re really good organizers with good, sharp politics doing that work, and they understand that those workers are so weak in their market position that they can’t assert power on their own against the owners. They’re dependent on mobilizing middle-class consumers to bring pressure on the fast-food companies and supermarket chains to get the chains to get the growers to sign the accord. It’s a clever approach for marginally, or maybe more than marginally, improving the conditions of these highly exploited workers. But you can’t generalize from that to a strategy for political change.</w:t>
      </w:r>
    </w:p>
    <w:p w:rsidR="00C46518" w:rsidRPr="00BA1B8B" w:rsidRDefault="00C46518" w:rsidP="00C46518">
      <w:pPr>
        <w:rPr>
          <w:sz w:val="12"/>
        </w:rPr>
      </w:pPr>
      <w:r w:rsidRPr="00BA1B8B">
        <w:rPr>
          <w:sz w:val="12"/>
        </w:rPr>
        <w:t>So with labor, how is it going to happen? In my lifetime all they’ve done is lose.</w:t>
      </w:r>
    </w:p>
    <w:p w:rsidR="00C46518" w:rsidRPr="00BA1B8B" w:rsidRDefault="00C46518" w:rsidP="00C46518">
      <w:pPr>
        <w:rPr>
          <w:sz w:val="12"/>
        </w:rPr>
      </w:pPr>
      <w:r w:rsidRPr="00BA1B8B">
        <w:rPr>
          <w:sz w:val="12"/>
        </w:rPr>
        <w:t>Well, they’ve won some.</w:t>
      </w:r>
    </w:p>
    <w:p w:rsidR="00C46518" w:rsidRPr="00BA1B8B" w:rsidRDefault="00C46518" w:rsidP="00C46518">
      <w:pPr>
        <w:rPr>
          <w:sz w:val="12"/>
        </w:rPr>
      </w:pPr>
      <w:r w:rsidRPr="00BA1B8B">
        <w:rPr>
          <w:sz w:val="12"/>
        </w:rPr>
        <w:t>In the big picture…</w:t>
      </w:r>
    </w:p>
    <w:p w:rsidR="00C46518" w:rsidRPr="00BA1B8B" w:rsidRDefault="00C46518" w:rsidP="00C46518">
      <w:pPr>
        <w:rPr>
          <w:sz w:val="12"/>
        </w:rPr>
      </w:pPr>
      <w:r w:rsidRPr="00BA1B8B">
        <w:rPr>
          <w:sz w:val="12"/>
        </w:rPr>
        <w:t xml:space="preserve">No, that’s right. </w:t>
      </w:r>
      <w:r w:rsidRPr="00BA1B8B">
        <w:rPr>
          <w:rStyle w:val="StyleUnderline"/>
        </w:rPr>
        <w:t>Look, I’ve spent</w:t>
      </w:r>
      <w:r w:rsidRPr="00BA1B8B">
        <w:rPr>
          <w:sz w:val="12"/>
        </w:rPr>
        <w:t xml:space="preserve"> upwards of </w:t>
      </w:r>
      <w:r w:rsidRPr="00BA1B8B">
        <w:rPr>
          <w:rStyle w:val="StyleUnderline"/>
        </w:rPr>
        <w:t>15 years working in an effort to build an independent political party that’s anchored in</w:t>
      </w:r>
      <w:r w:rsidRPr="00BA1B8B">
        <w:rPr>
          <w:sz w:val="12"/>
        </w:rPr>
        <w:t xml:space="preserve"> the </w:t>
      </w:r>
      <w:r w:rsidRPr="00BA1B8B">
        <w:rPr>
          <w:rStyle w:val="StyleUnderline"/>
        </w:rPr>
        <w:t>labor</w:t>
      </w:r>
      <w:r w:rsidRPr="00BA1B8B">
        <w:rPr>
          <w:sz w:val="12"/>
        </w:rPr>
        <w:t xml:space="preserve"> movement. </w:t>
      </w:r>
      <w:r w:rsidRPr="00BA1B8B">
        <w:rPr>
          <w:rStyle w:val="StyleUnderline"/>
        </w:rPr>
        <w:t>I wouldn’t say that a political party is the model. But</w:t>
      </w:r>
      <w:r w:rsidRPr="00BA1B8B">
        <w:rPr>
          <w:sz w:val="12"/>
        </w:rPr>
        <w:t xml:space="preserve"> I think that what’s got to happen is—and this may sound like doubletalk, but trust me, I’m not a University of Chicago political theorist—</w:t>
      </w:r>
      <w:r w:rsidRPr="00BA1B8B">
        <w:rPr>
          <w:rStyle w:val="StyleUnderline"/>
        </w:rPr>
        <w:t>just as a revitalizing trade union movement is essential for a grounding of a real left, a serious left is important for revitalizing the labor movement</w:t>
      </w:r>
      <w:r w:rsidRPr="00BA1B8B">
        <w:rPr>
          <w:sz w:val="12"/>
        </w:rPr>
        <w:t xml:space="preserve">. </w:t>
      </w:r>
      <w:r w:rsidRPr="00BA1B8B">
        <w:rPr>
          <w:rStyle w:val="StyleUnderline"/>
        </w:rPr>
        <w:t>There are a lot of leftists with serious politics in</w:t>
      </w:r>
      <w:r w:rsidRPr="00BA1B8B">
        <w:rPr>
          <w:sz w:val="12"/>
        </w:rPr>
        <w:t xml:space="preserve"> responsible positions in </w:t>
      </w:r>
      <w:r w:rsidRPr="00BA1B8B">
        <w:rPr>
          <w:rStyle w:val="StyleUnderline"/>
        </w:rPr>
        <w:t>the labor movement</w:t>
      </w:r>
      <w:r w:rsidRPr="00BA1B8B">
        <w:rPr>
          <w:sz w:val="12"/>
        </w:rPr>
        <w:t>. I don’t just mean the rank and file fetishist guys. I mean people who are core leaders. And I’m not talking necessarily about internationals, but at the district level. Big locals, and there are a lot of them around the country, who function in something like that old CIO social movement unionism capacity around the country now. . . . So there’s stuff like that going on.</w:t>
      </w:r>
    </w:p>
    <w:p w:rsidR="00C46518" w:rsidRPr="00BA1B8B" w:rsidRDefault="00C46518" w:rsidP="00C46518"/>
    <w:p w:rsidR="00C46518" w:rsidRPr="00BA1B8B" w:rsidRDefault="00C46518" w:rsidP="00C46518">
      <w:pPr>
        <w:pStyle w:val="Heading3"/>
      </w:pPr>
      <w:r w:rsidRPr="00BA1B8B">
        <w:t>alt solves – indigineity</w:t>
      </w:r>
    </w:p>
    <w:p w:rsidR="00C46518" w:rsidRPr="00BA1B8B" w:rsidRDefault="00C46518" w:rsidP="00C46518">
      <w:pPr>
        <w:pStyle w:val="Heading4"/>
      </w:pPr>
      <w:r w:rsidRPr="00BA1B8B">
        <w:t>Indigenous Marxist leaders like Howard Adams prove that prioritizing class and labor doesn’t weaken movements or paper over identity but instead revitalizes collective struggle</w:t>
      </w:r>
    </w:p>
    <w:p w:rsidR="00C46518" w:rsidRPr="00BA1B8B" w:rsidRDefault="00C46518" w:rsidP="00C46518">
      <w:r w:rsidRPr="00BA1B8B">
        <w:rPr>
          <w:b/>
        </w:rPr>
        <w:t>Simmons 2002</w:t>
      </w:r>
      <w:r w:rsidRPr="00BA1B8B">
        <w:t xml:space="preserve"> – tribute to Howard Adams, a Metis activist and leader of Red Power in Canada who died in 2001 (Summer, Deborah, Carleton University, Studies in Political Economy 68, “In Tribute to Howard Adams”, https://mediatropes.com/index.php/spe/article/viewFile/6693/3692)</w:t>
      </w:r>
    </w:p>
    <w:p w:rsidR="00C46518" w:rsidRPr="00BA1B8B" w:rsidRDefault="00C46518" w:rsidP="00C46518"/>
    <w:p w:rsidR="00C46518" w:rsidRPr="00BA1B8B" w:rsidRDefault="00C46518" w:rsidP="00C46518">
      <w:pPr>
        <w:rPr>
          <w:sz w:val="16"/>
        </w:rPr>
      </w:pPr>
      <w:r w:rsidRPr="00BA1B8B">
        <w:rPr>
          <w:sz w:val="16"/>
        </w:rPr>
        <w:t xml:space="preserve">During this period, </w:t>
      </w:r>
      <w:r w:rsidRPr="00BA1B8B">
        <w:rPr>
          <w:rStyle w:val="StyleUnderline"/>
        </w:rPr>
        <w:t>Adams became involved in a number of battles at a grassroots level.</w:t>
      </w:r>
      <w:r w:rsidRPr="00BA1B8B">
        <w:rPr>
          <w:sz w:val="16"/>
        </w:rPr>
        <w:t xml:space="preserve"> This experience became the foundation for the development of Adams's political ideas. </w:t>
      </w:r>
      <w:r w:rsidRPr="00BA1B8B">
        <w:rPr>
          <w:rStyle w:val="StyleUnderline"/>
        </w:rPr>
        <w:t>Despite the eventual disintegration of the Red Power movement in the 1970s,</w:t>
      </w:r>
      <w:r w:rsidRPr="00BA1B8B">
        <w:rPr>
          <w:sz w:val="16"/>
        </w:rPr>
        <w:t xml:space="preserve"> </w:t>
      </w:r>
      <w:r w:rsidRPr="00BA1B8B">
        <w:rPr>
          <w:rStyle w:val="StyleUnderline"/>
        </w:rPr>
        <w:t>Adams was</w:t>
      </w:r>
      <w:r w:rsidRPr="00BA1B8B">
        <w:rPr>
          <w:sz w:val="16"/>
        </w:rPr>
        <w:t xml:space="preserve"> continually </w:t>
      </w:r>
      <w:r w:rsidRPr="00BA1B8B">
        <w:rPr>
          <w:rStyle w:val="StyleUnderline"/>
        </w:rPr>
        <w:t xml:space="preserve">drawn to reflect upon the lessons </w:t>
      </w:r>
      <w:r w:rsidRPr="00BA1B8B">
        <w:rPr>
          <w:sz w:val="16"/>
        </w:rPr>
        <w:t xml:space="preserve">to be learned from the struggles of the movement at its peak. A failed struggle of Aboriginal seasonal employees at Cochin Provincial Park in the summer of 1969 became a lesson </w:t>
      </w:r>
      <w:r w:rsidRPr="00BA1B8B">
        <w:rPr>
          <w:rStyle w:val="StyleUnderline"/>
        </w:rPr>
        <w:t>in the relationship between race and class, and the challenges of mobilizing class consciousness when the labour movement is racially divided. A contrary example was</w:t>
      </w:r>
      <w:r w:rsidRPr="00BA1B8B">
        <w:rPr>
          <w:sz w:val="16"/>
        </w:rPr>
        <w:t xml:space="preserve"> the Flour Power Operation of 1970, </w:t>
      </w:r>
      <w:r w:rsidRPr="00BA1B8B">
        <w:rPr>
          <w:rStyle w:val="StyleUnderline"/>
        </w:rPr>
        <w:t>where the Saskatchewan Farmers' Union</w:t>
      </w:r>
      <w:r w:rsidRPr="00BA1B8B">
        <w:rPr>
          <w:sz w:val="16"/>
        </w:rPr>
        <w:t xml:space="preserve"> ground and </w:t>
      </w:r>
      <w:r w:rsidRPr="00BA1B8B">
        <w:rPr>
          <w:rStyle w:val="StyleUnderline"/>
        </w:rPr>
        <w:t xml:space="preserve">trucked flour to hungry Metis communities despite the vigorous opposition of the </w:t>
      </w:r>
      <w:r w:rsidRPr="00BA1B8B">
        <w:rPr>
          <w:sz w:val="16"/>
        </w:rPr>
        <w:t xml:space="preserve">provincial </w:t>
      </w:r>
      <w:r w:rsidRPr="00BA1B8B">
        <w:rPr>
          <w:rStyle w:val="StyleUnderline"/>
        </w:rPr>
        <w:t>government. Adams saw this experience of solidarity among whites and Metis people in organizing against poverty as a key turning point in the development of Metis "counter-consciousness."</w:t>
      </w:r>
      <w:r w:rsidRPr="00BA1B8B">
        <w:rPr>
          <w:sz w:val="16"/>
        </w:rPr>
        <w:t xml:space="preserve">[17] </w:t>
      </w:r>
    </w:p>
    <w:p w:rsidR="00C46518" w:rsidRPr="00BA1B8B" w:rsidRDefault="00C46518" w:rsidP="00C46518">
      <w:pPr>
        <w:rPr>
          <w:sz w:val="16"/>
        </w:rPr>
      </w:pPr>
      <w:r w:rsidRPr="00BA1B8B">
        <w:rPr>
          <w:rStyle w:val="StyleUnderline"/>
        </w:rPr>
        <w:t>As the Red Power movement went into decline in the 1970s, Adams was increasingly attacked</w:t>
      </w:r>
      <w:r w:rsidRPr="00BA1B8B">
        <w:rPr>
          <w:sz w:val="16"/>
        </w:rPr>
        <w:t xml:space="preserve"> and marginalized </w:t>
      </w:r>
      <w:r w:rsidRPr="00BA1B8B">
        <w:rPr>
          <w:rStyle w:val="StyleUnderline"/>
        </w:rPr>
        <w:t>by</w:t>
      </w:r>
      <w:r w:rsidRPr="00BA1B8B">
        <w:rPr>
          <w:sz w:val="16"/>
        </w:rPr>
        <w:t xml:space="preserve"> official leaderships of </w:t>
      </w:r>
      <w:r w:rsidRPr="00BA1B8B">
        <w:rPr>
          <w:rStyle w:val="StyleUnderline"/>
        </w:rPr>
        <w:t>government-funded</w:t>
      </w:r>
      <w:r w:rsidRPr="00BA1B8B">
        <w:rPr>
          <w:sz w:val="16"/>
        </w:rPr>
        <w:t xml:space="preserve"> Aboriginal </w:t>
      </w:r>
      <w:r w:rsidRPr="00BA1B8B">
        <w:rPr>
          <w:rStyle w:val="StyleUnderline"/>
        </w:rPr>
        <w:t>organizations</w:t>
      </w:r>
      <w:r w:rsidRPr="00BA1B8B">
        <w:rPr>
          <w:sz w:val="16"/>
        </w:rPr>
        <w:t xml:space="preserve">. Adams persisted in articulating a scathing critique of the corruption in these organizations. This was linked to an analysis of class formation in Aboriginal communities, facilitated by government-imposed structures. </w:t>
      </w:r>
      <w:r w:rsidRPr="00BA1B8B">
        <w:rPr>
          <w:rStyle w:val="StyleUnderline"/>
        </w:rPr>
        <w:t>For Adams, the nationalist struggle had to be fought on a united class basis, crossing racial boundaries. Unfortunately, the bureaucratism and racism of the white labour movement at the time meant that this possibility receded into the future</w:t>
      </w:r>
      <w:r w:rsidRPr="00BA1B8B">
        <w:rPr>
          <w:sz w:val="16"/>
        </w:rPr>
        <w:t>. Finally in 1974 Adams went into political exile, teaching Native American History at the University of California until his retirement to Vancouver in 1987.</w:t>
      </w:r>
    </w:p>
    <w:p w:rsidR="00C46518" w:rsidRPr="00BA1B8B" w:rsidRDefault="00C46518" w:rsidP="00C46518">
      <w:pPr>
        <w:rPr>
          <w:rStyle w:val="StyleUnderline"/>
        </w:rPr>
      </w:pPr>
      <w:r w:rsidRPr="00BA1B8B">
        <w:rPr>
          <w:rStyle w:val="StyleUnderline"/>
        </w:rPr>
        <w:t>The defeat of the Red Power movement did not lead Adams to reject Marxist theory, as it did for many</w:t>
      </w:r>
      <w:r w:rsidRPr="00BA1B8B">
        <w:rPr>
          <w:sz w:val="16"/>
        </w:rPr>
        <w:t xml:space="preserve"> of his former Red Power comrades in Canada and the United States. </w:t>
      </w:r>
      <w:r w:rsidRPr="00BA1B8B">
        <w:rPr>
          <w:rStyle w:val="StyleUnderline"/>
        </w:rPr>
        <w:t>A popular</w:t>
      </w:r>
      <w:r w:rsidRPr="00BA1B8B">
        <w:rPr>
          <w:sz w:val="16"/>
        </w:rPr>
        <w:t xml:space="preserve"> 1983 </w:t>
      </w:r>
      <w:r w:rsidRPr="00BA1B8B">
        <w:rPr>
          <w:rStyle w:val="StyleUnderline"/>
        </w:rPr>
        <w:t>collection of essays attacking Marxism edited by</w:t>
      </w:r>
      <w:r w:rsidRPr="00BA1B8B">
        <w:rPr>
          <w:sz w:val="16"/>
        </w:rPr>
        <w:t xml:space="preserve"> Ward </w:t>
      </w:r>
      <w:r w:rsidRPr="00BA1B8B">
        <w:rPr>
          <w:rStyle w:val="StyleUnderline"/>
        </w:rPr>
        <w:t>Churchill exemplified the dominant attitude among Aboriginal intellectuals</w:t>
      </w:r>
      <w:r w:rsidRPr="00BA1B8B">
        <w:rPr>
          <w:sz w:val="16"/>
        </w:rPr>
        <w:t xml:space="preserve"> during that relatively quiescent period. </w:t>
      </w:r>
      <w:r w:rsidRPr="00BA1B8B">
        <w:rPr>
          <w:rStyle w:val="StyleUnderline"/>
        </w:rPr>
        <w:t>Adams responded</w:t>
      </w:r>
      <w:r w:rsidRPr="00BA1B8B">
        <w:rPr>
          <w:sz w:val="16"/>
        </w:rPr>
        <w:t xml:space="preserve"> with a six-page critique of the book, charging the authors with presenting a simplistic caricature of Marxist thought, and pointing out the relevancy of Marxism to the understanding of Aboriginality.[18] </w:t>
      </w:r>
      <w:r w:rsidRPr="00BA1B8B">
        <w:rPr>
          <w:rStyle w:val="StyleUnderline"/>
        </w:rPr>
        <w:t>He</w:t>
      </w:r>
      <w:r w:rsidRPr="00BA1B8B">
        <w:rPr>
          <w:sz w:val="16"/>
        </w:rPr>
        <w:t xml:space="preserve"> then </w:t>
      </w:r>
      <w:r w:rsidRPr="00BA1B8B">
        <w:rPr>
          <w:rStyle w:val="StyleUnderline"/>
        </w:rPr>
        <w:t>proceeded to deepen his understanding of</w:t>
      </w:r>
      <w:r w:rsidRPr="00BA1B8B">
        <w:rPr>
          <w:sz w:val="16"/>
        </w:rPr>
        <w:t xml:space="preserve"> critical </w:t>
      </w:r>
      <w:r w:rsidRPr="00BA1B8B">
        <w:rPr>
          <w:rStyle w:val="StyleUnderline"/>
        </w:rPr>
        <w:t>Marxism in</w:t>
      </w:r>
      <w:r w:rsidRPr="00BA1B8B">
        <w:rPr>
          <w:sz w:val="16"/>
        </w:rPr>
        <w:t xml:space="preserve"> his </w:t>
      </w:r>
      <w:r w:rsidRPr="00BA1B8B">
        <w:rPr>
          <w:rStyle w:val="StyleUnderline"/>
        </w:rPr>
        <w:t>reflections on</w:t>
      </w:r>
      <w:r w:rsidRPr="00BA1B8B">
        <w:rPr>
          <w:sz w:val="16"/>
        </w:rPr>
        <w:t xml:space="preserve"> the condition of </w:t>
      </w:r>
      <w:r w:rsidRPr="00BA1B8B">
        <w:rPr>
          <w:rStyle w:val="StyleUnderline"/>
        </w:rPr>
        <w:t xml:space="preserve">"post-coloniality" </w:t>
      </w:r>
      <w:r w:rsidRPr="00BA1B8B">
        <w:rPr>
          <w:sz w:val="16"/>
        </w:rPr>
        <w:t xml:space="preserve">in Canada. In Tortured People, Adams explores the complex relationship between economics, ideology and culture. </w:t>
      </w:r>
      <w:r w:rsidRPr="00BA1B8B">
        <w:rPr>
          <w:rStyle w:val="StyleUnderline"/>
        </w:rPr>
        <w:t>While celebrating the dynamism of the cultural renaissance of the 1960s, Adams describes the ways in</w:t>
      </w:r>
      <w:r w:rsidRPr="00BA1B8B">
        <w:rPr>
          <w:sz w:val="16"/>
        </w:rPr>
        <w:t xml:space="preserve"> </w:t>
      </w:r>
      <w:r w:rsidRPr="00BA1B8B">
        <w:rPr>
          <w:rStyle w:val="StyleUnderline"/>
        </w:rPr>
        <w:t>which</w:t>
      </w:r>
      <w:r w:rsidRPr="00BA1B8B">
        <w:rPr>
          <w:sz w:val="16"/>
        </w:rPr>
        <w:t xml:space="preserve"> traditional </w:t>
      </w:r>
      <w:r w:rsidRPr="00BA1B8B">
        <w:rPr>
          <w:rStyle w:val="StyleUnderline"/>
        </w:rPr>
        <w:t>culture has been commodified and emptied of radical content.</w:t>
      </w:r>
    </w:p>
    <w:p w:rsidR="00C46518" w:rsidRPr="00BA1B8B" w:rsidRDefault="00C46518" w:rsidP="00C46518">
      <w:pPr>
        <w:rPr>
          <w:sz w:val="16"/>
          <w:szCs w:val="16"/>
        </w:rPr>
      </w:pPr>
      <w:r w:rsidRPr="00BA1B8B">
        <w:rPr>
          <w:sz w:val="16"/>
          <w:szCs w:val="16"/>
        </w:rPr>
        <w:t>In Prison of Grass, Adams concludes that the concrete and democratic practice of organizing for change at a local level is the greatest task of Aboriginal activists, for only this immediate experience will lead to understanding broader contradictions in the capitalist system: "We have to learn for ourselves through experience, rather than being dependent on the teaching and information of so-called specialists and experts ... It is from locally based struggles that true revolutionary theory evolves, a revolutionary theory functional for those people who must liberate themselves."[19] This perspective places Adams squarely in the socialism from below tradition theorized by Hal Draper,[20] who was himself influenced by his involvement in the student movement at Berkeley in the 1960s.</w:t>
      </w:r>
    </w:p>
    <w:p w:rsidR="00C46518" w:rsidRPr="00BA1B8B" w:rsidRDefault="00C46518" w:rsidP="00C46518">
      <w:pPr>
        <w:rPr>
          <w:sz w:val="16"/>
        </w:rPr>
      </w:pPr>
      <w:r w:rsidRPr="00BA1B8B">
        <w:rPr>
          <w:rStyle w:val="StyleUnderline"/>
        </w:rPr>
        <w:t>Adams emphasized the particularity of Aboriginal</w:t>
      </w:r>
      <w:r w:rsidRPr="00BA1B8B">
        <w:rPr>
          <w:sz w:val="16"/>
        </w:rPr>
        <w:t xml:space="preserve"> experience and </w:t>
      </w:r>
      <w:r w:rsidRPr="00BA1B8B">
        <w:rPr>
          <w:rStyle w:val="StyleUnderline"/>
        </w:rPr>
        <w:t>struggles, but</w:t>
      </w:r>
      <w:r w:rsidRPr="00BA1B8B">
        <w:rPr>
          <w:sz w:val="16"/>
        </w:rPr>
        <w:t xml:space="preserve"> at the same time </w:t>
      </w:r>
      <w:r w:rsidRPr="00BA1B8B">
        <w:rPr>
          <w:rStyle w:val="StyleUnderline"/>
        </w:rPr>
        <w:t>was a confirmed internationalist. Originally inspired by the American Black Power movement and the anti-colonial struggles of the Third World, Adams consistently stressed the linkages between local struggles and global capitalism. Adams was enthusiastic in his support for the Zapatista uprising in response to NAFTA</w:t>
      </w:r>
      <w:r w:rsidRPr="00BA1B8B">
        <w:rPr>
          <w:sz w:val="16"/>
        </w:rPr>
        <w:t xml:space="preserve"> in 1994, and spoke on the national question at a conference of Aboriginal activists entitled Contemporary Aboriginal Struggles in North America in Mexico City in 1995. </w:t>
      </w:r>
      <w:r w:rsidRPr="00BA1B8B">
        <w:rPr>
          <w:rStyle w:val="StyleUnderline"/>
        </w:rPr>
        <w:t>Adams had no sympathy for the kind of exclusive nationalism advocated</w:t>
      </w:r>
      <w:r w:rsidRPr="00BA1B8B">
        <w:rPr>
          <w:sz w:val="16"/>
        </w:rPr>
        <w:t xml:space="preserve"> </w:t>
      </w:r>
      <w:r w:rsidRPr="00BA1B8B">
        <w:rPr>
          <w:rStyle w:val="StyleUnderline"/>
        </w:rPr>
        <w:t>by state-sponsored Aboriginal leaderships</w:t>
      </w:r>
      <w:r w:rsidRPr="00BA1B8B">
        <w:rPr>
          <w:sz w:val="16"/>
        </w:rPr>
        <w:t>. For him, authentic nationalism is a moment in the journey from the colonized to critical consciousness, which he defined "in its ultimate sense" as "a perception of the totality of an experience unencumbered by capitalist ideology."[21]</w:t>
      </w:r>
    </w:p>
    <w:p w:rsidR="00C46518" w:rsidRPr="00BA1B8B" w:rsidRDefault="00C46518" w:rsidP="00C46518">
      <w:pPr>
        <w:rPr>
          <w:sz w:val="16"/>
        </w:rPr>
      </w:pPr>
      <w:r w:rsidRPr="00BA1B8B">
        <w:rPr>
          <w:rStyle w:val="StyleUnderline"/>
        </w:rPr>
        <w:t>Adams's socialist politics were forged in the experience of political struggle. In the decades of defeat, he steadfastly and unapologetically maintained his belief that new struggles in the future would vindicate the socialist strategy</w:t>
      </w:r>
      <w:r w:rsidRPr="00BA1B8B">
        <w:rPr>
          <w:sz w:val="16"/>
        </w:rPr>
        <w:t xml:space="preserve">. He glimpsed the possibility for such a future in the young Aboriginal people whom he continued to teach in Vancouver and Saskatchewan for many years after his retirement. </w:t>
      </w:r>
      <w:r w:rsidRPr="00BA1B8B">
        <w:rPr>
          <w:rStyle w:val="StyleUnderline"/>
        </w:rPr>
        <w:t>And he saw real hope in the</w:t>
      </w:r>
      <w:r w:rsidRPr="00BA1B8B">
        <w:rPr>
          <w:sz w:val="16"/>
        </w:rPr>
        <w:t xml:space="preserve"> new </w:t>
      </w:r>
      <w:r w:rsidRPr="00BA1B8B">
        <w:rPr>
          <w:rStyle w:val="StyleUnderline"/>
        </w:rPr>
        <w:t>youth</w:t>
      </w:r>
      <w:r w:rsidRPr="00BA1B8B">
        <w:rPr>
          <w:sz w:val="16"/>
        </w:rPr>
        <w:t xml:space="preserve">-led </w:t>
      </w:r>
      <w:r w:rsidRPr="00BA1B8B">
        <w:rPr>
          <w:rStyle w:val="StyleUnderline"/>
        </w:rPr>
        <w:t>movement against globalization -- an international movement of unprecedented diversity. He believed that such a mass movement would only help to strengthen Aboriginal struggles. In his words, "Sovereignty or self-determination ... can only be realized by a mass political movement which includes labour</w:t>
      </w:r>
      <w:r w:rsidRPr="00BA1B8B">
        <w:rPr>
          <w:sz w:val="16"/>
        </w:rPr>
        <w:t xml:space="preserve"> and other natural allies of First Nations."[22]</w:t>
      </w:r>
    </w:p>
    <w:p w:rsidR="00C46518" w:rsidRPr="00BA1B8B" w:rsidRDefault="00C46518" w:rsidP="00C46518">
      <w:pPr>
        <w:pStyle w:val="Heading3"/>
      </w:pPr>
      <w:r w:rsidRPr="00BA1B8B">
        <w:t>alt solves – race</w:t>
      </w:r>
    </w:p>
    <w:p w:rsidR="00C46518" w:rsidRPr="00BA1B8B" w:rsidRDefault="00C46518" w:rsidP="00C46518">
      <w:pPr>
        <w:pStyle w:val="Heading4"/>
      </w:pPr>
      <w:r w:rsidRPr="00BA1B8B">
        <w:t>Class struggle is a better framework to address gratuitous violence, even if it’s not sufficient—we have empirical support for our method and a better explanation for patterns like segregation and police brutality</w:t>
      </w:r>
    </w:p>
    <w:p w:rsidR="00C46518" w:rsidRPr="00BA1B8B" w:rsidRDefault="00C46518" w:rsidP="00C46518">
      <w:r w:rsidRPr="00BA1B8B">
        <w:rPr>
          <w:b/>
        </w:rPr>
        <w:t>Camp and Kelley 13</w:t>
      </w:r>
      <w:r w:rsidRPr="00BA1B8B">
        <w:t xml:space="preserve"> [Jordan, visiting scholar in the Institute of American Cultures and the Bunche Center for African American Studies at UCLA, and Robin, PhD in History, Professor of American History at UCLA, “Black Radicalism, Marxism, and Collective Memory: An Interview with Robin D. G. Kelley”, March, </w:t>
      </w:r>
      <w:r w:rsidRPr="00BA1B8B">
        <w:rPr>
          <w:i/>
        </w:rPr>
        <w:t>American Quarterly</w:t>
      </w:r>
      <w:r w:rsidRPr="00BA1B8B">
        <w:t>, 65.1]</w:t>
      </w:r>
    </w:p>
    <w:p w:rsidR="00C46518" w:rsidRPr="00BA1B8B" w:rsidRDefault="00C46518" w:rsidP="00C46518"/>
    <w:p w:rsidR="00C46518" w:rsidRPr="00BA1B8B" w:rsidRDefault="00C46518" w:rsidP="00C46518">
      <w:pPr>
        <w:rPr>
          <w:sz w:val="16"/>
        </w:rPr>
      </w:pPr>
      <w:r w:rsidRPr="00BA1B8B">
        <w:rPr>
          <w:sz w:val="16"/>
        </w:rPr>
        <w:t xml:space="preserve">Camp </w:t>
      </w:r>
      <w:r w:rsidRPr="00BA1B8B">
        <w:rPr>
          <w:rStyle w:val="StyleUnderline"/>
        </w:rPr>
        <w:t>What is to be learned from the Alabama Communist Party’s organizing around unemployment</w:t>
      </w:r>
      <w:r w:rsidRPr="00BA1B8B">
        <w:rPr>
          <w:sz w:val="16"/>
        </w:rPr>
        <w:t xml:space="preserve">, homelessness, evictions, </w:t>
      </w:r>
      <w:r w:rsidRPr="00BA1B8B">
        <w:rPr>
          <w:rStyle w:val="StyleUnderline"/>
        </w:rPr>
        <w:t>and foreclosures</w:t>
      </w:r>
      <w:r w:rsidRPr="00BA1B8B">
        <w:rPr>
          <w:sz w:val="16"/>
        </w:rPr>
        <w:t xml:space="preserve"> during the period you call “the underground,” 1929–1935? Kelley Some of their lessons are ones they learned in the process by making mistakes. For example, </w:t>
      </w:r>
      <w:r w:rsidRPr="00BA1B8B">
        <w:rPr>
          <w:rStyle w:val="StyleUnderline"/>
        </w:rPr>
        <w:t>the traditional way of organizing was mass protest</w:t>
      </w:r>
      <w:r w:rsidRPr="00BA1B8B">
        <w:rPr>
          <w:sz w:val="16"/>
        </w:rPr>
        <w:t xml:space="preserve">. They had some demonstrations—one attracted as many as five thousand people in 1933. </w:t>
      </w:r>
      <w:r w:rsidRPr="00BA1B8B">
        <w:rPr>
          <w:rStyle w:val="StyleUnderline"/>
        </w:rPr>
        <w:t>But mass protests were not the most effective forms of organizing. The most effective ones were invisible.</w:t>
      </w:r>
      <w:r w:rsidRPr="00BA1B8B">
        <w:rPr>
          <w:sz w:val="16"/>
        </w:rPr>
        <w:t xml:space="preserve"> That is why that chapter is called “an invisible army.” </w:t>
      </w:r>
      <w:r w:rsidRPr="00BA1B8B">
        <w:rPr>
          <w:rStyle w:val="StyleUnderline"/>
        </w:rPr>
        <w:t>People were being evicted constantly. The Chicago</w:t>
      </w:r>
      <w:r w:rsidRPr="00BA1B8B">
        <w:rPr>
          <w:sz w:val="16"/>
        </w:rPr>
        <w:t xml:space="preserve">, Detroit, New York, </w:t>
      </w:r>
      <w:r w:rsidRPr="00BA1B8B">
        <w:rPr>
          <w:rStyle w:val="StyleUnderline"/>
        </w:rPr>
        <w:t>and Los Angeles approach was to confront the police in a</w:t>
      </w:r>
      <w:r w:rsidRPr="00BA1B8B">
        <w:rPr>
          <w:sz w:val="16"/>
        </w:rPr>
        <w:t xml:space="preserve"> kind of </w:t>
      </w:r>
      <w:r w:rsidRPr="00BA1B8B">
        <w:rPr>
          <w:rStyle w:val="StyleUnderline"/>
        </w:rPr>
        <w:t>street theater to say “we are the Communist Party we are going to put the furniture back in the house after you’ve been evicted</w:t>
      </w:r>
      <w:r w:rsidRPr="00BA1B8B">
        <w:rPr>
          <w:sz w:val="16"/>
        </w:rPr>
        <w:t xml:space="preserve">. We are going to challenge the police who are putting the furniture out, if we can’t convince the police to let you stay there.” This street theater was not just to put people back in their homes but also to recruit new members. That is why those scenes were so dramatic. </w:t>
      </w:r>
      <w:r w:rsidRPr="00BA1B8B">
        <w:rPr>
          <w:rStyle w:val="StyleUnderline"/>
        </w:rPr>
        <w:t>In Alabama they couldn’t do that. What they would do is</w:t>
      </w:r>
      <w:r w:rsidRPr="00BA1B8B">
        <w:rPr>
          <w:sz w:val="16"/>
        </w:rPr>
        <w:t xml:space="preserve"> quietly </w:t>
      </w:r>
      <w:r w:rsidRPr="00BA1B8B">
        <w:rPr>
          <w:rStyle w:val="StyleUnderline"/>
        </w:rPr>
        <w:t>approach the owner</w:t>
      </w:r>
      <w:r w:rsidRPr="00BA1B8B">
        <w:rPr>
          <w:sz w:val="16"/>
        </w:rPr>
        <w:t xml:space="preserve"> of the house being rented </w:t>
      </w:r>
      <w:r w:rsidRPr="00BA1B8B">
        <w:rPr>
          <w:rStyle w:val="StyleUnderline"/>
        </w:rPr>
        <w:t>and say, “Well look</w:t>
      </w:r>
      <w:r w:rsidRPr="00BA1B8B">
        <w:rPr>
          <w:sz w:val="16"/>
        </w:rPr>
        <w:t xml:space="preserve">, we really hope that you can let that person come back to the house, because </w:t>
      </w:r>
      <w:r w:rsidRPr="00BA1B8B">
        <w:rPr>
          <w:rStyle w:val="StyleUnderline"/>
        </w:rPr>
        <w:t>if it is empty I can guarantee you by the next morning the house is going to be firewood. People are so desperate for fuel they will tear down your house piece by piece</w:t>
      </w:r>
      <w:r w:rsidRPr="00BA1B8B">
        <w:rPr>
          <w:sz w:val="16"/>
        </w:rPr>
        <w:t xml:space="preserve">. I’ll tell you what, </w:t>
      </w:r>
      <w:r w:rsidRPr="00BA1B8B">
        <w:rPr>
          <w:rStyle w:val="StyleUnderline"/>
        </w:rPr>
        <w:t>why don’t you pay the person</w:t>
      </w:r>
      <w:r w:rsidRPr="00BA1B8B">
        <w:rPr>
          <w:sz w:val="16"/>
        </w:rPr>
        <w:t xml:space="preserve"> a dollar a month </w:t>
      </w:r>
      <w:r w:rsidRPr="00BA1B8B">
        <w:rPr>
          <w:rStyle w:val="StyleUnderline"/>
        </w:rPr>
        <w:t>to take care of your house rather than throw them out?” That worked. Or when people’s electricity was cut off, the Communist Party would show up with jumper cables and hook it up to public utilities to make sure people had electricity.</w:t>
      </w:r>
      <w:r w:rsidRPr="00BA1B8B">
        <w:rPr>
          <w:rStyle w:val="StyleUnderline"/>
          <w:sz w:val="12"/>
        </w:rPr>
        <w:t xml:space="preserve"> </w:t>
      </w:r>
      <w:r w:rsidRPr="00BA1B8B">
        <w:rPr>
          <w:sz w:val="16"/>
        </w:rPr>
        <w:t xml:space="preserve">Camp Can you describe the role of the Communist Party in the mobilizations around the Scottsboro case and the Angelo Herndon case, a black labor organizer whom James Baldwin calls the “George Jackson of the era”?5 Kelley </w:t>
      </w:r>
      <w:r w:rsidRPr="00BA1B8B">
        <w:rPr>
          <w:rStyle w:val="StyleUnderline"/>
        </w:rPr>
        <w:t>Angelo Herndon actually cut his teeth in Alabama as a Communist. He was one of the first rural organizers</w:t>
      </w:r>
      <w:r w:rsidRPr="00BA1B8B">
        <w:rPr>
          <w:sz w:val="16"/>
        </w:rPr>
        <w:t xml:space="preserve">. He was a veteran when he was arrested on[End Page 219] this old bogus conspiracy law in Georgia. The Herndon case became a kind of cause célèbre because </w:t>
      </w:r>
      <w:r w:rsidRPr="00BA1B8B">
        <w:rPr>
          <w:rStyle w:val="StyleUnderline"/>
        </w:rPr>
        <w:t>he was incarcerated on trumped-up charges of conspiracy as a leading black Communist. The Party took what looked like a local incident and made it an international scandal</w:t>
      </w:r>
      <w:r w:rsidRPr="00BA1B8B">
        <w:rPr>
          <w:sz w:val="16"/>
        </w:rPr>
        <w:t xml:space="preserve">. Everyone knew Angelo Herndon’s name. </w:t>
      </w:r>
      <w:r w:rsidRPr="00BA1B8B">
        <w:rPr>
          <w:rStyle w:val="StyleUnderline"/>
        </w:rPr>
        <w:t>You could walk around Moscow</w:t>
      </w:r>
      <w:r w:rsidRPr="00BA1B8B">
        <w:rPr>
          <w:sz w:val="16"/>
        </w:rPr>
        <w:t xml:space="preserve">, Johannesburg, and Peking, </w:t>
      </w:r>
      <w:r w:rsidRPr="00BA1B8B">
        <w:rPr>
          <w:rStyle w:val="StyleUnderline"/>
        </w:rPr>
        <w:t>and they knew Angelo Herndon because the Communist Party put the word out.</w:t>
      </w:r>
      <w:r w:rsidRPr="00BA1B8B">
        <w:rPr>
          <w:rStyle w:val="StyleUnderline"/>
          <w:sz w:val="12"/>
        </w:rPr>
        <w:t xml:space="preserve"> </w:t>
      </w:r>
      <w:r w:rsidRPr="00BA1B8B">
        <w:rPr>
          <w:rStyle w:val="StyleUnderline"/>
        </w:rPr>
        <w:t>Similarly, the Scottsboro case was one in which the Party’s international links made what was essentially a local</w:t>
      </w:r>
      <w:r w:rsidRPr="00BA1B8B">
        <w:rPr>
          <w:sz w:val="16"/>
        </w:rPr>
        <w:t xml:space="preserve"> common </w:t>
      </w:r>
      <w:r w:rsidRPr="00BA1B8B">
        <w:rPr>
          <w:rStyle w:val="StyleUnderline"/>
        </w:rPr>
        <w:t>case—meaning that many black men have been “legally lynched” for being accused of raping</w:t>
      </w:r>
      <w:r w:rsidRPr="00BA1B8B">
        <w:rPr>
          <w:sz w:val="16"/>
        </w:rPr>
        <w:t xml:space="preserve"> or attempting to rape white women</w:t>
      </w:r>
      <w:r w:rsidRPr="00BA1B8B">
        <w:rPr>
          <w:rStyle w:val="StyleUnderline"/>
        </w:rPr>
        <w:t>—a scandal</w:t>
      </w:r>
      <w:r w:rsidRPr="00BA1B8B">
        <w:rPr>
          <w:sz w:val="16"/>
        </w:rPr>
        <w:t xml:space="preserve">. Nine young men, almost all minors, were just riding in a freight car “hoboing” and looking for work. Two white women were also on the train. They were forced to cry rape in some ways by the police. It is very probable that </w:t>
      </w:r>
      <w:r w:rsidRPr="00BA1B8B">
        <w:rPr>
          <w:rStyle w:val="StyleUnderline"/>
        </w:rPr>
        <w:t>had it not been for the Communist Party, the Scottsboro boys would have been executed</w:t>
      </w:r>
      <w:r w:rsidRPr="00BA1B8B">
        <w:rPr>
          <w:sz w:val="16"/>
        </w:rPr>
        <w:t xml:space="preserve"> or lynched. </w:t>
      </w:r>
      <w:r w:rsidRPr="00BA1B8B">
        <w:rPr>
          <w:rStyle w:val="StyleUnderline"/>
        </w:rPr>
        <w:t>It is significant that the Alabama Communists basically defined a class war prisoner</w:t>
      </w:r>
      <w:r w:rsidRPr="00BA1B8B">
        <w:rPr>
          <w:sz w:val="16"/>
        </w:rPr>
        <w:t xml:space="preserve"> or political prisoner </w:t>
      </w:r>
      <w:r w:rsidRPr="00BA1B8B">
        <w:rPr>
          <w:rStyle w:val="StyleUnderline"/>
        </w:rPr>
        <w:t xml:space="preserve">as any black person arrested under this unjust system. As a result, a number of </w:t>
      </w:r>
      <w:r w:rsidRPr="00BA1B8B">
        <w:rPr>
          <w:sz w:val="16"/>
        </w:rPr>
        <w:t xml:space="preserve">rape </w:t>
      </w:r>
      <w:r w:rsidRPr="00BA1B8B">
        <w:rPr>
          <w:rStyle w:val="StyleUnderline"/>
        </w:rPr>
        <w:t>cases</w:t>
      </w:r>
      <w:r w:rsidRPr="00BA1B8B">
        <w:rPr>
          <w:sz w:val="16"/>
        </w:rPr>
        <w:t xml:space="preserve"> and lynchings </w:t>
      </w:r>
      <w:r w:rsidRPr="00BA1B8B">
        <w:rPr>
          <w:rStyle w:val="StyleUnderline"/>
        </w:rPr>
        <w:t>were made</w:t>
      </w:r>
      <w:r w:rsidRPr="00BA1B8B">
        <w:rPr>
          <w:sz w:val="16"/>
        </w:rPr>
        <w:t xml:space="preserve"> into </w:t>
      </w:r>
      <w:r w:rsidRPr="00BA1B8B">
        <w:rPr>
          <w:rStyle w:val="StyleUnderline"/>
        </w:rPr>
        <w:t>international</w:t>
      </w:r>
      <w:r w:rsidRPr="00BA1B8B">
        <w:rPr>
          <w:sz w:val="16"/>
        </w:rPr>
        <w:t xml:space="preserve"> cause célèbres. One of the tragedies is that there was another case of a young twelve-year-old woman Murdis Dixon, who was raped and beaten by a white man. The Communist Party stepped in and said, here is another case that we need to step in on and bring to the attention of the world. Unfortunately the Party leadership didn’t take up her case. The Garveyites took up her case and tried to make something out of it, but it was a real failure. Not just a failure, because it also spoke ideologically to one of the problems that the Party had. That is, at the national level at least, the value of black women as a whole was not as great as that of white women or black men. That is one of the lessons that I took from the case. I don’t fault the local Communists per se because they were the ones who investigated and tried to make it a story. They ran the story in the Southern Worker, but nothing else happened after that. Camp </w:t>
      </w:r>
      <w:r w:rsidRPr="00BA1B8B">
        <w:rPr>
          <w:rStyle w:val="StyleUnderline"/>
        </w:rPr>
        <w:t>What are the stakes involved in understanding the role of white supremacy and anticommunism in crushing radical movements in the region?</w:t>
      </w:r>
      <w:r w:rsidRPr="00BA1B8B">
        <w:rPr>
          <w:rStyle w:val="StyleUnderline"/>
          <w:sz w:val="12"/>
        </w:rPr>
        <w:t xml:space="preserve"> </w:t>
      </w:r>
      <w:r w:rsidRPr="00BA1B8B">
        <w:rPr>
          <w:sz w:val="16"/>
        </w:rPr>
        <w:t xml:space="preserve">Kelley First, </w:t>
      </w:r>
      <w:r w:rsidRPr="00BA1B8B">
        <w:rPr>
          <w:rStyle w:val="StyleUnderline"/>
        </w:rPr>
        <w:t>white supremacy has been fundamental in the structure of capitalist exploitation</w:t>
      </w:r>
      <w:r w:rsidRPr="00BA1B8B">
        <w:rPr>
          <w:sz w:val="16"/>
        </w:rPr>
        <w:t xml:space="preserve"> in the South. It would not have worked without it. Here </w:t>
      </w:r>
      <w:r w:rsidRPr="00BA1B8B">
        <w:rPr>
          <w:rStyle w:val="StyleUnderline"/>
        </w:rPr>
        <w:t>you had a budding industrial center of Birmingham, Alabama, which was a</w:t>
      </w:r>
      <w:r w:rsidRPr="00BA1B8B">
        <w:rPr>
          <w:sz w:val="16"/>
        </w:rPr>
        <w:t xml:space="preserve"> fairly </w:t>
      </w:r>
      <w:r w:rsidRPr="00BA1B8B">
        <w:rPr>
          <w:rStyle w:val="StyleUnderline"/>
        </w:rPr>
        <w:t>new city. It was not fifty years old</w:t>
      </w:r>
      <w:r w:rsidRPr="00BA1B8B">
        <w:rPr>
          <w:sz w:val="16"/>
        </w:rPr>
        <w:t xml:space="preserve">. The industrial core had been established for a generation, perhaps a generation and a half. </w:t>
      </w:r>
      <w:r w:rsidRPr="00BA1B8B">
        <w:rPr>
          <w:rStyle w:val="StyleUnderline"/>
        </w:rPr>
        <w:t>In order for industrial capitalists to be profitable they needed to lower wages and maintain a more docile</w:t>
      </w:r>
      <w:r w:rsidRPr="00BA1B8B">
        <w:rPr>
          <w:sz w:val="16"/>
        </w:rPr>
        <w:t xml:space="preserve">[End Page 220] </w:t>
      </w:r>
      <w:r w:rsidRPr="00BA1B8B">
        <w:rPr>
          <w:rStyle w:val="StyleUnderline"/>
        </w:rPr>
        <w:t>workforce. They did not just use race to reduce wages, they also used company towns that were highly policed to keep workers enclosed</w:t>
      </w:r>
      <w:r w:rsidRPr="00BA1B8B">
        <w:rPr>
          <w:sz w:val="16"/>
        </w:rPr>
        <w:t xml:space="preserve"> and sequestered. </w:t>
      </w:r>
      <w:r w:rsidRPr="00BA1B8B">
        <w:rPr>
          <w:rStyle w:val="StyleUnderline"/>
        </w:rPr>
        <w:t>These systems of</w:t>
      </w:r>
      <w:r w:rsidRPr="00BA1B8B">
        <w:rPr>
          <w:sz w:val="16"/>
        </w:rPr>
        <w:t xml:space="preserve"> white supremacy and </w:t>
      </w:r>
      <w:r w:rsidRPr="00BA1B8B">
        <w:rPr>
          <w:rStyle w:val="StyleUnderline"/>
        </w:rPr>
        <w:t>segregation made it almost impossible for white workers to see that uniting with black workers was in their class interest.</w:t>
      </w:r>
      <w:r w:rsidRPr="00BA1B8B">
        <w:rPr>
          <w:rStyle w:val="StyleUnderline"/>
          <w:sz w:val="12"/>
        </w:rPr>
        <w:t xml:space="preserve"> </w:t>
      </w:r>
      <w:r w:rsidRPr="00BA1B8B">
        <w:rPr>
          <w:sz w:val="16"/>
        </w:rPr>
        <w:t xml:space="preserve">Camp Were the patterns of segregation different </w:t>
      </w:r>
      <w:r w:rsidRPr="00BA1B8B">
        <w:rPr>
          <w:rStyle w:val="StyleUnderline"/>
        </w:rPr>
        <w:t>in</w:t>
      </w:r>
      <w:r w:rsidRPr="00BA1B8B">
        <w:rPr>
          <w:sz w:val="16"/>
        </w:rPr>
        <w:t xml:space="preserve"> Birmingham than </w:t>
      </w:r>
      <w:r w:rsidRPr="00BA1B8B">
        <w:rPr>
          <w:rStyle w:val="StyleUnderline"/>
        </w:rPr>
        <w:t>other regions such as Detroit?</w:t>
      </w:r>
      <w:r w:rsidRPr="00BA1B8B">
        <w:rPr>
          <w:rStyle w:val="StyleUnderline"/>
          <w:sz w:val="12"/>
        </w:rPr>
        <w:t xml:space="preserve"> </w:t>
      </w:r>
      <w:r w:rsidRPr="00BA1B8B">
        <w:rPr>
          <w:sz w:val="16"/>
        </w:rPr>
        <w:t xml:space="preserve">Kelley Yes, definitely. It was not modern segregation with slums, massive unemployment, and warehousing people. </w:t>
      </w:r>
      <w:r w:rsidRPr="00BA1B8B">
        <w:rPr>
          <w:rStyle w:val="StyleUnderline"/>
        </w:rPr>
        <w:t>The segregation was built around industrial parks</w:t>
      </w:r>
      <w:r w:rsidRPr="00BA1B8B">
        <w:rPr>
          <w:sz w:val="16"/>
        </w:rPr>
        <w:t xml:space="preserve"> where you had steel, iron ore, and then mining where black and white workers lived in close proximity. In the city itself there were alleyways with black people living behind white people or in very close vicinity because whites depended on black female domestic labor. </w:t>
      </w:r>
      <w:r w:rsidRPr="00BA1B8B">
        <w:rPr>
          <w:rStyle w:val="StyleUnderline"/>
        </w:rPr>
        <w:t>Industrial workers were housed all together, maybe separated by a street or a particular building. Yet segregation wasn’t about separation at all. It was about being able to justify a superior position for white workers that was only slightly superior to black workers and also corralling all workers in a way that made them constantly policed</w:t>
      </w:r>
      <w:r w:rsidRPr="00BA1B8B">
        <w:rPr>
          <w:sz w:val="16"/>
        </w:rPr>
        <w:t xml:space="preserve">. </w:t>
      </w:r>
      <w:r w:rsidRPr="00BA1B8B">
        <w:rPr>
          <w:rStyle w:val="StyleUnderline"/>
        </w:rPr>
        <w:t>The Tennessee Coal, Iron and Railroad Company was a company town. It had local private police agencies that patrolled with shotguns</w:t>
      </w:r>
      <w:r w:rsidRPr="00BA1B8B">
        <w:rPr>
          <w:sz w:val="16"/>
        </w:rPr>
        <w:t xml:space="preserve"> to make sure that people couldn’t escape. </w:t>
      </w:r>
      <w:r w:rsidRPr="00BA1B8B">
        <w:rPr>
          <w:rStyle w:val="StyleUnderline"/>
        </w:rPr>
        <w:t xml:space="preserve">It was very similar to the mining compounds in South Africa </w:t>
      </w:r>
      <w:r w:rsidRPr="00BA1B8B">
        <w:rPr>
          <w:sz w:val="16"/>
        </w:rPr>
        <w:t xml:space="preserve">where people on contract labor were locked in barbed-wire fences and prevented from leaving until their contracts were up. The whole system of economic exploitation was built on a very explosive racial situation. </w:t>
      </w:r>
      <w:r w:rsidRPr="00BA1B8B">
        <w:rPr>
          <w:rStyle w:val="StyleUnderline"/>
        </w:rPr>
        <w:t>People wanted to organize because conditions were so bad, but the system could not tolerate any organization. The antiunion position in the South was so severe that capitalists wouldn’t even tolerate industrial organizations</w:t>
      </w:r>
      <w:r w:rsidRPr="00BA1B8B">
        <w:rPr>
          <w:sz w:val="16"/>
        </w:rPr>
        <w:t xml:space="preserve">. Any challenge to the system resulted in violence, both official police violence and extralegal violence. </w:t>
      </w:r>
      <w:r w:rsidRPr="00BA1B8B">
        <w:rPr>
          <w:rStyle w:val="StyleUnderline"/>
        </w:rPr>
        <w:t>You had police supporters in the form of the</w:t>
      </w:r>
      <w:r w:rsidRPr="00BA1B8B">
        <w:rPr>
          <w:sz w:val="16"/>
        </w:rPr>
        <w:t xml:space="preserve"> Ku Klux </w:t>
      </w:r>
      <w:r w:rsidRPr="00BA1B8B">
        <w:rPr>
          <w:rStyle w:val="StyleUnderline"/>
        </w:rPr>
        <w:t>Klan</w:t>
      </w:r>
      <w:r w:rsidRPr="00BA1B8B">
        <w:rPr>
          <w:sz w:val="16"/>
        </w:rPr>
        <w:t xml:space="preserve">, the White Legion, various white supremacist organizations, and then vigilantes who did the dirty work of the police. Camp </w:t>
      </w:r>
      <w:r w:rsidRPr="00BA1B8B">
        <w:rPr>
          <w:rStyle w:val="StyleUnderline"/>
        </w:rPr>
        <w:t>There was continuity between police and mob violence.</w:t>
      </w:r>
      <w:r w:rsidRPr="00BA1B8B">
        <w:rPr>
          <w:rStyle w:val="StyleUnderline"/>
          <w:sz w:val="12"/>
        </w:rPr>
        <w:t xml:space="preserve"> </w:t>
      </w:r>
      <w:r w:rsidRPr="00BA1B8B">
        <w:rPr>
          <w:sz w:val="16"/>
        </w:rPr>
        <w:t xml:space="preserve">Kelley Right. That was actually very common. It kept the police fairly clean by allowing some of the most violent acts, such as people being kidnapped, to occur at night. </w:t>
      </w:r>
      <w:r w:rsidRPr="00BA1B8B">
        <w:rPr>
          <w:rStyle w:val="StyleUnderline"/>
        </w:rPr>
        <w:t>The police would arrest black workers and say, “We dropped the charges.” Then they would release them</w:t>
      </w:r>
      <w:r w:rsidRPr="00BA1B8B">
        <w:rPr>
          <w:sz w:val="16"/>
        </w:rPr>
        <w:t xml:space="preserve"> in the middle of the night </w:t>
      </w:r>
      <w:r w:rsidRPr="00BA1B8B">
        <w:rPr>
          <w:rStyle w:val="StyleUnderline"/>
        </w:rPr>
        <w:t>into</w:t>
      </w:r>
      <w:r w:rsidRPr="00BA1B8B">
        <w:rPr>
          <w:sz w:val="16"/>
        </w:rPr>
        <w:t xml:space="preserve">[End Page 221] </w:t>
      </w:r>
      <w:r w:rsidRPr="00BA1B8B">
        <w:rPr>
          <w:rStyle w:val="StyleUnderline"/>
        </w:rPr>
        <w:t>the hands of a waiting mob</w:t>
      </w:r>
      <w:r w:rsidRPr="00BA1B8B">
        <w:rPr>
          <w:sz w:val="16"/>
        </w:rPr>
        <w:t xml:space="preserve">. These are the conditions under which the Party operated. Of course they imagined things were changing after 1935 with the Popular Front when several developments converged. First, the Soviet Union took the position that they needed to build as broad an alliance as possible of intellectuals, activists, and labor against fascism. That meant reducing the sectarianism of the Party. It also meant fighting fascism not just abroad but at home. It coincided with things like the La Follette Committee and the Senate’s investigations of antiradical and antilabor violence; the Congress of Industrial Organizations (CIO) and its industrial organizing campaign that was changing the nature of labor itself; the New Deal’s new focus on protecting union rights; and meanwhile more intellectuals became involved with the Party. The difference is that in Alabama most liberals were prosegregationist and extremely anticommunist. </w:t>
      </w:r>
      <w:r w:rsidRPr="00BA1B8B">
        <w:rPr>
          <w:rStyle w:val="StyleUnderline"/>
        </w:rPr>
        <w:t>In the South—and really throughout the rest of the country—prosegregationist and anticommunist sentiments were two sides of the same coin. Evidence of procommunist sympathies included being for integration and against segregation. If you were antiracist you are automatically a communist. J. Edgar Hoover said that you could tell a Communist because they are the ones that have Negroes coming into their house</w:t>
      </w:r>
      <w:r w:rsidRPr="00BA1B8B">
        <w:rPr>
          <w:sz w:val="16"/>
        </w:rPr>
        <w:t xml:space="preserve">. Although that is kind of funny because when you think about it, Negroes had Negroes coming into their house that were not Communist. You had to be a white person for this to mean anything. But the fact that the Party could not win a significant white liberal following in Alabama meant that the Popular Front in the South was kind of a disaster. The few liberals who came out got badly beaten. Joseph Gelders, a Jewish radical I write about and whose daughter Marge Gelders and her husband were all radicals, got beaten so badly he almost died. No one expected that. He was a professor and an intellectual. </w:t>
      </w:r>
      <w:r w:rsidRPr="00BA1B8B">
        <w:rPr>
          <w:rStyle w:val="StyleUnderline"/>
        </w:rPr>
        <w:t>You had antiblack racism, but anti-Semitism also justified beatings of liberals and radicals in the South</w:t>
      </w:r>
      <w:r w:rsidRPr="00BA1B8B">
        <w:rPr>
          <w:sz w:val="16"/>
        </w:rPr>
        <w:t>. Antiradical violence in Alabama actually did not subside after the Popular Front.</w:t>
      </w:r>
    </w:p>
    <w:p w:rsidR="00C46518" w:rsidRPr="00BA1B8B" w:rsidRDefault="00C46518" w:rsidP="00C46518">
      <w:pPr>
        <w:pStyle w:val="Heading4"/>
      </w:pPr>
      <w:r w:rsidRPr="00BA1B8B">
        <w:t>Anything short of explicit communism makes black liberation impossible</w:t>
      </w:r>
    </w:p>
    <w:p w:rsidR="00C46518" w:rsidRPr="00BA1B8B" w:rsidRDefault="00C46518" w:rsidP="00C46518">
      <w:r w:rsidRPr="00BA1B8B">
        <w:rPr>
          <w:rStyle w:val="Style13ptBold"/>
        </w:rPr>
        <w:t>Black Workers Congress 82</w:t>
      </w:r>
      <w:r w:rsidRPr="00BA1B8B">
        <w:t xml:space="preserve"> [“The Black Liberation Struggle, the Black Workers Congress, and Proletarian Revolution,” 1982, http://www.marxists.org/history/erol/ncm-2/bwc-1/section4.htm]</w:t>
      </w:r>
    </w:p>
    <w:p w:rsidR="00C46518" w:rsidRPr="00BA1B8B" w:rsidRDefault="00C46518" w:rsidP="00C46518"/>
    <w:p w:rsidR="00C46518" w:rsidRPr="00BA1B8B" w:rsidRDefault="00C46518" w:rsidP="00C46518">
      <w:pPr>
        <w:rPr>
          <w:u w:val="single"/>
        </w:rPr>
      </w:pPr>
      <w:r w:rsidRPr="00BA1B8B">
        <w:rPr>
          <w:rStyle w:val="StyleUnderline"/>
        </w:rPr>
        <w:t>Despite oppression, exploitation and racial discrimination, the out-right murder and imprisonment of our peoples by a handful of racist-imperialist, the Black liberation movement has kept on pushing</w:t>
      </w:r>
      <w:r w:rsidRPr="00BA1B8B">
        <w:rPr>
          <w:sz w:val="14"/>
        </w:rPr>
        <w:t xml:space="preserve">, like a powerful train headed for freedom. Through hundreds of years of unremitting </w:t>
      </w:r>
      <w:r w:rsidRPr="00BA1B8B">
        <w:rPr>
          <w:rStyle w:val="StyleUnderline"/>
        </w:rPr>
        <w:t>struggle the Black liberation movement has been steadily maturing despite the class forces that have held the reign of leadership.</w:t>
      </w:r>
      <w:r w:rsidRPr="00BA1B8B">
        <w:rPr>
          <w:sz w:val="14"/>
        </w:rPr>
        <w:t xml:space="preserve"> </w:t>
      </w:r>
      <w:r w:rsidRPr="00BA1B8B">
        <w:rPr>
          <w:rStyle w:val="StyleUnderline"/>
        </w:rPr>
        <w:t xml:space="preserve">In recent times the most important and significant trend has been the dramatic awakening of the Black </w:t>
      </w:r>
      <w:r w:rsidRPr="00BA1B8B">
        <w:rPr>
          <w:rStyle w:val="Emphasis"/>
        </w:rPr>
        <w:t>working class</w:t>
      </w:r>
      <w:r w:rsidRPr="00BA1B8B">
        <w:rPr>
          <w:sz w:val="14"/>
        </w:rPr>
        <w:t xml:space="preserve"> </w:t>
      </w:r>
      <w:r w:rsidRPr="00BA1B8B">
        <w:rPr>
          <w:rStyle w:val="StyleUnderline"/>
        </w:rPr>
        <w:t>in its fight for its own independent organization and ideological and political leadership of the Black struggle.</w:t>
      </w:r>
      <w:r w:rsidRPr="00BA1B8B">
        <w:rPr>
          <w:sz w:val="14"/>
        </w:rPr>
        <w:t xml:space="preserve"> </w:t>
      </w:r>
      <w:r w:rsidRPr="00BA1B8B">
        <w:rPr>
          <w:rStyle w:val="StyleUnderline"/>
        </w:rPr>
        <w:t>The Black Bourgeoisie</w:t>
      </w:r>
      <w:r w:rsidRPr="00BA1B8B">
        <w:rPr>
          <w:sz w:val="14"/>
        </w:rPr>
        <w:t xml:space="preserve"> (Uncle Toms) </w:t>
      </w:r>
      <w:r w:rsidRPr="00BA1B8B">
        <w:rPr>
          <w:rStyle w:val="StyleUnderline"/>
        </w:rPr>
        <w:t>has already proven to the masses of Black people that it is incapable of leading the great struggle for Black emancipation</w:t>
      </w:r>
      <w:r w:rsidRPr="00BA1B8B">
        <w:rPr>
          <w:sz w:val="14"/>
        </w:rPr>
        <w:t xml:space="preserve">, and not only are these “Toms” incapable of leading the struggle, </w:t>
      </w:r>
      <w:r w:rsidRPr="00BA1B8B">
        <w:rPr>
          <w:rStyle w:val="StyleUnderline"/>
        </w:rPr>
        <w:t xml:space="preserve">they themselves have proven to be one of </w:t>
      </w:r>
      <w:r w:rsidRPr="00BA1B8B">
        <w:rPr>
          <w:rStyle w:val="Emphasis"/>
        </w:rPr>
        <w:t>its mortal enemies.</w:t>
      </w:r>
      <w:r w:rsidRPr="00BA1B8B">
        <w:rPr>
          <w:sz w:val="14"/>
        </w:rPr>
        <w:t xml:space="preserve"> The main forces of the Black Liberation movement are the Black proletariat Black youth, revolutionary intellectuals and students, and other revolutionary nationalists in the Black community, with the Black proletariat in the lead as the key and most through going revolutionary class. </w:t>
      </w:r>
      <w:r w:rsidRPr="00BA1B8B">
        <w:rPr>
          <w:rStyle w:val="StyleUnderline"/>
        </w:rPr>
        <w:t xml:space="preserve">The political task of the Black liberation movement is complete emancipation of Black people through a revolutionary union with the entire U.S. working class, of which it is an important part, to overthrow capitalism and imperialism in the U.S. </w:t>
      </w:r>
      <w:r w:rsidRPr="00BA1B8B">
        <w:rPr>
          <w:sz w:val="14"/>
        </w:rPr>
        <w:t xml:space="preserve">In a word, </w:t>
      </w:r>
      <w:r w:rsidRPr="00BA1B8B">
        <w:rPr>
          <w:rStyle w:val="Emphasis"/>
        </w:rPr>
        <w:t xml:space="preserve">Black Liberation today means freedom for Black people through proletarian revolution. </w:t>
      </w:r>
      <w:r w:rsidRPr="00BA1B8B">
        <w:rPr>
          <w:rStyle w:val="StyleUnderline"/>
        </w:rPr>
        <w:t>Which road should the Black liberation struggle travel? S</w:t>
      </w:r>
      <w:r w:rsidRPr="00BA1B8B">
        <w:rPr>
          <w:sz w:val="14"/>
        </w:rPr>
        <w:t xml:space="preserve">hould it take the road of Jesse Jackson and “Black Capitalism”? </w:t>
      </w:r>
      <w:r w:rsidRPr="00BA1B8B">
        <w:rPr>
          <w:rStyle w:val="StyleUnderline"/>
        </w:rPr>
        <w:t>Should it rely on Mr. Muhammad and Allah’s wheel in the sky to save the Black Masses</w:t>
      </w:r>
      <w:r w:rsidRPr="00BA1B8B">
        <w:rPr>
          <w:sz w:val="14"/>
        </w:rPr>
        <w:t xml:space="preserve">? Should it take the “pork chop” road of cultural nationalism – Immamu Barakaism? </w:t>
      </w:r>
      <w:r w:rsidRPr="00BA1B8B">
        <w:rPr>
          <w:rStyle w:val="StyleUnderline"/>
        </w:rPr>
        <w:t>Should it dream with Stokely Carmichael of returning to Africa to “free Ghana”. Should it take the road of electing the black Bourgeoisie to puppet, show-front, positions of mayor, City-councilman, Legislators, and Congressmen</w:t>
      </w:r>
      <w:r w:rsidRPr="00BA1B8B">
        <w:rPr>
          <w:sz w:val="14"/>
        </w:rPr>
        <w:t xml:space="preserve">? Or should it take the road of “Pan-Africanism”, where the Black masses are asked to play “first aid” for the liberation struggles in Africa? Of all these “roads” which one is correct? </w:t>
      </w:r>
      <w:r w:rsidRPr="00BA1B8B">
        <w:rPr>
          <w:rStyle w:val="StyleUnderline"/>
        </w:rPr>
        <w:t>Anyone who takes a serious look at the world today cannot help but see that oppressed and exploited peoples are locked in a death-bed struggle against international capitalism.</w:t>
      </w:r>
      <w:r w:rsidRPr="00BA1B8B">
        <w:rPr>
          <w:sz w:val="14"/>
        </w:rPr>
        <w:t xml:space="preserve"> </w:t>
      </w:r>
      <w:r w:rsidRPr="00BA1B8B">
        <w:rPr>
          <w:rStyle w:val="StyleUnderline"/>
        </w:rPr>
        <w:t>Who can deny that the major enemy of the peoples of Asia, Africa, Latin America, are a gang of international imperialist</w:t>
      </w:r>
      <w:r w:rsidRPr="00BA1B8B">
        <w:rPr>
          <w:sz w:val="14"/>
        </w:rPr>
        <w:t xml:space="preserve">, head by the two “super-powers” the U.S. and the Soviet Union? Who are the murderers of the miners of South Africa? The peasants and workers of Vietnam? The Attica Brothers? The people of Chile? The Indians at Wounded Knee? Who is responsible for police brutality in Detroit? In Chicago? In Atlanta? Who benefits from the high price of bread and meat? Who benefits from the lowest possible wages? Whether we like it or not our position in the world as an oppressed people does not allow us to follow the bankrupt road of U.S. imperialism which is heading for its doom. </w:t>
      </w:r>
      <w:r w:rsidRPr="00BA1B8B">
        <w:rPr>
          <w:rStyle w:val="StyleUnderline"/>
        </w:rPr>
        <w:t xml:space="preserve">In the present international situation, the Black masses must line up with the heroic peoples of the world who have struck blow after blow at imperialism, or we must line up with the imperialists themselves who send their puppets into the Black communities to preach “Black Capitalism”. </w:t>
      </w:r>
      <w:r w:rsidRPr="00BA1B8B">
        <w:rPr>
          <w:rStyle w:val="Emphasis"/>
        </w:rPr>
        <w:t>There is no third path</w:t>
      </w:r>
      <w:r w:rsidRPr="00BA1B8B">
        <w:rPr>
          <w:sz w:val="14"/>
        </w:rPr>
        <w:t xml:space="preserve">. Only the Black proletariat deserves to lead the Black liberation movement. As far as we are concerned, </w:t>
      </w:r>
      <w:r w:rsidRPr="00BA1B8B">
        <w:rPr>
          <w:rStyle w:val="StyleUnderline"/>
        </w:rPr>
        <w:t xml:space="preserve">none of the other classes in the Black community can do it. If none of the bourgeois and </w:t>
      </w:r>
      <w:r w:rsidRPr="00BA1B8B">
        <w:rPr>
          <w:rStyle w:val="Emphasis"/>
        </w:rPr>
        <w:t>petty bourgeois “isms” cited above</w:t>
      </w:r>
      <w:r w:rsidRPr="00BA1B8B">
        <w:rPr>
          <w:rStyle w:val="StyleUnderline"/>
        </w:rPr>
        <w:t xml:space="preserve"> is capable of lighting the road for the Black liberation struggle, then what is?</w:t>
      </w:r>
      <w:r w:rsidRPr="00BA1B8B">
        <w:rPr>
          <w:sz w:val="14"/>
        </w:rPr>
        <w:t xml:space="preserve"> We say it is Marxism-Leninism and the Thought of Mao Tse Tung. All those who genuinely (in word and deed) take up Marxism-Leninism and Mao’s Thought and put it into practice are communists. Chairman Mao runs it down like this: “</w:t>
      </w:r>
      <w:r w:rsidRPr="00BA1B8B">
        <w:rPr>
          <w:rStyle w:val="StyleUnderline"/>
        </w:rPr>
        <w:t xml:space="preserve">Communism is at once a complete system of proletarian ideology and a new social system. It is different from any other ideology and social system, and is the most complete, progressive, revolutionary and rational system in human history”. </w:t>
      </w:r>
      <w:r w:rsidRPr="00BA1B8B">
        <w:rPr>
          <w:sz w:val="14"/>
        </w:rPr>
        <w:t xml:space="preserve">(New Democracy) REVOLUTIONARY IDEOLOGY OF THE MODERN ERA Marxism-Leninism and the Thought of Mao Tse Tung is the ideology of the working class in the present era. It takes its name from the great teachers of the working class and oppressed-Marx, Engels, Lenin, Stalin and Mao Tse Tung. </w:t>
      </w:r>
      <w:r w:rsidRPr="00BA1B8B">
        <w:rPr>
          <w:rStyle w:val="StyleUnderline"/>
        </w:rPr>
        <w:t xml:space="preserve">Without Marxism-Leninism </w:t>
      </w:r>
      <w:r w:rsidRPr="00BA1B8B">
        <w:rPr>
          <w:sz w:val="14"/>
        </w:rPr>
        <w:t xml:space="preserve">Mao Tse Tung Thought to guide it, </w:t>
      </w:r>
      <w:r w:rsidRPr="00BA1B8B">
        <w:rPr>
          <w:rStyle w:val="Emphasis"/>
        </w:rPr>
        <w:t>the Black liberation movement cannot possibly be victorious.</w:t>
      </w:r>
      <w:r w:rsidRPr="00BA1B8B">
        <w:rPr>
          <w:sz w:val="14"/>
        </w:rPr>
        <w:t xml:space="preserve"> </w:t>
      </w:r>
      <w:r w:rsidRPr="00BA1B8B">
        <w:rPr>
          <w:rStyle w:val="StyleUnderline"/>
        </w:rPr>
        <w:t xml:space="preserve">And whom do we think is most hostile to this ideology, proletarian ideology? What class and their lap dogs do the most to try and poison our minds against communism? The very same class that is the cause of our oppression and exploitation–the imperialist ruling class and their agents </w:t>
      </w:r>
      <w:r w:rsidRPr="00BA1B8B">
        <w:rPr>
          <w:rStyle w:val="Emphasis"/>
        </w:rPr>
        <w:t>in the Black Nation.</w:t>
      </w:r>
      <w:r w:rsidRPr="00BA1B8B">
        <w:rPr>
          <w:sz w:val="14"/>
        </w:rPr>
        <w:t xml:space="preserve"> While constantly preaching to us about the “horrors and perils of communism”, </w:t>
      </w:r>
      <w:r w:rsidRPr="00BA1B8B">
        <w:rPr>
          <w:rStyle w:val="StyleUnderline"/>
        </w:rPr>
        <w:t>the imperialist bourgeoisie and their lackeys in the U.S. have concocted the most insane arguments possible for the rejection of communist ideology</w:t>
      </w:r>
      <w:r w:rsidRPr="00BA1B8B">
        <w:rPr>
          <w:sz w:val="14"/>
        </w:rPr>
        <w:t>. Everyone, knows how the bourgeoisie hates everything which hints of socialism and communism. We are even treated to the spectacle of a person like ’Senator Eastland’ of Mississippi, practically a slaveholder today, talking about how communism is “bad for the people”. What people is this blood-sucker talking about? Certainly not Black people, especially those who work on “his” plantation, or even the masses of white people for that matter. Eastland knows that communism is “bad” for people like himself, ex-slaveholders and modern imperialists, who communists and communism seek to wipe off the face of the earth. No, it is not so difficult to see the motives behind the massive anti-communist hysteria in the U.S</w:t>
      </w:r>
      <w:r w:rsidRPr="00BA1B8B">
        <w:rPr>
          <w:rStyle w:val="StyleUnderline"/>
        </w:rPr>
        <w:t>. The buffoons who really take the cake are those among us. The Jesse Jacksons, Imamu Barakas</w:t>
      </w:r>
      <w:r w:rsidRPr="00BA1B8B">
        <w:rPr>
          <w:sz w:val="14"/>
        </w:rPr>
        <w:t xml:space="preserve">, Thomas Mathews, Stokely Carmichaels, and the jive Black politicians </w:t>
      </w:r>
      <w:r w:rsidRPr="00BA1B8B">
        <w:rPr>
          <w:rStyle w:val="StyleUnderline"/>
        </w:rPr>
        <w:t>and sinister Black capitalists who roam about the Black community.</w:t>
      </w:r>
      <w:r w:rsidRPr="00BA1B8B">
        <w:rPr>
          <w:sz w:val="14"/>
        </w:rPr>
        <w:t xml:space="preserve"> These people feel that Senator Eastland is not enough, he needs an echo. After the many years of bitter experience that Black people have had in this country one would have thought, perhaps, that when ’massa’ says “something is bad for you”, that it is likely to be something good. Malcolm summed it up this way: “There are basically two kinds of Negroes. The first kind of Negro when he sees his master is sick he says good, let him die. If he sees his master’s house burning down he prays for a strong wind. He hates his master because he wants to be free. The other kind of Negro is a fool. He identifies himself with his master. When the ’massa’ wants something, he runs and gets it. When the master gets sick, he says: “’massa’ we sick?” This Negro loves his master because he wants to stay a slave.” So it is today. The Black Nation is and has always been divided into classes, and each class has its own ”ism”, and there are even different groups within the same class with different “isms.” The ruling circles of the U.S. preach that capitalism is the best of all possible worlds. Black bourgeois forces echo and mimic the “big” bourgeoisie under the cover of “assimilationism” “integrationism” and now and then, “back to Africanism.” </w:t>
      </w:r>
      <w:r w:rsidRPr="00BA1B8B">
        <w:rPr>
          <w:rStyle w:val="StyleUnderline"/>
        </w:rPr>
        <w:t>This same Black bourgeoisie spreads its own form of nationalism, “bourgeois nationalism.” Mr. Muhammad talks about meeting Allah on a street corner</w:t>
      </w:r>
      <w:r w:rsidRPr="00BA1B8B">
        <w:rPr>
          <w:sz w:val="14"/>
        </w:rPr>
        <w:t xml:space="preserve"> in Detroit one cold winter day. Therefore, </w:t>
      </w:r>
      <w:r w:rsidRPr="00BA1B8B">
        <w:rPr>
          <w:rStyle w:val="StyleUnderline"/>
        </w:rPr>
        <w:t>Islamism is the road to freedom and salvation</w:t>
      </w:r>
      <w:r w:rsidRPr="00BA1B8B">
        <w:rPr>
          <w:sz w:val="14"/>
        </w:rPr>
        <w:t xml:space="preserve">, </w:t>
      </w:r>
      <w:r w:rsidRPr="00BA1B8B">
        <w:rPr>
          <w:rStyle w:val="StyleUnderline"/>
        </w:rPr>
        <w:t xml:space="preserve">even though it hasn’t served the Arabs too well in. the Middle East; in </w:t>
      </w:r>
      <w:r w:rsidRPr="00BA1B8B">
        <w:rPr>
          <w:rStyle w:val="Emphasis"/>
        </w:rPr>
        <w:t>fact it hinders their liberation</w:t>
      </w:r>
      <w:r w:rsidRPr="00BA1B8B">
        <w:rPr>
          <w:rStyle w:val="StyleUnderline"/>
        </w:rPr>
        <w:t>.</w:t>
      </w:r>
      <w:r w:rsidRPr="00BA1B8B">
        <w:rPr>
          <w:sz w:val="14"/>
        </w:rPr>
        <w:t xml:space="preserve"> And there is the ”Black ’Christian Nationalism” of certain Black preachers who are trying to convince us how “revolutionary” Christianity can be if you only paint Jesus Black! And then there’s Imamu Baraka (Swahili for “high priest”) who loves to enlighten us by calling Marxism-Leninism “a honky thing.” There is the “Pan-Africanism” of the Black bourgeois and petty bourgeois classes who want to fight the U.S. and Portugal in Africa, but who don’t want to fight the rulers of the U.S. and Portugal who live in the United States and who murder Black people right under their noses! And they do this without the blessings of the African revolutionaries who have consistently told them that the best way to help Africa become free and independent is to take up the struggle against U.S. imperialism right inside the U.S.A. Additionally, the Black bourgeois and petty bourgeois classes have the many other “isms” of ’cultural nationalism’, communalism, ’lumpenism’, and etc., etc., etc.. </w:t>
      </w:r>
      <w:r w:rsidRPr="00BA1B8B">
        <w:rPr>
          <w:rStyle w:val="StyleUnderline"/>
        </w:rPr>
        <w:t>Since there are so many “isms” in the Black community representing the interests of the Black bourgeoisie and petty bourgeoisie, what is wrong with the Black proletariat having Communism for its ideology, since it is the one ideology which doesn’t rely on magic, and the one ideology standing up to the imperialists of the world, and the one ideology which has changed the material conditions for over a billion of the world’s people</w:t>
      </w:r>
      <w:r w:rsidRPr="00BA1B8B">
        <w:rPr>
          <w:sz w:val="14"/>
        </w:rPr>
        <w:t xml:space="preserve">? </w:t>
      </w:r>
      <w:r w:rsidRPr="00BA1B8B">
        <w:rPr>
          <w:rStyle w:val="StyleUnderline"/>
        </w:rPr>
        <w:t>Clearly it is the only ideology leading people to their liberation in the modern era</w:t>
      </w:r>
      <w:r w:rsidRPr="00BA1B8B">
        <w:rPr>
          <w:sz w:val="14"/>
        </w:rPr>
        <w:t xml:space="preserve">. When Imamu Baraka claims that Marxism-Leninism-Mao Tse Tung Thought is a “Honky Thing”, what is he really saying? Is he saying that the millions of dead Vietnamese workers and peasants who were guided by this outlook were dying in the interest of a “honky thing?” Is he saying that the great Chinese revolution was led by a “honky thing?” Or maybe he is saying that the great TANZAM Railway Project’ which is being built through Zambia and Tanzania, with the fraternal aid of the Chinese, is a “honky thing” project. </w:t>
      </w:r>
      <w:r w:rsidRPr="00BA1B8B">
        <w:rPr>
          <w:rStyle w:val="StyleUnderline"/>
        </w:rPr>
        <w:t>The entire international anti-imperialist united front today depends on the international proletariat and its ideology of Marxism-Leninism and the Thought of Mao Tse Tung as a guiding light and an unshakable force. For</w:t>
      </w:r>
      <w:r w:rsidRPr="00BA1B8B">
        <w:rPr>
          <w:sz w:val="14"/>
        </w:rPr>
        <w:t xml:space="preserve"> Imamu Baraka and his like to reject Marxism-Leninism means they are rejecting the leading role of the Black proletariat in the Black liberation movement, and in the final analysis, selling out the Black liberation movement altogether. Despite their phrase-mongering, </w:t>
      </w:r>
      <w:r w:rsidRPr="00BA1B8B">
        <w:rPr>
          <w:rStyle w:val="StyleUnderline"/>
        </w:rPr>
        <w:t>people like Baraka cannot possibly have the interests of the Black Nation at heart. These elements like Baraka himself, accuse us communists of “dividing Black people along class lines,” “keeping us from all uniting as one,” etc. But they are wrong. It is not us communists who “divide Black people along class lines,” but the objective development of society itself</w:t>
      </w:r>
      <w:r w:rsidRPr="00BA1B8B">
        <w:rPr>
          <w:sz w:val="14"/>
        </w:rPr>
        <w:t xml:space="preserve">. Booker T. Washington preceded the Bolshevik Revolution by fifty years! Whether we like it or not, </w:t>
      </w:r>
      <w:r w:rsidRPr="00BA1B8B">
        <w:rPr>
          <w:rStyle w:val="StyleUnderline"/>
        </w:rPr>
        <w:t>class divisions exist in the Black community and they will not, be “wished” away by rhetoric, only by the establishment of world communism and a classless society. Black magic just will not do!</w:t>
      </w:r>
    </w:p>
    <w:p w:rsidR="00C46518" w:rsidRPr="00BA1B8B" w:rsidRDefault="00C46518" w:rsidP="00C46518"/>
    <w:p w:rsidR="00C46518" w:rsidRPr="00BA1B8B" w:rsidRDefault="00C46518" w:rsidP="00C46518">
      <w:pPr>
        <w:pStyle w:val="Heading3"/>
      </w:pPr>
      <w:r w:rsidRPr="00BA1B8B">
        <w:t>at: alt/neg is whiteness</w:t>
      </w:r>
    </w:p>
    <w:p w:rsidR="00C46518" w:rsidRPr="00BA1B8B" w:rsidRDefault="00C46518" w:rsidP="00C46518">
      <w:pPr>
        <w:pStyle w:val="Heading4"/>
      </w:pPr>
      <w:r w:rsidRPr="00BA1B8B">
        <w:t>Castigating us by referring to everything we do and say as “whiteness” is such a vague and amorphous neoliberal tool that reifies both racism and the K</w:t>
      </w:r>
    </w:p>
    <w:p w:rsidR="00C46518" w:rsidRPr="00BA1B8B" w:rsidRDefault="00C46518" w:rsidP="00C46518">
      <w:r w:rsidRPr="00BA1B8B">
        <w:rPr>
          <w:rStyle w:val="Heading4Char"/>
        </w:rPr>
        <w:t>Reed 13</w:t>
      </w:r>
      <w:r w:rsidRPr="00BA1B8B">
        <w:t xml:space="preserve"> [Adolph, professor of political science @ U Pennsylvania, Marx, Race, and Neoliberalism, New Labor Forum January/February 2013 22: 49-57]</w:t>
      </w:r>
    </w:p>
    <w:p w:rsidR="00C46518" w:rsidRPr="00BA1B8B" w:rsidRDefault="00C46518" w:rsidP="00C46518"/>
    <w:p w:rsidR="00C46518" w:rsidRPr="00BA1B8B" w:rsidRDefault="00C46518" w:rsidP="00C46518">
      <w:pPr>
        <w:rPr>
          <w:sz w:val="16"/>
        </w:rPr>
      </w:pPr>
      <w:r w:rsidRPr="00BA1B8B">
        <w:rPr>
          <w:rStyle w:val="StyleUnderline"/>
        </w:rPr>
        <w:t>This</w:t>
      </w:r>
      <w:r w:rsidRPr="00BA1B8B">
        <w:rPr>
          <w:sz w:val="16"/>
        </w:rPr>
        <w:t xml:space="preserve"> sort of </w:t>
      </w:r>
      <w:r w:rsidRPr="00BA1B8B">
        <w:rPr>
          <w:rStyle w:val="StyleUnderline"/>
        </w:rPr>
        <w:t>historical materialist perspective throws into relief a fundamental limitation of the “whiteness” notion that has been</w:t>
      </w:r>
      <w:r w:rsidRPr="00BA1B8B">
        <w:rPr>
          <w:sz w:val="16"/>
        </w:rPr>
        <w:t xml:space="preserve"> </w:t>
      </w:r>
      <w:r w:rsidRPr="00BA1B8B">
        <w:rPr>
          <w:rStyle w:val="StyleUnderline"/>
        </w:rPr>
        <w:t>fashionable</w:t>
      </w:r>
      <w:r w:rsidRPr="00BA1B8B">
        <w:rPr>
          <w:sz w:val="16"/>
        </w:rPr>
        <w:t xml:space="preserve"> within the academic left for roughly two decades: </w:t>
      </w:r>
      <w:r w:rsidRPr="00BA1B8B">
        <w:rPr>
          <w:rStyle w:val="Emphasis"/>
        </w:rPr>
        <w:t>it reifies whiteness as a transhistorical social category</w:t>
      </w:r>
      <w:r w:rsidRPr="00BA1B8B">
        <w:rPr>
          <w:sz w:val="16"/>
        </w:rPr>
        <w:t xml:space="preserve">. In effect, </w:t>
      </w:r>
      <w:r w:rsidRPr="00BA1B8B">
        <w:rPr>
          <w:rStyle w:val="StyleUnderline"/>
        </w:rPr>
        <w:t>it treats “whiteness”—and</w:t>
      </w:r>
      <w:r w:rsidRPr="00BA1B8B">
        <w:rPr>
          <w:sz w:val="16"/>
        </w:rPr>
        <w:t xml:space="preserve"> therefore “</w:t>
      </w:r>
      <w:r w:rsidRPr="00BA1B8B">
        <w:rPr>
          <w:rStyle w:val="StyleUnderline"/>
        </w:rPr>
        <w:t>race</w:t>
      </w:r>
      <w:r w:rsidRPr="00BA1B8B">
        <w:rPr>
          <w:sz w:val="16"/>
        </w:rPr>
        <w:t>”—</w:t>
      </w:r>
      <w:r w:rsidRPr="00BA1B8B">
        <w:rPr>
          <w:rStyle w:val="StyleUnderline"/>
        </w:rPr>
        <w:t>as existing prior to and above social context</w:t>
      </w:r>
      <w:r w:rsidRPr="00BA1B8B">
        <w:rPr>
          <w:sz w:val="16"/>
        </w:rPr>
        <w:t xml:space="preserve">.10 </w:t>
      </w:r>
      <w:r w:rsidRPr="00BA1B8B">
        <w:rPr>
          <w:rStyle w:val="StyleUnderline"/>
        </w:rPr>
        <w:t xml:space="preserve">Both who qualifies as white and the significance of being white have altered over time. </w:t>
      </w:r>
      <w:r w:rsidRPr="00BA1B8B">
        <w:rPr>
          <w:sz w:val="16"/>
        </w:rPr>
        <w:t xml:space="preserve">Moreover, </w:t>
      </w:r>
      <w:r w:rsidRPr="00BA1B8B">
        <w:rPr>
          <w:rStyle w:val="Emphasis"/>
        </w:rPr>
        <w:t xml:space="preserve">whiteness discourse functions as a kind of </w:t>
      </w:r>
      <w:r w:rsidRPr="00BA1B8B">
        <w:rPr>
          <w:rStyle w:val="Emphasis"/>
          <w:bdr w:val="single" w:sz="4" w:space="0" w:color="auto"/>
        </w:rPr>
        <w:t>moralistic exposé rather than a basis for strategic politics</w:t>
      </w:r>
      <w:r w:rsidRPr="00BA1B8B">
        <w:rPr>
          <w:sz w:val="16"/>
        </w:rPr>
        <w:t xml:space="preserve">; this is clear in that </w:t>
      </w:r>
      <w:r w:rsidRPr="00BA1B8B">
        <w:rPr>
          <w:rStyle w:val="StyleUnderline"/>
        </w:rPr>
        <w:t>the program</w:t>
      </w:r>
      <w:r w:rsidRPr="00BA1B8B">
        <w:rPr>
          <w:sz w:val="16"/>
        </w:rPr>
        <w:t xml:space="preserve"> signally </w:t>
      </w:r>
      <w:r w:rsidRPr="00BA1B8B">
        <w:rPr>
          <w:rStyle w:val="StyleUnderline"/>
        </w:rPr>
        <w:t>articulated</w:t>
      </w:r>
      <w:r w:rsidRPr="00BA1B8B">
        <w:rPr>
          <w:sz w:val="16"/>
        </w:rPr>
        <w:t xml:space="preserve"> in its name </w:t>
      </w:r>
      <w:r w:rsidRPr="00BA1B8B">
        <w:rPr>
          <w:rStyle w:val="StyleUnderline"/>
        </w:rPr>
        <w:t>has been</w:t>
      </w:r>
      <w:r w:rsidRPr="00BA1B8B">
        <w:rPr>
          <w:sz w:val="16"/>
        </w:rPr>
        <w:t xml:space="preserve"> </w:t>
      </w:r>
      <w:r w:rsidRPr="00BA1B8B">
        <w:rPr>
          <w:rStyle w:val="StyleUnderline"/>
        </w:rPr>
        <w:t>simply to raise a demand to “abolish whiteness,” that is, to call on whites to renounce their racial privilege</w:t>
      </w:r>
      <w:r w:rsidRPr="00BA1B8B">
        <w:rPr>
          <w:sz w:val="16"/>
        </w:rPr>
        <w:t xml:space="preserve">. In fact, its </w:t>
      </w:r>
      <w:r w:rsidRPr="00BA1B8B">
        <w:rPr>
          <w:rStyle w:val="StyleUnderline"/>
        </w:rPr>
        <w:t xml:space="preserve">fixation on demonstrating the depth of </w:t>
      </w:r>
      <w:r w:rsidRPr="00BA1B8B">
        <w:rPr>
          <w:sz w:val="16"/>
        </w:rPr>
        <w:t>whites’ embrace of what was known to an earlier generation’s version of this argument as “</w:t>
      </w:r>
      <w:r w:rsidRPr="00BA1B8B">
        <w:rPr>
          <w:rStyle w:val="StyleUnderline"/>
        </w:rPr>
        <w:t>white</w:t>
      </w:r>
      <w:r w:rsidRPr="00BA1B8B">
        <w:rPr>
          <w:sz w:val="16"/>
        </w:rPr>
        <w:t xml:space="preserve"> skin </w:t>
      </w:r>
      <w:r w:rsidRPr="00BA1B8B">
        <w:rPr>
          <w:rStyle w:val="StyleUnderline"/>
        </w:rPr>
        <w:t>privilege</w:t>
      </w:r>
      <w:r w:rsidRPr="00BA1B8B">
        <w:rPr>
          <w:sz w:val="16"/>
        </w:rPr>
        <w:t xml:space="preserve">” </w:t>
      </w:r>
      <w:r w:rsidRPr="00BA1B8B">
        <w:rPr>
          <w:rStyle w:val="StyleUnderline"/>
        </w:rPr>
        <w:t xml:space="preserve">and the </w:t>
      </w:r>
      <w:r w:rsidRPr="00BA1B8B">
        <w:rPr>
          <w:sz w:val="16"/>
        </w:rPr>
        <w:t xml:space="preserve">inclination to slide into </w:t>
      </w:r>
      <w:r w:rsidRPr="00BA1B8B">
        <w:rPr>
          <w:rStyle w:val="StyleUnderline"/>
        </w:rPr>
        <w:t>teleological accounts in which groups</w:t>
      </w:r>
      <w:r w:rsidRPr="00BA1B8B">
        <w:rPr>
          <w:sz w:val="16"/>
        </w:rPr>
        <w:t xml:space="preserve"> or individuals “approach” or “</w:t>
      </w:r>
      <w:r w:rsidRPr="00BA1B8B">
        <w:rPr>
          <w:rStyle w:val="StyleUnderline"/>
        </w:rPr>
        <w:t>pursue</w:t>
      </w:r>
      <w:r w:rsidRPr="00BA1B8B">
        <w:rPr>
          <w:sz w:val="16"/>
        </w:rPr>
        <w:t xml:space="preserve">” </w:t>
      </w:r>
      <w:r w:rsidRPr="00BA1B8B">
        <w:rPr>
          <w:rStyle w:val="StyleUnderline"/>
        </w:rPr>
        <w:t>whiteness</w:t>
      </w:r>
      <w:r w:rsidRPr="00BA1B8B">
        <w:rPr>
          <w:sz w:val="16"/>
        </w:rPr>
        <w:t xml:space="preserve"> </w:t>
      </w:r>
      <w:r w:rsidRPr="00BA1B8B">
        <w:rPr>
          <w:rStyle w:val="Emphasis"/>
        </w:rPr>
        <w:t>erases the real historical dynamics and contradictions of American racial history</w:t>
      </w:r>
      <w:r w:rsidRPr="00BA1B8B">
        <w:rPr>
          <w:sz w:val="16"/>
        </w:rPr>
        <w:t xml:space="preserve">. </w:t>
      </w:r>
      <w:r w:rsidRPr="00BA1B8B">
        <w:rPr>
          <w:rStyle w:val="StyleUnderline"/>
        </w:rPr>
        <w:t>The whiteness discourse overlaps other arguments that presume racism to be a sui generis form of injustice. Despite seeming provocative, these arguments do not go beyond the premises of the racial liberalism from which they commonly purport to dissent</w:t>
      </w:r>
      <w:r w:rsidRPr="00BA1B8B">
        <w:rPr>
          <w:sz w:val="16"/>
        </w:rPr>
        <w:t xml:space="preserve">. </w:t>
      </w:r>
      <w:r w:rsidRPr="00BA1B8B">
        <w:rPr>
          <w:rStyle w:val="Emphasis"/>
        </w:rPr>
        <w:t>They differ only in rhetorical flourish, not content</w:t>
      </w:r>
      <w:r w:rsidRPr="00BA1B8B">
        <w:rPr>
          <w:sz w:val="16"/>
        </w:rPr>
        <w:t xml:space="preserve">. </w:t>
      </w:r>
      <w:r w:rsidRPr="00BA1B8B">
        <w:rPr>
          <w:rStyle w:val="StyleUnderline"/>
        </w:rPr>
        <w:t>Formulations that invoke metaphors of</w:t>
      </w:r>
      <w:r w:rsidRPr="00BA1B8B">
        <w:rPr>
          <w:sz w:val="16"/>
        </w:rPr>
        <w:t xml:space="preserve"> disease or </w:t>
      </w:r>
      <w:r w:rsidRPr="00BA1B8B">
        <w:rPr>
          <w:rStyle w:val="StyleUnderline"/>
        </w:rPr>
        <w:t xml:space="preserve">original sin </w:t>
      </w:r>
      <w:r w:rsidRPr="00BA1B8B">
        <w:rPr>
          <w:rStyle w:val="Emphasis"/>
        </w:rPr>
        <w:t>reify racism by disconnecting it from the discrete historical circumstances and social structures in which it is embedded, and treating it as an autonomous force.</w:t>
      </w:r>
      <w:r w:rsidRPr="00BA1B8B">
        <w:rPr>
          <w:sz w:val="16"/>
        </w:rPr>
        <w:t xml:space="preserve"> </w:t>
      </w:r>
      <w:r w:rsidRPr="00BA1B8B">
        <w:rPr>
          <w:rStyle w:val="StyleUnderline"/>
        </w:rPr>
        <w:t xml:space="preserve">Disconnection from political economy is </w:t>
      </w:r>
      <w:r w:rsidRPr="00BA1B8B">
        <w:rPr>
          <w:sz w:val="16"/>
        </w:rPr>
        <w:t xml:space="preserve">also </w:t>
      </w:r>
      <w:r w:rsidRPr="00BA1B8B">
        <w:rPr>
          <w:rStyle w:val="StyleUnderline"/>
        </w:rPr>
        <w:t>a crucial feature of</w:t>
      </w:r>
      <w:r w:rsidRPr="00BA1B8B">
        <w:rPr>
          <w:sz w:val="16"/>
        </w:rPr>
        <w:t xml:space="preserve"> </w:t>
      </w:r>
      <w:r w:rsidRPr="00BA1B8B">
        <w:rPr>
          <w:rStyle w:val="StyleUnderline"/>
        </w:rPr>
        <w:t>postwar liberalism’s construction of racial inequality as prejudice or intolerance</w:t>
      </w:r>
      <w:r w:rsidRPr="00BA1B8B">
        <w:rPr>
          <w:sz w:val="16"/>
        </w:rPr>
        <w:t xml:space="preserve">. </w:t>
      </w:r>
      <w:r w:rsidRPr="00BA1B8B">
        <w:rPr>
          <w:rStyle w:val="StyleUnderline"/>
        </w:rPr>
        <w:t>Racism becomes an independent variable in a moralistic argument that is idealist intellectually and ultimately defeatist politically.</w:t>
      </w:r>
      <w:r w:rsidRPr="00BA1B8B">
        <w:rPr>
          <w:sz w:val="16"/>
        </w:rPr>
        <w:t xml:space="preserve"> </w:t>
      </w:r>
      <w:r w:rsidRPr="00BA1B8B">
        <w:rPr>
          <w:rStyle w:val="StyleUnderline"/>
        </w:rPr>
        <w:t xml:space="preserve">This tendency to see racism as sui generis also generates a </w:t>
      </w:r>
      <w:r w:rsidRPr="00BA1B8B">
        <w:rPr>
          <w:rStyle w:val="Emphasis"/>
        </w:rPr>
        <w:t>resistance to precision in analysis</w:t>
      </w:r>
      <w:r w:rsidRPr="00BA1B8B">
        <w:rPr>
          <w:sz w:val="16"/>
        </w:rPr>
        <w:t xml:space="preserve">. </w:t>
      </w:r>
      <w:r w:rsidRPr="00BA1B8B">
        <w:rPr>
          <w:rStyle w:val="StyleUnderline"/>
        </w:rPr>
        <w:t>It is fueled by a tendency to</w:t>
      </w:r>
      <w:r w:rsidRPr="00BA1B8B">
        <w:rPr>
          <w:sz w:val="16"/>
        </w:rPr>
        <w:t xml:space="preserve"> </w:t>
      </w:r>
      <w:r w:rsidRPr="00BA1B8B">
        <w:rPr>
          <w:rStyle w:val="StyleUnderline"/>
        </w:rPr>
        <w:t xml:space="preserve">inflate the language of racism to the edge of its reasonable conceptual limits, </w:t>
      </w:r>
      <w:r w:rsidRPr="00BA1B8B">
        <w:rPr>
          <w:sz w:val="16"/>
        </w:rPr>
        <w:t xml:space="preserve">if not beyond. </w:t>
      </w:r>
      <w:r w:rsidRPr="00BA1B8B">
        <w:rPr>
          <w:rStyle w:val="StyleUnderline"/>
        </w:rPr>
        <w:t>Ideological commitment to shoehorning</w:t>
      </w:r>
      <w:r w:rsidRPr="00BA1B8B">
        <w:rPr>
          <w:sz w:val="16"/>
        </w:rPr>
        <w:t xml:space="preserve"> </w:t>
      </w:r>
      <w:r w:rsidRPr="00BA1B8B">
        <w:rPr>
          <w:rStyle w:val="StyleUnderline"/>
        </w:rPr>
        <w:t>into the rubric of racism all manner of inequalities that may appear statistically as racial disparities has yielded two related interpretive pathologies. One is a constantly expanding panoply of neologisms—“institutional racism,”</w:t>
      </w:r>
      <w:r w:rsidRPr="00BA1B8B">
        <w:rPr>
          <w:sz w:val="16"/>
        </w:rPr>
        <w:t xml:space="preserve"> </w:t>
      </w:r>
      <w:r w:rsidRPr="00BA1B8B">
        <w:rPr>
          <w:rStyle w:val="StyleUnderline"/>
        </w:rPr>
        <w:t xml:space="preserve">“systemic racism,” “structural racism,” “color-blind racism,” “post-racial racism,” etc.—intended to graft more complex social dynamics onto a simplistic and frequently psychologically inflected racism/anti-racism </w:t>
      </w:r>
      <w:r w:rsidRPr="00BA1B8B">
        <w:rPr>
          <w:rStyle w:val="Emphasis"/>
        </w:rPr>
        <w:t>political ontology</w:t>
      </w:r>
      <w:r w:rsidRPr="00BA1B8B">
        <w:rPr>
          <w:sz w:val="16"/>
        </w:rPr>
        <w:t>. Indeed, these efforts bring to mind [Thomas S.] Kuhn’s account of attempts to accommodate mounting anomalies to salvage an interpretive paradigm in danger of crumbling under a crisis of authority.11</w:t>
      </w:r>
      <w:r w:rsidRPr="00BA1B8B">
        <w:rPr>
          <w:bCs/>
          <w:u w:val="single"/>
        </w:rPr>
        <w:t xml:space="preserve"> </w:t>
      </w:r>
      <w:r w:rsidRPr="00BA1B8B">
        <w:rPr>
          <w:rStyle w:val="StyleUnderline"/>
        </w:rPr>
        <w:t>A second</w:t>
      </w:r>
      <w:r w:rsidRPr="00BA1B8B">
        <w:rPr>
          <w:sz w:val="16"/>
        </w:rPr>
        <w:t xml:space="preserve"> essentialist </w:t>
      </w:r>
      <w:r w:rsidRPr="00BA1B8B">
        <w:rPr>
          <w:rStyle w:val="StyleUnderline"/>
        </w:rPr>
        <w:t xml:space="preserve">sleight-of-hand advances claims for the primacy of race/racism as an explanation of inequalities in the present by invoking analogies to regimes of explicitly racial subordination in the past. </w:t>
      </w:r>
      <w:r w:rsidRPr="00BA1B8B">
        <w:rPr>
          <w:sz w:val="16"/>
        </w:rPr>
        <w:t xml:space="preserve">In these arguments, </w:t>
      </w:r>
      <w:r w:rsidRPr="00BA1B8B">
        <w:rPr>
          <w:rStyle w:val="Emphasis"/>
        </w:rPr>
        <w:t>analogy stands in for evidence</w:t>
      </w:r>
      <w:r w:rsidRPr="00BA1B8B">
        <w:rPr>
          <w:sz w:val="16"/>
        </w:rPr>
        <w:t xml:space="preserve"> </w:t>
      </w:r>
      <w:r w:rsidRPr="00BA1B8B">
        <w:rPr>
          <w:rStyle w:val="StyleUnderline"/>
        </w:rPr>
        <w:t>and explanation of the contemporary centrality of racism</w:t>
      </w:r>
      <w:r w:rsidRPr="00BA1B8B">
        <w:rPr>
          <w:sz w:val="16"/>
        </w:rPr>
        <w:t xml:space="preserve">. Michelle Alexander’s widely read and cited book, </w:t>
      </w:r>
      <w:r w:rsidRPr="00BA1B8B">
        <w:rPr>
          <w:rStyle w:val="StyleUnderline"/>
        </w:rPr>
        <w:t>The New Jim Crow</w:t>
      </w:r>
      <w:r w:rsidRPr="00BA1B8B">
        <w:rPr>
          <w:sz w:val="16"/>
        </w:rPr>
        <w:t xml:space="preserve">, is only the most prominent expression of this tendency; even she has to acknowledge that the </w:t>
      </w:r>
      <w:r w:rsidRPr="00BA1B8B">
        <w:rPr>
          <w:rStyle w:val="StyleUnderline"/>
        </w:rPr>
        <w:t>analogy fails because the historical circumstances are so radically different</w:t>
      </w:r>
      <w:r w:rsidRPr="00BA1B8B">
        <w:rPr>
          <w:sz w:val="16"/>
        </w:rPr>
        <w:t>.12 Rigorous pursuit of equality of opportunity exclusively within the terms of capitalist class relations has been fully legitimized under the rubric of “diversity.”</w:t>
      </w:r>
    </w:p>
    <w:p w:rsidR="00C46518" w:rsidRPr="00BA1B8B" w:rsidRDefault="00C46518" w:rsidP="00C46518">
      <w:pPr>
        <w:pStyle w:val="Heading3"/>
      </w:pPr>
      <w:r w:rsidRPr="00BA1B8B">
        <w:t>at: alt doesn’t cause movements</w:t>
      </w:r>
    </w:p>
    <w:p w:rsidR="00C46518" w:rsidRPr="00BA1B8B" w:rsidRDefault="00C46518" w:rsidP="00C46518">
      <w:pPr>
        <w:pStyle w:val="Heading4"/>
      </w:pPr>
      <w:r w:rsidRPr="00BA1B8B">
        <w:t xml:space="preserve">Academia and high theory specifically has a major political impact – theory in university humanities departments has manufactured the language and attitudes determining how major political events have transpired, while the cultural norms are shaped by advertisers and media produced by former grad students  </w:t>
      </w:r>
    </w:p>
    <w:p w:rsidR="00C46518" w:rsidRPr="00BA1B8B" w:rsidRDefault="00C46518" w:rsidP="00C46518">
      <w:r w:rsidRPr="00BA1B8B">
        <w:rPr>
          <w:b/>
        </w:rPr>
        <w:t>Tedesco and Brennan 12</w:t>
      </w:r>
      <w:r w:rsidRPr="00BA1B8B">
        <w:t xml:space="preserve"> [Francescomaria, research fellow in political philosophy at the Scuola Superiore Sant'Anna in Pisa, and Timothy, professor of English at the University of Minnesota, “The Theory That Lives On—A Counterintuitive History: An Interview with Timothy Brennan,” </w:t>
      </w:r>
      <w:r w:rsidRPr="00BA1B8B">
        <w:rPr>
          <w:i/>
        </w:rPr>
        <w:t>Minnesota Review</w:t>
      </w:r>
      <w:r w:rsidRPr="00BA1B8B">
        <w:t>, Number 78, 2012]</w:t>
      </w:r>
    </w:p>
    <w:p w:rsidR="00C46518" w:rsidRPr="00BA1B8B" w:rsidRDefault="00C46518" w:rsidP="00C46518"/>
    <w:p w:rsidR="00C46518" w:rsidRPr="00BA1B8B" w:rsidRDefault="00C46518" w:rsidP="00C46518">
      <w:pPr>
        <w:rPr>
          <w:sz w:val="16"/>
        </w:rPr>
      </w:pPr>
      <w:r w:rsidRPr="00BA1B8B">
        <w:rPr>
          <w:sz w:val="16"/>
        </w:rPr>
        <w:t xml:space="preserve">Although I agree with </w:t>
      </w:r>
      <w:r w:rsidRPr="00BA1B8B">
        <w:rPr>
          <w:rStyle w:val="StyleUnderline"/>
        </w:rPr>
        <w:t>Noam Chomsky</w:t>
      </w:r>
      <w:r w:rsidRPr="00BA1B8B">
        <w:rPr>
          <w:sz w:val="16"/>
        </w:rPr>
        <w:t xml:space="preserve"> about almost everything else, I think he</w:t>
      </w:r>
      <w:r w:rsidRPr="00BA1B8B">
        <w:rPr>
          <w:rStyle w:val="StyleUnderline"/>
        </w:rPr>
        <w:t>'s wrong when he says that the humanities are ineffectual</w:t>
      </w:r>
      <w:r w:rsidRPr="00BA1B8B">
        <w:rPr>
          <w:sz w:val="16"/>
        </w:rPr>
        <w:t xml:space="preserve"> . . . that they basically </w:t>
      </w:r>
      <w:r w:rsidRPr="00BA1B8B">
        <w:rPr>
          <w:rStyle w:val="StyleUnderline"/>
        </w:rPr>
        <w:t>don't matter</w:t>
      </w:r>
      <w:r w:rsidRPr="00BA1B8B">
        <w:rPr>
          <w:sz w:val="16"/>
        </w:rPr>
        <w:t xml:space="preserve">. In Wars of Position, I think I assembled some proof for this proposition </w:t>
      </w:r>
      <w:r w:rsidRPr="00BA1B8B">
        <w:rPr>
          <w:rStyle w:val="StyleUnderline"/>
        </w:rPr>
        <w:t>by looking</w:t>
      </w:r>
      <w:r w:rsidRPr="00BA1B8B">
        <w:rPr>
          <w:sz w:val="16"/>
        </w:rPr>
        <w:t xml:space="preserve">, for example, </w:t>
      </w:r>
      <w:r w:rsidRPr="00BA1B8B">
        <w:rPr>
          <w:rStyle w:val="Emphasis"/>
        </w:rPr>
        <w:t>at the Clinton-Lewinsky scandal</w:t>
      </w:r>
      <w:r w:rsidRPr="00BA1B8B">
        <w:rPr>
          <w:rStyle w:val="StyleUnderline"/>
        </w:rPr>
        <w:t xml:space="preserve">, the </w:t>
      </w:r>
      <w:r w:rsidRPr="00BA1B8B">
        <w:rPr>
          <w:rStyle w:val="Emphasis"/>
        </w:rPr>
        <w:t>fall of the Berlin Wall</w:t>
      </w:r>
      <w:r w:rsidRPr="00BA1B8B">
        <w:rPr>
          <w:rStyle w:val="StyleUnderline"/>
        </w:rPr>
        <w:t xml:space="preserve">, the </w:t>
      </w:r>
      <w:r w:rsidRPr="00BA1B8B">
        <w:rPr>
          <w:rStyle w:val="Emphasis"/>
        </w:rPr>
        <w:t>Rushdie</w:t>
      </w:r>
      <w:r w:rsidRPr="00BA1B8B">
        <w:rPr>
          <w:rStyle w:val="StyleUnderline"/>
        </w:rPr>
        <w:t xml:space="preserve"> affair, and the North American </w:t>
      </w:r>
      <w:r w:rsidRPr="00BA1B8B">
        <w:rPr>
          <w:rStyle w:val="Emphasis"/>
        </w:rPr>
        <w:t>Free Trade</w:t>
      </w:r>
      <w:r w:rsidRPr="00BA1B8B">
        <w:rPr>
          <w:rStyle w:val="StyleUnderline"/>
        </w:rPr>
        <w:t xml:space="preserve"> Agreement</w:t>
      </w:r>
      <w:r w:rsidRPr="00BA1B8B">
        <w:rPr>
          <w:sz w:val="16"/>
        </w:rPr>
        <w:t>—</w:t>
      </w:r>
      <w:r w:rsidRPr="00BA1B8B">
        <w:rPr>
          <w:rStyle w:val="StyleUnderline"/>
        </w:rPr>
        <w:t>all of the commentary</w:t>
      </w:r>
      <w:r w:rsidRPr="00BA1B8B">
        <w:rPr>
          <w:sz w:val="16"/>
        </w:rPr>
        <w:t xml:space="preserve"> on </w:t>
      </w:r>
      <w:r w:rsidRPr="00BA1B8B">
        <w:rPr>
          <w:rStyle w:val="StyleUnderline"/>
        </w:rPr>
        <w:t xml:space="preserve">which was profoundly shaped by the </w:t>
      </w:r>
      <w:r w:rsidRPr="00BA1B8B">
        <w:rPr>
          <w:rStyle w:val="Emphasis"/>
        </w:rPr>
        <w:t>explicit language</w:t>
      </w:r>
      <w:r w:rsidRPr="00BA1B8B">
        <w:rPr>
          <w:rStyle w:val="StyleUnderline"/>
        </w:rPr>
        <w:t xml:space="preserve">, </w:t>
      </w:r>
      <w:r w:rsidRPr="00BA1B8B">
        <w:rPr>
          <w:rStyle w:val="Emphasis"/>
        </w:rPr>
        <w:t>imagery</w:t>
      </w:r>
      <w:r w:rsidRPr="00BA1B8B">
        <w:rPr>
          <w:rStyle w:val="StyleUnderline"/>
        </w:rPr>
        <w:t xml:space="preserve">, and </w:t>
      </w:r>
      <w:r w:rsidRPr="00BA1B8B">
        <w:rPr>
          <w:rStyle w:val="Emphasis"/>
        </w:rPr>
        <w:t>attitudes</w:t>
      </w:r>
      <w:r w:rsidRPr="00BA1B8B">
        <w:rPr>
          <w:rStyle w:val="StyleUnderline"/>
        </w:rPr>
        <w:t xml:space="preserve"> manufactured in </w:t>
      </w:r>
      <w:r w:rsidRPr="00BA1B8B">
        <w:rPr>
          <w:rStyle w:val="Emphasis"/>
        </w:rPr>
        <w:t>university humanities programs</w:t>
      </w:r>
      <w:r w:rsidRPr="00BA1B8B">
        <w:rPr>
          <w:sz w:val="16"/>
        </w:rPr>
        <w:t xml:space="preserve">. And we also tend to discount the fact that </w:t>
      </w:r>
      <w:r w:rsidRPr="00BA1B8B">
        <w:rPr>
          <w:rStyle w:val="StyleUnderline"/>
        </w:rPr>
        <w:t>a great deal of corporate advertising and</w:t>
      </w:r>
      <w:r w:rsidRPr="00BA1B8B">
        <w:rPr>
          <w:sz w:val="16"/>
        </w:rPr>
        <w:t xml:space="preserve">, above all, </w:t>
      </w:r>
      <w:r w:rsidRPr="00BA1B8B">
        <w:rPr>
          <w:rStyle w:val="Emphasis"/>
        </w:rPr>
        <w:t>t</w:t>
      </w:r>
      <w:r w:rsidRPr="00BA1B8B">
        <w:rPr>
          <w:rStyle w:val="StyleUnderline"/>
        </w:rPr>
        <w:t>ele</w:t>
      </w:r>
      <w:r w:rsidRPr="00BA1B8B">
        <w:rPr>
          <w:rStyle w:val="Emphasis"/>
        </w:rPr>
        <w:t>v</w:t>
      </w:r>
      <w:r w:rsidRPr="00BA1B8B">
        <w:rPr>
          <w:rStyle w:val="StyleUnderline"/>
        </w:rPr>
        <w:t xml:space="preserve">ision scriptwriting is the work of former literature grad students who </w:t>
      </w:r>
      <w:r w:rsidRPr="00BA1B8B">
        <w:rPr>
          <w:rStyle w:val="Emphasis"/>
        </w:rPr>
        <w:t>left academia</w:t>
      </w:r>
      <w:r w:rsidRPr="00BA1B8B">
        <w:rPr>
          <w:rStyle w:val="StyleUnderline"/>
        </w:rPr>
        <w:t xml:space="preserve"> and then popularized the "</w:t>
      </w:r>
      <w:r w:rsidRPr="00BA1B8B">
        <w:rPr>
          <w:rStyle w:val="Emphasis"/>
        </w:rPr>
        <w:t>cultural theory</w:t>
      </w:r>
      <w:r w:rsidRPr="00BA1B8B">
        <w:rPr>
          <w:rStyle w:val="StyleUnderline"/>
        </w:rPr>
        <w:t>" of the graduate seminar rooms in business settings.</w:t>
      </w:r>
      <w:r w:rsidRPr="00BA1B8B">
        <w:rPr>
          <w:sz w:val="16"/>
        </w:rPr>
        <w:t xml:space="preserve"> A lot more work needs to be done on this sociological curiosity. It's difficult even to get started because one first has to convince the audience that </w:t>
      </w:r>
      <w:r w:rsidRPr="00BA1B8B">
        <w:rPr>
          <w:rStyle w:val="StyleUnderline"/>
        </w:rPr>
        <w:t xml:space="preserve">the humanities have </w:t>
      </w:r>
      <w:r w:rsidRPr="00BA1B8B">
        <w:rPr>
          <w:rStyle w:val="Emphasis"/>
        </w:rPr>
        <w:t>concealed institutional clout</w:t>
      </w:r>
      <w:r w:rsidRPr="00BA1B8B">
        <w:rPr>
          <w:rStyle w:val="StyleUnderline"/>
        </w:rPr>
        <w:t xml:space="preserve"> and are part of a political logic defined by a larger division of intellectual labor before one can even get to the point of showing the</w:t>
      </w:r>
      <w:r w:rsidRPr="00BA1B8B">
        <w:rPr>
          <w:sz w:val="16"/>
        </w:rPr>
        <w:t xml:space="preserve"> [End Page 65] </w:t>
      </w:r>
      <w:r w:rsidRPr="00BA1B8B">
        <w:rPr>
          <w:rStyle w:val="StyleUnderline"/>
        </w:rPr>
        <w:t>stakes involved in this or that position within the humanities</w:t>
      </w:r>
      <w:r w:rsidRPr="00BA1B8B">
        <w:rPr>
          <w:sz w:val="16"/>
        </w:rPr>
        <w:t xml:space="preserve">. Here we come to a more important issue—and certainly a much less clichéd one—namely, that the influence of the humanities by way of "theory" has been largely negative. Briefly put, and in a variety of ways, </w:t>
      </w:r>
      <w:r w:rsidRPr="00BA1B8B">
        <w:rPr>
          <w:rStyle w:val="StyleUnderline"/>
        </w:rPr>
        <w:t xml:space="preserve">the humanities are against the idea of the "human" and are eager to put humans in their place by curtailing their claims to action, thought, and feeling. In this, they </w:t>
      </w:r>
      <w:r w:rsidRPr="00BA1B8B">
        <w:rPr>
          <w:rStyle w:val="Emphasis"/>
        </w:rPr>
        <w:t>provide</w:t>
      </w:r>
      <w:r w:rsidRPr="00BA1B8B">
        <w:rPr>
          <w:rStyle w:val="StyleUnderline"/>
        </w:rPr>
        <w:t xml:space="preserve"> a </w:t>
      </w:r>
      <w:r w:rsidRPr="00BA1B8B">
        <w:rPr>
          <w:rStyle w:val="Emphasis"/>
        </w:rPr>
        <w:t>powerful buttressing mechanism for a number of recent public policies</w:t>
      </w:r>
      <w:r w:rsidRPr="00BA1B8B">
        <w:rPr>
          <w:rStyle w:val="StyleUnderline"/>
        </w:rPr>
        <w:t>.</w:t>
      </w:r>
      <w:r w:rsidRPr="00BA1B8B">
        <w:rPr>
          <w:sz w:val="16"/>
        </w:rPr>
        <w:t xml:space="preserve"> It would be easy to see my line of argument as being similar to that of others who have attacked theory in recent decades. And let me say in passing that it is not at all the case that </w:t>
      </w:r>
      <w:r w:rsidRPr="00BA1B8B">
        <w:rPr>
          <w:rStyle w:val="Emphasis"/>
        </w:rPr>
        <w:t>the era of theory</w:t>
      </w:r>
      <w:r w:rsidRPr="00BA1B8B">
        <w:rPr>
          <w:sz w:val="16"/>
        </w:rPr>
        <w:t xml:space="preserve"> is over, as many have argued; it </w:t>
      </w:r>
      <w:r w:rsidRPr="00BA1B8B">
        <w:rPr>
          <w:rStyle w:val="Emphasis"/>
        </w:rPr>
        <w:t>is vibrant and alive</w:t>
      </w:r>
      <w:r w:rsidRPr="00BA1B8B">
        <w:rPr>
          <w:sz w:val="16"/>
        </w:rPr>
        <w:t xml:space="preserve">, </w:t>
      </w:r>
      <w:r w:rsidRPr="00BA1B8B">
        <w:rPr>
          <w:rStyle w:val="StyleUnderline"/>
        </w:rPr>
        <w:t>as the websites of so many recent graduate student conferences show. It has,</w:t>
      </w:r>
      <w:r w:rsidRPr="00BA1B8B">
        <w:rPr>
          <w:sz w:val="16"/>
        </w:rPr>
        <w:t xml:space="preserve"> however, </w:t>
      </w:r>
      <w:r w:rsidRPr="00BA1B8B">
        <w:rPr>
          <w:rStyle w:val="StyleUnderline"/>
        </w:rPr>
        <w:t>moved into a more overtly political register</w:t>
      </w:r>
      <w:r w:rsidRPr="00BA1B8B">
        <w:rPr>
          <w:sz w:val="16"/>
        </w:rPr>
        <w:t xml:space="preserve">. At any rate, here one might suppose—as in fact some reviewers have—that if one criticizes identity politics, he or she must be a conservative like Harold Bloom (who criticizes identity politics without following theory); or one supposes that the point is to belittle theory's arcane or pretentious ways of expressing itself or to belittle its diversion from real, practical political work. But that is not what I am saying. </w:t>
      </w:r>
    </w:p>
    <w:p w:rsidR="00C46518" w:rsidRPr="00BA1B8B" w:rsidRDefault="00C46518" w:rsidP="00C46518"/>
    <w:p w:rsidR="00C46518" w:rsidRPr="00BA1B8B" w:rsidRDefault="00C46518" w:rsidP="00C46518">
      <w:pPr>
        <w:pStyle w:val="Heading3"/>
      </w:pPr>
      <w:r w:rsidRPr="00BA1B8B">
        <w:t>at: alt fails – no blueprint</w:t>
      </w:r>
    </w:p>
    <w:p w:rsidR="00C46518" w:rsidRPr="00BA1B8B" w:rsidRDefault="00C46518" w:rsidP="00C46518">
      <w:pPr>
        <w:pStyle w:val="Heading4"/>
      </w:pPr>
      <w:r w:rsidRPr="00BA1B8B">
        <w:t xml:space="preserve">Blueprint bad – societal change doesn’t come from convincing people to buy into a detailed depiction of an idyllic world, but in analyzing the routine practices of the present </w:t>
      </w:r>
    </w:p>
    <w:p w:rsidR="00C46518" w:rsidRPr="00BA1B8B" w:rsidRDefault="00C46518" w:rsidP="00C46518">
      <w:pPr>
        <w:rPr>
          <w:i/>
        </w:rPr>
      </w:pPr>
      <w:r w:rsidRPr="00BA1B8B">
        <w:rPr>
          <w:b/>
        </w:rPr>
        <w:t xml:space="preserve">Eagleton 11 </w:t>
      </w:r>
      <w:r w:rsidRPr="00BA1B8B">
        <w:t xml:space="preserve">[Terry, Distinguished Professor of English Literature at Lancaster University, </w:t>
      </w:r>
      <w:r w:rsidRPr="00BA1B8B">
        <w:rPr>
          <w:i/>
        </w:rPr>
        <w:t>Why Marx Was Right</w:t>
      </w:r>
      <w:r w:rsidRPr="00BA1B8B">
        <w:t>, 2011, Yale University: New Haven, CT, p. 67-69]</w:t>
      </w:r>
    </w:p>
    <w:p w:rsidR="00C46518" w:rsidRPr="00BA1B8B" w:rsidRDefault="00C46518" w:rsidP="00C46518">
      <w:pPr>
        <w:rPr>
          <w:sz w:val="16"/>
        </w:rPr>
      </w:pPr>
    </w:p>
    <w:p w:rsidR="00C46518" w:rsidRPr="00BA1B8B" w:rsidRDefault="00C46518" w:rsidP="00C46518">
      <w:pPr>
        <w:rPr>
          <w:sz w:val="16"/>
        </w:rPr>
      </w:pPr>
      <w:r w:rsidRPr="00BA1B8B">
        <w:rPr>
          <w:rStyle w:val="StyleUnderline"/>
        </w:rPr>
        <w:t xml:space="preserve">There is another reason why Marx was </w:t>
      </w:r>
      <w:r w:rsidRPr="00BA1B8B">
        <w:rPr>
          <w:rStyle w:val="Emphasis"/>
        </w:rPr>
        <w:t>wary of images of the future</w:t>
      </w:r>
      <w:r w:rsidRPr="00BA1B8B">
        <w:rPr>
          <w:sz w:val="16"/>
        </w:rPr>
        <w:t xml:space="preserve">. </w:t>
      </w:r>
      <w:r w:rsidRPr="00BA1B8B">
        <w:rPr>
          <w:rStyle w:val="StyleUnderline"/>
        </w:rPr>
        <w:t>This is because there were a lot of them about in</w:t>
      </w:r>
      <w:r w:rsidRPr="00BA1B8B">
        <w:rPr>
          <w:rStyle w:val="StyleUnderline"/>
          <w:sz w:val="12"/>
        </w:rPr>
        <w:t xml:space="preserve"> </w:t>
      </w:r>
      <w:r w:rsidRPr="00BA1B8B">
        <w:rPr>
          <w:rStyle w:val="StyleUnderline"/>
        </w:rPr>
        <w:t>his time</w:t>
      </w:r>
      <w:r w:rsidRPr="00BA1B8B">
        <w:rPr>
          <w:sz w:val="16"/>
        </w:rPr>
        <w:t xml:space="preserve">—and they were almost all the work of hopelessly idealist radicals. </w:t>
      </w:r>
      <w:r w:rsidRPr="00BA1B8B">
        <w:rPr>
          <w:rStyle w:val="StyleUnderline"/>
        </w:rPr>
        <w:t xml:space="preserve">The idea that </w:t>
      </w:r>
      <w:r w:rsidRPr="00BA1B8B">
        <w:rPr>
          <w:rStyle w:val="Emphasis"/>
        </w:rPr>
        <w:t>history is moving onwards and</w:t>
      </w:r>
      <w:r w:rsidRPr="00BA1B8B">
        <w:rPr>
          <w:rStyle w:val="Emphasis"/>
          <w:sz w:val="12"/>
        </w:rPr>
        <w:t xml:space="preserve"> </w:t>
      </w:r>
      <w:r w:rsidRPr="00BA1B8B">
        <w:rPr>
          <w:rStyle w:val="Emphasis"/>
        </w:rPr>
        <w:t>upwards</w:t>
      </w:r>
      <w:r w:rsidRPr="00BA1B8B">
        <w:rPr>
          <w:rStyle w:val="StyleUnderline"/>
        </w:rPr>
        <w:t xml:space="preserve"> to a state of perfection is not a leftist one.</w:t>
      </w:r>
      <w:r w:rsidRPr="00BA1B8B">
        <w:rPr>
          <w:sz w:val="16"/>
        </w:rPr>
        <w:t xml:space="preserve"> </w:t>
      </w:r>
      <w:r w:rsidRPr="00BA1B8B">
        <w:rPr>
          <w:rStyle w:val="StyleUnderline"/>
        </w:rPr>
        <w:t>It was</w:t>
      </w:r>
      <w:r w:rsidRPr="00BA1B8B">
        <w:rPr>
          <w:rStyle w:val="StyleUnderline"/>
          <w:sz w:val="12"/>
        </w:rPr>
        <w:t xml:space="preserve"> </w:t>
      </w:r>
      <w:r w:rsidRPr="00BA1B8B">
        <w:rPr>
          <w:rStyle w:val="StyleUnderline"/>
        </w:rPr>
        <w:t>a commonplace of the eighteenth-century Enlightenment,</w:t>
      </w:r>
      <w:r w:rsidRPr="00BA1B8B">
        <w:rPr>
          <w:rStyle w:val="StyleUnderline"/>
          <w:sz w:val="12"/>
        </w:rPr>
        <w:t xml:space="preserve"> </w:t>
      </w:r>
      <w:r w:rsidRPr="00BA1B8B">
        <w:rPr>
          <w:sz w:val="16"/>
        </w:rPr>
        <w:t xml:space="preserve">which was hardly renowned for its revolutionary socialism. It reflected the confidence of the European middle class in its early, exuberant phase. </w:t>
      </w:r>
      <w:r w:rsidRPr="00BA1B8B">
        <w:rPr>
          <w:rStyle w:val="Emphasis"/>
        </w:rPr>
        <w:t>Reason</w:t>
      </w:r>
      <w:r w:rsidRPr="00BA1B8B">
        <w:rPr>
          <w:rStyle w:val="StyleUnderline"/>
        </w:rPr>
        <w:t xml:space="preserve"> was in the process of vanquishing</w:t>
      </w:r>
      <w:r w:rsidRPr="00BA1B8B">
        <w:rPr>
          <w:rStyle w:val="StyleUnderline"/>
          <w:sz w:val="12"/>
        </w:rPr>
        <w:t xml:space="preserve"> </w:t>
      </w:r>
      <w:r w:rsidRPr="00BA1B8B">
        <w:rPr>
          <w:rStyle w:val="StyleUnderline"/>
        </w:rPr>
        <w:t xml:space="preserve">despotism, </w:t>
      </w:r>
      <w:r w:rsidRPr="00BA1B8B">
        <w:rPr>
          <w:rStyle w:val="Emphasis"/>
        </w:rPr>
        <w:t>science was routing superstition</w:t>
      </w:r>
      <w:r w:rsidRPr="00BA1B8B">
        <w:rPr>
          <w:sz w:val="16"/>
        </w:rPr>
        <w:t xml:space="preserve">, and </w:t>
      </w:r>
      <w:r w:rsidRPr="00BA1B8B">
        <w:rPr>
          <w:rStyle w:val="Emphasis"/>
        </w:rPr>
        <w:t>peace was putting warfare</w:t>
      </w:r>
      <w:r w:rsidRPr="00BA1B8B">
        <w:rPr>
          <w:sz w:val="16"/>
        </w:rPr>
        <w:t xml:space="preserve"> </w:t>
      </w:r>
      <w:r w:rsidRPr="00BA1B8B">
        <w:rPr>
          <w:rStyle w:val="StyleUnderline"/>
        </w:rPr>
        <w:t>to flight</w:t>
      </w:r>
      <w:r w:rsidRPr="00BA1B8B">
        <w:rPr>
          <w:sz w:val="16"/>
        </w:rPr>
        <w:t xml:space="preserve">. As a result, the whole of human history (by which most of these thinkers really meant Europe) would culminate in a state of liberty, harmony and commercial prosperity. </w:t>
      </w:r>
      <w:r w:rsidRPr="00BA1B8B">
        <w:rPr>
          <w:rStyle w:val="StyleUnderline"/>
        </w:rPr>
        <w:t>It is hardly likely that history’s most</w:t>
      </w:r>
      <w:r w:rsidRPr="00BA1B8B">
        <w:rPr>
          <w:rStyle w:val="StyleUnderline"/>
          <w:sz w:val="12"/>
        </w:rPr>
        <w:t xml:space="preserve"> </w:t>
      </w:r>
      <w:r w:rsidRPr="00BA1B8B">
        <w:rPr>
          <w:rStyle w:val="StyleUnderline"/>
        </w:rPr>
        <w:t>celebrated scourge of the middle classes would have signed on</w:t>
      </w:r>
      <w:r w:rsidRPr="00BA1B8B">
        <w:rPr>
          <w:rStyle w:val="StyleUnderline"/>
          <w:sz w:val="12"/>
        </w:rPr>
        <w:t xml:space="preserve"> </w:t>
      </w:r>
      <w:r w:rsidRPr="00BA1B8B">
        <w:rPr>
          <w:rStyle w:val="StyleUnderline"/>
        </w:rPr>
        <w:t>for this self-satisfied illusion</w:t>
      </w:r>
      <w:r w:rsidRPr="00BA1B8B">
        <w:rPr>
          <w:sz w:val="16"/>
        </w:rPr>
        <w:t xml:space="preserve">. Marx, as we have seen, did indeed believe in progress and civilisation; but he considered that, so far at least, they had proved inseparable from barbarism and benightedness. This is not to say that Marx learnt nothing from utopian thinkers like Fourier, Saint-Simon and Robert Owen. If he could be rude about them, he could also commend their ideas, which were sometimes admirably progressive. (Not all of them, however. Fourier, who coined the term ‘‘feminism,’’ and whose ideal social unit was designed to contain exactly 1,620 people, believed that in the future society the sea would turn into lemonade. Marx himself would probably have preferred a fine Riesling.) </w:t>
      </w:r>
      <w:r w:rsidRPr="00BA1B8B">
        <w:rPr>
          <w:rStyle w:val="StyleUnderline"/>
        </w:rPr>
        <w:t xml:space="preserve">What Marx objected to </w:t>
      </w:r>
      <w:r w:rsidRPr="00BA1B8B">
        <w:rPr>
          <w:sz w:val="16"/>
        </w:rPr>
        <w:t xml:space="preserve">among other things </w:t>
      </w:r>
      <w:r w:rsidRPr="00BA1B8B">
        <w:rPr>
          <w:rStyle w:val="StyleUnderline"/>
        </w:rPr>
        <w:t>was the utopianists’ belief that they could win over</w:t>
      </w:r>
      <w:r w:rsidRPr="00BA1B8B">
        <w:rPr>
          <w:rStyle w:val="StyleUnderline"/>
          <w:sz w:val="12"/>
        </w:rPr>
        <w:t xml:space="preserve"> </w:t>
      </w:r>
      <w:r w:rsidRPr="00BA1B8B">
        <w:rPr>
          <w:rStyle w:val="StyleUnderline"/>
        </w:rPr>
        <w:t xml:space="preserve">their opponents purely through the </w:t>
      </w:r>
      <w:r w:rsidRPr="00BA1B8B">
        <w:rPr>
          <w:rStyle w:val="Emphasis"/>
        </w:rPr>
        <w:t>power of argument</w:t>
      </w:r>
      <w:r w:rsidRPr="00BA1B8B">
        <w:rPr>
          <w:sz w:val="16"/>
        </w:rPr>
        <w:t xml:space="preserve">. </w:t>
      </w:r>
      <w:r w:rsidRPr="00BA1B8B">
        <w:rPr>
          <w:rStyle w:val="StyleUnderline"/>
        </w:rPr>
        <w:t>Society</w:t>
      </w:r>
      <w:r w:rsidRPr="00BA1B8B">
        <w:rPr>
          <w:rStyle w:val="StyleUnderline"/>
          <w:sz w:val="12"/>
        </w:rPr>
        <w:t xml:space="preserve"> </w:t>
      </w:r>
      <w:r w:rsidRPr="00BA1B8B">
        <w:rPr>
          <w:rStyle w:val="StyleUnderline"/>
        </w:rPr>
        <w:t>for them was a battle of ideas, not a clash of material</w:t>
      </w:r>
      <w:r w:rsidRPr="00BA1B8B">
        <w:rPr>
          <w:rStyle w:val="StyleUnderline"/>
          <w:sz w:val="12"/>
        </w:rPr>
        <w:t xml:space="preserve"> </w:t>
      </w:r>
      <w:r w:rsidRPr="00BA1B8B">
        <w:rPr>
          <w:rStyle w:val="StyleUnderline"/>
        </w:rPr>
        <w:t>interests. Marx</w:t>
      </w:r>
      <w:r w:rsidRPr="00BA1B8B">
        <w:rPr>
          <w:sz w:val="16"/>
        </w:rPr>
        <w:t xml:space="preserve">, by contrast, </w:t>
      </w:r>
      <w:r w:rsidRPr="00BA1B8B">
        <w:rPr>
          <w:rStyle w:val="Emphasis"/>
        </w:rPr>
        <w:t>took a sceptical view</w:t>
      </w:r>
      <w:r w:rsidRPr="00BA1B8B">
        <w:rPr>
          <w:sz w:val="16"/>
        </w:rPr>
        <w:t xml:space="preserve"> </w:t>
      </w:r>
      <w:r w:rsidRPr="00BA1B8B">
        <w:rPr>
          <w:rStyle w:val="StyleUnderline"/>
        </w:rPr>
        <w:t>of</w:t>
      </w:r>
      <w:r w:rsidRPr="00BA1B8B">
        <w:rPr>
          <w:sz w:val="16"/>
        </w:rPr>
        <w:t xml:space="preserve"> this </w:t>
      </w:r>
      <w:r w:rsidRPr="00BA1B8B">
        <w:rPr>
          <w:rStyle w:val="Emphasis"/>
        </w:rPr>
        <w:t>faith</w:t>
      </w:r>
      <w:r w:rsidRPr="00BA1B8B">
        <w:rPr>
          <w:rStyle w:val="Emphasis"/>
          <w:sz w:val="12"/>
        </w:rPr>
        <w:t xml:space="preserve"> </w:t>
      </w:r>
      <w:r w:rsidRPr="00BA1B8B">
        <w:rPr>
          <w:rStyle w:val="Emphasis"/>
        </w:rPr>
        <w:t>in intellectual dialogue</w:t>
      </w:r>
      <w:r w:rsidRPr="00BA1B8B">
        <w:rPr>
          <w:sz w:val="16"/>
        </w:rPr>
        <w:t xml:space="preserve">. He was aware that </w:t>
      </w:r>
      <w:r w:rsidRPr="00BA1B8B">
        <w:rPr>
          <w:rStyle w:val="StyleUnderline"/>
        </w:rPr>
        <w:t>the ideas which</w:t>
      </w:r>
      <w:r w:rsidRPr="00BA1B8B">
        <w:rPr>
          <w:sz w:val="16"/>
        </w:rPr>
        <w:t xml:space="preserve"> </w:t>
      </w:r>
      <w:r w:rsidRPr="00BA1B8B">
        <w:rPr>
          <w:rStyle w:val="Emphasis"/>
        </w:rPr>
        <w:t>really grip men and women</w:t>
      </w:r>
      <w:r w:rsidRPr="00BA1B8B">
        <w:rPr>
          <w:sz w:val="16"/>
        </w:rPr>
        <w:t xml:space="preserve"> </w:t>
      </w:r>
      <w:r w:rsidRPr="00BA1B8B">
        <w:rPr>
          <w:rStyle w:val="StyleUnderline"/>
        </w:rPr>
        <w:t xml:space="preserve">arise through their </w:t>
      </w:r>
      <w:r w:rsidRPr="00BA1B8B">
        <w:rPr>
          <w:rStyle w:val="Emphasis"/>
        </w:rPr>
        <w:t>routine practice</w:t>
      </w:r>
      <w:r w:rsidRPr="00BA1B8B">
        <w:rPr>
          <w:sz w:val="16"/>
        </w:rPr>
        <w:t xml:space="preserve">, </w:t>
      </w:r>
      <w:r w:rsidRPr="00BA1B8B">
        <w:rPr>
          <w:rStyle w:val="StyleUnderline"/>
        </w:rPr>
        <w:t>not</w:t>
      </w:r>
      <w:r w:rsidRPr="00BA1B8B">
        <w:rPr>
          <w:sz w:val="16"/>
        </w:rPr>
        <w:t xml:space="preserve"> through </w:t>
      </w:r>
      <w:r w:rsidRPr="00BA1B8B">
        <w:rPr>
          <w:rStyle w:val="StyleUnderline"/>
        </w:rPr>
        <w:t>the discourse of</w:t>
      </w:r>
      <w:r w:rsidRPr="00BA1B8B">
        <w:rPr>
          <w:sz w:val="16"/>
        </w:rPr>
        <w:t xml:space="preserve"> philosophers or </w:t>
      </w:r>
      <w:r w:rsidRPr="00BA1B8B">
        <w:rPr>
          <w:rStyle w:val="Emphasis"/>
        </w:rPr>
        <w:t>debating</w:t>
      </w:r>
      <w:r w:rsidRPr="00BA1B8B">
        <w:rPr>
          <w:rStyle w:val="Emphasis"/>
          <w:sz w:val="12"/>
        </w:rPr>
        <w:t xml:space="preserve"> </w:t>
      </w:r>
      <w:r w:rsidRPr="00BA1B8B">
        <w:rPr>
          <w:rStyle w:val="Emphasis"/>
        </w:rPr>
        <w:t>societies</w:t>
      </w:r>
      <w:r w:rsidRPr="00BA1B8B">
        <w:rPr>
          <w:sz w:val="16"/>
        </w:rPr>
        <w:t xml:space="preserve">. If you want to see what men and women really believe, look at what they do, not at what they say. </w:t>
      </w:r>
      <w:r w:rsidRPr="00BA1B8B">
        <w:rPr>
          <w:rStyle w:val="Emphasis"/>
        </w:rPr>
        <w:t>Utopian blueprints</w:t>
      </w:r>
      <w:r w:rsidRPr="00BA1B8B">
        <w:rPr>
          <w:sz w:val="16"/>
        </w:rPr>
        <w:t xml:space="preserve"> for Marx </w:t>
      </w:r>
      <w:r w:rsidRPr="00BA1B8B">
        <w:rPr>
          <w:rStyle w:val="StyleUnderline"/>
        </w:rPr>
        <w:t xml:space="preserve">were a </w:t>
      </w:r>
      <w:r w:rsidRPr="00BA1B8B">
        <w:rPr>
          <w:rStyle w:val="Emphasis"/>
        </w:rPr>
        <w:t>distraction</w:t>
      </w:r>
      <w:r w:rsidRPr="00BA1B8B">
        <w:rPr>
          <w:rStyle w:val="StyleUnderline"/>
        </w:rPr>
        <w:t xml:space="preserve"> from</w:t>
      </w:r>
      <w:r w:rsidRPr="00BA1B8B">
        <w:rPr>
          <w:rStyle w:val="StyleUnderline"/>
          <w:sz w:val="12"/>
        </w:rPr>
        <w:t xml:space="preserve"> </w:t>
      </w:r>
      <w:r w:rsidRPr="00BA1B8B">
        <w:rPr>
          <w:rStyle w:val="StyleUnderline"/>
        </w:rPr>
        <w:t xml:space="preserve">the </w:t>
      </w:r>
      <w:r w:rsidRPr="00BA1B8B">
        <w:rPr>
          <w:rStyle w:val="Emphasis"/>
        </w:rPr>
        <w:t>political tasks of the present</w:t>
      </w:r>
      <w:r w:rsidRPr="00BA1B8B">
        <w:rPr>
          <w:sz w:val="16"/>
        </w:rPr>
        <w:t xml:space="preserve">. </w:t>
      </w:r>
      <w:r w:rsidRPr="00BA1B8B">
        <w:rPr>
          <w:rStyle w:val="StyleUnderline"/>
        </w:rPr>
        <w:t xml:space="preserve">The </w:t>
      </w:r>
      <w:r w:rsidRPr="00BA1B8B">
        <w:rPr>
          <w:rStyle w:val="Emphasis"/>
        </w:rPr>
        <w:t>energy invested in them</w:t>
      </w:r>
      <w:r w:rsidRPr="00BA1B8B">
        <w:rPr>
          <w:rStyle w:val="StyleUnderline"/>
          <w:sz w:val="12"/>
        </w:rPr>
        <w:t xml:space="preserve"> </w:t>
      </w:r>
      <w:r w:rsidRPr="00BA1B8B">
        <w:rPr>
          <w:rStyle w:val="StyleUnderline"/>
        </w:rPr>
        <w:t xml:space="preserve">could be used </w:t>
      </w:r>
      <w:r w:rsidRPr="00BA1B8B">
        <w:rPr>
          <w:rStyle w:val="Emphasis"/>
        </w:rPr>
        <w:t>more fruitfully</w:t>
      </w:r>
      <w:r w:rsidRPr="00BA1B8B">
        <w:rPr>
          <w:rStyle w:val="StyleUnderline"/>
        </w:rPr>
        <w:t xml:space="preserve"> in the </w:t>
      </w:r>
      <w:r w:rsidRPr="00BA1B8B">
        <w:rPr>
          <w:rStyle w:val="Emphasis"/>
        </w:rPr>
        <w:t>service of political struggle</w:t>
      </w:r>
      <w:r w:rsidRPr="00BA1B8B">
        <w:rPr>
          <w:sz w:val="16"/>
        </w:rPr>
        <w:t xml:space="preserve">. As a materialist, Marx was chary of ideas which were divorced from historical reality, and thought that there were usually good historical reasons for this separation. Anyone with time on their hands can hatch elaborate schemes for a better future, just as anyone can sketch endless plans for a magnificent novel they never get around to writing because they are endlessly sketching plans for it. </w:t>
      </w:r>
      <w:r w:rsidRPr="00BA1B8B">
        <w:rPr>
          <w:rStyle w:val="StyleUnderline"/>
        </w:rPr>
        <w:t>The point</w:t>
      </w:r>
      <w:r w:rsidRPr="00BA1B8B">
        <w:rPr>
          <w:sz w:val="16"/>
        </w:rPr>
        <w:t xml:space="preserve"> for Marx </w:t>
      </w:r>
      <w:r w:rsidRPr="00BA1B8B">
        <w:rPr>
          <w:rStyle w:val="StyleUnderline"/>
        </w:rPr>
        <w:t>is</w:t>
      </w:r>
      <w:r w:rsidRPr="00BA1B8B">
        <w:rPr>
          <w:rStyle w:val="StyleUnderline"/>
          <w:sz w:val="12"/>
        </w:rPr>
        <w:t xml:space="preserve"> </w:t>
      </w:r>
      <w:r w:rsidRPr="00BA1B8B">
        <w:rPr>
          <w:rStyle w:val="Emphasis"/>
        </w:rPr>
        <w:t>not to dream of an ideal future</w:t>
      </w:r>
      <w:r w:rsidRPr="00BA1B8B">
        <w:rPr>
          <w:sz w:val="16"/>
        </w:rPr>
        <w:t xml:space="preserve">, </w:t>
      </w:r>
      <w:r w:rsidRPr="00BA1B8B">
        <w:rPr>
          <w:rStyle w:val="StyleUnderline"/>
        </w:rPr>
        <w:t>but to resolve the contradictions</w:t>
      </w:r>
      <w:r w:rsidRPr="00BA1B8B">
        <w:rPr>
          <w:rStyle w:val="StyleUnderline"/>
          <w:sz w:val="12"/>
        </w:rPr>
        <w:t xml:space="preserve"> </w:t>
      </w:r>
      <w:r w:rsidRPr="00BA1B8B">
        <w:rPr>
          <w:rStyle w:val="StyleUnderline"/>
        </w:rPr>
        <w:t>in the present which prevent a better future from coming about</w:t>
      </w:r>
      <w:r w:rsidRPr="00BA1B8B">
        <w:rPr>
          <w:sz w:val="16"/>
        </w:rPr>
        <w:t>. When this has been achieved, there will be no more need for people like himself.</w:t>
      </w:r>
    </w:p>
    <w:p w:rsidR="00C46518" w:rsidRPr="00BA1B8B" w:rsidRDefault="00C46518" w:rsidP="00C46518">
      <w:pPr>
        <w:pStyle w:val="Heading3"/>
      </w:pPr>
      <w:r w:rsidRPr="00BA1B8B">
        <w:t>at: alt fails – workability</w:t>
      </w:r>
    </w:p>
    <w:p w:rsidR="00C46518" w:rsidRPr="00BA1B8B" w:rsidRDefault="00C46518" w:rsidP="00C46518">
      <w:pPr>
        <w:pStyle w:val="Heading4"/>
      </w:pPr>
      <w:r w:rsidRPr="00BA1B8B">
        <w:t>Communism works – reversing economic priorities produces new social arrangements</w:t>
      </w:r>
    </w:p>
    <w:p w:rsidR="00C46518" w:rsidRPr="00BA1B8B" w:rsidRDefault="00C46518" w:rsidP="00C46518">
      <w:pPr>
        <w:rPr>
          <w:i/>
        </w:rPr>
      </w:pPr>
      <w:r w:rsidRPr="00BA1B8B">
        <w:rPr>
          <w:b/>
        </w:rPr>
        <w:t xml:space="preserve">Eagleton 11 </w:t>
      </w:r>
      <w:r w:rsidRPr="00BA1B8B">
        <w:t xml:space="preserve">[Terry, Distinguished Professor of English Literature at Lancaster University, </w:t>
      </w:r>
      <w:r w:rsidRPr="00BA1B8B">
        <w:rPr>
          <w:i/>
        </w:rPr>
        <w:t>Why Marx Was Right</w:t>
      </w:r>
      <w:r w:rsidRPr="00BA1B8B">
        <w:t>, 2011, Yale University: New Haven, CT, p. 27-29]</w:t>
      </w:r>
    </w:p>
    <w:p w:rsidR="00C46518" w:rsidRPr="00BA1B8B" w:rsidRDefault="00C46518" w:rsidP="00C46518"/>
    <w:p w:rsidR="00C46518" w:rsidRPr="00BA1B8B" w:rsidRDefault="00C46518" w:rsidP="00C46518">
      <w:pPr>
        <w:rPr>
          <w:sz w:val="16"/>
        </w:rPr>
      </w:pPr>
      <w:r w:rsidRPr="00BA1B8B">
        <w:rPr>
          <w:sz w:val="16"/>
        </w:rPr>
        <w:t xml:space="preserve">Some advocates of the participatory model hold that everyone should be remunerated equally for the same amount of work, despite differences of talent, training and occupation. As Michael Albert puts it, ‘‘The doctor working in a plush setting with comfortable and fulfilling circumstances earns more than the assembly worker working in a horrible din, risking life and limb, and enduring boredom and denigration, regardless of how long or how hard each works.’’∞≠ </w:t>
      </w:r>
      <w:r w:rsidRPr="00BA1B8B">
        <w:rPr>
          <w:rStyle w:val="StyleUnderline"/>
        </w:rPr>
        <w:t>There is,</w:t>
      </w:r>
      <w:r w:rsidRPr="00BA1B8B">
        <w:rPr>
          <w:sz w:val="16"/>
        </w:rPr>
        <w:t xml:space="preserve"> in fact, </w:t>
      </w:r>
      <w:r w:rsidRPr="00BA1B8B">
        <w:rPr>
          <w:rStyle w:val="StyleUnderline"/>
        </w:rPr>
        <w:t>a strong case for paying those who engage in boring</w:t>
      </w:r>
      <w:r w:rsidRPr="00BA1B8B">
        <w:rPr>
          <w:sz w:val="16"/>
        </w:rPr>
        <w:t xml:space="preserve">, </w:t>
      </w:r>
      <w:r w:rsidRPr="00BA1B8B">
        <w:rPr>
          <w:rStyle w:val="StyleUnderline"/>
        </w:rPr>
        <w:t>heavy, dirty or dangerous work more than</w:t>
      </w:r>
      <w:r w:rsidRPr="00BA1B8B">
        <w:rPr>
          <w:sz w:val="16"/>
        </w:rPr>
        <w:t xml:space="preserve">, say, </w:t>
      </w:r>
      <w:r w:rsidRPr="00BA1B8B">
        <w:rPr>
          <w:rStyle w:val="StyleUnderline"/>
        </w:rPr>
        <w:t>medics or</w:t>
      </w:r>
      <w:r w:rsidRPr="00BA1B8B">
        <w:rPr>
          <w:rStyle w:val="StyleUnderline"/>
          <w:sz w:val="12"/>
        </w:rPr>
        <w:t xml:space="preserve"> </w:t>
      </w:r>
      <w:r w:rsidRPr="00BA1B8B">
        <w:rPr>
          <w:rStyle w:val="StyleUnderline"/>
        </w:rPr>
        <w:t xml:space="preserve">academics whose labours are </w:t>
      </w:r>
      <w:r w:rsidRPr="00BA1B8B">
        <w:rPr>
          <w:rStyle w:val="Emphasis"/>
        </w:rPr>
        <w:t>considerably more rewarding</w:t>
      </w:r>
      <w:r w:rsidRPr="00BA1B8B">
        <w:rPr>
          <w:sz w:val="16"/>
        </w:rPr>
        <w:t xml:space="preserve">. </w:t>
      </w:r>
      <w:r w:rsidRPr="00BA1B8B">
        <w:rPr>
          <w:rStyle w:val="StyleUnderline"/>
        </w:rPr>
        <w:t>Much of this dirty and dangerous work could perhaps be</w:t>
      </w:r>
      <w:r w:rsidRPr="00BA1B8B">
        <w:rPr>
          <w:rStyle w:val="StyleUnderline"/>
          <w:sz w:val="12"/>
        </w:rPr>
        <w:t xml:space="preserve"> </w:t>
      </w:r>
      <w:r w:rsidRPr="00BA1B8B">
        <w:rPr>
          <w:rStyle w:val="StyleUnderline"/>
        </w:rPr>
        <w:t>carried out by former members of the royal family</w:t>
      </w:r>
      <w:r w:rsidRPr="00BA1B8B">
        <w:rPr>
          <w:sz w:val="16"/>
        </w:rPr>
        <w:t xml:space="preserve">. </w:t>
      </w:r>
      <w:r w:rsidRPr="00BA1B8B">
        <w:rPr>
          <w:rStyle w:val="StyleUnderline"/>
        </w:rPr>
        <w:t>We need to</w:t>
      </w:r>
      <w:r w:rsidRPr="00BA1B8B">
        <w:rPr>
          <w:rStyle w:val="StyleUnderline"/>
          <w:sz w:val="12"/>
        </w:rPr>
        <w:t xml:space="preserve"> </w:t>
      </w:r>
      <w:r w:rsidRPr="00BA1B8B">
        <w:rPr>
          <w:rStyle w:val="StyleUnderline"/>
        </w:rPr>
        <w:t>reverse our priorities.</w:t>
      </w:r>
      <w:r w:rsidRPr="00BA1B8B">
        <w:rPr>
          <w:rStyle w:val="StyleUnderline"/>
          <w:sz w:val="12"/>
        </w:rPr>
        <w:t xml:space="preserve"> </w:t>
      </w:r>
      <w:r w:rsidRPr="00BA1B8B">
        <w:rPr>
          <w:sz w:val="16"/>
        </w:rPr>
        <w:t xml:space="preserve">Since I have just mentioned the media as ripe for public ownership, let us take this as an exemplary case. Over half a century ago, in an excellent little book entitled Communications,∞∞ Raymond </w:t>
      </w:r>
      <w:r w:rsidRPr="00BA1B8B">
        <w:rPr>
          <w:rStyle w:val="StyleUnderline"/>
        </w:rPr>
        <w:t>Williams outlined a socialist plan for the</w:t>
      </w:r>
      <w:r w:rsidRPr="00BA1B8B">
        <w:rPr>
          <w:rStyle w:val="StyleUnderline"/>
          <w:sz w:val="12"/>
        </w:rPr>
        <w:t xml:space="preserve"> </w:t>
      </w:r>
      <w:r w:rsidRPr="00BA1B8B">
        <w:rPr>
          <w:rStyle w:val="StyleUnderline"/>
        </w:rPr>
        <w:t>arts and media which rejected state control of its content</w:t>
      </w:r>
      <w:r w:rsidRPr="00BA1B8B">
        <w:rPr>
          <w:rStyle w:val="StyleUnderline"/>
          <w:sz w:val="12"/>
        </w:rPr>
        <w:t xml:space="preserve"> </w:t>
      </w:r>
      <w:r w:rsidRPr="00BA1B8B">
        <w:rPr>
          <w:sz w:val="16"/>
        </w:rPr>
        <w:t xml:space="preserve">on the one hand </w:t>
      </w:r>
      <w:r w:rsidRPr="00BA1B8B">
        <w:rPr>
          <w:rStyle w:val="StyleUnderline"/>
        </w:rPr>
        <w:t>and the sovereignty of the profit motive on</w:t>
      </w:r>
      <w:r w:rsidRPr="00BA1B8B">
        <w:rPr>
          <w:rStyle w:val="StyleUnderline"/>
          <w:sz w:val="12"/>
        </w:rPr>
        <w:t xml:space="preserve"> </w:t>
      </w:r>
      <w:r w:rsidRPr="00BA1B8B">
        <w:rPr>
          <w:rStyle w:val="StyleUnderline"/>
        </w:rPr>
        <w:t>the other.</w:t>
      </w:r>
      <w:r w:rsidRPr="00BA1B8B">
        <w:rPr>
          <w:sz w:val="16"/>
        </w:rPr>
        <w:t xml:space="preserve"> Instead, </w:t>
      </w:r>
      <w:r w:rsidRPr="00BA1B8B">
        <w:rPr>
          <w:rStyle w:val="StyleUnderline"/>
        </w:rPr>
        <w:t>the active contributors in this field would</w:t>
      </w:r>
      <w:r w:rsidRPr="00BA1B8B">
        <w:rPr>
          <w:rStyle w:val="StyleUnderline"/>
          <w:sz w:val="12"/>
        </w:rPr>
        <w:t xml:space="preserve"> </w:t>
      </w:r>
      <w:r w:rsidRPr="00BA1B8B">
        <w:rPr>
          <w:rStyle w:val="StyleUnderline"/>
        </w:rPr>
        <w:t>have control of their own means of expression and communication.</w:t>
      </w:r>
      <w:r w:rsidRPr="00BA1B8B">
        <w:rPr>
          <w:rStyle w:val="StyleUnderline"/>
          <w:sz w:val="12"/>
        </w:rPr>
        <w:t xml:space="preserve"> </w:t>
      </w:r>
      <w:r w:rsidRPr="00BA1B8B">
        <w:rPr>
          <w:rStyle w:val="StyleUnderline"/>
        </w:rPr>
        <w:t>The actual ‘‘plant’’</w:t>
      </w:r>
      <w:r w:rsidRPr="00BA1B8B">
        <w:rPr>
          <w:sz w:val="16"/>
        </w:rPr>
        <w:t xml:space="preserve"> of the arts and media—</w:t>
      </w:r>
      <w:r w:rsidRPr="00BA1B8B">
        <w:rPr>
          <w:rStyle w:val="StyleUnderline"/>
        </w:rPr>
        <w:t>radio</w:t>
      </w:r>
      <w:r w:rsidRPr="00BA1B8B">
        <w:rPr>
          <w:rStyle w:val="StyleUnderline"/>
          <w:sz w:val="12"/>
        </w:rPr>
        <w:t xml:space="preserve"> </w:t>
      </w:r>
      <w:r w:rsidRPr="00BA1B8B">
        <w:rPr>
          <w:rStyle w:val="StyleUnderline"/>
        </w:rPr>
        <w:t>stations, concert halls, TV networks, theatres, newspaper</w:t>
      </w:r>
      <w:r w:rsidRPr="00BA1B8B">
        <w:rPr>
          <w:rStyle w:val="StyleUnderline"/>
          <w:sz w:val="12"/>
        </w:rPr>
        <w:t xml:space="preserve"> </w:t>
      </w:r>
      <w:r w:rsidRPr="00BA1B8B">
        <w:rPr>
          <w:rStyle w:val="StyleUnderline"/>
        </w:rPr>
        <w:t>offices and so on—would be taken into public ownership</w:t>
      </w:r>
      <w:r w:rsidRPr="00BA1B8B">
        <w:rPr>
          <w:sz w:val="16"/>
        </w:rPr>
        <w:t xml:space="preserve"> (of which there are a variety of forms), </w:t>
      </w:r>
      <w:r w:rsidRPr="00BA1B8B">
        <w:rPr>
          <w:rStyle w:val="StyleUnderline"/>
        </w:rPr>
        <w:t>and their management</w:t>
      </w:r>
      <w:r w:rsidRPr="00BA1B8B">
        <w:rPr>
          <w:rStyle w:val="StyleUnderline"/>
          <w:sz w:val="12"/>
        </w:rPr>
        <w:t xml:space="preserve"> </w:t>
      </w:r>
      <w:r w:rsidRPr="00BA1B8B">
        <w:rPr>
          <w:rStyle w:val="StyleUnderline"/>
        </w:rPr>
        <w:t>invested in democratically elected bodies</w:t>
      </w:r>
      <w:r w:rsidRPr="00BA1B8B">
        <w:rPr>
          <w:sz w:val="16"/>
        </w:rPr>
        <w:t xml:space="preserve">. </w:t>
      </w:r>
      <w:r w:rsidRPr="00BA1B8B">
        <w:rPr>
          <w:rStyle w:val="Emphasis"/>
        </w:rPr>
        <w:t>These would include both members of the public</w:t>
      </w:r>
      <w:r w:rsidRPr="00BA1B8B">
        <w:rPr>
          <w:sz w:val="16"/>
        </w:rPr>
        <w:t xml:space="preserve"> </w:t>
      </w:r>
      <w:r w:rsidRPr="00BA1B8B">
        <w:rPr>
          <w:rStyle w:val="StyleUnderline"/>
        </w:rPr>
        <w:t xml:space="preserve">and </w:t>
      </w:r>
      <w:r w:rsidRPr="00BA1B8B">
        <w:rPr>
          <w:rStyle w:val="Emphasis"/>
        </w:rPr>
        <w:t>representatives</w:t>
      </w:r>
      <w:r w:rsidRPr="00BA1B8B">
        <w:rPr>
          <w:rStyle w:val="StyleUnderline"/>
        </w:rPr>
        <w:t xml:space="preserve"> of media</w:t>
      </w:r>
      <w:r w:rsidRPr="00BA1B8B">
        <w:rPr>
          <w:rStyle w:val="StyleUnderline"/>
          <w:sz w:val="12"/>
        </w:rPr>
        <w:t xml:space="preserve"> </w:t>
      </w:r>
      <w:r w:rsidRPr="00BA1B8B">
        <w:rPr>
          <w:rStyle w:val="StyleUnderline"/>
        </w:rPr>
        <w:t>or artistic bodies</w:t>
      </w:r>
      <w:r w:rsidRPr="00BA1B8B">
        <w:rPr>
          <w:sz w:val="16"/>
        </w:rPr>
        <w:t xml:space="preserve">. </w:t>
      </w:r>
      <w:r w:rsidRPr="00BA1B8B">
        <w:rPr>
          <w:rStyle w:val="StyleUnderline"/>
        </w:rPr>
        <w:t>These commissions</w:t>
      </w:r>
      <w:r w:rsidRPr="00BA1B8B">
        <w:rPr>
          <w:sz w:val="16"/>
        </w:rPr>
        <w:t xml:space="preserve">, which would be strictly independent of the state, </w:t>
      </w:r>
      <w:r w:rsidRPr="00BA1B8B">
        <w:rPr>
          <w:rStyle w:val="StyleUnderline"/>
        </w:rPr>
        <w:t>would then be responsible for awarding</w:t>
      </w:r>
      <w:r w:rsidRPr="00BA1B8B">
        <w:rPr>
          <w:sz w:val="16"/>
        </w:rPr>
        <w:t xml:space="preserve"> </w:t>
      </w:r>
      <w:r w:rsidRPr="00BA1B8B">
        <w:rPr>
          <w:rStyle w:val="Emphasis"/>
        </w:rPr>
        <w:t>public resources</w:t>
      </w:r>
      <w:r w:rsidRPr="00BA1B8B">
        <w:rPr>
          <w:sz w:val="16"/>
        </w:rPr>
        <w:t xml:space="preserve"> </w:t>
      </w:r>
      <w:r w:rsidRPr="00BA1B8B">
        <w:rPr>
          <w:rStyle w:val="StyleUnderline"/>
        </w:rPr>
        <w:t>and ‘‘</w:t>
      </w:r>
      <w:r w:rsidRPr="00BA1B8B">
        <w:rPr>
          <w:rStyle w:val="Emphasis"/>
        </w:rPr>
        <w:t>leasing’’</w:t>
      </w:r>
      <w:r w:rsidRPr="00BA1B8B">
        <w:rPr>
          <w:rStyle w:val="StyleUnderline"/>
        </w:rPr>
        <w:t xml:space="preserve"> the socially owned facilities</w:t>
      </w:r>
      <w:r w:rsidRPr="00BA1B8B">
        <w:rPr>
          <w:rStyle w:val="StyleUnderline"/>
          <w:sz w:val="12"/>
        </w:rPr>
        <w:t xml:space="preserve"> </w:t>
      </w:r>
      <w:r w:rsidRPr="00BA1B8B">
        <w:rPr>
          <w:rStyle w:val="StyleUnderline"/>
        </w:rPr>
        <w:t>either to individual practitioners or to independent, democratically</w:t>
      </w:r>
      <w:r w:rsidRPr="00BA1B8B">
        <w:rPr>
          <w:rStyle w:val="StyleUnderline"/>
          <w:sz w:val="12"/>
        </w:rPr>
        <w:t xml:space="preserve"> </w:t>
      </w:r>
      <w:r w:rsidRPr="00BA1B8B">
        <w:rPr>
          <w:rStyle w:val="StyleUnderline"/>
        </w:rPr>
        <w:t>self-governing companies of actors, journalists, musicians</w:t>
      </w:r>
      <w:r w:rsidRPr="00BA1B8B">
        <w:rPr>
          <w:rStyle w:val="StyleUnderline"/>
          <w:sz w:val="12"/>
        </w:rPr>
        <w:t xml:space="preserve"> </w:t>
      </w:r>
      <w:r w:rsidRPr="00BA1B8B">
        <w:rPr>
          <w:rStyle w:val="StyleUnderline"/>
        </w:rPr>
        <w:t>and the like</w:t>
      </w:r>
      <w:r w:rsidRPr="00BA1B8B">
        <w:rPr>
          <w:sz w:val="16"/>
        </w:rPr>
        <w:t xml:space="preserve">. </w:t>
      </w:r>
      <w:r w:rsidRPr="00BA1B8B">
        <w:rPr>
          <w:rStyle w:val="StyleUnderline"/>
        </w:rPr>
        <w:t>These</w:t>
      </w:r>
      <w:r w:rsidRPr="00BA1B8B">
        <w:rPr>
          <w:sz w:val="16"/>
        </w:rPr>
        <w:t xml:space="preserve"> </w:t>
      </w:r>
      <w:r w:rsidRPr="00BA1B8B">
        <w:rPr>
          <w:rStyle w:val="StyleUnderline"/>
        </w:rPr>
        <w:t>men and women could then produce</w:t>
      </w:r>
      <w:r w:rsidRPr="00BA1B8B">
        <w:rPr>
          <w:rStyle w:val="StyleUnderline"/>
          <w:sz w:val="12"/>
        </w:rPr>
        <w:t xml:space="preserve"> </w:t>
      </w:r>
      <w:r w:rsidRPr="00BA1B8B">
        <w:rPr>
          <w:rStyle w:val="StyleUnderline"/>
        </w:rPr>
        <w:t>work free of both state regulation and the distorting</w:t>
      </w:r>
      <w:r w:rsidRPr="00BA1B8B">
        <w:rPr>
          <w:rStyle w:val="StyleUnderline"/>
          <w:sz w:val="12"/>
        </w:rPr>
        <w:t xml:space="preserve"> </w:t>
      </w:r>
      <w:r w:rsidRPr="00BA1B8B">
        <w:rPr>
          <w:rStyle w:val="StyleUnderline"/>
        </w:rPr>
        <w:t>pressures of the market.</w:t>
      </w:r>
      <w:r w:rsidRPr="00BA1B8B">
        <w:rPr>
          <w:sz w:val="16"/>
        </w:rPr>
        <w:t xml:space="preserve"> Among other things, </w:t>
      </w:r>
      <w:r w:rsidRPr="00BA1B8B">
        <w:rPr>
          <w:rStyle w:val="Emphasis"/>
        </w:rPr>
        <w:t>we would be</w:t>
      </w:r>
      <w:r w:rsidRPr="00BA1B8B">
        <w:rPr>
          <w:rStyle w:val="Emphasis"/>
          <w:sz w:val="12"/>
        </w:rPr>
        <w:t xml:space="preserve"> </w:t>
      </w:r>
      <w:r w:rsidRPr="00BA1B8B">
        <w:rPr>
          <w:rStyle w:val="Emphasis"/>
        </w:rPr>
        <w:t>free</w:t>
      </w:r>
      <w:r w:rsidRPr="00BA1B8B">
        <w:rPr>
          <w:sz w:val="16"/>
        </w:rPr>
        <w:t xml:space="preserve"> </w:t>
      </w:r>
      <w:r w:rsidRPr="00BA1B8B">
        <w:rPr>
          <w:rStyle w:val="StyleUnderline"/>
        </w:rPr>
        <w:t>of the situation in which a bunch of power-crazed, avaricious</w:t>
      </w:r>
      <w:r w:rsidRPr="00BA1B8B">
        <w:rPr>
          <w:rStyle w:val="StyleUnderline"/>
          <w:sz w:val="12"/>
        </w:rPr>
        <w:t xml:space="preserve"> </w:t>
      </w:r>
      <w:r w:rsidRPr="00BA1B8B">
        <w:rPr>
          <w:rStyle w:val="StyleUnderline"/>
        </w:rPr>
        <w:t>bullies dictate through their privately owned media</w:t>
      </w:r>
      <w:r w:rsidRPr="00BA1B8B">
        <w:rPr>
          <w:rStyle w:val="StyleUnderline"/>
          <w:sz w:val="12"/>
        </w:rPr>
        <w:t xml:space="preserve"> </w:t>
      </w:r>
      <w:r w:rsidRPr="00BA1B8B">
        <w:rPr>
          <w:rStyle w:val="StyleUnderline"/>
        </w:rPr>
        <w:t>outlets what the public should believe</w:t>
      </w:r>
      <w:r w:rsidRPr="00BA1B8B">
        <w:rPr>
          <w:sz w:val="16"/>
        </w:rPr>
        <w:t>—which is to say, their own self-interested opinions and the system they support</w:t>
      </w:r>
      <w:r w:rsidRPr="00BA1B8B">
        <w:rPr>
          <w:rStyle w:val="StyleUnderline"/>
        </w:rPr>
        <w:t>. We</w:t>
      </w:r>
      <w:r w:rsidRPr="00BA1B8B">
        <w:rPr>
          <w:rStyle w:val="StyleUnderline"/>
          <w:sz w:val="12"/>
        </w:rPr>
        <w:t xml:space="preserve"> </w:t>
      </w:r>
      <w:r w:rsidRPr="00BA1B8B">
        <w:rPr>
          <w:rStyle w:val="StyleUnderline"/>
        </w:rPr>
        <w:t>will know that socialism has established itself when we are</w:t>
      </w:r>
      <w:r w:rsidRPr="00BA1B8B">
        <w:rPr>
          <w:rStyle w:val="StyleUnderline"/>
          <w:sz w:val="12"/>
        </w:rPr>
        <w:t xml:space="preserve"> </w:t>
      </w:r>
      <w:r w:rsidRPr="00BA1B8B">
        <w:rPr>
          <w:rStyle w:val="StyleUnderline"/>
        </w:rPr>
        <w:t>able to look back with utter incredulity on the idea that a</w:t>
      </w:r>
      <w:r w:rsidRPr="00BA1B8B">
        <w:rPr>
          <w:rStyle w:val="StyleUnderline"/>
          <w:sz w:val="12"/>
        </w:rPr>
        <w:t xml:space="preserve"> </w:t>
      </w:r>
      <w:r w:rsidRPr="00BA1B8B">
        <w:rPr>
          <w:rStyle w:val="StyleUnderline"/>
        </w:rPr>
        <w:t xml:space="preserve">handful of commercial thugs were given </w:t>
      </w:r>
      <w:r w:rsidRPr="00BA1B8B">
        <w:rPr>
          <w:rStyle w:val="Emphasis"/>
        </w:rPr>
        <w:t>free rein</w:t>
      </w:r>
      <w:r w:rsidRPr="00BA1B8B">
        <w:rPr>
          <w:rStyle w:val="StyleUnderline"/>
        </w:rPr>
        <w:t xml:space="preserve"> to corrupt</w:t>
      </w:r>
      <w:r w:rsidRPr="00BA1B8B">
        <w:rPr>
          <w:rStyle w:val="StyleUnderline"/>
          <w:sz w:val="12"/>
        </w:rPr>
        <w:t xml:space="preserve"> </w:t>
      </w:r>
      <w:r w:rsidRPr="00BA1B8B">
        <w:rPr>
          <w:rStyle w:val="StyleUnderline"/>
        </w:rPr>
        <w:t xml:space="preserve">the minds of the public with </w:t>
      </w:r>
      <w:r w:rsidRPr="00BA1B8B">
        <w:rPr>
          <w:rStyle w:val="Emphasis"/>
        </w:rPr>
        <w:t>Neanderthal political views</w:t>
      </w:r>
      <w:r w:rsidRPr="00BA1B8B">
        <w:rPr>
          <w:rStyle w:val="StyleUnderline"/>
          <w:sz w:val="12"/>
        </w:rPr>
        <w:t xml:space="preserve"> </w:t>
      </w:r>
      <w:r w:rsidRPr="00BA1B8B">
        <w:rPr>
          <w:rStyle w:val="StyleUnderline"/>
        </w:rPr>
        <w:t>convenient for their own bank balances but for little else</w:t>
      </w:r>
      <w:r w:rsidRPr="00BA1B8B">
        <w:rPr>
          <w:sz w:val="16"/>
        </w:rPr>
        <w:t xml:space="preserve">. </w:t>
      </w:r>
      <w:r w:rsidRPr="00BA1B8B">
        <w:rPr>
          <w:rStyle w:val="StyleUnderline"/>
        </w:rPr>
        <w:t>Much of the media under capitalism avoid difficult</w:t>
      </w:r>
      <w:r w:rsidRPr="00BA1B8B">
        <w:rPr>
          <w:sz w:val="16"/>
        </w:rPr>
        <w:t xml:space="preserve">, controversial or </w:t>
      </w:r>
      <w:r w:rsidRPr="00BA1B8B">
        <w:rPr>
          <w:rStyle w:val="StyleUnderline"/>
        </w:rPr>
        <w:t xml:space="preserve">innovative work because it is </w:t>
      </w:r>
      <w:r w:rsidRPr="00BA1B8B">
        <w:rPr>
          <w:rStyle w:val="Emphasis"/>
        </w:rPr>
        <w:t>bad for profits</w:t>
      </w:r>
      <w:r w:rsidRPr="00BA1B8B">
        <w:rPr>
          <w:rStyle w:val="StyleUnderline"/>
        </w:rPr>
        <w:t>.</w:t>
      </w:r>
      <w:r w:rsidRPr="00BA1B8B">
        <w:rPr>
          <w:rStyle w:val="StyleUnderline"/>
          <w:sz w:val="12"/>
        </w:rPr>
        <w:t xml:space="preserve"> </w:t>
      </w:r>
      <w:r w:rsidRPr="00BA1B8B">
        <w:rPr>
          <w:sz w:val="16"/>
        </w:rPr>
        <w:t xml:space="preserve">Instead, </w:t>
      </w:r>
      <w:r w:rsidRPr="00BA1B8B">
        <w:rPr>
          <w:rStyle w:val="StyleUnderline"/>
        </w:rPr>
        <w:t xml:space="preserve">they settle for </w:t>
      </w:r>
      <w:r w:rsidRPr="00BA1B8B">
        <w:rPr>
          <w:rStyle w:val="Emphasis"/>
        </w:rPr>
        <w:t>banality</w:t>
      </w:r>
      <w:r w:rsidRPr="00BA1B8B">
        <w:rPr>
          <w:sz w:val="16"/>
        </w:rPr>
        <w:t xml:space="preserve">, </w:t>
      </w:r>
      <w:r w:rsidRPr="00BA1B8B">
        <w:rPr>
          <w:rStyle w:val="Emphasis"/>
        </w:rPr>
        <w:t>sensationalism</w:t>
      </w:r>
      <w:r w:rsidRPr="00BA1B8B">
        <w:rPr>
          <w:sz w:val="16"/>
        </w:rPr>
        <w:t xml:space="preserve"> </w:t>
      </w:r>
      <w:r w:rsidRPr="00BA1B8B">
        <w:rPr>
          <w:rStyle w:val="StyleUnderline"/>
        </w:rPr>
        <w:t xml:space="preserve">and </w:t>
      </w:r>
      <w:r w:rsidRPr="00BA1B8B">
        <w:rPr>
          <w:rStyle w:val="Emphasis"/>
        </w:rPr>
        <w:t>gut prejudice</w:t>
      </w:r>
      <w:r w:rsidRPr="00BA1B8B">
        <w:rPr>
          <w:sz w:val="16"/>
        </w:rPr>
        <w:t>. Socialist media, by contrast, would not ban everything but Schoenberg, Racine and endless dramatized versions of Marx’s Capital</w:t>
      </w:r>
      <w:r w:rsidRPr="00BA1B8B">
        <w:rPr>
          <w:rStyle w:val="StyleUnderline"/>
        </w:rPr>
        <w:t>. There would be popular theatre, TV and</w:t>
      </w:r>
      <w:r w:rsidRPr="00BA1B8B">
        <w:rPr>
          <w:rStyle w:val="StyleUnderline"/>
          <w:sz w:val="12"/>
        </w:rPr>
        <w:t xml:space="preserve"> </w:t>
      </w:r>
      <w:r w:rsidRPr="00BA1B8B">
        <w:rPr>
          <w:rStyle w:val="StyleUnderline"/>
        </w:rPr>
        <w:t>newspapers galore</w:t>
      </w:r>
      <w:r w:rsidRPr="00BA1B8B">
        <w:rPr>
          <w:sz w:val="16"/>
        </w:rPr>
        <w:t xml:space="preserve">. ‘‘Popular’’ does not necessarily mean ‘‘inferior.’’ Nelson Mandela is popular but not inferior. </w:t>
      </w:r>
      <w:r w:rsidRPr="00BA1B8B">
        <w:rPr>
          <w:rStyle w:val="Emphasis"/>
        </w:rPr>
        <w:t>Plenty of</w:t>
      </w:r>
      <w:r w:rsidRPr="00BA1B8B">
        <w:rPr>
          <w:rStyle w:val="Emphasis"/>
          <w:sz w:val="12"/>
        </w:rPr>
        <w:t xml:space="preserve"> </w:t>
      </w:r>
      <w:r w:rsidRPr="00BA1B8B">
        <w:rPr>
          <w:rStyle w:val="Emphasis"/>
        </w:rPr>
        <w:t>ordinary people</w:t>
      </w:r>
      <w:r w:rsidRPr="00BA1B8B">
        <w:rPr>
          <w:rStyle w:val="StyleUnderline"/>
        </w:rPr>
        <w:t xml:space="preserve"> read </w:t>
      </w:r>
      <w:r w:rsidRPr="00BA1B8B">
        <w:rPr>
          <w:rStyle w:val="Emphasis"/>
        </w:rPr>
        <w:t>highly specialist journals</w:t>
      </w:r>
      <w:r w:rsidRPr="00BA1B8B">
        <w:rPr>
          <w:rStyle w:val="StyleUnderline"/>
        </w:rPr>
        <w:t xml:space="preserve"> littered with</w:t>
      </w:r>
      <w:r w:rsidRPr="00BA1B8B">
        <w:rPr>
          <w:rStyle w:val="StyleUnderline"/>
          <w:sz w:val="12"/>
        </w:rPr>
        <w:t xml:space="preserve"> </w:t>
      </w:r>
      <w:r w:rsidRPr="00BA1B8B">
        <w:rPr>
          <w:rStyle w:val="Emphasis"/>
        </w:rPr>
        <w:t>jargon unintelligible to outsiders</w:t>
      </w:r>
      <w:r w:rsidRPr="00BA1B8B">
        <w:rPr>
          <w:rStyle w:val="StyleUnderline"/>
        </w:rPr>
        <w:t>.</w:t>
      </w:r>
      <w:r w:rsidRPr="00BA1B8B">
        <w:rPr>
          <w:sz w:val="16"/>
        </w:rPr>
        <w:t xml:space="preserve"> It is just that </w:t>
      </w:r>
      <w:r w:rsidRPr="00BA1B8B">
        <w:rPr>
          <w:rStyle w:val="StyleUnderline"/>
        </w:rPr>
        <w:t>these journals</w:t>
      </w:r>
      <w:r w:rsidRPr="00BA1B8B">
        <w:rPr>
          <w:sz w:val="16"/>
        </w:rPr>
        <w:t xml:space="preserve"> </w:t>
      </w:r>
      <w:r w:rsidRPr="00BA1B8B">
        <w:rPr>
          <w:rStyle w:val="StyleUnderline"/>
        </w:rPr>
        <w:t>tend to be about angling</w:t>
      </w:r>
      <w:r w:rsidRPr="00BA1B8B">
        <w:rPr>
          <w:sz w:val="16"/>
        </w:rPr>
        <w:t xml:space="preserve">, farm equipment </w:t>
      </w:r>
      <w:r w:rsidRPr="00BA1B8B">
        <w:rPr>
          <w:rStyle w:val="StyleUnderline"/>
        </w:rPr>
        <w:t>or dog breeding</w:t>
      </w:r>
      <w:r w:rsidRPr="00BA1B8B">
        <w:rPr>
          <w:rStyle w:val="StyleUnderline"/>
          <w:sz w:val="12"/>
        </w:rPr>
        <w:t xml:space="preserve"> </w:t>
      </w:r>
      <w:r w:rsidRPr="00BA1B8B">
        <w:rPr>
          <w:rStyle w:val="StyleUnderline"/>
        </w:rPr>
        <w:t>rather than aesthetics or endocrinology.</w:t>
      </w:r>
      <w:r w:rsidRPr="00BA1B8B">
        <w:rPr>
          <w:sz w:val="16"/>
        </w:rPr>
        <w:t xml:space="preserve"> </w:t>
      </w:r>
      <w:r w:rsidRPr="00BA1B8B">
        <w:rPr>
          <w:rStyle w:val="StyleUnderline"/>
        </w:rPr>
        <w:t>The popular becomes</w:t>
      </w:r>
      <w:r w:rsidRPr="00BA1B8B">
        <w:rPr>
          <w:sz w:val="16"/>
        </w:rPr>
        <w:t xml:space="preserve"> </w:t>
      </w:r>
      <w:r w:rsidRPr="00BA1B8B">
        <w:rPr>
          <w:rStyle w:val="Emphasis"/>
        </w:rPr>
        <w:t>junk and kitsch</w:t>
      </w:r>
      <w:r w:rsidRPr="00BA1B8B">
        <w:rPr>
          <w:sz w:val="16"/>
        </w:rPr>
        <w:t xml:space="preserve"> </w:t>
      </w:r>
      <w:r w:rsidRPr="00BA1B8B">
        <w:rPr>
          <w:rStyle w:val="StyleUnderline"/>
        </w:rPr>
        <w:t>when the media feel the need to hijack as</w:t>
      </w:r>
      <w:r w:rsidRPr="00BA1B8B">
        <w:rPr>
          <w:rStyle w:val="StyleUnderline"/>
          <w:sz w:val="12"/>
        </w:rPr>
        <w:t xml:space="preserve"> </w:t>
      </w:r>
      <w:r w:rsidRPr="00BA1B8B">
        <w:rPr>
          <w:rStyle w:val="StyleUnderline"/>
        </w:rPr>
        <w:t>large a slice of the market as quickly and painlessly as possible.</w:t>
      </w:r>
      <w:r w:rsidRPr="00BA1B8B">
        <w:rPr>
          <w:rStyle w:val="StyleUnderline"/>
          <w:sz w:val="12"/>
        </w:rPr>
        <w:t xml:space="preserve"> </w:t>
      </w:r>
      <w:r w:rsidRPr="00BA1B8B">
        <w:rPr>
          <w:rStyle w:val="StyleUnderline"/>
        </w:rPr>
        <w:t xml:space="preserve">And this need is for the most part </w:t>
      </w:r>
      <w:r w:rsidRPr="00BA1B8B">
        <w:rPr>
          <w:rStyle w:val="Emphasis"/>
        </w:rPr>
        <w:t>commercially driven</w:t>
      </w:r>
      <w:r w:rsidRPr="00BA1B8B">
        <w:rPr>
          <w:sz w:val="16"/>
        </w:rPr>
        <w:t>.</w:t>
      </w:r>
    </w:p>
    <w:p w:rsidR="00C46518" w:rsidRPr="00BA1B8B" w:rsidRDefault="00C46518" w:rsidP="00C46518">
      <w:pPr>
        <w:rPr>
          <w:sz w:val="16"/>
        </w:rPr>
      </w:pPr>
    </w:p>
    <w:p w:rsidR="00C46518" w:rsidRPr="00BA1B8B" w:rsidRDefault="00C46518" w:rsidP="00C46518">
      <w:pPr>
        <w:pStyle w:val="Heading4"/>
      </w:pPr>
      <w:r w:rsidRPr="00BA1B8B">
        <w:t xml:space="preserve">A Marxist economy could be implemented through participatory economic planning </w:t>
      </w:r>
    </w:p>
    <w:p w:rsidR="00C46518" w:rsidRPr="00BA1B8B" w:rsidRDefault="00C46518" w:rsidP="00C46518">
      <w:pPr>
        <w:rPr>
          <w:i/>
        </w:rPr>
      </w:pPr>
      <w:r w:rsidRPr="00BA1B8B">
        <w:rPr>
          <w:b/>
        </w:rPr>
        <w:t xml:space="preserve">Eagleton 11 </w:t>
      </w:r>
      <w:r w:rsidRPr="00BA1B8B">
        <w:t xml:space="preserve">[Terry, Distinguished Professor of English Literature at Lancaster University, </w:t>
      </w:r>
      <w:r w:rsidRPr="00BA1B8B">
        <w:rPr>
          <w:i/>
        </w:rPr>
        <w:t>Why Marx Was Right</w:t>
      </w:r>
      <w:r w:rsidRPr="00BA1B8B">
        <w:t>, 2011, Yale University: New Haven, CT, p. 25-26]</w:t>
      </w:r>
    </w:p>
    <w:p w:rsidR="00C46518" w:rsidRPr="00BA1B8B" w:rsidRDefault="00C46518" w:rsidP="00C46518"/>
    <w:p w:rsidR="00C46518" w:rsidRPr="00BA1B8B" w:rsidRDefault="00C46518" w:rsidP="00C46518">
      <w:pPr>
        <w:rPr>
          <w:sz w:val="16"/>
        </w:rPr>
      </w:pPr>
      <w:r w:rsidRPr="00BA1B8B">
        <w:rPr>
          <w:sz w:val="16"/>
        </w:rPr>
        <w:t xml:space="preserve">Education and state monitoring might diminish these dangers, but </w:t>
      </w:r>
      <w:r w:rsidRPr="00BA1B8B">
        <w:rPr>
          <w:rStyle w:val="StyleUnderline"/>
        </w:rPr>
        <w:t>some Marxists look instead to an economy which</w:t>
      </w:r>
      <w:r w:rsidRPr="00BA1B8B">
        <w:rPr>
          <w:rStyle w:val="StyleUnderline"/>
          <w:sz w:val="12"/>
        </w:rPr>
        <w:t xml:space="preserve"> </w:t>
      </w:r>
      <w:r w:rsidRPr="00BA1B8B">
        <w:rPr>
          <w:rStyle w:val="StyleUnderline"/>
        </w:rPr>
        <w:t>would be neither centrally planned nor market-governed.</w:t>
      </w:r>
      <w:r w:rsidRPr="00BA1B8B">
        <w:rPr>
          <w:sz w:val="16"/>
        </w:rPr>
        <w:t xml:space="preserve">π On this model, </w:t>
      </w:r>
      <w:r w:rsidRPr="00BA1B8B">
        <w:rPr>
          <w:rStyle w:val="StyleUnderline"/>
        </w:rPr>
        <w:t>resources would be allocated by negotiations</w:t>
      </w:r>
      <w:r w:rsidRPr="00BA1B8B">
        <w:rPr>
          <w:sz w:val="16"/>
        </w:rPr>
        <w:t xml:space="preserve"> </w:t>
      </w:r>
      <w:r w:rsidRPr="00BA1B8B">
        <w:rPr>
          <w:rStyle w:val="StyleUnderline"/>
        </w:rPr>
        <w:t>between producers, consumers, environmentalists and other</w:t>
      </w:r>
      <w:r w:rsidRPr="00BA1B8B">
        <w:rPr>
          <w:rStyle w:val="StyleUnderline"/>
          <w:sz w:val="12"/>
        </w:rPr>
        <w:t xml:space="preserve"> </w:t>
      </w:r>
      <w:r w:rsidRPr="00BA1B8B">
        <w:rPr>
          <w:rStyle w:val="StyleUnderline"/>
        </w:rPr>
        <w:t xml:space="preserve">relevant parties, in networks of </w:t>
      </w:r>
      <w:r w:rsidRPr="00BA1B8B">
        <w:rPr>
          <w:rStyle w:val="Emphasis"/>
        </w:rPr>
        <w:t>workplace</w:t>
      </w:r>
      <w:r w:rsidRPr="00BA1B8B">
        <w:rPr>
          <w:rStyle w:val="StyleUnderline"/>
        </w:rPr>
        <w:t>, neighbourhood</w:t>
      </w:r>
      <w:r w:rsidRPr="00BA1B8B">
        <w:rPr>
          <w:rStyle w:val="StyleUnderline"/>
          <w:sz w:val="12"/>
        </w:rPr>
        <w:t xml:space="preserve"> </w:t>
      </w:r>
      <w:r w:rsidRPr="00BA1B8B">
        <w:rPr>
          <w:rStyle w:val="StyleUnderline"/>
        </w:rPr>
        <w:t xml:space="preserve">and </w:t>
      </w:r>
      <w:r w:rsidRPr="00BA1B8B">
        <w:rPr>
          <w:rStyle w:val="Emphasis"/>
        </w:rPr>
        <w:t>consumer councils</w:t>
      </w:r>
      <w:r w:rsidRPr="00BA1B8B">
        <w:rPr>
          <w:sz w:val="16"/>
        </w:rPr>
        <w:t xml:space="preserve">. The </w:t>
      </w:r>
      <w:r w:rsidRPr="00BA1B8B">
        <w:rPr>
          <w:rStyle w:val="StyleUnderline"/>
        </w:rPr>
        <w:t>broad parameters of the economy</w:t>
      </w:r>
      <w:r w:rsidRPr="00BA1B8B">
        <w:rPr>
          <w:sz w:val="16"/>
        </w:rPr>
        <w:t xml:space="preserve">, </w:t>
      </w:r>
      <w:r w:rsidRPr="00BA1B8B">
        <w:rPr>
          <w:rStyle w:val="StyleUnderline"/>
        </w:rPr>
        <w:t>including decisions on the overall allocation of resources</w:t>
      </w:r>
      <w:r w:rsidRPr="00BA1B8B">
        <w:rPr>
          <w:sz w:val="16"/>
        </w:rPr>
        <w:t xml:space="preserve">, rates of growth and investment, energy, transport and ecological policies and the like, </w:t>
      </w:r>
      <w:r w:rsidRPr="00BA1B8B">
        <w:rPr>
          <w:rStyle w:val="StyleUnderline"/>
        </w:rPr>
        <w:t xml:space="preserve">would be set by </w:t>
      </w:r>
      <w:r w:rsidRPr="00BA1B8B">
        <w:rPr>
          <w:rStyle w:val="Emphasis"/>
        </w:rPr>
        <w:t>representative</w:t>
      </w:r>
      <w:r w:rsidRPr="00BA1B8B">
        <w:rPr>
          <w:rStyle w:val="Emphasis"/>
          <w:sz w:val="12"/>
        </w:rPr>
        <w:t xml:space="preserve"> </w:t>
      </w:r>
      <w:r w:rsidRPr="00BA1B8B">
        <w:rPr>
          <w:rStyle w:val="Emphasis"/>
        </w:rPr>
        <w:t xml:space="preserve">assemblies </w:t>
      </w:r>
      <w:r w:rsidRPr="00BA1B8B">
        <w:rPr>
          <w:rStyle w:val="StyleUnderline"/>
        </w:rPr>
        <w:t>at local, regional and national level</w:t>
      </w:r>
      <w:r w:rsidRPr="00BA1B8B">
        <w:rPr>
          <w:sz w:val="16"/>
        </w:rPr>
        <w:t xml:space="preserve">. </w:t>
      </w:r>
      <w:r w:rsidRPr="00BA1B8B">
        <w:rPr>
          <w:rStyle w:val="StyleUnderline"/>
        </w:rPr>
        <w:t>These general</w:t>
      </w:r>
      <w:r w:rsidRPr="00BA1B8B">
        <w:rPr>
          <w:rStyle w:val="StyleUnderline"/>
          <w:sz w:val="12"/>
        </w:rPr>
        <w:t xml:space="preserve"> </w:t>
      </w:r>
      <w:r w:rsidRPr="00BA1B8B">
        <w:rPr>
          <w:rStyle w:val="StyleUnderline"/>
        </w:rPr>
        <w:t>decisions about, say, allocation would then be devolved downwards</w:t>
      </w:r>
      <w:r w:rsidRPr="00BA1B8B">
        <w:rPr>
          <w:rStyle w:val="StyleUnderline"/>
          <w:sz w:val="12"/>
        </w:rPr>
        <w:t xml:space="preserve"> </w:t>
      </w:r>
      <w:r w:rsidRPr="00BA1B8B">
        <w:rPr>
          <w:rStyle w:val="StyleUnderline"/>
        </w:rPr>
        <w:t>to regional and local levels, where more detailed planning</w:t>
      </w:r>
      <w:r w:rsidRPr="00BA1B8B">
        <w:rPr>
          <w:rStyle w:val="StyleUnderline"/>
          <w:sz w:val="12"/>
        </w:rPr>
        <w:t xml:space="preserve"> </w:t>
      </w:r>
      <w:r w:rsidRPr="00BA1B8B">
        <w:rPr>
          <w:rStyle w:val="StyleUnderline"/>
        </w:rPr>
        <w:t xml:space="preserve">would be </w:t>
      </w:r>
      <w:r w:rsidRPr="00BA1B8B">
        <w:rPr>
          <w:rStyle w:val="Emphasis"/>
        </w:rPr>
        <w:t>progressively worked out</w:t>
      </w:r>
      <w:r w:rsidRPr="00BA1B8B">
        <w:rPr>
          <w:sz w:val="16"/>
        </w:rPr>
        <w:t xml:space="preserve">. At every stage, </w:t>
      </w:r>
      <w:r w:rsidRPr="00BA1B8B">
        <w:rPr>
          <w:rStyle w:val="Emphasis"/>
        </w:rPr>
        <w:t>public</w:t>
      </w:r>
      <w:r w:rsidRPr="00BA1B8B">
        <w:rPr>
          <w:rStyle w:val="Emphasis"/>
          <w:sz w:val="12"/>
        </w:rPr>
        <w:t xml:space="preserve"> </w:t>
      </w:r>
      <w:r w:rsidRPr="00BA1B8B">
        <w:rPr>
          <w:rStyle w:val="Emphasis"/>
        </w:rPr>
        <w:t>debate</w:t>
      </w:r>
      <w:r w:rsidRPr="00BA1B8B">
        <w:rPr>
          <w:sz w:val="16"/>
        </w:rPr>
        <w:t xml:space="preserve"> </w:t>
      </w:r>
      <w:r w:rsidRPr="00BA1B8B">
        <w:rPr>
          <w:rStyle w:val="StyleUnderline"/>
        </w:rPr>
        <w:t xml:space="preserve">over alternative economic plans and policies </w:t>
      </w:r>
      <w:r w:rsidRPr="00BA1B8B">
        <w:rPr>
          <w:rStyle w:val="Emphasis"/>
        </w:rPr>
        <w:t>would</w:t>
      </w:r>
      <w:r w:rsidRPr="00BA1B8B">
        <w:rPr>
          <w:rStyle w:val="Emphasis"/>
          <w:sz w:val="12"/>
        </w:rPr>
        <w:t xml:space="preserve"> </w:t>
      </w:r>
      <w:r w:rsidRPr="00BA1B8B">
        <w:rPr>
          <w:rStyle w:val="Emphasis"/>
        </w:rPr>
        <w:t>be essential</w:t>
      </w:r>
      <w:r w:rsidRPr="00BA1B8B">
        <w:rPr>
          <w:sz w:val="16"/>
        </w:rPr>
        <w:t xml:space="preserve">. In this way, </w:t>
      </w:r>
      <w:r w:rsidRPr="00BA1B8B">
        <w:rPr>
          <w:rStyle w:val="StyleUnderline"/>
        </w:rPr>
        <w:t>what and how we produce could be</w:t>
      </w:r>
      <w:r w:rsidRPr="00BA1B8B">
        <w:rPr>
          <w:rStyle w:val="StyleUnderline"/>
          <w:sz w:val="12"/>
        </w:rPr>
        <w:t xml:space="preserve"> </w:t>
      </w:r>
      <w:r w:rsidRPr="00BA1B8B">
        <w:rPr>
          <w:rStyle w:val="StyleUnderline"/>
        </w:rPr>
        <w:t xml:space="preserve">determined </w:t>
      </w:r>
      <w:r w:rsidRPr="00BA1B8B">
        <w:rPr>
          <w:rStyle w:val="Emphasis"/>
        </w:rPr>
        <w:t>by social need</w:t>
      </w:r>
      <w:r w:rsidRPr="00BA1B8B">
        <w:rPr>
          <w:sz w:val="16"/>
        </w:rPr>
        <w:t xml:space="preserve"> </w:t>
      </w:r>
      <w:r w:rsidRPr="00BA1B8B">
        <w:rPr>
          <w:rStyle w:val="StyleUnderline"/>
        </w:rPr>
        <w:t>rather than private profit</w:t>
      </w:r>
      <w:r w:rsidRPr="00BA1B8B">
        <w:rPr>
          <w:sz w:val="16"/>
        </w:rPr>
        <w:t xml:space="preserve">. </w:t>
      </w:r>
      <w:r w:rsidRPr="00BA1B8B">
        <w:rPr>
          <w:rStyle w:val="StyleUnderline"/>
        </w:rPr>
        <w:t>Under</w:t>
      </w:r>
      <w:r w:rsidRPr="00BA1B8B">
        <w:rPr>
          <w:rStyle w:val="StyleUnderline"/>
          <w:sz w:val="12"/>
        </w:rPr>
        <w:t xml:space="preserve"> </w:t>
      </w:r>
      <w:r w:rsidRPr="00BA1B8B">
        <w:rPr>
          <w:rStyle w:val="StyleUnderline"/>
        </w:rPr>
        <w:t xml:space="preserve">capitalism, </w:t>
      </w:r>
      <w:r w:rsidRPr="00BA1B8B">
        <w:rPr>
          <w:rStyle w:val="Emphasis"/>
        </w:rPr>
        <w:t>we are deprived of the power</w:t>
      </w:r>
      <w:r w:rsidRPr="00BA1B8B">
        <w:rPr>
          <w:rStyle w:val="StyleUnderline"/>
        </w:rPr>
        <w:t xml:space="preserve"> to decide whether</w:t>
      </w:r>
      <w:r w:rsidRPr="00BA1B8B">
        <w:rPr>
          <w:rStyle w:val="StyleUnderline"/>
          <w:sz w:val="12"/>
        </w:rPr>
        <w:t xml:space="preserve"> </w:t>
      </w:r>
      <w:r w:rsidRPr="00BA1B8B">
        <w:rPr>
          <w:rStyle w:val="StyleUnderline"/>
        </w:rPr>
        <w:t xml:space="preserve">we want to produce more </w:t>
      </w:r>
      <w:r w:rsidRPr="00BA1B8B">
        <w:rPr>
          <w:rStyle w:val="Emphasis"/>
        </w:rPr>
        <w:t>hospitals or</w:t>
      </w:r>
      <w:r w:rsidRPr="00BA1B8B">
        <w:rPr>
          <w:rStyle w:val="StyleUnderline"/>
        </w:rPr>
        <w:t xml:space="preserve"> more </w:t>
      </w:r>
      <w:r w:rsidRPr="00BA1B8B">
        <w:rPr>
          <w:rStyle w:val="Emphasis"/>
        </w:rPr>
        <w:t>breakfast cereals.</w:t>
      </w:r>
      <w:r w:rsidRPr="00BA1B8B">
        <w:rPr>
          <w:rStyle w:val="Emphasis"/>
          <w:sz w:val="12"/>
        </w:rPr>
        <w:t xml:space="preserve"> </w:t>
      </w:r>
      <w:r w:rsidRPr="00BA1B8B">
        <w:rPr>
          <w:rStyle w:val="StyleUnderline"/>
        </w:rPr>
        <w:t xml:space="preserve">Under socialism, this </w:t>
      </w:r>
      <w:r w:rsidRPr="00BA1B8B">
        <w:rPr>
          <w:rStyle w:val="Emphasis"/>
        </w:rPr>
        <w:t>freedom would be regularly exercised</w:t>
      </w:r>
      <w:r w:rsidRPr="00BA1B8B">
        <w:rPr>
          <w:sz w:val="16"/>
        </w:rPr>
        <w:t xml:space="preserve">. Power in such assemblies would pass by democratic election from the bottom up rather than from the top down. </w:t>
      </w:r>
      <w:r w:rsidRPr="00BA1B8B">
        <w:rPr>
          <w:rStyle w:val="StyleUnderline"/>
        </w:rPr>
        <w:t>Democratically elected bodies</w:t>
      </w:r>
      <w:r w:rsidRPr="00BA1B8B">
        <w:rPr>
          <w:sz w:val="16"/>
        </w:rPr>
        <w:t xml:space="preserve"> representing each branch of commerce or production </w:t>
      </w:r>
      <w:r w:rsidRPr="00BA1B8B">
        <w:rPr>
          <w:rStyle w:val="StyleUnderline"/>
        </w:rPr>
        <w:t>would negotiate with a national</w:t>
      </w:r>
      <w:r w:rsidRPr="00BA1B8B">
        <w:rPr>
          <w:rStyle w:val="StyleUnderline"/>
          <w:sz w:val="12"/>
        </w:rPr>
        <w:t xml:space="preserve"> </w:t>
      </w:r>
      <w:r w:rsidRPr="00BA1B8B">
        <w:rPr>
          <w:rStyle w:val="StyleUnderline"/>
        </w:rPr>
        <w:t>economic commission</w:t>
      </w:r>
      <w:r w:rsidRPr="00BA1B8B">
        <w:rPr>
          <w:sz w:val="16"/>
        </w:rPr>
        <w:t xml:space="preserve"> </w:t>
      </w:r>
      <w:r w:rsidRPr="00BA1B8B">
        <w:rPr>
          <w:rStyle w:val="StyleUnderline"/>
        </w:rPr>
        <w:t>to achieve an agreed set of investment</w:t>
      </w:r>
      <w:r w:rsidRPr="00BA1B8B">
        <w:rPr>
          <w:rStyle w:val="StyleUnderline"/>
          <w:sz w:val="12"/>
        </w:rPr>
        <w:t xml:space="preserve"> </w:t>
      </w:r>
      <w:r w:rsidRPr="00BA1B8B">
        <w:rPr>
          <w:rStyle w:val="StyleUnderline"/>
        </w:rPr>
        <w:t>decisions</w:t>
      </w:r>
      <w:r w:rsidRPr="00BA1B8B">
        <w:rPr>
          <w:sz w:val="16"/>
        </w:rPr>
        <w:t xml:space="preserve">. </w:t>
      </w:r>
      <w:r w:rsidRPr="00BA1B8B">
        <w:rPr>
          <w:rStyle w:val="StyleUnderline"/>
        </w:rPr>
        <w:t>Prices would be determined not centrally</w:t>
      </w:r>
      <w:r w:rsidRPr="00BA1B8B">
        <w:rPr>
          <w:sz w:val="16"/>
        </w:rPr>
        <w:t xml:space="preserve">, </w:t>
      </w:r>
      <w:r w:rsidRPr="00BA1B8B">
        <w:rPr>
          <w:rStyle w:val="StyleUnderline"/>
        </w:rPr>
        <w:t>but by</w:t>
      </w:r>
      <w:r w:rsidRPr="00BA1B8B">
        <w:rPr>
          <w:rStyle w:val="StyleUnderline"/>
          <w:sz w:val="12"/>
        </w:rPr>
        <w:t xml:space="preserve"> </w:t>
      </w:r>
      <w:r w:rsidRPr="00BA1B8B">
        <w:rPr>
          <w:rStyle w:val="StyleUnderline"/>
        </w:rPr>
        <w:t xml:space="preserve">production units on the </w:t>
      </w:r>
      <w:r w:rsidRPr="00BA1B8B">
        <w:rPr>
          <w:rStyle w:val="Emphasis"/>
        </w:rPr>
        <w:t>basis of input from consumers</w:t>
      </w:r>
      <w:r w:rsidRPr="00BA1B8B">
        <w:rPr>
          <w:sz w:val="16"/>
        </w:rPr>
        <w:t xml:space="preserve">, users, interest groups and so on. </w:t>
      </w:r>
    </w:p>
    <w:p w:rsidR="00C46518" w:rsidRPr="00BA1B8B" w:rsidRDefault="00C46518" w:rsidP="00C46518">
      <w:pPr>
        <w:rPr>
          <w:sz w:val="16"/>
        </w:rPr>
      </w:pPr>
    </w:p>
    <w:p w:rsidR="00C46518" w:rsidRPr="00BA1B8B" w:rsidRDefault="00C46518" w:rsidP="00C46518">
      <w:pPr>
        <w:pStyle w:val="Heading4"/>
      </w:pPr>
      <w:r w:rsidRPr="00BA1B8B">
        <w:t xml:space="preserve">Utopian specifics are bad – produces a psychological investment in narrow-minded visions that foreclose change </w:t>
      </w:r>
    </w:p>
    <w:p w:rsidR="00C46518" w:rsidRPr="00BA1B8B" w:rsidRDefault="00C46518" w:rsidP="00C46518">
      <w:pPr>
        <w:rPr>
          <w:i/>
        </w:rPr>
      </w:pPr>
      <w:r w:rsidRPr="00BA1B8B">
        <w:rPr>
          <w:b/>
        </w:rPr>
        <w:t xml:space="preserve">Eagleton 11 </w:t>
      </w:r>
      <w:r w:rsidRPr="00BA1B8B">
        <w:t xml:space="preserve">[Terry, Distinguished Professor of English Literature at Lancaster University, </w:t>
      </w:r>
      <w:r w:rsidRPr="00BA1B8B">
        <w:rPr>
          <w:i/>
        </w:rPr>
        <w:t>Why Marx Was Right</w:t>
      </w:r>
      <w:r w:rsidRPr="00BA1B8B">
        <w:t>, 2011, Yale University: New Haven, CT, p. 64-67]</w:t>
      </w:r>
    </w:p>
    <w:p w:rsidR="00C46518" w:rsidRPr="00BA1B8B" w:rsidRDefault="00C46518" w:rsidP="00C46518"/>
    <w:p w:rsidR="00C46518" w:rsidRPr="00BA1B8B" w:rsidRDefault="00C46518" w:rsidP="00C46518">
      <w:pPr>
        <w:rPr>
          <w:sz w:val="16"/>
        </w:rPr>
      </w:pPr>
      <w:r w:rsidRPr="00BA1B8B">
        <w:rPr>
          <w:sz w:val="16"/>
        </w:rPr>
        <w:t xml:space="preserve"> ‘‘</w:t>
      </w:r>
      <w:r w:rsidRPr="00BA1B8B">
        <w:rPr>
          <w:rStyle w:val="Emphasis"/>
        </w:rPr>
        <w:t>So will there still be road accidents in this Marxist utopia of</w:t>
      </w:r>
      <w:r w:rsidRPr="00BA1B8B">
        <w:rPr>
          <w:rStyle w:val="Emphasis"/>
          <w:sz w:val="12"/>
        </w:rPr>
        <w:t xml:space="preserve"> </w:t>
      </w:r>
      <w:r w:rsidRPr="00BA1B8B">
        <w:rPr>
          <w:rStyle w:val="Emphasis"/>
        </w:rPr>
        <w:t>yours</w:t>
      </w:r>
      <w:r w:rsidRPr="00BA1B8B">
        <w:rPr>
          <w:sz w:val="16"/>
        </w:rPr>
        <w:t xml:space="preserve">?’’ This is the kind of sardonic inquiry that Marxists have grown used to dealing with. In fact, the comment reveals more about the ignorance of the speaker than about the illusions of the Marxist. Because if utopia means a perfect society, then ‘‘Marxist utopia’’ is a contradiction in terms. There are, as it happens, far more interesting uses of the word ‘‘utopia’’ in the Marxist tradition.∞ </w:t>
      </w:r>
      <w:r w:rsidRPr="00BA1B8B">
        <w:rPr>
          <w:rStyle w:val="StyleUnderline"/>
        </w:rPr>
        <w:t>One of the greatest</w:t>
      </w:r>
      <w:r w:rsidRPr="00BA1B8B">
        <w:rPr>
          <w:sz w:val="16"/>
        </w:rPr>
        <w:t xml:space="preserve"> of 64 65 English Marxist </w:t>
      </w:r>
      <w:r w:rsidRPr="00BA1B8B">
        <w:rPr>
          <w:rStyle w:val="StyleUnderline"/>
        </w:rPr>
        <w:t>revolutionaries</w:t>
      </w:r>
      <w:r w:rsidRPr="00BA1B8B">
        <w:rPr>
          <w:sz w:val="16"/>
        </w:rPr>
        <w:t xml:space="preserve">, William Morris, </w:t>
      </w:r>
      <w:r w:rsidRPr="00BA1B8B">
        <w:rPr>
          <w:rStyle w:val="StyleUnderline"/>
        </w:rPr>
        <w:t>produced</w:t>
      </w:r>
      <w:r w:rsidRPr="00BA1B8B">
        <w:rPr>
          <w:rStyle w:val="StyleUnderline"/>
          <w:sz w:val="12"/>
        </w:rPr>
        <w:t xml:space="preserve"> </w:t>
      </w:r>
      <w:r w:rsidRPr="00BA1B8B">
        <w:rPr>
          <w:rStyle w:val="StyleUnderline"/>
        </w:rPr>
        <w:t>an unforgettable work of utopia in News from Nowhere</w:t>
      </w:r>
      <w:r w:rsidRPr="00BA1B8B">
        <w:rPr>
          <w:sz w:val="16"/>
        </w:rPr>
        <w:t xml:space="preserve">, which unlike almost every other utopian work actually showed in detail how the process of political change had come about. </w:t>
      </w:r>
      <w:r w:rsidRPr="00BA1B8B">
        <w:rPr>
          <w:rStyle w:val="StyleUnderline"/>
        </w:rPr>
        <w:t>When it comes to the everyday use of the word</w:t>
      </w:r>
      <w:r w:rsidRPr="00BA1B8B">
        <w:rPr>
          <w:sz w:val="16"/>
        </w:rPr>
        <w:t xml:space="preserve">, however, it should be said that </w:t>
      </w:r>
      <w:r w:rsidRPr="00BA1B8B">
        <w:rPr>
          <w:rStyle w:val="Emphasis"/>
        </w:rPr>
        <w:t>Marx shows not the slightest interest</w:t>
      </w:r>
      <w:r w:rsidRPr="00BA1B8B">
        <w:rPr>
          <w:sz w:val="16"/>
        </w:rPr>
        <w:t xml:space="preserve"> </w:t>
      </w:r>
      <w:r w:rsidRPr="00BA1B8B">
        <w:rPr>
          <w:rStyle w:val="StyleUnderline"/>
        </w:rPr>
        <w:t>in a</w:t>
      </w:r>
      <w:r w:rsidRPr="00BA1B8B">
        <w:rPr>
          <w:rStyle w:val="StyleUnderline"/>
          <w:sz w:val="12"/>
        </w:rPr>
        <w:t xml:space="preserve"> </w:t>
      </w:r>
      <w:r w:rsidRPr="00BA1B8B">
        <w:rPr>
          <w:rStyle w:val="StyleUnderline"/>
        </w:rPr>
        <w:t>future free of suffering, death</w:t>
      </w:r>
      <w:r w:rsidRPr="00BA1B8B">
        <w:rPr>
          <w:sz w:val="16"/>
        </w:rPr>
        <w:t xml:space="preserve">, loss, failure, breakdown, </w:t>
      </w:r>
      <w:r w:rsidRPr="00BA1B8B">
        <w:rPr>
          <w:rStyle w:val="StyleUnderline"/>
        </w:rPr>
        <w:t>conflict,</w:t>
      </w:r>
      <w:r w:rsidRPr="00BA1B8B">
        <w:rPr>
          <w:rStyle w:val="StyleUnderline"/>
          <w:sz w:val="12"/>
        </w:rPr>
        <w:t xml:space="preserve"> </w:t>
      </w:r>
      <w:r w:rsidRPr="00BA1B8B">
        <w:rPr>
          <w:rStyle w:val="StyleUnderline"/>
        </w:rPr>
        <w:t>tragedy or even labour.</w:t>
      </w:r>
      <w:r w:rsidRPr="00BA1B8B">
        <w:rPr>
          <w:sz w:val="16"/>
        </w:rPr>
        <w:t xml:space="preserve"> In fact, he doesn’t show much interest in the future at all. It is a notorious fact about his work that he has very little to say in detail about what a socialist or communist society would look like. His critics may therefore accuse him of unpardonable vagueness; but they can hardly do that and at the same time accuse him of drawing up utopian blueprints. </w:t>
      </w:r>
      <w:r w:rsidRPr="00BA1B8B">
        <w:rPr>
          <w:rStyle w:val="Emphasis"/>
        </w:rPr>
        <w:t>It is capitalism</w:t>
      </w:r>
      <w:r w:rsidRPr="00BA1B8B">
        <w:rPr>
          <w:sz w:val="16"/>
        </w:rPr>
        <w:t xml:space="preserve">, </w:t>
      </w:r>
      <w:r w:rsidRPr="00BA1B8B">
        <w:rPr>
          <w:rStyle w:val="StyleUnderline"/>
        </w:rPr>
        <w:t>not Marxism,</w:t>
      </w:r>
      <w:r w:rsidRPr="00BA1B8B">
        <w:rPr>
          <w:sz w:val="16"/>
        </w:rPr>
        <w:t xml:space="preserve"> </w:t>
      </w:r>
      <w:r w:rsidRPr="00BA1B8B">
        <w:rPr>
          <w:rStyle w:val="Emphasis"/>
        </w:rPr>
        <w:t>that trades in futures</w:t>
      </w:r>
      <w:r w:rsidRPr="00BA1B8B">
        <w:rPr>
          <w:sz w:val="16"/>
        </w:rPr>
        <w:t xml:space="preserve">. In The German Ideology, </w:t>
      </w:r>
      <w:r w:rsidRPr="00BA1B8B">
        <w:rPr>
          <w:rStyle w:val="StyleUnderline"/>
        </w:rPr>
        <w:t>he rejects the idea of communism</w:t>
      </w:r>
      <w:r w:rsidRPr="00BA1B8B">
        <w:rPr>
          <w:rStyle w:val="StyleUnderline"/>
          <w:sz w:val="12"/>
        </w:rPr>
        <w:t xml:space="preserve"> </w:t>
      </w:r>
      <w:r w:rsidRPr="00BA1B8B">
        <w:rPr>
          <w:rStyle w:val="StyleUnderline"/>
        </w:rPr>
        <w:t>as ‘‘an ideal to which reality will have to adjust itself.’’</w:t>
      </w:r>
      <w:r w:rsidRPr="00BA1B8B">
        <w:rPr>
          <w:rStyle w:val="StyleUnderline"/>
          <w:sz w:val="12"/>
        </w:rPr>
        <w:t xml:space="preserve"> </w:t>
      </w:r>
      <w:r w:rsidRPr="00BA1B8B">
        <w:rPr>
          <w:sz w:val="16"/>
        </w:rPr>
        <w:t xml:space="preserve">Instead, he sees it in The German Ideology as ‘‘the real movement which abolishes the present state of things.’’≤ Just as the Jews were traditionally forbidden to foretell the future, so Marx the secular Jew is mostly silent on what might lie ahead. We have seen that he probably thought socialism was inevitable, but he has strikingly little to say about what it would look like. There are several reasons for this reticence. For one thing, </w:t>
      </w:r>
      <w:r w:rsidRPr="00BA1B8B">
        <w:rPr>
          <w:rStyle w:val="StyleUnderline"/>
        </w:rPr>
        <w:t>the future does not exist</w:t>
      </w:r>
      <w:r w:rsidRPr="00BA1B8B">
        <w:rPr>
          <w:sz w:val="16"/>
        </w:rPr>
        <w:t xml:space="preserve">, </w:t>
      </w:r>
      <w:r w:rsidRPr="00BA1B8B">
        <w:rPr>
          <w:rStyle w:val="StyleUnderline"/>
        </w:rPr>
        <w:t>so that to</w:t>
      </w:r>
      <w:r w:rsidRPr="00BA1B8B">
        <w:rPr>
          <w:rStyle w:val="StyleUnderline"/>
          <w:sz w:val="12"/>
        </w:rPr>
        <w:t xml:space="preserve"> </w:t>
      </w:r>
      <w:r w:rsidRPr="00BA1B8B">
        <w:rPr>
          <w:rStyle w:val="StyleUnderline"/>
        </w:rPr>
        <w:t>forge images of it is a kind of li</w:t>
      </w:r>
      <w:r w:rsidRPr="00BA1B8B">
        <w:rPr>
          <w:sz w:val="16"/>
        </w:rPr>
        <w:t xml:space="preserve">e. To do so might also suggest that the future is predetermined—that it lies in some shadowy 65 66 realm for us to discover. We have seen that there is a sense in which Marx held that the future was inevitable. But the inevitable is not necessarily the desirable. Death is inevitable, too, but not in most people’s eyes desirable. The future may be predetermined, but that is no reason to assume that it is going to be an improvement on what we have at the moment. The inevitable, as we have seen, is usually pretty unpleasant. Marx himself needed to be more aware of this. </w:t>
      </w:r>
      <w:r w:rsidRPr="00BA1B8B">
        <w:rPr>
          <w:rStyle w:val="StyleUnderline"/>
        </w:rPr>
        <w:t>Foretelling the future</w:t>
      </w:r>
      <w:r w:rsidRPr="00BA1B8B">
        <w:rPr>
          <w:sz w:val="16"/>
        </w:rPr>
        <w:t xml:space="preserve">, however, is not only pointless; it </w:t>
      </w:r>
      <w:r w:rsidRPr="00BA1B8B">
        <w:rPr>
          <w:rStyle w:val="Emphasis"/>
        </w:rPr>
        <w:t>can actually be destructive</w:t>
      </w:r>
      <w:r w:rsidRPr="00BA1B8B">
        <w:rPr>
          <w:sz w:val="16"/>
        </w:rPr>
        <w:t xml:space="preserve">. </w:t>
      </w:r>
      <w:r w:rsidRPr="00BA1B8B">
        <w:rPr>
          <w:rStyle w:val="StyleUnderline"/>
        </w:rPr>
        <w:t>To have power even over the</w:t>
      </w:r>
      <w:r w:rsidRPr="00BA1B8B">
        <w:rPr>
          <w:rStyle w:val="StyleUnderline"/>
          <w:sz w:val="12"/>
        </w:rPr>
        <w:t xml:space="preserve"> </w:t>
      </w:r>
      <w:r w:rsidRPr="00BA1B8B">
        <w:rPr>
          <w:rStyle w:val="StyleUnderline"/>
        </w:rPr>
        <w:t xml:space="preserve">future is a way of giving ourselves a </w:t>
      </w:r>
      <w:r w:rsidRPr="00BA1B8B">
        <w:rPr>
          <w:rStyle w:val="Emphasis"/>
        </w:rPr>
        <w:t>false sense of security</w:t>
      </w:r>
      <w:r w:rsidRPr="00BA1B8B">
        <w:rPr>
          <w:sz w:val="16"/>
        </w:rPr>
        <w:t xml:space="preserve">. </w:t>
      </w:r>
      <w:r w:rsidRPr="00BA1B8B">
        <w:rPr>
          <w:rStyle w:val="StyleUnderline"/>
        </w:rPr>
        <w:t>It is</w:t>
      </w:r>
      <w:r w:rsidRPr="00BA1B8B">
        <w:rPr>
          <w:rStyle w:val="StyleUnderline"/>
          <w:sz w:val="12"/>
        </w:rPr>
        <w:t xml:space="preserve"> </w:t>
      </w:r>
      <w:r w:rsidRPr="00BA1B8B">
        <w:rPr>
          <w:rStyle w:val="StyleUnderline"/>
        </w:rPr>
        <w:t xml:space="preserve">a tactic for </w:t>
      </w:r>
      <w:r w:rsidRPr="00BA1B8B">
        <w:rPr>
          <w:rStyle w:val="Emphasis"/>
        </w:rPr>
        <w:t>shielding ourselves</w:t>
      </w:r>
      <w:r w:rsidRPr="00BA1B8B">
        <w:rPr>
          <w:rStyle w:val="StyleUnderline"/>
        </w:rPr>
        <w:t xml:space="preserve"> from the open-ended nature of</w:t>
      </w:r>
      <w:r w:rsidRPr="00BA1B8B">
        <w:rPr>
          <w:sz w:val="16"/>
        </w:rPr>
        <w:t xml:space="preserve"> </w:t>
      </w:r>
      <w:r w:rsidRPr="00BA1B8B">
        <w:rPr>
          <w:rStyle w:val="StyleUnderline"/>
        </w:rPr>
        <w:t xml:space="preserve">the present, with all its </w:t>
      </w:r>
      <w:r w:rsidRPr="00BA1B8B">
        <w:rPr>
          <w:rStyle w:val="Emphasis"/>
        </w:rPr>
        <w:t>precariousness</w:t>
      </w:r>
      <w:r w:rsidRPr="00BA1B8B">
        <w:rPr>
          <w:rStyle w:val="StyleUnderline"/>
        </w:rPr>
        <w:t xml:space="preserve"> and </w:t>
      </w:r>
      <w:r w:rsidRPr="00BA1B8B">
        <w:rPr>
          <w:rStyle w:val="Emphasis"/>
        </w:rPr>
        <w:t>unpredictability</w:t>
      </w:r>
      <w:r w:rsidRPr="00BA1B8B">
        <w:rPr>
          <w:sz w:val="16"/>
        </w:rPr>
        <w:t xml:space="preserve">. </w:t>
      </w:r>
      <w:r w:rsidRPr="00BA1B8B">
        <w:rPr>
          <w:rStyle w:val="StyleUnderline"/>
        </w:rPr>
        <w:t>It</w:t>
      </w:r>
      <w:r w:rsidRPr="00BA1B8B">
        <w:rPr>
          <w:rStyle w:val="StyleUnderline"/>
          <w:sz w:val="12"/>
        </w:rPr>
        <w:t xml:space="preserve"> </w:t>
      </w:r>
      <w:r w:rsidRPr="00BA1B8B">
        <w:rPr>
          <w:rStyle w:val="StyleUnderline"/>
        </w:rPr>
        <w:t>is to use the future as a</w:t>
      </w:r>
      <w:r w:rsidRPr="00BA1B8B">
        <w:rPr>
          <w:sz w:val="16"/>
        </w:rPr>
        <w:t xml:space="preserve"> kind of fetish—as a </w:t>
      </w:r>
      <w:r w:rsidRPr="00BA1B8B">
        <w:rPr>
          <w:rStyle w:val="Emphasis"/>
        </w:rPr>
        <w:t>comforting idol to</w:t>
      </w:r>
      <w:r w:rsidRPr="00BA1B8B">
        <w:rPr>
          <w:rStyle w:val="Emphasis"/>
          <w:sz w:val="12"/>
        </w:rPr>
        <w:t xml:space="preserve"> </w:t>
      </w:r>
      <w:r w:rsidRPr="00BA1B8B">
        <w:rPr>
          <w:rStyle w:val="Emphasis"/>
        </w:rPr>
        <w:t>cling to</w:t>
      </w:r>
      <w:r w:rsidRPr="00BA1B8B">
        <w:rPr>
          <w:sz w:val="16"/>
        </w:rPr>
        <w:t xml:space="preserve"> like a toddler to its blanket</w:t>
      </w:r>
      <w:r w:rsidRPr="00BA1B8B">
        <w:rPr>
          <w:rStyle w:val="StyleUnderline"/>
        </w:rPr>
        <w:t>. It is an absolute value</w:t>
      </w:r>
      <w:r w:rsidRPr="00BA1B8B">
        <w:rPr>
          <w:rStyle w:val="StyleUnderline"/>
          <w:sz w:val="12"/>
        </w:rPr>
        <w:t xml:space="preserve"> </w:t>
      </w:r>
      <w:r w:rsidRPr="00BA1B8B">
        <w:rPr>
          <w:rStyle w:val="StyleUnderline"/>
        </w:rPr>
        <w:t>which will not let us down because</w:t>
      </w:r>
      <w:r w:rsidRPr="00BA1B8B">
        <w:rPr>
          <w:sz w:val="16"/>
        </w:rPr>
        <w:t xml:space="preserve"> (since it does not exist) </w:t>
      </w:r>
      <w:r w:rsidRPr="00BA1B8B">
        <w:rPr>
          <w:rStyle w:val="StyleUnderline"/>
        </w:rPr>
        <w:t>it is</w:t>
      </w:r>
      <w:r w:rsidRPr="00BA1B8B">
        <w:rPr>
          <w:rStyle w:val="StyleUnderline"/>
          <w:sz w:val="12"/>
        </w:rPr>
        <w:t xml:space="preserve"> </w:t>
      </w:r>
      <w:r w:rsidRPr="00BA1B8B">
        <w:rPr>
          <w:rStyle w:val="StyleUnderline"/>
        </w:rPr>
        <w:t>as insulated from the winds of history as a phantom</w:t>
      </w:r>
      <w:r w:rsidRPr="00BA1B8B">
        <w:rPr>
          <w:sz w:val="16"/>
        </w:rPr>
        <w:t xml:space="preserve">. You can also seek to monopolise the future as a way of dominating the present. </w:t>
      </w:r>
      <w:r w:rsidRPr="00BA1B8B">
        <w:rPr>
          <w:rStyle w:val="StyleUnderline"/>
        </w:rPr>
        <w:t>The true soothsayers of our time are</w:t>
      </w:r>
      <w:r w:rsidRPr="00BA1B8B">
        <w:rPr>
          <w:sz w:val="16"/>
        </w:rPr>
        <w:t xml:space="preserve"> not hairy, howling outcasts luridly foretelling the death of capitalism, but the </w:t>
      </w:r>
      <w:r w:rsidRPr="00BA1B8B">
        <w:rPr>
          <w:rStyle w:val="Emphasis"/>
        </w:rPr>
        <w:t>experts</w:t>
      </w:r>
      <w:r w:rsidRPr="00BA1B8B">
        <w:rPr>
          <w:sz w:val="16"/>
        </w:rPr>
        <w:t xml:space="preserve"> </w:t>
      </w:r>
      <w:r w:rsidRPr="00BA1B8B">
        <w:rPr>
          <w:rStyle w:val="StyleUnderline"/>
        </w:rPr>
        <w:t xml:space="preserve">hired by the </w:t>
      </w:r>
      <w:r w:rsidRPr="00BA1B8B">
        <w:rPr>
          <w:rStyle w:val="Emphasis"/>
        </w:rPr>
        <w:t>transnational corporations</w:t>
      </w:r>
      <w:r w:rsidRPr="00BA1B8B">
        <w:rPr>
          <w:sz w:val="16"/>
        </w:rPr>
        <w:t xml:space="preserve"> </w:t>
      </w:r>
      <w:r w:rsidRPr="00BA1B8B">
        <w:rPr>
          <w:rStyle w:val="StyleUnderline"/>
        </w:rPr>
        <w:t>to</w:t>
      </w:r>
      <w:r w:rsidRPr="00BA1B8B">
        <w:rPr>
          <w:sz w:val="16"/>
        </w:rPr>
        <w:t xml:space="preserve"> peer into the entrails of the system and </w:t>
      </w:r>
      <w:r w:rsidRPr="00BA1B8B">
        <w:rPr>
          <w:rStyle w:val="StyleUnderline"/>
        </w:rPr>
        <w:t>assure its rulers</w:t>
      </w:r>
      <w:r w:rsidRPr="00BA1B8B">
        <w:rPr>
          <w:sz w:val="16"/>
        </w:rPr>
        <w:t xml:space="preserve"> that their </w:t>
      </w:r>
      <w:r w:rsidRPr="00BA1B8B">
        <w:rPr>
          <w:rStyle w:val="Emphasis"/>
        </w:rPr>
        <w:t>profits</w:t>
      </w:r>
      <w:r w:rsidRPr="00BA1B8B">
        <w:rPr>
          <w:rStyle w:val="Emphasis"/>
          <w:sz w:val="12"/>
        </w:rPr>
        <w:t xml:space="preserve"> </w:t>
      </w:r>
      <w:r w:rsidRPr="00BA1B8B">
        <w:rPr>
          <w:rStyle w:val="Emphasis"/>
        </w:rPr>
        <w:t>are safe</w:t>
      </w:r>
      <w:r w:rsidRPr="00BA1B8B">
        <w:rPr>
          <w:sz w:val="16"/>
        </w:rPr>
        <w:t xml:space="preserve"> for another ten years. The prophet, by contrast, is not a clairvoyant at all. It is a mistake to believe that the biblical prophets sought to predict the future. Rather, the prophet denounces the greed, corruption and power-mongering of 66 67 the present, warning us that unless we change our ways we might well have no future at all. Marx was a prophet, not a fortune-teller.</w:t>
      </w:r>
    </w:p>
    <w:p w:rsidR="00C46518" w:rsidRPr="00BA1B8B" w:rsidRDefault="00C46518" w:rsidP="00C46518">
      <w:pPr>
        <w:pStyle w:val="Heading3"/>
      </w:pPr>
      <w:r w:rsidRPr="00BA1B8B">
        <w:t>at: alt is left melancholy</w:t>
      </w:r>
    </w:p>
    <w:p w:rsidR="00C46518" w:rsidRPr="00BA1B8B" w:rsidRDefault="00C46518" w:rsidP="00C46518">
      <w:pPr>
        <w:pStyle w:val="Heading4"/>
      </w:pPr>
      <w:r w:rsidRPr="00BA1B8B">
        <w:t xml:space="preserve">Not quite – we don’t think there was ever a perfect leftist past, and we look toward the horizon in the future, gesturing toward movements yet to come – however, the label of melancholy fits quite well leftist academics who know they’ve sold out the proletariat, and then displace their guilt with the same type of incessant micropolitical activity practiced by the aff, propelled by the enjoyment associated with withdrawing hopes and expectations of revolutionary change  </w:t>
      </w:r>
    </w:p>
    <w:p w:rsidR="00C46518" w:rsidRPr="00BA1B8B" w:rsidRDefault="00C46518" w:rsidP="00C46518">
      <w:r w:rsidRPr="00BA1B8B">
        <w:rPr>
          <w:b/>
        </w:rPr>
        <w:t xml:space="preserve">Dean 13 </w:t>
      </w:r>
      <w:r w:rsidRPr="00BA1B8B">
        <w:t xml:space="preserve">[Jodi, Professor of Political Science at Hobart and Smith Colleges, “Communist Desire,” ch. </w:t>
      </w:r>
      <w:r w:rsidRPr="00BA1B8B">
        <w:rPr>
          <w:i/>
        </w:rPr>
        <w:t xml:space="preserve">The Ends of History: Questioning the Stakes of Historical Reason, </w:t>
      </w:r>
      <w:r w:rsidRPr="00BA1B8B">
        <w:t>edited by Amy Swiffen, Joshua Nichols, Routledge, May 2, 2013]</w:t>
      </w:r>
    </w:p>
    <w:p w:rsidR="00C46518" w:rsidRPr="00BA1B8B" w:rsidRDefault="00C46518" w:rsidP="00C46518"/>
    <w:p w:rsidR="00C46518" w:rsidRPr="00BA1B8B" w:rsidRDefault="00C46518" w:rsidP="00C46518">
      <w:pPr>
        <w:rPr>
          <w:sz w:val="16"/>
        </w:rPr>
      </w:pPr>
      <w:r w:rsidRPr="00BA1B8B">
        <w:rPr>
          <w:rStyle w:val="StyleUnderline"/>
        </w:rPr>
        <w:t>Is Brown right</w:t>
      </w:r>
      <w:r w:rsidRPr="00BA1B8B">
        <w:rPr>
          <w:sz w:val="16"/>
        </w:rPr>
        <w:t xml:space="preserve">? </w:t>
      </w:r>
      <w:r w:rsidRPr="00BA1B8B">
        <w:rPr>
          <w:rStyle w:val="StyleUnderline"/>
        </w:rPr>
        <w:t>Having diagnosed left immobility</w:t>
      </w:r>
      <w:r w:rsidRPr="00BA1B8B">
        <w:rPr>
          <w:sz w:val="16"/>
        </w:rPr>
        <w:t xml:space="preserve"> and self-loathing </w:t>
      </w:r>
      <w:r w:rsidRPr="00BA1B8B">
        <w:rPr>
          <w:rStyle w:val="StyleUnderline"/>
        </w:rPr>
        <w:t>as melancholic, does</w:t>
      </w:r>
      <w:r w:rsidRPr="00BA1B8B">
        <w:rPr>
          <w:sz w:val="16"/>
        </w:rPr>
        <w:t xml:space="preserve"> </w:t>
      </w:r>
      <w:r w:rsidRPr="00BA1B8B">
        <w:rPr>
          <w:rStyle w:val="StyleUnderline"/>
        </w:rPr>
        <w:t xml:space="preserve">she correctly identify what was </w:t>
      </w:r>
      <w:r w:rsidRPr="00BA1B8B">
        <w:rPr>
          <w:rStyle w:val="Emphasis"/>
        </w:rPr>
        <w:t>lost</w:t>
      </w:r>
      <w:r w:rsidRPr="00BA1B8B">
        <w:rPr>
          <w:rStyle w:val="StyleUnderline"/>
        </w:rPr>
        <w:t xml:space="preserve"> and what is </w:t>
      </w:r>
      <w:r w:rsidRPr="00BA1B8B">
        <w:rPr>
          <w:rStyle w:val="Emphasis"/>
        </w:rPr>
        <w:t>retained</w:t>
      </w:r>
      <w:r w:rsidRPr="00BA1B8B">
        <w:rPr>
          <w:sz w:val="16"/>
        </w:rPr>
        <w:t xml:space="preserve">, </w:t>
      </w:r>
      <w:r w:rsidRPr="00BA1B8B">
        <w:rPr>
          <w:rStyle w:val="StyleUnderline"/>
        </w:rPr>
        <w:t>what is displaced and what is disavowed</w:t>
      </w:r>
      <w:r w:rsidRPr="00BA1B8B">
        <w:rPr>
          <w:sz w:val="16"/>
        </w:rPr>
        <w:t xml:space="preserve">? And does her account of melancholia as a structure of desire exhaust the potential of her move to Freud or might additional elements of his analysis also prove helpful for coming to grips with the left and the force of loss?  </w:t>
      </w:r>
      <w:r w:rsidRPr="00BA1B8B">
        <w:rPr>
          <w:rStyle w:val="StyleUnderline"/>
        </w:rPr>
        <w:t>Benjamin’s</w:t>
      </w:r>
      <w:r w:rsidRPr="00BA1B8B">
        <w:rPr>
          <w:sz w:val="16"/>
        </w:rPr>
        <w:t xml:space="preserve"> own </w:t>
      </w:r>
      <w:r w:rsidRPr="00BA1B8B">
        <w:rPr>
          <w:rStyle w:val="StyleUnderline"/>
        </w:rPr>
        <w:t>account of left-wing melancholy suggests a loss of a different sort</w:t>
      </w:r>
      <w:r w:rsidRPr="00BA1B8B">
        <w:rPr>
          <w:sz w:val="16"/>
        </w:rPr>
        <w:t xml:space="preserve"> than Brown’s—</w:t>
      </w:r>
      <w:r w:rsidRPr="00BA1B8B">
        <w:rPr>
          <w:rStyle w:val="StyleUnderline"/>
        </w:rPr>
        <w:t xml:space="preserve">the </w:t>
      </w:r>
      <w:r w:rsidRPr="00BA1B8B">
        <w:rPr>
          <w:rStyle w:val="Emphasis"/>
        </w:rPr>
        <w:t>betrayal of revolutionary ideals</w:t>
      </w:r>
      <w:r w:rsidRPr="00BA1B8B">
        <w:rPr>
          <w:sz w:val="16"/>
        </w:rPr>
        <w:t xml:space="preserve">, </w:t>
      </w:r>
      <w:r w:rsidRPr="00BA1B8B">
        <w:rPr>
          <w:rStyle w:val="StyleUnderline"/>
        </w:rPr>
        <w:t xml:space="preserve">of the </w:t>
      </w:r>
      <w:r w:rsidRPr="00BA1B8B">
        <w:rPr>
          <w:rStyle w:val="Emphasis"/>
        </w:rPr>
        <w:t>proletariat</w:t>
      </w:r>
      <w:r w:rsidRPr="00BA1B8B">
        <w:rPr>
          <w:sz w:val="16"/>
        </w:rPr>
        <w:t xml:space="preserve">. </w:t>
      </w:r>
      <w:r w:rsidRPr="00BA1B8B">
        <w:rPr>
          <w:rStyle w:val="StyleUnderline"/>
        </w:rPr>
        <w:t>He criticizes</w:t>
      </w:r>
      <w:r w:rsidRPr="00BA1B8B">
        <w:rPr>
          <w:sz w:val="16"/>
        </w:rPr>
        <w:t xml:space="preserve"> Kästner and other </w:t>
      </w:r>
      <w:r w:rsidRPr="00BA1B8B">
        <w:rPr>
          <w:rStyle w:val="StyleUnderline"/>
        </w:rPr>
        <w:t xml:space="preserve">new objectivists not only for clinging to a form marked by the </w:t>
      </w:r>
      <w:r w:rsidRPr="00BA1B8B">
        <w:rPr>
          <w:rStyle w:val="Emphasis"/>
        </w:rPr>
        <w:t>depiction of the brutalities of everyday life</w:t>
      </w:r>
      <w:r w:rsidRPr="00BA1B8B">
        <w:rPr>
          <w:rStyle w:val="StyleUnderline"/>
        </w:rPr>
        <w:t xml:space="preserve"> but for commodifying this form</w:t>
      </w:r>
      <w:r w:rsidRPr="00BA1B8B">
        <w:rPr>
          <w:sz w:val="16"/>
        </w:rPr>
        <w:t xml:space="preserve">, </w:t>
      </w:r>
      <w:r w:rsidRPr="00BA1B8B">
        <w:rPr>
          <w:rStyle w:val="StyleUnderline"/>
        </w:rPr>
        <w:t xml:space="preserve">for packaging up the </w:t>
      </w:r>
      <w:r w:rsidRPr="00BA1B8B">
        <w:rPr>
          <w:rStyle w:val="Emphasis"/>
        </w:rPr>
        <w:t>traces</w:t>
      </w:r>
      <w:r w:rsidRPr="00BA1B8B">
        <w:rPr>
          <w:rStyle w:val="StyleUnderline"/>
        </w:rPr>
        <w:t xml:space="preserve"> of </w:t>
      </w:r>
      <w:r w:rsidRPr="00BA1B8B">
        <w:rPr>
          <w:rStyle w:val="Emphasis"/>
        </w:rPr>
        <w:t>spiritual goods</w:t>
      </w:r>
      <w:r w:rsidRPr="00BA1B8B">
        <w:rPr>
          <w:rStyle w:val="StyleUnderline"/>
        </w:rPr>
        <w:t xml:space="preserve"> as so much commercial content to be </w:t>
      </w:r>
      <w:r w:rsidRPr="00BA1B8B">
        <w:rPr>
          <w:rStyle w:val="Emphasis"/>
        </w:rPr>
        <w:t>marketed and sold</w:t>
      </w:r>
      <w:r w:rsidRPr="00BA1B8B">
        <w:rPr>
          <w:rStyle w:val="StyleUnderline"/>
        </w:rPr>
        <w:t xml:space="preserve"> to the bourgeoisie</w:t>
      </w:r>
      <w:r w:rsidRPr="00BA1B8B">
        <w:rPr>
          <w:sz w:val="16"/>
        </w:rPr>
        <w:t xml:space="preserve">. As Benjamin argues in “The Author as Producer,” however revolutionary the political tendency associated with the “new objectivity” may appear, “it actually functions in a counterrevolutionary manner as long as the writer experiences his solidarity with the proletariat ideologically and not as a producer” (3). Attached to an ideological experience of solidarity, the left melancholic disavows his practice, the practical effect of his journalistic activities. What Brown construes as a real loss of socialist ideals for which the left compensates via an obstinate and narcissistic attachment, </w:t>
      </w:r>
      <w:r w:rsidRPr="00BA1B8B">
        <w:rPr>
          <w:rStyle w:val="StyleUnderline"/>
        </w:rPr>
        <w:t>Benjamin presents</w:t>
      </w:r>
      <w:r w:rsidRPr="00BA1B8B">
        <w:rPr>
          <w:sz w:val="16"/>
        </w:rPr>
        <w:t xml:space="preserve"> as </w:t>
      </w:r>
      <w:r w:rsidRPr="00BA1B8B">
        <w:rPr>
          <w:rStyle w:val="StyleUnderline"/>
        </w:rPr>
        <w:t>compromise and betrayal</w:t>
      </w:r>
      <w:r w:rsidRPr="00BA1B8B">
        <w:rPr>
          <w:sz w:val="16"/>
        </w:rPr>
        <w:t xml:space="preserve">, a compromise and betrayal </w:t>
      </w:r>
      <w:r w:rsidRPr="00BA1B8B">
        <w:rPr>
          <w:rStyle w:val="StyleUnderline"/>
        </w:rPr>
        <w:t xml:space="preserve">that ideological identification with the proletariat </w:t>
      </w:r>
      <w:r w:rsidRPr="00BA1B8B">
        <w:rPr>
          <w:rStyle w:val="Emphasis"/>
        </w:rPr>
        <w:t>attempts to displace.</w:t>
      </w:r>
      <w:r w:rsidRPr="00BA1B8B">
        <w:rPr>
          <w:sz w:val="16"/>
        </w:rPr>
        <w:t xml:space="preserve"> Brown suggests a left defeat and left behind in the wake of historical changes. </w:t>
      </w:r>
      <w:r w:rsidRPr="00BA1B8B">
        <w:rPr>
          <w:rStyle w:val="StyleUnderline"/>
        </w:rPr>
        <w:t xml:space="preserve">Benjamin compels us to consider a </w:t>
      </w:r>
      <w:r w:rsidRPr="00BA1B8B">
        <w:rPr>
          <w:rStyle w:val="Emphasis"/>
        </w:rPr>
        <w:t>left that gave in</w:t>
      </w:r>
      <w:r w:rsidRPr="00BA1B8B">
        <w:rPr>
          <w:rStyle w:val="StyleUnderline"/>
        </w:rPr>
        <w:t xml:space="preserve">, </w:t>
      </w:r>
      <w:r w:rsidRPr="00BA1B8B">
        <w:rPr>
          <w:rStyle w:val="Emphasis"/>
        </w:rPr>
        <w:t>sold out</w:t>
      </w:r>
      <w:r w:rsidRPr="00BA1B8B">
        <w:rPr>
          <w:sz w:val="16"/>
        </w:rPr>
        <w:t xml:space="preserve">. Freud’s gesture to the melancholic’s loss of self-respect points in a similar direction. To be sure, he isn’t explicit here. His discussion evades, somewhat, the reason for the loss of self-respect (to which I said I would return). Nonetheless, the example he takes from the clinic hints at why the subject loses self-respect. Describing a woman who “loudly pities her husband for being tied to such an incapable wife,” Freud observes that she is really accusing her husband of incapacity. Her self-reproaches, some of which are genuine, “are allowed to obtrude themselves, since they help to mask the others and make recognition of the true state of affairs impossible.” Moreover, these reproaches “derive from the pros </w:t>
      </w:r>
      <w:r w:rsidRPr="00BA1B8B">
        <w:rPr>
          <w:sz w:val="16"/>
          <w:szCs w:val="16"/>
        </w:rPr>
        <w:t>and cons of the conflict of love that has led to the loss of love” (247). Might it not be the case, then, that the woman is quite rightly recognizing her own incapacity in finding a capable husband, one capable of sustaining her desire? Might she not be punishing herself for compromising, for making due, for allowing the pros and cons of the conflict of love to constrain her desire as she acquiesces to a reality of acceptance and moderation to which there seems to be no alternative? If the answer to these questions is yes, then the woman’s loss of self-respect is an indication of the guilt she feels at having ceded her desire. To use the terms given to us by Lacan, “the only thing one can be guilty of is giving ground relative to one’s desire.” The woman’s identification with her husband is a compromise, the way she sublimates her desire so as to make him the object of it. The ferocity of her super-ego and the unrelenting punishment to which it subjects her indicates that she has given up on the impossibility of desire, desire’s own constitutive dissatisfaction, to accommodate herself to everyday life. Freud notes the delight super-ego takes in torment as well as the fact that the subject enjoys it: If the love for the object—a love which cannot be given up though the object itself is given up—takes refuge in narcissistic identification, then the hate comes into operation on this substitutive object, abusing it, debasing it, making it suffer and deriving sadistic satisfaction from its suffering. The self-tormenting in melancholia, which is without doubt enjoyable, signifies, just like the corresponding phenomenon in obsessional neurosis, a satisfaction of trends of sadism and hate which relate to an object, and which have been turned round upon the subject's own self . . . (250). His analysis here uses the terminology of the drives set out in “Instincts and Their Vicissitudes.” In that essay, Freud says that the drives, lamentably translated as instincts in the Strachey</w:t>
      </w:r>
      <w:r w:rsidRPr="00BA1B8B">
        <w:rPr>
          <w:sz w:val="16"/>
        </w:rPr>
        <w:t xml:space="preserve"> edition of his papers, undergo the following vicissitudes: reversal into their opposite, turning round upon the subject’s own self, repression, and sublimation. As Lacan makes clear, what is crucial in the Freudian account of the drives is the way drive provides the subject with another way to enjoy. The enjoyment, jouissance, that desire can’t attain, drive can’t avoid. Unable to satisfy or maintain desire, the subject enjoys in another way, the way of the drive. </w:t>
      </w:r>
      <w:r w:rsidRPr="00BA1B8B">
        <w:rPr>
          <w:rStyle w:val="StyleUnderline"/>
        </w:rPr>
        <w:t>If desire is always a desire to desire</w:t>
      </w:r>
      <w:r w:rsidRPr="00BA1B8B">
        <w:rPr>
          <w:sz w:val="16"/>
        </w:rPr>
        <w:t xml:space="preserve">, </w:t>
      </w:r>
      <w:r w:rsidRPr="00BA1B8B">
        <w:rPr>
          <w:rStyle w:val="StyleUnderline"/>
        </w:rPr>
        <w:t xml:space="preserve">a desire that can </w:t>
      </w:r>
      <w:r w:rsidRPr="00BA1B8B">
        <w:rPr>
          <w:rStyle w:val="Emphasis"/>
        </w:rPr>
        <w:t>never be filled</w:t>
      </w:r>
      <w:r w:rsidRPr="00BA1B8B">
        <w:rPr>
          <w:sz w:val="16"/>
        </w:rPr>
        <w:t xml:space="preserve">, </w:t>
      </w:r>
      <w:r w:rsidRPr="00BA1B8B">
        <w:rPr>
          <w:rStyle w:val="StyleUnderline"/>
        </w:rPr>
        <w:t xml:space="preserve">a desire for a </w:t>
      </w:r>
      <w:r w:rsidRPr="00BA1B8B">
        <w:rPr>
          <w:rStyle w:val="Emphasis"/>
        </w:rPr>
        <w:t>jouissance</w:t>
      </w:r>
      <w:r w:rsidRPr="00BA1B8B">
        <w:rPr>
          <w:rStyle w:val="StyleUnderline"/>
        </w:rPr>
        <w:t xml:space="preserve"> or enjoyment that can </w:t>
      </w:r>
      <w:r w:rsidRPr="00BA1B8B">
        <w:rPr>
          <w:rStyle w:val="Emphasis"/>
        </w:rPr>
        <w:t>never be attained</w:t>
      </w:r>
      <w:r w:rsidRPr="00BA1B8B">
        <w:rPr>
          <w:sz w:val="16"/>
        </w:rPr>
        <w:t xml:space="preserve">, </w:t>
      </w:r>
      <w:r w:rsidRPr="00BA1B8B">
        <w:rPr>
          <w:rStyle w:val="Emphasis"/>
        </w:rPr>
        <w:t>drive</w:t>
      </w:r>
      <w:r w:rsidRPr="00BA1B8B">
        <w:rPr>
          <w:rStyle w:val="StyleUnderline"/>
        </w:rPr>
        <w:t xml:space="preserve"> functions as a way to </w:t>
      </w:r>
      <w:r w:rsidRPr="00BA1B8B">
        <w:rPr>
          <w:rStyle w:val="Emphasis"/>
        </w:rPr>
        <w:t>enjoy through failure</w:t>
      </w:r>
      <w:r w:rsidRPr="00BA1B8B">
        <w:rPr>
          <w:rStyle w:val="StyleUnderline"/>
        </w:rPr>
        <w:t xml:space="preserve">. In </w:t>
      </w:r>
      <w:r w:rsidRPr="00BA1B8B">
        <w:rPr>
          <w:rStyle w:val="Emphasis"/>
        </w:rPr>
        <w:t>drive</w:t>
      </w:r>
      <w:r w:rsidRPr="00BA1B8B">
        <w:rPr>
          <w:rStyle w:val="StyleUnderline"/>
        </w:rPr>
        <w:t>, one doesn’t have to reach the goal to enjoy</w:t>
      </w:r>
      <w:r w:rsidRPr="00BA1B8B">
        <w:rPr>
          <w:sz w:val="16"/>
        </w:rPr>
        <w:t xml:space="preserve">. </w:t>
      </w:r>
      <w:r w:rsidRPr="00BA1B8B">
        <w:rPr>
          <w:rStyle w:val="StyleUnderline"/>
        </w:rPr>
        <w:t xml:space="preserve">The activities one undertakes to achieve a goal </w:t>
      </w:r>
      <w:r w:rsidRPr="00BA1B8B">
        <w:rPr>
          <w:rStyle w:val="Emphasis"/>
        </w:rPr>
        <w:t>become satisfying own their own</w:t>
      </w:r>
      <w:r w:rsidRPr="00BA1B8B">
        <w:rPr>
          <w:rStyle w:val="StyleUnderline"/>
        </w:rPr>
        <w:t>. Because they provide a little kick of enjoyment, they come themselves to take the place of the goal.</w:t>
      </w:r>
      <w:r w:rsidRPr="00BA1B8B">
        <w:rPr>
          <w:sz w:val="16"/>
        </w:rPr>
        <w:t xml:space="preserve"> Attaching to the process, </w:t>
      </w:r>
      <w:r w:rsidRPr="00BA1B8B">
        <w:rPr>
          <w:rStyle w:val="Emphasis"/>
        </w:rPr>
        <w:t>enjoyment captures the subject</w:t>
      </w:r>
      <w:r w:rsidRPr="00BA1B8B">
        <w:rPr>
          <w:sz w:val="16"/>
        </w:rPr>
        <w:t xml:space="preserve">. Further, as Slavoj Zizek argues, the shift from desire to drive effects a change in the status of the object. Whereas the object of desire is originally lost, “which emerges as lost,” in drive loss itself is an object. In other words, </w:t>
      </w:r>
      <w:r w:rsidRPr="00BA1B8B">
        <w:rPr>
          <w:rStyle w:val="StyleUnderline"/>
        </w:rPr>
        <w:t>drive isn’t a quest for a lost object</w:t>
      </w:r>
      <w:r w:rsidRPr="00BA1B8B">
        <w:rPr>
          <w:sz w:val="16"/>
        </w:rPr>
        <w:t xml:space="preserve">; it’s the enactment of loss or the force loss exerts on the field of desire. So </w:t>
      </w:r>
      <w:r w:rsidRPr="00BA1B8B">
        <w:rPr>
          <w:rStyle w:val="StyleUnderline"/>
        </w:rPr>
        <w:t>drives don’t circulate around a space that was once occupied by an ideal, impossible objec</w:t>
      </w:r>
      <w:r w:rsidRPr="00BA1B8B">
        <w:rPr>
          <w:sz w:val="16"/>
        </w:rPr>
        <w:t xml:space="preserve">t. Rather, </w:t>
      </w:r>
      <w:r w:rsidRPr="00BA1B8B">
        <w:rPr>
          <w:rStyle w:val="Emphasis"/>
        </w:rPr>
        <w:t>drive is the sublimation of desire</w:t>
      </w:r>
      <w:r w:rsidRPr="00BA1B8B">
        <w:rPr>
          <w:rStyle w:val="StyleUnderline"/>
        </w:rPr>
        <w:t xml:space="preserve"> as it turns back in on itself, this turning thereby </w:t>
      </w:r>
      <w:r w:rsidRPr="00BA1B8B">
        <w:rPr>
          <w:rStyle w:val="Emphasis"/>
        </w:rPr>
        <w:t>producing the loop of drive</w:t>
      </w:r>
      <w:r w:rsidRPr="00BA1B8B">
        <w:rPr>
          <w:rStyle w:val="StyleUnderline"/>
        </w:rPr>
        <w:t xml:space="preserve"> and providing its own </w:t>
      </w:r>
      <w:r w:rsidRPr="00BA1B8B">
        <w:rPr>
          <w:rStyle w:val="Emphasis"/>
        </w:rPr>
        <w:t>special charge</w:t>
      </w:r>
      <w:r w:rsidRPr="00BA1B8B">
        <w:rPr>
          <w:sz w:val="16"/>
        </w:rPr>
        <w:t xml:space="preserve">. An emphasis on the drive dimension of melancholia, on Freud’s attention to the way sadism in </w:t>
      </w:r>
      <w:r w:rsidRPr="00BA1B8B">
        <w:rPr>
          <w:rStyle w:val="StyleUnderline"/>
        </w:rPr>
        <w:t>melancholia is “turned round upon the subject’s own self,”</w:t>
      </w:r>
      <w:r w:rsidRPr="00BA1B8B">
        <w:rPr>
          <w:sz w:val="16"/>
        </w:rPr>
        <w:t xml:space="preserve"> leads to an interpretation of the general contours shaping the left that differs from Brown’s</w:t>
      </w:r>
      <w:r w:rsidRPr="00BA1B8B">
        <w:rPr>
          <w:rStyle w:val="StyleUnderline"/>
        </w:rPr>
        <w:t xml:space="preserve">. Instead of a left attached to an </w:t>
      </w:r>
      <w:r w:rsidRPr="00BA1B8B">
        <w:rPr>
          <w:rStyle w:val="Emphasis"/>
        </w:rPr>
        <w:t>unacknowledged orthodoxy</w:t>
      </w:r>
      <w:r w:rsidRPr="00BA1B8B">
        <w:rPr>
          <w:sz w:val="16"/>
        </w:rPr>
        <w:t xml:space="preserve">, </w:t>
      </w:r>
      <w:r w:rsidRPr="00BA1B8B">
        <w:rPr>
          <w:rStyle w:val="StyleUnderline"/>
        </w:rPr>
        <w:t xml:space="preserve">we have one that has </w:t>
      </w:r>
      <w:r w:rsidRPr="00BA1B8B">
        <w:rPr>
          <w:rStyle w:val="Emphasis"/>
        </w:rPr>
        <w:t>given way on the desire for communism</w:t>
      </w:r>
      <w:r w:rsidRPr="00BA1B8B">
        <w:rPr>
          <w:sz w:val="16"/>
        </w:rPr>
        <w:t xml:space="preserve">, </w:t>
      </w:r>
      <w:r w:rsidRPr="00BA1B8B">
        <w:rPr>
          <w:rStyle w:val="StyleUnderline"/>
        </w:rPr>
        <w:t xml:space="preserve">betrayed its </w:t>
      </w:r>
      <w:r w:rsidRPr="00BA1B8B">
        <w:rPr>
          <w:rStyle w:val="Emphasis"/>
        </w:rPr>
        <w:t>historical commitment to the proletariat</w:t>
      </w:r>
      <w:r w:rsidRPr="00BA1B8B">
        <w:rPr>
          <w:sz w:val="16"/>
        </w:rPr>
        <w:t xml:space="preserve">, </w:t>
      </w:r>
      <w:r w:rsidRPr="00BA1B8B">
        <w:rPr>
          <w:rStyle w:val="StyleUnderline"/>
        </w:rPr>
        <w:t xml:space="preserve">and sublimated </w:t>
      </w:r>
      <w:r w:rsidRPr="00BA1B8B">
        <w:rPr>
          <w:rStyle w:val="Emphasis"/>
        </w:rPr>
        <w:t>revolutionary energies</w:t>
      </w:r>
      <w:r w:rsidRPr="00BA1B8B">
        <w:rPr>
          <w:rStyle w:val="StyleUnderline"/>
        </w:rPr>
        <w:t xml:space="preserve"> into restorationist practices that </w:t>
      </w:r>
      <w:r w:rsidRPr="00BA1B8B">
        <w:rPr>
          <w:rStyle w:val="Emphasis"/>
        </w:rPr>
        <w:t>strengthen the hold of the capitalism</w:t>
      </w:r>
      <w:r w:rsidRPr="00BA1B8B">
        <w:rPr>
          <w:sz w:val="16"/>
        </w:rPr>
        <w:t xml:space="preserve">. </w:t>
      </w:r>
      <w:r w:rsidRPr="00BA1B8B">
        <w:rPr>
          <w:rStyle w:val="StyleUnderline"/>
        </w:rPr>
        <w:t>This left has replaced commitments to</w:t>
      </w:r>
      <w:r w:rsidRPr="00BA1B8B">
        <w:rPr>
          <w:sz w:val="16"/>
        </w:rPr>
        <w:t xml:space="preserve"> the emancipatory, </w:t>
      </w:r>
      <w:r w:rsidRPr="00BA1B8B">
        <w:rPr>
          <w:rStyle w:val="StyleUnderline"/>
        </w:rPr>
        <w:t>egalitarian struggles of working people against capitalism</w:t>
      </w:r>
      <w:r w:rsidRPr="00BA1B8B">
        <w:rPr>
          <w:sz w:val="16"/>
        </w:rPr>
        <w:t xml:space="preserve">, commitments that were never fully orthodox, but always ruptured, conflicted, and contested, </w:t>
      </w:r>
      <w:r w:rsidRPr="00BA1B8B">
        <w:rPr>
          <w:rStyle w:val="Emphasis"/>
        </w:rPr>
        <w:t>with incessant activity</w:t>
      </w:r>
      <w:r w:rsidRPr="00BA1B8B">
        <w:rPr>
          <w:sz w:val="16"/>
        </w:rPr>
        <w:t xml:space="preserve"> (not unlike the mania Freud also associates with melancholia) and so now satisfies itself </w:t>
      </w:r>
      <w:r w:rsidRPr="00BA1B8B">
        <w:rPr>
          <w:rStyle w:val="StyleUnderline"/>
        </w:rPr>
        <w:t xml:space="preserve">with </w:t>
      </w:r>
      <w:r w:rsidRPr="00BA1B8B">
        <w:rPr>
          <w:rStyle w:val="Emphasis"/>
        </w:rPr>
        <w:t>criticism</w:t>
      </w:r>
      <w:r w:rsidRPr="00BA1B8B">
        <w:rPr>
          <w:rStyle w:val="StyleUnderline"/>
        </w:rPr>
        <w:t xml:space="preserve"> and </w:t>
      </w:r>
      <w:r w:rsidRPr="00BA1B8B">
        <w:rPr>
          <w:rStyle w:val="Emphasis"/>
        </w:rPr>
        <w:t>interpretation</w:t>
      </w:r>
      <w:r w:rsidRPr="00BA1B8B">
        <w:rPr>
          <w:sz w:val="16"/>
        </w:rPr>
        <w:t xml:space="preserve">, </w:t>
      </w:r>
      <w:r w:rsidRPr="00BA1B8B">
        <w:rPr>
          <w:rStyle w:val="Emphasis"/>
        </w:rPr>
        <w:t>small projects</w:t>
      </w:r>
      <w:r w:rsidRPr="00BA1B8B">
        <w:rPr>
          <w:sz w:val="16"/>
        </w:rPr>
        <w:t xml:space="preserve"> and </w:t>
      </w:r>
      <w:r w:rsidRPr="00BA1B8B">
        <w:rPr>
          <w:rStyle w:val="Emphasis"/>
        </w:rPr>
        <w:t>local actions</w:t>
      </w:r>
      <w:r w:rsidRPr="00BA1B8B">
        <w:rPr>
          <w:sz w:val="16"/>
        </w:rPr>
        <w:t xml:space="preserve">, particular issues and legislative victories, art, technology, </w:t>
      </w:r>
      <w:r w:rsidRPr="00BA1B8B">
        <w:rPr>
          <w:rStyle w:val="Emphasis"/>
        </w:rPr>
        <w:t>procedures</w:t>
      </w:r>
      <w:r w:rsidRPr="00BA1B8B">
        <w:rPr>
          <w:sz w:val="16"/>
        </w:rPr>
        <w:t xml:space="preserve">, </w:t>
      </w:r>
      <w:r w:rsidRPr="00BA1B8B">
        <w:rPr>
          <w:rStyle w:val="StyleUnderline"/>
        </w:rPr>
        <w:t xml:space="preserve">and </w:t>
      </w:r>
      <w:r w:rsidRPr="00BA1B8B">
        <w:rPr>
          <w:rStyle w:val="Emphasis"/>
        </w:rPr>
        <w:t>process</w:t>
      </w:r>
      <w:r w:rsidRPr="00BA1B8B">
        <w:rPr>
          <w:rStyle w:val="StyleUnderline"/>
        </w:rPr>
        <w:t xml:space="preserve">. It sublimates </w:t>
      </w:r>
      <w:r w:rsidRPr="00BA1B8B">
        <w:rPr>
          <w:rStyle w:val="Emphasis"/>
        </w:rPr>
        <w:t>revolutionary desire</w:t>
      </w:r>
      <w:r w:rsidRPr="00BA1B8B">
        <w:rPr>
          <w:rStyle w:val="StyleUnderline"/>
        </w:rPr>
        <w:t xml:space="preserve"> to </w:t>
      </w:r>
      <w:r w:rsidRPr="00BA1B8B">
        <w:rPr>
          <w:rStyle w:val="Emphasis"/>
        </w:rPr>
        <w:t>democratic drive</w:t>
      </w:r>
      <w:r w:rsidRPr="00BA1B8B">
        <w:rPr>
          <w:sz w:val="16"/>
        </w:rPr>
        <w:t xml:space="preserve">, </w:t>
      </w:r>
      <w:r w:rsidRPr="00BA1B8B">
        <w:rPr>
          <w:rStyle w:val="Emphasis"/>
        </w:rPr>
        <w:t>to the repetitious practices offered up as democracy</w:t>
      </w:r>
      <w:r w:rsidRPr="00BA1B8B">
        <w:rPr>
          <w:sz w:val="16"/>
        </w:rPr>
        <w:t xml:space="preserve"> (whether representative, deliberative, or radical), </w:t>
      </w:r>
      <w:r w:rsidRPr="00BA1B8B">
        <w:rPr>
          <w:rStyle w:val="StyleUnderline"/>
        </w:rPr>
        <w:t xml:space="preserve">having </w:t>
      </w:r>
      <w:r w:rsidRPr="00BA1B8B">
        <w:rPr>
          <w:rStyle w:val="Emphasis"/>
        </w:rPr>
        <w:t>already conceded to the inevitably of capitalism</w:t>
      </w:r>
      <w:r w:rsidRPr="00BA1B8B">
        <w:rPr>
          <w:rStyle w:val="StyleUnderline"/>
        </w:rPr>
        <w:t>,</w:t>
      </w:r>
      <w:r w:rsidRPr="00BA1B8B">
        <w:rPr>
          <w:sz w:val="16"/>
        </w:rPr>
        <w:t xml:space="preserve"> “noticeably abandoning any striking power against the big bourgeoisie,” to return to Benjamin’s language. </w:t>
      </w:r>
      <w:r w:rsidRPr="00BA1B8B">
        <w:rPr>
          <w:rStyle w:val="StyleUnderline"/>
        </w:rPr>
        <w:t xml:space="preserve">For such a left enjoyment comes from its </w:t>
      </w:r>
      <w:r w:rsidRPr="00BA1B8B">
        <w:rPr>
          <w:rStyle w:val="Emphasis"/>
        </w:rPr>
        <w:t>withdrawal from power and responsibility</w:t>
      </w:r>
      <w:r w:rsidRPr="00BA1B8B">
        <w:rPr>
          <w:rStyle w:val="StyleUnderline"/>
        </w:rPr>
        <w:t xml:space="preserve">, its sublimation of goals and responsibilities into the branching, fragmented practices of </w:t>
      </w:r>
      <w:r w:rsidRPr="00BA1B8B">
        <w:rPr>
          <w:rStyle w:val="Emphasis"/>
        </w:rPr>
        <w:t>micro-politics</w:t>
      </w:r>
      <w:r w:rsidRPr="00BA1B8B">
        <w:rPr>
          <w:rStyle w:val="StyleUnderline"/>
        </w:rPr>
        <w:t xml:space="preserve">, </w:t>
      </w:r>
      <w:r w:rsidRPr="00BA1B8B">
        <w:rPr>
          <w:rStyle w:val="Emphasis"/>
        </w:rPr>
        <w:t>self-care</w:t>
      </w:r>
      <w:r w:rsidRPr="00BA1B8B">
        <w:rPr>
          <w:rStyle w:val="StyleUnderline"/>
        </w:rPr>
        <w:t xml:space="preserve">, and </w:t>
      </w:r>
      <w:r w:rsidRPr="00BA1B8B">
        <w:rPr>
          <w:rStyle w:val="Emphasis"/>
        </w:rPr>
        <w:t>issue awareness</w:t>
      </w:r>
      <w:r w:rsidRPr="00BA1B8B">
        <w:rPr>
          <w:sz w:val="16"/>
        </w:rPr>
        <w:t xml:space="preserve">. </w:t>
      </w:r>
      <w:r w:rsidRPr="00BA1B8B">
        <w:rPr>
          <w:rStyle w:val="Emphasis"/>
        </w:rPr>
        <w:t>Perpetually slighted</w:t>
      </w:r>
      <w:r w:rsidRPr="00BA1B8B">
        <w:rPr>
          <w:sz w:val="16"/>
        </w:rPr>
        <w:t xml:space="preserve">, harmed, and undone, </w:t>
      </w:r>
      <w:r w:rsidRPr="00BA1B8B">
        <w:rPr>
          <w:rStyle w:val="StyleUnderline"/>
        </w:rPr>
        <w:t xml:space="preserve">this left remains </w:t>
      </w:r>
      <w:r w:rsidRPr="00BA1B8B">
        <w:rPr>
          <w:rStyle w:val="Emphasis"/>
        </w:rPr>
        <w:t>stuck in repetition</w:t>
      </w:r>
      <w:r w:rsidRPr="00BA1B8B">
        <w:rPr>
          <w:sz w:val="16"/>
        </w:rPr>
        <w:t xml:space="preserve">, </w:t>
      </w:r>
      <w:r w:rsidRPr="00BA1B8B">
        <w:rPr>
          <w:rStyle w:val="StyleUnderline"/>
        </w:rPr>
        <w:t xml:space="preserve">unable to break out of the circuits of drive in which it is caught, unable </w:t>
      </w:r>
      <w:r w:rsidRPr="00BA1B8B">
        <w:rPr>
          <w:rStyle w:val="Emphasis"/>
        </w:rPr>
        <w:t>because it enjoys</w:t>
      </w:r>
      <w:r w:rsidRPr="00BA1B8B">
        <w:rPr>
          <w:sz w:val="16"/>
        </w:rPr>
        <w:t xml:space="preserve">. </w:t>
      </w:r>
    </w:p>
    <w:p w:rsidR="00C46518" w:rsidRPr="00BA1B8B" w:rsidRDefault="00C46518" w:rsidP="00C46518">
      <w:pPr>
        <w:pStyle w:val="Heading4"/>
      </w:pPr>
      <w:r w:rsidRPr="00BA1B8B">
        <w:t xml:space="preserve">Communist desire is an inevitable subjectivation of the gap between government and people, and the collective capability of breaking through drive renders it the only system capable of producing revolutionary change </w:t>
      </w:r>
    </w:p>
    <w:p w:rsidR="00C46518" w:rsidRPr="00BA1B8B" w:rsidRDefault="00C46518" w:rsidP="00C46518">
      <w:r w:rsidRPr="00BA1B8B">
        <w:rPr>
          <w:b/>
        </w:rPr>
        <w:t xml:space="preserve">Dean 13 </w:t>
      </w:r>
      <w:r w:rsidRPr="00BA1B8B">
        <w:t xml:space="preserve">[Jodi, Professor of Political Science at Hobart and Smith Colleges, “Communist Desire,” ch. </w:t>
      </w:r>
      <w:r w:rsidRPr="00BA1B8B">
        <w:rPr>
          <w:i/>
        </w:rPr>
        <w:t xml:space="preserve">The Ends of History: Questioning the Stakes of Historical Reason, </w:t>
      </w:r>
      <w:r w:rsidRPr="00BA1B8B">
        <w:t>edited by Amy Swiffen, Joshua Nichols, Routledge, May 2, 2013]</w:t>
      </w:r>
    </w:p>
    <w:p w:rsidR="00C46518" w:rsidRPr="00BA1B8B" w:rsidRDefault="00C46518" w:rsidP="00C46518"/>
    <w:p w:rsidR="00C46518" w:rsidRPr="00BA1B8B" w:rsidRDefault="00C46518" w:rsidP="00C46518">
      <w:pPr>
        <w:rPr>
          <w:sz w:val="16"/>
        </w:rPr>
      </w:pPr>
      <w:r w:rsidRPr="00BA1B8B">
        <w:rPr>
          <w:sz w:val="16"/>
        </w:rPr>
        <w:t xml:space="preserve">Two evocations of desire voiced in the London conference on the idea of communism stand in stark contrast to one another: Antonio Negri’s Spinoza-inspired productive desire of the multitude and the idea of communism “as a name for the desire of a philosopher,” as Alessandro Russo expresses it in his contribution. I associate this “idea that names the desire of a philosopher” with Badiou’s emphasis on the eternity of communism. Writing in 1991, Badiou argues that the so-called death of communism doesn’t name an event since the political sequence associated with October 1917 had already long been dead and since communism as a political truth names an eternity. He gives further body to this idea of an eternal communism with his “communist invariants”—“the egalitarian passion, the Idea of justice, the will to end the compromises with the service of goods, the eradication of egoism, the intolerance towards oppression, the desire for the cessation of the State.” So on the one hand, </w:t>
      </w:r>
      <w:r w:rsidRPr="00BA1B8B">
        <w:rPr>
          <w:rStyle w:val="StyleUnderline"/>
        </w:rPr>
        <w:t>Negri emphasizes that “the multitude is a totality of desires and trajectories of resistance, struggle, and constituent power</w:t>
      </w:r>
      <w:r w:rsidRPr="00BA1B8B">
        <w:rPr>
          <w:sz w:val="16"/>
        </w:rPr>
        <w:t>.” He writes, “</w:t>
      </w:r>
      <w:r w:rsidRPr="00BA1B8B">
        <w:rPr>
          <w:rStyle w:val="StyleUnderline"/>
        </w:rPr>
        <w:t>Communism is possible because it already exists in this transition, not as an end, but as a condition</w:t>
      </w:r>
      <w:r w:rsidRPr="00BA1B8B">
        <w:rPr>
          <w:sz w:val="16"/>
        </w:rPr>
        <w:t xml:space="preserve">; it is development of singularities, the experimentation of this construction and—in the constant wave of power relations—its tension, tendency, and metamorphosis.” And on the other hand, there is </w:t>
      </w:r>
      <w:r w:rsidRPr="00BA1B8B">
        <w:rPr>
          <w:rStyle w:val="StyleUnderline"/>
        </w:rPr>
        <w:t>Badiou</w:t>
      </w:r>
      <w:r w:rsidRPr="00BA1B8B">
        <w:rPr>
          <w:sz w:val="16"/>
        </w:rPr>
        <w:t xml:space="preserve"> who </w:t>
      </w:r>
      <w:r w:rsidRPr="00BA1B8B">
        <w:rPr>
          <w:rStyle w:val="StyleUnderline"/>
        </w:rPr>
        <w:t>treats communism as a trans-historical truth, a regulative ideal capable of grounding</w:t>
      </w:r>
      <w:r w:rsidRPr="00BA1B8B">
        <w:rPr>
          <w:sz w:val="16"/>
        </w:rPr>
        <w:t xml:space="preserve"> (Badiou uses the word “incorporating”) a subject in history. In one version, communism is already immanent in the world. In the other, communism is an evental truth that introduces the impossible into the world. </w:t>
      </w:r>
      <w:r w:rsidRPr="00BA1B8B">
        <w:rPr>
          <w:rStyle w:val="StyleUnderline"/>
        </w:rPr>
        <w:t>These two seemingly antagonistic approaches to communist desire operate similarly</w:t>
      </w:r>
      <w:r w:rsidRPr="00BA1B8B">
        <w:rPr>
          <w:sz w:val="16"/>
        </w:rPr>
        <w:t xml:space="preserve">. </w:t>
      </w:r>
      <w:r w:rsidRPr="00BA1B8B">
        <w:rPr>
          <w:rStyle w:val="StyleUnderline"/>
        </w:rPr>
        <w:t>Each points</w:t>
      </w:r>
      <w:r w:rsidRPr="00BA1B8B">
        <w:rPr>
          <w:sz w:val="16"/>
        </w:rPr>
        <w:t xml:space="preserve">, in its own way, </w:t>
      </w:r>
      <w:r w:rsidRPr="00BA1B8B">
        <w:rPr>
          <w:rStyle w:val="StyleUnderline"/>
        </w:rPr>
        <w:t xml:space="preserve">to an </w:t>
      </w:r>
      <w:r w:rsidRPr="00BA1B8B">
        <w:rPr>
          <w:rStyle w:val="Emphasis"/>
        </w:rPr>
        <w:t>underlying</w:t>
      </w:r>
      <w:r w:rsidRPr="00BA1B8B">
        <w:rPr>
          <w:rStyle w:val="StyleUnderline"/>
        </w:rPr>
        <w:t xml:space="preserve"> communist necessity or unavoidability</w:t>
      </w:r>
      <w:r w:rsidRPr="00BA1B8B">
        <w:rPr>
          <w:sz w:val="16"/>
        </w:rPr>
        <w:t xml:space="preserve">. </w:t>
      </w:r>
      <w:r w:rsidRPr="00BA1B8B">
        <w:rPr>
          <w:rStyle w:val="StyleUnderline"/>
        </w:rPr>
        <w:t xml:space="preserve">Whether as the real </w:t>
      </w:r>
      <w:r w:rsidRPr="00BA1B8B">
        <w:rPr>
          <w:rStyle w:val="Emphasis"/>
        </w:rPr>
        <w:t>existing power of the multitude</w:t>
      </w:r>
      <w:r w:rsidRPr="00BA1B8B">
        <w:rPr>
          <w:rStyle w:val="StyleUnderline"/>
        </w:rPr>
        <w:t xml:space="preserve"> or the existence of the real of a truth procedure in the symbolic narrative of history </w:t>
      </w:r>
      <w:r w:rsidRPr="00BA1B8B">
        <w:rPr>
          <w:sz w:val="16"/>
        </w:rPr>
        <w:t xml:space="preserve">(via an individual subjectification), </w:t>
      </w:r>
      <w:r w:rsidRPr="00BA1B8B">
        <w:rPr>
          <w:rStyle w:val="Emphasis"/>
        </w:rPr>
        <w:t>communist desire is a given</w:t>
      </w:r>
      <w:r w:rsidRPr="00BA1B8B">
        <w:rPr>
          <w:sz w:val="16"/>
        </w:rPr>
        <w:t xml:space="preserve">. </w:t>
      </w:r>
      <w:r w:rsidRPr="00BA1B8B">
        <w:rPr>
          <w:rStyle w:val="StyleUnderline"/>
        </w:rPr>
        <w:t>What Negri positions within the totality of capitalist production in the present, Badiou positions within the eternity of the philosophical idea</w:t>
      </w:r>
      <w:r w:rsidRPr="00BA1B8B">
        <w:rPr>
          <w:sz w:val="16"/>
        </w:rPr>
        <w:t xml:space="preserve">. Negri and Badiou, each in his own way, are reassuring. If communism is already there, it needs only to be released from its capitalist constraints. If communism has always been, it will be again, incorporated in new subjects.  These conceptions (particularly in the reductive descriptions I’ve provided here) jar up against the insights of the last thirty years or so of critical theory. </w:t>
      </w:r>
      <w:r w:rsidRPr="00BA1B8B">
        <w:rPr>
          <w:rStyle w:val="StyleUnderline"/>
        </w:rPr>
        <w:t>Not all political struggles present or past are communist</w:t>
      </w:r>
      <w:r w:rsidRPr="00BA1B8B">
        <w:rPr>
          <w:sz w:val="16"/>
        </w:rPr>
        <w:t xml:space="preserve"> (just as, contra Ranciere, not all political struggles are democratic). </w:t>
      </w:r>
      <w:r w:rsidRPr="00BA1B8B">
        <w:rPr>
          <w:rStyle w:val="StyleUnderline"/>
        </w:rPr>
        <w:t>The subsumption of all ongoing struggles to the multitude</w:t>
      </w:r>
      <w:r w:rsidRPr="00BA1B8B">
        <w:rPr>
          <w:sz w:val="16"/>
        </w:rPr>
        <w:t xml:space="preserve"> (even if the multitude is one of singularities) </w:t>
      </w:r>
      <w:r w:rsidRPr="00BA1B8B">
        <w:rPr>
          <w:rStyle w:val="StyleUnderline"/>
        </w:rPr>
        <w:t xml:space="preserve">disavows the tensions and oppositions among them as well as the ways that these tensions are and can be </w:t>
      </w:r>
      <w:r w:rsidRPr="00BA1B8B">
        <w:rPr>
          <w:rStyle w:val="Emphasis"/>
        </w:rPr>
        <w:t>manipulated</w:t>
      </w:r>
      <w:r w:rsidRPr="00BA1B8B">
        <w:rPr>
          <w:rStyle w:val="StyleUnderline"/>
        </w:rPr>
        <w:t xml:space="preserve"> in the interests of capital</w:t>
      </w:r>
      <w:r w:rsidRPr="00BA1B8B">
        <w:rPr>
          <w:sz w:val="16"/>
        </w:rPr>
        <w:t xml:space="preserve">. The absorption of all past popular struggles into a content unchanging over the course of millennia discounts the impacts of prior struggles on later ones, as well as the material and technological determinations of forces, capacities, and interests. One doesn’t have to embrace the historicist’s happy positivism to argue that </w:t>
      </w:r>
      <w:r w:rsidRPr="00BA1B8B">
        <w:rPr>
          <w:rStyle w:val="StyleUnderline"/>
        </w:rPr>
        <w:t xml:space="preserve">the communist combination of </w:t>
      </w:r>
      <w:r w:rsidRPr="00BA1B8B">
        <w:rPr>
          <w:rStyle w:val="Emphasis"/>
        </w:rPr>
        <w:t>emancipation</w:t>
      </w:r>
      <w:r w:rsidRPr="00BA1B8B">
        <w:rPr>
          <w:rStyle w:val="StyleUnderline"/>
        </w:rPr>
        <w:t xml:space="preserve"> and </w:t>
      </w:r>
      <w:r w:rsidRPr="00BA1B8B">
        <w:rPr>
          <w:rStyle w:val="Emphasis"/>
        </w:rPr>
        <w:t>egalitarianism</w:t>
      </w:r>
      <w:r w:rsidRPr="00BA1B8B">
        <w:rPr>
          <w:rStyle w:val="StyleUnderline"/>
        </w:rPr>
        <w:t xml:space="preserve"> is unique</w:t>
      </w:r>
      <w:r w:rsidRPr="00BA1B8B">
        <w:rPr>
          <w:sz w:val="16"/>
        </w:rPr>
        <w:t xml:space="preserve">. </w:t>
      </w:r>
      <w:r w:rsidRPr="00BA1B8B">
        <w:rPr>
          <w:rStyle w:val="Emphasis"/>
        </w:rPr>
        <w:t>It is informed</w:t>
      </w:r>
      <w:r w:rsidRPr="00BA1B8B">
        <w:rPr>
          <w:sz w:val="16"/>
        </w:rPr>
        <w:t xml:space="preserve"> </w:t>
      </w:r>
      <w:r w:rsidRPr="00BA1B8B">
        <w:rPr>
          <w:rStyle w:val="StyleUnderline"/>
        </w:rPr>
        <w:t>by multiple other struggles</w:t>
      </w:r>
      <w:r w:rsidRPr="00BA1B8B">
        <w:rPr>
          <w:sz w:val="16"/>
        </w:rPr>
        <w:t xml:space="preserve">—as Marx already makes clear in distinguishing, for example, between bourgeois and proletarian revolutions and as twentieth century struggles for </w:t>
      </w:r>
      <w:r w:rsidRPr="00BA1B8B">
        <w:rPr>
          <w:rStyle w:val="StyleUnderline"/>
        </w:rPr>
        <w:t>civil</w:t>
      </w:r>
      <w:r w:rsidRPr="00BA1B8B">
        <w:rPr>
          <w:sz w:val="16"/>
        </w:rPr>
        <w:t xml:space="preserve"> and </w:t>
      </w:r>
      <w:r w:rsidRPr="00BA1B8B">
        <w:rPr>
          <w:rStyle w:val="StyleUnderline"/>
        </w:rPr>
        <w:t>women’s</w:t>
      </w:r>
      <w:r w:rsidRPr="00BA1B8B">
        <w:rPr>
          <w:sz w:val="16"/>
        </w:rPr>
        <w:t xml:space="preserve"> and twenty-first century struggles for </w:t>
      </w:r>
      <w:r w:rsidRPr="00BA1B8B">
        <w:rPr>
          <w:rStyle w:val="StyleUnderline"/>
        </w:rPr>
        <w:t>gay and trans rights</w:t>
      </w:r>
      <w:r w:rsidRPr="00BA1B8B">
        <w:rPr>
          <w:sz w:val="16"/>
        </w:rPr>
        <w:t xml:space="preserve"> attest. </w:t>
      </w:r>
      <w:r w:rsidRPr="00BA1B8B">
        <w:rPr>
          <w:rStyle w:val="StyleUnderline"/>
        </w:rPr>
        <w:t>And it is informed by its own failures and mistakes</w:t>
      </w:r>
      <w:r w:rsidRPr="00BA1B8B">
        <w:rPr>
          <w:sz w:val="16"/>
        </w:rPr>
        <w:t>—</w:t>
      </w:r>
      <w:r w:rsidRPr="00BA1B8B">
        <w:rPr>
          <w:u w:val="single"/>
        </w:rPr>
        <w:t>an informing obfuscating and denied by reassuring appeals to a communist entirety or invariance</w:t>
      </w:r>
      <w:r w:rsidRPr="00BA1B8B">
        <w:rPr>
          <w:sz w:val="16"/>
        </w:rPr>
        <w:t xml:space="preserve">. </w:t>
      </w:r>
      <w:r w:rsidRPr="00BA1B8B">
        <w:rPr>
          <w:rStyle w:val="StyleUnderline"/>
        </w:rPr>
        <w:t>There are specific histories</w:t>
      </w:r>
      <w:r w:rsidRPr="00BA1B8B">
        <w:rPr>
          <w:sz w:val="16"/>
        </w:rPr>
        <w:t xml:space="preserve"> and struggles </w:t>
      </w:r>
      <w:r w:rsidRPr="00BA1B8B">
        <w:rPr>
          <w:rStyle w:val="StyleUnderline"/>
        </w:rPr>
        <w:t>whose</w:t>
      </w:r>
      <w:r w:rsidRPr="00BA1B8B">
        <w:rPr>
          <w:sz w:val="16"/>
        </w:rPr>
        <w:t xml:space="preserve"> </w:t>
      </w:r>
      <w:r w:rsidRPr="00BA1B8B">
        <w:rPr>
          <w:rStyle w:val="StyleUnderline"/>
        </w:rPr>
        <w:t>successes and failures can continue to inspire</w:t>
      </w:r>
      <w:r w:rsidRPr="00BA1B8B">
        <w:rPr>
          <w:sz w:val="16"/>
        </w:rPr>
        <w:t xml:space="preserve">, </w:t>
      </w:r>
      <w:r w:rsidRPr="00BA1B8B">
        <w:rPr>
          <w:rStyle w:val="StyleUnderline"/>
        </w:rPr>
        <w:t>that can</w:t>
      </w:r>
      <w:r w:rsidRPr="00BA1B8B">
        <w:rPr>
          <w:sz w:val="16"/>
        </w:rPr>
        <w:t>—but may not—</w:t>
      </w:r>
      <w:r w:rsidRPr="00BA1B8B">
        <w:rPr>
          <w:rStyle w:val="StyleUnderline"/>
        </w:rPr>
        <w:t>incite a desire to look at our present differently, to see it in light of the communist horizon</w:t>
      </w:r>
      <w:r w:rsidRPr="00BA1B8B">
        <w:rPr>
          <w:sz w:val="16"/>
        </w:rPr>
        <w:t xml:space="preserve">.  What interest is served in effacing the differences beneath the expanse of an eternal communist substance? </w:t>
      </w:r>
      <w:r w:rsidRPr="00BA1B8B">
        <w:rPr>
          <w:rStyle w:val="StyleUnderline"/>
        </w:rPr>
        <w:t>If there was a left structure of desire appropriately understood as melancholic,</w:t>
      </w:r>
      <w:r w:rsidRPr="00BA1B8B">
        <w:rPr>
          <w:sz w:val="16"/>
        </w:rPr>
        <w:t xml:space="preserve"> and if that structure no longer holds, then </w:t>
      </w:r>
      <w:r w:rsidRPr="00BA1B8B">
        <w:rPr>
          <w:rStyle w:val="StyleUnderline"/>
        </w:rPr>
        <w:t>some sort of work or working through has taken place</w:t>
      </w:r>
      <w:r w:rsidRPr="00BA1B8B">
        <w:rPr>
          <w:sz w:val="16"/>
        </w:rPr>
        <w:t xml:space="preserve">. Such a work would have already called into question all-encompassing visions of a communism persisting apart from whether than through centuries of struggles and the signifying stresses they leave behind, a communism seemingly incapable of learning and adaptation, as well as of a communism uniting multiple struggles that patently refuse its terms. Whereas some might treat this work as “traversing the fantasy” or moving from the desire to the drive, I’ve argued that </w:t>
      </w:r>
      <w:r w:rsidRPr="00BA1B8B">
        <w:rPr>
          <w:rStyle w:val="StyleUnderline"/>
        </w:rPr>
        <w:t xml:space="preserve">the </w:t>
      </w:r>
      <w:r w:rsidRPr="00BA1B8B">
        <w:rPr>
          <w:rStyle w:val="Emphasis"/>
        </w:rPr>
        <w:t>sublimation</w:t>
      </w:r>
      <w:r w:rsidRPr="00BA1B8B">
        <w:rPr>
          <w:rStyle w:val="StyleUnderline"/>
        </w:rPr>
        <w:t xml:space="preserve"> of the </w:t>
      </w:r>
      <w:r w:rsidRPr="00BA1B8B">
        <w:rPr>
          <w:rStyle w:val="Emphasis"/>
        </w:rPr>
        <w:t>drive</w:t>
      </w:r>
      <w:r w:rsidRPr="00BA1B8B">
        <w:rPr>
          <w:rStyle w:val="StyleUnderline"/>
        </w:rPr>
        <w:t xml:space="preserve"> </w:t>
      </w:r>
      <w:r w:rsidRPr="00BA1B8B">
        <w:rPr>
          <w:rStyle w:val="Emphasis"/>
        </w:rPr>
        <w:t>captures the subject</w:t>
      </w:r>
      <w:r w:rsidRPr="00BA1B8B">
        <w:rPr>
          <w:rStyle w:val="StyleUnderline"/>
        </w:rPr>
        <w:t xml:space="preserve"> in the repetitive circuits of communicative </w:t>
      </w:r>
      <w:r w:rsidRPr="00BA1B8B">
        <w:rPr>
          <w:rStyle w:val="Emphasis"/>
        </w:rPr>
        <w:t>capitalism</w:t>
      </w:r>
      <w:r w:rsidRPr="00BA1B8B">
        <w:rPr>
          <w:sz w:val="16"/>
        </w:rPr>
        <w:t xml:space="preserve">. </w:t>
      </w:r>
      <w:r w:rsidRPr="00BA1B8B">
        <w:rPr>
          <w:rStyle w:val="StyleUnderline"/>
        </w:rPr>
        <w:t>What’s left? A new, shifted, desire,</w:t>
      </w:r>
      <w:r w:rsidRPr="00BA1B8B">
        <w:rPr>
          <w:sz w:val="16"/>
        </w:rPr>
        <w:t xml:space="preserve"> one </w:t>
      </w:r>
      <w:r w:rsidRPr="00BA1B8B">
        <w:rPr>
          <w:rStyle w:val="StyleUnderline"/>
        </w:rPr>
        <w:t>that recognizes the impossibility of reaching</w:t>
      </w:r>
      <w:r w:rsidRPr="00BA1B8B">
        <w:rPr>
          <w:sz w:val="16"/>
        </w:rPr>
        <w:t xml:space="preserve"> or achieving </w:t>
      </w:r>
      <w:r w:rsidRPr="00BA1B8B">
        <w:rPr>
          <w:rStyle w:val="Emphasis"/>
        </w:rPr>
        <w:t>its object and holds on</w:t>
      </w:r>
      <w:r w:rsidRPr="00BA1B8B">
        <w:rPr>
          <w:sz w:val="16"/>
        </w:rPr>
        <w:t xml:space="preserve">, refusing to cede it. As I explain more fully in my discussion of the party in chapter six, </w:t>
      </w:r>
      <w:r w:rsidRPr="00BA1B8B">
        <w:rPr>
          <w:rStyle w:val="StyleUnderline"/>
        </w:rPr>
        <w:t>Zizek links this new desire to Lacan’s notion of the “desire of the analyst.” Such a desire is collective, sustaining a community even as it has moved past the need for some kind of phantasmic support</w:t>
      </w:r>
      <w:r w:rsidRPr="00BA1B8B">
        <w:rPr>
          <w:sz w:val="16"/>
        </w:rPr>
        <w:t xml:space="preserve">. </w:t>
      </w:r>
      <w:r w:rsidRPr="00BA1B8B">
        <w:rPr>
          <w:rStyle w:val="Emphasis"/>
        </w:rPr>
        <w:t>Collective</w:t>
      </w:r>
      <w:r w:rsidRPr="00BA1B8B">
        <w:rPr>
          <w:sz w:val="16"/>
        </w:rPr>
        <w:t xml:space="preserve">, </w:t>
      </w:r>
      <w:r w:rsidRPr="00BA1B8B">
        <w:rPr>
          <w:rStyle w:val="StyleUnderline"/>
        </w:rPr>
        <w:t>built around a lack</w:t>
      </w:r>
      <w:r w:rsidRPr="00BA1B8B">
        <w:rPr>
          <w:sz w:val="16"/>
        </w:rPr>
        <w:t xml:space="preserve">, </w:t>
      </w:r>
      <w:r w:rsidRPr="00BA1B8B">
        <w:rPr>
          <w:rStyle w:val="StyleUnderline"/>
        </w:rPr>
        <w:t xml:space="preserve">provides a </w:t>
      </w:r>
      <w:r w:rsidRPr="00BA1B8B">
        <w:rPr>
          <w:rStyle w:val="Emphasis"/>
        </w:rPr>
        <w:t>common desire</w:t>
      </w:r>
      <w:r w:rsidRPr="00BA1B8B">
        <w:rPr>
          <w:rStyle w:val="StyleUnderline"/>
        </w:rPr>
        <w:t xml:space="preserve"> capable of breaking through the self-enclosed circuit of </w:t>
      </w:r>
      <w:r w:rsidRPr="00BA1B8B">
        <w:rPr>
          <w:rStyle w:val="Emphasis"/>
        </w:rPr>
        <w:t>drive</w:t>
      </w:r>
      <w:r w:rsidRPr="00BA1B8B">
        <w:rPr>
          <w:rStyle w:val="StyleUnderline"/>
        </w:rPr>
        <w:t>.</w:t>
      </w:r>
    </w:p>
    <w:p w:rsidR="00C46518" w:rsidRPr="00BA1B8B" w:rsidRDefault="00C46518" w:rsidP="00C46518"/>
    <w:p w:rsidR="00C46518" w:rsidRPr="00BA1B8B" w:rsidRDefault="00C46518" w:rsidP="00C46518">
      <w:pPr>
        <w:pStyle w:val="Heading3"/>
      </w:pPr>
      <w:r w:rsidRPr="00BA1B8B">
        <w:t>at: electoral politics isn’t marxist</w:t>
      </w:r>
    </w:p>
    <w:p w:rsidR="00C46518" w:rsidRPr="00BA1B8B" w:rsidRDefault="00C46518" w:rsidP="00C46518">
      <w:pPr>
        <w:pStyle w:val="Heading4"/>
      </w:pPr>
      <w:r w:rsidRPr="00BA1B8B">
        <w:t>Strengthening popular control of political institutions is a prerequisite to socialist revolution</w:t>
      </w:r>
    </w:p>
    <w:p w:rsidR="00C46518" w:rsidRPr="00BA1B8B" w:rsidRDefault="00C46518" w:rsidP="00C46518">
      <w:pPr>
        <w:rPr>
          <w:i/>
        </w:rPr>
      </w:pPr>
      <w:r w:rsidRPr="00BA1B8B">
        <w:rPr>
          <w:b/>
        </w:rPr>
        <w:t xml:space="preserve">Eagleton 11 </w:t>
      </w:r>
      <w:r w:rsidRPr="00BA1B8B">
        <w:t xml:space="preserve">[Terry, Distinguished Professor of English Literature at Lancaster University, </w:t>
      </w:r>
      <w:r w:rsidRPr="00BA1B8B">
        <w:rPr>
          <w:i/>
        </w:rPr>
        <w:t>Why Marx Was Right</w:t>
      </w:r>
      <w:r w:rsidRPr="00BA1B8B">
        <w:t>, 2011, Yale University: New Haven, CT, p. 17-18]</w:t>
      </w:r>
    </w:p>
    <w:p w:rsidR="00C46518" w:rsidRPr="00BA1B8B" w:rsidRDefault="00C46518" w:rsidP="00C46518"/>
    <w:p w:rsidR="00C46518" w:rsidRPr="00BA1B8B" w:rsidRDefault="00C46518" w:rsidP="00C46518">
      <w:pPr>
        <w:rPr>
          <w:sz w:val="16"/>
        </w:rPr>
      </w:pPr>
      <w:r w:rsidRPr="00BA1B8B">
        <w:rPr>
          <w:rStyle w:val="StyleUnderline"/>
        </w:rPr>
        <w:t>Building up an economy from very low levels is a backbreaking,</w:t>
      </w:r>
      <w:r w:rsidRPr="00BA1B8B">
        <w:rPr>
          <w:rStyle w:val="StyleUnderline"/>
          <w:sz w:val="12"/>
        </w:rPr>
        <w:t xml:space="preserve"> </w:t>
      </w:r>
      <w:r w:rsidRPr="00BA1B8B">
        <w:rPr>
          <w:rStyle w:val="StyleUnderline"/>
        </w:rPr>
        <w:t>dispiriting task. It is unlikely that men and women</w:t>
      </w:r>
      <w:r w:rsidRPr="00BA1B8B">
        <w:rPr>
          <w:rStyle w:val="StyleUnderline"/>
          <w:sz w:val="12"/>
        </w:rPr>
        <w:t xml:space="preserve"> </w:t>
      </w:r>
      <w:r w:rsidRPr="00BA1B8B">
        <w:rPr>
          <w:rStyle w:val="StyleUnderline"/>
        </w:rPr>
        <w:t>will freely submit to the hardships it involves</w:t>
      </w:r>
      <w:r w:rsidRPr="00BA1B8B">
        <w:rPr>
          <w:sz w:val="16"/>
        </w:rPr>
        <w:t xml:space="preserve">. </w:t>
      </w:r>
      <w:r w:rsidRPr="00BA1B8B">
        <w:rPr>
          <w:rStyle w:val="StyleUnderline"/>
        </w:rPr>
        <w:t>So unless this</w:t>
      </w:r>
      <w:r w:rsidRPr="00BA1B8B">
        <w:rPr>
          <w:rStyle w:val="StyleUnderline"/>
          <w:sz w:val="12"/>
        </w:rPr>
        <w:t xml:space="preserve"> </w:t>
      </w:r>
      <w:r w:rsidRPr="00BA1B8B">
        <w:rPr>
          <w:rStyle w:val="StyleUnderline"/>
        </w:rPr>
        <w:t>project is executed gradually, under democratic control and</w:t>
      </w:r>
      <w:r w:rsidRPr="00BA1B8B">
        <w:rPr>
          <w:rStyle w:val="StyleUnderline"/>
          <w:sz w:val="12"/>
        </w:rPr>
        <w:t xml:space="preserve"> </w:t>
      </w:r>
      <w:r w:rsidRPr="00BA1B8B">
        <w:rPr>
          <w:rStyle w:val="StyleUnderline"/>
        </w:rPr>
        <w:t xml:space="preserve">in accordance with socialist values, </w:t>
      </w:r>
      <w:r w:rsidRPr="00BA1B8B">
        <w:rPr>
          <w:sz w:val="16"/>
        </w:rPr>
        <w:t xml:space="preserve">an </w:t>
      </w:r>
      <w:r w:rsidRPr="00BA1B8B">
        <w:rPr>
          <w:rStyle w:val="StyleUnderline"/>
        </w:rPr>
        <w:t>authoritarian state may</w:t>
      </w:r>
      <w:r w:rsidRPr="00BA1B8B">
        <w:rPr>
          <w:rStyle w:val="StyleUnderline"/>
          <w:sz w:val="12"/>
        </w:rPr>
        <w:t xml:space="preserve"> </w:t>
      </w:r>
      <w:r w:rsidRPr="00BA1B8B">
        <w:rPr>
          <w:rStyle w:val="StyleUnderline"/>
        </w:rPr>
        <w:t>step in and force its citizens to do what they are reluctant to</w:t>
      </w:r>
      <w:r w:rsidRPr="00BA1B8B">
        <w:rPr>
          <w:rStyle w:val="StyleUnderline"/>
          <w:sz w:val="12"/>
        </w:rPr>
        <w:t xml:space="preserve"> </w:t>
      </w:r>
      <w:r w:rsidRPr="00BA1B8B">
        <w:rPr>
          <w:rStyle w:val="StyleUnderline"/>
        </w:rPr>
        <w:t>undertake voluntarily</w:t>
      </w:r>
      <w:r w:rsidRPr="00BA1B8B">
        <w:rPr>
          <w:sz w:val="16"/>
        </w:rPr>
        <w:t xml:space="preserve">. The militarization of labour in Bolshevik Russia is a case in point. The result, in a grisly irony, will be to undermine the political superstructure of socialism (popular democracy, genuine self-government) in the very attempt to build up its economic base. </w:t>
      </w:r>
      <w:r w:rsidRPr="00BA1B8B">
        <w:rPr>
          <w:rStyle w:val="StyleUnderline"/>
        </w:rPr>
        <w:t>It would be like being</w:t>
      </w:r>
      <w:r w:rsidRPr="00BA1B8B">
        <w:rPr>
          <w:rStyle w:val="StyleUnderline"/>
          <w:sz w:val="12"/>
        </w:rPr>
        <w:t xml:space="preserve"> </w:t>
      </w:r>
      <w:r w:rsidRPr="00BA1B8B">
        <w:rPr>
          <w:rStyle w:val="StyleUnderline"/>
        </w:rPr>
        <w:t xml:space="preserve">invited to a party </w:t>
      </w:r>
      <w:r w:rsidRPr="00BA1B8B">
        <w:rPr>
          <w:rStyle w:val="Emphasis"/>
        </w:rPr>
        <w:t>only to discover</w:t>
      </w:r>
      <w:r w:rsidRPr="00BA1B8B">
        <w:rPr>
          <w:rStyle w:val="StyleUnderline"/>
        </w:rPr>
        <w:t xml:space="preserve"> that you had not only to</w:t>
      </w:r>
      <w:r w:rsidRPr="00BA1B8B">
        <w:rPr>
          <w:rStyle w:val="StyleUnderline"/>
          <w:sz w:val="12"/>
        </w:rPr>
        <w:t xml:space="preserve"> </w:t>
      </w:r>
      <w:r w:rsidRPr="00BA1B8B">
        <w:rPr>
          <w:rStyle w:val="StyleUnderline"/>
        </w:rPr>
        <w:t xml:space="preserve">bake the cakes and brew the beer but to </w:t>
      </w:r>
      <w:r w:rsidRPr="00BA1B8B">
        <w:rPr>
          <w:rStyle w:val="Emphasis"/>
        </w:rPr>
        <w:t>dig the foundations</w:t>
      </w:r>
      <w:r w:rsidRPr="00BA1B8B">
        <w:rPr>
          <w:rStyle w:val="StyleUnderline"/>
          <w:sz w:val="12"/>
        </w:rPr>
        <w:t xml:space="preserve"> </w:t>
      </w:r>
      <w:r w:rsidRPr="00BA1B8B">
        <w:rPr>
          <w:rStyle w:val="StyleUnderline"/>
        </w:rPr>
        <w:t xml:space="preserve">and </w:t>
      </w:r>
      <w:r w:rsidRPr="00BA1B8B">
        <w:rPr>
          <w:rStyle w:val="Emphasis"/>
        </w:rPr>
        <w:t>lay the floorboards.</w:t>
      </w:r>
      <w:r w:rsidRPr="00BA1B8B">
        <w:rPr>
          <w:rStyle w:val="StyleUnderline"/>
        </w:rPr>
        <w:t xml:space="preserve"> There wouldn’t be much time to</w:t>
      </w:r>
      <w:r w:rsidRPr="00BA1B8B">
        <w:rPr>
          <w:rStyle w:val="StyleUnderline"/>
          <w:sz w:val="12"/>
        </w:rPr>
        <w:t xml:space="preserve"> </w:t>
      </w:r>
      <w:r w:rsidRPr="00BA1B8B">
        <w:rPr>
          <w:rStyle w:val="StyleUnderline"/>
        </w:rPr>
        <w:t>enjoy yourself</w:t>
      </w:r>
      <w:r w:rsidRPr="00BA1B8B">
        <w:rPr>
          <w:sz w:val="16"/>
        </w:rPr>
        <w:t xml:space="preserve">. Ideally, </w:t>
      </w:r>
      <w:r w:rsidRPr="00BA1B8B">
        <w:rPr>
          <w:rStyle w:val="StyleUnderline"/>
        </w:rPr>
        <w:t xml:space="preserve">socialism requires a </w:t>
      </w:r>
      <w:r w:rsidRPr="00BA1B8B">
        <w:rPr>
          <w:rStyle w:val="Emphasis"/>
        </w:rPr>
        <w:t>skilled</w:t>
      </w:r>
      <w:r w:rsidRPr="00BA1B8B">
        <w:rPr>
          <w:rStyle w:val="StyleUnderline"/>
        </w:rPr>
        <w:t xml:space="preserve">, </w:t>
      </w:r>
      <w:r w:rsidRPr="00BA1B8B">
        <w:rPr>
          <w:rStyle w:val="Emphasis"/>
        </w:rPr>
        <w:t>educated</w:t>
      </w:r>
      <w:r w:rsidRPr="00BA1B8B">
        <w:rPr>
          <w:rStyle w:val="StyleUnderline"/>
        </w:rPr>
        <w:t>, politically</w:t>
      </w:r>
      <w:r w:rsidRPr="00BA1B8B">
        <w:rPr>
          <w:rStyle w:val="StyleUnderline"/>
          <w:sz w:val="12"/>
        </w:rPr>
        <w:t xml:space="preserve"> </w:t>
      </w:r>
      <w:r w:rsidRPr="00BA1B8B">
        <w:rPr>
          <w:rStyle w:val="StyleUnderline"/>
        </w:rPr>
        <w:t xml:space="preserve">sophisticated populace, </w:t>
      </w:r>
      <w:r w:rsidRPr="00BA1B8B">
        <w:rPr>
          <w:rStyle w:val="Emphasis"/>
        </w:rPr>
        <w:t>thriving civic institutions</w:t>
      </w:r>
      <w:r w:rsidRPr="00BA1B8B">
        <w:rPr>
          <w:sz w:val="16"/>
        </w:rPr>
        <w:t xml:space="preserve">, a wellevolved technology, </w:t>
      </w:r>
      <w:r w:rsidRPr="00BA1B8B">
        <w:rPr>
          <w:rStyle w:val="StyleUnderline"/>
        </w:rPr>
        <w:t xml:space="preserve">enlightened </w:t>
      </w:r>
      <w:r w:rsidRPr="00BA1B8B">
        <w:rPr>
          <w:rStyle w:val="Emphasis"/>
        </w:rPr>
        <w:t>liberal traditions and</w:t>
      </w:r>
      <w:r w:rsidRPr="00BA1B8B">
        <w:rPr>
          <w:rStyle w:val="StyleUnderline"/>
        </w:rPr>
        <w:t xml:space="preserve"> the</w:t>
      </w:r>
      <w:r w:rsidRPr="00BA1B8B">
        <w:rPr>
          <w:rStyle w:val="StyleUnderline"/>
          <w:sz w:val="12"/>
        </w:rPr>
        <w:t xml:space="preserve"> </w:t>
      </w:r>
      <w:r w:rsidRPr="00BA1B8B">
        <w:rPr>
          <w:rStyle w:val="StyleUnderline"/>
        </w:rPr>
        <w:t xml:space="preserve">habit of </w:t>
      </w:r>
      <w:r w:rsidRPr="00BA1B8B">
        <w:rPr>
          <w:rStyle w:val="Emphasis"/>
        </w:rPr>
        <w:t>democracy</w:t>
      </w:r>
      <w:r w:rsidRPr="00BA1B8B">
        <w:rPr>
          <w:sz w:val="16"/>
        </w:rPr>
        <w:t xml:space="preserve">. </w:t>
      </w:r>
      <w:r w:rsidRPr="00BA1B8B">
        <w:rPr>
          <w:rStyle w:val="StyleUnderline"/>
        </w:rPr>
        <w:t>None of this is likely to be on hand if you</w:t>
      </w:r>
      <w:r w:rsidRPr="00BA1B8B">
        <w:rPr>
          <w:rStyle w:val="StyleUnderline"/>
          <w:sz w:val="12"/>
        </w:rPr>
        <w:t xml:space="preserve"> </w:t>
      </w:r>
      <w:r w:rsidRPr="00BA1B8B">
        <w:rPr>
          <w:rStyle w:val="StyleUnderline"/>
        </w:rPr>
        <w:t>cannot even afford to mend the dismally few highways you</w:t>
      </w:r>
      <w:r w:rsidRPr="00BA1B8B">
        <w:rPr>
          <w:rStyle w:val="StyleUnderline"/>
          <w:sz w:val="12"/>
        </w:rPr>
        <w:t xml:space="preserve"> </w:t>
      </w:r>
      <w:r w:rsidRPr="00BA1B8B">
        <w:rPr>
          <w:rStyle w:val="StyleUnderline"/>
        </w:rPr>
        <w:t>have</w:t>
      </w:r>
      <w:r w:rsidRPr="00BA1B8B">
        <w:rPr>
          <w:sz w:val="16"/>
        </w:rPr>
        <w:t xml:space="preserve">, </w:t>
      </w:r>
      <w:r w:rsidRPr="00BA1B8B">
        <w:rPr>
          <w:rStyle w:val="StyleUnderline"/>
        </w:rPr>
        <w:t>or have no insurance policy against</w:t>
      </w:r>
      <w:r w:rsidRPr="00BA1B8B">
        <w:rPr>
          <w:sz w:val="16"/>
        </w:rPr>
        <w:t xml:space="preserve"> sickness or </w:t>
      </w:r>
      <w:r w:rsidRPr="00BA1B8B">
        <w:rPr>
          <w:rStyle w:val="StyleUnderline"/>
        </w:rPr>
        <w:t>starvation</w:t>
      </w:r>
      <w:r w:rsidRPr="00BA1B8B">
        <w:rPr>
          <w:rStyle w:val="StyleUnderline"/>
          <w:sz w:val="12"/>
        </w:rPr>
        <w:t xml:space="preserve"> </w:t>
      </w:r>
      <w:r w:rsidRPr="00BA1B8B">
        <w:rPr>
          <w:rStyle w:val="StyleUnderline"/>
        </w:rPr>
        <w:t xml:space="preserve">beyond a </w:t>
      </w:r>
      <w:r w:rsidRPr="00BA1B8B">
        <w:rPr>
          <w:rStyle w:val="Emphasis"/>
        </w:rPr>
        <w:t>pig in the back shed</w:t>
      </w:r>
      <w:r w:rsidRPr="00BA1B8B">
        <w:rPr>
          <w:sz w:val="16"/>
        </w:rPr>
        <w:t xml:space="preserve">. </w:t>
      </w:r>
      <w:r w:rsidRPr="00BA1B8B">
        <w:rPr>
          <w:rStyle w:val="StyleUnderline"/>
        </w:rPr>
        <w:t>Nations with a history of</w:t>
      </w:r>
      <w:r w:rsidRPr="00BA1B8B">
        <w:rPr>
          <w:rStyle w:val="StyleUnderline"/>
          <w:sz w:val="12"/>
        </w:rPr>
        <w:t xml:space="preserve"> </w:t>
      </w:r>
      <w:r w:rsidRPr="00BA1B8B">
        <w:rPr>
          <w:rStyle w:val="StyleUnderline"/>
        </w:rPr>
        <w:t>colonial rule are especially likely to be bereft of the benefits</w:t>
      </w:r>
      <w:r w:rsidRPr="00BA1B8B">
        <w:rPr>
          <w:sz w:val="16"/>
        </w:rPr>
        <w:t xml:space="preserve"> I have just listed, since colonial powers have not been remarkable for their zeal to implant civil liberties or democratic institutions among their underlings. </w:t>
      </w:r>
      <w:r w:rsidRPr="00BA1B8B">
        <w:rPr>
          <w:rStyle w:val="StyleUnderline"/>
        </w:rPr>
        <w:t xml:space="preserve">As Marx insists, socialism also requires a </w:t>
      </w:r>
      <w:r w:rsidRPr="00BA1B8B">
        <w:rPr>
          <w:rStyle w:val="Emphasis"/>
        </w:rPr>
        <w:t>shortening of</w:t>
      </w:r>
      <w:r w:rsidRPr="00BA1B8B">
        <w:rPr>
          <w:rStyle w:val="Emphasis"/>
          <w:sz w:val="12"/>
        </w:rPr>
        <w:t xml:space="preserve"> </w:t>
      </w:r>
      <w:r w:rsidRPr="00BA1B8B">
        <w:rPr>
          <w:rStyle w:val="Emphasis"/>
        </w:rPr>
        <w:t>the working day</w:t>
      </w:r>
      <w:r w:rsidRPr="00BA1B8B">
        <w:rPr>
          <w:sz w:val="16"/>
        </w:rPr>
        <w:t xml:space="preserve">—partly to provide men and women with the leisure for personal fulfillment, partly </w:t>
      </w:r>
      <w:r w:rsidRPr="00BA1B8B">
        <w:rPr>
          <w:rStyle w:val="StyleUnderline"/>
        </w:rPr>
        <w:t>to create time for the</w:t>
      </w:r>
      <w:r w:rsidRPr="00BA1B8B">
        <w:rPr>
          <w:rStyle w:val="StyleUnderline"/>
          <w:sz w:val="12"/>
        </w:rPr>
        <w:t xml:space="preserve"> </w:t>
      </w:r>
      <w:r w:rsidRPr="00BA1B8B">
        <w:rPr>
          <w:rStyle w:val="StyleUnderline"/>
        </w:rPr>
        <w:t>business of political and economic self-government</w:t>
      </w:r>
      <w:r w:rsidRPr="00BA1B8B">
        <w:rPr>
          <w:sz w:val="16"/>
        </w:rPr>
        <w:t xml:space="preserve">. </w:t>
      </w:r>
      <w:r w:rsidRPr="00BA1B8B">
        <w:rPr>
          <w:rStyle w:val="Emphasis"/>
        </w:rPr>
        <w:t>You cannot</w:t>
      </w:r>
      <w:r w:rsidRPr="00BA1B8B">
        <w:rPr>
          <w:rStyle w:val="Emphasis"/>
          <w:sz w:val="12"/>
        </w:rPr>
        <w:t xml:space="preserve"> </w:t>
      </w:r>
      <w:r w:rsidRPr="00BA1B8B">
        <w:rPr>
          <w:rStyle w:val="Emphasis"/>
        </w:rPr>
        <w:t>do this if people have no shoes</w:t>
      </w:r>
      <w:r w:rsidRPr="00BA1B8B">
        <w:rPr>
          <w:sz w:val="16"/>
        </w:rPr>
        <w:t xml:space="preserve">; and to distribute shoes among millions of citizens is likely to require a centralised bureaucratic state. </w:t>
      </w:r>
      <w:r w:rsidRPr="00BA1B8B">
        <w:rPr>
          <w:rStyle w:val="StyleUnderline"/>
        </w:rPr>
        <w:t>If your nation is under invasion from an</w:t>
      </w:r>
      <w:r w:rsidRPr="00BA1B8B">
        <w:rPr>
          <w:rStyle w:val="StyleUnderline"/>
          <w:sz w:val="12"/>
        </w:rPr>
        <w:t xml:space="preserve"> </w:t>
      </w:r>
      <w:r w:rsidRPr="00BA1B8B">
        <w:rPr>
          <w:rStyle w:val="StyleUnderline"/>
        </w:rPr>
        <w:t>array of hostile capitalist powers</w:t>
      </w:r>
      <w:r w:rsidRPr="00BA1B8B">
        <w:rPr>
          <w:sz w:val="16"/>
        </w:rPr>
        <w:t xml:space="preserve">, as Russia was in the wake of the Bolshevik revolution, </w:t>
      </w:r>
      <w:r w:rsidRPr="00BA1B8B">
        <w:rPr>
          <w:rStyle w:val="Emphasis"/>
        </w:rPr>
        <w:t>an autocratic state will seem all the</w:t>
      </w:r>
      <w:r w:rsidRPr="00BA1B8B">
        <w:rPr>
          <w:rStyle w:val="Emphasis"/>
          <w:sz w:val="12"/>
        </w:rPr>
        <w:t xml:space="preserve"> </w:t>
      </w:r>
      <w:r w:rsidRPr="00BA1B8B">
        <w:rPr>
          <w:rStyle w:val="Emphasis"/>
        </w:rPr>
        <w:t>more inevitable</w:t>
      </w:r>
      <w:r w:rsidRPr="00BA1B8B">
        <w:rPr>
          <w:sz w:val="16"/>
        </w:rPr>
        <w:t xml:space="preserve">. Britain during the Second World War was far from an autocracy; </w:t>
      </w:r>
      <w:r w:rsidRPr="00BA1B8B">
        <w:rPr>
          <w:rStyle w:val="StyleUnderline"/>
        </w:rPr>
        <w:t>but it was by no means a free country,</w:t>
      </w:r>
      <w:r w:rsidRPr="00BA1B8B">
        <w:rPr>
          <w:rStyle w:val="StyleUnderline"/>
          <w:sz w:val="12"/>
        </w:rPr>
        <w:t xml:space="preserve"> </w:t>
      </w:r>
      <w:r w:rsidRPr="00BA1B8B">
        <w:rPr>
          <w:rStyle w:val="StyleUnderline"/>
        </w:rPr>
        <w:t>and one would not have expected it to be</w:t>
      </w:r>
      <w:r w:rsidRPr="00BA1B8B">
        <w:rPr>
          <w:sz w:val="16"/>
        </w:rPr>
        <w:t>.</w:t>
      </w:r>
    </w:p>
    <w:p w:rsidR="00C46518" w:rsidRPr="00BA1B8B" w:rsidRDefault="00C46518" w:rsidP="00C46518"/>
    <w:p w:rsidR="00C46518" w:rsidRPr="00BA1B8B" w:rsidRDefault="00C46518" w:rsidP="00C46518"/>
    <w:p w:rsidR="00C46518" w:rsidRPr="00BA1B8B" w:rsidRDefault="00C46518" w:rsidP="00C46518">
      <w:pPr>
        <w:pStyle w:val="Heading3"/>
      </w:pPr>
      <w:r w:rsidRPr="00BA1B8B">
        <w:t>at: baudrillard k of marx</w:t>
      </w:r>
    </w:p>
    <w:p w:rsidR="00C46518" w:rsidRPr="00BA1B8B" w:rsidRDefault="00C46518" w:rsidP="00C46518">
      <w:pPr>
        <w:pStyle w:val="Heading4"/>
      </w:pPr>
      <w:r w:rsidRPr="00BA1B8B">
        <w:t xml:space="preserve">Baudrillard’s K of Marx is just as totalizing as the systems he criticizes, except worse because he basically has zero warrant – if you don’t understand the specific reasoning for their claim, assume it’s nonsense </w:t>
      </w:r>
    </w:p>
    <w:p w:rsidR="00C46518" w:rsidRPr="00BA1B8B" w:rsidRDefault="00C46518" w:rsidP="00C46518">
      <w:r w:rsidRPr="00BA1B8B">
        <w:rPr>
          <w:b/>
        </w:rPr>
        <w:t>Zander 14</w:t>
      </w:r>
      <w:r w:rsidRPr="00BA1B8B">
        <w:t xml:space="preserve"> [Pär-Ola, Associate Professor, Aalborg University, Dep’t of Communication and Psychology, “Baudrillard's Theory of Value: A Baby in the Marxist Bath Water?,”</w:t>
      </w:r>
      <w:r w:rsidRPr="00BA1B8B">
        <w:rPr>
          <w:i/>
        </w:rPr>
        <w:t xml:space="preserve"> Rethinking Marxism: A Journal of Economics, Culture &amp; Society</w:t>
      </w:r>
      <w:r w:rsidRPr="00BA1B8B">
        <w:t>, Volume 26, Issue 3, 2014]</w:t>
      </w:r>
    </w:p>
    <w:p w:rsidR="00C46518" w:rsidRPr="00BA1B8B" w:rsidRDefault="00C46518" w:rsidP="00C46518"/>
    <w:p w:rsidR="00C46518" w:rsidRPr="00BA1B8B" w:rsidRDefault="00C46518" w:rsidP="00C46518">
      <w:pPr>
        <w:rPr>
          <w:sz w:val="16"/>
        </w:rPr>
      </w:pPr>
      <w:r w:rsidRPr="00BA1B8B">
        <w:rPr>
          <w:sz w:val="16"/>
        </w:rPr>
        <w:t xml:space="preserve">The Problems with Baudrillard's Anti-Marxism </w:t>
      </w:r>
      <w:r w:rsidRPr="00BA1B8B">
        <w:rPr>
          <w:rStyle w:val="StyleUnderline"/>
        </w:rPr>
        <w:t>Baudrillard has lined up a number of arguments for abandoning Marxism</w:t>
      </w:r>
      <w:r w:rsidRPr="00BA1B8B">
        <w:rPr>
          <w:sz w:val="16"/>
        </w:rPr>
        <w:t xml:space="preserve">, and perhaps as a result, his value theory has not attracted wide attention. Nevertheless, I will argue both that </w:t>
      </w:r>
      <w:r w:rsidRPr="00BA1B8B">
        <w:rPr>
          <w:rStyle w:val="StyleUnderline"/>
        </w:rPr>
        <w:t>we can see some major weaknesses with the abandonment and also for the potential in his value theory</w:t>
      </w:r>
      <w:r w:rsidRPr="00BA1B8B">
        <w:rPr>
          <w:sz w:val="16"/>
        </w:rPr>
        <w:t xml:space="preserve">. Although Smith (1990) dealt with Baudrillard's arguments in MoP, additional consideration is warranted. Before this attack on Baudrillard's late position, I want to highlight that his transition from Marxism to anti-Marxism does not mean the rejection of all his previous insights before MoP. It should be noted that the French subtitle of Mirror of Production is critique du matérialisme historique. Baudrillard concentrates his attack primarily on historical materialism, which is only a single part of the Marxian system, although some of the central tenets of dialectical materialism also get their share of critique. Baudrillard positions himself beyond needs, beyond truth, beyond ideology, and beyond revolution. Smith (1990) has convincingly refuted all these claims by showing that they are either untenable or tenable but compatible with the writings of Marx. But an important criticism not mentioned by Smith concerns Baudrillard's critique of historical universalism. The Marxist conceptions of (for example) history and material production are developed within the temporal context of capitalism. </w:t>
      </w:r>
      <w:r w:rsidRPr="00BA1B8B">
        <w:rPr>
          <w:rStyle w:val="StyleUnderline"/>
        </w:rPr>
        <w:t>Marx conceives history as the history of modes of production, and thus periods before capitalism can also be analyzed through production, the concept is no longer temporal, and the Marxist analysis becomes universal</w:t>
      </w:r>
      <w:r w:rsidRPr="00BA1B8B">
        <w:rPr>
          <w:sz w:val="16"/>
        </w:rPr>
        <w:t xml:space="preserve"> (see Baudrillard 1975, 48). </w:t>
      </w:r>
      <w:r w:rsidRPr="00BA1B8B">
        <w:rPr>
          <w:rStyle w:val="StyleUnderline"/>
        </w:rPr>
        <w:t>Baudrillard objects to this universalism, peculiarly enough by merely postulating that there were no dialectics in primitive societies.</w:t>
      </w:r>
      <w:r w:rsidRPr="00BA1B8B">
        <w:rPr>
          <w:sz w:val="16"/>
        </w:rPr>
        <w:t xml:space="preserve"> Poster (1975) rightly points out that this argument is problematic in several ways. Poster's strongest argument states that, if we accept that applying any contemporary concept to the past is a kind of universalism, Baudrillard is defeated by his own argument. Poster observes that Baudrillard's texts are infested with such “universalism.” For instance, </w:t>
      </w:r>
      <w:r w:rsidRPr="00BA1B8B">
        <w:rPr>
          <w:rStyle w:val="StyleUnderline"/>
        </w:rPr>
        <w:t>his semiotic concepts are problematic, as he employs them on all stages of human societies without justification</w:t>
      </w:r>
      <w:r w:rsidRPr="00BA1B8B">
        <w:rPr>
          <w:sz w:val="16"/>
        </w:rPr>
        <w:t xml:space="preserve">. </w:t>
      </w:r>
      <w:r w:rsidRPr="00BA1B8B">
        <w:rPr>
          <w:rStyle w:val="StyleUnderline"/>
        </w:rPr>
        <w:t xml:space="preserve">Another problem is that Baudrillard has framed his critique so that it is in </w:t>
      </w:r>
      <w:r w:rsidRPr="00BA1B8B">
        <w:rPr>
          <w:rStyle w:val="Emphasis"/>
        </w:rPr>
        <w:t>need of empirical support</w:t>
      </w:r>
      <w:r w:rsidRPr="00BA1B8B">
        <w:rPr>
          <w:sz w:val="16"/>
        </w:rPr>
        <w:t xml:space="preserve">. </w:t>
      </w:r>
      <w:r w:rsidRPr="00BA1B8B">
        <w:rPr>
          <w:rStyle w:val="StyleUnderline"/>
        </w:rPr>
        <w:t xml:space="preserve">He </w:t>
      </w:r>
      <w:r w:rsidRPr="00BA1B8B">
        <w:rPr>
          <w:rStyle w:val="Emphasis"/>
        </w:rPr>
        <w:t>claims</w:t>
      </w:r>
      <w:r w:rsidRPr="00BA1B8B">
        <w:rPr>
          <w:rStyle w:val="StyleUnderline"/>
        </w:rPr>
        <w:t xml:space="preserve"> that there are </w:t>
      </w:r>
      <w:r w:rsidRPr="00BA1B8B">
        <w:rPr>
          <w:rStyle w:val="Emphasis"/>
        </w:rPr>
        <w:t>no longer any exchange-value transactions untouched by sign values. That begs for empirical evidence</w:t>
      </w:r>
      <w:r w:rsidRPr="00BA1B8B">
        <w:rPr>
          <w:sz w:val="16"/>
        </w:rPr>
        <w:t xml:space="preserve">, and the onus is on Baudrillard, if he is to be believed, rather than other social scientists. There may be some nonempirical explanation as to why exchange-value transactions must be dominated by sign values, but that is not the way Baudrillard frames the discussion. Instead, </w:t>
      </w:r>
      <w:r w:rsidRPr="00BA1B8B">
        <w:rPr>
          <w:rStyle w:val="StyleUnderline"/>
        </w:rPr>
        <w:t>he treats current trends and possibilities as finalities, treats tendencies as realized states</w:t>
      </w:r>
      <w:r w:rsidRPr="00BA1B8B">
        <w:rPr>
          <w:sz w:val="16"/>
        </w:rPr>
        <w:t xml:space="preserve"> (see Kellner 1989), </w:t>
      </w:r>
      <w:r w:rsidRPr="00BA1B8B">
        <w:rPr>
          <w:rStyle w:val="Emphasis"/>
        </w:rPr>
        <w:t>and extrapolates wildly from interesting insights</w:t>
      </w:r>
      <w:r w:rsidRPr="00BA1B8B">
        <w:rPr>
          <w:sz w:val="16"/>
        </w:rPr>
        <w:t xml:space="preserve"> (see Smith 1990). Related to this, </w:t>
      </w:r>
      <w:r w:rsidRPr="00BA1B8B">
        <w:rPr>
          <w:rStyle w:val="StyleUnderline"/>
        </w:rPr>
        <w:t xml:space="preserve">Baudrillard makes no qualification or delimitation as to the scope of his ideas. Indeed, he tends to </w:t>
      </w:r>
      <w:r w:rsidRPr="00BA1B8B">
        <w:rPr>
          <w:rStyle w:val="Emphasis"/>
        </w:rPr>
        <w:t>totalize the system of the society</w:t>
      </w:r>
      <w:r w:rsidRPr="00BA1B8B">
        <w:rPr>
          <w:sz w:val="16"/>
        </w:rPr>
        <w:t xml:space="preserve">. </w:t>
      </w:r>
      <w:r w:rsidRPr="00BA1B8B">
        <w:rPr>
          <w:rStyle w:val="StyleUnderline"/>
        </w:rPr>
        <w:t xml:space="preserve">This is </w:t>
      </w:r>
      <w:r w:rsidRPr="00BA1B8B">
        <w:rPr>
          <w:rStyle w:val="Emphasis"/>
        </w:rPr>
        <w:t>very problematic</w:t>
      </w:r>
      <w:r w:rsidRPr="00BA1B8B">
        <w:rPr>
          <w:rStyle w:val="StyleUnderline"/>
        </w:rPr>
        <w:t xml:space="preserve"> because </w:t>
      </w:r>
      <w:r w:rsidRPr="00BA1B8B">
        <w:rPr>
          <w:rStyle w:val="Emphasis"/>
        </w:rPr>
        <w:t>totalization</w:t>
      </w:r>
      <w:r w:rsidRPr="00BA1B8B">
        <w:rPr>
          <w:rStyle w:val="StyleUnderline"/>
        </w:rPr>
        <w:t xml:space="preserve"> is the germ source that will cause Baudrillard to r</w:t>
      </w:r>
      <w:r w:rsidRPr="00BA1B8B">
        <w:rPr>
          <w:rStyle w:val="Emphasis"/>
        </w:rPr>
        <w:t>ule out all political strategies</w:t>
      </w:r>
      <w:r w:rsidRPr="00BA1B8B">
        <w:rPr>
          <w:sz w:val="16"/>
        </w:rPr>
        <w:t>, including his own theoretical interventions. In his later works, Baudrillard positions himself, in Smith's (1990) words, “beyond truth,” yet Baudrillard's arguments (in particular those in MoP) are made in such a way as to invite empirical evidence</w:t>
      </w:r>
      <w:r w:rsidRPr="00BA1B8B">
        <w:rPr>
          <w:rStyle w:val="StyleUnderline"/>
        </w:rPr>
        <w:t>. He extrapolates from singular cases in his search for a strategy.</w:t>
      </w:r>
      <w:r w:rsidRPr="00BA1B8B">
        <w:rPr>
          <w:sz w:val="16"/>
        </w:rPr>
        <w:t xml:space="preserve"> From studies in fashion (CS), goods consumption (MoP), and French Communist Party activity (UB), Baudrillard wildly extrapolates that every political activity has one or more sign values as its objective, making any political activity futile (including even gifts and Saussurean anagrams). But this is an unwarranted extrapolation. A political activity that is use-value-oriented is conceivable, and theorization may also be proffered as an act governed by use value. A final problem is that </w:t>
      </w:r>
      <w:r w:rsidRPr="00BA1B8B">
        <w:rPr>
          <w:rStyle w:val="StyleUnderline"/>
        </w:rPr>
        <w:t>his later theories generally overlook or neglect many aspects of many people's current social experience</w:t>
      </w:r>
      <w:r w:rsidRPr="00BA1B8B">
        <w:rPr>
          <w:sz w:val="16"/>
        </w:rPr>
        <w:t xml:space="preserve">. This does not necessarily make the theory false—but it needs to be taken into account (Kellner 1989). </w:t>
      </w:r>
      <w:r w:rsidRPr="00BA1B8B">
        <w:rPr>
          <w:rStyle w:val="StyleUnderline"/>
        </w:rPr>
        <w:t xml:space="preserve">How does </w:t>
      </w:r>
      <w:r w:rsidRPr="00BA1B8B">
        <w:rPr>
          <w:rStyle w:val="Emphasis"/>
        </w:rPr>
        <w:t>Baudrillard respond</w:t>
      </w:r>
      <w:r w:rsidRPr="00BA1B8B">
        <w:rPr>
          <w:rStyle w:val="StyleUnderline"/>
        </w:rPr>
        <w:t xml:space="preserve"> to the many third-world workers who feel </w:t>
      </w:r>
      <w:r w:rsidRPr="00BA1B8B">
        <w:rPr>
          <w:rStyle w:val="Emphasis"/>
        </w:rPr>
        <w:t>resentment</w:t>
      </w:r>
      <w:r w:rsidRPr="00BA1B8B">
        <w:rPr>
          <w:rStyle w:val="StyleUnderline"/>
        </w:rPr>
        <w:t xml:space="preserve"> over their </w:t>
      </w:r>
      <w:r w:rsidRPr="00BA1B8B">
        <w:rPr>
          <w:rStyle w:val="Emphasis"/>
        </w:rPr>
        <w:t>labor being exploited</w:t>
      </w:r>
      <w:r w:rsidRPr="00BA1B8B">
        <w:rPr>
          <w:sz w:val="16"/>
        </w:rPr>
        <w:t xml:space="preserve">? </w:t>
      </w:r>
      <w:r w:rsidRPr="00BA1B8B">
        <w:rPr>
          <w:rStyle w:val="StyleUnderline"/>
        </w:rPr>
        <w:t>According to Baudrillard, they should rather be immersed in sign-value-related activity,</w:t>
      </w:r>
      <w:r w:rsidRPr="00BA1B8B">
        <w:rPr>
          <w:sz w:val="16"/>
        </w:rPr>
        <w:t xml:space="preserve"> </w:t>
      </w:r>
      <w:r w:rsidRPr="00BA1B8B">
        <w:rPr>
          <w:rStyle w:val="StyleUnderline"/>
        </w:rPr>
        <w:t>such as identity management</w:t>
      </w:r>
      <w:r w:rsidRPr="00BA1B8B">
        <w:rPr>
          <w:sz w:val="16"/>
        </w:rPr>
        <w:t xml:space="preserve">. </w:t>
      </w:r>
      <w:r w:rsidRPr="00BA1B8B">
        <w:rPr>
          <w:rStyle w:val="StyleUnderline"/>
        </w:rPr>
        <w:t xml:space="preserve">He leaves unarticulated whether the </w:t>
      </w:r>
      <w:r w:rsidRPr="00BA1B8B">
        <w:rPr>
          <w:rStyle w:val="Emphasis"/>
        </w:rPr>
        <w:t>perception of social injustice</w:t>
      </w:r>
      <w:r w:rsidRPr="00BA1B8B">
        <w:rPr>
          <w:rStyle w:val="StyleUnderline"/>
        </w:rPr>
        <w:t xml:space="preserve"> is exactly that. Before there is reason to take Baudrillard's later standpoints seriously, they need to be </w:t>
      </w:r>
      <w:r w:rsidRPr="00BA1B8B">
        <w:rPr>
          <w:rStyle w:val="Emphasis"/>
        </w:rPr>
        <w:t>grounded in empirical investigations</w:t>
      </w:r>
      <w:r w:rsidRPr="00BA1B8B">
        <w:rPr>
          <w:sz w:val="16"/>
        </w:rPr>
        <w:t xml:space="preserve">, </w:t>
      </w:r>
      <w:r w:rsidRPr="00BA1B8B">
        <w:rPr>
          <w:rStyle w:val="StyleUnderline"/>
        </w:rPr>
        <w:t xml:space="preserve">or at least </w:t>
      </w:r>
      <w:r w:rsidRPr="00BA1B8B">
        <w:rPr>
          <w:rStyle w:val="Emphasis"/>
        </w:rPr>
        <w:t>theoretically justified</w:t>
      </w:r>
      <w:r w:rsidRPr="00BA1B8B">
        <w:rPr>
          <w:rStyle w:val="StyleUnderline"/>
        </w:rPr>
        <w:t>.</w:t>
      </w:r>
      <w:r w:rsidRPr="00BA1B8B">
        <w:rPr>
          <w:rStyle w:val="StyleUnderline"/>
          <w:sz w:val="12"/>
        </w:rPr>
        <w:t xml:space="preserve"> </w:t>
      </w:r>
      <w:r w:rsidRPr="00BA1B8B">
        <w:rPr>
          <w:sz w:val="16"/>
        </w:rPr>
        <w:t xml:space="preserve">What stands clear from the analysis of </w:t>
      </w:r>
      <w:r w:rsidRPr="00BA1B8B">
        <w:rPr>
          <w:rStyle w:val="StyleUnderline"/>
        </w:rPr>
        <w:t>Baudrillard's attack on Marxism is</w:t>
      </w:r>
      <w:r w:rsidRPr="00BA1B8B">
        <w:rPr>
          <w:sz w:val="16"/>
        </w:rPr>
        <w:t xml:space="preserve"> that, while some of it is relevant, the attack is </w:t>
      </w:r>
      <w:r w:rsidRPr="00BA1B8B">
        <w:rPr>
          <w:rStyle w:val="Emphasis"/>
        </w:rPr>
        <w:t>far too weak</w:t>
      </w:r>
      <w:r w:rsidRPr="00BA1B8B">
        <w:rPr>
          <w:sz w:val="16"/>
        </w:rPr>
        <w:t xml:space="preserve"> </w:t>
      </w:r>
      <w:r w:rsidRPr="00BA1B8B">
        <w:rPr>
          <w:rStyle w:val="StyleUnderline"/>
        </w:rPr>
        <w:t>to justify abandoning his own value theory altogether</w:t>
      </w:r>
      <w:r w:rsidRPr="00BA1B8B">
        <w:rPr>
          <w:sz w:val="16"/>
        </w:rPr>
        <w:t xml:space="preserve">—his theory from “within”—from the power of that analysis alone. </w:t>
      </w:r>
      <w:r w:rsidRPr="00BA1B8B">
        <w:rPr>
          <w:rStyle w:val="StyleUnderline"/>
        </w:rPr>
        <w:t xml:space="preserve">And while Baudrillard simply abandoned Marxism because he thought that he had proven it completely untenable, there is </w:t>
      </w:r>
      <w:r w:rsidRPr="00BA1B8B">
        <w:rPr>
          <w:rStyle w:val="Emphasis"/>
        </w:rPr>
        <w:t>no problem in continuing down the path from which he diverted</w:t>
      </w:r>
      <w:r w:rsidRPr="00BA1B8B">
        <w:rPr>
          <w:sz w:val="16"/>
        </w:rPr>
        <w:t>.</w:t>
      </w:r>
    </w:p>
    <w:p w:rsidR="00C46518" w:rsidRPr="00BA1B8B" w:rsidRDefault="00C46518" w:rsidP="00C46518">
      <w:pPr>
        <w:pStyle w:val="Heading4"/>
      </w:pPr>
      <w:r w:rsidRPr="00BA1B8B">
        <w:t xml:space="preserve">Their alternative indicts are wild speculation, not rational argument. Class critique is a more effective and sustainable strategy than aff </w:t>
      </w:r>
    </w:p>
    <w:p w:rsidR="00C46518" w:rsidRPr="00BA1B8B" w:rsidRDefault="00C46518" w:rsidP="00C46518">
      <w:r w:rsidRPr="00BA1B8B">
        <w:rPr>
          <w:b/>
        </w:rPr>
        <w:t xml:space="preserve">Smith 90 </w:t>
      </w:r>
      <w:r w:rsidRPr="00BA1B8B">
        <w:t xml:space="preserve">[Tony, Professor of Philosophy at Iowa State, “The Critique of Marxism in Baudrillard's Later Writings,” </w:t>
      </w:r>
      <w:r w:rsidRPr="00BA1B8B">
        <w:rPr>
          <w:i/>
        </w:rPr>
        <w:t>Rethinking Marxism</w:t>
      </w:r>
      <w:r w:rsidRPr="00BA1B8B">
        <w:t>, Spring 1990]</w:t>
      </w:r>
    </w:p>
    <w:p w:rsidR="00C46518" w:rsidRPr="00BA1B8B" w:rsidRDefault="00C46518" w:rsidP="00C46518">
      <w:pPr>
        <w:rPr>
          <w:sz w:val="12"/>
        </w:rPr>
      </w:pPr>
    </w:p>
    <w:p w:rsidR="00C46518" w:rsidRPr="00BA1B8B" w:rsidRDefault="00C46518" w:rsidP="00C46518">
      <w:pPr>
        <w:rPr>
          <w:sz w:val="16"/>
        </w:rPr>
      </w:pPr>
      <w:r w:rsidRPr="00BA1B8B">
        <w:rPr>
          <w:rStyle w:val="StyleUnderline"/>
        </w:rPr>
        <w:t>Two questions can be considered</w:t>
      </w:r>
      <w:r w:rsidRPr="00BA1B8B">
        <w:rPr>
          <w:sz w:val="16"/>
        </w:rPr>
        <w:t xml:space="preserve"> under this heading: (a) </w:t>
      </w:r>
      <w:r w:rsidRPr="00BA1B8B">
        <w:rPr>
          <w:rStyle w:val="StyleUnderline"/>
        </w:rPr>
        <w:t>Does Baudrillard present a compelling case against the project of revolutionary class struggle?</w:t>
      </w:r>
      <w:r w:rsidRPr="00BA1B8B">
        <w:rPr>
          <w:sz w:val="16"/>
        </w:rPr>
        <w:t xml:space="preserve"> (b) </w:t>
      </w:r>
      <w:r w:rsidRPr="00BA1B8B">
        <w:rPr>
          <w:rStyle w:val="StyleUnderline"/>
        </w:rPr>
        <w:t>Does he present an acceptable alternative?</w:t>
      </w:r>
      <w:r w:rsidRPr="00BA1B8B">
        <w:rPr>
          <w:sz w:val="16"/>
        </w:rPr>
        <w:t xml:space="preserve"> (a) We have seen that Baudrillard holds that the idea of a revolution furthering the interests of the working classes is senseless today. His argument was that in the age of hyperreality the very concept of class becomes a “parody,” a “retrospective simulation.” </w:t>
      </w:r>
      <w:r w:rsidRPr="00BA1B8B">
        <w:rPr>
          <w:rStyle w:val="StyleUnderline"/>
        </w:rPr>
        <w:t>Baudrillard</w:t>
      </w:r>
      <w:r w:rsidRPr="00BA1B8B">
        <w:rPr>
          <w:sz w:val="16"/>
        </w:rPr>
        <w:t xml:space="preserve"> does not really claim that there are no classes today, but only that class struggle is useless. He </w:t>
      </w:r>
      <w:r w:rsidRPr="00BA1B8B">
        <w:rPr>
          <w:rStyle w:val="StyleUnderline"/>
        </w:rPr>
        <w:t>holds that there is no dialectic within the present epoch</w:t>
      </w:r>
      <w:r w:rsidRPr="00BA1B8B">
        <w:rPr>
          <w:sz w:val="16"/>
        </w:rPr>
        <w:t xml:space="preserve"> that could possibly point to socialism’s being on the historical agenda. “Once capital itself has become its own myth, or rather an interminable machine, aleatory, something like a social genetic code, it no longer leaves any room for a planned reversal; and this is its true violence” (1987, 112). Arguments for the inevitable success of socialism are surely suspect. But are arguments for the inevitability of the failure of socialism any less suspect? </w:t>
      </w:r>
      <w:r w:rsidRPr="00BA1B8B">
        <w:rPr>
          <w:rStyle w:val="StyleUnderline"/>
        </w:rPr>
        <w:t>Baudrillard’s case for the thesis that capital “no longer leaves any room for a planned reversal” appeals to the fact that in the industrialized West the labor union apparatus has been integrated into the bourgeois order</w:t>
      </w:r>
      <w:r w:rsidRPr="00BA1B8B">
        <w:rPr>
          <w:sz w:val="16"/>
        </w:rPr>
        <w:t xml:space="preserve">. “Strikes...are incorporated like obsolescence in objects, like crisis in production... There is no longer any strikes or work, but...a scenodrama (not to say melodrama) of production, collective dramaturgy upon the empty stage of the social” (1987,48). </w:t>
      </w:r>
      <w:r w:rsidRPr="00BA1B8B">
        <w:rPr>
          <w:rStyle w:val="Emphasis"/>
        </w:rPr>
        <w:t>The wild extrapolation here is transparent</w:t>
      </w:r>
      <w:r w:rsidRPr="00BA1B8B">
        <w:rPr>
          <w:sz w:val="16"/>
        </w:rPr>
        <w:t xml:space="preserve">. </w:t>
      </w:r>
      <w:r w:rsidRPr="00BA1B8B">
        <w:rPr>
          <w:rStyle w:val="StyleUnderline"/>
        </w:rPr>
        <w:t>From the present relative passivity of the labor movement</w:t>
      </w:r>
      <w:r w:rsidRPr="00BA1B8B">
        <w:rPr>
          <w:sz w:val="16"/>
        </w:rPr>
        <w:t xml:space="preserve">, </w:t>
      </w:r>
      <w:r w:rsidRPr="00BA1B8B">
        <w:rPr>
          <w:rStyle w:val="StyleUnderline"/>
        </w:rPr>
        <w:t xml:space="preserve">Baudrillard jumps to the conclusion that all capital/wage labor confrontations in principle can </w:t>
      </w:r>
      <w:r w:rsidRPr="00BA1B8B">
        <w:rPr>
          <w:rStyle w:val="Emphasis"/>
        </w:rPr>
        <w:t>never be more than the mere simulation of conflict.</w:t>
      </w:r>
      <w:r w:rsidRPr="00BA1B8B">
        <w:rPr>
          <w:sz w:val="16"/>
        </w:rPr>
        <w:t xml:space="preserve"> </w:t>
      </w:r>
      <w:r w:rsidRPr="00BA1B8B">
        <w:rPr>
          <w:rStyle w:val="Emphasis"/>
        </w:rPr>
        <w:t>He completely rules out</w:t>
      </w:r>
      <w:r w:rsidRPr="00BA1B8B">
        <w:rPr>
          <w:sz w:val="16"/>
        </w:rPr>
        <w:t xml:space="preserve"> </w:t>
      </w:r>
      <w:r w:rsidRPr="00BA1B8B">
        <w:rPr>
          <w:rStyle w:val="StyleUnderline"/>
        </w:rPr>
        <w:t>in principle any possibility of there ever being dissident movements within the labor movement that successfully unite workers with consumers, women, racially oppressed groups, environmental activists, and so on in a common struggle against capital</w:t>
      </w:r>
      <w:r w:rsidRPr="00BA1B8B">
        <w:rPr>
          <w:sz w:val="16"/>
        </w:rPr>
        <w:t xml:space="preserve">. </w:t>
      </w:r>
      <w:r w:rsidRPr="00BA1B8B">
        <w:rPr>
          <w:rStyle w:val="StyleUnderline"/>
        </w:rPr>
        <w:t>He completely rules out in principle the possibility of a dynamic unfolding of this struggle to the point where capital’s control of investment decisions is seriously, called into question.</w:t>
      </w:r>
      <w:r w:rsidRPr="00BA1B8B">
        <w:rPr>
          <w:sz w:val="16"/>
        </w:rPr>
        <w:t xml:space="preserve"> He makes a wild extrapolation from the fact that these things are not on the agenda today to the conclusion that in principle they cannot ever occur. </w:t>
      </w:r>
      <w:r w:rsidRPr="00BA1B8B">
        <w:rPr>
          <w:rStyle w:val="StyleUnderline"/>
        </w:rPr>
        <w:t xml:space="preserve">To say that he </w:t>
      </w:r>
      <w:r w:rsidRPr="00BA1B8B">
        <w:rPr>
          <w:rStyle w:val="Emphasis"/>
        </w:rPr>
        <w:t>fails to provide any plausible arguments</w:t>
      </w:r>
      <w:r w:rsidRPr="00BA1B8B">
        <w:rPr>
          <w:rStyle w:val="StyleUnderline"/>
        </w:rPr>
        <w:t xml:space="preserve"> for such a strong position is to put things </w:t>
      </w:r>
      <w:r w:rsidRPr="00BA1B8B">
        <w:rPr>
          <w:rStyle w:val="Emphasis"/>
        </w:rPr>
        <w:t>far too mildly</w:t>
      </w:r>
      <w:r w:rsidRPr="00BA1B8B">
        <w:rPr>
          <w:sz w:val="16"/>
        </w:rPr>
        <w:t xml:space="preserve">. </w:t>
      </w:r>
      <w:r w:rsidRPr="00BA1B8B">
        <w:rPr>
          <w:rStyle w:val="Emphasis"/>
        </w:rPr>
        <w:t>For a Marxist</w:t>
      </w:r>
      <w:r w:rsidRPr="00BA1B8B">
        <w:rPr>
          <w:sz w:val="16"/>
        </w:rPr>
        <w:t xml:space="preserve">, </w:t>
      </w:r>
      <w:r w:rsidRPr="00BA1B8B">
        <w:rPr>
          <w:rStyle w:val="StyleUnderline"/>
        </w:rPr>
        <w:t>capitalism remains a contradictory system</w:t>
      </w:r>
      <w:r w:rsidRPr="00BA1B8B">
        <w:rPr>
          <w:sz w:val="16"/>
        </w:rPr>
        <w:t xml:space="preserve">. Baudrillard is correct when he states that some phenomena of contemporary capitalism make struggles for social change more difficult (for instance, the proliferation of electronically transmitted images celebrating hyperconsumerism). However, he fails to see that such </w:t>
      </w:r>
      <w:r w:rsidRPr="00BA1B8B">
        <w:rPr>
          <w:rStyle w:val="StyleUnderline"/>
        </w:rPr>
        <w:t>things are systematically connected to other sorts of phenomena</w:t>
      </w:r>
      <w:r w:rsidRPr="00BA1B8B">
        <w:rPr>
          <w:sz w:val="16"/>
        </w:rPr>
        <w:t xml:space="preserve"> that may have quite different implications, </w:t>
      </w:r>
      <w:r w:rsidRPr="00BA1B8B">
        <w:rPr>
          <w:rStyle w:val="StyleUnderline"/>
        </w:rPr>
        <w:t>such as increasing stratification</w:t>
      </w:r>
      <w:r w:rsidRPr="00BA1B8B">
        <w:rPr>
          <w:sz w:val="16"/>
        </w:rPr>
        <w:t xml:space="preserve">, increasing </w:t>
      </w:r>
      <w:r w:rsidRPr="00BA1B8B">
        <w:rPr>
          <w:rStyle w:val="StyleUnderline"/>
        </w:rPr>
        <w:t>extraction of surplus-value through job speed-ups</w:t>
      </w:r>
      <w:r w:rsidRPr="00BA1B8B">
        <w:rPr>
          <w:sz w:val="16"/>
        </w:rPr>
        <w:t xml:space="preserve">, </w:t>
      </w:r>
      <w:r w:rsidRPr="00BA1B8B">
        <w:rPr>
          <w:rStyle w:val="StyleUnderline"/>
        </w:rPr>
        <w:t>environmental degradation</w:t>
      </w:r>
      <w:r w:rsidRPr="00BA1B8B">
        <w:rPr>
          <w:sz w:val="16"/>
        </w:rPr>
        <w:t xml:space="preserve">, the gradual </w:t>
      </w:r>
      <w:r w:rsidRPr="00BA1B8B">
        <w:rPr>
          <w:rStyle w:val="StyleUnderline"/>
        </w:rPr>
        <w:t>delegitimation of established</w:t>
      </w:r>
      <w:r w:rsidRPr="00BA1B8B">
        <w:rPr>
          <w:sz w:val="16"/>
        </w:rPr>
        <w:t xml:space="preserve"> political </w:t>
      </w:r>
      <w:r w:rsidRPr="00BA1B8B">
        <w:rPr>
          <w:rStyle w:val="StyleUnderline"/>
        </w:rPr>
        <w:t>parties</w:t>
      </w:r>
      <w:r w:rsidRPr="00BA1B8B">
        <w:rPr>
          <w:sz w:val="16"/>
        </w:rPr>
        <w:t xml:space="preserve">, and so on. </w:t>
      </w:r>
      <w:r w:rsidRPr="00BA1B8B">
        <w:rPr>
          <w:rStyle w:val="StyleUnderline"/>
        </w:rPr>
        <w:t>By overlooking the contradictions</w:t>
      </w:r>
      <w:r w:rsidRPr="00BA1B8B">
        <w:rPr>
          <w:sz w:val="16"/>
        </w:rPr>
        <w:t xml:space="preserve"> that pervade contemporary capitalism, </w:t>
      </w:r>
      <w:r w:rsidRPr="00BA1B8B">
        <w:rPr>
          <w:rStyle w:val="StyleUnderline"/>
        </w:rPr>
        <w:t xml:space="preserve">Baudrillard is blind to the possibility that capitalism </w:t>
      </w:r>
      <w:r w:rsidRPr="00BA1B8B">
        <w:rPr>
          <w:rStyle w:val="Emphasis"/>
        </w:rPr>
        <w:t>remains vulnerable to crises</w:t>
      </w:r>
      <w:r w:rsidRPr="00BA1B8B">
        <w:rPr>
          <w:rStyle w:val="StyleUnderline"/>
        </w:rPr>
        <w:t xml:space="preserve"> and to </w:t>
      </w:r>
      <w:r w:rsidRPr="00BA1B8B">
        <w:rPr>
          <w:rStyle w:val="Emphasis"/>
        </w:rPr>
        <w:t>social movements aiming at its transformation</w:t>
      </w:r>
      <w:r w:rsidRPr="00BA1B8B">
        <w:rPr>
          <w:sz w:val="16"/>
        </w:rPr>
        <w:t xml:space="preserve">. (b) </w:t>
      </w:r>
      <w:r w:rsidRPr="00BA1B8B">
        <w:rPr>
          <w:rStyle w:val="StyleUnderline"/>
        </w:rPr>
        <w:t>Baudrillard’s alternatives</w:t>
      </w:r>
      <w:r w:rsidRPr="00BA1B8B">
        <w:rPr>
          <w:sz w:val="16"/>
        </w:rPr>
        <w:t xml:space="preserve"> to organized struggle against capital </w:t>
      </w:r>
      <w:r w:rsidRPr="00BA1B8B">
        <w:rPr>
          <w:rStyle w:val="Emphasis"/>
        </w:rPr>
        <w:t>are hyperconformism and defiance</w:t>
      </w:r>
      <w:r w:rsidRPr="00BA1B8B">
        <w:rPr>
          <w:sz w:val="16"/>
        </w:rPr>
        <w:t xml:space="preserve">. Examples of the former range from yuppies who accumulate the latest electronic gadgets with the proper demeanor of hip irony, to the crack-dealing B-Boys whose obsession with designer labels and BMWs simulates the hypermaterialism of the very system that has destroyed their communities. </w:t>
      </w:r>
      <w:r w:rsidRPr="00BA1B8B">
        <w:rPr>
          <w:rStyle w:val="StyleUnderline"/>
        </w:rPr>
        <w:t>Rampant hyperconformism</w:t>
      </w:r>
      <w:r w:rsidRPr="00BA1B8B">
        <w:rPr>
          <w:sz w:val="16"/>
        </w:rPr>
        <w:t xml:space="preserve"> of this sort </w:t>
      </w:r>
      <w:r w:rsidRPr="00BA1B8B">
        <w:rPr>
          <w:rStyle w:val="StyleUnderline"/>
        </w:rPr>
        <w:t>may very well lead the system to implode</w:t>
      </w:r>
      <w:r w:rsidRPr="00BA1B8B">
        <w:rPr>
          <w:sz w:val="16"/>
        </w:rPr>
        <w:t>, from the waste, environmental damage, and community disintegration imposed by hyperconsumerism</w:t>
      </w:r>
      <w:r w:rsidRPr="00BA1B8B">
        <w:rPr>
          <w:rStyle w:val="StyleUnderline"/>
        </w:rPr>
        <w:t xml:space="preserve">. The only problem is that by the time this implosion occurs it may </w:t>
      </w:r>
      <w:r w:rsidRPr="00BA1B8B">
        <w:rPr>
          <w:rStyle w:val="Emphasis"/>
        </w:rPr>
        <w:t>be too late for the human species to pick up the pieces</w:t>
      </w:r>
      <w:r w:rsidRPr="00BA1B8B">
        <w:rPr>
          <w:rStyle w:val="StyleUnderline"/>
        </w:rPr>
        <w:t>.</w:t>
      </w:r>
      <w:r w:rsidRPr="00BA1B8B">
        <w:rPr>
          <w:sz w:val="16"/>
        </w:rPr>
        <w:t xml:space="preserve"> Baudrillard’s crypto-existentialist odes to defiance perhaps present a more attractive option. However, </w:t>
      </w:r>
      <w:r w:rsidRPr="00BA1B8B">
        <w:rPr>
          <w:rStyle w:val="StyleUnderline"/>
        </w:rPr>
        <w:t>these odes romanticize defeat</w:t>
      </w:r>
      <w:r w:rsidRPr="00BA1B8B">
        <w:rPr>
          <w:sz w:val="16"/>
        </w:rPr>
        <w:t xml:space="preserve">. They honor the memory of rebels not for the heroism exemplified in their defeats, and not for the lessons that can be learned from those defeats. It is the defeats themselves that meet with Baudrillard’s approval, the fact that the rebels were “acting out (their) own death right a way... instead of seeking political expansion and class hegemony.” </w:t>
      </w:r>
      <w:r w:rsidRPr="00BA1B8B">
        <w:rPr>
          <w:rStyle w:val="StyleUnderline"/>
        </w:rPr>
        <w:t>This form of implosion is like a fireworks display that brilliantly illuminates the landscape when it goes off, only to dissolve at once, leaving everything immersed in darkness as before. And this form of implosion is an option for suicide</w:t>
      </w:r>
      <w:r w:rsidRPr="00BA1B8B">
        <w:rPr>
          <w:sz w:val="16"/>
        </w:rPr>
        <w:t xml:space="preserve">. In my view, </w:t>
      </w:r>
      <w:r w:rsidRPr="00BA1B8B">
        <w:rPr>
          <w:rStyle w:val="StyleUnderline"/>
        </w:rPr>
        <w:t>neither of Baudrillard’s proposals provides a satisfactory alternative to revolutionary Marxism</w:t>
      </w:r>
      <w:r w:rsidRPr="00BA1B8B">
        <w:rPr>
          <w:sz w:val="16"/>
        </w:rPr>
        <w:t>, however unfashionable the latter may be today. (284)</w:t>
      </w:r>
    </w:p>
    <w:p w:rsidR="00C46518" w:rsidRPr="00BA1B8B" w:rsidRDefault="00C46518" w:rsidP="00C46518">
      <w:pPr>
        <w:rPr>
          <w:rStyle w:val="StyleUnderline"/>
          <w:sz w:val="12"/>
        </w:rPr>
      </w:pPr>
    </w:p>
    <w:p w:rsidR="00C46518" w:rsidRPr="00BA1B8B" w:rsidRDefault="00C46518" w:rsidP="00C46518">
      <w:pPr>
        <w:pStyle w:val="Heading4"/>
      </w:pPr>
      <w:r w:rsidRPr="00BA1B8B">
        <w:t>Baudrillard’s rejection of truth is laughable – can’t undermine all of Marxist theory</w:t>
      </w:r>
    </w:p>
    <w:p w:rsidR="00C46518" w:rsidRPr="00BA1B8B" w:rsidRDefault="00C46518" w:rsidP="00C46518">
      <w:r w:rsidRPr="00BA1B8B">
        <w:rPr>
          <w:b/>
        </w:rPr>
        <w:t xml:space="preserve">Smith 90 </w:t>
      </w:r>
      <w:r w:rsidRPr="00BA1B8B">
        <w:t xml:space="preserve">[Tony, Professor of Philosophy at Iowa State, “The Critique of Marxism in Baudrillard's Later Writings,” </w:t>
      </w:r>
      <w:r w:rsidRPr="00BA1B8B">
        <w:rPr>
          <w:i/>
        </w:rPr>
        <w:t>Rethinking Marxism</w:t>
      </w:r>
      <w:r w:rsidRPr="00BA1B8B">
        <w:t>, Spring 1990]</w:t>
      </w:r>
    </w:p>
    <w:p w:rsidR="00C46518" w:rsidRPr="00BA1B8B" w:rsidRDefault="00C46518" w:rsidP="00C46518">
      <w:pPr>
        <w:rPr>
          <w:sz w:val="12"/>
        </w:rPr>
      </w:pPr>
    </w:p>
    <w:p w:rsidR="00C46518" w:rsidRPr="00BA1B8B" w:rsidRDefault="00C46518" w:rsidP="00C46518"/>
    <w:p w:rsidR="00C46518" w:rsidRPr="00BA1B8B" w:rsidRDefault="00C46518" w:rsidP="00C46518">
      <w:pPr>
        <w:rPr>
          <w:sz w:val="16"/>
        </w:rPr>
      </w:pPr>
      <w:r w:rsidRPr="00BA1B8B">
        <w:rPr>
          <w:rStyle w:val="StyleUnderline"/>
        </w:rPr>
        <w:t>Baudrillard is quite correct to insist that needs are socially and culturally defined</w:t>
      </w:r>
      <w:r w:rsidRPr="00BA1B8B">
        <w:rPr>
          <w:sz w:val="16"/>
        </w:rPr>
        <w:t xml:space="preserve">. But </w:t>
      </w:r>
      <w:r w:rsidRPr="00BA1B8B">
        <w:rPr>
          <w:rStyle w:val="StyleUnderline"/>
        </w:rPr>
        <w:t>he is mistaken if he believes that Marx was not aware of this</w:t>
      </w:r>
      <w:r w:rsidRPr="00BA1B8B">
        <w:rPr>
          <w:sz w:val="16"/>
        </w:rPr>
        <w:t xml:space="preserve">.3 More importantly, </w:t>
      </w:r>
      <w:r w:rsidRPr="00BA1B8B">
        <w:rPr>
          <w:rStyle w:val="StyleUnderline"/>
        </w:rPr>
        <w:t xml:space="preserve">he is wrong when he extrapolates from this to the conclusion that needs are solely a matter of codes, systems of signifiers that </w:t>
      </w:r>
      <w:r w:rsidRPr="00BA1B8B">
        <w:rPr>
          <w:rStyle w:val="Emphasis"/>
        </w:rPr>
        <w:t>refer to no referent</w:t>
      </w:r>
      <w:r w:rsidRPr="00BA1B8B">
        <w:rPr>
          <w:sz w:val="16"/>
        </w:rPr>
        <w:t xml:space="preserve">. In its own way, </w:t>
      </w:r>
      <w:r w:rsidRPr="00BA1B8B">
        <w:rPr>
          <w:rStyle w:val="StyleUnderline"/>
        </w:rPr>
        <w:t>the view that states that human needs have no natural or biological basis is as one-sided</w:t>
      </w:r>
      <w:r w:rsidRPr="00BA1B8B">
        <w:rPr>
          <w:sz w:val="16"/>
        </w:rPr>
        <w:t>—and therefore false—</w:t>
      </w:r>
      <w:r w:rsidRPr="00BA1B8B">
        <w:rPr>
          <w:rStyle w:val="StyleUnderline"/>
        </w:rPr>
        <w:t>as the sociobiology position that ignores the historical and cultural component of our nature.</w:t>
      </w:r>
      <w:r w:rsidRPr="00BA1B8B">
        <w:rPr>
          <w:sz w:val="16"/>
        </w:rPr>
        <w:t xml:space="preserve"> Rather than developing this point, however, I would like to concentrate on Baudrillard’s more general claim. </w:t>
      </w:r>
      <w:r w:rsidRPr="00BA1B8B">
        <w:rPr>
          <w:rStyle w:val="StyleUnderline"/>
        </w:rPr>
        <w:t>The denial that we can say anything true</w:t>
      </w:r>
      <w:r w:rsidRPr="00BA1B8B">
        <w:rPr>
          <w:sz w:val="16"/>
        </w:rPr>
        <w:t xml:space="preserve"> about the nature of our needs </w:t>
      </w:r>
      <w:r w:rsidRPr="00BA1B8B">
        <w:rPr>
          <w:rStyle w:val="StyleUnderline"/>
        </w:rPr>
        <w:t xml:space="preserve">is just a specific case of a </w:t>
      </w:r>
      <w:r w:rsidRPr="00BA1B8B">
        <w:rPr>
          <w:rStyle w:val="Emphasis"/>
        </w:rPr>
        <w:t>general rejection of the referent</w:t>
      </w:r>
      <w:r w:rsidRPr="00BA1B8B">
        <w:rPr>
          <w:rStyle w:val="StyleUnderline"/>
        </w:rPr>
        <w:t>, a rejection of our being able to formulate truth claims regarding the signified in language.</w:t>
      </w:r>
      <w:r w:rsidRPr="00BA1B8B">
        <w:rPr>
          <w:sz w:val="16"/>
        </w:rPr>
        <w:t xml:space="preserve"> Let us consider some of the examples Baudrillard discusses. Baudrillard has a very plausible insight into the Watergate saga of the Nixon era. The Washington Post employed precisely the same undercover methods in breaking the story as the Nixon administration employed in planning the initial break-ins. Also, the source for the Post's stories, “Deep Throat,” may well have been someone within the Nixon administration itself. All of this is interesting enough. But </w:t>
      </w:r>
      <w:r w:rsidRPr="00BA1B8B">
        <w:rPr>
          <w:rStyle w:val="StyleUnderline"/>
        </w:rPr>
        <w:t>at this point Baudrillard heads for the stratosphere, and extrapolates from the fact that in this case we may never know the truth of the matter to the conclusion that the very category of “truth” must be abandoned</w:t>
      </w:r>
      <w:r w:rsidRPr="00BA1B8B">
        <w:rPr>
          <w:sz w:val="16"/>
        </w:rPr>
        <w:t xml:space="preserve"> (1983b, 26-27). Or take another of Baudrillard’s cases: In the Franco years Franco ordered the public execution of some Basque nationalists. Baudrillard points out that this was Franco’s gift to Western Europe. Western Europe could piously complain about Franco, thereby indulging in pompous and pointless self-congratulations regarding its own liberalism. And this response was, in turn, Western Europe’s gift to Franco. The attacks on Spain allowed him to solidify his own rule by appealing to Spanish national unity. It is certainly true that in this complex web is it hard to distinguish posturing from the facts of the matter. But </w:t>
      </w:r>
      <w:r w:rsidRPr="00BA1B8B">
        <w:rPr>
          <w:rStyle w:val="StyleUnderline"/>
        </w:rPr>
        <w:t>Baudrillard derives a much stronger conclusion: “Where is the truth in all that, when such collusions admirably knit together without their authors ever knowing it?”</w:t>
      </w:r>
      <w:r w:rsidRPr="00BA1B8B">
        <w:rPr>
          <w:sz w:val="16"/>
        </w:rPr>
        <w:t xml:space="preserve"> (1983b, 34). </w:t>
      </w:r>
      <w:r w:rsidRPr="00BA1B8B">
        <w:rPr>
          <w:rStyle w:val="StyleUnderline"/>
        </w:rPr>
        <w:t>This implies that the category “truth” would only have validity if states of affairs corresponded to the subjective intentions of the social actors who brought them about.</w:t>
      </w:r>
      <w:r w:rsidRPr="00BA1B8B">
        <w:rPr>
          <w:sz w:val="16"/>
        </w:rPr>
        <w:t xml:space="preserve"> This is surely a wild extrapolation. </w:t>
      </w:r>
      <w:r w:rsidRPr="00BA1B8B">
        <w:rPr>
          <w:rStyle w:val="StyleUnderline"/>
        </w:rPr>
        <w:t>Baudrillard himself has illuminated at least an essential part of the truth of this situation, and so he is hardly in a position to claim that this sort of situation undermines the category of truth</w:t>
      </w:r>
      <w:r w:rsidRPr="00BA1B8B">
        <w:rPr>
          <w:sz w:val="16"/>
        </w:rPr>
        <w:t xml:space="preserve">. </w:t>
      </w:r>
      <w:r w:rsidRPr="00BA1B8B">
        <w:rPr>
          <w:rStyle w:val="StyleUnderline"/>
        </w:rPr>
        <w:t>Anyone deriving this conclusion from the case being considered ought to feel dizzy</w:t>
      </w:r>
      <w:r w:rsidRPr="00BA1B8B">
        <w:rPr>
          <w:sz w:val="16"/>
        </w:rPr>
        <w:t xml:space="preserve">. But anyone attempting to reject on these grounds a theory such as Marx’s that makes truth claims ought to think twice. Two more general points can be made here. First, </w:t>
      </w:r>
      <w:r w:rsidRPr="00BA1B8B">
        <w:rPr>
          <w:rStyle w:val="StyleUnderline"/>
        </w:rPr>
        <w:t>Baudrillard presupposes that a cognitive validity claim necessarily implies a claim to possess absolute truth. This does not follow. One can hold a fallibilist epistemology while rejecting Baudrillard’s complete abandonment of the concept of “truth</w:t>
      </w:r>
      <w:r w:rsidRPr="00BA1B8B">
        <w:rPr>
          <w:sz w:val="16"/>
        </w:rPr>
        <w:t>.” Second</w:t>
      </w:r>
      <w:r w:rsidRPr="00BA1B8B">
        <w:rPr>
          <w:rStyle w:val="StyleUnderline"/>
        </w:rPr>
        <w:t>, Habermas has considered a number of postmodern thinkers who have followed Nietzsche in abandoning the notion of trut</w:t>
      </w:r>
      <w:r w:rsidRPr="00BA1B8B">
        <w:rPr>
          <w:sz w:val="16"/>
        </w:rPr>
        <w:t xml:space="preserve">h (1987). He has shown that </w:t>
      </w:r>
      <w:r w:rsidRPr="00BA1B8B">
        <w:rPr>
          <w:rStyle w:val="Emphasis"/>
        </w:rPr>
        <w:t>none of them has avoided self-referential paradox</w:t>
      </w:r>
      <w:r w:rsidRPr="00BA1B8B">
        <w:rPr>
          <w:sz w:val="16"/>
        </w:rPr>
        <w:t xml:space="preserve">. </w:t>
      </w:r>
      <w:r w:rsidRPr="00BA1B8B">
        <w:rPr>
          <w:rStyle w:val="Emphasis"/>
        </w:rPr>
        <w:t>They all assert as true that there is no truth</w:t>
      </w:r>
      <w:r w:rsidRPr="00BA1B8B">
        <w:rPr>
          <w:sz w:val="16"/>
        </w:rPr>
        <w:t xml:space="preserve">. </w:t>
      </w:r>
      <w:r w:rsidRPr="00BA1B8B">
        <w:rPr>
          <w:rStyle w:val="StyleUnderline"/>
        </w:rPr>
        <w:t>Baudrillard must be added to this list</w:t>
      </w:r>
      <w:r w:rsidRPr="00BA1B8B">
        <w:rPr>
          <w:sz w:val="16"/>
        </w:rPr>
        <w:t>.4 (280-2)</w:t>
      </w:r>
    </w:p>
    <w:p w:rsidR="00C46518" w:rsidRPr="00BA1B8B" w:rsidRDefault="00C46518" w:rsidP="00C46518">
      <w:pPr>
        <w:rPr>
          <w:rStyle w:val="StyleUnderline"/>
          <w:sz w:val="12"/>
        </w:rPr>
      </w:pPr>
    </w:p>
    <w:p w:rsidR="00C46518" w:rsidRPr="00BA1B8B" w:rsidRDefault="00C46518" w:rsidP="00C46518">
      <w:pPr>
        <w:rPr>
          <w:sz w:val="12"/>
        </w:rPr>
      </w:pPr>
    </w:p>
    <w:p w:rsidR="00C46518" w:rsidRPr="00BA1B8B" w:rsidRDefault="00C46518" w:rsidP="00C46518">
      <w:pPr>
        <w:pStyle w:val="Heading4"/>
      </w:pPr>
      <w:r w:rsidRPr="00BA1B8B">
        <w:t xml:space="preserve">Move to hyperreality/simulation proves fundamentals of marxism correct </w:t>
      </w:r>
    </w:p>
    <w:p w:rsidR="00C46518" w:rsidRPr="00BA1B8B" w:rsidRDefault="00C46518" w:rsidP="00C46518">
      <w:r w:rsidRPr="00BA1B8B">
        <w:rPr>
          <w:b/>
        </w:rPr>
        <w:t xml:space="preserve">Smith 90 </w:t>
      </w:r>
      <w:r w:rsidRPr="00BA1B8B">
        <w:t xml:space="preserve">[Tony, Professor of Philosophy at Iowa State, “The Critique of Marxism in Baudrillard's Later Writings,” </w:t>
      </w:r>
      <w:r w:rsidRPr="00BA1B8B">
        <w:rPr>
          <w:i/>
        </w:rPr>
        <w:t>Rethinking Marxism</w:t>
      </w:r>
      <w:r w:rsidRPr="00BA1B8B">
        <w:t>, Spring 1990]</w:t>
      </w:r>
    </w:p>
    <w:p w:rsidR="00C46518" w:rsidRPr="00BA1B8B" w:rsidRDefault="00C46518" w:rsidP="00C46518">
      <w:pPr>
        <w:rPr>
          <w:sz w:val="12"/>
        </w:rPr>
      </w:pPr>
    </w:p>
    <w:p w:rsidR="00C46518" w:rsidRPr="00BA1B8B" w:rsidRDefault="00C46518" w:rsidP="00C46518">
      <w:pPr>
        <w:rPr>
          <w:sz w:val="16"/>
        </w:rPr>
      </w:pPr>
      <w:r w:rsidRPr="00BA1B8B">
        <w:rPr>
          <w:sz w:val="16"/>
        </w:rPr>
        <w:t xml:space="preserve">Baudrillard begins with an interesting insight. </w:t>
      </w:r>
      <w:r w:rsidRPr="00BA1B8B">
        <w:rPr>
          <w:rStyle w:val="StyleUnderline"/>
        </w:rPr>
        <w:t>Capitalism has indeed become so productive that the danger of producing commodities that are not absorbed by the market is ever present.</w:t>
      </w:r>
      <w:r w:rsidRPr="00BA1B8B">
        <w:rPr>
          <w:sz w:val="16"/>
        </w:rPr>
        <w:t xml:space="preserve"> This means that </w:t>
      </w:r>
      <w:r w:rsidRPr="00BA1B8B">
        <w:rPr>
          <w:rStyle w:val="StyleUnderline"/>
        </w:rPr>
        <w:t>great effort must continually be made to create demand for</w:t>
      </w:r>
      <w:r w:rsidRPr="00BA1B8B">
        <w:rPr>
          <w:sz w:val="16"/>
        </w:rPr>
        <w:t xml:space="preserve"> </w:t>
      </w:r>
      <w:r w:rsidRPr="00BA1B8B">
        <w:rPr>
          <w:rStyle w:val="StyleUnderline"/>
        </w:rPr>
        <w:t>products</w:t>
      </w:r>
      <w:r w:rsidRPr="00BA1B8B">
        <w:rPr>
          <w:sz w:val="16"/>
        </w:rPr>
        <w:t xml:space="preserve">. </w:t>
      </w:r>
      <w:r w:rsidRPr="00BA1B8B">
        <w:rPr>
          <w:rStyle w:val="StyleUnderline"/>
        </w:rPr>
        <w:t>When products are cultural signs the demand for them will not be limited by any functional use those products may have</w:t>
      </w:r>
      <w:r w:rsidRPr="00BA1B8B">
        <w:rPr>
          <w:sz w:val="16"/>
        </w:rPr>
        <w:t xml:space="preserve">. In this sense, there is no longer any sphere of production separate from the sphere of culture.2 From this observation </w:t>
      </w:r>
      <w:r w:rsidRPr="00BA1B8B">
        <w:rPr>
          <w:rStyle w:val="StyleUnderline"/>
        </w:rPr>
        <w:t>Baudrillard extrapolates to the claims that any attempt to consider production independently of culture is mistaken</w:t>
      </w:r>
      <w:r w:rsidRPr="00BA1B8B">
        <w:rPr>
          <w:sz w:val="16"/>
        </w:rPr>
        <w:t xml:space="preserve">. A number of things can be noted in response. First, </w:t>
      </w:r>
      <w:r w:rsidRPr="00BA1B8B">
        <w:rPr>
          <w:rStyle w:val="StyleUnderline"/>
        </w:rPr>
        <w:t>producers for the market have always had to concern themselves with demand manipulation, which typically occurs through appeal to cultural images</w:t>
      </w:r>
      <w:r w:rsidRPr="00BA1B8B">
        <w:rPr>
          <w:sz w:val="16"/>
        </w:rPr>
        <w:t xml:space="preserve">. </w:t>
      </w:r>
      <w:r w:rsidRPr="00BA1B8B">
        <w:rPr>
          <w:rStyle w:val="StyleUnderline"/>
        </w:rPr>
        <w:t>Marx was well aware that production is ultimately interconnected with consumption in this manner</w:t>
      </w:r>
      <w:r w:rsidRPr="00BA1B8B">
        <w:rPr>
          <w:sz w:val="16"/>
        </w:rPr>
        <w:t xml:space="preserve">: “The needs of consumption determine production. Mutual interaction takes place between the different moments” (Marx 1973, 100). Second, it is true that the modes of demand manipulation have shifted with the evolution of electronic media. However, it does not necessarily follow that the consumption of images is now more crucial to the present stage of capital than the production of material products. After all, the very hyperreality of which Baudrillard speaks requires a vast expansion of material production. Television sets, VCRs, satellites, satellite discs, and so on, must all be produced.  Finally, </w:t>
      </w:r>
      <w:r w:rsidRPr="00BA1B8B">
        <w:rPr>
          <w:rStyle w:val="StyleUnderline"/>
        </w:rPr>
        <w:t>we cannot extrapolate from the new forms of demand manipulation to the conclusion that the question of the ownership and control of the means of production is not of crucial significance</w:t>
      </w:r>
      <w:r w:rsidRPr="00BA1B8B">
        <w:rPr>
          <w:sz w:val="16"/>
        </w:rPr>
        <w:t xml:space="preserve">. There is a tremendous concentration of capital in the ownership and control of the means of producing messages. Robert Maxwell and Rupert Murdoch have created global media empires that spread through book, magazine, and newspaper publishing, TV station ownership, TV program planning, cable TV network ownership, satellite TV distribution, and electronic hardware production. Time and Warners have merged into a media conglomerate with revenues of $10 billion a year. The next Madonna wannabe will be signed by Wamers, given an HBO special, reviewed in Time, and appear on the cover of People in a hyperreal blitz, all as a result of a decision made by headquarters in New York. Surely a consideration of such matters cannot be avoided if we wish to understand the dynamics of our hyperreal postmodern world. </w:t>
      </w:r>
      <w:r w:rsidRPr="00BA1B8B">
        <w:rPr>
          <w:rStyle w:val="StyleUnderline"/>
        </w:rPr>
        <w:t>Baudrillard cannot possibly provide any sort of argument that his thought leads us beyond Marx’s concern with the ownership and control of the means of production.</w:t>
      </w:r>
      <w:r w:rsidRPr="00BA1B8B">
        <w:rPr>
          <w:sz w:val="16"/>
        </w:rPr>
        <w:t xml:space="preserve"> </w:t>
      </w:r>
      <w:r w:rsidRPr="00BA1B8B">
        <w:rPr>
          <w:rStyle w:val="StyleUnderline"/>
        </w:rPr>
        <w:t>Marxism has not suddenly become outdated with the rise of the electronic mass media. The age of hyperreality confirms Marx’s essential insight that the concentration and centralization of control of the means of production is inherent in the logic of capital, and that this generates alien social forces standing above the members of society</w:t>
      </w:r>
      <w:r w:rsidRPr="00BA1B8B">
        <w:rPr>
          <w:sz w:val="16"/>
        </w:rPr>
        <w:t>. (279-80)</w:t>
      </w:r>
    </w:p>
    <w:p w:rsidR="00C46518" w:rsidRPr="00BA1B8B" w:rsidRDefault="00C46518" w:rsidP="00C46518"/>
    <w:p w:rsidR="00C46518" w:rsidRPr="00BA1B8B" w:rsidRDefault="00C46518" w:rsidP="00C46518">
      <w:pPr>
        <w:pStyle w:val="Heading4"/>
      </w:pPr>
      <w:r w:rsidRPr="00BA1B8B">
        <w:t>Marx better understands the nature of reality- Baudrillard’s theories are logically untennable</w:t>
      </w:r>
    </w:p>
    <w:p w:rsidR="00C46518" w:rsidRPr="00BA1B8B" w:rsidRDefault="00C46518" w:rsidP="00C46518">
      <w:r w:rsidRPr="00BA1B8B">
        <w:rPr>
          <w:b/>
        </w:rPr>
        <w:t xml:space="preserve">Smith 90 </w:t>
      </w:r>
      <w:r w:rsidRPr="00BA1B8B">
        <w:t xml:space="preserve">[Tony, Professor of Philosophy at Iowa State, “The Critique of Marxism in Baudrillard's Later Writings,” </w:t>
      </w:r>
      <w:r w:rsidRPr="00BA1B8B">
        <w:rPr>
          <w:i/>
        </w:rPr>
        <w:t>Rethinking Marxism</w:t>
      </w:r>
      <w:r w:rsidRPr="00BA1B8B">
        <w:t>, Spring 1990]</w:t>
      </w:r>
    </w:p>
    <w:p w:rsidR="00C46518" w:rsidRPr="00BA1B8B" w:rsidRDefault="00C46518" w:rsidP="00C46518">
      <w:pPr>
        <w:rPr>
          <w:sz w:val="12"/>
        </w:rPr>
      </w:pPr>
    </w:p>
    <w:p w:rsidR="00C46518" w:rsidRPr="00BA1B8B" w:rsidRDefault="00C46518" w:rsidP="00C46518">
      <w:pPr>
        <w:rPr>
          <w:sz w:val="16"/>
        </w:rPr>
      </w:pPr>
      <w:r w:rsidRPr="00BA1B8B">
        <w:rPr>
          <w:rStyle w:val="StyleUnderline"/>
        </w:rPr>
        <w:t>Marx’s category of ideology depends upon there being an underlying reality that has been masked. In</w:t>
      </w:r>
      <w:r w:rsidRPr="00BA1B8B">
        <w:rPr>
          <w:sz w:val="16"/>
        </w:rPr>
        <w:t xml:space="preserve"> the age of </w:t>
      </w:r>
      <w:r w:rsidRPr="00BA1B8B">
        <w:rPr>
          <w:rStyle w:val="StyleUnderline"/>
        </w:rPr>
        <w:t>hyperreality</w:t>
      </w:r>
      <w:r w:rsidRPr="00BA1B8B">
        <w:rPr>
          <w:sz w:val="16"/>
        </w:rPr>
        <w:t xml:space="preserve">, however, </w:t>
      </w:r>
      <w:r w:rsidRPr="00BA1B8B">
        <w:rPr>
          <w:rStyle w:val="Emphasis"/>
        </w:rPr>
        <w:t>Baudrillard insists that this cannot be the case.</w:t>
      </w:r>
      <w:r w:rsidRPr="00BA1B8B">
        <w:rPr>
          <w:sz w:val="16"/>
        </w:rPr>
        <w:t xml:space="preserve"> </w:t>
      </w:r>
      <w:r w:rsidRPr="00BA1B8B">
        <w:rPr>
          <w:rStyle w:val="StyleUnderline"/>
        </w:rPr>
        <w:t>When it comes to</w:t>
      </w:r>
      <w:r w:rsidRPr="00BA1B8B">
        <w:rPr>
          <w:sz w:val="16"/>
        </w:rPr>
        <w:t xml:space="preserve"> the question of </w:t>
      </w:r>
      <w:r w:rsidRPr="00BA1B8B">
        <w:rPr>
          <w:rStyle w:val="StyleUnderline"/>
        </w:rPr>
        <w:t>social reality, there is no doubt that Baudrillard once again begins with an important insight</w:t>
      </w:r>
      <w:r w:rsidRPr="00BA1B8B">
        <w:rPr>
          <w:sz w:val="16"/>
        </w:rPr>
        <w:t xml:space="preserve">. </w:t>
      </w:r>
      <w:r w:rsidRPr="00BA1B8B">
        <w:rPr>
          <w:rStyle w:val="StyleUnderline"/>
        </w:rPr>
        <w:t>Baudrillard’s</w:t>
      </w:r>
      <w:r w:rsidRPr="00BA1B8B">
        <w:rPr>
          <w:sz w:val="16"/>
        </w:rPr>
        <w:t xml:space="preserve"> notion of </w:t>
      </w:r>
      <w:r w:rsidRPr="00BA1B8B">
        <w:rPr>
          <w:rStyle w:val="StyleUnderline"/>
        </w:rPr>
        <w:t>simulacrum</w:t>
      </w:r>
      <w:r w:rsidRPr="00BA1B8B">
        <w:rPr>
          <w:sz w:val="16"/>
        </w:rPr>
        <w:t xml:space="preserve"> tremendously </w:t>
      </w:r>
      <w:r w:rsidRPr="00BA1B8B">
        <w:rPr>
          <w:rStyle w:val="StyleUnderline"/>
        </w:rPr>
        <w:t>illuminates our contemporary fate</w:t>
      </w:r>
      <w:r w:rsidRPr="00BA1B8B">
        <w:rPr>
          <w:sz w:val="16"/>
        </w:rPr>
        <w:t xml:space="preserve">. An Italian girl from Michigan with a fairly ordinary voice has become an icon because of her sophisticated manipulation of the signs of sexuality in countless5 MTV videos. The producers of colored sugarwater have built vast corporate empires by associating sugarwater with the signs of youth in endlessly repeated commercials. In both cases, these signs do not refer back to the commodity in question; they refer to nothing at all. And yet they are more real than real; they are hyperreal. </w:t>
      </w:r>
      <w:r w:rsidRPr="00BA1B8B">
        <w:rPr>
          <w:rStyle w:val="StyleUnderline"/>
        </w:rPr>
        <w:t>Baudrillard is at his best when he shows how contemporary politics is also nothing but a series of meaningless simulations</w:t>
      </w:r>
      <w:r w:rsidRPr="00BA1B8B">
        <w:rPr>
          <w:sz w:val="16"/>
        </w:rPr>
        <w:t xml:space="preserve">. “Propaganda and advertising fuse in the same marketing and merchandising of objects and ideologies” (1983b, 125). A better description than his of our Redemopublicratic system could not be given: “Simulation of opposition between two parties, absorption of their respective objectives, reversibility of the entire discourse one into the other” (1983b, 133). </w:t>
      </w:r>
      <w:r w:rsidRPr="00BA1B8B">
        <w:rPr>
          <w:rStyle w:val="StyleUnderline"/>
        </w:rPr>
        <w:t>Politics too has been taken over by the hyperreal. Consider the manner in which Bush wrapped himself in the American flag. What did this signify? To what did it refer? There was no reality to which his employment of the flag as sign referred, and yet the employment of the flag as sign had a reality of its own. In fact it, too, was more real than real; it was hyperreal</w:t>
      </w:r>
      <w:r w:rsidRPr="00BA1B8B">
        <w:rPr>
          <w:sz w:val="16"/>
        </w:rPr>
        <w:t xml:space="preserve">. Or consider the Willie Horton ads. Those ads functioned as signs that were clearly designed to be perceived as referring to hordes of black rapists leniently treated by liberal administrators. But the social effect of those ads, those signifiers, had nothing whatsoever to do with the question of whether or not there was any real signified to which they referred. The only thing that mattered was that they were taken to refer to the real. In this sense, the ads took on a power that made them more than real. </w:t>
      </w:r>
      <w:r w:rsidRPr="00BA1B8B">
        <w:rPr>
          <w:rStyle w:val="StyleUnderline"/>
        </w:rPr>
        <w:t>They also created a hyperreality</w:t>
      </w:r>
      <w:r w:rsidRPr="00BA1B8B">
        <w:rPr>
          <w:sz w:val="16"/>
        </w:rPr>
        <w:t xml:space="preserve">. </w:t>
      </w:r>
      <w:r w:rsidRPr="00BA1B8B">
        <w:rPr>
          <w:rStyle w:val="StyleUnderline"/>
        </w:rPr>
        <w:t>We are surrounded by signs that have profound effects in the social world without referring to anything rea</w:t>
      </w:r>
      <w:r w:rsidRPr="00BA1B8B">
        <w:rPr>
          <w:sz w:val="16"/>
        </w:rPr>
        <w:t xml:space="preserve">l. In forcing us to confront this Baudrillard makes a significant contribution to contemporary social theory. But he is not content to leave things there. Instead, </w:t>
      </w:r>
      <w:r w:rsidRPr="00BA1B8B">
        <w:rPr>
          <w:rStyle w:val="StyleUnderline"/>
        </w:rPr>
        <w:t xml:space="preserve">he pushes the wild extrapolation button and comes up with the thesis that the </w:t>
      </w:r>
      <w:r w:rsidRPr="00BA1B8B">
        <w:rPr>
          <w:rStyle w:val="Emphasis"/>
        </w:rPr>
        <w:t>very notion of reality</w:t>
      </w:r>
      <w:r w:rsidRPr="00BA1B8B">
        <w:rPr>
          <w:rStyle w:val="StyleUnderline"/>
        </w:rPr>
        <w:t xml:space="preserve"> must be abandoned now that we have entered the epoch of the simulacrum</w:t>
      </w:r>
      <w:r w:rsidRPr="00BA1B8B">
        <w:rPr>
          <w:sz w:val="16"/>
        </w:rPr>
        <w:t xml:space="preserve">. The “decisive turning point” that marks our age is “the transition from signs which dissimulate something to signs which dissimulate that there is nothing” (1983b, 12). This induces the sought-for dizziness, but it does so at the cost of coherence. In order to know that Bush’s appeal to the flag created a hyperreality rather than referring to anything real about Bush, one must already know that in reality Bush’s career as a Texas oilman, CIA director, and Vice President reflects a commitment to values quite different from those meant to be invoked through association with the flag. In order to know that the Willie Horton ads created a hyperreality rather than referring to anything real in the social world, one must already know that in reality the myth of the black rapist is just that, a myth (Davis 1983), and that in reality the U.S. legal system is guilty of massive and systematic discrimination against black males. </w:t>
      </w:r>
      <w:r w:rsidRPr="00BA1B8B">
        <w:rPr>
          <w:rStyle w:val="StyleUnderline"/>
        </w:rPr>
        <w:t>The category of hyperreality thus cannot be a replacement for the concept of reality as Baudrillard holds</w:t>
      </w:r>
      <w:r w:rsidRPr="00BA1B8B">
        <w:rPr>
          <w:sz w:val="16"/>
        </w:rPr>
        <w:t xml:space="preserve">. </w:t>
      </w:r>
      <w:r w:rsidRPr="00BA1B8B">
        <w:rPr>
          <w:rStyle w:val="StyleUnderline"/>
        </w:rPr>
        <w:t>We must presuppose the validity of the latter category in order to determine instances where the former term is exemplified. The signs around us do not hide from us that there is nothing; they hide from us that Madonna’s poses oversimplify human sexuality</w:t>
      </w:r>
      <w:r w:rsidRPr="00BA1B8B">
        <w:rPr>
          <w:sz w:val="16"/>
        </w:rPr>
        <w:t xml:space="preserve">, that Pepsi is colored sugarwater, that Bush is a hypocrite and a racist. </w:t>
      </w:r>
      <w:r w:rsidRPr="00BA1B8B">
        <w:rPr>
          <w:rStyle w:val="StyleUnderline"/>
        </w:rPr>
        <w:t>These signs distort and mask an underlying reality, a reality that thought in principle can appropriate</w:t>
      </w:r>
      <w:r w:rsidRPr="00BA1B8B">
        <w:rPr>
          <w:sz w:val="16"/>
        </w:rPr>
        <w:t>, as many of Baudrillard’s own writings show.</w:t>
      </w:r>
      <w:r w:rsidRPr="00BA1B8B">
        <w:rPr>
          <w:rStyle w:val="StyleUnderline"/>
        </w:rPr>
        <w:t xml:space="preserve">6 This implies that the age of simulacra is </w:t>
      </w:r>
      <w:r w:rsidRPr="00BA1B8B">
        <w:rPr>
          <w:rStyle w:val="Emphasis"/>
        </w:rPr>
        <w:t>another stage</w:t>
      </w:r>
      <w:r w:rsidRPr="00BA1B8B">
        <w:rPr>
          <w:rStyle w:val="StyleUnderline"/>
        </w:rPr>
        <w:t xml:space="preserve"> within the </w:t>
      </w:r>
      <w:r w:rsidRPr="00BA1B8B">
        <w:rPr>
          <w:rStyle w:val="Emphasis"/>
        </w:rPr>
        <w:t>age of ideology</w:t>
      </w:r>
      <w:r w:rsidRPr="00BA1B8B">
        <w:rPr>
          <w:rStyle w:val="StyleUnderline"/>
        </w:rPr>
        <w:t xml:space="preserve"> and not some </w:t>
      </w:r>
      <w:r w:rsidRPr="00BA1B8B">
        <w:rPr>
          <w:rStyle w:val="Emphasis"/>
        </w:rPr>
        <w:t>radically new epoch</w:t>
      </w:r>
      <w:r w:rsidRPr="00BA1B8B">
        <w:rPr>
          <w:rStyle w:val="StyleUnderline"/>
        </w:rPr>
        <w:t xml:space="preserve"> where the </w:t>
      </w:r>
      <w:r w:rsidRPr="00BA1B8B">
        <w:rPr>
          <w:rStyle w:val="Emphasis"/>
        </w:rPr>
        <w:t>Marxist concept of ideology has become irrelevant.</w:t>
      </w:r>
      <w:r w:rsidRPr="00BA1B8B">
        <w:rPr>
          <w:sz w:val="16"/>
        </w:rPr>
        <w:t xml:space="preserve"> (282-4)</w:t>
      </w:r>
    </w:p>
    <w:p w:rsidR="00C46518" w:rsidRPr="00BA1B8B" w:rsidRDefault="00C46518" w:rsidP="00C46518"/>
    <w:p w:rsidR="00C46518" w:rsidRPr="00BA1B8B" w:rsidRDefault="00C46518" w:rsidP="00C46518"/>
    <w:p w:rsidR="00C46518" w:rsidRPr="00BA1B8B" w:rsidRDefault="00C46518" w:rsidP="00C46518"/>
    <w:p w:rsidR="00C46518" w:rsidRPr="00BA1B8B" w:rsidRDefault="00C46518" w:rsidP="00C46518">
      <w:pPr>
        <w:pStyle w:val="Heading3"/>
      </w:pPr>
      <w:r w:rsidRPr="00BA1B8B">
        <w:t>at: cap decentralized / bifo</w:t>
      </w:r>
    </w:p>
    <w:p w:rsidR="00C46518" w:rsidRPr="00BA1B8B" w:rsidRDefault="00C46518" w:rsidP="00C46518">
      <w:pPr>
        <w:pStyle w:val="Heading4"/>
      </w:pPr>
      <w:r w:rsidRPr="00BA1B8B">
        <w:t>Yes, the world has more decentralized networks, but capitalism is still a thing</w:t>
      </w:r>
    </w:p>
    <w:p w:rsidR="00C46518" w:rsidRPr="00BA1B8B" w:rsidRDefault="00C46518" w:rsidP="00C46518">
      <w:pPr>
        <w:rPr>
          <w:i/>
        </w:rPr>
      </w:pPr>
      <w:r w:rsidRPr="00BA1B8B">
        <w:rPr>
          <w:b/>
        </w:rPr>
        <w:t xml:space="preserve">Eagleton 11 </w:t>
      </w:r>
      <w:r w:rsidRPr="00BA1B8B">
        <w:t xml:space="preserve">[Terry, Distinguished Professor of English Literature at Lancaster University, </w:t>
      </w:r>
      <w:r w:rsidRPr="00BA1B8B">
        <w:rPr>
          <w:i/>
        </w:rPr>
        <w:t>Why Marx Was Right</w:t>
      </w:r>
      <w:r w:rsidRPr="00BA1B8B">
        <w:t>, 2011, Yale University: New Haven, CT, p. 163]</w:t>
      </w:r>
    </w:p>
    <w:p w:rsidR="00C46518" w:rsidRPr="00BA1B8B" w:rsidRDefault="00C46518" w:rsidP="00C46518"/>
    <w:p w:rsidR="00C46518" w:rsidRPr="00BA1B8B" w:rsidRDefault="00C46518" w:rsidP="00C46518">
      <w:r w:rsidRPr="00BA1B8B">
        <w:t xml:space="preserve">We should not be surprised, then, that </w:t>
      </w:r>
      <w:r w:rsidRPr="00BA1B8B">
        <w:rPr>
          <w:rStyle w:val="Emphasis"/>
        </w:rPr>
        <w:t>advanced capitalism</w:t>
      </w:r>
      <w:r w:rsidRPr="00BA1B8B">
        <w:t xml:space="preserve"> </w:t>
      </w:r>
      <w:r w:rsidRPr="00BA1B8B">
        <w:rPr>
          <w:rStyle w:val="StyleUnderline"/>
        </w:rPr>
        <w:t>breeds delusions of classlessness</w:t>
      </w:r>
      <w:r w:rsidRPr="00BA1B8B">
        <w:t>. This is not just a façade behind which the system conceals its true inequities</w:t>
      </w:r>
      <w:r w:rsidRPr="00BA1B8B">
        <w:rPr>
          <w:rStyle w:val="StyleUnderline"/>
        </w:rPr>
        <w:t>; it is in</w:t>
      </w:r>
      <w:r w:rsidRPr="00BA1B8B">
        <w:rPr>
          <w:rStyle w:val="StyleUnderline"/>
          <w:sz w:val="12"/>
        </w:rPr>
        <w:t xml:space="preserve"> </w:t>
      </w:r>
      <w:r w:rsidRPr="00BA1B8B">
        <w:rPr>
          <w:rStyle w:val="StyleUnderline"/>
        </w:rPr>
        <w:t>the nature of the beast</w:t>
      </w:r>
      <w:r w:rsidRPr="00BA1B8B">
        <w:t xml:space="preserve">. Even so, there is a telling contrast between the dressed-down matiness of the modern office and a global system in which distinctions of wealth and power yawn wider than ever. </w:t>
      </w:r>
      <w:r w:rsidRPr="00BA1B8B">
        <w:rPr>
          <w:rStyle w:val="StyleUnderline"/>
        </w:rPr>
        <w:t>Old-style hierarchies may have yielded</w:t>
      </w:r>
      <w:r w:rsidRPr="00BA1B8B">
        <w:rPr>
          <w:rStyle w:val="StyleUnderline"/>
          <w:sz w:val="12"/>
        </w:rPr>
        <w:t xml:space="preserve"> </w:t>
      </w:r>
      <w:r w:rsidRPr="00BA1B8B">
        <w:rPr>
          <w:rStyle w:val="StyleUnderline"/>
        </w:rPr>
        <w:t>in some sectors of the economy to decentralised, networkbased</w:t>
      </w:r>
      <w:r w:rsidRPr="00BA1B8B">
        <w:t xml:space="preserve">, team-oriented, information-rich, first-name, </w:t>
      </w:r>
      <w:r w:rsidRPr="00BA1B8B">
        <w:rPr>
          <w:rStyle w:val="StyleUnderline"/>
        </w:rPr>
        <w:t>openneck-</w:t>
      </w:r>
      <w:r w:rsidRPr="00BA1B8B">
        <w:rPr>
          <w:rStyle w:val="StyleUnderline"/>
          <w:sz w:val="12"/>
        </w:rPr>
        <w:t xml:space="preserve"> </w:t>
      </w:r>
      <w:r w:rsidRPr="00BA1B8B">
        <w:rPr>
          <w:rStyle w:val="StyleUnderline"/>
        </w:rPr>
        <w:t>shirted forms of organisation.</w:t>
      </w:r>
      <w:r w:rsidRPr="00BA1B8B">
        <w:t xml:space="preserve"> </w:t>
      </w:r>
      <w:r w:rsidRPr="00BA1B8B">
        <w:rPr>
          <w:rStyle w:val="Emphasis"/>
        </w:rPr>
        <w:t>But capital remains concentrated</w:t>
      </w:r>
      <w:r w:rsidRPr="00BA1B8B">
        <w:t xml:space="preserve"> </w:t>
      </w:r>
      <w:r w:rsidRPr="00BA1B8B">
        <w:rPr>
          <w:rStyle w:val="Emphasis"/>
        </w:rPr>
        <w:t>in fewer hands than ever before</w:t>
      </w:r>
      <w:r w:rsidRPr="00BA1B8B">
        <w:t xml:space="preserve">, </w:t>
      </w:r>
      <w:r w:rsidRPr="00BA1B8B">
        <w:rPr>
          <w:rStyle w:val="StyleUnderline"/>
        </w:rPr>
        <w:t>and the ranks of</w:t>
      </w:r>
      <w:r w:rsidRPr="00BA1B8B">
        <w:rPr>
          <w:rStyle w:val="StyleUnderline"/>
          <w:sz w:val="12"/>
        </w:rPr>
        <w:t xml:space="preserve"> </w:t>
      </w:r>
      <w:r w:rsidRPr="00BA1B8B">
        <w:rPr>
          <w:rStyle w:val="StyleUnderline"/>
        </w:rPr>
        <w:t xml:space="preserve">the destitute and dispossessed </w:t>
      </w:r>
      <w:r w:rsidRPr="00BA1B8B">
        <w:rPr>
          <w:rStyle w:val="Emphasis"/>
        </w:rPr>
        <w:t>swell by the hour</w:t>
      </w:r>
      <w:r w:rsidRPr="00BA1B8B">
        <w:t xml:space="preserve">. </w:t>
      </w:r>
      <w:r w:rsidRPr="00BA1B8B">
        <w:rPr>
          <w:rStyle w:val="StyleUnderline"/>
        </w:rPr>
        <w:t>While the</w:t>
      </w:r>
      <w:r w:rsidRPr="00BA1B8B">
        <w:rPr>
          <w:rStyle w:val="StyleUnderline"/>
          <w:sz w:val="12"/>
        </w:rPr>
        <w:t xml:space="preserve"> </w:t>
      </w:r>
      <w:r w:rsidRPr="00BA1B8B">
        <w:rPr>
          <w:rStyle w:val="StyleUnderline"/>
        </w:rPr>
        <w:t xml:space="preserve">chief executive smoothes his jeans over his sneakers, </w:t>
      </w:r>
      <w:r w:rsidRPr="00BA1B8B">
        <w:rPr>
          <w:rStyle w:val="Emphasis"/>
        </w:rPr>
        <w:t>over one</w:t>
      </w:r>
      <w:r w:rsidRPr="00BA1B8B">
        <w:rPr>
          <w:rStyle w:val="Emphasis"/>
          <w:sz w:val="12"/>
        </w:rPr>
        <w:t xml:space="preserve"> </w:t>
      </w:r>
      <w:r w:rsidRPr="00BA1B8B">
        <w:rPr>
          <w:rStyle w:val="Emphasis"/>
        </w:rPr>
        <w:t>billion on the planet go hungry every day.</w:t>
      </w:r>
      <w:r w:rsidRPr="00BA1B8B">
        <w:rPr>
          <w:rStyle w:val="StyleUnderline"/>
        </w:rPr>
        <w:t xml:space="preserve"> </w:t>
      </w:r>
      <w:r w:rsidRPr="00BA1B8B">
        <w:t xml:space="preserve">Most of the </w:t>
      </w:r>
      <w:r w:rsidRPr="00BA1B8B">
        <w:rPr>
          <w:rStyle w:val="StyleUnderline"/>
        </w:rPr>
        <w:t>megacities</w:t>
      </w:r>
      <w:r w:rsidRPr="00BA1B8B">
        <w:rPr>
          <w:rStyle w:val="StyleUnderline"/>
          <w:sz w:val="12"/>
        </w:rPr>
        <w:t xml:space="preserve"> </w:t>
      </w:r>
      <w:r w:rsidRPr="00BA1B8B">
        <w:rPr>
          <w:rStyle w:val="StyleUnderline"/>
        </w:rPr>
        <w:t>in the south of the globe are stinking slums rife with</w:t>
      </w:r>
      <w:r w:rsidRPr="00BA1B8B">
        <w:rPr>
          <w:rStyle w:val="StyleUnderline"/>
          <w:sz w:val="12"/>
        </w:rPr>
        <w:t xml:space="preserve"> </w:t>
      </w:r>
      <w:r w:rsidRPr="00BA1B8B">
        <w:rPr>
          <w:rStyle w:val="StyleUnderline"/>
        </w:rPr>
        <w:t>disease and overcrowding,</w:t>
      </w:r>
      <w:r w:rsidRPr="00BA1B8B">
        <w:t xml:space="preserve"> and </w:t>
      </w:r>
      <w:r w:rsidRPr="00BA1B8B">
        <w:rPr>
          <w:rStyle w:val="StyleUnderline"/>
        </w:rPr>
        <w:t xml:space="preserve">slum dwellers represent </w:t>
      </w:r>
      <w:r w:rsidRPr="00BA1B8B">
        <w:rPr>
          <w:rStyle w:val="Emphasis"/>
        </w:rPr>
        <w:t>onethird</w:t>
      </w:r>
      <w:r w:rsidRPr="00BA1B8B">
        <w:rPr>
          <w:rStyle w:val="Emphasis"/>
          <w:sz w:val="12"/>
        </w:rPr>
        <w:t xml:space="preserve"> </w:t>
      </w:r>
      <w:r w:rsidRPr="00BA1B8B">
        <w:rPr>
          <w:rStyle w:val="Emphasis"/>
        </w:rPr>
        <w:t>of the global urban population</w:t>
      </w:r>
      <w:r w:rsidRPr="00BA1B8B">
        <w:t xml:space="preserve">. </w:t>
      </w:r>
      <w:r w:rsidRPr="00BA1B8B">
        <w:rPr>
          <w:rStyle w:val="StyleUnderline"/>
        </w:rPr>
        <w:t>The urban poor</w:t>
      </w:r>
      <w:r w:rsidRPr="00BA1B8B">
        <w:t xml:space="preserve"> more generally </w:t>
      </w:r>
      <w:r w:rsidRPr="00BA1B8B">
        <w:rPr>
          <w:rStyle w:val="StyleUnderline"/>
        </w:rPr>
        <w:t xml:space="preserve">constitute at least </w:t>
      </w:r>
      <w:r w:rsidRPr="00BA1B8B">
        <w:rPr>
          <w:rStyle w:val="Emphasis"/>
        </w:rPr>
        <w:t>one-half of the world’s population</w:t>
      </w:r>
      <w:r w:rsidRPr="00BA1B8B">
        <w:t xml:space="preserve">.≤ Meanwhile, some in the West seek in their evangelical fervor to spread liberal democracy to the rest of the globe, at the very point that the world’s destiny is being determined by a handful of Western-based corporations answerable to nobody but their shareholders. Even so, </w:t>
      </w:r>
      <w:r w:rsidRPr="00BA1B8B">
        <w:rPr>
          <w:rStyle w:val="StyleUnderline"/>
        </w:rPr>
        <w:t>Marxists are not simply ‘‘against’’ the capitalist</w:t>
      </w:r>
      <w:r w:rsidRPr="00BA1B8B">
        <w:t xml:space="preserve"> class, as one might be against hunting or smoking. We</w:t>
      </w:r>
      <w:r w:rsidRPr="00BA1B8B">
        <w:rPr>
          <w:rStyle w:val="StyleUnderline"/>
          <w:sz w:val="12"/>
        </w:rPr>
        <w:t xml:space="preserve"> </w:t>
      </w:r>
      <w:r w:rsidRPr="00BA1B8B">
        <w:rPr>
          <w:rStyle w:val="StyleUnderline"/>
        </w:rPr>
        <w:t>have seen already that no one admired their magnificent</w:t>
      </w:r>
      <w:r w:rsidRPr="00BA1B8B">
        <w:rPr>
          <w:rStyle w:val="StyleUnderline"/>
          <w:sz w:val="12"/>
        </w:rPr>
        <w:t xml:space="preserve"> </w:t>
      </w:r>
      <w:r w:rsidRPr="00BA1B8B">
        <w:rPr>
          <w:rStyle w:val="StyleUnderline"/>
        </w:rPr>
        <w:t>achievements more than Marx himself</w:t>
      </w:r>
      <w:r w:rsidRPr="00BA1B8B">
        <w:rPr>
          <w:u w:val="single"/>
        </w:rPr>
        <w:t xml:space="preserve">. It </w:t>
      </w:r>
      <w:r w:rsidRPr="00BA1B8B">
        <w:rPr>
          <w:rStyle w:val="StyleUnderline"/>
        </w:rPr>
        <w:t>was on these</w:t>
      </w:r>
      <w:r w:rsidRPr="00BA1B8B">
        <w:rPr>
          <w:rStyle w:val="StyleUnderline"/>
          <w:sz w:val="12"/>
        </w:rPr>
        <w:t xml:space="preserve"> </w:t>
      </w:r>
      <w:r w:rsidRPr="00BA1B8B">
        <w:rPr>
          <w:rStyle w:val="StyleUnderline"/>
        </w:rPr>
        <w:t>achievements</w:t>
      </w:r>
      <w:r w:rsidRPr="00BA1B8B">
        <w:rPr>
          <w:u w:val="single"/>
        </w:rPr>
        <w:t xml:space="preserve">—a resolute opposition to political tyranny, a massive </w:t>
      </w:r>
      <w:r w:rsidRPr="00BA1B8B">
        <w:rPr>
          <w:rStyle w:val="StyleUnderline"/>
        </w:rPr>
        <w:t>accumulation of wealth which brought with it the</w:t>
      </w:r>
      <w:r w:rsidRPr="00BA1B8B">
        <w:rPr>
          <w:rStyle w:val="StyleUnderline"/>
          <w:sz w:val="12"/>
        </w:rPr>
        <w:t xml:space="preserve"> </w:t>
      </w:r>
      <w:r w:rsidRPr="00BA1B8B">
        <w:rPr>
          <w:rStyle w:val="StyleUnderline"/>
        </w:rPr>
        <w:t>prospect of universal prosperity</w:t>
      </w:r>
      <w:r w:rsidRPr="00BA1B8B">
        <w:rPr>
          <w:u w:val="single"/>
        </w:rPr>
        <w:t>, respect for the individual, civil liberties, democratic rights</w:t>
      </w:r>
      <w:r w:rsidRPr="00BA1B8B">
        <w:rPr>
          <w:rStyle w:val="StyleUnderline"/>
        </w:rPr>
        <w:t>, a truly international community</w:t>
      </w:r>
      <w:r w:rsidRPr="00BA1B8B">
        <w:rPr>
          <w:rStyle w:val="StyleUnderline"/>
          <w:sz w:val="12"/>
        </w:rPr>
        <w:t xml:space="preserve"> </w:t>
      </w:r>
      <w:r w:rsidRPr="00BA1B8B">
        <w:rPr>
          <w:rStyle w:val="StyleUnderline"/>
        </w:rPr>
        <w:t>and so on</w:t>
      </w:r>
      <w:r w:rsidRPr="00BA1B8B">
        <w:t>—</w:t>
      </w:r>
      <w:r w:rsidRPr="00BA1B8B">
        <w:rPr>
          <w:rStyle w:val="Emphasis"/>
        </w:rPr>
        <w:t>that socialism itself would need to build</w:t>
      </w:r>
      <w:r w:rsidRPr="00BA1B8B">
        <w:t>.</w:t>
      </w:r>
    </w:p>
    <w:p w:rsidR="00C46518" w:rsidRPr="00BA1B8B" w:rsidRDefault="00C46518" w:rsidP="00C46518"/>
    <w:p w:rsidR="00C46518" w:rsidRPr="00BA1B8B" w:rsidRDefault="00C46518" w:rsidP="00C46518">
      <w:pPr>
        <w:pStyle w:val="Heading4"/>
      </w:pPr>
      <w:r w:rsidRPr="00BA1B8B">
        <w:t xml:space="preserve">Just because the working class has become dispersed doesn’t mean that capitalism is irrelevant – the unemployed of informal economy, the global slum population, and classical working class total billions of people in opposition to the ruling class </w:t>
      </w:r>
    </w:p>
    <w:p w:rsidR="00C46518" w:rsidRPr="00BA1B8B" w:rsidRDefault="00C46518" w:rsidP="00C46518">
      <w:pPr>
        <w:rPr>
          <w:i/>
        </w:rPr>
      </w:pPr>
      <w:r w:rsidRPr="00BA1B8B">
        <w:rPr>
          <w:b/>
        </w:rPr>
        <w:t xml:space="preserve">Eagleton 11 </w:t>
      </w:r>
      <w:r w:rsidRPr="00BA1B8B">
        <w:t xml:space="preserve">[Terry, Distinguished Professor of English Literature at Lancaster University, </w:t>
      </w:r>
      <w:r w:rsidRPr="00BA1B8B">
        <w:rPr>
          <w:i/>
        </w:rPr>
        <w:t>Why Marx Was Right</w:t>
      </w:r>
      <w:r w:rsidRPr="00BA1B8B">
        <w:t>, 2011, Yale University: New Haven, CT, p. 173]</w:t>
      </w:r>
    </w:p>
    <w:p w:rsidR="00C46518" w:rsidRPr="00BA1B8B" w:rsidRDefault="00C46518" w:rsidP="00C46518"/>
    <w:p w:rsidR="00C46518" w:rsidRPr="00BA1B8B" w:rsidRDefault="00C46518" w:rsidP="00C46518">
      <w:r w:rsidRPr="00BA1B8B">
        <w:t xml:space="preserve">Yet </w:t>
      </w:r>
      <w:r w:rsidRPr="00BA1B8B">
        <w:rPr>
          <w:rStyle w:val="StyleUnderline"/>
        </w:rPr>
        <w:t>the spread of the technical and administrative sectors</w:t>
      </w:r>
      <w:r w:rsidRPr="00BA1B8B">
        <w:rPr>
          <w:rStyle w:val="StyleUnderline"/>
          <w:sz w:val="12"/>
        </w:rPr>
        <w:t xml:space="preserve"> </w:t>
      </w:r>
      <w:r w:rsidRPr="00BA1B8B">
        <w:rPr>
          <w:rStyle w:val="StyleUnderline"/>
        </w:rPr>
        <w:t xml:space="preserve">has been accompanied by a progressive </w:t>
      </w:r>
      <w:r w:rsidRPr="00BA1B8B">
        <w:rPr>
          <w:rStyle w:val="Emphasis"/>
        </w:rPr>
        <w:t>blurring of lines</w:t>
      </w:r>
      <w:r w:rsidRPr="00BA1B8B">
        <w:rPr>
          <w:rStyle w:val="StyleUnderline"/>
        </w:rPr>
        <w:t xml:space="preserve"> between</w:t>
      </w:r>
      <w:r w:rsidRPr="00BA1B8B">
        <w:rPr>
          <w:rStyle w:val="StyleUnderline"/>
          <w:sz w:val="12"/>
        </w:rPr>
        <w:t xml:space="preserve"> </w:t>
      </w:r>
      <w:r w:rsidRPr="00BA1B8B">
        <w:rPr>
          <w:rStyle w:val="StyleUnderline"/>
        </w:rPr>
        <w:t>working class and middle class</w:t>
      </w:r>
      <w:r w:rsidRPr="00BA1B8B">
        <w:t xml:space="preserve">. </w:t>
      </w:r>
      <w:r w:rsidRPr="00BA1B8B">
        <w:rPr>
          <w:rStyle w:val="StyleUnderline"/>
        </w:rPr>
        <w:t>The new information</w:t>
      </w:r>
      <w:r w:rsidRPr="00BA1B8B">
        <w:rPr>
          <w:rStyle w:val="StyleUnderline"/>
          <w:sz w:val="12"/>
        </w:rPr>
        <w:t xml:space="preserve"> </w:t>
      </w:r>
      <w:r w:rsidRPr="00BA1B8B">
        <w:rPr>
          <w:rStyle w:val="StyleUnderline"/>
        </w:rPr>
        <w:t>technologies have spelled the disappearance of many traditional</w:t>
      </w:r>
      <w:r w:rsidRPr="00BA1B8B">
        <w:rPr>
          <w:rStyle w:val="StyleUnderline"/>
          <w:sz w:val="12"/>
        </w:rPr>
        <w:t xml:space="preserve"> </w:t>
      </w:r>
      <w:r w:rsidRPr="00BA1B8B">
        <w:rPr>
          <w:rStyle w:val="StyleUnderline"/>
        </w:rPr>
        <w:t>occupation</w:t>
      </w:r>
      <w:r w:rsidRPr="00BA1B8B">
        <w:t xml:space="preserve">s, </w:t>
      </w:r>
      <w:r w:rsidRPr="00BA1B8B">
        <w:rPr>
          <w:rStyle w:val="StyleUnderline"/>
        </w:rPr>
        <w:t>along with a drastic dwindling of economic</w:t>
      </w:r>
      <w:r w:rsidRPr="00BA1B8B">
        <w:rPr>
          <w:rStyle w:val="StyleUnderline"/>
          <w:sz w:val="12"/>
        </w:rPr>
        <w:t xml:space="preserve"> </w:t>
      </w:r>
      <w:r w:rsidRPr="00BA1B8B">
        <w:rPr>
          <w:rStyle w:val="StyleUnderline"/>
        </w:rPr>
        <w:t>stabilit</w:t>
      </w:r>
      <w:r w:rsidRPr="00BA1B8B">
        <w:t xml:space="preserve">y, settled career structures and the idea of a vocation. </w:t>
      </w:r>
      <w:r w:rsidRPr="00BA1B8B">
        <w:rPr>
          <w:rStyle w:val="StyleUnderline"/>
        </w:rPr>
        <w:t>One effect of this has been an increasing proletarianisation of</w:t>
      </w:r>
      <w:r w:rsidRPr="00BA1B8B">
        <w:rPr>
          <w:rStyle w:val="StyleUnderline"/>
          <w:sz w:val="12"/>
        </w:rPr>
        <w:t xml:space="preserve"> </w:t>
      </w:r>
      <w:r w:rsidRPr="00BA1B8B">
        <w:t>professionals, along with a re-proletarianisation of branches of the industrial working class. As John Gray puts it, ‘‘</w:t>
      </w:r>
      <w:r w:rsidRPr="00BA1B8B">
        <w:rPr>
          <w:rStyle w:val="StyleUnderline"/>
        </w:rPr>
        <w:t>The middle</w:t>
      </w:r>
      <w:r w:rsidRPr="00BA1B8B">
        <w:rPr>
          <w:rStyle w:val="StyleUnderline"/>
          <w:sz w:val="12"/>
        </w:rPr>
        <w:t xml:space="preserve"> </w:t>
      </w:r>
      <w:r w:rsidRPr="00BA1B8B">
        <w:rPr>
          <w:rStyle w:val="StyleUnderline"/>
        </w:rPr>
        <w:t>classes are rediscovering the condition of assetless economic</w:t>
      </w:r>
      <w:r w:rsidRPr="00BA1B8B">
        <w:rPr>
          <w:rStyle w:val="StyleUnderline"/>
          <w:sz w:val="12"/>
        </w:rPr>
        <w:t xml:space="preserve"> </w:t>
      </w:r>
      <w:r w:rsidRPr="00BA1B8B">
        <w:rPr>
          <w:rStyle w:val="StyleUnderline"/>
        </w:rPr>
        <w:t>insecurity that afflicted the nineteenth-century proletariat</w:t>
      </w:r>
      <w:r w:rsidRPr="00BA1B8B">
        <w:t xml:space="preserve">.’’∫ </w:t>
      </w:r>
      <w:r w:rsidRPr="00BA1B8B">
        <w:rPr>
          <w:rStyle w:val="StyleUnderline"/>
        </w:rPr>
        <w:t>Many of those who would be traditionally labelled</w:t>
      </w:r>
      <w:r w:rsidRPr="00BA1B8B">
        <w:rPr>
          <w:rStyle w:val="StyleUnderline"/>
          <w:sz w:val="12"/>
        </w:rPr>
        <w:t xml:space="preserve"> </w:t>
      </w:r>
      <w:r w:rsidRPr="00BA1B8B">
        <w:rPr>
          <w:rStyle w:val="StyleUnderline"/>
        </w:rPr>
        <w:t>lower-middle class</w:t>
      </w:r>
      <w:r w:rsidRPr="00BA1B8B">
        <w:t>—</w:t>
      </w:r>
      <w:r w:rsidRPr="00BA1B8B">
        <w:rPr>
          <w:rStyle w:val="StyleUnderline"/>
        </w:rPr>
        <w:t>teachers, social workers, technicians, journalists, middling clerical and administrative officials— have been subject to a relentless</w:t>
      </w:r>
      <w:r w:rsidRPr="00BA1B8B">
        <w:rPr>
          <w:rStyle w:val="Emphasis"/>
        </w:rPr>
        <w:t xml:space="preserve"> process of proletarianisation</w:t>
      </w:r>
      <w:r w:rsidRPr="00BA1B8B">
        <w:t xml:space="preserve">, </w:t>
      </w:r>
      <w:r w:rsidRPr="00BA1B8B">
        <w:rPr>
          <w:rStyle w:val="StyleUnderline"/>
        </w:rPr>
        <w:t>as they come under pressure from tightening management</w:t>
      </w:r>
      <w:r w:rsidRPr="00BA1B8B">
        <w:rPr>
          <w:rStyle w:val="StyleUnderline"/>
          <w:sz w:val="12"/>
        </w:rPr>
        <w:t xml:space="preserve"> </w:t>
      </w:r>
      <w:r w:rsidRPr="00BA1B8B">
        <w:rPr>
          <w:rStyle w:val="StyleUnderline"/>
        </w:rPr>
        <w:t>disciplines. And</w:t>
      </w:r>
      <w:r w:rsidRPr="00BA1B8B">
        <w:t xml:space="preserve"> this means that they are more likely to be drawn to the cause of the working class proper in the event of a political crisis. </w:t>
      </w:r>
      <w:r w:rsidRPr="00BA1B8B">
        <w:rPr>
          <w:rStyle w:val="StyleUnderline"/>
        </w:rPr>
        <w:t>It would, of course, be an excellent thing for socialists if</w:t>
      </w:r>
      <w:r w:rsidRPr="00BA1B8B">
        <w:rPr>
          <w:rStyle w:val="StyleUnderline"/>
          <w:sz w:val="12"/>
        </w:rPr>
        <w:t xml:space="preserve"> </w:t>
      </w:r>
      <w:r w:rsidRPr="00BA1B8B">
        <w:rPr>
          <w:rStyle w:val="StyleUnderline"/>
        </w:rPr>
        <w:t>top managers, administrators and business executives were to</w:t>
      </w:r>
      <w:r w:rsidRPr="00BA1B8B">
        <w:rPr>
          <w:rStyle w:val="StyleUnderline"/>
          <w:sz w:val="12"/>
        </w:rPr>
        <w:t xml:space="preserve"> </w:t>
      </w:r>
      <w:r w:rsidRPr="00BA1B8B">
        <w:rPr>
          <w:rStyle w:val="StyleUnderline"/>
        </w:rPr>
        <w:t>throw in their hand with their cause as well</w:t>
      </w:r>
      <w:r w:rsidRPr="00BA1B8B">
        <w:t xml:space="preserve">. Marxists have nothing against judges, rock stars, media magnates and majorgenerals flooding enthusiastically into their ranks. There is no ban on Rupert Murdoch and Paris Hilton, as long as they were to prove suitably repentant and undergo a lengthy period of penance. Even Martin Amis and Tom Cruise might be granted some form of junior, strictly temporary membership. It is just that </w:t>
      </w:r>
      <w:r w:rsidRPr="00BA1B8B">
        <w:rPr>
          <w:rStyle w:val="StyleUnderline"/>
        </w:rPr>
        <w:t>such individuals</w:t>
      </w:r>
      <w:r w:rsidRPr="00BA1B8B">
        <w:t xml:space="preserve">, given their social status and material position, </w:t>
      </w:r>
      <w:r w:rsidRPr="00BA1B8B">
        <w:rPr>
          <w:rStyle w:val="StyleUnderline"/>
        </w:rPr>
        <w:t>are more likely to identify with the current</w:t>
      </w:r>
      <w:r w:rsidRPr="00BA1B8B">
        <w:rPr>
          <w:rStyle w:val="StyleUnderline"/>
          <w:sz w:val="12"/>
        </w:rPr>
        <w:t xml:space="preserve"> </w:t>
      </w:r>
      <w:r w:rsidRPr="00BA1B8B">
        <w:rPr>
          <w:rStyle w:val="StyleUnderline"/>
        </w:rPr>
        <w:t>system.</w:t>
      </w:r>
      <w:r w:rsidRPr="00BA1B8B">
        <w:t xml:space="preserve"> If, however, it was for some curious reason in the interests of fashion designers but not postal workers to see an end to that system, then Marxists would focus their political attention on fashion designers and strongly oppose the advance of postal workers. </w:t>
      </w:r>
      <w:r w:rsidRPr="00BA1B8B">
        <w:rPr>
          <w:rStyle w:val="StyleUnderline"/>
        </w:rPr>
        <w:t>The situation, then, is by no means as clear-cut as the</w:t>
      </w:r>
      <w:r w:rsidRPr="00BA1B8B">
        <w:rPr>
          <w:rStyle w:val="StyleUnderline"/>
          <w:sz w:val="12"/>
        </w:rPr>
        <w:t xml:space="preserve"> </w:t>
      </w:r>
      <w:r w:rsidRPr="00BA1B8B">
        <w:rPr>
          <w:rStyle w:val="StyleUnderline"/>
        </w:rPr>
        <w:t>Death-of-the-Worker ideologues would suggest</w:t>
      </w:r>
      <w:r w:rsidRPr="00BA1B8B">
        <w:t xml:space="preserve">. </w:t>
      </w:r>
      <w:r w:rsidRPr="00BA1B8B">
        <w:rPr>
          <w:rStyle w:val="StyleUnderline"/>
        </w:rPr>
        <w:t>In the top</w:t>
      </w:r>
      <w:r w:rsidRPr="00BA1B8B">
        <w:rPr>
          <w:rStyle w:val="StyleUnderline"/>
          <w:sz w:val="12"/>
        </w:rPr>
        <w:t xml:space="preserve"> </w:t>
      </w:r>
      <w:r w:rsidRPr="00BA1B8B">
        <w:rPr>
          <w:rStyle w:val="StyleUnderline"/>
        </w:rPr>
        <w:t>echelons of society we have what can justly be called the</w:t>
      </w:r>
      <w:r w:rsidRPr="00BA1B8B">
        <w:rPr>
          <w:rStyle w:val="StyleUnderline"/>
          <w:sz w:val="12"/>
        </w:rPr>
        <w:t xml:space="preserve"> </w:t>
      </w:r>
      <w:r w:rsidRPr="00BA1B8B">
        <w:rPr>
          <w:rStyle w:val="StyleUnderline"/>
        </w:rPr>
        <w:t>ruling clas</w:t>
      </w:r>
      <w:r w:rsidRPr="00BA1B8B">
        <w:t xml:space="preserve">s, though it is by no means a conspiracy of wicked capitalists. </w:t>
      </w:r>
      <w:r w:rsidRPr="00BA1B8B">
        <w:rPr>
          <w:rStyle w:val="StyleUnderline"/>
        </w:rPr>
        <w:t>Its ranks include aristocrats, judges, senior lawyers</w:t>
      </w:r>
      <w:r w:rsidRPr="00BA1B8B">
        <w:rPr>
          <w:rStyle w:val="StyleUnderline"/>
          <w:sz w:val="12"/>
        </w:rPr>
        <w:t xml:space="preserve"> </w:t>
      </w:r>
      <w:r w:rsidRPr="00BA1B8B">
        <w:rPr>
          <w:rStyle w:val="StyleUnderline"/>
        </w:rPr>
        <w:t>and clerics, media barons, top military brass</w:t>
      </w:r>
      <w:r w:rsidRPr="00BA1B8B">
        <w:t xml:space="preserve"> and media commentators, </w:t>
      </w:r>
      <w:r w:rsidRPr="00BA1B8B">
        <w:rPr>
          <w:rStyle w:val="StyleUnderline"/>
        </w:rPr>
        <w:t>high-ranking politicians</w:t>
      </w:r>
      <w:r w:rsidRPr="00BA1B8B">
        <w:t xml:space="preserve">, police officers and </w:t>
      </w:r>
      <w:r w:rsidRPr="00BA1B8B">
        <w:rPr>
          <w:rStyle w:val="StyleUnderline"/>
        </w:rPr>
        <w:t>civil</w:t>
      </w:r>
      <w:r w:rsidRPr="00BA1B8B">
        <w:rPr>
          <w:rStyle w:val="StyleUnderline"/>
          <w:sz w:val="12"/>
        </w:rPr>
        <w:t xml:space="preserve"> </w:t>
      </w:r>
      <w:r w:rsidRPr="00BA1B8B">
        <w:rPr>
          <w:rStyle w:val="StyleUnderline"/>
        </w:rPr>
        <w:t>servants, professors</w:t>
      </w:r>
      <w:r w:rsidRPr="00BA1B8B">
        <w:t xml:space="preserve"> (a few of them political renegades), big landlords, </w:t>
      </w:r>
      <w:r w:rsidRPr="00BA1B8B">
        <w:rPr>
          <w:rStyle w:val="StyleUnderline"/>
        </w:rPr>
        <w:t>bankers, stockbrokers</w:t>
      </w:r>
      <w:r w:rsidRPr="00BA1B8B">
        <w:t xml:space="preserve">, </w:t>
      </w:r>
      <w:r w:rsidRPr="00BA1B8B">
        <w:rPr>
          <w:rStyle w:val="StyleUnderline"/>
        </w:rPr>
        <w:t>industrialists, chief executives</w:t>
      </w:r>
      <w:r w:rsidRPr="00BA1B8B">
        <w:t xml:space="preserve">, heads of public schools and so on. </w:t>
      </w:r>
      <w:r w:rsidRPr="00BA1B8B">
        <w:rPr>
          <w:rStyle w:val="StyleUnderline"/>
        </w:rPr>
        <w:t>Most of these</w:t>
      </w:r>
      <w:r w:rsidRPr="00BA1B8B">
        <w:t xml:space="preserve"> are not capitalists themselves, but </w:t>
      </w:r>
      <w:r w:rsidRPr="00BA1B8B">
        <w:rPr>
          <w:rStyle w:val="StyleUnderline"/>
        </w:rPr>
        <w:t>act</w:t>
      </w:r>
      <w:r w:rsidRPr="00BA1B8B">
        <w:t xml:space="preserve">, </w:t>
      </w:r>
      <w:r w:rsidRPr="00BA1B8B">
        <w:rPr>
          <w:rStyle w:val="StyleUnderline"/>
        </w:rPr>
        <w:t>however indirectly, as the</w:t>
      </w:r>
      <w:r w:rsidRPr="00BA1B8B">
        <w:rPr>
          <w:rStyle w:val="StyleUnderline"/>
          <w:sz w:val="12"/>
        </w:rPr>
        <w:t xml:space="preserve"> </w:t>
      </w:r>
      <w:r w:rsidRPr="00BA1B8B">
        <w:rPr>
          <w:rStyle w:val="StyleUnderline"/>
        </w:rPr>
        <w:t xml:space="preserve">agents of capital. Whether they live off </w:t>
      </w:r>
      <w:r w:rsidRPr="00BA1B8B">
        <w:rPr>
          <w:rStyle w:val="Emphasis"/>
        </w:rPr>
        <w:t>capital, rents or salaried</w:t>
      </w:r>
      <w:r w:rsidRPr="00BA1B8B">
        <w:rPr>
          <w:rStyle w:val="Emphasis"/>
          <w:sz w:val="12"/>
        </w:rPr>
        <w:t xml:space="preserve"> </w:t>
      </w:r>
      <w:r w:rsidRPr="00BA1B8B">
        <w:rPr>
          <w:rStyle w:val="Emphasis"/>
        </w:rPr>
        <w:t>incomes makes no difference</w:t>
      </w:r>
      <w:r w:rsidRPr="00BA1B8B">
        <w:rPr>
          <w:rStyle w:val="StyleUnderline"/>
        </w:rPr>
        <w:t xml:space="preserve"> to this point</w:t>
      </w:r>
      <w:r w:rsidRPr="00BA1B8B">
        <w:t xml:space="preserve">. </w:t>
      </w:r>
      <w:r w:rsidRPr="00BA1B8B">
        <w:rPr>
          <w:rStyle w:val="Emphasis"/>
        </w:rPr>
        <w:t>Not all those</w:t>
      </w:r>
      <w:r w:rsidRPr="00BA1B8B">
        <w:rPr>
          <w:rStyle w:val="Emphasis"/>
          <w:sz w:val="12"/>
        </w:rPr>
        <w:t xml:space="preserve"> </w:t>
      </w:r>
      <w:r w:rsidRPr="00BA1B8B">
        <w:rPr>
          <w:rStyle w:val="Emphasis"/>
        </w:rPr>
        <w:t>who earn a wage or salary are working class</w:t>
      </w:r>
      <w:r w:rsidRPr="00BA1B8B">
        <w:t xml:space="preserve">. Think of Britney Spears. </w:t>
      </w:r>
      <w:r w:rsidRPr="00BA1B8B">
        <w:rPr>
          <w:rStyle w:val="StyleUnderline"/>
        </w:rPr>
        <w:t>Below this top social layer stretches a stratum</w:t>
      </w:r>
      <w:r w:rsidRPr="00BA1B8B">
        <w:t xml:space="preserve"> of </w:t>
      </w:r>
      <w:r w:rsidRPr="00BA1B8B">
        <w:rPr>
          <w:rStyle w:val="StyleUnderline"/>
        </w:rPr>
        <w:t>middle-class managers, scientists, administrators, bureaucrats</w:t>
      </w:r>
      <w:r w:rsidRPr="00BA1B8B">
        <w:rPr>
          <w:rStyle w:val="StyleUnderline"/>
          <w:sz w:val="12"/>
        </w:rPr>
        <w:t xml:space="preserve"> </w:t>
      </w:r>
      <w:r w:rsidRPr="00BA1B8B">
        <w:rPr>
          <w:rStyle w:val="StyleUnderline"/>
        </w:rPr>
        <w:t>and the like; and below them in turn lies a range of lowermiddle-</w:t>
      </w:r>
      <w:r w:rsidRPr="00BA1B8B">
        <w:rPr>
          <w:rStyle w:val="StyleUnderline"/>
          <w:sz w:val="12"/>
        </w:rPr>
        <w:t xml:space="preserve"> </w:t>
      </w:r>
      <w:r w:rsidRPr="00BA1B8B">
        <w:rPr>
          <w:rStyle w:val="StyleUnderline"/>
        </w:rPr>
        <w:t>class occupations such as teachers, social workers and</w:t>
      </w:r>
      <w:r w:rsidRPr="00BA1B8B">
        <w:rPr>
          <w:rStyle w:val="StyleUnderline"/>
          <w:sz w:val="12"/>
        </w:rPr>
        <w:t xml:space="preserve"> </w:t>
      </w:r>
      <w:r w:rsidRPr="00BA1B8B">
        <w:rPr>
          <w:rStyle w:val="StyleUnderline"/>
        </w:rPr>
        <w:t>junior managers</w:t>
      </w:r>
      <w:r w:rsidRPr="00BA1B8B">
        <w:t xml:space="preserve">. </w:t>
      </w:r>
      <w:r w:rsidRPr="00BA1B8B">
        <w:rPr>
          <w:rStyle w:val="StyleUnderline"/>
        </w:rPr>
        <w:t>The working class proper can then be taken</w:t>
      </w:r>
      <w:r w:rsidRPr="00BA1B8B">
        <w:rPr>
          <w:rStyle w:val="StyleUnderline"/>
          <w:sz w:val="12"/>
        </w:rPr>
        <w:t xml:space="preserve"> </w:t>
      </w:r>
      <w:r w:rsidRPr="00BA1B8B">
        <w:rPr>
          <w:rStyle w:val="StyleUnderline"/>
        </w:rPr>
        <w:t>to encompass both manual labourers and the lower levels of</w:t>
      </w:r>
      <w:r w:rsidRPr="00BA1B8B">
        <w:rPr>
          <w:rStyle w:val="StyleUnderline"/>
          <w:sz w:val="12"/>
        </w:rPr>
        <w:t xml:space="preserve"> </w:t>
      </w:r>
      <w:r w:rsidRPr="00BA1B8B">
        <w:rPr>
          <w:rStyle w:val="StyleUnderline"/>
        </w:rPr>
        <w:t xml:space="preserve">white-collar workers: </w:t>
      </w:r>
      <w:r w:rsidRPr="00BA1B8B">
        <w:t xml:space="preserve">clerical, technical, administrative, service and so on. </w:t>
      </w:r>
      <w:r w:rsidRPr="00BA1B8B">
        <w:rPr>
          <w:rStyle w:val="Emphasis"/>
        </w:rPr>
        <w:t>And this is a massive proportion of the world</w:t>
      </w:r>
      <w:r w:rsidRPr="00BA1B8B">
        <w:rPr>
          <w:rStyle w:val="Emphasis"/>
          <w:sz w:val="12"/>
        </w:rPr>
        <w:t xml:space="preserve"> </w:t>
      </w:r>
      <w:r w:rsidRPr="00BA1B8B">
        <w:rPr>
          <w:rStyle w:val="Emphasis"/>
        </w:rPr>
        <w:t>population.</w:t>
      </w:r>
      <w:r w:rsidRPr="00BA1B8B">
        <w:t xml:space="preserve"> Chris </w:t>
      </w:r>
      <w:r w:rsidRPr="00BA1B8B">
        <w:rPr>
          <w:rStyle w:val="StyleUnderline"/>
        </w:rPr>
        <w:t>Harman</w:t>
      </w:r>
      <w:r w:rsidRPr="00BA1B8B">
        <w:t xml:space="preserve"> </w:t>
      </w:r>
      <w:r w:rsidRPr="00BA1B8B">
        <w:rPr>
          <w:rStyle w:val="StyleUnderline"/>
        </w:rPr>
        <w:t>estimates the size of the global</w:t>
      </w:r>
      <w:r w:rsidRPr="00BA1B8B">
        <w:rPr>
          <w:rStyle w:val="StyleUnderline"/>
          <w:sz w:val="12"/>
        </w:rPr>
        <w:t xml:space="preserve"> </w:t>
      </w:r>
      <w:r w:rsidRPr="00BA1B8B">
        <w:rPr>
          <w:rStyle w:val="StyleUnderline"/>
        </w:rPr>
        <w:t xml:space="preserve">working class </w:t>
      </w:r>
      <w:r w:rsidRPr="00BA1B8B">
        <w:rPr>
          <w:rStyle w:val="Emphasis"/>
        </w:rPr>
        <w:t>at around two billion,</w:t>
      </w:r>
      <w:r w:rsidRPr="00BA1B8B">
        <w:t xml:space="preserve"> </w:t>
      </w:r>
      <w:r w:rsidRPr="00BA1B8B">
        <w:rPr>
          <w:rStyle w:val="StyleUnderline"/>
        </w:rPr>
        <w:t>with a similar number</w:t>
      </w:r>
      <w:r w:rsidRPr="00BA1B8B">
        <w:rPr>
          <w:rStyle w:val="StyleUnderline"/>
          <w:sz w:val="12"/>
        </w:rPr>
        <w:t xml:space="preserve"> </w:t>
      </w:r>
      <w:r w:rsidRPr="00BA1B8B">
        <w:rPr>
          <w:rStyle w:val="StyleUnderline"/>
        </w:rPr>
        <w:t>being subject to much the same economic logic</w:t>
      </w:r>
      <w:r w:rsidRPr="00BA1B8B">
        <w:t xml:space="preserve">.Ω </w:t>
      </w:r>
      <w:r w:rsidRPr="00BA1B8B">
        <w:rPr>
          <w:rStyle w:val="StyleUnderline"/>
        </w:rPr>
        <w:t>Another</w:t>
      </w:r>
      <w:r w:rsidRPr="00BA1B8B">
        <w:rPr>
          <w:rStyle w:val="StyleUnderline"/>
          <w:sz w:val="12"/>
        </w:rPr>
        <w:t xml:space="preserve"> </w:t>
      </w:r>
      <w:r w:rsidRPr="00BA1B8B">
        <w:rPr>
          <w:rStyle w:val="StyleUnderline"/>
        </w:rPr>
        <w:t>estimate puts it at around three billion.</w:t>
      </w:r>
      <w:r w:rsidRPr="00BA1B8B">
        <w:t xml:space="preserve">∞≠ The working class seems to have disappeared rather less successfully than Lord Lucan.∞∞ </w:t>
      </w:r>
      <w:r w:rsidRPr="00BA1B8B">
        <w:rPr>
          <w:rStyle w:val="StyleUnderline"/>
        </w:rPr>
        <w:t>Nor should one forget the enormous slum population of</w:t>
      </w:r>
      <w:r w:rsidRPr="00BA1B8B">
        <w:rPr>
          <w:rStyle w:val="StyleUnderline"/>
          <w:sz w:val="12"/>
        </w:rPr>
        <w:t xml:space="preserve"> </w:t>
      </w:r>
      <w:r w:rsidRPr="00BA1B8B">
        <w:rPr>
          <w:rStyle w:val="StyleUnderline"/>
        </w:rPr>
        <w:t>the world, growing at an extraordinarily fast rate</w:t>
      </w:r>
      <w:r w:rsidRPr="00BA1B8B">
        <w:t xml:space="preserve">. If slum dwellers do not already form a majority of the global urban population, they soon will. </w:t>
      </w:r>
      <w:r w:rsidRPr="00BA1B8B">
        <w:rPr>
          <w:rStyle w:val="StyleUnderline"/>
        </w:rPr>
        <w:t>These men and women are not</w:t>
      </w:r>
      <w:r w:rsidRPr="00BA1B8B">
        <w:rPr>
          <w:rStyle w:val="StyleUnderline"/>
          <w:sz w:val="12"/>
        </w:rPr>
        <w:t xml:space="preserve"> </w:t>
      </w:r>
      <w:r w:rsidRPr="00BA1B8B">
        <w:rPr>
          <w:rStyle w:val="StyleUnderline"/>
        </w:rPr>
        <w:t>part of the working class in the classical sense of the term</w:t>
      </w:r>
      <w:r w:rsidRPr="00BA1B8B">
        <w:t xml:space="preserve">, but neither do they fall entirely outside the productive process. </w:t>
      </w:r>
      <w:r w:rsidRPr="00BA1B8B">
        <w:rPr>
          <w:rStyle w:val="Emphasis"/>
        </w:rPr>
        <w:t>They tend rather to drift in and out of it,</w:t>
      </w:r>
      <w:r w:rsidRPr="00BA1B8B">
        <w:t xml:space="preserve"> </w:t>
      </w:r>
      <w:r w:rsidRPr="00BA1B8B">
        <w:rPr>
          <w:rStyle w:val="StyleUnderline"/>
        </w:rPr>
        <w:t>working typically</w:t>
      </w:r>
      <w:r w:rsidRPr="00BA1B8B">
        <w:rPr>
          <w:rStyle w:val="StyleUnderline"/>
          <w:sz w:val="12"/>
        </w:rPr>
        <w:t xml:space="preserve"> </w:t>
      </w:r>
      <w:r w:rsidRPr="00BA1B8B">
        <w:rPr>
          <w:rStyle w:val="StyleUnderline"/>
        </w:rPr>
        <w:t>in low-paid, unskilled, unprotected casual services without</w:t>
      </w:r>
      <w:r w:rsidRPr="00BA1B8B">
        <w:rPr>
          <w:rStyle w:val="StyleUnderline"/>
          <w:sz w:val="12"/>
        </w:rPr>
        <w:t xml:space="preserve"> </w:t>
      </w:r>
      <w:r w:rsidRPr="00BA1B8B">
        <w:rPr>
          <w:rStyle w:val="StyleUnderline"/>
        </w:rPr>
        <w:t>contracts, rights, regulations or bargaining power.</w:t>
      </w:r>
      <w:r w:rsidRPr="00BA1B8B">
        <w:t xml:space="preserve"> They include hawkers, hustlers, garment workers, food and drink sellers, prostitutes, child labourers, rickshaw pullers, domestic servants and small-time self-employed entrepreneurs. </w:t>
      </w:r>
      <w:r w:rsidRPr="00BA1B8B">
        <w:rPr>
          <w:rStyle w:val="StyleUnderline"/>
        </w:rPr>
        <w:t>Marx himself distinguishes between different layers of the</w:t>
      </w:r>
      <w:r w:rsidRPr="00BA1B8B">
        <w:rPr>
          <w:rStyle w:val="StyleUnderline"/>
          <w:sz w:val="12"/>
        </w:rPr>
        <w:t xml:space="preserve"> </w:t>
      </w:r>
      <w:r w:rsidRPr="00BA1B8B">
        <w:rPr>
          <w:rStyle w:val="StyleUnderline"/>
        </w:rPr>
        <w:t>unemployed;</w:t>
      </w:r>
      <w:r w:rsidRPr="00BA1B8B">
        <w:t xml:space="preserve"> and what he has to say about the ‘‘floating’’ unemployed or casual labourer of his own day, who count for him as part of the working class, sounds very similar to the condition of many of today’s slum dwellers</w:t>
      </w:r>
      <w:r w:rsidRPr="00BA1B8B">
        <w:rPr>
          <w:rStyle w:val="StyleUnderline"/>
        </w:rPr>
        <w:t>. If they are</w:t>
      </w:r>
      <w:r w:rsidRPr="00BA1B8B">
        <w:rPr>
          <w:rStyle w:val="StyleUnderline"/>
          <w:sz w:val="12"/>
        </w:rPr>
        <w:t xml:space="preserve"> </w:t>
      </w:r>
      <w:r w:rsidRPr="00BA1B8B">
        <w:rPr>
          <w:rStyle w:val="StyleUnderline"/>
        </w:rPr>
        <w:t>not routinely exploited, they are certainly economically oppressed;</w:t>
      </w:r>
      <w:r w:rsidRPr="00BA1B8B">
        <w:rPr>
          <w:rStyle w:val="StyleUnderline"/>
          <w:sz w:val="12"/>
        </w:rPr>
        <w:t xml:space="preserve"> </w:t>
      </w:r>
      <w:r w:rsidRPr="00BA1B8B">
        <w:t xml:space="preserve">and </w:t>
      </w:r>
      <w:r w:rsidRPr="00BA1B8B">
        <w:rPr>
          <w:rStyle w:val="StyleUnderline"/>
        </w:rPr>
        <w:t>taken together they form the fastest growing</w:t>
      </w:r>
      <w:r w:rsidRPr="00BA1B8B">
        <w:rPr>
          <w:rStyle w:val="StyleUnderline"/>
          <w:sz w:val="12"/>
        </w:rPr>
        <w:t xml:space="preserve"> </w:t>
      </w:r>
      <w:r w:rsidRPr="00BA1B8B">
        <w:rPr>
          <w:rStyle w:val="StyleUnderline"/>
        </w:rPr>
        <w:t>social group on earth</w:t>
      </w:r>
      <w:r w:rsidRPr="00BA1B8B">
        <w:t xml:space="preserve">. If they can be easy fodder for rightwing religious movements, </w:t>
      </w:r>
      <w:r w:rsidRPr="00BA1B8B">
        <w:rPr>
          <w:rStyle w:val="StyleUnderline"/>
        </w:rPr>
        <w:t>they can also muster some impressive acts of political resistance</w:t>
      </w:r>
      <w:r w:rsidRPr="00BA1B8B">
        <w:t xml:space="preserve">. In Latin America, </w:t>
      </w:r>
      <w:r w:rsidRPr="00BA1B8B">
        <w:rPr>
          <w:rStyle w:val="StyleUnderline"/>
        </w:rPr>
        <w:t>this</w:t>
      </w:r>
      <w:r w:rsidRPr="00BA1B8B">
        <w:rPr>
          <w:rStyle w:val="StyleUnderline"/>
          <w:sz w:val="12"/>
        </w:rPr>
        <w:t xml:space="preserve"> </w:t>
      </w:r>
      <w:r w:rsidRPr="00BA1B8B">
        <w:rPr>
          <w:rStyle w:val="StyleUnderline"/>
        </w:rPr>
        <w:t>informal economy now employs over half the workforce.</w:t>
      </w:r>
      <w:r w:rsidRPr="00BA1B8B">
        <w:rPr>
          <w:rStyle w:val="StyleUnderline"/>
          <w:sz w:val="12"/>
        </w:rPr>
        <w:t xml:space="preserve"> </w:t>
      </w:r>
      <w:r w:rsidRPr="00BA1B8B">
        <w:rPr>
          <w:rStyle w:val="StyleUnderline"/>
        </w:rPr>
        <w:t>They form an informal proletariat which has shown itself</w:t>
      </w:r>
      <w:r w:rsidRPr="00BA1B8B">
        <w:rPr>
          <w:rStyle w:val="StyleUnderline"/>
          <w:sz w:val="12"/>
        </w:rPr>
        <w:t xml:space="preserve"> </w:t>
      </w:r>
      <w:r w:rsidRPr="00BA1B8B">
        <w:rPr>
          <w:rStyle w:val="StyleUnderline"/>
        </w:rPr>
        <w:t>well capable of political organisation;</w:t>
      </w:r>
      <w:r w:rsidRPr="00BA1B8B">
        <w:t xml:space="preserve"> </w:t>
      </w:r>
      <w:r w:rsidRPr="00BA1B8B">
        <w:rPr>
          <w:rStyle w:val="StyleUnderline"/>
        </w:rPr>
        <w:t>and if they were to</w:t>
      </w:r>
      <w:r w:rsidRPr="00BA1B8B">
        <w:rPr>
          <w:rStyle w:val="StyleUnderline"/>
          <w:sz w:val="12"/>
        </w:rPr>
        <w:t xml:space="preserve"> </w:t>
      </w:r>
      <w:r w:rsidRPr="00BA1B8B">
        <w:rPr>
          <w:rStyle w:val="StyleUnderline"/>
        </w:rPr>
        <w:t>revolt against their dire conditions, there is no doubt the</w:t>
      </w:r>
      <w:r w:rsidRPr="00BA1B8B">
        <w:rPr>
          <w:rStyle w:val="StyleUnderline"/>
          <w:sz w:val="12"/>
        </w:rPr>
        <w:t xml:space="preserve"> </w:t>
      </w:r>
      <w:r w:rsidRPr="00BA1B8B">
        <w:rPr>
          <w:rStyle w:val="StyleUnderline"/>
        </w:rPr>
        <w:t>world capitalist system would be shaken to its roots.</w:t>
      </w:r>
      <w:r w:rsidRPr="00BA1B8B">
        <w:rPr>
          <w:rStyle w:val="StyleUnderline"/>
          <w:sz w:val="12"/>
        </w:rPr>
        <w:t xml:space="preserve"> </w:t>
      </w:r>
      <w:r w:rsidRPr="00BA1B8B">
        <w:t xml:space="preserve">Marx held that the concentration of working people in factories was a precondition of their political emancipation. </w:t>
      </w:r>
      <w:r w:rsidRPr="00BA1B8B">
        <w:rPr>
          <w:rStyle w:val="StyleUnderline"/>
        </w:rPr>
        <w:t>By bringing workers physically together for its own</w:t>
      </w:r>
      <w:r w:rsidRPr="00BA1B8B">
        <w:rPr>
          <w:rStyle w:val="StyleUnderline"/>
          <w:sz w:val="12"/>
        </w:rPr>
        <w:t xml:space="preserve"> </w:t>
      </w:r>
      <w:r w:rsidRPr="00BA1B8B">
        <w:rPr>
          <w:rStyle w:val="StyleUnderline"/>
        </w:rPr>
        <w:t>self-interested purposes</w:t>
      </w:r>
      <w:r w:rsidRPr="00BA1B8B">
        <w:t xml:space="preserve">, </w:t>
      </w:r>
      <w:r w:rsidRPr="00BA1B8B">
        <w:rPr>
          <w:rStyle w:val="StyleUnderline"/>
        </w:rPr>
        <w:t>capitalism created the conditions in</w:t>
      </w:r>
      <w:r w:rsidRPr="00BA1B8B">
        <w:rPr>
          <w:rStyle w:val="StyleUnderline"/>
          <w:sz w:val="12"/>
        </w:rPr>
        <w:t xml:space="preserve"> </w:t>
      </w:r>
      <w:r w:rsidRPr="00BA1B8B">
        <w:rPr>
          <w:rStyle w:val="StyleUnderline"/>
        </w:rPr>
        <w:t>which they could organise themselves politically</w:t>
      </w:r>
      <w:r w:rsidRPr="00BA1B8B">
        <w:t>, which was not quite what the system’s rulers had in mind</w:t>
      </w:r>
      <w:r w:rsidRPr="00BA1B8B">
        <w:rPr>
          <w:rStyle w:val="Emphasis"/>
        </w:rPr>
        <w:t>. Capitalism</w:t>
      </w:r>
      <w:r w:rsidRPr="00BA1B8B">
        <w:rPr>
          <w:rStyle w:val="Emphasis"/>
          <w:sz w:val="12"/>
        </w:rPr>
        <w:t xml:space="preserve"> </w:t>
      </w:r>
      <w:r w:rsidRPr="00BA1B8B">
        <w:rPr>
          <w:rStyle w:val="Emphasis"/>
        </w:rPr>
        <w:t>cannot survive without a working class</w:t>
      </w:r>
      <w:r w:rsidRPr="00BA1B8B">
        <w:t xml:space="preserve">, </w:t>
      </w:r>
      <w:r w:rsidRPr="00BA1B8B">
        <w:rPr>
          <w:rStyle w:val="StyleUnderline"/>
        </w:rPr>
        <w:t>while the working</w:t>
      </w:r>
      <w:r w:rsidRPr="00BA1B8B">
        <w:rPr>
          <w:rStyle w:val="StyleUnderline"/>
          <w:sz w:val="12"/>
        </w:rPr>
        <w:t xml:space="preserve"> </w:t>
      </w:r>
      <w:r w:rsidRPr="00BA1B8B">
        <w:rPr>
          <w:rStyle w:val="StyleUnderline"/>
        </w:rPr>
        <w:t>class can flourish a lot more freely without capitalism.</w:t>
      </w:r>
      <w:r w:rsidRPr="00BA1B8B">
        <w:t xml:space="preserve"> </w:t>
      </w:r>
      <w:r w:rsidRPr="00BA1B8B">
        <w:rPr>
          <w:rStyle w:val="StyleUnderline"/>
        </w:rPr>
        <w:t>Those</w:t>
      </w:r>
      <w:r w:rsidRPr="00BA1B8B">
        <w:rPr>
          <w:rStyle w:val="StyleUnderline"/>
          <w:sz w:val="12"/>
        </w:rPr>
        <w:t xml:space="preserve"> </w:t>
      </w:r>
      <w:r w:rsidRPr="00BA1B8B">
        <w:rPr>
          <w:rStyle w:val="StyleUnderline"/>
        </w:rPr>
        <w:t>who dwell in the slums of the world’s megacities are not</w:t>
      </w:r>
      <w:r w:rsidRPr="00BA1B8B">
        <w:rPr>
          <w:rStyle w:val="StyleUnderline"/>
          <w:sz w:val="12"/>
        </w:rPr>
        <w:t xml:space="preserve"> </w:t>
      </w:r>
      <w:r w:rsidRPr="00BA1B8B">
        <w:rPr>
          <w:rStyle w:val="StyleUnderline"/>
        </w:rPr>
        <w:t>organised at the point of production, but there is no reason to</w:t>
      </w:r>
      <w:r w:rsidRPr="00BA1B8B">
        <w:rPr>
          <w:rStyle w:val="StyleUnderline"/>
          <w:sz w:val="12"/>
        </w:rPr>
        <w:t xml:space="preserve"> </w:t>
      </w:r>
      <w:r w:rsidRPr="00BA1B8B">
        <w:rPr>
          <w:rStyle w:val="StyleUnderline"/>
        </w:rPr>
        <w:t>suppose that this is the only place where the wretched of the</w:t>
      </w:r>
      <w:r w:rsidRPr="00BA1B8B">
        <w:rPr>
          <w:rStyle w:val="StyleUnderline"/>
          <w:sz w:val="12"/>
        </w:rPr>
        <w:t xml:space="preserve"> </w:t>
      </w:r>
      <w:r w:rsidRPr="00BA1B8B">
        <w:rPr>
          <w:rStyle w:val="StyleUnderline"/>
        </w:rPr>
        <w:t>earth can conspire to transform their situation</w:t>
      </w:r>
      <w:r w:rsidRPr="00BA1B8B">
        <w:t xml:space="preserve">. Like the classical proletariat, </w:t>
      </w:r>
      <w:r w:rsidRPr="00BA1B8B">
        <w:rPr>
          <w:rStyle w:val="Emphasis"/>
        </w:rPr>
        <w:t>they exist as a collective</w:t>
      </w:r>
      <w:r w:rsidRPr="00BA1B8B">
        <w:t xml:space="preserve">, </w:t>
      </w:r>
      <w:r w:rsidRPr="00BA1B8B">
        <w:rPr>
          <w:rStyle w:val="StyleUnderline"/>
        </w:rPr>
        <w:t>have the strongest</w:t>
      </w:r>
      <w:r w:rsidRPr="00BA1B8B">
        <w:rPr>
          <w:rStyle w:val="StyleUnderline"/>
          <w:sz w:val="12"/>
        </w:rPr>
        <w:t xml:space="preserve"> </w:t>
      </w:r>
      <w:r w:rsidRPr="00BA1B8B">
        <w:rPr>
          <w:rStyle w:val="StyleUnderline"/>
        </w:rPr>
        <w:t>possible interest in the passing of the present world order, and</w:t>
      </w:r>
      <w:r w:rsidRPr="00BA1B8B">
        <w:rPr>
          <w:rStyle w:val="StyleUnderline"/>
          <w:sz w:val="12"/>
        </w:rPr>
        <w:t xml:space="preserve"> </w:t>
      </w:r>
      <w:r w:rsidRPr="00BA1B8B">
        <w:rPr>
          <w:rStyle w:val="StyleUnderline"/>
        </w:rPr>
        <w:t>have nothing to lose but their chains</w:t>
      </w:r>
      <w:r w:rsidRPr="00BA1B8B">
        <w:t xml:space="preserve">.∞≤ The demise of the working class, then, has been much exaggerated. There are those who speak of a shift in radical circles away from class to race, gender and postcolonialism. We shall be examining this a little later. In the meantime, we should note that </w:t>
      </w:r>
      <w:r w:rsidRPr="00BA1B8B">
        <w:rPr>
          <w:rStyle w:val="StyleUnderline"/>
        </w:rPr>
        <w:t>only those for whom class is a matter of</w:t>
      </w:r>
      <w:r w:rsidRPr="00BA1B8B">
        <w:rPr>
          <w:rStyle w:val="StyleUnderline"/>
          <w:sz w:val="12"/>
        </w:rPr>
        <w:t xml:space="preserve"> </w:t>
      </w:r>
      <w:r w:rsidRPr="00BA1B8B">
        <w:rPr>
          <w:rStyle w:val="StyleUnderline"/>
        </w:rPr>
        <w:t>frock-coated factory owners and boiler-suited workers could</w:t>
      </w:r>
      <w:r w:rsidRPr="00BA1B8B">
        <w:rPr>
          <w:rStyle w:val="StyleUnderline"/>
          <w:sz w:val="12"/>
        </w:rPr>
        <w:t xml:space="preserve"> </w:t>
      </w:r>
      <w:r w:rsidRPr="00BA1B8B">
        <w:rPr>
          <w:rStyle w:val="StyleUnderline"/>
        </w:rPr>
        <w:t>embrace such a simpleminded notion</w:t>
      </w:r>
      <w:r w:rsidRPr="00BA1B8B">
        <w:t>. Convinced that class is as dead as the Cold War, they turn instead to culture, identity, ethnicity and sexuality. In today’s world, however, these things are as interwoven with social class as they ever were.</w:t>
      </w:r>
    </w:p>
    <w:p w:rsidR="00C46518" w:rsidRPr="00BA1B8B" w:rsidRDefault="00C46518" w:rsidP="00C46518"/>
    <w:p w:rsidR="00C46518" w:rsidRPr="00BA1B8B" w:rsidRDefault="00C46518" w:rsidP="00C46518"/>
    <w:p w:rsidR="00C46518" w:rsidRPr="00BA1B8B" w:rsidRDefault="00C46518" w:rsidP="00C46518">
      <w:pPr>
        <w:pStyle w:val="Heading3"/>
      </w:pPr>
      <w:r w:rsidRPr="00BA1B8B">
        <w:t>at: cap inevitable – human nature</w:t>
      </w:r>
    </w:p>
    <w:p w:rsidR="00C46518" w:rsidRPr="00BA1B8B" w:rsidRDefault="00C46518" w:rsidP="00C46518">
      <w:pPr>
        <w:pStyle w:val="Heading4"/>
      </w:pPr>
      <w:r w:rsidRPr="00BA1B8B">
        <w:t xml:space="preserve">Even if they win that humans are vile, shaping institutions around socialism can best contain that vileness for the collective good </w:t>
      </w:r>
    </w:p>
    <w:p w:rsidR="00C46518" w:rsidRPr="00BA1B8B" w:rsidRDefault="00C46518" w:rsidP="00C46518">
      <w:pPr>
        <w:rPr>
          <w:i/>
        </w:rPr>
      </w:pPr>
      <w:r w:rsidRPr="00BA1B8B">
        <w:rPr>
          <w:b/>
        </w:rPr>
        <w:t xml:space="preserve">Eagleton 11 </w:t>
      </w:r>
      <w:r w:rsidRPr="00BA1B8B">
        <w:t xml:space="preserve">[Terry, Distinguished Professor of English Literature at Lancaster University, </w:t>
      </w:r>
      <w:r w:rsidRPr="00BA1B8B">
        <w:rPr>
          <w:i/>
        </w:rPr>
        <w:t>Why Marx Was Right</w:t>
      </w:r>
      <w:r w:rsidRPr="00BA1B8B">
        <w:t>, 2011, Yale University: New Haven, CT, p. 87-90]</w:t>
      </w:r>
    </w:p>
    <w:p w:rsidR="00C46518" w:rsidRPr="00BA1B8B" w:rsidRDefault="00C46518" w:rsidP="00C46518"/>
    <w:p w:rsidR="00C46518" w:rsidRPr="00BA1B8B" w:rsidRDefault="00C46518" w:rsidP="00C46518">
      <w:pPr>
        <w:rPr>
          <w:sz w:val="16"/>
        </w:rPr>
      </w:pPr>
      <w:r w:rsidRPr="00BA1B8B">
        <w:rPr>
          <w:sz w:val="16"/>
        </w:rPr>
        <w:t xml:space="preserve">There is good reason to suspect that there can never be any complete reconciliation between individual and society. </w:t>
      </w:r>
      <w:r w:rsidRPr="00BA1B8B">
        <w:rPr>
          <w:rStyle w:val="StyleUnderline"/>
        </w:rPr>
        <w:t>The dream of an organic unity between them is a generoushearted</w:t>
      </w:r>
      <w:r w:rsidRPr="00BA1B8B">
        <w:rPr>
          <w:rStyle w:val="StyleUnderline"/>
          <w:sz w:val="12"/>
        </w:rPr>
        <w:t xml:space="preserve"> </w:t>
      </w:r>
      <w:r w:rsidRPr="00BA1B8B">
        <w:rPr>
          <w:rStyle w:val="StyleUnderline"/>
        </w:rPr>
        <w:t>fantasy</w:t>
      </w:r>
      <w:r w:rsidRPr="00BA1B8B">
        <w:rPr>
          <w:sz w:val="16"/>
        </w:rPr>
        <w:t xml:space="preserve">. </w:t>
      </w:r>
      <w:r w:rsidRPr="00BA1B8B">
        <w:rPr>
          <w:rStyle w:val="StyleUnderline"/>
        </w:rPr>
        <w:t>There will always be conflicts between my</w:t>
      </w:r>
      <w:r w:rsidRPr="00BA1B8B">
        <w:rPr>
          <w:rStyle w:val="StyleUnderline"/>
          <w:sz w:val="12"/>
        </w:rPr>
        <w:t xml:space="preserve"> </w:t>
      </w:r>
      <w:r w:rsidRPr="00BA1B8B">
        <w:rPr>
          <w:rStyle w:val="StyleUnderline"/>
        </w:rPr>
        <w:t>fulfillment and yours, or between what is required of me as a</w:t>
      </w:r>
      <w:r w:rsidRPr="00BA1B8B">
        <w:rPr>
          <w:rStyle w:val="StyleUnderline"/>
          <w:sz w:val="12"/>
        </w:rPr>
        <w:t xml:space="preserve"> </w:t>
      </w:r>
      <w:r w:rsidRPr="00BA1B8B">
        <w:rPr>
          <w:rStyle w:val="StyleUnderline"/>
        </w:rPr>
        <w:t>citizen and what I badly want to</w:t>
      </w:r>
      <w:r w:rsidRPr="00BA1B8B">
        <w:rPr>
          <w:sz w:val="16"/>
        </w:rPr>
        <w:t xml:space="preserve"> do. Such outright contradictions are the stuff of tragedy, and only the grave, as opposed to Marxism, can put us beyond that condition. Marx’s claim in the Communist Manifesto about the free self-development of all can never be fully realised. Like all the finest ideals it is a goal to aim at, not a state to be literally achieved. </w:t>
      </w:r>
      <w:r w:rsidRPr="00BA1B8B">
        <w:rPr>
          <w:rStyle w:val="StyleUnderline"/>
        </w:rPr>
        <w:t>Ideals are</w:t>
      </w:r>
      <w:r w:rsidRPr="00BA1B8B">
        <w:rPr>
          <w:rStyle w:val="StyleUnderline"/>
          <w:sz w:val="12"/>
        </w:rPr>
        <w:t xml:space="preserve"> </w:t>
      </w:r>
      <w:r w:rsidRPr="00BA1B8B">
        <w:rPr>
          <w:rStyle w:val="StyleUnderline"/>
        </w:rPr>
        <w:t xml:space="preserve">signposts, not tangible entities. They </w:t>
      </w:r>
      <w:r w:rsidRPr="00BA1B8B">
        <w:rPr>
          <w:rStyle w:val="Emphasis"/>
        </w:rPr>
        <w:t>point us the way to go</w:t>
      </w:r>
      <w:r w:rsidRPr="00BA1B8B">
        <w:rPr>
          <w:rStyle w:val="StyleUnderline"/>
        </w:rPr>
        <w:t>.</w:t>
      </w:r>
      <w:r w:rsidRPr="00BA1B8B">
        <w:rPr>
          <w:rStyle w:val="StyleUnderline"/>
          <w:sz w:val="12"/>
        </w:rPr>
        <w:t xml:space="preserve"> </w:t>
      </w:r>
      <w:r w:rsidRPr="00BA1B8B">
        <w:rPr>
          <w:sz w:val="16"/>
        </w:rPr>
        <w:t xml:space="preserve">Those who scoff at socialist ideals should remember that the free market can never be perfectly realized either. Yet this does not stop free-marketeers in their tracks. The fact that there is no flawless democracy does not lead most of us to settle for tyranny instead. We do not relinquish efforts to feed the hungry of the world because we know some of them will have perished before we can do so. </w:t>
      </w:r>
      <w:r w:rsidRPr="00BA1B8B">
        <w:rPr>
          <w:rStyle w:val="StyleUnderline"/>
        </w:rPr>
        <w:t>Some of those who claim</w:t>
      </w:r>
      <w:r w:rsidRPr="00BA1B8B">
        <w:rPr>
          <w:rStyle w:val="StyleUnderline"/>
          <w:sz w:val="12"/>
        </w:rPr>
        <w:t xml:space="preserve"> </w:t>
      </w:r>
      <w:r w:rsidRPr="00BA1B8B">
        <w:rPr>
          <w:rStyle w:val="StyleUnderline"/>
        </w:rPr>
        <w:t>that socialism is unworkable are confident that they can eradicate poverty, solve the global warming crisis, spread liberal</w:t>
      </w:r>
      <w:r w:rsidRPr="00BA1B8B">
        <w:rPr>
          <w:rStyle w:val="StyleUnderline"/>
          <w:sz w:val="12"/>
        </w:rPr>
        <w:t xml:space="preserve"> </w:t>
      </w:r>
      <w:r w:rsidRPr="00BA1B8B">
        <w:rPr>
          <w:rStyle w:val="StyleUnderline"/>
        </w:rPr>
        <w:t>democracy to Afghanistan and resolve world conflicts by</w:t>
      </w:r>
      <w:r w:rsidRPr="00BA1B8B">
        <w:rPr>
          <w:rStyle w:val="StyleUnderline"/>
          <w:sz w:val="12"/>
        </w:rPr>
        <w:t xml:space="preserve"> </w:t>
      </w:r>
      <w:r w:rsidRPr="00BA1B8B">
        <w:rPr>
          <w:rStyle w:val="StyleUnderline"/>
        </w:rPr>
        <w:t>United Nations resolutions.</w:t>
      </w:r>
      <w:r w:rsidRPr="00BA1B8B">
        <w:rPr>
          <w:sz w:val="16"/>
        </w:rPr>
        <w:t xml:space="preserve"> All these daunting tasks are comfortably within the range of the possible. </w:t>
      </w:r>
      <w:r w:rsidRPr="00BA1B8B">
        <w:rPr>
          <w:rStyle w:val="StyleUnderline"/>
        </w:rPr>
        <w:t xml:space="preserve">It is </w:t>
      </w:r>
      <w:r w:rsidRPr="00BA1B8B">
        <w:rPr>
          <w:rStyle w:val="Emphasis"/>
        </w:rPr>
        <w:t>only socialism</w:t>
      </w:r>
      <w:r w:rsidRPr="00BA1B8B">
        <w:rPr>
          <w:rStyle w:val="StyleUnderline"/>
          <w:sz w:val="12"/>
        </w:rPr>
        <w:t xml:space="preserve"> </w:t>
      </w:r>
      <w:r w:rsidRPr="00BA1B8B">
        <w:rPr>
          <w:rStyle w:val="StyleUnderline"/>
        </w:rPr>
        <w:t xml:space="preserve">which for </w:t>
      </w:r>
      <w:r w:rsidRPr="00BA1B8B">
        <w:rPr>
          <w:rStyle w:val="Emphasis"/>
        </w:rPr>
        <w:t>some mysterious reason</w:t>
      </w:r>
      <w:r w:rsidRPr="00BA1B8B">
        <w:rPr>
          <w:rStyle w:val="StyleUnderline"/>
        </w:rPr>
        <w:t xml:space="preserve"> is out of reach</w:t>
      </w:r>
      <w:r w:rsidRPr="00BA1B8B">
        <w:rPr>
          <w:sz w:val="16"/>
        </w:rPr>
        <w:t xml:space="preserve">. It is easier to attain Marx’s goal, however, if you do not have to rely on everyone being morally magnificent all the time. </w:t>
      </w:r>
      <w:r w:rsidRPr="00BA1B8B">
        <w:rPr>
          <w:rStyle w:val="StyleUnderline"/>
        </w:rPr>
        <w:t xml:space="preserve">Socialism is not a society which requires </w:t>
      </w:r>
      <w:r w:rsidRPr="00BA1B8B">
        <w:rPr>
          <w:rStyle w:val="Emphasis"/>
        </w:rPr>
        <w:t>resplendent</w:t>
      </w:r>
      <w:r w:rsidRPr="00BA1B8B">
        <w:rPr>
          <w:rStyle w:val="Emphasis"/>
          <w:sz w:val="12"/>
        </w:rPr>
        <w:t xml:space="preserve"> </w:t>
      </w:r>
      <w:r w:rsidRPr="00BA1B8B">
        <w:rPr>
          <w:rStyle w:val="Emphasis"/>
        </w:rPr>
        <w:t>virtue</w:t>
      </w:r>
      <w:r w:rsidRPr="00BA1B8B">
        <w:rPr>
          <w:rStyle w:val="StyleUnderline"/>
        </w:rPr>
        <w:t xml:space="preserve"> of its citizens. It does not mean that we have to be</w:t>
      </w:r>
      <w:r w:rsidRPr="00BA1B8B">
        <w:rPr>
          <w:rStyle w:val="StyleUnderline"/>
          <w:sz w:val="12"/>
        </w:rPr>
        <w:t xml:space="preserve"> </w:t>
      </w:r>
      <w:r w:rsidRPr="00BA1B8B">
        <w:rPr>
          <w:rStyle w:val="StyleUnderline"/>
        </w:rPr>
        <w:t>wrapped around each other all the time in some great orgy of</w:t>
      </w:r>
      <w:r w:rsidRPr="00BA1B8B">
        <w:rPr>
          <w:rStyle w:val="StyleUnderline"/>
          <w:sz w:val="12"/>
        </w:rPr>
        <w:t xml:space="preserve"> </w:t>
      </w:r>
      <w:r w:rsidRPr="00BA1B8B">
        <w:rPr>
          <w:rStyle w:val="StyleUnderline"/>
        </w:rPr>
        <w:t>togetherness</w:t>
      </w:r>
      <w:r w:rsidRPr="00BA1B8B">
        <w:rPr>
          <w:sz w:val="16"/>
        </w:rPr>
        <w:t xml:space="preserve">. This is because the </w:t>
      </w:r>
      <w:r w:rsidRPr="00BA1B8B">
        <w:rPr>
          <w:rStyle w:val="StyleUnderline"/>
        </w:rPr>
        <w:t>mechanisms</w:t>
      </w:r>
      <w:r w:rsidRPr="00BA1B8B">
        <w:rPr>
          <w:sz w:val="16"/>
        </w:rPr>
        <w:t xml:space="preserve"> which would allow Marx’s goal to be approached </w:t>
      </w:r>
      <w:r w:rsidRPr="00BA1B8B">
        <w:rPr>
          <w:rStyle w:val="Emphasis"/>
        </w:rPr>
        <w:t>would actually be built</w:t>
      </w:r>
      <w:r w:rsidRPr="00BA1B8B">
        <w:rPr>
          <w:rStyle w:val="Emphasis"/>
          <w:sz w:val="12"/>
        </w:rPr>
        <w:t xml:space="preserve"> </w:t>
      </w:r>
      <w:r w:rsidRPr="00BA1B8B">
        <w:rPr>
          <w:rStyle w:val="Emphasis"/>
        </w:rPr>
        <w:t>into social institutions</w:t>
      </w:r>
      <w:r w:rsidRPr="00BA1B8B">
        <w:rPr>
          <w:sz w:val="16"/>
        </w:rPr>
        <w:t xml:space="preserve">. </w:t>
      </w:r>
      <w:r w:rsidRPr="00BA1B8B">
        <w:rPr>
          <w:rStyle w:val="StyleUnderline"/>
        </w:rPr>
        <w:t>They would not rely</w:t>
      </w:r>
      <w:r w:rsidRPr="00BA1B8B">
        <w:rPr>
          <w:sz w:val="16"/>
        </w:rPr>
        <w:t xml:space="preserve"> in the first place </w:t>
      </w:r>
      <w:r w:rsidRPr="00BA1B8B">
        <w:rPr>
          <w:rStyle w:val="Emphasis"/>
        </w:rPr>
        <w:t>on the goodwill of the individual</w:t>
      </w:r>
      <w:r w:rsidRPr="00BA1B8B">
        <w:rPr>
          <w:sz w:val="16"/>
        </w:rPr>
        <w:t xml:space="preserve">. </w:t>
      </w:r>
      <w:r w:rsidRPr="00BA1B8B">
        <w:rPr>
          <w:rStyle w:val="StyleUnderline"/>
        </w:rPr>
        <w:t>Take</w:t>
      </w:r>
      <w:r w:rsidRPr="00BA1B8B">
        <w:rPr>
          <w:sz w:val="16"/>
        </w:rPr>
        <w:t xml:space="preserve">, for example, the idea of </w:t>
      </w:r>
      <w:r w:rsidRPr="00BA1B8B">
        <w:rPr>
          <w:rStyle w:val="StyleUnderline"/>
        </w:rPr>
        <w:t>a self-governing cooperative</w:t>
      </w:r>
      <w:r w:rsidRPr="00BA1B8B">
        <w:rPr>
          <w:sz w:val="16"/>
        </w:rPr>
        <w:t xml:space="preserve">, which Marx seems to have regarded as the key productive unit of the socialist future. </w:t>
      </w:r>
      <w:r w:rsidRPr="00BA1B8B">
        <w:rPr>
          <w:rStyle w:val="StyleUnderline"/>
        </w:rPr>
        <w:t>One person’s contribution</w:t>
      </w:r>
      <w:r w:rsidRPr="00BA1B8B">
        <w:rPr>
          <w:sz w:val="16"/>
        </w:rPr>
        <w:t xml:space="preserve"> to such an outfit </w:t>
      </w:r>
      <w:r w:rsidRPr="00BA1B8B">
        <w:rPr>
          <w:rStyle w:val="StyleUnderline"/>
        </w:rPr>
        <w:t>allows for some</w:t>
      </w:r>
      <w:r w:rsidRPr="00BA1B8B">
        <w:rPr>
          <w:rStyle w:val="StyleUnderline"/>
          <w:sz w:val="12"/>
        </w:rPr>
        <w:t xml:space="preserve"> </w:t>
      </w:r>
      <w:r w:rsidRPr="00BA1B8B">
        <w:rPr>
          <w:rStyle w:val="StyleUnderline"/>
        </w:rPr>
        <w:t>kind of self-realisation; but it also contributes to the wellbeing</w:t>
      </w:r>
      <w:r w:rsidRPr="00BA1B8B">
        <w:rPr>
          <w:rStyle w:val="StyleUnderline"/>
          <w:sz w:val="12"/>
        </w:rPr>
        <w:t xml:space="preserve"> </w:t>
      </w:r>
      <w:r w:rsidRPr="00BA1B8B">
        <w:rPr>
          <w:rStyle w:val="StyleUnderline"/>
        </w:rPr>
        <w:t>of the others, and this simply by virtue of the way the</w:t>
      </w:r>
      <w:r w:rsidRPr="00BA1B8B">
        <w:rPr>
          <w:rStyle w:val="StyleUnderline"/>
          <w:sz w:val="12"/>
        </w:rPr>
        <w:t xml:space="preserve"> </w:t>
      </w:r>
      <w:r w:rsidRPr="00BA1B8B">
        <w:rPr>
          <w:rStyle w:val="StyleUnderline"/>
        </w:rPr>
        <w:t>place is set up.</w:t>
      </w:r>
      <w:r w:rsidRPr="00BA1B8B">
        <w:rPr>
          <w:sz w:val="16"/>
        </w:rPr>
        <w:t xml:space="preserve"> I do not have to have tender thoughts about my fellow workers, or whip myself into an altruistic frenzy every two hours. </w:t>
      </w:r>
      <w:r w:rsidRPr="00BA1B8B">
        <w:rPr>
          <w:rStyle w:val="Emphasis"/>
        </w:rPr>
        <w:t>My own self-realisation</w:t>
      </w:r>
      <w:r w:rsidRPr="00BA1B8B">
        <w:rPr>
          <w:sz w:val="16"/>
        </w:rPr>
        <w:t xml:space="preserve"> </w:t>
      </w:r>
      <w:r w:rsidRPr="00BA1B8B">
        <w:rPr>
          <w:rStyle w:val="StyleUnderline"/>
        </w:rPr>
        <w:t>helps to enhance theirs</w:t>
      </w:r>
      <w:r w:rsidRPr="00BA1B8B">
        <w:rPr>
          <w:rStyle w:val="StyleUnderline"/>
          <w:sz w:val="12"/>
        </w:rPr>
        <w:t xml:space="preserve"> </w:t>
      </w:r>
      <w:r w:rsidRPr="00BA1B8B">
        <w:rPr>
          <w:rStyle w:val="StyleUnderline"/>
        </w:rPr>
        <w:t>simply because of the cooperative, profit-sharing, egalitarian,</w:t>
      </w:r>
      <w:r w:rsidRPr="00BA1B8B">
        <w:rPr>
          <w:rStyle w:val="StyleUnderline"/>
          <w:sz w:val="12"/>
        </w:rPr>
        <w:t xml:space="preserve"> </w:t>
      </w:r>
      <w:r w:rsidRPr="00BA1B8B">
        <w:rPr>
          <w:rStyle w:val="StyleUnderline"/>
        </w:rPr>
        <w:t>commonly governed nature of the uni</w:t>
      </w:r>
      <w:r w:rsidRPr="00BA1B8B">
        <w:rPr>
          <w:sz w:val="16"/>
        </w:rPr>
        <w:t xml:space="preserve">t. </w:t>
      </w:r>
      <w:r w:rsidRPr="00BA1B8B">
        <w:rPr>
          <w:rStyle w:val="Emphasis"/>
        </w:rPr>
        <w:t>It is a structural affair,</w:t>
      </w:r>
      <w:r w:rsidRPr="00BA1B8B">
        <w:rPr>
          <w:rStyle w:val="Emphasis"/>
          <w:sz w:val="12"/>
        </w:rPr>
        <w:t xml:space="preserve"> </w:t>
      </w:r>
      <w:r w:rsidRPr="00BA1B8B">
        <w:rPr>
          <w:rStyle w:val="Emphasis"/>
        </w:rPr>
        <w:t>not a question of personal virtue</w:t>
      </w:r>
      <w:r w:rsidRPr="00BA1B8B">
        <w:rPr>
          <w:sz w:val="16"/>
        </w:rPr>
        <w:t xml:space="preserve">. It does not demand a race of Cordelias. </w:t>
      </w:r>
      <w:r w:rsidRPr="00BA1B8B">
        <w:rPr>
          <w:rStyle w:val="StyleUnderline"/>
        </w:rPr>
        <w:t>For some socialist purposes</w:t>
      </w:r>
      <w:r w:rsidRPr="00BA1B8B">
        <w:rPr>
          <w:sz w:val="16"/>
        </w:rPr>
        <w:t>, then</w:t>
      </w:r>
      <w:r w:rsidRPr="00BA1B8B">
        <w:rPr>
          <w:rStyle w:val="Emphasis"/>
        </w:rPr>
        <w:t>, it does not matter if I</w:t>
      </w:r>
      <w:r w:rsidRPr="00BA1B8B">
        <w:rPr>
          <w:rStyle w:val="Emphasis"/>
          <w:sz w:val="12"/>
        </w:rPr>
        <w:t xml:space="preserve"> </w:t>
      </w:r>
      <w:r w:rsidRPr="00BA1B8B">
        <w:rPr>
          <w:rStyle w:val="Emphasis"/>
        </w:rPr>
        <w:t>am the vilest worm in the West</w:t>
      </w:r>
      <w:r w:rsidRPr="00BA1B8B">
        <w:rPr>
          <w:sz w:val="16"/>
        </w:rPr>
        <w:t>. In a similar way</w:t>
      </w:r>
      <w:r w:rsidRPr="00BA1B8B">
        <w:rPr>
          <w:rStyle w:val="StyleUnderline"/>
        </w:rPr>
        <w:t>, it does not</w:t>
      </w:r>
      <w:r w:rsidRPr="00BA1B8B">
        <w:rPr>
          <w:rStyle w:val="StyleUnderline"/>
          <w:sz w:val="12"/>
        </w:rPr>
        <w:t xml:space="preserve"> </w:t>
      </w:r>
      <w:r w:rsidRPr="00BA1B8B">
        <w:rPr>
          <w:rStyle w:val="StyleUnderline"/>
        </w:rPr>
        <w:t xml:space="preserve">matter if I </w:t>
      </w:r>
      <w:r w:rsidRPr="00BA1B8B">
        <w:rPr>
          <w:rStyle w:val="Emphasis"/>
        </w:rPr>
        <w:t>regard my work</w:t>
      </w:r>
      <w:r w:rsidRPr="00BA1B8B">
        <w:rPr>
          <w:rStyle w:val="StyleUnderline"/>
        </w:rPr>
        <w:t xml:space="preserve"> as a biochemist</w:t>
      </w:r>
      <w:r w:rsidRPr="00BA1B8B">
        <w:rPr>
          <w:sz w:val="16"/>
        </w:rPr>
        <w:t xml:space="preserve"> employed by a private pharmaceutical company </w:t>
      </w:r>
      <w:r w:rsidRPr="00BA1B8B">
        <w:rPr>
          <w:rStyle w:val="Emphasis"/>
        </w:rPr>
        <w:t>as a glorious contribution</w:t>
      </w:r>
      <w:r w:rsidRPr="00BA1B8B">
        <w:rPr>
          <w:sz w:val="16"/>
        </w:rPr>
        <w:t xml:space="preserve"> to the advance of science and the progress of humanity. The fact remains that </w:t>
      </w:r>
      <w:r w:rsidRPr="00BA1B8B">
        <w:rPr>
          <w:rStyle w:val="StyleUnderline"/>
        </w:rPr>
        <w:t>the main point of my work</w:t>
      </w:r>
      <w:r w:rsidRPr="00BA1B8B">
        <w:rPr>
          <w:sz w:val="16"/>
        </w:rPr>
        <w:t xml:space="preserve"> is </w:t>
      </w:r>
      <w:r w:rsidRPr="00BA1B8B">
        <w:rPr>
          <w:rStyle w:val="Emphasis"/>
        </w:rPr>
        <w:t>to create profit for</w:t>
      </w:r>
      <w:r w:rsidRPr="00BA1B8B">
        <w:rPr>
          <w:rStyle w:val="Emphasis"/>
          <w:sz w:val="12"/>
        </w:rPr>
        <w:t xml:space="preserve"> </w:t>
      </w:r>
      <w:r w:rsidRPr="00BA1B8B">
        <w:rPr>
          <w:rStyle w:val="Emphasis"/>
        </w:rPr>
        <w:t xml:space="preserve">a bunch of unscrupulous sharks </w:t>
      </w:r>
      <w:r w:rsidRPr="00BA1B8B">
        <w:rPr>
          <w:rStyle w:val="StyleUnderline"/>
        </w:rPr>
        <w:t xml:space="preserve">who would probably </w:t>
      </w:r>
      <w:r w:rsidRPr="00BA1B8B">
        <w:rPr>
          <w:rStyle w:val="Emphasis"/>
        </w:rPr>
        <w:t>charge</w:t>
      </w:r>
      <w:r w:rsidRPr="00BA1B8B">
        <w:rPr>
          <w:rStyle w:val="Emphasis"/>
          <w:sz w:val="12"/>
        </w:rPr>
        <w:t xml:space="preserve"> </w:t>
      </w:r>
      <w:r w:rsidRPr="00BA1B8B">
        <w:rPr>
          <w:rStyle w:val="Emphasis"/>
        </w:rPr>
        <w:t>their own toddlers ten dollars for an aspirin</w:t>
      </w:r>
      <w:r w:rsidRPr="00BA1B8B">
        <w:rPr>
          <w:rStyle w:val="StyleUnderline"/>
        </w:rPr>
        <w:t>.</w:t>
      </w:r>
      <w:r w:rsidRPr="00BA1B8B">
        <w:rPr>
          <w:sz w:val="16"/>
        </w:rPr>
        <w:t xml:space="preserve"> </w:t>
      </w:r>
      <w:r w:rsidRPr="00BA1B8B">
        <w:rPr>
          <w:rStyle w:val="Emphasis"/>
        </w:rPr>
        <w:t>What I feel is</w:t>
      </w:r>
      <w:r w:rsidRPr="00BA1B8B">
        <w:rPr>
          <w:rStyle w:val="Emphasis"/>
          <w:sz w:val="12"/>
        </w:rPr>
        <w:t xml:space="preserve"> </w:t>
      </w:r>
      <w:r w:rsidRPr="00BA1B8B">
        <w:rPr>
          <w:rStyle w:val="Emphasis"/>
        </w:rPr>
        <w:t>neither here nor there. The meaning of my work is determined</w:t>
      </w:r>
      <w:r w:rsidRPr="00BA1B8B">
        <w:rPr>
          <w:rStyle w:val="Emphasis"/>
          <w:sz w:val="12"/>
        </w:rPr>
        <w:t xml:space="preserve"> </w:t>
      </w:r>
      <w:r w:rsidRPr="00BA1B8B">
        <w:rPr>
          <w:rStyle w:val="Emphasis"/>
        </w:rPr>
        <w:t>by the institution</w:t>
      </w:r>
      <w:r w:rsidRPr="00BA1B8B">
        <w:rPr>
          <w:sz w:val="16"/>
        </w:rPr>
        <w:t xml:space="preserve">. </w:t>
      </w:r>
      <w:r w:rsidRPr="00BA1B8B">
        <w:rPr>
          <w:rStyle w:val="StyleUnderline"/>
        </w:rPr>
        <w:t>One would expect any socialist institution to have its fair</w:t>
      </w:r>
      <w:r w:rsidRPr="00BA1B8B">
        <w:rPr>
          <w:rStyle w:val="StyleUnderline"/>
          <w:sz w:val="12"/>
        </w:rPr>
        <w:t xml:space="preserve"> </w:t>
      </w:r>
      <w:r w:rsidRPr="00BA1B8B">
        <w:rPr>
          <w:rStyle w:val="StyleUnderline"/>
        </w:rPr>
        <w:t>share of chancers, toadies, bullies, cheats, loafers, scroungers,</w:t>
      </w:r>
      <w:r w:rsidRPr="00BA1B8B">
        <w:rPr>
          <w:rStyle w:val="StyleUnderline"/>
          <w:sz w:val="12"/>
        </w:rPr>
        <w:t xml:space="preserve"> </w:t>
      </w:r>
      <w:r w:rsidRPr="00BA1B8B">
        <w:rPr>
          <w:rStyle w:val="StyleUnderline"/>
        </w:rPr>
        <w:t>freeloaders, free riders and occasional psychopaths</w:t>
      </w:r>
      <w:r w:rsidRPr="00BA1B8B">
        <w:rPr>
          <w:sz w:val="16"/>
        </w:rPr>
        <w:t xml:space="preserve">. Nothing in Marx’s writing suggests that this would not be so. Besides, </w:t>
      </w:r>
      <w:r w:rsidRPr="00BA1B8B">
        <w:rPr>
          <w:rStyle w:val="StyleUnderline"/>
        </w:rPr>
        <w:t>if</w:t>
      </w:r>
      <w:r w:rsidRPr="00BA1B8B">
        <w:rPr>
          <w:rStyle w:val="StyleUnderline"/>
          <w:sz w:val="12"/>
        </w:rPr>
        <w:t xml:space="preserve"> </w:t>
      </w:r>
      <w:r w:rsidRPr="00BA1B8B">
        <w:rPr>
          <w:rStyle w:val="StyleUnderline"/>
        </w:rPr>
        <w:t xml:space="preserve">communism is about </w:t>
      </w:r>
      <w:r w:rsidRPr="00BA1B8B">
        <w:rPr>
          <w:rStyle w:val="Emphasis"/>
        </w:rPr>
        <w:t>everyone participating</w:t>
      </w:r>
      <w:r w:rsidRPr="00BA1B8B">
        <w:rPr>
          <w:rStyle w:val="StyleUnderline"/>
        </w:rPr>
        <w:t xml:space="preserve"> as fully as possible</w:t>
      </w:r>
      <w:r w:rsidRPr="00BA1B8B">
        <w:rPr>
          <w:rStyle w:val="StyleUnderline"/>
          <w:sz w:val="12"/>
        </w:rPr>
        <w:t xml:space="preserve"> </w:t>
      </w:r>
      <w:r w:rsidRPr="00BA1B8B">
        <w:rPr>
          <w:rStyle w:val="StyleUnderline"/>
        </w:rPr>
        <w:t>in social life</w:t>
      </w:r>
      <w:r w:rsidRPr="00BA1B8B">
        <w:rPr>
          <w:sz w:val="16"/>
        </w:rPr>
        <w:t xml:space="preserve">, </w:t>
      </w:r>
      <w:r w:rsidRPr="00BA1B8B">
        <w:rPr>
          <w:rStyle w:val="StyleUnderline"/>
        </w:rPr>
        <w:t xml:space="preserve">then one would expect there to be </w:t>
      </w:r>
      <w:r w:rsidRPr="00BA1B8B">
        <w:rPr>
          <w:rStyle w:val="Emphasis"/>
        </w:rPr>
        <w:t>more</w:t>
      </w:r>
      <w:r w:rsidRPr="00BA1B8B">
        <w:rPr>
          <w:rStyle w:val="Emphasis"/>
          <w:sz w:val="12"/>
        </w:rPr>
        <w:t xml:space="preserve"> </w:t>
      </w:r>
      <w:r w:rsidRPr="00BA1B8B">
        <w:rPr>
          <w:rStyle w:val="Emphasis"/>
        </w:rPr>
        <w:t xml:space="preserve">conflicts </w:t>
      </w:r>
      <w:r w:rsidRPr="00BA1B8B">
        <w:rPr>
          <w:rStyle w:val="StyleUnderline"/>
        </w:rPr>
        <w:t>rather than fewer</w:t>
      </w:r>
      <w:r w:rsidRPr="00BA1B8B">
        <w:rPr>
          <w:sz w:val="16"/>
        </w:rPr>
        <w:t xml:space="preserve">, as more individuals get in on the act. </w:t>
      </w:r>
      <w:r w:rsidRPr="00BA1B8B">
        <w:rPr>
          <w:rStyle w:val="StyleUnderline"/>
        </w:rPr>
        <w:t>Communism would not spell the end of human strife</w:t>
      </w:r>
      <w:r w:rsidRPr="00BA1B8B">
        <w:rPr>
          <w:sz w:val="16"/>
        </w:rPr>
        <w:t xml:space="preserve">. Only the literal end of history would do that. </w:t>
      </w:r>
      <w:r w:rsidRPr="00BA1B8B">
        <w:rPr>
          <w:rStyle w:val="StyleUnderline"/>
        </w:rPr>
        <w:t>Envy, aggression,</w:t>
      </w:r>
      <w:r w:rsidRPr="00BA1B8B">
        <w:rPr>
          <w:rStyle w:val="StyleUnderline"/>
          <w:sz w:val="12"/>
        </w:rPr>
        <w:t xml:space="preserve"> </w:t>
      </w:r>
      <w:r w:rsidRPr="00BA1B8B">
        <w:rPr>
          <w:rStyle w:val="StyleUnderline"/>
        </w:rPr>
        <w:t>domination, possessiveness and competition would still</w:t>
      </w:r>
      <w:r w:rsidRPr="00BA1B8B">
        <w:rPr>
          <w:rStyle w:val="StyleUnderline"/>
          <w:sz w:val="12"/>
        </w:rPr>
        <w:t xml:space="preserve"> </w:t>
      </w:r>
      <w:r w:rsidRPr="00BA1B8B">
        <w:rPr>
          <w:rStyle w:val="StyleUnderline"/>
        </w:rPr>
        <w:t>exist</w:t>
      </w:r>
      <w:r w:rsidRPr="00BA1B8B">
        <w:rPr>
          <w:sz w:val="16"/>
        </w:rPr>
        <w:t xml:space="preserve">. It is </w:t>
      </w:r>
      <w:r w:rsidRPr="00BA1B8B">
        <w:rPr>
          <w:rStyle w:val="StyleUnderline"/>
        </w:rPr>
        <w:t>just</w:t>
      </w:r>
      <w:r w:rsidRPr="00BA1B8B">
        <w:rPr>
          <w:sz w:val="16"/>
        </w:rPr>
        <w:t xml:space="preserve"> that they could </w:t>
      </w:r>
      <w:r w:rsidRPr="00BA1B8B">
        <w:rPr>
          <w:rStyle w:val="Emphasis"/>
        </w:rPr>
        <w:t>not take the forms they assume</w:t>
      </w:r>
      <w:r w:rsidRPr="00BA1B8B">
        <w:rPr>
          <w:rStyle w:val="Emphasis"/>
          <w:sz w:val="12"/>
        </w:rPr>
        <w:t xml:space="preserve"> </w:t>
      </w:r>
      <w:r w:rsidRPr="00BA1B8B">
        <w:rPr>
          <w:rStyle w:val="Emphasis"/>
        </w:rPr>
        <w:t>under capitalism</w:t>
      </w:r>
      <w:r w:rsidRPr="00BA1B8B">
        <w:rPr>
          <w:sz w:val="16"/>
        </w:rPr>
        <w:t xml:space="preserve">—not because of some superior human virtue, but </w:t>
      </w:r>
      <w:r w:rsidRPr="00BA1B8B">
        <w:rPr>
          <w:rStyle w:val="Emphasis"/>
        </w:rPr>
        <w:t>because of a change of institutions</w:t>
      </w:r>
      <w:r w:rsidRPr="00BA1B8B">
        <w:rPr>
          <w:sz w:val="16"/>
        </w:rPr>
        <w:t xml:space="preserve">. These </w:t>
      </w:r>
      <w:r w:rsidRPr="00BA1B8B">
        <w:rPr>
          <w:rStyle w:val="StyleUnderline"/>
        </w:rPr>
        <w:t>vices would no longer be bound up with</w:t>
      </w:r>
      <w:r w:rsidRPr="00BA1B8B">
        <w:rPr>
          <w:sz w:val="16"/>
        </w:rPr>
        <w:t xml:space="preserve"> the exploitation of </w:t>
      </w:r>
      <w:r w:rsidRPr="00BA1B8B">
        <w:rPr>
          <w:rStyle w:val="Emphasis"/>
        </w:rPr>
        <w:t>child labour</w:t>
      </w:r>
      <w:r w:rsidRPr="00BA1B8B">
        <w:rPr>
          <w:sz w:val="16"/>
        </w:rPr>
        <w:t xml:space="preserve">, </w:t>
      </w:r>
      <w:r w:rsidRPr="00BA1B8B">
        <w:rPr>
          <w:rStyle w:val="Emphasis"/>
        </w:rPr>
        <w:t>colonial violence</w:t>
      </w:r>
      <w:r w:rsidRPr="00BA1B8B">
        <w:rPr>
          <w:sz w:val="16"/>
        </w:rPr>
        <w:t xml:space="preserve">, </w:t>
      </w:r>
      <w:r w:rsidRPr="00BA1B8B">
        <w:rPr>
          <w:rStyle w:val="Emphasis"/>
        </w:rPr>
        <w:t>grotesque social</w:t>
      </w:r>
      <w:r w:rsidRPr="00BA1B8B">
        <w:rPr>
          <w:rStyle w:val="Emphasis"/>
          <w:sz w:val="12"/>
        </w:rPr>
        <w:t xml:space="preserve"> </w:t>
      </w:r>
      <w:r w:rsidRPr="00BA1B8B">
        <w:rPr>
          <w:rStyle w:val="Emphasis"/>
        </w:rPr>
        <w:t>inequalities and cutthroat economic competition</w:t>
      </w:r>
      <w:r w:rsidRPr="00BA1B8B">
        <w:rPr>
          <w:sz w:val="16"/>
        </w:rPr>
        <w:t xml:space="preserve">. Instead, they would have to assume some other form. Tribal societies have their fair share of violence, rivalry and hunger for power, but these things cannot take the form of imperial warfare, free-market competition or mass unemployment, because such institutions do not exist among the Nuer or the Dinka. There are villains everywhere you look, but only some of these moral ruffians are so placed as to be able to steal pension funds or pump the media full of lying political propaganda. Most gangsters are not in a position to do so. Instead, they have to content themselves with hanging people from meat hooks. </w:t>
      </w:r>
      <w:r w:rsidRPr="00BA1B8B">
        <w:rPr>
          <w:rStyle w:val="StyleUnderline"/>
        </w:rPr>
        <w:t>In a socialist society, nobody would be in a position</w:t>
      </w:r>
      <w:r w:rsidRPr="00BA1B8B">
        <w:rPr>
          <w:rStyle w:val="StyleUnderline"/>
          <w:sz w:val="12"/>
        </w:rPr>
        <w:t xml:space="preserve"> </w:t>
      </w:r>
      <w:r w:rsidRPr="00BA1B8B">
        <w:rPr>
          <w:rStyle w:val="StyleUnderline"/>
        </w:rPr>
        <w:t>to do so.</w:t>
      </w:r>
      <w:r w:rsidRPr="00BA1B8B">
        <w:rPr>
          <w:sz w:val="16"/>
        </w:rPr>
        <w:t xml:space="preserve"> This is not because they would be too saintly, but </w:t>
      </w:r>
      <w:r w:rsidRPr="00BA1B8B">
        <w:rPr>
          <w:rStyle w:val="StyleUnderline"/>
        </w:rPr>
        <w:t>because there would be no</w:t>
      </w:r>
      <w:r w:rsidRPr="00BA1B8B">
        <w:rPr>
          <w:sz w:val="16"/>
        </w:rPr>
        <w:t xml:space="preserve"> private pension funds </w:t>
      </w:r>
      <w:r w:rsidRPr="00BA1B8B">
        <w:rPr>
          <w:rStyle w:val="StyleUnderline"/>
        </w:rPr>
        <w:t>or privately</w:t>
      </w:r>
      <w:r w:rsidRPr="00BA1B8B">
        <w:rPr>
          <w:rStyle w:val="StyleUnderline"/>
          <w:sz w:val="12"/>
        </w:rPr>
        <w:t xml:space="preserve"> </w:t>
      </w:r>
      <w:r w:rsidRPr="00BA1B8B">
        <w:rPr>
          <w:rStyle w:val="StyleUnderline"/>
        </w:rPr>
        <w:t>owned media.</w:t>
      </w:r>
      <w:r w:rsidRPr="00BA1B8B">
        <w:rPr>
          <w:sz w:val="16"/>
        </w:rPr>
        <w:t xml:space="preserve"> </w:t>
      </w:r>
      <w:r w:rsidRPr="00BA1B8B">
        <w:rPr>
          <w:rStyle w:val="Emphasis"/>
        </w:rPr>
        <w:t>Shakespeare’s villains had to find outlets for</w:t>
      </w:r>
      <w:r w:rsidRPr="00BA1B8B">
        <w:rPr>
          <w:rStyle w:val="Emphasis"/>
          <w:sz w:val="12"/>
        </w:rPr>
        <w:t xml:space="preserve"> </w:t>
      </w:r>
      <w:r w:rsidRPr="00BA1B8B">
        <w:rPr>
          <w:rStyle w:val="Emphasis"/>
        </w:rPr>
        <w:t>their wickedness other than firing missiles at Palestinian refugees</w:t>
      </w:r>
      <w:r w:rsidRPr="00BA1B8B">
        <w:rPr>
          <w:sz w:val="16"/>
        </w:rPr>
        <w:t xml:space="preserve">. </w:t>
      </w:r>
      <w:r w:rsidRPr="00BA1B8B">
        <w:rPr>
          <w:rStyle w:val="StyleUnderline"/>
        </w:rPr>
        <w:t>You cannot be a bullying industrial magnate if there</w:t>
      </w:r>
      <w:r w:rsidRPr="00BA1B8B">
        <w:rPr>
          <w:rStyle w:val="StyleUnderline"/>
          <w:sz w:val="12"/>
        </w:rPr>
        <w:t xml:space="preserve"> </w:t>
      </w:r>
      <w:r w:rsidRPr="00BA1B8B">
        <w:rPr>
          <w:rStyle w:val="StyleUnderline"/>
        </w:rPr>
        <w:t>isn’t any industry around</w:t>
      </w:r>
      <w:r w:rsidRPr="00BA1B8B">
        <w:rPr>
          <w:sz w:val="16"/>
        </w:rPr>
        <w:t>. You just have to settle for bullying slaves, courtiers or your Neolithic workmates instead.</w:t>
      </w:r>
    </w:p>
    <w:p w:rsidR="00C46518" w:rsidRPr="00BA1B8B" w:rsidRDefault="00C46518" w:rsidP="00C46518"/>
    <w:p w:rsidR="00C46518" w:rsidRPr="00BA1B8B" w:rsidRDefault="00C46518" w:rsidP="00C46518">
      <w:pPr>
        <w:pStyle w:val="Heading4"/>
      </w:pPr>
      <w:r w:rsidRPr="00BA1B8B">
        <w:t>Socialism might make people a bit better – institutions shape nature</w:t>
      </w:r>
    </w:p>
    <w:p w:rsidR="00C46518" w:rsidRPr="00BA1B8B" w:rsidRDefault="00C46518" w:rsidP="00C46518">
      <w:pPr>
        <w:rPr>
          <w:i/>
        </w:rPr>
      </w:pPr>
      <w:r w:rsidRPr="00BA1B8B">
        <w:rPr>
          <w:b/>
        </w:rPr>
        <w:t xml:space="preserve">Eagleton 11 </w:t>
      </w:r>
      <w:r w:rsidRPr="00BA1B8B">
        <w:t xml:space="preserve">[Terry, Distinguished Professor of English Literature at Lancaster University, </w:t>
      </w:r>
      <w:r w:rsidRPr="00BA1B8B">
        <w:rPr>
          <w:i/>
        </w:rPr>
        <w:t>Why Marx Was Right</w:t>
      </w:r>
      <w:r w:rsidRPr="00BA1B8B">
        <w:t>, 2011, Yale University: New Haven, CT, p. 94-96]</w:t>
      </w:r>
    </w:p>
    <w:p w:rsidR="00C46518" w:rsidRPr="00BA1B8B" w:rsidRDefault="00C46518" w:rsidP="00C46518"/>
    <w:p w:rsidR="00C46518" w:rsidRPr="00BA1B8B" w:rsidRDefault="00C46518" w:rsidP="00C46518">
      <w:pPr>
        <w:rPr>
          <w:sz w:val="16"/>
        </w:rPr>
      </w:pPr>
      <w:r w:rsidRPr="00BA1B8B">
        <w:rPr>
          <w:sz w:val="16"/>
        </w:rPr>
        <w:t xml:space="preserve">That, however, is only one side of the story. For the truth is that </w:t>
      </w:r>
      <w:r w:rsidRPr="00BA1B8B">
        <w:rPr>
          <w:rStyle w:val="StyleUnderline"/>
        </w:rPr>
        <w:t>over long periods of time</w:t>
      </w:r>
      <w:r w:rsidRPr="00BA1B8B">
        <w:rPr>
          <w:sz w:val="16"/>
        </w:rPr>
        <w:t xml:space="preserve">, </w:t>
      </w:r>
      <w:r w:rsidRPr="00BA1B8B">
        <w:rPr>
          <w:rStyle w:val="Emphasis"/>
        </w:rPr>
        <w:t>changes of institution</w:t>
      </w:r>
      <w:r w:rsidRPr="00BA1B8B">
        <w:rPr>
          <w:sz w:val="16"/>
        </w:rPr>
        <w:t xml:space="preserve"> do indeed </w:t>
      </w:r>
      <w:r w:rsidRPr="00BA1B8B">
        <w:rPr>
          <w:rStyle w:val="StyleUnderline"/>
        </w:rPr>
        <w:t>have</w:t>
      </w:r>
      <w:r w:rsidRPr="00BA1B8B">
        <w:rPr>
          <w:sz w:val="16"/>
        </w:rPr>
        <w:t xml:space="preserve"> </w:t>
      </w:r>
      <w:r w:rsidRPr="00BA1B8B">
        <w:rPr>
          <w:rStyle w:val="Emphasis"/>
        </w:rPr>
        <w:t>profound effects</w:t>
      </w:r>
      <w:r w:rsidRPr="00BA1B8B">
        <w:rPr>
          <w:sz w:val="16"/>
        </w:rPr>
        <w:t xml:space="preserve"> </w:t>
      </w:r>
      <w:r w:rsidRPr="00BA1B8B">
        <w:rPr>
          <w:rStyle w:val="StyleUnderline"/>
        </w:rPr>
        <w:t>on human attitudes</w:t>
      </w:r>
      <w:r w:rsidRPr="00BA1B8B">
        <w:rPr>
          <w:sz w:val="16"/>
        </w:rPr>
        <w:t xml:space="preserve">. Almost </w:t>
      </w:r>
      <w:r w:rsidRPr="00BA1B8B">
        <w:rPr>
          <w:rStyle w:val="StyleUnderline"/>
        </w:rPr>
        <w:t xml:space="preserve">every enlightened penal reform history has achieved was </w:t>
      </w:r>
      <w:r w:rsidRPr="00BA1B8B">
        <w:rPr>
          <w:rStyle w:val="Emphasis"/>
        </w:rPr>
        <w:t>bitterly</w:t>
      </w:r>
      <w:r w:rsidRPr="00BA1B8B">
        <w:rPr>
          <w:rStyle w:val="Emphasis"/>
          <w:sz w:val="12"/>
        </w:rPr>
        <w:t xml:space="preserve"> </w:t>
      </w:r>
      <w:r w:rsidRPr="00BA1B8B">
        <w:rPr>
          <w:rStyle w:val="Emphasis"/>
        </w:rPr>
        <w:t>resisted</w:t>
      </w:r>
      <w:r w:rsidRPr="00BA1B8B">
        <w:rPr>
          <w:rStyle w:val="StyleUnderline"/>
        </w:rPr>
        <w:t xml:space="preserve"> in its day</w:t>
      </w:r>
      <w:r w:rsidRPr="00BA1B8B">
        <w:rPr>
          <w:sz w:val="16"/>
        </w:rPr>
        <w:t xml:space="preserve">; but </w:t>
      </w:r>
      <w:r w:rsidRPr="00BA1B8B">
        <w:rPr>
          <w:rStyle w:val="StyleUnderline"/>
        </w:rPr>
        <w:t>we now take these changes so</w:t>
      </w:r>
      <w:r w:rsidRPr="00BA1B8B">
        <w:rPr>
          <w:rStyle w:val="StyleUnderline"/>
          <w:sz w:val="12"/>
        </w:rPr>
        <w:t xml:space="preserve"> </w:t>
      </w:r>
      <w:r w:rsidRPr="00BA1B8B">
        <w:rPr>
          <w:rStyle w:val="StyleUnderline"/>
        </w:rPr>
        <w:t>much for granted that we would be revolted by the idea of</w:t>
      </w:r>
      <w:r w:rsidRPr="00BA1B8B">
        <w:rPr>
          <w:rStyle w:val="StyleUnderline"/>
          <w:sz w:val="12"/>
        </w:rPr>
        <w:t xml:space="preserve"> </w:t>
      </w:r>
      <w:r w:rsidRPr="00BA1B8B">
        <w:rPr>
          <w:rStyle w:val="StyleUnderline"/>
        </w:rPr>
        <w:t>breaking murderers on a wheel</w:t>
      </w:r>
      <w:r w:rsidRPr="00BA1B8B">
        <w:rPr>
          <w:sz w:val="16"/>
        </w:rPr>
        <w:t xml:space="preserve">. </w:t>
      </w:r>
      <w:r w:rsidRPr="00BA1B8B">
        <w:rPr>
          <w:rStyle w:val="Emphasis"/>
        </w:rPr>
        <w:t>Such reforms have become</w:t>
      </w:r>
      <w:r w:rsidRPr="00BA1B8B">
        <w:rPr>
          <w:rStyle w:val="Emphasis"/>
          <w:sz w:val="12"/>
        </w:rPr>
        <w:t xml:space="preserve"> </w:t>
      </w:r>
      <w:r w:rsidRPr="00BA1B8B">
        <w:rPr>
          <w:rStyle w:val="Emphasis"/>
        </w:rPr>
        <w:t>built into our psyches</w:t>
      </w:r>
      <w:r w:rsidRPr="00BA1B8B">
        <w:rPr>
          <w:sz w:val="16"/>
        </w:rPr>
        <w:t xml:space="preserve">. </w:t>
      </w:r>
      <w:r w:rsidRPr="00BA1B8B">
        <w:rPr>
          <w:rStyle w:val="StyleUnderline"/>
        </w:rPr>
        <w:t>What really alters our view of the</w:t>
      </w:r>
      <w:r w:rsidRPr="00BA1B8B">
        <w:rPr>
          <w:rStyle w:val="StyleUnderline"/>
          <w:sz w:val="12"/>
        </w:rPr>
        <w:t xml:space="preserve"> </w:t>
      </w:r>
      <w:r w:rsidRPr="00BA1B8B">
        <w:rPr>
          <w:rStyle w:val="StyleUnderline"/>
        </w:rPr>
        <w:t>world is</w:t>
      </w:r>
      <w:r w:rsidRPr="00BA1B8B">
        <w:rPr>
          <w:sz w:val="16"/>
        </w:rPr>
        <w:t xml:space="preserve"> not so much ideas, </w:t>
      </w:r>
      <w:r w:rsidRPr="00BA1B8B">
        <w:rPr>
          <w:rStyle w:val="StyleUnderline"/>
        </w:rPr>
        <w:t xml:space="preserve">as ideas which are </w:t>
      </w:r>
      <w:r w:rsidRPr="00BA1B8B">
        <w:rPr>
          <w:rStyle w:val="Emphasis"/>
        </w:rPr>
        <w:t>embedded in</w:t>
      </w:r>
      <w:r w:rsidRPr="00BA1B8B">
        <w:rPr>
          <w:rStyle w:val="Emphasis"/>
          <w:sz w:val="12"/>
        </w:rPr>
        <w:t xml:space="preserve"> </w:t>
      </w:r>
      <w:r w:rsidRPr="00BA1B8B">
        <w:rPr>
          <w:rStyle w:val="Emphasis"/>
        </w:rPr>
        <w:t>routine social practice</w:t>
      </w:r>
      <w:r w:rsidRPr="00BA1B8B">
        <w:rPr>
          <w:sz w:val="16"/>
        </w:rPr>
        <w:t xml:space="preserve">. </w:t>
      </w:r>
      <w:r w:rsidRPr="00BA1B8B">
        <w:rPr>
          <w:rStyle w:val="StyleUnderline"/>
        </w:rPr>
        <w:t>If we change that practice,</w:t>
      </w:r>
      <w:r w:rsidRPr="00BA1B8B">
        <w:rPr>
          <w:sz w:val="16"/>
        </w:rPr>
        <w:t xml:space="preserve"> which may be formidably difficult to do, </w:t>
      </w:r>
      <w:r w:rsidRPr="00BA1B8B">
        <w:rPr>
          <w:rStyle w:val="StyleUnderline"/>
        </w:rPr>
        <w:t>we are likely in the end to alter</w:t>
      </w:r>
      <w:r w:rsidRPr="00BA1B8B">
        <w:rPr>
          <w:rStyle w:val="StyleUnderline"/>
          <w:sz w:val="12"/>
        </w:rPr>
        <w:t xml:space="preserve"> </w:t>
      </w:r>
      <w:r w:rsidRPr="00BA1B8B">
        <w:rPr>
          <w:rStyle w:val="StyleUnderline"/>
        </w:rPr>
        <w:t>our way of seeing.</w:t>
      </w:r>
      <w:r w:rsidRPr="00BA1B8B">
        <w:rPr>
          <w:rStyle w:val="StyleUnderline"/>
          <w:sz w:val="12"/>
        </w:rPr>
        <w:t xml:space="preserve"> </w:t>
      </w:r>
      <w:r w:rsidRPr="00BA1B8B">
        <w:rPr>
          <w:rStyle w:val="StyleUnderline"/>
        </w:rPr>
        <w:t xml:space="preserve">Most of us do not have to be </w:t>
      </w:r>
      <w:r w:rsidRPr="00BA1B8B">
        <w:rPr>
          <w:rStyle w:val="Emphasis"/>
        </w:rPr>
        <w:t>forcibly restrained</w:t>
      </w:r>
      <w:r w:rsidRPr="00BA1B8B">
        <w:rPr>
          <w:rStyle w:val="StyleUnderline"/>
        </w:rPr>
        <w:t xml:space="preserve"> from</w:t>
      </w:r>
      <w:r w:rsidRPr="00BA1B8B">
        <w:rPr>
          <w:rStyle w:val="StyleUnderline"/>
          <w:sz w:val="12"/>
        </w:rPr>
        <w:t xml:space="preserve"> </w:t>
      </w:r>
      <w:r w:rsidRPr="00BA1B8B">
        <w:rPr>
          <w:rStyle w:val="Emphasis"/>
        </w:rPr>
        <w:t>relieving ourselves on crowded streets</w:t>
      </w:r>
      <w:r w:rsidRPr="00BA1B8B">
        <w:rPr>
          <w:sz w:val="16"/>
        </w:rPr>
        <w:t xml:space="preserve">. Because there is a law against it, and because it is socially frowned on, </w:t>
      </w:r>
      <w:r w:rsidRPr="00BA1B8B">
        <w:rPr>
          <w:rStyle w:val="StyleUnderline"/>
        </w:rPr>
        <w:t>not to do so</w:t>
      </w:r>
      <w:r w:rsidRPr="00BA1B8B">
        <w:rPr>
          <w:rStyle w:val="StyleUnderline"/>
          <w:sz w:val="12"/>
        </w:rPr>
        <w:t xml:space="preserve"> </w:t>
      </w:r>
      <w:r w:rsidRPr="00BA1B8B">
        <w:rPr>
          <w:rStyle w:val="StyleUnderline"/>
        </w:rPr>
        <w:t xml:space="preserve">has become </w:t>
      </w:r>
      <w:r w:rsidRPr="00BA1B8B">
        <w:rPr>
          <w:rStyle w:val="Emphasis"/>
        </w:rPr>
        <w:t>second nature to us</w:t>
      </w:r>
      <w:r w:rsidRPr="00BA1B8B">
        <w:rPr>
          <w:rStyle w:val="StyleUnderline"/>
        </w:rPr>
        <w:t>.</w:t>
      </w:r>
      <w:r w:rsidRPr="00BA1B8B">
        <w:rPr>
          <w:sz w:val="16"/>
        </w:rPr>
        <w:t xml:space="preserve"> This is not to say that none of us ever do it, not least in city centres when the pubs have just closed. It is just that we are a lot less likely to do it than if it were considered the height of elegance. The British injunction to drive on the left does not have to struggle in the breasts of Britishers with a burning desire to drive on the right. Institutions shape our inner experience. </w:t>
      </w:r>
      <w:r w:rsidRPr="00BA1B8B">
        <w:rPr>
          <w:rStyle w:val="StyleUnderline"/>
        </w:rPr>
        <w:t>They are instruments</w:t>
      </w:r>
      <w:r w:rsidRPr="00BA1B8B">
        <w:rPr>
          <w:rStyle w:val="StyleUnderline"/>
          <w:sz w:val="12"/>
        </w:rPr>
        <w:t xml:space="preserve"> </w:t>
      </w:r>
      <w:r w:rsidRPr="00BA1B8B">
        <w:rPr>
          <w:rStyle w:val="StyleUnderline"/>
        </w:rPr>
        <w:t>of reeducation</w:t>
      </w:r>
      <w:r w:rsidRPr="00BA1B8B">
        <w:rPr>
          <w:sz w:val="16"/>
        </w:rPr>
        <w:t xml:space="preserve">. </w:t>
      </w:r>
      <w:r w:rsidRPr="00BA1B8B">
        <w:rPr>
          <w:rStyle w:val="StyleUnderline"/>
        </w:rPr>
        <w:t>We shake hands</w:t>
      </w:r>
      <w:r w:rsidRPr="00BA1B8B">
        <w:rPr>
          <w:sz w:val="16"/>
        </w:rPr>
        <w:t xml:space="preserve"> on first meeting partly because it is the conventional thing to do, but also </w:t>
      </w:r>
      <w:r w:rsidRPr="00BA1B8B">
        <w:rPr>
          <w:rStyle w:val="StyleUnderline"/>
        </w:rPr>
        <w:t>because</w:t>
      </w:r>
      <w:r w:rsidRPr="00BA1B8B">
        <w:rPr>
          <w:sz w:val="16"/>
        </w:rPr>
        <w:t xml:space="preserve">, </w:t>
      </w:r>
      <w:r w:rsidRPr="00BA1B8B">
        <w:rPr>
          <w:rStyle w:val="StyleUnderline"/>
        </w:rPr>
        <w:t>being</w:t>
      </w:r>
      <w:r w:rsidRPr="00BA1B8B">
        <w:rPr>
          <w:sz w:val="16"/>
        </w:rPr>
        <w:t xml:space="preserve"> </w:t>
      </w:r>
      <w:r w:rsidRPr="00BA1B8B">
        <w:rPr>
          <w:rStyle w:val="StyleUnderline"/>
        </w:rPr>
        <w:t>the conventional thing to do, we feel an impulse to do it.</w:t>
      </w:r>
      <w:r w:rsidRPr="00BA1B8B">
        <w:rPr>
          <w:rStyle w:val="StyleUnderline"/>
          <w:sz w:val="12"/>
        </w:rPr>
        <w:t xml:space="preserve"> </w:t>
      </w:r>
      <w:r w:rsidRPr="00BA1B8B">
        <w:rPr>
          <w:rStyle w:val="StyleUnderline"/>
        </w:rPr>
        <w:t xml:space="preserve">These </w:t>
      </w:r>
      <w:r w:rsidRPr="00BA1B8B">
        <w:rPr>
          <w:rStyle w:val="Emphasis"/>
        </w:rPr>
        <w:t>changes of habit take a long time</w:t>
      </w:r>
      <w:r w:rsidRPr="00BA1B8B">
        <w:rPr>
          <w:sz w:val="16"/>
        </w:rPr>
        <w:t xml:space="preserve">. It took some centuries for capitalism to root out modes of feeling inherited from feudalism, and a tourist outside Buckingham Palace might well consider that some vital areas were carelessly overlooked. </w:t>
      </w:r>
      <w:r w:rsidRPr="00BA1B8B">
        <w:rPr>
          <w:rStyle w:val="StyleUnderline"/>
        </w:rPr>
        <w:t>It would not</w:t>
      </w:r>
      <w:r w:rsidRPr="00BA1B8B">
        <w:rPr>
          <w:sz w:val="16"/>
        </w:rPr>
        <w:t xml:space="preserve">, one hopes, </w:t>
      </w:r>
      <w:r w:rsidRPr="00BA1B8B">
        <w:rPr>
          <w:rStyle w:val="StyleUnderline"/>
        </w:rPr>
        <w:t>take quite so long to</w:t>
      </w:r>
      <w:r w:rsidRPr="00BA1B8B">
        <w:rPr>
          <w:rStyle w:val="StyleUnderline"/>
          <w:sz w:val="12"/>
        </w:rPr>
        <w:t xml:space="preserve"> </w:t>
      </w:r>
      <w:r w:rsidRPr="00BA1B8B">
        <w:rPr>
          <w:rStyle w:val="StyleUnderline"/>
        </w:rPr>
        <w:t>produce a social order in which schoolchildren studying history</w:t>
      </w:r>
      <w:r w:rsidRPr="00BA1B8B">
        <w:rPr>
          <w:sz w:val="16"/>
        </w:rPr>
        <w:t xml:space="preserve"> </w:t>
      </w:r>
      <w:r w:rsidRPr="00BA1B8B">
        <w:rPr>
          <w:rStyle w:val="StyleUnderline"/>
        </w:rPr>
        <w:t xml:space="preserve">would greet with </w:t>
      </w:r>
      <w:r w:rsidRPr="00BA1B8B">
        <w:rPr>
          <w:rStyle w:val="Emphasis"/>
        </w:rPr>
        <w:t>utter incredulity</w:t>
      </w:r>
      <w:r w:rsidRPr="00BA1B8B">
        <w:rPr>
          <w:sz w:val="16"/>
        </w:rPr>
        <w:t xml:space="preserve"> </w:t>
      </w:r>
      <w:r w:rsidRPr="00BA1B8B">
        <w:rPr>
          <w:rStyle w:val="StyleUnderline"/>
        </w:rPr>
        <w:t>the fact that once</w:t>
      </w:r>
      <w:r w:rsidRPr="00BA1B8B">
        <w:rPr>
          <w:rStyle w:val="StyleUnderline"/>
          <w:sz w:val="12"/>
        </w:rPr>
        <w:t xml:space="preserve"> </w:t>
      </w:r>
      <w:r w:rsidRPr="00BA1B8B">
        <w:rPr>
          <w:rStyle w:val="StyleUnderline"/>
        </w:rPr>
        <w:t>upon a time millions of people went hungry while a handful</w:t>
      </w:r>
      <w:r w:rsidRPr="00BA1B8B">
        <w:rPr>
          <w:rStyle w:val="StyleUnderline"/>
          <w:sz w:val="12"/>
        </w:rPr>
        <w:t xml:space="preserve"> </w:t>
      </w:r>
      <w:r w:rsidRPr="00BA1B8B">
        <w:rPr>
          <w:rStyle w:val="StyleUnderline"/>
        </w:rPr>
        <w:t>of others fed caviar to their poodles.</w:t>
      </w:r>
      <w:r w:rsidRPr="00BA1B8B">
        <w:rPr>
          <w:sz w:val="16"/>
        </w:rPr>
        <w:t xml:space="preserve"> </w:t>
      </w:r>
      <w:r w:rsidRPr="00BA1B8B">
        <w:rPr>
          <w:rStyle w:val="StyleUnderline"/>
        </w:rPr>
        <w:t>It would seem as alien</w:t>
      </w:r>
      <w:r w:rsidRPr="00BA1B8B">
        <w:rPr>
          <w:rStyle w:val="StyleUnderline"/>
          <w:sz w:val="12"/>
        </w:rPr>
        <w:t xml:space="preserve"> </w:t>
      </w:r>
      <w:r w:rsidRPr="00BA1B8B">
        <w:rPr>
          <w:rStyle w:val="StyleUnderline"/>
        </w:rPr>
        <w:t>and repellent</w:t>
      </w:r>
      <w:r w:rsidRPr="00BA1B8B">
        <w:rPr>
          <w:sz w:val="16"/>
        </w:rPr>
        <w:t xml:space="preserve"> to them </w:t>
      </w:r>
      <w:r w:rsidRPr="00BA1B8B">
        <w:rPr>
          <w:rStyle w:val="StyleUnderline"/>
        </w:rPr>
        <w:t xml:space="preserve">as the thought of </w:t>
      </w:r>
      <w:r w:rsidRPr="00BA1B8B">
        <w:rPr>
          <w:rStyle w:val="Emphasis"/>
        </w:rPr>
        <w:t>disembowelling a</w:t>
      </w:r>
      <w:r w:rsidRPr="00BA1B8B">
        <w:rPr>
          <w:rStyle w:val="Emphasis"/>
          <w:sz w:val="12"/>
        </w:rPr>
        <w:t xml:space="preserve"> </w:t>
      </w:r>
      <w:r w:rsidRPr="00BA1B8B">
        <w:rPr>
          <w:rStyle w:val="Emphasis"/>
        </w:rPr>
        <w:t>man for heresy</w:t>
      </w:r>
      <w:r w:rsidRPr="00BA1B8B">
        <w:rPr>
          <w:sz w:val="16"/>
        </w:rPr>
        <w:t xml:space="preserve"> </w:t>
      </w:r>
      <w:r w:rsidRPr="00BA1B8B">
        <w:rPr>
          <w:rStyle w:val="StyleUnderline"/>
        </w:rPr>
        <w:t>now seems</w:t>
      </w:r>
      <w:r w:rsidRPr="00BA1B8B">
        <w:rPr>
          <w:sz w:val="16"/>
        </w:rPr>
        <w:t xml:space="preserve"> to us. To mention schoolchildren raises an important point. A great </w:t>
      </w:r>
      <w:r w:rsidRPr="00BA1B8B">
        <w:rPr>
          <w:rStyle w:val="StyleUnderline"/>
        </w:rPr>
        <w:t>many children today are</w:t>
      </w:r>
      <w:r w:rsidRPr="00BA1B8B">
        <w:rPr>
          <w:sz w:val="16"/>
        </w:rPr>
        <w:t xml:space="preserve"> fervent </w:t>
      </w:r>
      <w:r w:rsidRPr="00BA1B8B">
        <w:rPr>
          <w:rStyle w:val="StyleUnderline"/>
        </w:rPr>
        <w:t>environmentalists</w:t>
      </w:r>
      <w:r w:rsidRPr="00BA1B8B">
        <w:rPr>
          <w:sz w:val="16"/>
        </w:rPr>
        <w:t xml:space="preserve">. They regard the clubbing to death of seals or the pollution of the atmosphere with horror and disgust. Some of them would even be appalled by the dropping of a piece of litter. And this is </w:t>
      </w:r>
      <w:r w:rsidRPr="00BA1B8B">
        <w:rPr>
          <w:rStyle w:val="Emphasis"/>
        </w:rPr>
        <w:t>largely because of education</w:t>
      </w:r>
      <w:r w:rsidRPr="00BA1B8B">
        <w:rPr>
          <w:sz w:val="16"/>
        </w:rPr>
        <w:t xml:space="preserve">—not just formal education, but </w:t>
      </w:r>
      <w:r w:rsidRPr="00BA1B8B">
        <w:rPr>
          <w:rStyle w:val="StyleUnderline"/>
        </w:rPr>
        <w:t>the influence of new forms of thought and feeling on a</w:t>
      </w:r>
      <w:r w:rsidRPr="00BA1B8B">
        <w:rPr>
          <w:rStyle w:val="StyleUnderline"/>
          <w:sz w:val="12"/>
        </w:rPr>
        <w:t xml:space="preserve"> </w:t>
      </w:r>
      <w:r w:rsidRPr="00BA1B8B">
        <w:rPr>
          <w:rStyle w:val="StyleUnderline"/>
        </w:rPr>
        <w:t>generation in which old habits of feeling are less entrenched</w:t>
      </w:r>
      <w:r w:rsidRPr="00BA1B8B">
        <w:rPr>
          <w:sz w:val="16"/>
        </w:rPr>
        <w:t xml:space="preserve">. No one is arguing that this will save the planet. And it is true 95 96 that there are children who would cheerfully brain a badger. Even so, </w:t>
      </w:r>
      <w:r w:rsidRPr="00BA1B8B">
        <w:rPr>
          <w:rStyle w:val="StyleUnderline"/>
        </w:rPr>
        <w:t xml:space="preserve">there is evidence here of how </w:t>
      </w:r>
      <w:r w:rsidRPr="00BA1B8B">
        <w:rPr>
          <w:rStyle w:val="Emphasis"/>
        </w:rPr>
        <w:t>education can change</w:t>
      </w:r>
      <w:r w:rsidRPr="00BA1B8B">
        <w:rPr>
          <w:rStyle w:val="Emphasis"/>
          <w:sz w:val="12"/>
        </w:rPr>
        <w:t xml:space="preserve"> </w:t>
      </w:r>
      <w:r w:rsidRPr="00BA1B8B">
        <w:rPr>
          <w:rStyle w:val="Emphasis"/>
        </w:rPr>
        <w:t>attitudes and breed new forms of behavior</w:t>
      </w:r>
      <w:r w:rsidRPr="00BA1B8B">
        <w:rPr>
          <w:sz w:val="16"/>
        </w:rPr>
        <w:t>.</w:t>
      </w:r>
    </w:p>
    <w:p w:rsidR="00C46518" w:rsidRPr="00BA1B8B" w:rsidRDefault="00C46518" w:rsidP="00C46518"/>
    <w:p w:rsidR="00C46518" w:rsidRPr="00BA1B8B" w:rsidRDefault="00C46518" w:rsidP="00C46518">
      <w:pPr>
        <w:pStyle w:val="Heading4"/>
      </w:pPr>
      <w:r w:rsidRPr="00BA1B8B">
        <w:t xml:space="preserve">This claim is also ludicrously stupid </w:t>
      </w:r>
    </w:p>
    <w:p w:rsidR="00C46518" w:rsidRPr="00BA1B8B" w:rsidRDefault="00C46518" w:rsidP="00C46518">
      <w:pPr>
        <w:rPr>
          <w:i/>
        </w:rPr>
      </w:pPr>
      <w:r w:rsidRPr="00BA1B8B">
        <w:rPr>
          <w:b/>
        </w:rPr>
        <w:t xml:space="preserve">Eagleton 11 </w:t>
      </w:r>
      <w:r w:rsidRPr="00BA1B8B">
        <w:t xml:space="preserve">[Terry, Distinguished Professor of English Literature at Lancaster University, </w:t>
      </w:r>
      <w:r w:rsidRPr="00BA1B8B">
        <w:rPr>
          <w:i/>
        </w:rPr>
        <w:t>Why Marx Was Right</w:t>
      </w:r>
      <w:r w:rsidRPr="00BA1B8B">
        <w:t>, 2011, Yale University: New Haven, CT, p. 97-98]</w:t>
      </w:r>
    </w:p>
    <w:p w:rsidR="00C46518" w:rsidRPr="00BA1B8B" w:rsidRDefault="00C46518" w:rsidP="00C46518"/>
    <w:p w:rsidR="00C46518" w:rsidRPr="00BA1B8B" w:rsidRDefault="00C46518" w:rsidP="00C46518">
      <w:pPr>
        <w:rPr>
          <w:sz w:val="16"/>
        </w:rPr>
      </w:pPr>
      <w:r w:rsidRPr="00BA1B8B">
        <w:rPr>
          <w:sz w:val="16"/>
        </w:rPr>
        <w:t xml:space="preserve">Similarly, </w:t>
      </w:r>
      <w:r w:rsidRPr="00BA1B8B">
        <w:rPr>
          <w:rStyle w:val="StyleUnderline"/>
        </w:rPr>
        <w:t>those who speak of socialism as contrary to</w:t>
      </w:r>
      <w:r w:rsidRPr="00BA1B8B">
        <w:rPr>
          <w:rStyle w:val="StyleUnderline"/>
          <w:sz w:val="12"/>
        </w:rPr>
        <w:t xml:space="preserve"> </w:t>
      </w:r>
      <w:r w:rsidRPr="00BA1B8B">
        <w:rPr>
          <w:rStyle w:val="StyleUnderline"/>
        </w:rPr>
        <w:t xml:space="preserve">human nature do so because </w:t>
      </w:r>
      <w:r w:rsidRPr="00BA1B8B">
        <w:rPr>
          <w:rStyle w:val="Emphasis"/>
        </w:rPr>
        <w:t>in their myopic way</w:t>
      </w:r>
      <w:r w:rsidRPr="00BA1B8B">
        <w:rPr>
          <w:rStyle w:val="StyleUnderline"/>
        </w:rPr>
        <w:t xml:space="preserve"> they identify</w:t>
      </w:r>
      <w:r w:rsidRPr="00BA1B8B">
        <w:rPr>
          <w:rStyle w:val="StyleUnderline"/>
          <w:sz w:val="12"/>
        </w:rPr>
        <w:t xml:space="preserve"> </w:t>
      </w:r>
      <w:r w:rsidRPr="00BA1B8B">
        <w:rPr>
          <w:rStyle w:val="StyleUnderline"/>
        </w:rPr>
        <w:t>that nature with capitalism</w:t>
      </w:r>
      <w:r w:rsidRPr="00BA1B8B">
        <w:rPr>
          <w:sz w:val="16"/>
        </w:rPr>
        <w:t xml:space="preserve">. </w:t>
      </w:r>
      <w:r w:rsidRPr="00BA1B8B">
        <w:rPr>
          <w:rStyle w:val="StyleUnderline"/>
        </w:rPr>
        <w:t>The Tuareg people of the</w:t>
      </w:r>
      <w:r w:rsidRPr="00BA1B8B">
        <w:rPr>
          <w:rStyle w:val="StyleUnderline"/>
          <w:sz w:val="12"/>
        </w:rPr>
        <w:t xml:space="preserve"> </w:t>
      </w:r>
      <w:r w:rsidRPr="00BA1B8B">
        <w:rPr>
          <w:rStyle w:val="StyleUnderline"/>
        </w:rPr>
        <w:t>central Sahara are really capitalist entrepreneurs at heart</w:t>
      </w:r>
      <w:r w:rsidRPr="00BA1B8B">
        <w:rPr>
          <w:sz w:val="16"/>
        </w:rPr>
        <w:t xml:space="preserve">. </w:t>
      </w:r>
      <w:r w:rsidRPr="00BA1B8B">
        <w:rPr>
          <w:rStyle w:val="StyleUnderline"/>
        </w:rPr>
        <w:t>They would secretly like nothing better than to start up an</w:t>
      </w:r>
      <w:r w:rsidRPr="00BA1B8B">
        <w:rPr>
          <w:rStyle w:val="StyleUnderline"/>
          <w:sz w:val="12"/>
        </w:rPr>
        <w:t xml:space="preserve"> </w:t>
      </w:r>
      <w:r w:rsidRPr="00BA1B8B">
        <w:rPr>
          <w:rStyle w:val="StyleUnderline"/>
        </w:rPr>
        <w:t>investment bank.</w:t>
      </w:r>
      <w:r w:rsidRPr="00BA1B8B">
        <w:rPr>
          <w:sz w:val="16"/>
        </w:rPr>
        <w:t xml:space="preserve"> The fact that they do not even have the concept of an investment bank is neither here nor there. But one cannot desire something of which one has no notion. </w:t>
      </w:r>
      <w:r w:rsidRPr="00BA1B8B">
        <w:rPr>
          <w:rStyle w:val="StyleUnderline"/>
        </w:rPr>
        <w:t>I</w:t>
      </w:r>
      <w:r w:rsidRPr="00BA1B8B">
        <w:rPr>
          <w:rStyle w:val="StyleUnderline"/>
          <w:sz w:val="12"/>
        </w:rPr>
        <w:t xml:space="preserve"> </w:t>
      </w:r>
      <w:r w:rsidRPr="00BA1B8B">
        <w:rPr>
          <w:rStyle w:val="StyleUnderline"/>
        </w:rPr>
        <w:t>cannot hanker to become a stockbroker if I am an Athenian</w:t>
      </w:r>
      <w:r w:rsidRPr="00BA1B8B">
        <w:rPr>
          <w:rStyle w:val="StyleUnderline"/>
          <w:sz w:val="12"/>
        </w:rPr>
        <w:t xml:space="preserve"> </w:t>
      </w:r>
      <w:r w:rsidRPr="00BA1B8B">
        <w:rPr>
          <w:rStyle w:val="StyleUnderline"/>
        </w:rPr>
        <w:t>slave. I can be rapacious, acquisitive and religiously devoted</w:t>
      </w:r>
      <w:r w:rsidRPr="00BA1B8B">
        <w:rPr>
          <w:sz w:val="16"/>
        </w:rPr>
        <w:t xml:space="preserve"> </w:t>
      </w:r>
      <w:r w:rsidRPr="00BA1B8B">
        <w:rPr>
          <w:rStyle w:val="StyleUnderline"/>
        </w:rPr>
        <w:t>to my own self-interest</w:t>
      </w:r>
      <w:r w:rsidRPr="00BA1B8B">
        <w:rPr>
          <w:sz w:val="16"/>
        </w:rPr>
        <w:t xml:space="preserve">. </w:t>
      </w:r>
      <w:r w:rsidRPr="00BA1B8B">
        <w:rPr>
          <w:rStyle w:val="Emphasis"/>
        </w:rPr>
        <w:t>But I cannot be a closet capitalist</w:t>
      </w:r>
      <w:r w:rsidRPr="00BA1B8B">
        <w:rPr>
          <w:sz w:val="16"/>
        </w:rPr>
        <w:t xml:space="preserve">, </w:t>
      </w:r>
      <w:r w:rsidRPr="00BA1B8B">
        <w:rPr>
          <w:rStyle w:val="StyleUnderline"/>
        </w:rPr>
        <w:t>just</w:t>
      </w:r>
      <w:r w:rsidRPr="00BA1B8B">
        <w:rPr>
          <w:rStyle w:val="StyleUnderline"/>
          <w:sz w:val="12"/>
        </w:rPr>
        <w:t xml:space="preserve"> </w:t>
      </w:r>
      <w:r w:rsidRPr="00BA1B8B">
        <w:rPr>
          <w:rStyle w:val="StyleUnderline"/>
        </w:rPr>
        <w:t>as I cannot aspire to be a brain surgeon if I am living in the</w:t>
      </w:r>
      <w:r w:rsidRPr="00BA1B8B">
        <w:rPr>
          <w:rStyle w:val="StyleUnderline"/>
          <w:sz w:val="12"/>
        </w:rPr>
        <w:t xml:space="preserve"> </w:t>
      </w:r>
      <w:r w:rsidRPr="00BA1B8B">
        <w:rPr>
          <w:rStyle w:val="StyleUnderline"/>
        </w:rPr>
        <w:t>eleventh century.</w:t>
      </w:r>
      <w:r w:rsidRPr="00BA1B8B">
        <w:rPr>
          <w:rStyle w:val="StyleUnderline"/>
          <w:sz w:val="12"/>
        </w:rPr>
        <w:t xml:space="preserve"> </w:t>
      </w:r>
      <w:r w:rsidRPr="00BA1B8B">
        <w:rPr>
          <w:sz w:val="16"/>
        </w:rPr>
        <w:t xml:space="preserve">97 98 I claimed before that Marx, rather strangely, was both unusually pessimistic about the past and unusually optimistic about the future. There are several reasons for this, but one of them in particular bears on the issues we are examining. </w:t>
      </w:r>
      <w:r w:rsidRPr="00BA1B8B">
        <w:rPr>
          <w:rStyle w:val="StyleUnderline"/>
        </w:rPr>
        <w:t>Marx was gloomy about much of the past because it seemed to</w:t>
      </w:r>
      <w:r w:rsidRPr="00BA1B8B">
        <w:rPr>
          <w:rStyle w:val="StyleUnderline"/>
          <w:sz w:val="12"/>
        </w:rPr>
        <w:t xml:space="preserve"> </w:t>
      </w:r>
      <w:r w:rsidRPr="00BA1B8B">
        <w:rPr>
          <w:rStyle w:val="StyleUnderline"/>
        </w:rPr>
        <w:t>represent one wretched form of oppression and exploitation</w:t>
      </w:r>
      <w:r w:rsidRPr="00BA1B8B">
        <w:rPr>
          <w:rStyle w:val="StyleUnderline"/>
          <w:sz w:val="12"/>
        </w:rPr>
        <w:t xml:space="preserve"> </w:t>
      </w:r>
      <w:r w:rsidRPr="00BA1B8B">
        <w:rPr>
          <w:rStyle w:val="StyleUnderline"/>
        </w:rPr>
        <w:t>after another.</w:t>
      </w:r>
      <w:r w:rsidRPr="00BA1B8B">
        <w:rPr>
          <w:sz w:val="16"/>
        </w:rPr>
        <w:t xml:space="preserve"> Theodor Adorno once remarked </w:t>
      </w:r>
      <w:r w:rsidRPr="00BA1B8B">
        <w:rPr>
          <w:rStyle w:val="StyleUnderline"/>
        </w:rPr>
        <w:t>that pessimistic</w:t>
      </w:r>
      <w:r w:rsidRPr="00BA1B8B">
        <w:rPr>
          <w:rStyle w:val="StyleUnderline"/>
          <w:sz w:val="12"/>
        </w:rPr>
        <w:t xml:space="preserve"> </w:t>
      </w:r>
      <w:r w:rsidRPr="00BA1B8B">
        <w:rPr>
          <w:rStyle w:val="StyleUnderline"/>
        </w:rPr>
        <w:t xml:space="preserve">thinkers </w:t>
      </w:r>
      <w:r w:rsidRPr="00BA1B8B">
        <w:rPr>
          <w:sz w:val="16"/>
        </w:rPr>
        <w:t>(he had Freud rather than Marx in mind) do more service to the cause of human emancipation than callowly optimistic ones. This is because they</w:t>
      </w:r>
      <w:r w:rsidRPr="00BA1B8B">
        <w:rPr>
          <w:rStyle w:val="StyleUnderline"/>
        </w:rPr>
        <w:t xml:space="preserve"> bear witness to an</w:t>
      </w:r>
      <w:r w:rsidRPr="00BA1B8B">
        <w:rPr>
          <w:rStyle w:val="StyleUnderline"/>
          <w:sz w:val="12"/>
        </w:rPr>
        <w:t xml:space="preserve"> </w:t>
      </w:r>
      <w:r w:rsidRPr="00BA1B8B">
        <w:rPr>
          <w:rStyle w:val="StyleUnderline"/>
        </w:rPr>
        <w:t xml:space="preserve">injustice which </w:t>
      </w:r>
      <w:r w:rsidRPr="00BA1B8B">
        <w:rPr>
          <w:rStyle w:val="Emphasis"/>
        </w:rPr>
        <w:t>cries out for redemption</w:t>
      </w:r>
      <w:r w:rsidRPr="00BA1B8B">
        <w:rPr>
          <w:sz w:val="16"/>
        </w:rPr>
        <w:t xml:space="preserve">, </w:t>
      </w:r>
      <w:r w:rsidRPr="00BA1B8B">
        <w:rPr>
          <w:rStyle w:val="StyleUnderline"/>
        </w:rPr>
        <w:t>and which we might</w:t>
      </w:r>
      <w:r w:rsidRPr="00BA1B8B">
        <w:rPr>
          <w:rStyle w:val="StyleUnderline"/>
          <w:sz w:val="12"/>
        </w:rPr>
        <w:t xml:space="preserve"> </w:t>
      </w:r>
      <w:r w:rsidRPr="00BA1B8B">
        <w:rPr>
          <w:rStyle w:val="StyleUnderline"/>
        </w:rPr>
        <w:t>otherwise forget. By reminding us of how bad things are, they</w:t>
      </w:r>
      <w:r w:rsidRPr="00BA1B8B">
        <w:rPr>
          <w:rStyle w:val="StyleUnderline"/>
          <w:sz w:val="12"/>
        </w:rPr>
        <w:t xml:space="preserve"> </w:t>
      </w:r>
      <w:r w:rsidRPr="00BA1B8B">
        <w:rPr>
          <w:rStyle w:val="StyleUnderline"/>
        </w:rPr>
        <w:t>prompt us to repair them</w:t>
      </w:r>
      <w:r w:rsidRPr="00BA1B8B">
        <w:rPr>
          <w:sz w:val="16"/>
        </w:rPr>
        <w:t xml:space="preserve">. </w:t>
      </w:r>
      <w:r w:rsidRPr="00BA1B8B">
        <w:rPr>
          <w:rStyle w:val="Emphasis"/>
        </w:rPr>
        <w:t>They urge us to do without opium</w:t>
      </w:r>
      <w:r w:rsidRPr="00BA1B8B">
        <w:rPr>
          <w:sz w:val="16"/>
        </w:rPr>
        <w:t xml:space="preserve">. If </w:t>
      </w:r>
      <w:r w:rsidRPr="00BA1B8B">
        <w:rPr>
          <w:rStyle w:val="StyleUnderline"/>
        </w:rPr>
        <w:t>Marx</w:t>
      </w:r>
      <w:r w:rsidRPr="00BA1B8B">
        <w:rPr>
          <w:sz w:val="16"/>
        </w:rPr>
        <w:t xml:space="preserve"> also retained a good deal of hope for the future, however, it was because he </w:t>
      </w:r>
      <w:r w:rsidRPr="00BA1B8B">
        <w:rPr>
          <w:rStyle w:val="StyleUnderline"/>
        </w:rPr>
        <w:t>recognized that this dismal record</w:t>
      </w:r>
      <w:r w:rsidRPr="00BA1B8B">
        <w:rPr>
          <w:rStyle w:val="StyleUnderline"/>
          <w:sz w:val="12"/>
        </w:rPr>
        <w:t xml:space="preserve"> </w:t>
      </w:r>
      <w:r w:rsidRPr="00BA1B8B">
        <w:rPr>
          <w:rStyle w:val="StyleUnderline"/>
        </w:rPr>
        <w:t>was not for the most part our fault</w:t>
      </w:r>
      <w:r w:rsidRPr="00BA1B8B">
        <w:rPr>
          <w:sz w:val="16"/>
        </w:rPr>
        <w:t xml:space="preserve">. </w:t>
      </w:r>
      <w:r w:rsidRPr="00BA1B8B">
        <w:rPr>
          <w:rStyle w:val="StyleUnderline"/>
        </w:rPr>
        <w:t>If history has been so</w:t>
      </w:r>
      <w:r w:rsidRPr="00BA1B8B">
        <w:rPr>
          <w:rStyle w:val="StyleUnderline"/>
          <w:sz w:val="12"/>
        </w:rPr>
        <w:t xml:space="preserve"> </w:t>
      </w:r>
      <w:r w:rsidRPr="00BA1B8B">
        <w:rPr>
          <w:rStyle w:val="StyleUnderline"/>
        </w:rPr>
        <w:t>bloody, it is not because most human beings are wicked. It is</w:t>
      </w:r>
      <w:r w:rsidRPr="00BA1B8B">
        <w:rPr>
          <w:rStyle w:val="StyleUnderline"/>
          <w:sz w:val="12"/>
        </w:rPr>
        <w:t xml:space="preserve"> </w:t>
      </w:r>
      <w:r w:rsidRPr="00BA1B8B">
        <w:rPr>
          <w:rStyle w:val="StyleUnderline"/>
        </w:rPr>
        <w:t xml:space="preserve">because of the </w:t>
      </w:r>
      <w:r w:rsidRPr="00BA1B8B">
        <w:rPr>
          <w:rStyle w:val="Emphasis"/>
        </w:rPr>
        <w:t>material pressures</w:t>
      </w:r>
      <w:r w:rsidRPr="00BA1B8B">
        <w:rPr>
          <w:rStyle w:val="StyleUnderline"/>
        </w:rPr>
        <w:t xml:space="preserve"> to which they have been</w:t>
      </w:r>
      <w:r w:rsidRPr="00BA1B8B">
        <w:rPr>
          <w:rStyle w:val="StyleUnderline"/>
          <w:sz w:val="12"/>
        </w:rPr>
        <w:t xml:space="preserve"> </w:t>
      </w:r>
      <w:r w:rsidRPr="00BA1B8B">
        <w:rPr>
          <w:rStyle w:val="StyleUnderline"/>
        </w:rPr>
        <w:t>submitted.</w:t>
      </w:r>
      <w:r w:rsidRPr="00BA1B8B">
        <w:rPr>
          <w:sz w:val="16"/>
        </w:rPr>
        <w:t xml:space="preserve"> </w:t>
      </w:r>
      <w:r w:rsidRPr="00BA1B8B">
        <w:rPr>
          <w:rStyle w:val="StyleUnderline"/>
        </w:rPr>
        <w:t>Marx can thus take a realistic measure of the past</w:t>
      </w:r>
      <w:r w:rsidRPr="00BA1B8B">
        <w:rPr>
          <w:rStyle w:val="StyleUnderline"/>
          <w:sz w:val="12"/>
        </w:rPr>
        <w:t xml:space="preserve"> </w:t>
      </w:r>
      <w:r w:rsidRPr="00BA1B8B">
        <w:rPr>
          <w:rStyle w:val="StyleUnderline"/>
        </w:rPr>
        <w:t xml:space="preserve">without </w:t>
      </w:r>
      <w:r w:rsidRPr="00BA1B8B">
        <w:rPr>
          <w:rStyle w:val="Emphasis"/>
        </w:rPr>
        <w:t>succumbing to the myth of the darkness</w:t>
      </w:r>
      <w:r w:rsidRPr="00BA1B8B">
        <w:rPr>
          <w:rStyle w:val="StyleUnderline"/>
        </w:rPr>
        <w:t xml:space="preserve"> of men’s</w:t>
      </w:r>
      <w:r w:rsidRPr="00BA1B8B">
        <w:rPr>
          <w:rStyle w:val="StyleUnderline"/>
          <w:sz w:val="12"/>
        </w:rPr>
        <w:t xml:space="preserve"> </w:t>
      </w:r>
      <w:r w:rsidRPr="00BA1B8B">
        <w:rPr>
          <w:rStyle w:val="StyleUnderline"/>
        </w:rPr>
        <w:t>hearts</w:t>
      </w:r>
      <w:r w:rsidRPr="00BA1B8B">
        <w:rPr>
          <w:sz w:val="16"/>
        </w:rPr>
        <w:t xml:space="preserve">. </w:t>
      </w:r>
      <w:r w:rsidRPr="00BA1B8B">
        <w:rPr>
          <w:rStyle w:val="StyleUnderline"/>
        </w:rPr>
        <w:t>And this is one reason why he can retain faith in the</w:t>
      </w:r>
      <w:r w:rsidRPr="00BA1B8B">
        <w:rPr>
          <w:rStyle w:val="StyleUnderline"/>
          <w:sz w:val="12"/>
        </w:rPr>
        <w:t xml:space="preserve"> </w:t>
      </w:r>
      <w:r w:rsidRPr="00BA1B8B">
        <w:rPr>
          <w:rStyle w:val="StyleUnderline"/>
        </w:rPr>
        <w:t>future. It is his materialism which permits him that hope</w:t>
      </w:r>
      <w:r w:rsidRPr="00BA1B8B">
        <w:rPr>
          <w:sz w:val="16"/>
        </w:rPr>
        <w:t>. If wars, famines and genocide really did spring simply from some unchanging human depravity, then there is not the slightest reason to believe that the future will fare any better.</w:t>
      </w:r>
    </w:p>
    <w:p w:rsidR="00C46518" w:rsidRPr="00BA1B8B" w:rsidRDefault="00C46518" w:rsidP="00C46518">
      <w:pPr>
        <w:rPr>
          <w:sz w:val="16"/>
        </w:rPr>
      </w:pPr>
    </w:p>
    <w:p w:rsidR="00C46518" w:rsidRPr="00BA1B8B" w:rsidRDefault="00C46518" w:rsidP="00C46518">
      <w:pPr>
        <w:pStyle w:val="Heading3"/>
      </w:pPr>
      <w:r w:rsidRPr="00BA1B8B">
        <w:t xml:space="preserve">at: cap not root cause </w:t>
      </w:r>
    </w:p>
    <w:p w:rsidR="00C46518" w:rsidRPr="00BA1B8B" w:rsidRDefault="00C46518" w:rsidP="00C46518">
      <w:pPr>
        <w:pStyle w:val="Heading4"/>
      </w:pPr>
      <w:r w:rsidRPr="00BA1B8B">
        <w:t xml:space="preserve">Capitalism isn’t the specific cause of every thought or action, but material forces undergird social and political institutions through material history, and ultimately “determine” institutions in the sense that they place a limit on their ultimate possibilities </w:t>
      </w:r>
    </w:p>
    <w:p w:rsidR="00C46518" w:rsidRPr="00BA1B8B" w:rsidRDefault="00C46518" w:rsidP="00C46518">
      <w:pPr>
        <w:rPr>
          <w:i/>
        </w:rPr>
      </w:pPr>
      <w:r w:rsidRPr="00BA1B8B">
        <w:rPr>
          <w:b/>
        </w:rPr>
        <w:t xml:space="preserve">Eagleton 11 </w:t>
      </w:r>
      <w:r w:rsidRPr="00BA1B8B">
        <w:t xml:space="preserve">[Terry, Distinguished Professor of English Literature at Lancaster University, </w:t>
      </w:r>
      <w:r w:rsidRPr="00BA1B8B">
        <w:rPr>
          <w:i/>
        </w:rPr>
        <w:t>Why Marx Was Right</w:t>
      </w:r>
      <w:r w:rsidRPr="00BA1B8B">
        <w:t>, 2011, Yale University: New Haven, CT, p. 110-116]</w:t>
      </w:r>
    </w:p>
    <w:p w:rsidR="00C46518" w:rsidRPr="00BA1B8B" w:rsidRDefault="00C46518" w:rsidP="00C46518"/>
    <w:p w:rsidR="00C46518" w:rsidRPr="00BA1B8B" w:rsidRDefault="00C46518" w:rsidP="00C46518">
      <w:pPr>
        <w:rPr>
          <w:rStyle w:val="Style13ptBold"/>
          <w:b w:val="0"/>
          <w:bCs w:val="0"/>
          <w:sz w:val="16"/>
        </w:rPr>
      </w:pPr>
      <w:r w:rsidRPr="00BA1B8B">
        <w:rPr>
          <w:rStyle w:val="StyleUnderline"/>
        </w:rPr>
        <w:t>We have seen already that scarcely anybody imagines</w:t>
      </w:r>
      <w:r w:rsidRPr="00BA1B8B">
        <w:rPr>
          <w:rStyle w:val="StyleUnderline"/>
          <w:sz w:val="12"/>
        </w:rPr>
        <w:t xml:space="preserve"> </w:t>
      </w:r>
      <w:r w:rsidRPr="00BA1B8B">
        <w:rPr>
          <w:rStyle w:val="StyleUnderline"/>
        </w:rPr>
        <w:t>that there are no intelligible patterns in history at all. It is rare</w:t>
      </w:r>
      <w:r w:rsidRPr="00BA1B8B">
        <w:rPr>
          <w:rStyle w:val="StyleUnderline"/>
          <w:sz w:val="12"/>
        </w:rPr>
        <w:t xml:space="preserve"> </w:t>
      </w:r>
      <w:r w:rsidRPr="00BA1B8B">
        <w:rPr>
          <w:rStyle w:val="StyleUnderline"/>
        </w:rPr>
        <w:t>to find someone who sees history as</w:t>
      </w:r>
      <w:r w:rsidRPr="00BA1B8B">
        <w:rPr>
          <w:sz w:val="16"/>
        </w:rPr>
        <w:t xml:space="preserve"> simply one shambolic </w:t>
      </w:r>
      <w:r w:rsidRPr="00BA1B8B">
        <w:rPr>
          <w:rStyle w:val="StyleUnderline"/>
        </w:rPr>
        <w:t>heap of chaos</w:t>
      </w:r>
      <w:r w:rsidRPr="00BA1B8B">
        <w:rPr>
          <w:sz w:val="16"/>
        </w:rPr>
        <w:t xml:space="preserve">, chance, accident and contingency, though Friedrich Nietzsche and his disciple Michel Foucault sail close to this view at times. </w:t>
      </w:r>
      <w:r w:rsidRPr="00BA1B8B">
        <w:rPr>
          <w:rStyle w:val="StyleUnderline"/>
        </w:rPr>
        <w:t>Most people accept that there are chains</w:t>
      </w:r>
      <w:r w:rsidRPr="00BA1B8B">
        <w:rPr>
          <w:rStyle w:val="StyleUnderline"/>
          <w:sz w:val="12"/>
        </w:rPr>
        <w:t xml:space="preserve"> </w:t>
      </w:r>
      <w:r w:rsidRPr="00BA1B8B">
        <w:rPr>
          <w:rStyle w:val="StyleUnderline"/>
        </w:rPr>
        <w:t>of cause and effect in history, however complex or hard to</w:t>
      </w:r>
      <w:r w:rsidRPr="00BA1B8B">
        <w:rPr>
          <w:rStyle w:val="StyleUnderline"/>
          <w:sz w:val="12"/>
        </w:rPr>
        <w:t xml:space="preserve"> </w:t>
      </w:r>
      <w:r w:rsidRPr="00BA1B8B">
        <w:rPr>
          <w:rStyle w:val="StyleUnderline"/>
        </w:rPr>
        <w:t xml:space="preserve">fathom, and that this lends it some </w:t>
      </w:r>
      <w:r w:rsidRPr="00BA1B8B">
        <w:rPr>
          <w:rStyle w:val="Emphasis"/>
        </w:rPr>
        <w:t>rough kind of pattern</w:t>
      </w:r>
      <w:r w:rsidRPr="00BA1B8B">
        <w:rPr>
          <w:sz w:val="16"/>
        </w:rPr>
        <w:t>. It is hard to believe, for example, that various nations began to collect colonies at a certain historical point for reasons that had nothing whatsoever in common</w:t>
      </w:r>
      <w:r w:rsidRPr="00BA1B8B">
        <w:rPr>
          <w:rStyle w:val="StyleUnderline"/>
        </w:rPr>
        <w:t>. African slaves were not</w:t>
      </w:r>
      <w:r w:rsidRPr="00BA1B8B">
        <w:rPr>
          <w:rStyle w:val="StyleUnderline"/>
          <w:sz w:val="12"/>
        </w:rPr>
        <w:t xml:space="preserve"> </w:t>
      </w:r>
      <w:r w:rsidRPr="00BA1B8B">
        <w:rPr>
          <w:rStyle w:val="StyleUnderline"/>
        </w:rPr>
        <w:t>transported to America for no reason at all</w:t>
      </w:r>
      <w:r w:rsidRPr="00BA1B8B">
        <w:rPr>
          <w:sz w:val="16"/>
        </w:rPr>
        <w:t xml:space="preserve">. </w:t>
      </w:r>
      <w:r w:rsidRPr="00BA1B8B">
        <w:rPr>
          <w:rStyle w:val="StyleUnderline"/>
        </w:rPr>
        <w:t>That fascism</w:t>
      </w:r>
      <w:r w:rsidRPr="00BA1B8B">
        <w:rPr>
          <w:rStyle w:val="StyleUnderline"/>
          <w:sz w:val="12"/>
        </w:rPr>
        <w:t xml:space="preserve"> </w:t>
      </w:r>
      <w:r w:rsidRPr="00BA1B8B">
        <w:rPr>
          <w:rStyle w:val="StyleUnderline"/>
        </w:rPr>
        <w:t>emerged at more or less the same time in various twentiethcentury</w:t>
      </w:r>
      <w:r w:rsidRPr="00BA1B8B">
        <w:rPr>
          <w:rStyle w:val="StyleUnderline"/>
          <w:sz w:val="12"/>
        </w:rPr>
        <w:t xml:space="preserve"> </w:t>
      </w:r>
      <w:r w:rsidRPr="00BA1B8B">
        <w:rPr>
          <w:rStyle w:val="StyleUnderline"/>
        </w:rPr>
        <w:t>nations was not just a copycat affair</w:t>
      </w:r>
      <w:r w:rsidRPr="00BA1B8B">
        <w:rPr>
          <w:sz w:val="16"/>
        </w:rPr>
        <w:t xml:space="preserve">. </w:t>
      </w:r>
      <w:r w:rsidRPr="00BA1B8B">
        <w:rPr>
          <w:rStyle w:val="StyleUnderline"/>
        </w:rPr>
        <w:t>People do not</w:t>
      </w:r>
      <w:r w:rsidRPr="00BA1B8B">
        <w:rPr>
          <w:rStyle w:val="StyleUnderline"/>
          <w:sz w:val="12"/>
        </w:rPr>
        <w:t xml:space="preserve"> </w:t>
      </w:r>
      <w:r w:rsidRPr="00BA1B8B">
        <w:rPr>
          <w:rStyle w:val="StyleUnderline"/>
        </w:rPr>
        <w:t>suddenly hurl themselves on open fires just for the hell of it.</w:t>
      </w:r>
      <w:r w:rsidRPr="00BA1B8B">
        <w:rPr>
          <w:rStyle w:val="StyleUnderline"/>
          <w:sz w:val="12"/>
        </w:rPr>
        <w:t xml:space="preserve"> </w:t>
      </w:r>
      <w:r w:rsidRPr="00BA1B8B">
        <w:rPr>
          <w:rStyle w:val="StyleUnderline"/>
        </w:rPr>
        <w:t>There is a remarkably uniform pattern across the globe of</w:t>
      </w:r>
      <w:r w:rsidRPr="00BA1B8B">
        <w:rPr>
          <w:rStyle w:val="StyleUnderline"/>
          <w:sz w:val="12"/>
        </w:rPr>
        <w:t xml:space="preserve"> </w:t>
      </w:r>
      <w:r w:rsidRPr="00BA1B8B">
        <w:rPr>
          <w:rStyle w:val="StyleUnderline"/>
        </w:rPr>
        <w:t>people pointedly not doing so</w:t>
      </w:r>
      <w:r w:rsidRPr="00BA1B8B">
        <w:rPr>
          <w:sz w:val="16"/>
        </w:rPr>
        <w:t xml:space="preserve">. </w:t>
      </w:r>
      <w:r w:rsidRPr="00BA1B8B">
        <w:rPr>
          <w:rStyle w:val="StyleUnderline"/>
        </w:rPr>
        <w:t>The question, surely, is not whether there are patterns</w:t>
      </w:r>
      <w:r w:rsidRPr="00BA1B8B">
        <w:rPr>
          <w:rStyle w:val="StyleUnderline"/>
          <w:sz w:val="12"/>
        </w:rPr>
        <w:t xml:space="preserve"> </w:t>
      </w:r>
      <w:r w:rsidRPr="00BA1B8B">
        <w:rPr>
          <w:rStyle w:val="StyleUnderline"/>
        </w:rPr>
        <w:t>in history, but</w:t>
      </w:r>
      <w:r w:rsidRPr="00BA1B8B">
        <w:rPr>
          <w:sz w:val="16"/>
        </w:rPr>
        <w:t xml:space="preserve"> </w:t>
      </w:r>
      <w:r w:rsidRPr="00BA1B8B">
        <w:rPr>
          <w:rStyle w:val="StyleUnderline"/>
        </w:rPr>
        <w:t>whether there is one predominant pattern</w:t>
      </w:r>
      <w:r w:rsidRPr="00BA1B8B">
        <w:rPr>
          <w:sz w:val="16"/>
        </w:rPr>
        <w:t xml:space="preserve">. You can believe the former without crediting the latter. Why not just a set of overlapping designs that never merge into a whole? </w:t>
      </w:r>
      <w:r w:rsidRPr="00BA1B8B">
        <w:rPr>
          <w:rStyle w:val="StyleUnderline"/>
        </w:rPr>
        <w:t>How on earth could something as diverse as human</w:t>
      </w:r>
      <w:r w:rsidRPr="00BA1B8B">
        <w:rPr>
          <w:rStyle w:val="StyleUnderline"/>
          <w:sz w:val="12"/>
        </w:rPr>
        <w:t xml:space="preserve"> </w:t>
      </w:r>
      <w:r w:rsidRPr="00BA1B8B">
        <w:rPr>
          <w:rStyle w:val="StyleUnderline"/>
        </w:rPr>
        <w:t>history form a unified story</w:t>
      </w:r>
      <w:r w:rsidRPr="00BA1B8B">
        <w:rPr>
          <w:sz w:val="16"/>
        </w:rPr>
        <w:t xml:space="preserve">? To contend that material interests have been the prime mover all the way from the cave dwellers to capitalism is a lot more plausible than believing that diet, altruism, Great Men, pole-vaulting or the conjunction of the planets has been. But it still seems too singular an answer to be satisfying. If it is satisfying to </w:t>
      </w:r>
      <w:r w:rsidRPr="00BA1B8B">
        <w:rPr>
          <w:rStyle w:val="StyleUnderline"/>
        </w:rPr>
        <w:t>Marx</w:t>
      </w:r>
      <w:r w:rsidRPr="00BA1B8B">
        <w:rPr>
          <w:sz w:val="16"/>
        </w:rPr>
        <w:t xml:space="preserve">, it is because he </w:t>
      </w:r>
      <w:r w:rsidRPr="00BA1B8B">
        <w:rPr>
          <w:rStyle w:val="StyleUnderline"/>
        </w:rPr>
        <w:t>considers that</w:t>
      </w:r>
      <w:r w:rsidRPr="00BA1B8B">
        <w:rPr>
          <w:rStyle w:val="StyleUnderline"/>
          <w:sz w:val="12"/>
        </w:rPr>
        <w:t xml:space="preserve"> </w:t>
      </w:r>
      <w:r w:rsidRPr="00BA1B8B">
        <w:rPr>
          <w:rStyle w:val="StyleUnderline"/>
        </w:rPr>
        <w:t>history has been by no means as varied and colourful as it may</w:t>
      </w:r>
      <w:r w:rsidRPr="00BA1B8B">
        <w:rPr>
          <w:rStyle w:val="StyleUnderline"/>
          <w:sz w:val="12"/>
        </w:rPr>
        <w:t xml:space="preserve"> </w:t>
      </w:r>
      <w:r w:rsidRPr="00BA1B8B">
        <w:rPr>
          <w:rStyle w:val="StyleUnderline"/>
        </w:rPr>
        <w:t>appear</w:t>
      </w:r>
      <w:r w:rsidRPr="00BA1B8B">
        <w:rPr>
          <w:sz w:val="16"/>
        </w:rPr>
        <w:t xml:space="preserve">. </w:t>
      </w:r>
      <w:r w:rsidRPr="00BA1B8B">
        <w:rPr>
          <w:rStyle w:val="StyleUnderline"/>
        </w:rPr>
        <w:t xml:space="preserve">It has been a </w:t>
      </w:r>
      <w:r w:rsidRPr="00BA1B8B">
        <w:rPr>
          <w:rStyle w:val="Emphasis"/>
        </w:rPr>
        <w:t>much more monotonous story</w:t>
      </w:r>
      <w:r w:rsidRPr="00BA1B8B">
        <w:rPr>
          <w:sz w:val="16"/>
        </w:rPr>
        <w:t xml:space="preserve"> </w:t>
      </w:r>
      <w:r w:rsidRPr="00BA1B8B">
        <w:rPr>
          <w:rStyle w:val="StyleUnderline"/>
        </w:rPr>
        <w:t>than</w:t>
      </w:r>
      <w:r w:rsidRPr="00BA1B8B">
        <w:rPr>
          <w:rStyle w:val="StyleUnderline"/>
          <w:sz w:val="12"/>
        </w:rPr>
        <w:t xml:space="preserve"> </w:t>
      </w:r>
      <w:r w:rsidRPr="00BA1B8B">
        <w:rPr>
          <w:rStyle w:val="StyleUnderline"/>
        </w:rPr>
        <w:t>meets the eye</w:t>
      </w:r>
      <w:r w:rsidRPr="00BA1B8B">
        <w:rPr>
          <w:sz w:val="16"/>
        </w:rPr>
        <w:t xml:space="preserve">. There is indeed a kind of unity to it; but it is not one that should yield us any pleasure, as the unity of Bleak House or High Noon might. For the most part, the </w:t>
      </w:r>
      <w:r w:rsidRPr="00BA1B8B">
        <w:rPr>
          <w:rStyle w:val="StyleUnderline"/>
        </w:rPr>
        <w:t>threads</w:t>
      </w:r>
      <w:r w:rsidRPr="00BA1B8B">
        <w:rPr>
          <w:rStyle w:val="StyleUnderline"/>
          <w:sz w:val="12"/>
        </w:rPr>
        <w:t xml:space="preserve"> </w:t>
      </w:r>
      <w:r w:rsidRPr="00BA1B8B">
        <w:rPr>
          <w:rStyle w:val="StyleUnderline"/>
        </w:rPr>
        <w:t xml:space="preserve">that leash it together have been </w:t>
      </w:r>
      <w:r w:rsidRPr="00BA1B8B">
        <w:rPr>
          <w:rStyle w:val="Emphasis"/>
        </w:rPr>
        <w:t>scarcity</w:t>
      </w:r>
      <w:r w:rsidRPr="00BA1B8B">
        <w:rPr>
          <w:rStyle w:val="StyleUnderline"/>
        </w:rPr>
        <w:t xml:space="preserve">, </w:t>
      </w:r>
      <w:r w:rsidRPr="00BA1B8B">
        <w:rPr>
          <w:rStyle w:val="Emphasis"/>
        </w:rPr>
        <w:t>hard labour</w:t>
      </w:r>
      <w:r w:rsidRPr="00BA1B8B">
        <w:rPr>
          <w:rStyle w:val="StyleUnderline"/>
        </w:rPr>
        <w:t xml:space="preserve">, </w:t>
      </w:r>
      <w:r w:rsidRPr="00BA1B8B">
        <w:rPr>
          <w:rStyle w:val="Emphasis"/>
        </w:rPr>
        <w:t>violence</w:t>
      </w:r>
      <w:r w:rsidRPr="00BA1B8B">
        <w:rPr>
          <w:rStyle w:val="StyleUnderline"/>
          <w:sz w:val="12"/>
        </w:rPr>
        <w:t xml:space="preserve"> </w:t>
      </w:r>
      <w:r w:rsidRPr="00BA1B8B">
        <w:rPr>
          <w:rStyle w:val="StyleUnderline"/>
        </w:rPr>
        <w:t xml:space="preserve">and </w:t>
      </w:r>
      <w:r w:rsidRPr="00BA1B8B">
        <w:rPr>
          <w:rStyle w:val="Emphasis"/>
        </w:rPr>
        <w:t>exploitation</w:t>
      </w:r>
      <w:r w:rsidRPr="00BA1B8B">
        <w:rPr>
          <w:sz w:val="16"/>
        </w:rPr>
        <w:t xml:space="preserve">. And though these things have taken very different forms, </w:t>
      </w:r>
      <w:r w:rsidRPr="00BA1B8B">
        <w:rPr>
          <w:rStyle w:val="StyleUnderline"/>
        </w:rPr>
        <w:t>they have so far laid the foundation of every</w:t>
      </w:r>
      <w:r w:rsidRPr="00BA1B8B">
        <w:rPr>
          <w:rStyle w:val="StyleUnderline"/>
          <w:sz w:val="12"/>
        </w:rPr>
        <w:t xml:space="preserve"> </w:t>
      </w:r>
      <w:r w:rsidRPr="00BA1B8B">
        <w:rPr>
          <w:rStyle w:val="StyleUnderline"/>
        </w:rPr>
        <w:t>civilisation on record</w:t>
      </w:r>
      <w:r w:rsidRPr="00BA1B8B">
        <w:rPr>
          <w:sz w:val="16"/>
        </w:rPr>
        <w:t xml:space="preserve">. </w:t>
      </w:r>
      <w:r w:rsidRPr="00BA1B8B">
        <w:rPr>
          <w:rStyle w:val="StyleUnderline"/>
        </w:rPr>
        <w:t>It is this dull, mind-numbing recurrence</w:t>
      </w:r>
      <w:r w:rsidRPr="00BA1B8B">
        <w:rPr>
          <w:rStyle w:val="StyleUnderline"/>
          <w:sz w:val="12"/>
        </w:rPr>
        <w:t xml:space="preserve"> </w:t>
      </w:r>
      <w:r w:rsidRPr="00BA1B8B">
        <w:rPr>
          <w:rStyle w:val="StyleUnderline"/>
        </w:rPr>
        <w:t>that has lent human history a good deal more consistency</w:t>
      </w:r>
      <w:r w:rsidRPr="00BA1B8B">
        <w:rPr>
          <w:rStyle w:val="StyleUnderline"/>
          <w:sz w:val="12"/>
        </w:rPr>
        <w:t xml:space="preserve"> </w:t>
      </w:r>
      <w:r w:rsidRPr="00BA1B8B">
        <w:rPr>
          <w:rStyle w:val="StyleUnderline"/>
        </w:rPr>
        <w:t>than we might desire</w:t>
      </w:r>
      <w:r w:rsidRPr="00BA1B8B">
        <w:rPr>
          <w:sz w:val="16"/>
        </w:rPr>
        <w:t xml:space="preserve">. </w:t>
      </w:r>
      <w:r w:rsidRPr="00BA1B8B">
        <w:rPr>
          <w:rStyle w:val="StyleUnderline"/>
        </w:rPr>
        <w:t xml:space="preserve">There is </w:t>
      </w:r>
      <w:r w:rsidRPr="00BA1B8B">
        <w:rPr>
          <w:rStyle w:val="Emphasis"/>
        </w:rPr>
        <w:t>indeed a grand narrative</w:t>
      </w:r>
      <w:r w:rsidRPr="00BA1B8B">
        <w:rPr>
          <w:rStyle w:val="StyleUnderline"/>
          <w:sz w:val="12"/>
        </w:rPr>
        <w:t xml:space="preserve"> </w:t>
      </w:r>
      <w:r w:rsidRPr="00BA1B8B">
        <w:rPr>
          <w:rStyle w:val="StyleUnderline"/>
        </w:rPr>
        <w:t xml:space="preserve">here, and </w:t>
      </w:r>
      <w:r w:rsidRPr="00BA1B8B">
        <w:rPr>
          <w:rStyle w:val="Emphasis"/>
        </w:rPr>
        <w:t>more’s the pity</w:t>
      </w:r>
      <w:r w:rsidRPr="00BA1B8B">
        <w:rPr>
          <w:sz w:val="16"/>
        </w:rPr>
        <w:t xml:space="preserve">. As Theodor Adorno observes, ‘‘The One and All that keeps rolling on to this day—with occasional breathing spells—would teleologically be the absolute of suffering.’’ The grand narrative of history is not one of Progress, Reason or Enlightenment. </w:t>
      </w:r>
      <w:r w:rsidRPr="00BA1B8B">
        <w:rPr>
          <w:rStyle w:val="StyleUnderline"/>
        </w:rPr>
        <w:t>It is a melancholic tale</w:t>
      </w:r>
      <w:r w:rsidRPr="00BA1B8B">
        <w:rPr>
          <w:rStyle w:val="StyleUnderline"/>
          <w:sz w:val="12"/>
        </w:rPr>
        <w:t xml:space="preserve"> </w:t>
      </w:r>
      <w:r w:rsidRPr="00BA1B8B">
        <w:rPr>
          <w:rStyle w:val="StyleUnderline"/>
        </w:rPr>
        <w:t xml:space="preserve">which leads </w:t>
      </w:r>
      <w:r w:rsidRPr="00BA1B8B">
        <w:rPr>
          <w:sz w:val="16"/>
        </w:rPr>
        <w:t xml:space="preserve">in Adorno’s words </w:t>
      </w:r>
      <w:r w:rsidRPr="00BA1B8B">
        <w:rPr>
          <w:rStyle w:val="Emphasis"/>
        </w:rPr>
        <w:t>‘‘from the slingshot to the</w:t>
      </w:r>
      <w:r w:rsidRPr="00BA1B8B">
        <w:rPr>
          <w:rStyle w:val="Emphasis"/>
          <w:sz w:val="12"/>
        </w:rPr>
        <w:t xml:space="preserve"> </w:t>
      </w:r>
      <w:r w:rsidRPr="00BA1B8B">
        <w:rPr>
          <w:rStyle w:val="Emphasis"/>
        </w:rPr>
        <w:t>atomic bomb</w:t>
      </w:r>
      <w:r w:rsidRPr="00BA1B8B">
        <w:rPr>
          <w:sz w:val="16"/>
        </w:rPr>
        <w:t xml:space="preserve">.’’≥ It is possible to agree that violence, hard labour and exploitation bulk large in human history without accepting that they are the foundation of it. For Marxists, </w:t>
      </w:r>
      <w:r w:rsidRPr="00BA1B8B">
        <w:rPr>
          <w:rStyle w:val="StyleUnderline"/>
        </w:rPr>
        <w:t>one reason</w:t>
      </w:r>
      <w:r w:rsidRPr="00BA1B8B">
        <w:rPr>
          <w:rStyle w:val="StyleUnderline"/>
          <w:sz w:val="12"/>
        </w:rPr>
        <w:t xml:space="preserve"> </w:t>
      </w:r>
      <w:r w:rsidRPr="00BA1B8B">
        <w:rPr>
          <w:rStyle w:val="StyleUnderline"/>
        </w:rPr>
        <w:t>why they are so fundamental is that they are bound up with</w:t>
      </w:r>
      <w:r w:rsidRPr="00BA1B8B">
        <w:rPr>
          <w:rStyle w:val="StyleUnderline"/>
          <w:sz w:val="12"/>
        </w:rPr>
        <w:t xml:space="preserve"> </w:t>
      </w:r>
      <w:r w:rsidRPr="00BA1B8B">
        <w:rPr>
          <w:rStyle w:val="StyleUnderline"/>
        </w:rPr>
        <w:t>our physical survival. They have been abiding features of the</w:t>
      </w:r>
      <w:r w:rsidRPr="00BA1B8B">
        <w:rPr>
          <w:rStyle w:val="StyleUnderline"/>
          <w:sz w:val="12"/>
        </w:rPr>
        <w:t xml:space="preserve"> </w:t>
      </w:r>
      <w:r w:rsidRPr="00BA1B8B">
        <w:rPr>
          <w:rStyle w:val="Emphasis"/>
        </w:rPr>
        <w:t>way we maintain our material existence</w:t>
      </w:r>
      <w:r w:rsidRPr="00BA1B8B">
        <w:rPr>
          <w:sz w:val="16"/>
        </w:rPr>
        <w:t xml:space="preserve">. </w:t>
      </w:r>
      <w:r w:rsidRPr="00BA1B8B">
        <w:rPr>
          <w:rStyle w:val="StyleUnderline"/>
        </w:rPr>
        <w:t>They are not just</w:t>
      </w:r>
      <w:r w:rsidRPr="00BA1B8B">
        <w:rPr>
          <w:rStyle w:val="StyleUnderline"/>
          <w:sz w:val="12"/>
        </w:rPr>
        <w:t xml:space="preserve"> </w:t>
      </w:r>
      <w:r w:rsidRPr="00BA1B8B">
        <w:rPr>
          <w:rStyle w:val="StyleUnderline"/>
        </w:rPr>
        <w:t>random events</w:t>
      </w:r>
      <w:r w:rsidRPr="00BA1B8B">
        <w:rPr>
          <w:sz w:val="16"/>
        </w:rPr>
        <w:t xml:space="preserve">. </w:t>
      </w:r>
      <w:r w:rsidRPr="00BA1B8B">
        <w:rPr>
          <w:rStyle w:val="Emphasis"/>
        </w:rPr>
        <w:t>We are not speaking of scattered acts of savagery</w:t>
      </w:r>
      <w:r w:rsidRPr="00BA1B8B">
        <w:rPr>
          <w:sz w:val="16"/>
        </w:rPr>
        <w:t xml:space="preserve"> </w:t>
      </w:r>
      <w:r w:rsidRPr="00BA1B8B">
        <w:rPr>
          <w:rStyle w:val="StyleUnderline"/>
        </w:rPr>
        <w:t>or aggression. If there has been a certain necessity to</w:t>
      </w:r>
      <w:r w:rsidRPr="00BA1B8B">
        <w:rPr>
          <w:rStyle w:val="StyleUnderline"/>
          <w:sz w:val="12"/>
        </w:rPr>
        <w:t xml:space="preserve"> </w:t>
      </w:r>
      <w:r w:rsidRPr="00BA1B8B">
        <w:rPr>
          <w:rStyle w:val="StyleUnderline"/>
        </w:rPr>
        <w:t xml:space="preserve">these things, it is because they are </w:t>
      </w:r>
      <w:r w:rsidRPr="00BA1B8B">
        <w:rPr>
          <w:rStyle w:val="Emphasis"/>
        </w:rPr>
        <w:t>built into the structures by</w:t>
      </w:r>
      <w:r w:rsidRPr="00BA1B8B">
        <w:rPr>
          <w:rStyle w:val="Emphasis"/>
          <w:sz w:val="12"/>
        </w:rPr>
        <w:t xml:space="preserve"> </w:t>
      </w:r>
      <w:r w:rsidRPr="00BA1B8B">
        <w:rPr>
          <w:rStyle w:val="Emphasis"/>
        </w:rPr>
        <w:t>which we produce and reproduce our material life</w:t>
      </w:r>
      <w:r w:rsidRPr="00BA1B8B">
        <w:rPr>
          <w:sz w:val="16"/>
        </w:rPr>
        <w:t xml:space="preserve">. Even so, </w:t>
      </w:r>
      <w:r w:rsidRPr="00BA1B8B">
        <w:rPr>
          <w:rStyle w:val="StyleUnderline"/>
        </w:rPr>
        <w:t>no Marxist</w:t>
      </w:r>
      <w:r w:rsidRPr="00BA1B8B">
        <w:rPr>
          <w:sz w:val="16"/>
        </w:rPr>
        <w:t xml:space="preserve"> </w:t>
      </w:r>
      <w:r w:rsidRPr="00BA1B8B">
        <w:rPr>
          <w:rStyle w:val="StyleUnderline"/>
        </w:rPr>
        <w:t xml:space="preserve">imagines that these forces </w:t>
      </w:r>
      <w:r w:rsidRPr="00BA1B8B">
        <w:rPr>
          <w:rStyle w:val="Emphasis"/>
        </w:rPr>
        <w:t>shape absolutely everything</w:t>
      </w:r>
      <w:r w:rsidRPr="00BA1B8B">
        <w:rPr>
          <w:sz w:val="16"/>
        </w:rPr>
        <w:t xml:space="preserve">. If they did, then typhoid, ponytails, convulsive laughter, Sufism, the Saint Matthew Passion and painting your toenails an exotic purple would all be the reflex of economy forces. </w:t>
      </w:r>
      <w:r w:rsidRPr="00BA1B8B">
        <w:rPr>
          <w:rStyle w:val="StyleUnderline"/>
        </w:rPr>
        <w:t>Any battle not fought for directly economic motives</w:t>
      </w:r>
      <w:r w:rsidRPr="00BA1B8B">
        <w:rPr>
          <w:sz w:val="16"/>
        </w:rPr>
        <w:t xml:space="preserve">, </w:t>
      </w:r>
      <w:r w:rsidRPr="00BA1B8B">
        <w:rPr>
          <w:rStyle w:val="StyleUnderline"/>
        </w:rPr>
        <w:t xml:space="preserve">or any </w:t>
      </w:r>
      <w:r w:rsidRPr="00BA1B8B">
        <w:rPr>
          <w:sz w:val="16"/>
        </w:rPr>
        <w:t xml:space="preserve">work of art which is silent on the class struggle, would be inconceivable. </w:t>
      </w:r>
      <w:r w:rsidRPr="00BA1B8B">
        <w:rPr>
          <w:rStyle w:val="StyleUnderline"/>
        </w:rPr>
        <w:t>Marx</w:t>
      </w:r>
      <w:r w:rsidRPr="00BA1B8B">
        <w:rPr>
          <w:sz w:val="16"/>
        </w:rPr>
        <w:t xml:space="preserve"> himself occasionally writes as though the political is simply the reflex of the economic. Yet he also </w:t>
      </w:r>
      <w:r w:rsidRPr="00BA1B8B">
        <w:rPr>
          <w:rStyle w:val="StyleUnderline"/>
        </w:rPr>
        <w:t>often investigates</w:t>
      </w:r>
      <w:r w:rsidRPr="00BA1B8B">
        <w:rPr>
          <w:rStyle w:val="StyleUnderline"/>
          <w:sz w:val="12"/>
        </w:rPr>
        <w:t xml:space="preserve"> </w:t>
      </w:r>
      <w:r w:rsidRPr="00BA1B8B">
        <w:rPr>
          <w:rStyle w:val="StyleUnderline"/>
        </w:rPr>
        <w:t>the social, political or military motives behind historical</w:t>
      </w:r>
      <w:r w:rsidRPr="00BA1B8B">
        <w:rPr>
          <w:rStyle w:val="StyleUnderline"/>
          <w:sz w:val="12"/>
        </w:rPr>
        <w:t xml:space="preserve"> </w:t>
      </w:r>
      <w:r w:rsidRPr="00BA1B8B">
        <w:rPr>
          <w:rStyle w:val="StyleUnderline"/>
        </w:rPr>
        <w:t>events,</w:t>
      </w:r>
      <w:r w:rsidRPr="00BA1B8B">
        <w:rPr>
          <w:sz w:val="16"/>
        </w:rPr>
        <w:t xml:space="preserve"> </w:t>
      </w:r>
      <w:r w:rsidRPr="00BA1B8B">
        <w:rPr>
          <w:rStyle w:val="StyleUnderline"/>
        </w:rPr>
        <w:t>without the faintest suggestion that these motives are</w:t>
      </w:r>
      <w:r w:rsidRPr="00BA1B8B">
        <w:rPr>
          <w:rStyle w:val="StyleUnderline"/>
          <w:sz w:val="12"/>
        </w:rPr>
        <w:t xml:space="preserve"> </w:t>
      </w:r>
      <w:r w:rsidRPr="00BA1B8B">
        <w:rPr>
          <w:rStyle w:val="StyleUnderline"/>
        </w:rPr>
        <w:t xml:space="preserve">just the </w:t>
      </w:r>
      <w:r w:rsidRPr="00BA1B8B">
        <w:rPr>
          <w:rStyle w:val="Emphasis"/>
        </w:rPr>
        <w:t>surface manifestations</w:t>
      </w:r>
      <w:r w:rsidRPr="00BA1B8B">
        <w:rPr>
          <w:sz w:val="16"/>
        </w:rPr>
        <w:t xml:space="preserve"> of deeper economic ones. </w:t>
      </w:r>
      <w:r w:rsidRPr="00BA1B8B">
        <w:rPr>
          <w:rStyle w:val="StyleUnderline"/>
        </w:rPr>
        <w:t>Material</w:t>
      </w:r>
      <w:r w:rsidRPr="00BA1B8B">
        <w:rPr>
          <w:sz w:val="16"/>
        </w:rPr>
        <w:t xml:space="preserve"> forces do sometimes </w:t>
      </w:r>
      <w:r w:rsidRPr="00BA1B8B">
        <w:rPr>
          <w:rStyle w:val="StyleUnderline"/>
        </w:rPr>
        <w:t>leave their mark quite directly</w:t>
      </w:r>
      <w:r w:rsidRPr="00BA1B8B">
        <w:rPr>
          <w:sz w:val="16"/>
        </w:rPr>
        <w:t xml:space="preserve"> on politics, art and social life</w:t>
      </w:r>
      <w:r w:rsidRPr="00BA1B8B">
        <w:rPr>
          <w:rStyle w:val="StyleUnderline"/>
        </w:rPr>
        <w:t>. But their influence is generally</w:t>
      </w:r>
      <w:r w:rsidRPr="00BA1B8B">
        <w:rPr>
          <w:rStyle w:val="StyleUnderline"/>
          <w:sz w:val="12"/>
        </w:rPr>
        <w:t xml:space="preserve"> </w:t>
      </w:r>
      <w:r w:rsidRPr="00BA1B8B">
        <w:rPr>
          <w:rStyle w:val="Emphasis"/>
        </w:rPr>
        <w:t>more long-term and subterranean</w:t>
      </w:r>
      <w:r w:rsidRPr="00BA1B8B">
        <w:rPr>
          <w:rStyle w:val="StyleUnderline"/>
        </w:rPr>
        <w:t xml:space="preserve"> than this</w:t>
      </w:r>
      <w:r w:rsidRPr="00BA1B8B">
        <w:rPr>
          <w:sz w:val="16"/>
        </w:rPr>
        <w:t xml:space="preserve">. </w:t>
      </w:r>
      <w:r w:rsidRPr="00BA1B8B">
        <w:rPr>
          <w:rStyle w:val="StyleUnderline"/>
        </w:rPr>
        <w:t>There are times</w:t>
      </w:r>
      <w:r w:rsidRPr="00BA1B8B">
        <w:rPr>
          <w:rStyle w:val="StyleUnderline"/>
          <w:sz w:val="12"/>
        </w:rPr>
        <w:t xml:space="preserve"> </w:t>
      </w:r>
      <w:r w:rsidRPr="00BA1B8B">
        <w:rPr>
          <w:rStyle w:val="StyleUnderline"/>
        </w:rPr>
        <w:t>when this influence is only very partial</w:t>
      </w:r>
      <w:r w:rsidRPr="00BA1B8B">
        <w:rPr>
          <w:sz w:val="16"/>
        </w:rPr>
        <w:t xml:space="preserve">, </w:t>
      </w:r>
      <w:r w:rsidRPr="00BA1B8B">
        <w:rPr>
          <w:rStyle w:val="StyleUnderline"/>
        </w:rPr>
        <w:t>and other times when</w:t>
      </w:r>
      <w:r w:rsidRPr="00BA1B8B">
        <w:rPr>
          <w:rStyle w:val="StyleUnderline"/>
          <w:sz w:val="12"/>
        </w:rPr>
        <w:t xml:space="preserve"> </w:t>
      </w:r>
      <w:r w:rsidRPr="00BA1B8B">
        <w:rPr>
          <w:rStyle w:val="StyleUnderline"/>
        </w:rPr>
        <w:t>it scarcely makes sense to speak in these terms at all</w:t>
      </w:r>
      <w:r w:rsidRPr="00BA1B8B">
        <w:rPr>
          <w:sz w:val="16"/>
        </w:rPr>
        <w:t xml:space="preserve">. How is the capitalist mode of production the cause of my taste in neckties? In what sense does it determine hang-gliding or the twelve-bar blues? So </w:t>
      </w:r>
      <w:r w:rsidRPr="00BA1B8B">
        <w:rPr>
          <w:rStyle w:val="StyleUnderline"/>
        </w:rPr>
        <w:t>there is no reductionism at work here. Politics, culture</w:t>
      </w:r>
      <w:r w:rsidRPr="00BA1B8B">
        <w:rPr>
          <w:sz w:val="16"/>
        </w:rPr>
        <w:t xml:space="preserve">, </w:t>
      </w:r>
      <w:r w:rsidRPr="00BA1B8B">
        <w:rPr>
          <w:rStyle w:val="StyleUnderline"/>
        </w:rPr>
        <w:t>science</w:t>
      </w:r>
      <w:r w:rsidRPr="00BA1B8B">
        <w:rPr>
          <w:sz w:val="16"/>
        </w:rPr>
        <w:t xml:space="preserve">, ideas </w:t>
      </w:r>
      <w:r w:rsidRPr="00BA1B8B">
        <w:rPr>
          <w:rStyle w:val="StyleUnderline"/>
        </w:rPr>
        <w:t>and social existence are not just economics</w:t>
      </w:r>
      <w:r w:rsidRPr="00BA1B8B">
        <w:rPr>
          <w:rStyle w:val="StyleUnderline"/>
          <w:sz w:val="12"/>
        </w:rPr>
        <w:t xml:space="preserve"> </w:t>
      </w:r>
      <w:r w:rsidRPr="00BA1B8B">
        <w:rPr>
          <w:sz w:val="16"/>
        </w:rPr>
        <w:t xml:space="preserve">in disguise, as some neuroscientists hold that the mind is just the brain in disguise. </w:t>
      </w:r>
      <w:r w:rsidRPr="00BA1B8B">
        <w:rPr>
          <w:rStyle w:val="StyleUnderline"/>
        </w:rPr>
        <w:t>They have their own reality</w:t>
      </w:r>
      <w:r w:rsidRPr="00BA1B8B">
        <w:rPr>
          <w:sz w:val="16"/>
        </w:rPr>
        <w:t xml:space="preserve">, evolve their own histories </w:t>
      </w:r>
      <w:r w:rsidRPr="00BA1B8B">
        <w:rPr>
          <w:rStyle w:val="StyleUnderline"/>
        </w:rPr>
        <w:t>and operate by their own inner logic</w:t>
      </w:r>
      <w:r w:rsidRPr="00BA1B8B">
        <w:rPr>
          <w:sz w:val="16"/>
        </w:rPr>
        <w:t xml:space="preserve">. They are not just the pale reflection of something else. </w:t>
      </w:r>
      <w:r w:rsidRPr="00BA1B8B">
        <w:rPr>
          <w:rStyle w:val="StyleUnderline"/>
        </w:rPr>
        <w:t>They also powerfully</w:t>
      </w:r>
      <w:r w:rsidRPr="00BA1B8B">
        <w:rPr>
          <w:rStyle w:val="StyleUnderline"/>
          <w:sz w:val="12"/>
        </w:rPr>
        <w:t xml:space="preserve"> </w:t>
      </w:r>
      <w:r w:rsidRPr="00BA1B8B">
        <w:rPr>
          <w:rStyle w:val="StyleUnderline"/>
        </w:rPr>
        <w:t>shape the mode of production itself.</w:t>
      </w:r>
      <w:r w:rsidRPr="00BA1B8B">
        <w:rPr>
          <w:sz w:val="16"/>
        </w:rPr>
        <w:t xml:space="preserve"> The traffic between economic ‘‘base’’ and social ‘‘superstructure,’’ as we shall see later, is not just one way. So if we are not speaking here of some mechanistic determinism, what kind of claim is being made? Is it one so fuzzy and generalized as to be politically toothless? </w:t>
      </w:r>
      <w:r w:rsidRPr="00BA1B8B">
        <w:rPr>
          <w:rStyle w:val="StyleUnderline"/>
        </w:rPr>
        <w:t>The claim is</w:t>
      </w:r>
      <w:r w:rsidRPr="00BA1B8B">
        <w:rPr>
          <w:sz w:val="16"/>
        </w:rPr>
        <w:t xml:space="preserve"> in the first place </w:t>
      </w:r>
      <w:r w:rsidRPr="00BA1B8B">
        <w:rPr>
          <w:rStyle w:val="Emphasis"/>
        </w:rPr>
        <w:t>a negative one</w:t>
      </w:r>
      <w:r w:rsidRPr="00BA1B8B">
        <w:rPr>
          <w:sz w:val="16"/>
        </w:rPr>
        <w:t xml:space="preserve">. It is that </w:t>
      </w:r>
      <w:r w:rsidRPr="00BA1B8B">
        <w:rPr>
          <w:rStyle w:val="StyleUnderline"/>
        </w:rPr>
        <w:t xml:space="preserve">the way men and women </w:t>
      </w:r>
      <w:r w:rsidRPr="00BA1B8B">
        <w:rPr>
          <w:rStyle w:val="Emphasis"/>
        </w:rPr>
        <w:t>produce their material life</w:t>
      </w:r>
      <w:r w:rsidRPr="00BA1B8B">
        <w:rPr>
          <w:rStyle w:val="StyleUnderline"/>
        </w:rPr>
        <w:t xml:space="preserve"> </w:t>
      </w:r>
      <w:r w:rsidRPr="00BA1B8B">
        <w:rPr>
          <w:rStyle w:val="Emphasis"/>
        </w:rPr>
        <w:t>sets</w:t>
      </w:r>
      <w:r w:rsidRPr="00BA1B8B">
        <w:rPr>
          <w:rStyle w:val="Emphasis"/>
          <w:sz w:val="12"/>
        </w:rPr>
        <w:t xml:space="preserve"> </w:t>
      </w:r>
      <w:r w:rsidRPr="00BA1B8B">
        <w:rPr>
          <w:rStyle w:val="Emphasis"/>
        </w:rPr>
        <w:t>limits</w:t>
      </w:r>
      <w:r w:rsidRPr="00BA1B8B">
        <w:rPr>
          <w:sz w:val="16"/>
        </w:rPr>
        <w:t xml:space="preserve"> </w:t>
      </w:r>
      <w:r w:rsidRPr="00BA1B8B">
        <w:rPr>
          <w:rStyle w:val="StyleUnderline"/>
        </w:rPr>
        <w:t>to the kind of cultural, legal, political and social institutions</w:t>
      </w:r>
      <w:r w:rsidRPr="00BA1B8B">
        <w:rPr>
          <w:sz w:val="16"/>
        </w:rPr>
        <w:t xml:space="preserve"> </w:t>
      </w:r>
      <w:r w:rsidRPr="00BA1B8B">
        <w:rPr>
          <w:rStyle w:val="StyleUnderline"/>
        </w:rPr>
        <w:t>they construct</w:t>
      </w:r>
      <w:r w:rsidRPr="00BA1B8B">
        <w:rPr>
          <w:sz w:val="16"/>
        </w:rPr>
        <w:t>. The word ‘‘</w:t>
      </w:r>
      <w:r w:rsidRPr="00BA1B8B">
        <w:rPr>
          <w:rStyle w:val="Emphasis"/>
        </w:rPr>
        <w:t>determine</w:t>
      </w:r>
      <w:r w:rsidRPr="00BA1B8B">
        <w:rPr>
          <w:rStyle w:val="StyleUnderline"/>
        </w:rPr>
        <w:t>’’ literally means</w:t>
      </w:r>
      <w:r w:rsidRPr="00BA1B8B">
        <w:rPr>
          <w:rStyle w:val="StyleUnderline"/>
          <w:sz w:val="12"/>
        </w:rPr>
        <w:t xml:space="preserve"> </w:t>
      </w:r>
      <w:r w:rsidRPr="00BA1B8B">
        <w:rPr>
          <w:rStyle w:val="StyleUnderline"/>
        </w:rPr>
        <w:t>‘‘</w:t>
      </w:r>
      <w:r w:rsidRPr="00BA1B8B">
        <w:rPr>
          <w:rStyle w:val="Emphasis"/>
        </w:rPr>
        <w:t>to set limits to</w:t>
      </w:r>
      <w:r w:rsidRPr="00BA1B8B">
        <w:rPr>
          <w:sz w:val="16"/>
        </w:rPr>
        <w:t xml:space="preserve">.’’ Modes of production do not dictate a specific kind of politics, culture or set of ideas. </w:t>
      </w:r>
      <w:r w:rsidRPr="00BA1B8B">
        <w:rPr>
          <w:rStyle w:val="StyleUnderline"/>
        </w:rPr>
        <w:t>Capitalism</w:t>
      </w:r>
      <w:r w:rsidRPr="00BA1B8B">
        <w:rPr>
          <w:sz w:val="16"/>
        </w:rPr>
        <w:t xml:space="preserve"> was not the cause of John Locke’s philosophy or Jane Austen’s fiction</w:t>
      </w:r>
      <w:r w:rsidRPr="00BA1B8B">
        <w:rPr>
          <w:rStyle w:val="StyleUnderline"/>
        </w:rPr>
        <w:t>.</w:t>
      </w:r>
      <w:r w:rsidRPr="00BA1B8B">
        <w:rPr>
          <w:sz w:val="16"/>
        </w:rPr>
        <w:t xml:space="preserve"> It</w:t>
      </w:r>
      <w:r w:rsidRPr="00BA1B8B">
        <w:rPr>
          <w:rStyle w:val="StyleUnderline"/>
        </w:rPr>
        <w:t xml:space="preserve"> is</w:t>
      </w:r>
      <w:r w:rsidRPr="00BA1B8B">
        <w:rPr>
          <w:rStyle w:val="StyleUnderline"/>
          <w:sz w:val="12"/>
        </w:rPr>
        <w:t xml:space="preserve"> </w:t>
      </w:r>
      <w:r w:rsidRPr="00BA1B8B">
        <w:rPr>
          <w:sz w:val="16"/>
        </w:rPr>
        <w:t>rather</w:t>
      </w:r>
      <w:r w:rsidRPr="00BA1B8B">
        <w:rPr>
          <w:rStyle w:val="StyleUnderline"/>
        </w:rPr>
        <w:t xml:space="preserve"> a context in which both can be illuminated</w:t>
      </w:r>
      <w:r w:rsidRPr="00BA1B8B">
        <w:rPr>
          <w:sz w:val="16"/>
        </w:rPr>
        <w:t xml:space="preserve">. Nor do modes of production throw up only those ideas or institutions which serve their purposes. If this were true, then Marxism itself would be impossible. It would be a mystery where anarchist street theatre comes from, or how Tom Paine came to write one of the best-selling books of all time—the revolutionary Rights of Man—at the heart of the repressive police state that was the England of his day. Even so, we would be astonished to discover that English culture contained nothing but Tom Paines and anarchist theatre groups. Most novelists, scholars, advertisers, newspapers, teachers and television stations do not produce work that is dramatically subversive of the status quo. This is so glaringly obvious that it generally fails to strike us as significant. Marx’s point is simply that it is not an accident. And it is here that we can formulate the more positive aspect of his claim. Broadly speaking, the culture, law </w:t>
      </w:r>
      <w:r w:rsidRPr="00BA1B8B">
        <w:rPr>
          <w:rStyle w:val="Style13ptBold"/>
          <w:sz w:val="16"/>
        </w:rPr>
        <w:t>and politics of class-society are bound up with the interests of the dominant social classes. As Marx himself puts it in The German Ideology, ‘‘</w:t>
      </w:r>
      <w:r w:rsidRPr="00BA1B8B">
        <w:rPr>
          <w:rStyle w:val="StyleUnderline"/>
        </w:rPr>
        <w:t>The class that is the ruling material force of</w:t>
      </w:r>
      <w:r w:rsidRPr="00BA1B8B">
        <w:rPr>
          <w:rStyle w:val="StyleUnderline"/>
          <w:sz w:val="12"/>
        </w:rPr>
        <w:t xml:space="preserve"> </w:t>
      </w:r>
      <w:r w:rsidRPr="00BA1B8B">
        <w:rPr>
          <w:rStyle w:val="StyleUnderline"/>
        </w:rPr>
        <w:t>society is at the same time the ruling intellectual force.’’</w:t>
      </w:r>
      <w:r w:rsidRPr="00BA1B8B">
        <w:rPr>
          <w:rStyle w:val="Style13ptBold"/>
          <w:sz w:val="16"/>
        </w:rPr>
        <w:t xml:space="preserve"> Most people, if they pause to think about it, would probably accept that </w:t>
      </w:r>
      <w:r w:rsidRPr="00BA1B8B">
        <w:rPr>
          <w:rStyle w:val="StyleUnderline"/>
        </w:rPr>
        <w:t>the business of material production has loomed so</w:t>
      </w:r>
      <w:r w:rsidRPr="00BA1B8B">
        <w:rPr>
          <w:rStyle w:val="StyleUnderline"/>
          <w:sz w:val="12"/>
        </w:rPr>
        <w:t xml:space="preserve"> </w:t>
      </w:r>
      <w:r w:rsidRPr="00BA1B8B">
        <w:rPr>
          <w:rStyle w:val="StyleUnderline"/>
        </w:rPr>
        <w:t xml:space="preserve">large in human history, absorbed such </w:t>
      </w:r>
      <w:r w:rsidRPr="00BA1B8B">
        <w:rPr>
          <w:rStyle w:val="Emphasis"/>
        </w:rPr>
        <w:t xml:space="preserve">boundless </w:t>
      </w:r>
      <w:r w:rsidRPr="00BA1B8B">
        <w:rPr>
          <w:rStyle w:val="StyleUnderline"/>
        </w:rPr>
        <w:t>resources of</w:t>
      </w:r>
      <w:r w:rsidRPr="00BA1B8B">
        <w:rPr>
          <w:rStyle w:val="StyleUnderline"/>
          <w:sz w:val="12"/>
        </w:rPr>
        <w:t xml:space="preserve"> </w:t>
      </w:r>
      <w:r w:rsidRPr="00BA1B8B">
        <w:rPr>
          <w:rStyle w:val="StyleUnderline"/>
        </w:rPr>
        <w:t>time and energy</w:t>
      </w:r>
      <w:r w:rsidRPr="00BA1B8B">
        <w:rPr>
          <w:rStyle w:val="Style13ptBold"/>
          <w:sz w:val="16"/>
        </w:rPr>
        <w:t xml:space="preserve">, </w:t>
      </w:r>
      <w:r w:rsidRPr="00BA1B8B">
        <w:rPr>
          <w:rStyle w:val="StyleUnderline"/>
        </w:rPr>
        <w:t>provoked such internecine conflicts</w:t>
      </w:r>
      <w:r w:rsidRPr="00BA1B8B">
        <w:rPr>
          <w:rStyle w:val="Style13ptBold"/>
          <w:sz w:val="16"/>
        </w:rPr>
        <w:t xml:space="preserve">, </w:t>
      </w:r>
      <w:r w:rsidRPr="00BA1B8B">
        <w:rPr>
          <w:rStyle w:val="Emphasis"/>
        </w:rPr>
        <w:t>engrossed</w:t>
      </w:r>
      <w:r w:rsidRPr="00BA1B8B">
        <w:rPr>
          <w:rStyle w:val="Emphasis"/>
          <w:sz w:val="12"/>
        </w:rPr>
        <w:t xml:space="preserve"> </w:t>
      </w:r>
      <w:r w:rsidRPr="00BA1B8B">
        <w:rPr>
          <w:rStyle w:val="Emphasis"/>
        </w:rPr>
        <w:t>so many human beings</w:t>
      </w:r>
      <w:r w:rsidRPr="00BA1B8B">
        <w:rPr>
          <w:rStyle w:val="Style13ptBold"/>
          <w:sz w:val="16"/>
        </w:rPr>
        <w:t xml:space="preserve"> </w:t>
      </w:r>
      <w:r w:rsidRPr="00BA1B8B">
        <w:rPr>
          <w:rStyle w:val="StyleUnderline"/>
        </w:rPr>
        <w:t>from cradle to grave and</w:t>
      </w:r>
      <w:r w:rsidRPr="00BA1B8B">
        <w:rPr>
          <w:rStyle w:val="StyleUnderline"/>
          <w:sz w:val="12"/>
        </w:rPr>
        <w:t xml:space="preserve"> </w:t>
      </w:r>
      <w:r w:rsidRPr="00BA1B8B">
        <w:rPr>
          <w:rStyle w:val="StyleUnderline"/>
        </w:rPr>
        <w:t>confronted so many of them as a matter of life or death</w:t>
      </w:r>
      <w:r w:rsidRPr="00BA1B8B">
        <w:rPr>
          <w:rStyle w:val="Style13ptBold"/>
          <w:sz w:val="16"/>
        </w:rPr>
        <w:t xml:space="preserve">, that it would be amazing if it were not to leave its mark on a good many other aspects of our existence. </w:t>
      </w:r>
      <w:r w:rsidRPr="00BA1B8B">
        <w:rPr>
          <w:rStyle w:val="StyleUnderline"/>
        </w:rPr>
        <w:t>Other social institutions</w:t>
      </w:r>
      <w:r w:rsidRPr="00BA1B8B">
        <w:rPr>
          <w:rStyle w:val="Style13ptBold"/>
          <w:sz w:val="16"/>
        </w:rPr>
        <w:t xml:space="preserve"> </w:t>
      </w:r>
      <w:r w:rsidRPr="00BA1B8B">
        <w:rPr>
          <w:rStyle w:val="StyleUnderline"/>
        </w:rPr>
        <w:t>find themselves inexorably dragged into its orbit</w:t>
      </w:r>
      <w:r w:rsidRPr="00BA1B8B">
        <w:rPr>
          <w:rStyle w:val="Style13ptBold"/>
          <w:sz w:val="16"/>
        </w:rPr>
        <w:t xml:space="preserve">. </w:t>
      </w:r>
      <w:r w:rsidRPr="00BA1B8B">
        <w:rPr>
          <w:rStyle w:val="StyleUnderline"/>
        </w:rPr>
        <w:t>It bends</w:t>
      </w:r>
      <w:r w:rsidRPr="00BA1B8B">
        <w:rPr>
          <w:rStyle w:val="StyleUnderline"/>
          <w:sz w:val="12"/>
        </w:rPr>
        <w:t xml:space="preserve"> </w:t>
      </w:r>
      <w:r w:rsidRPr="00BA1B8B">
        <w:rPr>
          <w:rStyle w:val="StyleUnderline"/>
        </w:rPr>
        <w:t>politics, law, culture and ideas out of true by demanding that</w:t>
      </w:r>
      <w:r w:rsidRPr="00BA1B8B">
        <w:rPr>
          <w:rStyle w:val="StyleUnderline"/>
          <w:sz w:val="12"/>
        </w:rPr>
        <w:t xml:space="preserve"> </w:t>
      </w:r>
      <w:r w:rsidRPr="00BA1B8B">
        <w:rPr>
          <w:rStyle w:val="StyleUnderline"/>
        </w:rPr>
        <w:t>rather than just flourish as themselves,</w:t>
      </w:r>
      <w:r w:rsidRPr="00BA1B8B">
        <w:rPr>
          <w:rStyle w:val="Style13ptBold"/>
          <w:sz w:val="16"/>
        </w:rPr>
        <w:t xml:space="preserve"> </w:t>
      </w:r>
      <w:r w:rsidRPr="00BA1B8B">
        <w:rPr>
          <w:rStyle w:val="StyleUnderline"/>
        </w:rPr>
        <w:t>they spend much of</w:t>
      </w:r>
      <w:r w:rsidRPr="00BA1B8B">
        <w:rPr>
          <w:rStyle w:val="StyleUnderline"/>
          <w:sz w:val="12"/>
        </w:rPr>
        <w:t xml:space="preserve"> </w:t>
      </w:r>
      <w:r w:rsidRPr="00BA1B8B">
        <w:rPr>
          <w:rStyle w:val="StyleUnderline"/>
        </w:rPr>
        <w:t xml:space="preserve">their time </w:t>
      </w:r>
      <w:r w:rsidRPr="00BA1B8B">
        <w:rPr>
          <w:rStyle w:val="Emphasis"/>
        </w:rPr>
        <w:t>legitimating the prevailing social order</w:t>
      </w:r>
      <w:r w:rsidRPr="00BA1B8B">
        <w:rPr>
          <w:rStyle w:val="Style13ptBold"/>
          <w:sz w:val="16"/>
        </w:rPr>
        <w:t xml:space="preserve">. </w:t>
      </w:r>
      <w:r w:rsidRPr="00BA1B8B">
        <w:rPr>
          <w:rStyle w:val="StyleUnderline"/>
        </w:rPr>
        <w:t>Think of</w:t>
      </w:r>
      <w:r w:rsidRPr="00BA1B8B">
        <w:rPr>
          <w:rStyle w:val="StyleUnderline"/>
          <w:sz w:val="12"/>
        </w:rPr>
        <w:t xml:space="preserve"> </w:t>
      </w:r>
      <w:r w:rsidRPr="00BA1B8B">
        <w:rPr>
          <w:rStyle w:val="StyleUnderline"/>
        </w:rPr>
        <w:t>contemporary capitalism, in which the commodity form has</w:t>
      </w:r>
      <w:r w:rsidRPr="00BA1B8B">
        <w:rPr>
          <w:rStyle w:val="StyleUnderline"/>
          <w:sz w:val="12"/>
        </w:rPr>
        <w:t xml:space="preserve"> </w:t>
      </w:r>
      <w:r w:rsidRPr="00BA1B8B">
        <w:rPr>
          <w:rStyle w:val="StyleUnderline"/>
        </w:rPr>
        <w:t>left its grubby thumbprints on everything from sport to sexuality</w:t>
      </w:r>
      <w:r w:rsidRPr="00BA1B8B">
        <w:rPr>
          <w:rStyle w:val="Style13ptBold"/>
          <w:sz w:val="16"/>
        </w:rPr>
        <w:t xml:space="preserve">, from how best to swing oneself a front-row seat in heaven to the ear-shattering tones in which U.S. television </w:t>
      </w:r>
      <w:r w:rsidRPr="00BA1B8B">
        <w:rPr>
          <w:rStyle w:val="StyleUnderline"/>
        </w:rPr>
        <w:t xml:space="preserve">reporters hope to seize the viewer’s attention </w:t>
      </w:r>
      <w:r w:rsidRPr="00BA1B8B">
        <w:rPr>
          <w:rStyle w:val="Emphasis"/>
        </w:rPr>
        <w:t>for the sake</w:t>
      </w:r>
      <w:r w:rsidRPr="00BA1B8B">
        <w:rPr>
          <w:rStyle w:val="Emphasis"/>
          <w:sz w:val="12"/>
        </w:rPr>
        <w:t xml:space="preserve"> </w:t>
      </w:r>
      <w:r w:rsidRPr="00BA1B8B">
        <w:rPr>
          <w:rStyle w:val="Emphasis"/>
        </w:rPr>
        <w:t>of the advertisers</w:t>
      </w:r>
      <w:r w:rsidRPr="00BA1B8B">
        <w:rPr>
          <w:rStyle w:val="Style13ptBold"/>
          <w:sz w:val="16"/>
        </w:rPr>
        <w:t xml:space="preserve">. </w:t>
      </w:r>
      <w:r w:rsidRPr="00BA1B8B">
        <w:rPr>
          <w:rStyle w:val="StyleUnderline"/>
        </w:rPr>
        <w:t>The most compelling confirmation of</w:t>
      </w:r>
      <w:r w:rsidRPr="00BA1B8B">
        <w:rPr>
          <w:rStyle w:val="StyleUnderline"/>
          <w:sz w:val="12"/>
        </w:rPr>
        <w:t xml:space="preserve"> </w:t>
      </w:r>
      <w:r w:rsidRPr="00BA1B8B">
        <w:rPr>
          <w:rStyle w:val="StyleUnderline"/>
        </w:rPr>
        <w:t>Marx’s theory of history is late capitalist society</w:t>
      </w:r>
      <w:r w:rsidRPr="00BA1B8B">
        <w:rPr>
          <w:rStyle w:val="Style13ptBold"/>
          <w:sz w:val="16"/>
        </w:rPr>
        <w:t xml:space="preserve">. There is a sense in which </w:t>
      </w:r>
      <w:r w:rsidRPr="00BA1B8B">
        <w:rPr>
          <w:rStyle w:val="Emphasis"/>
        </w:rPr>
        <w:t>his case is becoming truer as time passes</w:t>
      </w:r>
      <w:r w:rsidRPr="00BA1B8B">
        <w:rPr>
          <w:rStyle w:val="Style13ptBold"/>
          <w:sz w:val="16"/>
        </w:rPr>
        <w:t xml:space="preserve">. It is </w:t>
      </w:r>
      <w:r w:rsidRPr="00BA1B8B">
        <w:rPr>
          <w:rStyle w:val="StyleUnderline"/>
        </w:rPr>
        <w:t>capitalism</w:t>
      </w:r>
      <w:r w:rsidRPr="00BA1B8B">
        <w:rPr>
          <w:rStyle w:val="Style13ptBold"/>
          <w:sz w:val="16"/>
        </w:rPr>
        <w:t xml:space="preserve">, not Marxism, which </w:t>
      </w:r>
      <w:r w:rsidRPr="00BA1B8B">
        <w:rPr>
          <w:rStyle w:val="StyleUnderline"/>
        </w:rPr>
        <w:t>is economically reductionist</w:t>
      </w:r>
      <w:r w:rsidRPr="00BA1B8B">
        <w:rPr>
          <w:rStyle w:val="Style13ptBold"/>
          <w:sz w:val="16"/>
        </w:rPr>
        <w:t>.</w:t>
      </w:r>
    </w:p>
    <w:p w:rsidR="00C46518" w:rsidRPr="00BA1B8B" w:rsidRDefault="00C46518" w:rsidP="00C46518">
      <w:pPr>
        <w:pStyle w:val="Heading3"/>
      </w:pPr>
      <w:r w:rsidRPr="00BA1B8B">
        <w:t>at: eurocentrism</w:t>
      </w:r>
    </w:p>
    <w:p w:rsidR="00C46518" w:rsidRPr="00BA1B8B" w:rsidRDefault="00C46518" w:rsidP="00C46518">
      <w:pPr>
        <w:pStyle w:val="Heading4"/>
      </w:pPr>
      <w:r w:rsidRPr="00BA1B8B">
        <w:t>Marxist theory was the catalyst of nearly every 20</w:t>
      </w:r>
      <w:r w:rsidRPr="00BA1B8B">
        <w:rPr>
          <w:vertAlign w:val="superscript"/>
        </w:rPr>
        <w:t>th</w:t>
      </w:r>
      <w:r w:rsidRPr="00BA1B8B">
        <w:t xml:space="preserve"> century anti-colonial revolution around the world </w:t>
      </w:r>
    </w:p>
    <w:p w:rsidR="00C46518" w:rsidRPr="00BA1B8B" w:rsidRDefault="00C46518" w:rsidP="00C46518">
      <w:pPr>
        <w:rPr>
          <w:i/>
        </w:rPr>
      </w:pPr>
      <w:r w:rsidRPr="00BA1B8B">
        <w:rPr>
          <w:b/>
        </w:rPr>
        <w:t xml:space="preserve">Eagleton 11 </w:t>
      </w:r>
      <w:r w:rsidRPr="00BA1B8B">
        <w:t xml:space="preserve">[Terry, Distinguished Professor of English Literature at Lancaster University, </w:t>
      </w:r>
      <w:r w:rsidRPr="00BA1B8B">
        <w:rPr>
          <w:i/>
        </w:rPr>
        <w:t>Why Marx Was Right</w:t>
      </w:r>
      <w:r w:rsidRPr="00BA1B8B">
        <w:t>, 2011, Yale University: New Haven, CT, p. 215-7]</w:t>
      </w:r>
    </w:p>
    <w:p w:rsidR="00C46518" w:rsidRPr="00BA1B8B" w:rsidRDefault="00C46518" w:rsidP="00C46518">
      <w:pPr>
        <w:rPr>
          <w:rStyle w:val="Style13ptBold"/>
          <w:b w:val="0"/>
          <w:bCs w:val="0"/>
        </w:rPr>
      </w:pPr>
    </w:p>
    <w:p w:rsidR="00C46518" w:rsidRPr="00BA1B8B" w:rsidRDefault="00C46518" w:rsidP="00C46518">
      <w:pPr>
        <w:rPr>
          <w:rStyle w:val="Style13ptBold"/>
          <w:b w:val="0"/>
          <w:bCs w:val="0"/>
          <w:sz w:val="16"/>
        </w:rPr>
      </w:pPr>
      <w:r w:rsidRPr="00BA1B8B">
        <w:rPr>
          <w:rStyle w:val="StyleUnderline"/>
        </w:rPr>
        <w:t>Marxists were thus in the van of the three greatest political</w:t>
      </w:r>
      <w:r w:rsidRPr="00BA1B8B">
        <w:rPr>
          <w:rStyle w:val="StyleUnderline"/>
          <w:sz w:val="12"/>
        </w:rPr>
        <w:t xml:space="preserve"> </w:t>
      </w:r>
      <w:r w:rsidRPr="00BA1B8B">
        <w:rPr>
          <w:rStyle w:val="StyleUnderline"/>
        </w:rPr>
        <w:t>struggles of the modern age</w:t>
      </w:r>
      <w:r w:rsidRPr="00BA1B8B">
        <w:rPr>
          <w:rStyle w:val="Style13ptBold"/>
          <w:sz w:val="16"/>
        </w:rPr>
        <w:t xml:space="preserve">: </w:t>
      </w:r>
      <w:r w:rsidRPr="00BA1B8B">
        <w:rPr>
          <w:rStyle w:val="StyleUnderline"/>
        </w:rPr>
        <w:t>resistance to colonialism, the</w:t>
      </w:r>
      <w:r w:rsidRPr="00BA1B8B">
        <w:rPr>
          <w:rStyle w:val="StyleUnderline"/>
          <w:sz w:val="12"/>
        </w:rPr>
        <w:t xml:space="preserve"> </w:t>
      </w:r>
      <w:r w:rsidRPr="00BA1B8B">
        <w:rPr>
          <w:rStyle w:val="StyleUnderline"/>
        </w:rPr>
        <w:t>emancipation of women and the fight against fascism. For</w:t>
      </w:r>
      <w:r w:rsidRPr="00BA1B8B">
        <w:rPr>
          <w:rStyle w:val="StyleUnderline"/>
          <w:sz w:val="12"/>
        </w:rPr>
        <w:t xml:space="preserve"> </w:t>
      </w:r>
      <w:r w:rsidRPr="00BA1B8B">
        <w:rPr>
          <w:rStyle w:val="StyleUnderline"/>
        </w:rPr>
        <w:t>most of the great first-generation theorists of the anticolonial</w:t>
      </w:r>
      <w:r w:rsidRPr="00BA1B8B">
        <w:rPr>
          <w:rStyle w:val="Style13ptBold"/>
          <w:sz w:val="16"/>
        </w:rPr>
        <w:t xml:space="preserve"> </w:t>
      </w:r>
      <w:r w:rsidRPr="00BA1B8B">
        <w:rPr>
          <w:rStyle w:val="StyleUnderline"/>
        </w:rPr>
        <w:t>wars</w:t>
      </w:r>
      <w:r w:rsidRPr="00BA1B8B">
        <w:rPr>
          <w:rStyle w:val="Style13ptBold"/>
          <w:sz w:val="16"/>
        </w:rPr>
        <w:t xml:space="preserve">, </w:t>
      </w:r>
      <w:r w:rsidRPr="00BA1B8B">
        <w:rPr>
          <w:rStyle w:val="Emphasis"/>
        </w:rPr>
        <w:t>Marxism provided the indispensable starting point</w:t>
      </w:r>
      <w:r w:rsidRPr="00BA1B8B">
        <w:rPr>
          <w:rStyle w:val="Style13ptBold"/>
          <w:sz w:val="16"/>
        </w:rPr>
        <w:t xml:space="preserve">. In the 1920s and ’30s, </w:t>
      </w:r>
      <w:r w:rsidRPr="00BA1B8B">
        <w:rPr>
          <w:rStyle w:val="StyleUnderline"/>
        </w:rPr>
        <w:t>practically the only men and women to be</w:t>
      </w:r>
      <w:r w:rsidRPr="00BA1B8B">
        <w:rPr>
          <w:rStyle w:val="StyleUnderline"/>
          <w:sz w:val="12"/>
        </w:rPr>
        <w:t xml:space="preserve"> </w:t>
      </w:r>
      <w:r w:rsidRPr="00BA1B8B">
        <w:rPr>
          <w:rStyle w:val="StyleUnderline"/>
        </w:rPr>
        <w:t>found preaching racial equality were communists</w:t>
      </w:r>
      <w:r w:rsidRPr="00BA1B8B">
        <w:rPr>
          <w:rStyle w:val="Style13ptBold"/>
          <w:sz w:val="16"/>
        </w:rPr>
        <w:t xml:space="preserve">. </w:t>
      </w:r>
      <w:r w:rsidRPr="00BA1B8B">
        <w:rPr>
          <w:rStyle w:val="StyleUnderline"/>
        </w:rPr>
        <w:t>Most African</w:t>
      </w:r>
      <w:r w:rsidRPr="00BA1B8B">
        <w:rPr>
          <w:rStyle w:val="StyleUnderline"/>
          <w:sz w:val="12"/>
        </w:rPr>
        <w:t xml:space="preserve"> </w:t>
      </w:r>
      <w:r w:rsidRPr="00BA1B8B">
        <w:rPr>
          <w:rStyle w:val="StyleUnderline"/>
        </w:rPr>
        <w:t>nationalism after</w:t>
      </w:r>
      <w:r w:rsidRPr="00BA1B8B">
        <w:rPr>
          <w:rStyle w:val="Style13ptBold"/>
          <w:sz w:val="16"/>
        </w:rPr>
        <w:t xml:space="preserve"> the Second World War, from </w:t>
      </w:r>
      <w:r w:rsidRPr="00BA1B8B">
        <w:rPr>
          <w:rStyle w:val="StyleUnderline"/>
        </w:rPr>
        <w:t>Nkrumah</w:t>
      </w:r>
      <w:r w:rsidRPr="00BA1B8B">
        <w:rPr>
          <w:rStyle w:val="Style13ptBold"/>
          <w:sz w:val="16"/>
        </w:rPr>
        <w:t xml:space="preserve"> </w:t>
      </w:r>
      <w:r w:rsidRPr="00BA1B8B">
        <w:rPr>
          <w:rStyle w:val="StyleUnderline"/>
        </w:rPr>
        <w:t>and Fanon onwards</w:t>
      </w:r>
      <w:r w:rsidRPr="00BA1B8B">
        <w:rPr>
          <w:rStyle w:val="Style13ptBold"/>
          <w:sz w:val="16"/>
        </w:rPr>
        <w:t xml:space="preserve">, </w:t>
      </w:r>
      <w:r w:rsidRPr="00BA1B8B">
        <w:rPr>
          <w:rStyle w:val="Emphasis"/>
        </w:rPr>
        <w:t>relied on some version of Marxism or</w:t>
      </w:r>
      <w:r w:rsidRPr="00BA1B8B">
        <w:rPr>
          <w:rStyle w:val="Emphasis"/>
          <w:sz w:val="12"/>
        </w:rPr>
        <w:t xml:space="preserve"> </w:t>
      </w:r>
      <w:r w:rsidRPr="00BA1B8B">
        <w:rPr>
          <w:rStyle w:val="Emphasis"/>
        </w:rPr>
        <w:t>socialism</w:t>
      </w:r>
      <w:r w:rsidRPr="00BA1B8B">
        <w:rPr>
          <w:rStyle w:val="Style13ptBold"/>
          <w:sz w:val="16"/>
        </w:rPr>
        <w:t xml:space="preserve">. </w:t>
      </w:r>
      <w:r w:rsidRPr="00BA1B8B">
        <w:rPr>
          <w:sz w:val="16"/>
        </w:rPr>
        <w:t>Most communist parties in Asia incorporated nationalism into their agendas</w:t>
      </w:r>
      <w:r w:rsidRPr="00BA1B8B">
        <w:rPr>
          <w:rStyle w:val="Style13ptBold"/>
          <w:sz w:val="16"/>
        </w:rPr>
        <w:t xml:space="preserve">. As Jules Townshend writes: While the working classes, with the notable exceptions of the French and Italian, seemed to be relatively dormant in the advanced capitalist countries [in the 1960s], the peasantry, along with the intelligentsias, of Asia, Africa and Latin America were making revolutions, or creating societies, in the name of socialism. From Asia came the inspiration of Mao’s Cultural Revolution in 1966 in China and Ho Chi Minh’s Vietcong resistance to the Americans in Vietnam; </w:t>
      </w:r>
      <w:r w:rsidRPr="00BA1B8B">
        <w:rPr>
          <w:rStyle w:val="StyleUnderline"/>
        </w:rPr>
        <w:t>from Africa the socialist</w:t>
      </w:r>
      <w:r w:rsidRPr="00BA1B8B">
        <w:rPr>
          <w:rStyle w:val="StyleUnderline"/>
          <w:sz w:val="12"/>
        </w:rPr>
        <w:t xml:space="preserve"> </w:t>
      </w:r>
      <w:r w:rsidRPr="00BA1B8B">
        <w:rPr>
          <w:rStyle w:val="StyleUnderline"/>
        </w:rPr>
        <w:t>and emancipatory visions of Nyerere of Tanzania,</w:t>
      </w:r>
      <w:r w:rsidRPr="00BA1B8B">
        <w:rPr>
          <w:rStyle w:val="StyleUnderline"/>
          <w:sz w:val="12"/>
        </w:rPr>
        <w:t xml:space="preserve"> </w:t>
      </w:r>
      <w:r w:rsidRPr="00BA1B8B">
        <w:rPr>
          <w:rStyle w:val="StyleUnderline"/>
        </w:rPr>
        <w:t>Nkrumah of Ghana, Cabral of Guinea-Bissau and</w:t>
      </w:r>
      <w:r w:rsidRPr="00BA1B8B">
        <w:rPr>
          <w:rStyle w:val="StyleUnderline"/>
          <w:sz w:val="12"/>
        </w:rPr>
        <w:t xml:space="preserve"> </w:t>
      </w:r>
      <w:r w:rsidRPr="00BA1B8B">
        <w:rPr>
          <w:rStyle w:val="StyleUnderline"/>
        </w:rPr>
        <w:t>Franz Fanon of Algeria; and from Latin America</w:t>
      </w:r>
      <w:r w:rsidRPr="00BA1B8B">
        <w:rPr>
          <w:rStyle w:val="StyleUnderline"/>
          <w:sz w:val="12"/>
        </w:rPr>
        <w:t xml:space="preserve"> </w:t>
      </w:r>
      <w:r w:rsidRPr="00BA1B8B">
        <w:rPr>
          <w:rStyle w:val="StyleUnderline"/>
        </w:rPr>
        <w:t>the Cuban Revolution of Fidel Castro and Che</w:t>
      </w:r>
      <w:r w:rsidRPr="00BA1B8B">
        <w:rPr>
          <w:rStyle w:val="StyleUnderline"/>
          <w:sz w:val="12"/>
        </w:rPr>
        <w:t xml:space="preserve"> </w:t>
      </w:r>
      <w:r w:rsidRPr="00BA1B8B">
        <w:rPr>
          <w:rStyle w:val="StyleUnderline"/>
        </w:rPr>
        <w:t>Guevara</w:t>
      </w:r>
      <w:r w:rsidRPr="00BA1B8B">
        <w:rPr>
          <w:rStyle w:val="StyleUnderline"/>
          <w:sz w:val="12"/>
        </w:rPr>
        <w:t xml:space="preserve"> </w:t>
      </w:r>
      <w:r w:rsidRPr="00BA1B8B">
        <w:rPr>
          <w:sz w:val="16"/>
        </w:rPr>
        <w:t xml:space="preserve">From Malaysia to the Caribbean, Ireland to Algeria, revolutionary nationalism forced Marxism to rethink itself. </w:t>
      </w:r>
      <w:r w:rsidRPr="00BA1B8B">
        <w:rPr>
          <w:rStyle w:val="Style13ptBold"/>
          <w:sz w:val="16"/>
        </w:rPr>
        <w:t xml:space="preserve">At the same time, </w:t>
      </w:r>
      <w:r w:rsidRPr="00BA1B8B">
        <w:rPr>
          <w:rStyle w:val="StyleUnderline"/>
        </w:rPr>
        <w:t>Marxism sought to offer Third World</w:t>
      </w:r>
      <w:r w:rsidRPr="00BA1B8B">
        <w:rPr>
          <w:rStyle w:val="StyleUnderline"/>
          <w:sz w:val="12"/>
        </w:rPr>
        <w:t xml:space="preserve"> </w:t>
      </w:r>
      <w:r w:rsidRPr="00BA1B8B">
        <w:rPr>
          <w:rStyle w:val="StyleUnderline"/>
        </w:rPr>
        <w:t>liberation movements something rather more constructive</w:t>
      </w:r>
      <w:r w:rsidRPr="00BA1B8B">
        <w:rPr>
          <w:rStyle w:val="StyleUnderline"/>
          <w:sz w:val="12"/>
        </w:rPr>
        <w:t xml:space="preserve"> </w:t>
      </w:r>
      <w:r w:rsidRPr="00BA1B8B">
        <w:rPr>
          <w:rStyle w:val="StyleUnderline"/>
        </w:rPr>
        <w:t>than replacing rule by a foreign-based capitalist class with</w:t>
      </w:r>
      <w:r w:rsidRPr="00BA1B8B">
        <w:rPr>
          <w:rStyle w:val="StyleUnderline"/>
          <w:sz w:val="12"/>
        </w:rPr>
        <w:t xml:space="preserve"> </w:t>
      </w:r>
      <w:r w:rsidRPr="00BA1B8B">
        <w:rPr>
          <w:rStyle w:val="StyleUnderline"/>
        </w:rPr>
        <w:t>rule by a native on</w:t>
      </w:r>
      <w:r w:rsidRPr="00BA1B8B">
        <w:rPr>
          <w:rStyle w:val="Style13ptBold"/>
          <w:sz w:val="16"/>
        </w:rPr>
        <w:t xml:space="preserve">e. It also looked beyond the fetish of the nation to a more internationalist vision. </w:t>
      </w:r>
      <w:r w:rsidRPr="00BA1B8B">
        <w:rPr>
          <w:rStyle w:val="StyleUnderline"/>
        </w:rPr>
        <w:t>If Marxism lent its</w:t>
      </w:r>
      <w:r w:rsidRPr="00BA1B8B">
        <w:rPr>
          <w:rStyle w:val="StyleUnderline"/>
          <w:sz w:val="12"/>
        </w:rPr>
        <w:t xml:space="preserve"> </w:t>
      </w:r>
      <w:r w:rsidRPr="00BA1B8B">
        <w:rPr>
          <w:rStyle w:val="StyleUnderline"/>
        </w:rPr>
        <w:t>support to national liberation movements in the so-called</w:t>
      </w:r>
      <w:r w:rsidRPr="00BA1B8B">
        <w:rPr>
          <w:rStyle w:val="StyleUnderline"/>
          <w:sz w:val="12"/>
        </w:rPr>
        <w:t xml:space="preserve"> </w:t>
      </w:r>
      <w:r w:rsidRPr="00BA1B8B">
        <w:rPr>
          <w:rStyle w:val="StyleUnderline"/>
        </w:rPr>
        <w:t>Third World, it did so while insisting that their perspectives</w:t>
      </w:r>
      <w:r w:rsidRPr="00BA1B8B">
        <w:rPr>
          <w:rStyle w:val="StyleUnderline"/>
          <w:sz w:val="12"/>
        </w:rPr>
        <w:t xml:space="preserve"> </w:t>
      </w:r>
      <w:r w:rsidRPr="00BA1B8B">
        <w:rPr>
          <w:rStyle w:val="StyleUnderline"/>
        </w:rPr>
        <w:t xml:space="preserve">should be </w:t>
      </w:r>
      <w:r w:rsidRPr="00BA1B8B">
        <w:rPr>
          <w:rStyle w:val="Emphasis"/>
        </w:rPr>
        <w:t>international-socialist</w:t>
      </w:r>
      <w:r w:rsidRPr="00BA1B8B">
        <w:rPr>
          <w:rStyle w:val="Style13ptBold"/>
          <w:sz w:val="16"/>
        </w:rPr>
        <w:t xml:space="preserve"> rather than bourgeoisnationalist.</w:t>
      </w:r>
    </w:p>
    <w:p w:rsidR="00C46518" w:rsidRPr="00BA1B8B" w:rsidRDefault="00C46518" w:rsidP="00C46518">
      <w:pPr>
        <w:rPr>
          <w:rStyle w:val="Style13ptBold"/>
          <w:b w:val="0"/>
          <w:bCs w:val="0"/>
        </w:rPr>
      </w:pPr>
    </w:p>
    <w:p w:rsidR="00C46518" w:rsidRPr="00BA1B8B" w:rsidRDefault="00C46518" w:rsidP="00C46518">
      <w:pPr>
        <w:pStyle w:val="Heading4"/>
      </w:pPr>
      <w:r w:rsidRPr="00BA1B8B">
        <w:t xml:space="preserve">This arg is actually really patronizing to Asian, African, and Latin American </w:t>
      </w:r>
    </w:p>
    <w:p w:rsidR="00C46518" w:rsidRPr="00BA1B8B" w:rsidRDefault="00C46518" w:rsidP="00C46518">
      <w:pPr>
        <w:rPr>
          <w:i/>
        </w:rPr>
      </w:pPr>
      <w:r w:rsidRPr="00BA1B8B">
        <w:rPr>
          <w:b/>
        </w:rPr>
        <w:t xml:space="preserve">Eagleton 11 </w:t>
      </w:r>
      <w:r w:rsidRPr="00BA1B8B">
        <w:t xml:space="preserve">[Terry, Distinguished Professor of English Literature at Lancaster University, </w:t>
      </w:r>
      <w:r w:rsidRPr="00BA1B8B">
        <w:rPr>
          <w:i/>
        </w:rPr>
        <w:t>Why Marx Was Right</w:t>
      </w:r>
      <w:r w:rsidRPr="00BA1B8B">
        <w:t>, 2011, Yale University: New Haven, CT, p. 224-6]</w:t>
      </w:r>
    </w:p>
    <w:p w:rsidR="00C46518" w:rsidRPr="00BA1B8B" w:rsidRDefault="00C46518" w:rsidP="00C46518"/>
    <w:p w:rsidR="00C46518" w:rsidRPr="00BA1B8B" w:rsidRDefault="00C46518" w:rsidP="00C46518">
      <w:pPr>
        <w:rPr>
          <w:rStyle w:val="Style13ptBold"/>
          <w:b w:val="0"/>
          <w:bCs w:val="0"/>
          <w:sz w:val="16"/>
        </w:rPr>
      </w:pPr>
      <w:r w:rsidRPr="00BA1B8B">
        <w:rPr>
          <w:rStyle w:val="StyleUnderline"/>
        </w:rPr>
        <w:t>There is no doubt that Marx’s work is limited by his</w:t>
      </w:r>
      <w:r w:rsidRPr="00BA1B8B">
        <w:rPr>
          <w:rStyle w:val="StyleUnderline"/>
          <w:sz w:val="12"/>
        </w:rPr>
        <w:t xml:space="preserve"> </w:t>
      </w:r>
      <w:r w:rsidRPr="00BA1B8B">
        <w:rPr>
          <w:rStyle w:val="StyleUnderline"/>
        </w:rPr>
        <w:t>social conditions</w:t>
      </w:r>
      <w:r w:rsidRPr="00BA1B8B">
        <w:rPr>
          <w:rStyle w:val="Style13ptBold"/>
          <w:sz w:val="16"/>
        </w:rPr>
        <w:t xml:space="preserve">. Indeed, if his own thought is valid, it could scarcely be otherwise. He was a middle-class European intellectual. But </w:t>
      </w:r>
      <w:r w:rsidRPr="00BA1B8B">
        <w:rPr>
          <w:rStyle w:val="Emphasis"/>
        </w:rPr>
        <w:t>not many middle-class European intellectuals</w:t>
      </w:r>
      <w:r w:rsidRPr="00BA1B8B">
        <w:rPr>
          <w:rStyle w:val="Style13ptBold"/>
          <w:sz w:val="16"/>
        </w:rPr>
        <w:t xml:space="preserve"> </w:t>
      </w:r>
      <w:r w:rsidRPr="00BA1B8B">
        <w:rPr>
          <w:rStyle w:val="StyleUnderline"/>
        </w:rPr>
        <w:t>called for the overthrow of empire or the emancipation of</w:t>
      </w:r>
      <w:r w:rsidRPr="00BA1B8B">
        <w:rPr>
          <w:rStyle w:val="StyleUnderline"/>
          <w:sz w:val="12"/>
        </w:rPr>
        <w:t xml:space="preserve"> </w:t>
      </w:r>
      <w:r w:rsidRPr="00BA1B8B">
        <w:rPr>
          <w:rStyle w:val="StyleUnderline"/>
        </w:rPr>
        <w:t>factory workers</w:t>
      </w:r>
      <w:r w:rsidRPr="00BA1B8B">
        <w:rPr>
          <w:rStyle w:val="Style13ptBold"/>
          <w:sz w:val="16"/>
        </w:rPr>
        <w:t xml:space="preserve">. Indeed, </w:t>
      </w:r>
      <w:r w:rsidRPr="00BA1B8B">
        <w:rPr>
          <w:rStyle w:val="StyleUnderline"/>
        </w:rPr>
        <w:t>a great many colonial intellectuals</w:t>
      </w:r>
      <w:r w:rsidRPr="00BA1B8B">
        <w:rPr>
          <w:rStyle w:val="StyleUnderline"/>
          <w:sz w:val="12"/>
        </w:rPr>
        <w:t xml:space="preserve"> </w:t>
      </w:r>
      <w:r w:rsidRPr="00BA1B8B">
        <w:rPr>
          <w:rStyle w:val="StyleUnderline"/>
        </w:rPr>
        <w:t xml:space="preserve">did not. </w:t>
      </w:r>
      <w:r w:rsidRPr="00BA1B8B">
        <w:rPr>
          <w:rStyle w:val="Style13ptBold"/>
          <w:sz w:val="16"/>
        </w:rPr>
        <w:t xml:space="preserve">Besides, </w:t>
      </w:r>
      <w:r w:rsidRPr="00BA1B8B">
        <w:rPr>
          <w:rStyle w:val="StyleUnderline"/>
        </w:rPr>
        <w:t>it seems</w:t>
      </w:r>
      <w:r w:rsidRPr="00BA1B8B">
        <w:rPr>
          <w:rStyle w:val="Style13ptBold"/>
          <w:sz w:val="16"/>
        </w:rPr>
        <w:t xml:space="preserve"> a touch </w:t>
      </w:r>
      <w:r w:rsidRPr="00BA1B8B">
        <w:rPr>
          <w:rStyle w:val="Emphasis"/>
        </w:rPr>
        <w:t>patronizing</w:t>
      </w:r>
      <w:r w:rsidRPr="00BA1B8B">
        <w:rPr>
          <w:rStyle w:val="Style13ptBold"/>
          <w:sz w:val="16"/>
        </w:rPr>
        <w:t xml:space="preserve"> </w:t>
      </w:r>
      <w:r w:rsidRPr="00BA1B8B">
        <w:rPr>
          <w:rStyle w:val="StyleUnderline"/>
        </w:rPr>
        <w:t>to suggest that</w:t>
      </w:r>
      <w:r w:rsidRPr="00BA1B8B">
        <w:rPr>
          <w:rStyle w:val="StyleUnderline"/>
          <w:sz w:val="12"/>
        </w:rPr>
        <w:t xml:space="preserve"> </w:t>
      </w:r>
      <w:r w:rsidRPr="00BA1B8B">
        <w:rPr>
          <w:rStyle w:val="StyleUnderline"/>
        </w:rPr>
        <w:t xml:space="preserve">the whole </w:t>
      </w:r>
      <w:r w:rsidRPr="00BA1B8B">
        <w:rPr>
          <w:rStyle w:val="Emphasis"/>
        </w:rPr>
        <w:t>brave band of anticolonial leaders</w:t>
      </w:r>
      <w:r w:rsidRPr="00BA1B8B">
        <w:rPr>
          <w:rStyle w:val="StyleUnderline"/>
        </w:rPr>
        <w:t xml:space="preserve"> who took up</w:t>
      </w:r>
      <w:r w:rsidRPr="00BA1B8B">
        <w:rPr>
          <w:rStyle w:val="StyleUnderline"/>
          <w:sz w:val="12"/>
        </w:rPr>
        <w:t xml:space="preserve"> </w:t>
      </w:r>
      <w:r w:rsidRPr="00BA1B8B">
        <w:rPr>
          <w:rStyle w:val="StyleUnderline"/>
        </w:rPr>
        <w:t>Marx’s ideas</w:t>
      </w:r>
      <w:r w:rsidRPr="00BA1B8B">
        <w:rPr>
          <w:rStyle w:val="Style13ptBold"/>
          <w:sz w:val="16"/>
        </w:rPr>
        <w:t xml:space="preserve">, </w:t>
      </w:r>
      <w:r w:rsidRPr="00BA1B8B">
        <w:rPr>
          <w:rStyle w:val="StyleUnderline"/>
        </w:rPr>
        <w:t xml:space="preserve">from </w:t>
      </w:r>
      <w:r w:rsidRPr="00BA1B8B">
        <w:rPr>
          <w:rStyle w:val="Emphasis"/>
        </w:rPr>
        <w:t>James Connolly</w:t>
      </w:r>
      <w:r w:rsidRPr="00BA1B8B">
        <w:rPr>
          <w:rStyle w:val="StyleUnderline"/>
        </w:rPr>
        <w:t xml:space="preserve"> to </w:t>
      </w:r>
      <w:r w:rsidRPr="00BA1B8B">
        <w:rPr>
          <w:rStyle w:val="Emphasis"/>
        </w:rPr>
        <w:t>C. L. R. James</w:t>
      </w:r>
      <w:r w:rsidRPr="00BA1B8B">
        <w:rPr>
          <w:rStyle w:val="Style13ptBold"/>
          <w:sz w:val="16"/>
        </w:rPr>
        <w:t xml:space="preserve">, </w:t>
      </w:r>
      <w:r w:rsidRPr="00BA1B8B">
        <w:rPr>
          <w:rStyle w:val="StyleUnderline"/>
        </w:rPr>
        <w:t>were</w:t>
      </w:r>
      <w:r w:rsidRPr="00BA1B8B">
        <w:rPr>
          <w:rStyle w:val="StyleUnderline"/>
          <w:sz w:val="12"/>
        </w:rPr>
        <w:t xml:space="preserve"> </w:t>
      </w:r>
      <w:r w:rsidRPr="00BA1B8B">
        <w:rPr>
          <w:rStyle w:val="StyleUnderline"/>
        </w:rPr>
        <w:t>simply the deluded victims of Western Enlightenment</w:t>
      </w:r>
      <w:r w:rsidRPr="00BA1B8B">
        <w:rPr>
          <w:rStyle w:val="Style13ptBold"/>
          <w:sz w:val="16"/>
        </w:rPr>
        <w:t xml:space="preserve">. That mighty campaign for freedom, reason and progress, which sprang from the heart of middle-class eighteenth-century Europe, was both an enthralling liberation from tyranny and a subtle form of despotism in itself; and it was </w:t>
      </w:r>
      <w:r w:rsidRPr="00BA1B8B">
        <w:rPr>
          <w:rStyle w:val="StyleUnderline"/>
        </w:rPr>
        <w:t>Marx</w:t>
      </w:r>
      <w:r w:rsidRPr="00BA1B8B">
        <w:rPr>
          <w:rStyle w:val="Style13ptBold"/>
          <w:sz w:val="16"/>
        </w:rPr>
        <w:t xml:space="preserve"> above all who made us aware of this contradiction. He </w:t>
      </w:r>
      <w:r w:rsidRPr="00BA1B8B">
        <w:rPr>
          <w:rStyle w:val="StyleUnderline"/>
        </w:rPr>
        <w:t>defended the</w:t>
      </w:r>
      <w:r w:rsidRPr="00BA1B8B">
        <w:rPr>
          <w:rStyle w:val="StyleUnderline"/>
          <w:sz w:val="12"/>
        </w:rPr>
        <w:t xml:space="preserve"> </w:t>
      </w:r>
      <w:r w:rsidRPr="00BA1B8B">
        <w:rPr>
          <w:rStyle w:val="StyleUnderline"/>
        </w:rPr>
        <w:t>great bourgeois ideals of freedom, reason and progress, but</w:t>
      </w:r>
      <w:r w:rsidRPr="00BA1B8B">
        <w:rPr>
          <w:rStyle w:val="StyleUnderline"/>
          <w:sz w:val="12"/>
        </w:rPr>
        <w:t xml:space="preserve"> </w:t>
      </w:r>
      <w:r w:rsidRPr="00BA1B8B">
        <w:rPr>
          <w:rStyle w:val="StyleUnderline"/>
        </w:rPr>
        <w:t>wanted to know why they tended to betray themselves whenever</w:t>
      </w:r>
      <w:r w:rsidRPr="00BA1B8B">
        <w:rPr>
          <w:rStyle w:val="StyleUnderline"/>
          <w:sz w:val="12"/>
        </w:rPr>
        <w:t xml:space="preserve"> </w:t>
      </w:r>
      <w:r w:rsidRPr="00BA1B8B">
        <w:rPr>
          <w:rStyle w:val="StyleUnderline"/>
        </w:rPr>
        <w:t>they were put into practice.</w:t>
      </w:r>
      <w:r w:rsidRPr="00BA1B8B">
        <w:rPr>
          <w:rStyle w:val="Style13ptBold"/>
          <w:sz w:val="16"/>
        </w:rPr>
        <w:t xml:space="preserve"> He was thus a critic of Enlightenment—but </w:t>
      </w:r>
      <w:r w:rsidRPr="00BA1B8B">
        <w:rPr>
          <w:rStyle w:val="StyleUnderline"/>
        </w:rPr>
        <w:t>like all the most effective forms of critique,</w:t>
      </w:r>
      <w:r w:rsidRPr="00BA1B8B">
        <w:rPr>
          <w:rStyle w:val="StyleUnderline"/>
          <w:sz w:val="12"/>
        </w:rPr>
        <w:t xml:space="preserve"> </w:t>
      </w:r>
      <w:r w:rsidRPr="00BA1B8B">
        <w:rPr>
          <w:rStyle w:val="StyleUnderline"/>
        </w:rPr>
        <w:t>his was from the inside.</w:t>
      </w:r>
      <w:r w:rsidRPr="00BA1B8B">
        <w:rPr>
          <w:rStyle w:val="Style13ptBold"/>
          <w:sz w:val="16"/>
        </w:rPr>
        <w:t xml:space="preserve"> He was both its firm apologist and ferocious antagonist. Those who are in search of political emancipation cannot afford to be too choosy about the pedigree of those who extend a hand to them. </w:t>
      </w:r>
      <w:r w:rsidRPr="00BA1B8B">
        <w:rPr>
          <w:rStyle w:val="StyleUnderline"/>
        </w:rPr>
        <w:t>Fidel Castro did not turn his back on</w:t>
      </w:r>
      <w:r w:rsidRPr="00BA1B8B">
        <w:rPr>
          <w:rStyle w:val="StyleUnderline"/>
          <w:sz w:val="12"/>
        </w:rPr>
        <w:t xml:space="preserve"> </w:t>
      </w:r>
      <w:r w:rsidRPr="00BA1B8B">
        <w:rPr>
          <w:rStyle w:val="StyleUnderline"/>
        </w:rPr>
        <w:t>socialist revolution because Marx was a German bourgeois.</w:t>
      </w:r>
      <w:r w:rsidRPr="00BA1B8B">
        <w:rPr>
          <w:rStyle w:val="StyleUnderline"/>
          <w:sz w:val="12"/>
        </w:rPr>
        <w:t xml:space="preserve"> </w:t>
      </w:r>
      <w:r w:rsidRPr="00BA1B8B">
        <w:rPr>
          <w:rStyle w:val="Emphasis"/>
        </w:rPr>
        <w:t>Asian and African radicals</w:t>
      </w:r>
      <w:r w:rsidRPr="00BA1B8B">
        <w:rPr>
          <w:rStyle w:val="StyleUnderline"/>
        </w:rPr>
        <w:t xml:space="preserve"> have been </w:t>
      </w:r>
      <w:r w:rsidRPr="00BA1B8B">
        <w:rPr>
          <w:rStyle w:val="Emphasis"/>
        </w:rPr>
        <w:t>stubbornly indifferent</w:t>
      </w:r>
      <w:r w:rsidRPr="00BA1B8B">
        <w:rPr>
          <w:rStyle w:val="StyleUnderline"/>
          <w:sz w:val="12"/>
        </w:rPr>
        <w:t xml:space="preserve"> </w:t>
      </w:r>
      <w:r w:rsidRPr="00BA1B8B">
        <w:rPr>
          <w:rStyle w:val="StyleUnderline"/>
        </w:rPr>
        <w:t xml:space="preserve">to the fact that </w:t>
      </w:r>
      <w:r w:rsidRPr="00BA1B8B">
        <w:rPr>
          <w:rStyle w:val="Emphasis"/>
        </w:rPr>
        <w:t>Trotsky was a Russian Jew</w:t>
      </w:r>
      <w:r w:rsidRPr="00BA1B8B">
        <w:rPr>
          <w:rStyle w:val="Style13ptBold"/>
          <w:sz w:val="16"/>
        </w:rPr>
        <w:t xml:space="preserve">. It </w:t>
      </w:r>
      <w:r w:rsidRPr="00BA1B8B">
        <w:rPr>
          <w:rStyle w:val="StyleUnderline"/>
        </w:rPr>
        <w:t>is usually</w:t>
      </w:r>
      <w:r w:rsidRPr="00BA1B8B">
        <w:rPr>
          <w:rStyle w:val="StyleUnderline"/>
          <w:sz w:val="12"/>
        </w:rPr>
        <w:t xml:space="preserve"> </w:t>
      </w:r>
      <w:r w:rsidRPr="00BA1B8B">
        <w:rPr>
          <w:rStyle w:val="StyleUnderline"/>
        </w:rPr>
        <w:t>middle-class liberals who fret about ‘‘patronising’’ working</w:t>
      </w:r>
      <w:r w:rsidRPr="00BA1B8B">
        <w:rPr>
          <w:rStyle w:val="StyleUnderline"/>
          <w:sz w:val="12"/>
        </w:rPr>
        <w:t xml:space="preserve"> </w:t>
      </w:r>
      <w:r w:rsidRPr="00BA1B8B">
        <w:rPr>
          <w:sz w:val="16"/>
        </w:rPr>
        <w:t>people by</w:t>
      </w:r>
      <w:r w:rsidRPr="00BA1B8B">
        <w:rPr>
          <w:rStyle w:val="Style13ptBold"/>
          <w:sz w:val="16"/>
        </w:rPr>
        <w:t xml:space="preserve">, say, lecturing to them about multiculturalism or William Morris. </w:t>
      </w:r>
      <w:r w:rsidRPr="00BA1B8B">
        <w:rPr>
          <w:rStyle w:val="StyleUnderline"/>
        </w:rPr>
        <w:t>Working people themselves are generally</w:t>
      </w:r>
      <w:r w:rsidRPr="00BA1B8B">
        <w:rPr>
          <w:rStyle w:val="StyleUnderline"/>
          <w:sz w:val="12"/>
        </w:rPr>
        <w:t xml:space="preserve"> </w:t>
      </w:r>
      <w:r w:rsidRPr="00BA1B8B">
        <w:rPr>
          <w:rStyle w:val="StyleUnderline"/>
        </w:rPr>
        <w:t xml:space="preserve">free of such </w:t>
      </w:r>
      <w:r w:rsidRPr="00BA1B8B">
        <w:rPr>
          <w:rStyle w:val="Emphasis"/>
        </w:rPr>
        <w:t>privileged neuroses</w:t>
      </w:r>
      <w:r w:rsidRPr="00BA1B8B">
        <w:rPr>
          <w:rStyle w:val="StyleUnderline"/>
        </w:rPr>
        <w:t xml:space="preserve">, and are </w:t>
      </w:r>
      <w:r w:rsidRPr="00BA1B8B">
        <w:rPr>
          <w:rStyle w:val="Emphasis"/>
        </w:rPr>
        <w:t>glad to receive whatever</w:t>
      </w:r>
      <w:r w:rsidRPr="00BA1B8B">
        <w:rPr>
          <w:rStyle w:val="Emphasis"/>
          <w:sz w:val="12"/>
        </w:rPr>
        <w:t xml:space="preserve"> </w:t>
      </w:r>
      <w:r w:rsidRPr="00BA1B8B">
        <w:rPr>
          <w:rStyle w:val="Emphasis"/>
        </w:rPr>
        <w:t>political support might seem useful</w:t>
      </w:r>
      <w:r w:rsidRPr="00BA1B8B">
        <w:rPr>
          <w:rStyle w:val="Style13ptBold"/>
          <w:sz w:val="16"/>
        </w:rPr>
        <w:t xml:space="preserve">. </w:t>
      </w:r>
      <w:r w:rsidRPr="00BA1B8B">
        <w:rPr>
          <w:rStyle w:val="StyleUnderline"/>
        </w:rPr>
        <w:t>So it proved with</w:t>
      </w:r>
      <w:r w:rsidRPr="00BA1B8B">
        <w:rPr>
          <w:rStyle w:val="StyleUnderline"/>
          <w:sz w:val="12"/>
        </w:rPr>
        <w:t xml:space="preserve"> </w:t>
      </w:r>
      <w:r w:rsidRPr="00BA1B8B">
        <w:rPr>
          <w:rStyle w:val="StyleUnderline"/>
        </w:rPr>
        <w:t xml:space="preserve">those in the colonial world </w:t>
      </w:r>
      <w:r w:rsidRPr="00BA1B8B">
        <w:rPr>
          <w:rStyle w:val="Emphasis"/>
        </w:rPr>
        <w:t>who first learnt about political</w:t>
      </w:r>
      <w:r w:rsidRPr="00BA1B8B">
        <w:rPr>
          <w:rStyle w:val="Emphasis"/>
          <w:sz w:val="12"/>
        </w:rPr>
        <w:t xml:space="preserve"> </w:t>
      </w:r>
      <w:r w:rsidRPr="00BA1B8B">
        <w:rPr>
          <w:rStyle w:val="Emphasis"/>
        </w:rPr>
        <w:t xml:space="preserve">freedom from Marx. </w:t>
      </w:r>
      <w:r w:rsidRPr="00BA1B8B">
        <w:rPr>
          <w:rStyle w:val="StyleUnderline"/>
        </w:rPr>
        <w:t>Marx was indeed a European; but</w:t>
      </w:r>
      <w:r w:rsidRPr="00BA1B8B">
        <w:rPr>
          <w:rStyle w:val="StyleUnderline"/>
          <w:sz w:val="12"/>
        </w:rPr>
        <w:t xml:space="preserve"> </w:t>
      </w:r>
      <w:r w:rsidRPr="00BA1B8B">
        <w:rPr>
          <w:rStyle w:val="Emphasis"/>
        </w:rPr>
        <w:t>it was in Asia that his ideas first took root, and in the socalled</w:t>
      </w:r>
      <w:r w:rsidRPr="00BA1B8B">
        <w:rPr>
          <w:rStyle w:val="Emphasis"/>
          <w:sz w:val="12"/>
        </w:rPr>
        <w:t xml:space="preserve"> </w:t>
      </w:r>
      <w:r w:rsidRPr="00BA1B8B">
        <w:rPr>
          <w:rStyle w:val="Emphasis"/>
        </w:rPr>
        <w:t>Third World that they flourished most vigorously</w:t>
      </w:r>
      <w:r w:rsidRPr="00BA1B8B">
        <w:rPr>
          <w:rStyle w:val="Style13ptBold"/>
          <w:sz w:val="16"/>
        </w:rPr>
        <w:t xml:space="preserve">. </w:t>
      </w:r>
      <w:r w:rsidRPr="00BA1B8B">
        <w:rPr>
          <w:rStyle w:val="StyleUnderline"/>
        </w:rPr>
        <w:t>Most so</w:t>
      </w:r>
      <w:r w:rsidRPr="00BA1B8B">
        <w:rPr>
          <w:rStyle w:val="Emphasis"/>
        </w:rPr>
        <w:t>-called Marxist societies</w:t>
      </w:r>
      <w:r w:rsidRPr="00BA1B8B">
        <w:rPr>
          <w:rStyle w:val="StyleUnderline"/>
        </w:rPr>
        <w:t xml:space="preserve"> have been </w:t>
      </w:r>
      <w:r w:rsidRPr="00BA1B8B">
        <w:rPr>
          <w:rStyle w:val="Emphasis"/>
        </w:rPr>
        <w:t>non-European</w:t>
      </w:r>
      <w:r w:rsidRPr="00BA1B8B">
        <w:rPr>
          <w:rStyle w:val="Style13ptBold"/>
          <w:sz w:val="16"/>
        </w:rPr>
        <w:t xml:space="preserve">. In any case, </w:t>
      </w:r>
      <w:r w:rsidRPr="00BA1B8B">
        <w:rPr>
          <w:rStyle w:val="StyleUnderline"/>
        </w:rPr>
        <w:t>theories are never simply taken over and acted out</w:t>
      </w:r>
      <w:r w:rsidRPr="00BA1B8B">
        <w:rPr>
          <w:rStyle w:val="StyleUnderline"/>
          <w:sz w:val="12"/>
        </w:rPr>
        <w:t xml:space="preserve"> </w:t>
      </w:r>
      <w:r w:rsidRPr="00BA1B8B">
        <w:rPr>
          <w:rStyle w:val="StyleUnderline"/>
        </w:rPr>
        <w:t>by great masses of people</w:t>
      </w:r>
      <w:r w:rsidRPr="00BA1B8B">
        <w:rPr>
          <w:rStyle w:val="Style13ptBold"/>
          <w:sz w:val="16"/>
        </w:rPr>
        <w:t xml:space="preserve">; </w:t>
      </w:r>
      <w:r w:rsidRPr="00BA1B8B">
        <w:rPr>
          <w:rStyle w:val="Emphasis"/>
        </w:rPr>
        <w:t>they are actively remade in the process</w:t>
      </w:r>
      <w:r w:rsidRPr="00BA1B8B">
        <w:rPr>
          <w:rStyle w:val="Style13ptBold"/>
          <w:sz w:val="16"/>
        </w:rPr>
        <w:t xml:space="preserve">. </w:t>
      </w:r>
      <w:r w:rsidRPr="00BA1B8B">
        <w:rPr>
          <w:rStyle w:val="StyleUnderline"/>
        </w:rPr>
        <w:t>This</w:t>
      </w:r>
      <w:r w:rsidRPr="00BA1B8B">
        <w:rPr>
          <w:rStyle w:val="Style13ptBold"/>
          <w:sz w:val="16"/>
        </w:rPr>
        <w:t xml:space="preserve">, overwhelmingly, </w:t>
      </w:r>
      <w:r w:rsidRPr="00BA1B8B">
        <w:rPr>
          <w:rStyle w:val="StyleUnderline"/>
        </w:rPr>
        <w:t>has been the story of Marxist</w:t>
      </w:r>
      <w:r w:rsidRPr="00BA1B8B">
        <w:rPr>
          <w:rStyle w:val="StyleUnderline"/>
          <w:sz w:val="12"/>
        </w:rPr>
        <w:t xml:space="preserve"> </w:t>
      </w:r>
      <w:r w:rsidRPr="00BA1B8B">
        <w:rPr>
          <w:rStyle w:val="StyleUnderline"/>
        </w:rPr>
        <w:t>anticolonialism</w:t>
      </w:r>
      <w:r w:rsidRPr="00BA1B8B">
        <w:rPr>
          <w:rStyle w:val="Style13ptBold"/>
          <w:sz w:val="16"/>
        </w:rPr>
        <w:t>.</w:t>
      </w:r>
    </w:p>
    <w:p w:rsidR="00C46518" w:rsidRPr="00BA1B8B" w:rsidRDefault="00C46518" w:rsidP="00C46518">
      <w:pPr>
        <w:pStyle w:val="Heading4"/>
      </w:pPr>
      <w:r w:rsidRPr="00BA1B8B">
        <w:t>Their Eurocentrism claim is shoddy scholarship—we straight turn it because Marxism is key to check Eurocentrism in practice</w:t>
      </w:r>
    </w:p>
    <w:p w:rsidR="00C46518" w:rsidRPr="00BA1B8B" w:rsidRDefault="00C46518" w:rsidP="00C46518">
      <w:r w:rsidRPr="00BA1B8B">
        <w:rPr>
          <w:b/>
        </w:rPr>
        <w:t>D. Smith 2013</w:t>
      </w:r>
      <w:r w:rsidRPr="00BA1B8B">
        <w:t xml:space="preserve"> – PhD, professor of government at College of the Mainland (David Michael, “Marxism and Native Americans Revisited”, p. 66-80, review of Ward Churchill’s 1983 collection of essays titled “Marxism and Native Americans”)</w:t>
      </w:r>
    </w:p>
    <w:p w:rsidR="00C46518" w:rsidRPr="00BA1B8B" w:rsidRDefault="00C46518" w:rsidP="00C46518"/>
    <w:p w:rsidR="00C46518" w:rsidRPr="00BA1B8B" w:rsidRDefault="00C46518" w:rsidP="00C46518">
      <w:pPr>
        <w:rPr>
          <w:sz w:val="16"/>
        </w:rPr>
      </w:pPr>
      <w:r w:rsidRPr="00BA1B8B">
        <w:rPr>
          <w:rStyle w:val="StyleUnderline"/>
        </w:rPr>
        <w:t>The charge that Marxism is Eurocentric has been categorically rejected</w:t>
      </w:r>
      <w:r w:rsidRPr="00BA1B8B">
        <w:rPr>
          <w:sz w:val="16"/>
        </w:rPr>
        <w:t xml:space="preserve"> by some contemporary writers on the Left.31 Others have acknowledged that some </w:t>
      </w:r>
      <w:r w:rsidRPr="00BA1B8B">
        <w:rPr>
          <w:rStyle w:val="StyleUnderline"/>
        </w:rPr>
        <w:t>elements of Eurocentrism may be found in the work of Marx and Engels, but</w:t>
      </w:r>
      <w:r w:rsidRPr="00BA1B8B">
        <w:rPr>
          <w:sz w:val="16"/>
        </w:rPr>
        <w:t xml:space="preserve"> emphasize that </w:t>
      </w:r>
      <w:r w:rsidRPr="00BA1B8B">
        <w:rPr>
          <w:rStyle w:val="StyleUnderline"/>
        </w:rPr>
        <w:t>in the course of their lives, their research, and their political activities, the founders</w:t>
      </w:r>
      <w:r w:rsidRPr="00BA1B8B">
        <w:rPr>
          <w:sz w:val="16"/>
        </w:rPr>
        <w:t xml:space="preserve"> of modern communism </w:t>
      </w:r>
      <w:r w:rsidRPr="00BA1B8B">
        <w:rPr>
          <w:rStyle w:val="StyleUnderline"/>
        </w:rPr>
        <w:t>increasingly abandoned</w:t>
      </w:r>
      <w:r w:rsidRPr="00BA1B8B">
        <w:rPr>
          <w:sz w:val="16"/>
        </w:rPr>
        <w:t xml:space="preserve"> any </w:t>
      </w:r>
      <w:r w:rsidRPr="00BA1B8B">
        <w:rPr>
          <w:rStyle w:val="StyleUnderline"/>
        </w:rPr>
        <w:t>Eurocentric tendencies</w:t>
      </w:r>
      <w:r w:rsidRPr="00BA1B8B">
        <w:rPr>
          <w:sz w:val="16"/>
        </w:rPr>
        <w:t xml:space="preserve">.32 Still </w:t>
      </w:r>
      <w:r w:rsidRPr="00BA1B8B">
        <w:rPr>
          <w:rStyle w:val="StyleUnderline"/>
        </w:rPr>
        <w:t>others have argued that while some elements of Eurocentrism are found in Marxism, they can be “identified</w:t>
      </w:r>
      <w:r w:rsidRPr="00BA1B8B">
        <w:rPr>
          <w:sz w:val="16"/>
        </w:rPr>
        <w:t xml:space="preserve">, analyzed, </w:t>
      </w:r>
      <w:r w:rsidRPr="00BA1B8B">
        <w:rPr>
          <w:rStyle w:val="StyleUnderline"/>
        </w:rPr>
        <w:t>and eliminated</w:t>
      </w:r>
      <w:r w:rsidRPr="00BA1B8B">
        <w:rPr>
          <w:sz w:val="16"/>
        </w:rPr>
        <w:t xml:space="preserve">.”33 </w:t>
      </w:r>
      <w:r w:rsidRPr="00BA1B8B">
        <w:rPr>
          <w:rStyle w:val="StyleUnderline"/>
        </w:rPr>
        <w:t>The preponderance of evidence</w:t>
      </w:r>
      <w:r w:rsidRPr="00BA1B8B">
        <w:rPr>
          <w:sz w:val="16"/>
        </w:rPr>
        <w:t xml:space="preserve"> reviewed by the present author </w:t>
      </w:r>
      <w:r w:rsidRPr="00BA1B8B">
        <w:rPr>
          <w:rStyle w:val="StyleUnderline"/>
        </w:rPr>
        <w:t>suggests that while Marx and Engels were definitely creatures of their time</w:t>
      </w:r>
      <w:r w:rsidRPr="00BA1B8B">
        <w:rPr>
          <w:sz w:val="16"/>
        </w:rPr>
        <w:t>—and as such, occasionally made remarks which were arguably Eurocentric—</w:t>
      </w:r>
      <w:r w:rsidRPr="00BA1B8B">
        <w:rPr>
          <w:rStyle w:val="StyleUnderline"/>
        </w:rPr>
        <w:t>the heart of their critique</w:t>
      </w:r>
      <w:r w:rsidRPr="00BA1B8B">
        <w:rPr>
          <w:sz w:val="16"/>
        </w:rPr>
        <w:t xml:space="preserve"> of capitalism </w:t>
      </w:r>
      <w:r w:rsidRPr="00BA1B8B">
        <w:rPr>
          <w:rStyle w:val="StyleUnderline"/>
        </w:rPr>
        <w:t>and their vision of postcapitalist society are not Eurocentric or racist, and the elements of Eurocentrism which do appear</w:t>
      </w:r>
      <w:r w:rsidRPr="00BA1B8B">
        <w:rPr>
          <w:sz w:val="16"/>
        </w:rPr>
        <w:t xml:space="preserve"> in their work or the work of their successors </w:t>
      </w:r>
      <w:r w:rsidRPr="00BA1B8B">
        <w:rPr>
          <w:rStyle w:val="StyleUnderline"/>
        </w:rPr>
        <w:t>may be criticized</w:t>
      </w:r>
      <w:r w:rsidRPr="00BA1B8B">
        <w:rPr>
          <w:sz w:val="16"/>
        </w:rPr>
        <w:t xml:space="preserve"> and transcended.</w:t>
      </w:r>
    </w:p>
    <w:p w:rsidR="00C46518" w:rsidRPr="00BA1B8B" w:rsidRDefault="00C46518" w:rsidP="00C46518">
      <w:pPr>
        <w:rPr>
          <w:sz w:val="16"/>
        </w:rPr>
      </w:pPr>
      <w:r w:rsidRPr="00BA1B8B">
        <w:rPr>
          <w:sz w:val="16"/>
        </w:rPr>
        <w:t xml:space="preserve">Churchill’s claim that Marxism possesses “little conceptual utility beyond its original European cultural paradigm” appears unpersuasive </w:t>
      </w:r>
      <w:r w:rsidRPr="00BA1B8B">
        <w:rPr>
          <w:rStyle w:val="StyleUnderline"/>
        </w:rPr>
        <w:t>in the</w:t>
      </w:r>
      <w:r w:rsidRPr="00BA1B8B">
        <w:rPr>
          <w:sz w:val="16"/>
        </w:rPr>
        <w:t xml:space="preserve"> light of the history of the </w:t>
      </w:r>
      <w:r w:rsidRPr="00BA1B8B">
        <w:rPr>
          <w:rStyle w:val="StyleUnderline"/>
        </w:rPr>
        <w:t>past one hundred and fifty years</w:t>
      </w:r>
      <w:r w:rsidRPr="00BA1B8B">
        <w:rPr>
          <w:sz w:val="16"/>
        </w:rPr>
        <w:t>. As Lewis Feuer wrote in 1959:</w:t>
      </w:r>
    </w:p>
    <w:p w:rsidR="00C46518" w:rsidRPr="00BA1B8B" w:rsidRDefault="00C46518" w:rsidP="00C46518">
      <w:pPr>
        <w:rPr>
          <w:sz w:val="16"/>
        </w:rPr>
      </w:pPr>
      <w:r w:rsidRPr="00BA1B8B">
        <w:rPr>
          <w:sz w:val="16"/>
        </w:rPr>
        <w:t xml:space="preserve">The magnetic power of </w:t>
      </w:r>
      <w:r w:rsidRPr="00BA1B8B">
        <w:rPr>
          <w:rStyle w:val="StyleUnderline"/>
        </w:rPr>
        <w:t>Marxism</w:t>
      </w:r>
      <w:r w:rsidRPr="00BA1B8B">
        <w:rPr>
          <w:sz w:val="16"/>
        </w:rPr>
        <w:t xml:space="preserve">, unparalleled in the history of mankind, </w:t>
      </w:r>
      <w:r w:rsidRPr="00BA1B8B">
        <w:rPr>
          <w:rStyle w:val="StyleUnderline"/>
        </w:rPr>
        <w:t>has drawn in</w:t>
      </w:r>
      <w:r w:rsidRPr="00BA1B8B">
        <w:rPr>
          <w:sz w:val="16"/>
        </w:rPr>
        <w:t xml:space="preserve">to its ideological orbit peoples of </w:t>
      </w:r>
      <w:r w:rsidRPr="00BA1B8B">
        <w:rPr>
          <w:rStyle w:val="StyleUnderline"/>
        </w:rPr>
        <w:t>different continents and races, from China to Burma to Ghana, Moscow to Belgrade to Djakarta</w:t>
      </w:r>
      <w:r w:rsidRPr="00BA1B8B">
        <w:rPr>
          <w:sz w:val="16"/>
        </w:rPr>
        <w:t>.34</w:t>
      </w:r>
    </w:p>
    <w:p w:rsidR="00C46518" w:rsidRPr="00BA1B8B" w:rsidRDefault="00C46518" w:rsidP="00C46518">
      <w:pPr>
        <w:rPr>
          <w:sz w:val="16"/>
        </w:rPr>
      </w:pPr>
      <w:r w:rsidRPr="00BA1B8B">
        <w:rPr>
          <w:rStyle w:val="StyleUnderline"/>
        </w:rPr>
        <w:t>Although Marxism originated in Europe, hundreds of millions</w:t>
      </w:r>
      <w:r w:rsidRPr="00BA1B8B">
        <w:rPr>
          <w:sz w:val="16"/>
        </w:rPr>
        <w:t xml:space="preserve"> of people </w:t>
      </w:r>
      <w:r w:rsidRPr="00BA1B8B">
        <w:rPr>
          <w:rStyle w:val="StyleUnderline"/>
        </w:rPr>
        <w:t>from diverse countries</w:t>
      </w:r>
      <w:r w:rsidRPr="00BA1B8B">
        <w:rPr>
          <w:sz w:val="16"/>
        </w:rPr>
        <w:t xml:space="preserve"> and cultures </w:t>
      </w:r>
      <w:r w:rsidRPr="00BA1B8B">
        <w:rPr>
          <w:rStyle w:val="StyleUnderline"/>
        </w:rPr>
        <w:t>have supported</w:t>
      </w:r>
      <w:r w:rsidRPr="00BA1B8B">
        <w:rPr>
          <w:sz w:val="16"/>
        </w:rPr>
        <w:t xml:space="preserve"> Marxist-led movements for national liberation, socialist revolution, and the construction of new societies informed by the </w:t>
      </w:r>
      <w:r w:rsidRPr="00BA1B8B">
        <w:rPr>
          <w:rStyle w:val="StyleUnderline"/>
        </w:rPr>
        <w:t>insights of Marxism. The Soviet Union</w:t>
      </w:r>
      <w:r w:rsidRPr="00BA1B8B">
        <w:rPr>
          <w:sz w:val="16"/>
        </w:rPr>
        <w:t xml:space="preserve">, the first socialist country, was a Eurasian state which </w:t>
      </w:r>
      <w:r w:rsidRPr="00BA1B8B">
        <w:rPr>
          <w:rStyle w:val="StyleUnderline"/>
        </w:rPr>
        <w:t>included more than one hundred and twenty different national and ethnic groups</w:t>
      </w:r>
      <w:r w:rsidRPr="00BA1B8B">
        <w:rPr>
          <w:sz w:val="16"/>
        </w:rPr>
        <w:t xml:space="preserve">. And the majority of peoples who lived in countries attempting to build socialism in the middle of the twentieth century were Asians, not Europeans. Today, the Soviet Union no longer exists and China’s rulers are imposing so-called free-market reforms on the population. But </w:t>
      </w:r>
      <w:r w:rsidRPr="00BA1B8B">
        <w:rPr>
          <w:rStyle w:val="StyleUnderline"/>
        </w:rPr>
        <w:t>new struggles</w:t>
      </w:r>
      <w:r w:rsidRPr="00BA1B8B">
        <w:rPr>
          <w:sz w:val="16"/>
        </w:rPr>
        <w:t xml:space="preserve"> against capitalism </w:t>
      </w:r>
      <w:r w:rsidRPr="00BA1B8B">
        <w:rPr>
          <w:rStyle w:val="StyleUnderline"/>
        </w:rPr>
        <w:t>are being waged by workers, small farmers,</w:t>
      </w:r>
      <w:r w:rsidRPr="00BA1B8B">
        <w:rPr>
          <w:sz w:val="16"/>
        </w:rPr>
        <w:t xml:space="preserve"> progressive </w:t>
      </w:r>
      <w:r w:rsidRPr="00BA1B8B">
        <w:rPr>
          <w:rStyle w:val="StyleUnderline"/>
        </w:rPr>
        <w:t>intellectuals, and—yes—indigenous peoples, too—in countries such as Venezuela, Colombia, Peru, Bolivia, Mexico, and Nepal</w:t>
      </w:r>
      <w:r w:rsidRPr="00BA1B8B">
        <w:rPr>
          <w:sz w:val="16"/>
        </w:rPr>
        <w:t xml:space="preserve">. Apparently, a great many non-Europeans have found more than a little “conceptual utility” in Marxism. </w:t>
      </w:r>
      <w:r w:rsidRPr="00BA1B8B">
        <w:rPr>
          <w:rStyle w:val="StyleUnderline"/>
        </w:rPr>
        <w:t>And with the present corporate-led globalization</w:t>
      </w:r>
      <w:r w:rsidRPr="00BA1B8B">
        <w:rPr>
          <w:sz w:val="16"/>
        </w:rPr>
        <w:t xml:space="preserve"> process, that is, the globalization </w:t>
      </w:r>
      <w:r w:rsidRPr="00BA1B8B">
        <w:rPr>
          <w:rStyle w:val="StyleUnderline"/>
        </w:rPr>
        <w:t>of capitalism, Marxism is</w:t>
      </w:r>
      <w:r w:rsidRPr="00BA1B8B">
        <w:rPr>
          <w:sz w:val="16"/>
        </w:rPr>
        <w:t xml:space="preserve"> arguably </w:t>
      </w:r>
      <w:r w:rsidRPr="00BA1B8B">
        <w:rPr>
          <w:rStyle w:val="StyleUnderline"/>
        </w:rPr>
        <w:t>more relevant than ever before</w:t>
      </w:r>
      <w:r w:rsidRPr="00BA1B8B">
        <w:rPr>
          <w:sz w:val="16"/>
        </w:rPr>
        <w:t>.</w:t>
      </w:r>
    </w:p>
    <w:p w:rsidR="00C46518" w:rsidRPr="00BA1B8B" w:rsidRDefault="00C46518" w:rsidP="00C46518">
      <w:pPr>
        <w:rPr>
          <w:sz w:val="16"/>
        </w:rPr>
      </w:pPr>
      <w:r w:rsidRPr="00BA1B8B">
        <w:rPr>
          <w:sz w:val="16"/>
        </w:rPr>
        <w:t xml:space="preserve">As various writers on the Left have pointed out, </w:t>
      </w:r>
      <w:r w:rsidRPr="00BA1B8B">
        <w:rPr>
          <w:rStyle w:val="StyleUnderline"/>
        </w:rPr>
        <w:t>Marx and Engels focused</w:t>
      </w:r>
      <w:r w:rsidRPr="00BA1B8B">
        <w:rPr>
          <w:sz w:val="16"/>
        </w:rPr>
        <w:t xml:space="preserve"> their studies </w:t>
      </w:r>
      <w:r w:rsidRPr="00BA1B8B">
        <w:rPr>
          <w:rStyle w:val="StyleUnderline"/>
        </w:rPr>
        <w:t>on Europe because it was the geographical location</w:t>
      </w:r>
      <w:r w:rsidRPr="00BA1B8B">
        <w:rPr>
          <w:sz w:val="16"/>
        </w:rPr>
        <w:t xml:space="preserve"> of the origins of capitalism, </w:t>
      </w:r>
      <w:r w:rsidRPr="00BA1B8B">
        <w:rPr>
          <w:rStyle w:val="StyleUnderline"/>
        </w:rPr>
        <w:t>not because of any innate</w:t>
      </w:r>
      <w:r w:rsidRPr="00BA1B8B">
        <w:rPr>
          <w:sz w:val="16"/>
        </w:rPr>
        <w:t xml:space="preserve"> or inherent </w:t>
      </w:r>
      <w:r w:rsidRPr="00BA1B8B">
        <w:rPr>
          <w:rStyle w:val="StyleUnderline"/>
        </w:rPr>
        <w:t>superiority</w:t>
      </w:r>
      <w:r w:rsidRPr="00BA1B8B">
        <w:rPr>
          <w:sz w:val="16"/>
        </w:rPr>
        <w:t xml:space="preserve"> of the people or ideology or culture of Europe. In this important respect, Marx and Engels were not Eurocentric or racist.35 Moreover, </w:t>
      </w:r>
      <w:r w:rsidRPr="00BA1B8B">
        <w:rPr>
          <w:rStyle w:val="StyleUnderline"/>
        </w:rPr>
        <w:t>Churchill and Larson go too far when they argue that Marxism views production and industrialization “as the measure by which all human advancement can be calculated.”</w:t>
      </w:r>
      <w:r w:rsidRPr="00BA1B8B">
        <w:rPr>
          <w:sz w:val="16"/>
        </w:rPr>
        <w:t xml:space="preserve"> For Marx and Engels, capitalist industrialization led to historically unpreced-ented production and scientific advances, and the extraordinary productive forces unleashed by capitalism contained the potential for the historically unprecedented satisfaction of human needs once capitalism could be abolished. But Marx and Engels also recognized that </w:t>
      </w:r>
      <w:r w:rsidRPr="00BA1B8B">
        <w:rPr>
          <w:rStyle w:val="StyleUnderline"/>
        </w:rPr>
        <w:t>capitalist industrialization, colonialism, and what later Marxists would call imperialism, also produced historically unprecedented levels of death, destruction, degradation, and misery</w:t>
      </w:r>
      <w:r w:rsidRPr="00BA1B8B">
        <w:rPr>
          <w:sz w:val="16"/>
        </w:rPr>
        <w:t xml:space="preserve"> for the masses of people both at home and abroad.</w:t>
      </w:r>
    </w:p>
    <w:p w:rsidR="00C46518" w:rsidRPr="00BA1B8B" w:rsidRDefault="00C46518" w:rsidP="00C46518">
      <w:pPr>
        <w:rPr>
          <w:rStyle w:val="StyleUnderline"/>
        </w:rPr>
      </w:pPr>
      <w:r w:rsidRPr="00BA1B8B">
        <w:rPr>
          <w:sz w:val="16"/>
        </w:rPr>
        <w:t xml:space="preserve">Awareness of Marx and Engels’ views on the contradictory nature of capitalist development should make clear that the founders of modern Communism did not view Europe as “an ideal against which all people and all things are measured” or the rightful source of “ultimate leadership” and hegemony in the world. Marx and Engels understood that this most “advanced” stage of capitalist production was based on “barbarism,” that is, on genocidal violence and plunder. In Capital, </w:t>
      </w:r>
      <w:r w:rsidRPr="00BA1B8B">
        <w:rPr>
          <w:rStyle w:val="StyleUnderline"/>
        </w:rPr>
        <w:t>Marx wrote,</w:t>
      </w:r>
    </w:p>
    <w:p w:rsidR="00C46518" w:rsidRPr="00BA1B8B" w:rsidRDefault="00C46518" w:rsidP="00C46518">
      <w:pPr>
        <w:rPr>
          <w:sz w:val="16"/>
        </w:rPr>
      </w:pPr>
      <w:r w:rsidRPr="00BA1B8B">
        <w:rPr>
          <w:rStyle w:val="StyleUnderline"/>
        </w:rPr>
        <w:t>The discovery of gold</w:t>
      </w:r>
      <w:r w:rsidRPr="00BA1B8B">
        <w:rPr>
          <w:sz w:val="16"/>
        </w:rPr>
        <w:t xml:space="preserve"> and silver in America; the extirpation, </w:t>
      </w:r>
      <w:r w:rsidRPr="00BA1B8B">
        <w:rPr>
          <w:rStyle w:val="StyleUnderline"/>
        </w:rPr>
        <w:t>enslavement, and entombment</w:t>
      </w:r>
      <w:r w:rsidRPr="00BA1B8B">
        <w:rPr>
          <w:sz w:val="16"/>
        </w:rPr>
        <w:t xml:space="preserve"> in mines </w:t>
      </w:r>
      <w:r w:rsidRPr="00BA1B8B">
        <w:rPr>
          <w:rStyle w:val="StyleUnderline"/>
        </w:rPr>
        <w:t>of the aboriginal population; the</w:t>
      </w:r>
      <w:r w:rsidRPr="00BA1B8B">
        <w:rPr>
          <w:sz w:val="16"/>
        </w:rPr>
        <w:t xml:space="preserve"> beginning of the conquest and </w:t>
      </w:r>
      <w:r w:rsidRPr="00BA1B8B">
        <w:rPr>
          <w:rStyle w:val="StyleUnderline"/>
        </w:rPr>
        <w:t xml:space="preserve">looting of the East Indies; </w:t>
      </w:r>
      <w:r w:rsidRPr="00BA1B8B">
        <w:rPr>
          <w:sz w:val="16"/>
        </w:rPr>
        <w:t>the</w:t>
      </w:r>
      <w:r w:rsidRPr="00BA1B8B">
        <w:rPr>
          <w:rStyle w:val="StyleUnderline"/>
        </w:rPr>
        <w:t xml:space="preserve"> turning </w:t>
      </w:r>
      <w:r w:rsidRPr="00BA1B8B">
        <w:rPr>
          <w:sz w:val="16"/>
        </w:rPr>
        <w:t>of</w:t>
      </w:r>
      <w:r w:rsidRPr="00BA1B8B">
        <w:rPr>
          <w:rStyle w:val="StyleUnderline"/>
        </w:rPr>
        <w:t xml:space="preserve"> Africa into a warren for</w:t>
      </w:r>
      <w:r w:rsidRPr="00BA1B8B">
        <w:rPr>
          <w:sz w:val="16"/>
        </w:rPr>
        <w:t xml:space="preserve"> the </w:t>
      </w:r>
      <w:r w:rsidRPr="00BA1B8B">
        <w:rPr>
          <w:rStyle w:val="StyleUnderline"/>
        </w:rPr>
        <w:t>commercial hunting</w:t>
      </w:r>
      <w:r w:rsidRPr="00BA1B8B">
        <w:rPr>
          <w:sz w:val="16"/>
        </w:rPr>
        <w:t xml:space="preserve"> of black-skins, </w:t>
      </w:r>
      <w:r w:rsidRPr="00BA1B8B">
        <w:rPr>
          <w:rStyle w:val="StyleUnderline"/>
        </w:rPr>
        <w:t xml:space="preserve">signaled the </w:t>
      </w:r>
      <w:r w:rsidRPr="00BA1B8B">
        <w:rPr>
          <w:sz w:val="16"/>
        </w:rPr>
        <w:t>rosy dawn of the era of capitalist production.36</w:t>
      </w:r>
    </w:p>
    <w:p w:rsidR="00C46518" w:rsidRPr="00BA1B8B" w:rsidRDefault="00C46518" w:rsidP="00C46518">
      <w:pPr>
        <w:rPr>
          <w:sz w:val="16"/>
        </w:rPr>
      </w:pPr>
      <w:r w:rsidRPr="00BA1B8B">
        <w:rPr>
          <w:sz w:val="16"/>
        </w:rPr>
        <w:t>In an article published in the New York Daily Tribune on August 8, 1853, Marx wrote, “The</w:t>
      </w:r>
      <w:r w:rsidRPr="00BA1B8B">
        <w:rPr>
          <w:rStyle w:val="StyleUnderline"/>
        </w:rPr>
        <w:t xml:space="preserve"> profound hypocrisy and inherent barbarism of bourgeois civilization lies unveiled</w:t>
      </w:r>
      <w:r w:rsidRPr="00BA1B8B">
        <w:rPr>
          <w:sz w:val="16"/>
        </w:rPr>
        <w:t xml:space="preserve"> before our eyes, moving </w:t>
      </w:r>
      <w:r w:rsidRPr="00BA1B8B">
        <w:rPr>
          <w:rStyle w:val="StyleUnderline"/>
        </w:rPr>
        <w:t>from its home, to the colonies</w:t>
      </w:r>
      <w:r w:rsidRPr="00BA1B8B">
        <w:rPr>
          <w:sz w:val="16"/>
        </w:rPr>
        <w:t>, where it goes naked.”37 Also in Capital, Marx quotes approvingly from the book Colonization and Christianity by William Howett:</w:t>
      </w:r>
    </w:p>
    <w:p w:rsidR="00C46518" w:rsidRPr="00BA1B8B" w:rsidRDefault="00C46518" w:rsidP="00C46518">
      <w:pPr>
        <w:rPr>
          <w:sz w:val="16"/>
          <w:szCs w:val="16"/>
        </w:rPr>
      </w:pPr>
      <w:r w:rsidRPr="00BA1B8B">
        <w:rPr>
          <w:sz w:val="16"/>
          <w:szCs w:val="16"/>
        </w:rPr>
        <w:t>The barbarities and desperate outrages of the so-called Christian race, throughout every region of the world, and upon every people they have been able to subdue, are not to be paralleled by those of any other race, however fierce, however untaught, and however reckless or mercy and of shame, in any age of the earth.38</w:t>
      </w:r>
    </w:p>
    <w:p w:rsidR="00C46518" w:rsidRPr="00BA1B8B" w:rsidRDefault="00C46518" w:rsidP="00C46518">
      <w:pPr>
        <w:rPr>
          <w:sz w:val="16"/>
          <w:szCs w:val="16"/>
        </w:rPr>
      </w:pPr>
      <w:r w:rsidRPr="00BA1B8B">
        <w:rPr>
          <w:sz w:val="16"/>
          <w:szCs w:val="16"/>
        </w:rPr>
        <w:t>For Marx and Engels, this most “advanced” kind of society fortunately contained the seeds of its own destruction.</w:t>
      </w:r>
    </w:p>
    <w:p w:rsidR="00C46518" w:rsidRPr="00BA1B8B" w:rsidRDefault="00C46518" w:rsidP="00C46518">
      <w:pPr>
        <w:rPr>
          <w:sz w:val="16"/>
        </w:rPr>
      </w:pPr>
      <w:r w:rsidRPr="00BA1B8B">
        <w:rPr>
          <w:sz w:val="16"/>
        </w:rPr>
        <w:t xml:space="preserve">Marx and Engels developed a theoretical overview of the historical development of societies based on the dialectical relations—and contradictions—between the development of productive forces and the social relations of production. </w:t>
      </w:r>
      <w:r w:rsidRPr="00BA1B8B">
        <w:rPr>
          <w:rStyle w:val="StyleUnderline"/>
        </w:rPr>
        <w:t>It is true that Marx and Engels used terms like “primitive” and “barbarian”</w:t>
      </w:r>
      <w:r w:rsidRPr="00BA1B8B">
        <w:rPr>
          <w:sz w:val="16"/>
        </w:rPr>
        <w:t xml:space="preserve"> to refer to societies which had relatively limited productive capacity and social relations of production associated with such productive forces.39 Contemporary </w:t>
      </w:r>
      <w:r w:rsidRPr="00BA1B8B">
        <w:rPr>
          <w:rStyle w:val="StyleUnderline"/>
        </w:rPr>
        <w:t>analysts are understandably sensitive to the possible pejorative connotations of such labels, and it may well be that some of the nineteenth-century Eurocentrism prevalent among European historians</w:t>
      </w:r>
      <w:r w:rsidRPr="00BA1B8B">
        <w:rPr>
          <w:sz w:val="16"/>
        </w:rPr>
        <w:t xml:space="preserve"> and social scientists </w:t>
      </w:r>
      <w:r w:rsidRPr="00BA1B8B">
        <w:rPr>
          <w:rStyle w:val="StyleUnderline"/>
        </w:rPr>
        <w:t>of that era finds occasional expression</w:t>
      </w:r>
      <w:r w:rsidRPr="00BA1B8B">
        <w:rPr>
          <w:sz w:val="16"/>
        </w:rPr>
        <w:t xml:space="preserve"> in Marx and Engels, especially in their earlier work. </w:t>
      </w:r>
      <w:r w:rsidRPr="00BA1B8B">
        <w:rPr>
          <w:rStyle w:val="StyleUnderline"/>
        </w:rPr>
        <w:t>Nonetheless, Churchill and Larson’s claim that such terms are inevitably “racist and arrogant</w:t>
      </w:r>
      <w:r w:rsidRPr="00BA1B8B">
        <w:rPr>
          <w:sz w:val="16"/>
        </w:rPr>
        <w:t xml:space="preserve"> terms, unsupported by fact” </w:t>
      </w:r>
      <w:r w:rsidRPr="00BA1B8B">
        <w:rPr>
          <w:rStyle w:val="StyleUnderline"/>
        </w:rPr>
        <w:t>is far from convincing</w:t>
      </w:r>
      <w:r w:rsidRPr="00BA1B8B">
        <w:rPr>
          <w:sz w:val="16"/>
        </w:rPr>
        <w:t xml:space="preserve">. As we have just noted, </w:t>
      </w:r>
      <w:r w:rsidRPr="00BA1B8B">
        <w:rPr>
          <w:rStyle w:val="StyleUnderline"/>
        </w:rPr>
        <w:t>Marx and Engels clearly believed that the rise of European capitalist development brought</w:t>
      </w:r>
      <w:r w:rsidRPr="00BA1B8B">
        <w:rPr>
          <w:sz w:val="16"/>
        </w:rPr>
        <w:t xml:space="preserve"> with it </w:t>
      </w:r>
      <w:r w:rsidRPr="00BA1B8B">
        <w:rPr>
          <w:rStyle w:val="StyleUnderline"/>
        </w:rPr>
        <w:t>a historically unprecedented level of barbarism</w:t>
      </w:r>
      <w:r w:rsidRPr="00BA1B8B">
        <w:rPr>
          <w:sz w:val="16"/>
        </w:rPr>
        <w:t xml:space="preserve">, along with the most advanced productive forces yet known to humankind. Moreover, </w:t>
      </w:r>
      <w:r w:rsidRPr="00BA1B8B">
        <w:rPr>
          <w:rStyle w:val="StyleUnderline"/>
        </w:rPr>
        <w:t>as</w:t>
      </w:r>
      <w:r w:rsidRPr="00BA1B8B">
        <w:rPr>
          <w:sz w:val="16"/>
        </w:rPr>
        <w:t xml:space="preserve"> J.M. </w:t>
      </w:r>
      <w:r w:rsidRPr="00BA1B8B">
        <w:rPr>
          <w:rStyle w:val="StyleUnderline"/>
        </w:rPr>
        <w:t xml:space="preserve">Blaut has argued, Marx and Engels did not use terms like “primitive” and “barbarian” to refer to any </w:t>
      </w:r>
      <w:r w:rsidRPr="00BA1B8B">
        <w:rPr>
          <w:sz w:val="16"/>
        </w:rPr>
        <w:t xml:space="preserve">innate or inherent </w:t>
      </w:r>
      <w:r w:rsidRPr="00BA1B8B">
        <w:rPr>
          <w:rStyle w:val="StyleUnderline"/>
        </w:rPr>
        <w:t>inferiority of non-European peoples</w:t>
      </w:r>
      <w:r w:rsidRPr="00BA1B8B">
        <w:rPr>
          <w:sz w:val="16"/>
        </w:rPr>
        <w:t xml:space="preserve">, ideologies, </w:t>
      </w:r>
      <w:r w:rsidRPr="00BA1B8B">
        <w:rPr>
          <w:rStyle w:val="StyleUnderline"/>
        </w:rPr>
        <w:t>or cultures</w:t>
      </w:r>
      <w:r w:rsidRPr="00BA1B8B">
        <w:rPr>
          <w:sz w:val="16"/>
        </w:rPr>
        <w:t>.40</w:t>
      </w:r>
    </w:p>
    <w:p w:rsidR="00C46518" w:rsidRPr="00BA1B8B" w:rsidRDefault="00C46518" w:rsidP="00C46518">
      <w:pPr>
        <w:pStyle w:val="Heading4"/>
      </w:pPr>
      <w:r w:rsidRPr="00BA1B8B">
        <w:t>Postcolonial scholars always accuse Marxism of Eurocentrism because they can’t develop a theory that explains universal economic forces—their arg is a deflection tactic that obliterates the common ground we do have</w:t>
      </w:r>
    </w:p>
    <w:p w:rsidR="00C46518" w:rsidRPr="00BA1B8B" w:rsidRDefault="00C46518" w:rsidP="00C46518">
      <w:r w:rsidRPr="00BA1B8B">
        <w:rPr>
          <w:b/>
        </w:rPr>
        <w:t>Chibber and Farbman 2013</w:t>
      </w:r>
      <w:r w:rsidRPr="00BA1B8B">
        <w:t xml:space="preserve"> – *associate professor of Sociology at NYU; **Foreign Language/Area Studies Fellow at the Center for Latin American and Caribbean Studies at NYU (May, Interview of Vivek Chibber by Jason Farbman, International Socialist Review, Issue #89, “Marxism, postcolonial studies, and the tasks of radical theory”, http://isreview.org/issue/89/marxism-postcolonial-studies-and-tasks-radical-theory)</w:t>
      </w:r>
    </w:p>
    <w:p w:rsidR="00C46518" w:rsidRPr="00BA1B8B" w:rsidRDefault="00C46518" w:rsidP="00C46518"/>
    <w:p w:rsidR="00C46518" w:rsidRPr="00BA1B8B" w:rsidRDefault="00C46518" w:rsidP="00C46518">
      <w:r w:rsidRPr="00BA1B8B">
        <w:rPr>
          <w:rStyle w:val="StyleUnderline"/>
        </w:rPr>
        <w:t>Much of postcolonial theory argues that</w:t>
      </w:r>
      <w:r w:rsidRPr="00BA1B8B">
        <w:t xml:space="preserve"> the concepts of Western social theory are inapplicable outside of Europe; that </w:t>
      </w:r>
      <w:r w:rsidRPr="00BA1B8B">
        <w:rPr>
          <w:rStyle w:val="StyleUnderline"/>
        </w:rPr>
        <w:t>projecting European thought</w:t>
      </w:r>
      <w:r w:rsidRPr="00BA1B8B">
        <w:t xml:space="preserve"> </w:t>
      </w:r>
      <w:r w:rsidRPr="00BA1B8B">
        <w:rPr>
          <w:rStyle w:val="StyleUnderline"/>
        </w:rPr>
        <w:t>and history onto the rest of the world ignores the real history of the world outside the West. Much of this work has put Marxism</w:t>
      </w:r>
      <w:r w:rsidRPr="00BA1B8B">
        <w:t xml:space="preserve"> and Marxists </w:t>
      </w:r>
      <w:r w:rsidRPr="00BA1B8B">
        <w:rPr>
          <w:rStyle w:val="StyleUnderline"/>
        </w:rPr>
        <w:t>in the crosshairs, holding it as just another form of Eurocentric thought, incapable of analyzing</w:t>
      </w:r>
      <w:r w:rsidRPr="00BA1B8B">
        <w:t xml:space="preserve"> </w:t>
      </w:r>
      <w:r w:rsidRPr="00BA1B8B">
        <w:rPr>
          <w:rStyle w:val="StyleUnderline"/>
        </w:rPr>
        <w:t>or contributing to</w:t>
      </w:r>
      <w:r w:rsidRPr="00BA1B8B">
        <w:t xml:space="preserve"> the </w:t>
      </w:r>
      <w:r w:rsidRPr="00BA1B8B">
        <w:rPr>
          <w:rStyle w:val="StyleUnderline"/>
        </w:rPr>
        <w:t>liberation</w:t>
      </w:r>
      <w:r w:rsidRPr="00BA1B8B">
        <w:t xml:space="preserve"> of postcolonial societies. In Postcolonial Theory and the Specter of Capital Vivek Chibber takes up these claims and systematically critiques what has to this point become accepted wisdom for a large section of the academic left.</w:t>
      </w:r>
    </w:p>
    <w:p w:rsidR="00C46518" w:rsidRPr="00BA1B8B" w:rsidRDefault="00C46518" w:rsidP="00C46518">
      <w:r w:rsidRPr="00BA1B8B">
        <w:t>Jason Farbman spoke with Vivek Chibber, an associate professor of Sociology at New York University, about Marxism and postcolonial theory, their different approaches to explaining capitalism and anti-capitalist strategy, engaging with the nonwestern world, and the role of radical intellectuals.</w:t>
      </w:r>
    </w:p>
    <w:p w:rsidR="00C46518" w:rsidRPr="00BA1B8B" w:rsidRDefault="00C46518" w:rsidP="00C46518">
      <w:r w:rsidRPr="00BA1B8B">
        <w:t>WHY SHOULD socialists care about postcolonial studies?</w:t>
      </w:r>
    </w:p>
    <w:p w:rsidR="00C46518" w:rsidRPr="00BA1B8B" w:rsidRDefault="00C46518" w:rsidP="00C46518">
      <w:r w:rsidRPr="00BA1B8B">
        <w:rPr>
          <w:rStyle w:val="StyleUnderline"/>
        </w:rPr>
        <w:t>IN THE last</w:t>
      </w:r>
      <w:r w:rsidRPr="00BA1B8B">
        <w:t xml:space="preserve"> twenty to </w:t>
      </w:r>
      <w:r w:rsidRPr="00BA1B8B">
        <w:rPr>
          <w:rStyle w:val="StyleUnderline"/>
        </w:rPr>
        <w:t>twenty-five years, postcolonial theory has taken its place as the replacement for Marxist theory in university settings</w:t>
      </w:r>
      <w:r w:rsidRPr="00BA1B8B">
        <w:t xml:space="preserve"> and among intellectuals. Throughout the twentieth century, Marxism was the theory that socialists relied upon to explain the world, and to make sense of how to organize against capitalism. With the fall of the Soviet Union and the decline of movements, with Marxism becoming marginal in intellectual life, and with a socialist left being kicked out of the labor movement, </w:t>
      </w:r>
      <w:r w:rsidRPr="00BA1B8B">
        <w:rPr>
          <w:rStyle w:val="StyleUnderline"/>
        </w:rPr>
        <w:t>this is the first time in the modern era when you find an absence of Marxist intellectuals both within the labor movement and within the intelligentsia. What’s taken its place now is postcolonial theory, which purports to do two things: to explain how capitalism works, and to criticize the injustices</w:t>
      </w:r>
      <w:r w:rsidRPr="00BA1B8B">
        <w:t xml:space="preserve"> of capitalism. Socialists have a lot at stake in putting that theory to the test and seeing whether it’s worthwhile or not.</w:t>
      </w:r>
    </w:p>
    <w:p w:rsidR="00C46518" w:rsidRPr="00BA1B8B" w:rsidRDefault="00C46518" w:rsidP="00C46518">
      <w:r w:rsidRPr="00BA1B8B">
        <w:t>YOUR NEW book, Postcolonial Theory and the Specter of Capital, offers harsh criticisms of postcolonial theory. Why do you think it falls short as a radical theory?</w:t>
      </w:r>
    </w:p>
    <w:p w:rsidR="00C46518" w:rsidRPr="00BA1B8B" w:rsidRDefault="00C46518" w:rsidP="00C46518">
      <w:pPr>
        <w:rPr>
          <w:rStyle w:val="StyleUnderline"/>
        </w:rPr>
      </w:pPr>
      <w:r w:rsidRPr="00BA1B8B">
        <w:rPr>
          <w:rStyle w:val="StyleUnderline"/>
        </w:rPr>
        <w:t>I’M CRITICAL because postcolonial theory tries to do what Marxism does, which is both to explain the world and tell us how to change it. I think it fails in both those respects.</w:t>
      </w:r>
    </w:p>
    <w:p w:rsidR="00C46518" w:rsidRPr="00BA1B8B" w:rsidRDefault="00C46518" w:rsidP="00C46518">
      <w:r w:rsidRPr="00BA1B8B">
        <w:t>In terms of explaining the world, even though the theory talks about capitalism a lot, it’s conception of capitalism is one that either obscures how it works or presents a  mythologized, sanitized version of it. The kind of version the bourgeois apologists tend to put forward.</w:t>
      </w:r>
    </w:p>
    <w:p w:rsidR="00C46518" w:rsidRPr="00BA1B8B" w:rsidRDefault="00C46518" w:rsidP="00C46518">
      <w:pPr>
        <w:rPr>
          <w:rStyle w:val="StyleUnderline"/>
        </w:rPr>
      </w:pPr>
      <w:r w:rsidRPr="00BA1B8B">
        <w:t xml:space="preserve">With regard to its role as a critical theory; well, first of all, as Marx said, you can’t criticize something if you don’t understand it. </w:t>
      </w:r>
      <w:r w:rsidRPr="00BA1B8B">
        <w:rPr>
          <w:rStyle w:val="StyleUnderline"/>
        </w:rPr>
        <w:t>If they don’t understand how capitalism works, they can’t really help us criticize it.</w:t>
      </w:r>
    </w:p>
    <w:p w:rsidR="00C46518" w:rsidRPr="00BA1B8B" w:rsidRDefault="00C46518" w:rsidP="00C46518">
      <w:r w:rsidRPr="00BA1B8B">
        <w:t>Postcolonial theory presents itself as being not just anticapitalist, but antiimperialist and anticolonial. In fact, as I show in my book, it’s a theory that resurrected and made respectable what we now call orientalism—that is, ideas that the East is different from the West in some deep, unchanging way. In my view, the theory not only fails, but has some pretty conservative implications.</w:t>
      </w:r>
    </w:p>
    <w:p w:rsidR="00C46518" w:rsidRPr="00BA1B8B" w:rsidRDefault="00C46518" w:rsidP="00C46518">
      <w:pPr>
        <w:rPr>
          <w:rStyle w:val="StyleUnderline"/>
        </w:rPr>
      </w:pPr>
      <w:r w:rsidRPr="00BA1B8B">
        <w:rPr>
          <w:rStyle w:val="StyleUnderline"/>
        </w:rPr>
        <w:t>POSTCOLONIAL THEORISTS often criticize the “universalism” of Marxism.  What do they mean by that?</w:t>
      </w:r>
    </w:p>
    <w:p w:rsidR="00C46518" w:rsidRPr="00BA1B8B" w:rsidRDefault="00C46518" w:rsidP="00C46518">
      <w:r w:rsidRPr="00BA1B8B">
        <w:rPr>
          <w:rStyle w:val="StyleUnderline"/>
        </w:rPr>
        <w:t>SOCIALISTS HAVE always held</w:t>
      </w:r>
      <w:r w:rsidRPr="00BA1B8B">
        <w:t xml:space="preserve"> on to the belief </w:t>
      </w:r>
      <w:r w:rsidRPr="00BA1B8B">
        <w:rPr>
          <w:rStyle w:val="StyleUnderline"/>
        </w:rPr>
        <w:t>that capitalism</w:t>
      </w:r>
      <w:r w:rsidRPr="00BA1B8B">
        <w:t>—wherever it is—</w:t>
      </w:r>
      <w:r w:rsidRPr="00BA1B8B">
        <w:rPr>
          <w:rStyle w:val="StyleUnderline"/>
        </w:rPr>
        <w:t>submits people to what Marx called “the dull compulsion” of economic relations</w:t>
      </w:r>
      <w:r w:rsidRPr="00BA1B8B">
        <w:t>. It forces people into highly exploitative relations; and it does so regardless of their culture, their background. All it is interested in is profits.</w:t>
      </w:r>
    </w:p>
    <w:p w:rsidR="00C46518" w:rsidRPr="00BA1B8B" w:rsidRDefault="00C46518" w:rsidP="00C46518">
      <w:pPr>
        <w:rPr>
          <w:rStyle w:val="StyleUnderline"/>
        </w:rPr>
      </w:pPr>
      <w:r w:rsidRPr="00BA1B8B">
        <w:t xml:space="preserve">So as capitalism spreads around the world, it spreads these properties into every community, every culture, every society. </w:t>
      </w:r>
      <w:r w:rsidRPr="00BA1B8B">
        <w:rPr>
          <w:rStyle w:val="StyleUnderline"/>
        </w:rPr>
        <w:t>Capitalism doesn’t care if those societies are Hindu, Muslim, or Christian.</w:t>
      </w:r>
      <w:r w:rsidRPr="00BA1B8B">
        <w:t xml:space="preserve"> In so doing </w:t>
      </w:r>
      <w:r w:rsidRPr="00BA1B8B">
        <w:rPr>
          <w:rStyle w:val="StyleUnderline"/>
        </w:rPr>
        <w:t>it submits the entire world to</w:t>
      </w:r>
      <w:r w:rsidRPr="00BA1B8B">
        <w:t xml:space="preserve"> one set of structural and </w:t>
      </w:r>
      <w:r w:rsidRPr="00BA1B8B">
        <w:rPr>
          <w:rStyle w:val="StyleUnderline"/>
        </w:rPr>
        <w:t>economic forces</w:t>
      </w:r>
      <w:r w:rsidRPr="00BA1B8B">
        <w:t xml:space="preserve">—the same forces. </w:t>
      </w:r>
      <w:r w:rsidRPr="00BA1B8B">
        <w:rPr>
          <w:rStyle w:val="StyleUnderline"/>
        </w:rPr>
        <w:t>And it brings the entire world into a common struggle against those forces.</w:t>
      </w:r>
    </w:p>
    <w:p w:rsidR="00C46518" w:rsidRPr="00BA1B8B" w:rsidRDefault="00C46518" w:rsidP="00C46518">
      <w:r w:rsidRPr="00BA1B8B">
        <w:rPr>
          <w:rStyle w:val="StyleUnderline"/>
        </w:rPr>
        <w:t>Postcolonial theory</w:t>
      </w:r>
      <w:r w:rsidRPr="00BA1B8B">
        <w:t xml:space="preserve"> often denies this. It often </w:t>
      </w:r>
      <w:r w:rsidRPr="00BA1B8B">
        <w:rPr>
          <w:rStyle w:val="StyleUnderline"/>
        </w:rPr>
        <w:t>insists that when capitalism is implanting itself in Calcutta</w:t>
      </w:r>
      <w:r w:rsidRPr="00BA1B8B">
        <w:t xml:space="preserve">, or in Nairobi, </w:t>
      </w:r>
      <w:r w:rsidRPr="00BA1B8B">
        <w:rPr>
          <w:rStyle w:val="StyleUnderline"/>
        </w:rPr>
        <w:t>you can’t understand it the way you understand</w:t>
      </w:r>
      <w:r w:rsidRPr="00BA1B8B">
        <w:t xml:space="preserve"> the </w:t>
      </w:r>
      <w:r w:rsidRPr="00BA1B8B">
        <w:rPr>
          <w:rStyle w:val="StyleUnderline"/>
        </w:rPr>
        <w:t>capitalism in</w:t>
      </w:r>
      <w:r w:rsidRPr="00BA1B8B">
        <w:t xml:space="preserve"> </w:t>
      </w:r>
      <w:r w:rsidRPr="00BA1B8B">
        <w:rPr>
          <w:rStyle w:val="StyleUnderline"/>
        </w:rPr>
        <w:t>Detroit</w:t>
      </w:r>
      <w:r w:rsidRPr="00BA1B8B">
        <w:t xml:space="preserve"> or Manchester. </w:t>
      </w:r>
      <w:r w:rsidRPr="00BA1B8B">
        <w:rPr>
          <w:rStyle w:val="StyleUnderline"/>
        </w:rPr>
        <w:t>You need an entirely different theory</w:t>
      </w:r>
      <w:r w:rsidRPr="00BA1B8B">
        <w:t xml:space="preserve">, a theory that looks nothing like what Marx’s theory was. Well, okay, maybe you do. </w:t>
      </w:r>
      <w:r w:rsidRPr="00BA1B8B">
        <w:rPr>
          <w:rStyle w:val="StyleUnderline"/>
        </w:rPr>
        <w:t>So what is that theory?</w:t>
      </w:r>
    </w:p>
    <w:p w:rsidR="00C46518" w:rsidRPr="00BA1B8B" w:rsidRDefault="00C46518" w:rsidP="00C46518">
      <w:r w:rsidRPr="00BA1B8B">
        <w:t>WHAT IS that theory? What do postcolonial theorists propose as a replacement?</w:t>
      </w:r>
    </w:p>
    <w:p w:rsidR="00C46518" w:rsidRPr="00BA1B8B" w:rsidRDefault="00C46518" w:rsidP="00C46518">
      <w:r w:rsidRPr="00BA1B8B">
        <w:rPr>
          <w:rStyle w:val="StyleUnderline"/>
        </w:rPr>
        <w:t>I HAVEN’T seen them provide one. The argument is typically pitched in the negative—to the effect that existing theories have to be rethought. But what the alternative theory is, about how capitalism actually works, is hard to find</w:t>
      </w:r>
      <w:r w:rsidRPr="00BA1B8B">
        <w:t>.</w:t>
      </w:r>
    </w:p>
    <w:p w:rsidR="00C46518" w:rsidRPr="00BA1B8B" w:rsidRDefault="00C46518" w:rsidP="00C46518">
      <w:r w:rsidRPr="00BA1B8B">
        <w:t>BUT IT’S not hard to observe clear cultural differences in various parts of the world. How do we account for these differences?</w:t>
      </w:r>
    </w:p>
    <w:p w:rsidR="00C46518" w:rsidRPr="00BA1B8B" w:rsidRDefault="00C46518" w:rsidP="00C46518">
      <w:r w:rsidRPr="00BA1B8B">
        <w:t xml:space="preserve">WE CAN admit what is clearly true: that most people are governed by their habits, by norms, by custom, by others’ expectations of them, in much of what they do. That amounts to admitting that </w:t>
      </w:r>
      <w:r w:rsidRPr="00BA1B8B">
        <w:rPr>
          <w:rStyle w:val="StyleUnderline"/>
        </w:rPr>
        <w:t>socialization and cultural orientation have a huge bearing on</w:t>
      </w:r>
      <w:r w:rsidRPr="00BA1B8B">
        <w:t xml:space="preserve"> people’s choices and </w:t>
      </w:r>
      <w:r w:rsidRPr="00BA1B8B">
        <w:rPr>
          <w:rStyle w:val="StyleUnderline"/>
        </w:rPr>
        <w:t>behavior. I don’t</w:t>
      </w:r>
      <w:r w:rsidRPr="00BA1B8B">
        <w:t xml:space="preserve"> wish to </w:t>
      </w:r>
      <w:r w:rsidRPr="00BA1B8B">
        <w:rPr>
          <w:rStyle w:val="StyleUnderline"/>
        </w:rPr>
        <w:t>dispute that</w:t>
      </w:r>
      <w:r w:rsidRPr="00BA1B8B">
        <w:t xml:space="preserve"> at all. And if that is what postcolonial theorists claimed, one would have no disagreement with them.</w:t>
      </w:r>
    </w:p>
    <w:p w:rsidR="00C46518" w:rsidRPr="00BA1B8B" w:rsidRDefault="00C46518" w:rsidP="00C46518">
      <w:r w:rsidRPr="00BA1B8B">
        <w:t>But their claim is stronger. It is not that people are influenced by their culture; their claim is that people are constituted by their culture—all the way down. That means their socialization is so strong, their culture and cultural indoctrination so overriding, that it can even erase their understanding of their basic needs and interests, like the importance of physical well-being or individual harm.</w:t>
      </w:r>
    </w:p>
    <w:p w:rsidR="00C46518" w:rsidRPr="00BA1B8B" w:rsidRDefault="00C46518" w:rsidP="00C46518">
      <w:r w:rsidRPr="00BA1B8B">
        <w:t>There’s a lot at stake in accepting this. If it is true, there is a lot that goes out the window, like any conception of human rights.</w:t>
      </w:r>
    </w:p>
    <w:p w:rsidR="00C46518" w:rsidRPr="00BA1B8B" w:rsidRDefault="00C46518" w:rsidP="00C46518">
      <w:r w:rsidRPr="00BA1B8B">
        <w:t>HOW DO you get from explanations based on culture to the impossibility of human rights?</w:t>
      </w:r>
    </w:p>
    <w:p w:rsidR="00C46518" w:rsidRPr="00BA1B8B" w:rsidRDefault="00C46518" w:rsidP="00C46518">
      <w:pPr>
        <w:rPr>
          <w:rStyle w:val="StyleUnderline"/>
        </w:rPr>
      </w:pPr>
      <w:r w:rsidRPr="00BA1B8B">
        <w:rPr>
          <w:rStyle w:val="StyleUnderline"/>
        </w:rPr>
        <w:t>YOU CANNOT assign rights if you don’t have interests</w:t>
      </w:r>
      <w:r w:rsidRPr="00BA1B8B">
        <w:t xml:space="preserve">. Culture has a lot of importance. But is it so important that it can get people to ignore their own well-being? If the cultural relativism of postcolonial studies is right, it undermines our motivation to oppose the expropriation of peasants in Bolivia, the exploitation of workers in Nigeria, the immiseration of rickshaw drivers in Calcutta. Because for all you know their cultures might value these things, think these things are good for them. </w:t>
      </w:r>
      <w:r w:rsidRPr="00BA1B8B">
        <w:rPr>
          <w:rStyle w:val="StyleUnderline"/>
        </w:rPr>
        <w:t>Who gave you the right to say that these things are bad? On what grounds would you say they would ever oppose them?</w:t>
      </w:r>
    </w:p>
    <w:p w:rsidR="00C46518" w:rsidRPr="00BA1B8B" w:rsidRDefault="00C46518" w:rsidP="00C46518">
      <w:r w:rsidRPr="00BA1B8B">
        <w:t>AND THIS is distinctly different than socialist theory?</w:t>
      </w:r>
    </w:p>
    <w:p w:rsidR="00C46518" w:rsidRPr="00BA1B8B" w:rsidRDefault="00C46518" w:rsidP="00C46518">
      <w:pPr>
        <w:rPr>
          <w:rStyle w:val="StyleUnderline"/>
        </w:rPr>
      </w:pPr>
      <w:r w:rsidRPr="00BA1B8B">
        <w:rPr>
          <w:rStyle w:val="StyleUnderline"/>
        </w:rPr>
        <w:t>SOCIALISTS</w:t>
      </w:r>
      <w:r w:rsidRPr="00BA1B8B">
        <w:t xml:space="preserve">, ALONG with saying that capitalism submits the whole world to a common set of forces, </w:t>
      </w:r>
      <w:r w:rsidRPr="00BA1B8B">
        <w:rPr>
          <w:rStyle w:val="StyleUnderline"/>
        </w:rPr>
        <w:t>have</w:t>
      </w:r>
      <w:r w:rsidRPr="00BA1B8B">
        <w:t xml:space="preserve"> also </w:t>
      </w:r>
      <w:r w:rsidRPr="00BA1B8B">
        <w:rPr>
          <w:rStyle w:val="StyleUnderline"/>
        </w:rPr>
        <w:t>held that working people all around the world have a common interest against capitalism</w:t>
      </w:r>
      <w:r w:rsidRPr="00BA1B8B">
        <w:t xml:space="preserve">. Again, </w:t>
      </w:r>
      <w:r w:rsidRPr="00BA1B8B">
        <w:rPr>
          <w:rStyle w:val="StyleUnderline"/>
        </w:rPr>
        <w:t>regardless of whether they are Hindu, Muslim or Christian, or Black or white.</w:t>
      </w:r>
      <w:r w:rsidRPr="00BA1B8B">
        <w:t xml:space="preserve"> Regardless of these makeups, they all have certain common interests. And </w:t>
      </w:r>
      <w:r w:rsidRPr="00BA1B8B">
        <w:rPr>
          <w:rStyle w:val="StyleUnderline"/>
        </w:rPr>
        <w:t>that’s why the struggle against capitalism is</w:t>
      </w:r>
      <w:r w:rsidRPr="00BA1B8B">
        <w:t xml:space="preserve"> an international and </w:t>
      </w:r>
      <w:r w:rsidRPr="00BA1B8B">
        <w:rPr>
          <w:rStyle w:val="StyleUnderline"/>
        </w:rPr>
        <w:t>universal</w:t>
      </w:r>
      <w:r w:rsidRPr="00BA1B8B">
        <w:t xml:space="preserve"> </w:t>
      </w:r>
      <w:r w:rsidRPr="00BA1B8B">
        <w:rPr>
          <w:rStyle w:val="StyleUnderline"/>
        </w:rPr>
        <w:t>struggle.</w:t>
      </w:r>
    </w:p>
    <w:p w:rsidR="00C46518" w:rsidRPr="00BA1B8B" w:rsidRDefault="00C46518" w:rsidP="00C46518">
      <w:r w:rsidRPr="00BA1B8B">
        <w:rPr>
          <w:rStyle w:val="StyleUnderline"/>
        </w:rPr>
        <w:t>Here too, postcolonial theory often undermines this. Its calling card has been to say that laboring people in non-western societies are not motivated by the same concerns as those in the West;</w:t>
      </w:r>
      <w:r w:rsidRPr="00BA1B8B">
        <w:t xml:space="preserve"> they don’t even think in terms of their interests. They have a whole different consciousness than people in the West do. </w:t>
      </w:r>
      <w:r w:rsidRPr="00BA1B8B">
        <w:rPr>
          <w:rStyle w:val="StyleUnderline"/>
        </w:rPr>
        <w:t>This is very reminiscent of what colonizing and imperial countries said</w:t>
      </w:r>
      <w:r w:rsidRPr="00BA1B8B">
        <w:t xml:space="preserve"> when they denied rights to Asians and to Africans. </w:t>
      </w:r>
    </w:p>
    <w:p w:rsidR="00C46518" w:rsidRPr="00BA1B8B" w:rsidRDefault="00C46518" w:rsidP="00C46518">
      <w:r w:rsidRPr="00BA1B8B">
        <w:t>THERE IS an important distinction between the way Marxism and postcolonial studies theorizes difference. What’s at stake here?</w:t>
      </w:r>
    </w:p>
    <w:p w:rsidR="00C46518" w:rsidRPr="00BA1B8B" w:rsidRDefault="00C46518" w:rsidP="00C46518">
      <w:r w:rsidRPr="00BA1B8B">
        <w:t>WHAT’S AT stake is whether we think that when a worker or a poor person is bossed around in Calcutta, that he has the right to the same grievances and redress that somebody in Manchester or Detroit does. That when a woman in Nigeria is the victim of gender oppression she ought to have the same recourse as a woman in Los Angeles.</w:t>
      </w:r>
    </w:p>
    <w:p w:rsidR="00C46518" w:rsidRPr="00BA1B8B" w:rsidRDefault="00C46518" w:rsidP="00C46518">
      <w:pPr>
        <w:rPr>
          <w:rStyle w:val="StyleUnderline"/>
        </w:rPr>
      </w:pPr>
      <w:r w:rsidRPr="00BA1B8B">
        <w:t xml:space="preserve">It comes down to this: If you think people in post-colonial cultures deserve the same rights as people in rich countries do, you can only make that argument if you also believe they have the same needs and interests as the latter. To deny this is to insist that Easterners and Westerners live in different worlds. </w:t>
      </w:r>
      <w:r w:rsidRPr="00BA1B8B">
        <w:rPr>
          <w:rStyle w:val="StyleUnderline"/>
        </w:rPr>
        <w:t>Such a theory can’t possibly sustain and support international movements</w:t>
      </w:r>
      <w:r w:rsidRPr="00BA1B8B">
        <w:t xml:space="preserve"> and internationalism </w:t>
      </w:r>
      <w:r w:rsidRPr="00BA1B8B">
        <w:rPr>
          <w:rStyle w:val="StyleUnderline"/>
        </w:rPr>
        <w:t>within the working class.</w:t>
      </w:r>
    </w:p>
    <w:p w:rsidR="00C46518" w:rsidRPr="00BA1B8B" w:rsidRDefault="00C46518" w:rsidP="00C46518">
      <w:pPr>
        <w:rPr>
          <w:rStyle w:val="Style13ptBold"/>
          <w:b w:val="0"/>
          <w:bCs w:val="0"/>
          <w:sz w:val="16"/>
        </w:rPr>
      </w:pPr>
    </w:p>
    <w:p w:rsidR="00C46518" w:rsidRPr="00BA1B8B" w:rsidRDefault="00C46518" w:rsidP="00C46518">
      <w:pPr>
        <w:pStyle w:val="Heading3"/>
      </w:pPr>
      <w:r w:rsidRPr="00BA1B8B">
        <w:t>at: intersectionality</w:t>
      </w:r>
    </w:p>
    <w:p w:rsidR="00C46518" w:rsidRPr="00BA1B8B" w:rsidRDefault="00C46518" w:rsidP="00C46518">
      <w:pPr>
        <w:pStyle w:val="Heading4"/>
      </w:pPr>
      <w:r w:rsidRPr="00BA1B8B">
        <w:t>We solve the reasons intersectionality is good—class focus doesn’t homogenize, it just recognizes that experience is insufficient to theorize and contest the organized sources of oppression—comparative solvency ev for the alt</w:t>
      </w:r>
    </w:p>
    <w:p w:rsidR="00C46518" w:rsidRPr="00BA1B8B" w:rsidRDefault="00C46518" w:rsidP="00C46518">
      <w:r w:rsidRPr="00BA1B8B">
        <w:rPr>
          <w:rStyle w:val="Style13ptBold"/>
        </w:rPr>
        <w:t>Choonara and Prasad 14</w:t>
      </w:r>
      <w:r w:rsidRPr="00BA1B8B">
        <w:t xml:space="preserve"> [Esme, author of A Rebel's Guide to Trotsky and Yuna, author of The struggle for Tamil freedom. </w:t>
      </w:r>
      <w:r w:rsidRPr="00BA1B8B">
        <w:rPr>
          <w:i/>
        </w:rPr>
        <w:t>What’s wrong with privilege theory?. International Socialist Journal</w:t>
      </w:r>
      <w:r w:rsidRPr="00BA1B8B">
        <w:t xml:space="preserve">, </w:t>
      </w:r>
      <w:hyperlink r:id="rId22" w:history="1">
        <w:r w:rsidRPr="00BA1B8B">
          <w:rPr>
            <w:rStyle w:val="Hyperlink"/>
          </w:rPr>
          <w:t>www.isj.org.uk/?id=971</w:t>
        </w:r>
      </w:hyperlink>
      <w:r w:rsidRPr="00BA1B8B">
        <w:rPr>
          <w:rStyle w:val="Hyperlink"/>
        </w:rPr>
        <w:t>]</w:t>
      </w:r>
    </w:p>
    <w:p w:rsidR="00C46518" w:rsidRPr="00BA1B8B" w:rsidRDefault="00C46518" w:rsidP="00C46518"/>
    <w:p w:rsidR="00C46518" w:rsidRPr="00BA1B8B" w:rsidRDefault="00C46518" w:rsidP="00C46518">
      <w:pPr>
        <w:rPr>
          <w:sz w:val="16"/>
        </w:rPr>
      </w:pPr>
      <w:r w:rsidRPr="00BA1B8B">
        <w:rPr>
          <w:sz w:val="16"/>
        </w:rPr>
        <w:t xml:space="preserve">The body of work known as black feminism has produced some thought-provoking writings that have increased our understanding of elements of history, including slavery. Angela Davis, bell hooks and others have written widely and authoritatively on this subject53 as well as on debates in the struggle for women’s suffrage and analysis of racist sexual imagery. What has become known as an intersectional approach is also useful in the field of social policy to consider, for example as Crenshaw does, what specific needs black and other minority ethnic women might have. What are the additional barriers, for example, that migrant women might face trying to access domestic violence services? </w:t>
      </w:r>
      <w:r w:rsidRPr="00BA1B8B">
        <w:rPr>
          <w:rStyle w:val="StyleUnderline"/>
        </w:rPr>
        <w:t>However, what intersectionality seems to do here</w:t>
      </w:r>
      <w:r w:rsidRPr="00BA1B8B">
        <w:rPr>
          <w:sz w:val="16"/>
        </w:rPr>
        <w:t xml:space="preserve">, as Laura Miles has argued in this journal, </w:t>
      </w:r>
      <w:r w:rsidRPr="00BA1B8B">
        <w:rPr>
          <w:rStyle w:val="StyleUnderline"/>
        </w:rPr>
        <w:t xml:space="preserve">is to “name the reality”, that is to </w:t>
      </w:r>
      <w:r w:rsidRPr="00BA1B8B">
        <w:rPr>
          <w:rStyle w:val="Emphasis"/>
        </w:rPr>
        <w:t>remain at the level of description</w:t>
      </w:r>
      <w:r w:rsidRPr="00BA1B8B">
        <w:rPr>
          <w:sz w:val="16"/>
        </w:rPr>
        <w:t>.54</w:t>
      </w:r>
    </w:p>
    <w:p w:rsidR="00C46518" w:rsidRPr="00BA1B8B" w:rsidRDefault="00C46518" w:rsidP="00C46518">
      <w:pPr>
        <w:rPr>
          <w:sz w:val="16"/>
        </w:rPr>
      </w:pPr>
      <w:r w:rsidRPr="00BA1B8B">
        <w:rPr>
          <w:rStyle w:val="StyleUnderline"/>
        </w:rPr>
        <w:t>Description</w:t>
      </w:r>
      <w:r w:rsidRPr="00BA1B8B">
        <w:rPr>
          <w:sz w:val="16"/>
        </w:rPr>
        <w:t xml:space="preserve"> is important, of course—it is useful to better understand the mechanisms of the slave trade, in part because history informs the present. It is useful to consider how sexist imagery is simultaneously racialised and vice versa, because it can help us to understand how oppressive ideology works. However, on its own, it</w:t>
      </w:r>
      <w:r w:rsidRPr="00BA1B8B">
        <w:rPr>
          <w:rStyle w:val="StyleUnderline"/>
        </w:rPr>
        <w:t xml:space="preserve"> is not enough</w:t>
      </w:r>
      <w:r w:rsidRPr="00BA1B8B">
        <w:rPr>
          <w:sz w:val="16"/>
        </w:rPr>
        <w:t>.</w:t>
      </w:r>
    </w:p>
    <w:p w:rsidR="00C46518" w:rsidRPr="00BA1B8B" w:rsidRDefault="00C46518" w:rsidP="00C46518">
      <w:pPr>
        <w:rPr>
          <w:bCs/>
          <w:u w:val="single"/>
        </w:rPr>
      </w:pPr>
      <w:r w:rsidRPr="00BA1B8B">
        <w:rPr>
          <w:rStyle w:val="StyleUnderline"/>
        </w:rPr>
        <w:t>Intersectionality</w:t>
      </w:r>
      <w:r w:rsidRPr="00BA1B8B">
        <w:rPr>
          <w:sz w:val="16"/>
        </w:rPr>
        <w:t xml:space="preserve"> as a concept </w:t>
      </w:r>
      <w:r w:rsidRPr="00BA1B8B">
        <w:rPr>
          <w:rStyle w:val="StyleUnderline"/>
        </w:rPr>
        <w:t>pulls in two directions.</w:t>
      </w:r>
      <w:r w:rsidRPr="00BA1B8B">
        <w:rPr>
          <w:sz w:val="16"/>
        </w:rPr>
        <w:t xml:space="preserve"> In many ways </w:t>
      </w:r>
      <w:r w:rsidRPr="00BA1B8B">
        <w:rPr>
          <w:rStyle w:val="StyleUnderline"/>
        </w:rPr>
        <w:t>its current popularity reflects a desire for greater unity.</w:t>
      </w:r>
      <w:r w:rsidRPr="00BA1B8B">
        <w:rPr>
          <w:sz w:val="16"/>
        </w:rPr>
        <w:t xml:space="preserve"> Many </w:t>
      </w:r>
      <w:r w:rsidRPr="00BA1B8B">
        <w:rPr>
          <w:rStyle w:val="StyleUnderline"/>
        </w:rPr>
        <w:t>feminists and other activists assert that they are “intersectional” to make clear that they want an inclusive politics that can acknowledge different experiences</w:t>
      </w:r>
      <w:r w:rsidRPr="00BA1B8B">
        <w:rPr>
          <w:sz w:val="16"/>
        </w:rPr>
        <w:t xml:space="preserve"> </w:t>
      </w:r>
      <w:r w:rsidRPr="00BA1B8B">
        <w:rPr>
          <w:rStyle w:val="StyleUnderline"/>
        </w:rPr>
        <w:t>and</w:t>
      </w:r>
      <w:r w:rsidRPr="00BA1B8B">
        <w:rPr>
          <w:sz w:val="16"/>
        </w:rPr>
        <w:t xml:space="preserve"> in particular </w:t>
      </w:r>
      <w:r w:rsidRPr="00BA1B8B">
        <w:rPr>
          <w:rStyle w:val="StyleUnderline"/>
        </w:rPr>
        <w:t>be welcoming to black women. This is clearly a positive development</w:t>
      </w:r>
      <w:r w:rsidRPr="00BA1B8B">
        <w:rPr>
          <w:sz w:val="16"/>
        </w:rPr>
        <w:t xml:space="preserve">, particularly </w:t>
      </w:r>
      <w:r w:rsidRPr="00BA1B8B">
        <w:rPr>
          <w:rStyle w:val="StyleUnderline"/>
        </w:rPr>
        <w:t>for those of us who have endured years of divisive and moralistic identity politics.</w:t>
      </w:r>
    </w:p>
    <w:p w:rsidR="00C46518" w:rsidRPr="00BA1B8B" w:rsidRDefault="00C46518" w:rsidP="00C46518">
      <w:pPr>
        <w:rPr>
          <w:sz w:val="16"/>
        </w:rPr>
      </w:pPr>
      <w:r w:rsidRPr="00BA1B8B">
        <w:rPr>
          <w:rStyle w:val="StyleUnderline"/>
        </w:rPr>
        <w:t>However, intersectionality does not necessarily involve a rejection of identity politics or of post-Marxist notions of power.</w:t>
      </w:r>
      <w:r w:rsidRPr="00BA1B8B">
        <w:rPr>
          <w:sz w:val="16"/>
        </w:rPr>
        <w:t xml:space="preserve"> </w:t>
      </w:r>
      <w:r w:rsidRPr="00BA1B8B">
        <w:rPr>
          <w:rStyle w:val="StyleUnderline"/>
        </w:rPr>
        <w:t>Crenshaw</w:t>
      </w:r>
      <w:r w:rsidRPr="00BA1B8B">
        <w:rPr>
          <w:sz w:val="16"/>
        </w:rPr>
        <w:t xml:space="preserve">, for example, </w:t>
      </w:r>
      <w:r w:rsidRPr="00BA1B8B">
        <w:rPr>
          <w:rStyle w:val="StyleUnderline"/>
        </w:rPr>
        <w:t>makes it clear that she explicitly sees intersectionality as an attempt to fuse struggles against oppression with elements of postmodernism</w:t>
      </w:r>
      <w:r w:rsidRPr="00BA1B8B">
        <w:rPr>
          <w:sz w:val="16"/>
        </w:rPr>
        <w:t>.55</w:t>
      </w:r>
    </w:p>
    <w:p w:rsidR="00C46518" w:rsidRPr="00BA1B8B" w:rsidRDefault="00C46518" w:rsidP="00C46518">
      <w:pPr>
        <w:rPr>
          <w:bCs/>
          <w:u w:val="single"/>
        </w:rPr>
      </w:pPr>
      <w:r w:rsidRPr="00BA1B8B">
        <w:rPr>
          <w:rStyle w:val="StyleUnderline"/>
        </w:rPr>
        <w:t>In fact, the whole framework of intersectionality hinges on questions of identity</w:t>
      </w:r>
      <w:r w:rsidRPr="00BA1B8B">
        <w:rPr>
          <w:sz w:val="16"/>
        </w:rPr>
        <w:t xml:space="preserve">. </w:t>
      </w:r>
      <w:r w:rsidRPr="00BA1B8B">
        <w:rPr>
          <w:rStyle w:val="StyleUnderline"/>
        </w:rPr>
        <w:t>The Combahee River Collective,</w:t>
      </w:r>
      <w:r w:rsidRPr="00BA1B8B">
        <w:rPr>
          <w:sz w:val="16"/>
        </w:rPr>
        <w:t xml:space="preserve"> for example, </w:t>
      </w:r>
      <w:r w:rsidRPr="00BA1B8B">
        <w:rPr>
          <w:rStyle w:val="StyleUnderline"/>
        </w:rPr>
        <w:t>argue that: “the most profound</w:t>
      </w:r>
      <w:r w:rsidRPr="00BA1B8B">
        <w:rPr>
          <w:sz w:val="16"/>
        </w:rPr>
        <w:t xml:space="preserve"> and potentially most radical politics </w:t>
      </w:r>
      <w:r w:rsidRPr="00BA1B8B">
        <w:rPr>
          <w:rStyle w:val="StyleUnderline"/>
        </w:rPr>
        <w:t>come directly out of our own identity</w:t>
      </w:r>
      <w:r w:rsidRPr="00BA1B8B">
        <w:rPr>
          <w:sz w:val="16"/>
        </w:rPr>
        <w:t xml:space="preserve">, as opposed to working to end somebody else’s oppression”. </w:t>
      </w:r>
      <w:r w:rsidRPr="00BA1B8B">
        <w:rPr>
          <w:rStyle w:val="StyleUnderline"/>
        </w:rPr>
        <w:t>Intersectional politics are</w:t>
      </w:r>
      <w:r w:rsidRPr="00BA1B8B">
        <w:rPr>
          <w:sz w:val="16"/>
        </w:rPr>
        <w:t xml:space="preserve"> therefore </w:t>
      </w:r>
      <w:r w:rsidRPr="00BA1B8B">
        <w:rPr>
          <w:rStyle w:val="StyleUnderline"/>
        </w:rPr>
        <w:t xml:space="preserve">exposed to the same risk of </w:t>
      </w:r>
      <w:r w:rsidRPr="00BA1B8B">
        <w:rPr>
          <w:rStyle w:val="Emphasis"/>
        </w:rPr>
        <w:t>fragmentation and moralistic division</w:t>
      </w:r>
      <w:r w:rsidRPr="00BA1B8B">
        <w:rPr>
          <w:sz w:val="16"/>
        </w:rPr>
        <w:t xml:space="preserve"> </w:t>
      </w:r>
      <w:r w:rsidRPr="00BA1B8B">
        <w:rPr>
          <w:rStyle w:val="StyleUnderline"/>
        </w:rPr>
        <w:t>as previous forms of identity politics.</w:t>
      </w:r>
    </w:p>
    <w:p w:rsidR="00C46518" w:rsidRPr="00BA1B8B" w:rsidRDefault="00C46518" w:rsidP="00C46518">
      <w:pPr>
        <w:rPr>
          <w:sz w:val="16"/>
        </w:rPr>
      </w:pPr>
      <w:r w:rsidRPr="00BA1B8B">
        <w:rPr>
          <w:sz w:val="16"/>
        </w:rPr>
        <w:t xml:space="preserve">Much of </w:t>
      </w:r>
      <w:r w:rsidRPr="00BA1B8B">
        <w:rPr>
          <w:rStyle w:val="StyleUnderline"/>
        </w:rPr>
        <w:t>this approach shares with privilege theory</w:t>
      </w:r>
      <w:r w:rsidRPr="00BA1B8B">
        <w:rPr>
          <w:sz w:val="16"/>
        </w:rPr>
        <w:t xml:space="preserve"> and identity politics </w:t>
      </w:r>
      <w:r w:rsidRPr="00BA1B8B">
        <w:rPr>
          <w:rStyle w:val="StyleUnderline"/>
        </w:rPr>
        <w:t>an elevation of subjective experience as the key source of understanding. This</w:t>
      </w:r>
      <w:r w:rsidRPr="00BA1B8B">
        <w:rPr>
          <w:sz w:val="16"/>
        </w:rPr>
        <w:t xml:space="preserve"> is why Collins is able to argue that:</w:t>
      </w:r>
    </w:p>
    <w:p w:rsidR="00C46518" w:rsidRPr="00BA1B8B" w:rsidRDefault="00C46518" w:rsidP="00C46518">
      <w:pPr>
        <w:rPr>
          <w:sz w:val="16"/>
        </w:rPr>
      </w:pPr>
      <w:r w:rsidRPr="00BA1B8B">
        <w:rPr>
          <w:sz w:val="16"/>
        </w:rPr>
        <w:t>The overarching matrix of domination houses multiple groups, each with varying experiences with penalty and privilege that produce corresponding partial perspectives… No one group has a clear angle of vision. No one group possesses the theory or methodology that allows it to discover the absolute “truth”.56</w:t>
      </w:r>
    </w:p>
    <w:p w:rsidR="00C46518" w:rsidRPr="00BA1B8B" w:rsidRDefault="00C46518" w:rsidP="00C46518">
      <w:pPr>
        <w:rPr>
          <w:rStyle w:val="StyleUnderline"/>
        </w:rPr>
      </w:pPr>
      <w:r w:rsidRPr="00BA1B8B">
        <w:rPr>
          <w:rStyle w:val="StyleUnderline"/>
        </w:rPr>
        <w:t>Some authors</w:t>
      </w:r>
      <w:r w:rsidRPr="00BA1B8B">
        <w:rPr>
          <w:sz w:val="16"/>
        </w:rPr>
        <w:t xml:space="preserve"> and activists seem to </w:t>
      </w:r>
      <w:r w:rsidRPr="00BA1B8B">
        <w:rPr>
          <w:rStyle w:val="StyleUnderline"/>
        </w:rPr>
        <w:t xml:space="preserve">suggest that just </w:t>
      </w:r>
      <w:r w:rsidRPr="00BA1B8B">
        <w:rPr>
          <w:rStyle w:val="Emphasis"/>
        </w:rPr>
        <w:t xml:space="preserve">living at the intersections of oppression is resistance </w:t>
      </w:r>
      <w:r w:rsidRPr="00BA1B8B">
        <w:rPr>
          <w:rStyle w:val="StyleUnderline"/>
        </w:rPr>
        <w:t xml:space="preserve">in itself. Yet for many others who embrace intersectionality, the aim is not just to name, but to struggle to challenge oppression. Many writers and activists talk about coalition building not just to challenge individuals but to strive for social justice. Socialists share these aims and these struggles. A shared commitment to common goals </w:t>
      </w:r>
      <w:r w:rsidRPr="00BA1B8B">
        <w:rPr>
          <w:rStyle w:val="Emphasis"/>
        </w:rPr>
        <w:t>does not, however, remove the need to better understand what we are fighting</w:t>
      </w:r>
      <w:r w:rsidRPr="00BA1B8B">
        <w:rPr>
          <w:rStyle w:val="StyleUnderline"/>
        </w:rPr>
        <w:t xml:space="preserve"> or to debate strategies for resistance.</w:t>
      </w:r>
    </w:p>
    <w:p w:rsidR="00C46518" w:rsidRPr="00BA1B8B" w:rsidRDefault="00C46518" w:rsidP="00C46518">
      <w:pPr>
        <w:rPr>
          <w:rStyle w:val="StyleUnderline"/>
        </w:rPr>
      </w:pPr>
      <w:r w:rsidRPr="00BA1B8B">
        <w:rPr>
          <w:rStyle w:val="StyleUnderline"/>
        </w:rPr>
        <w:t xml:space="preserve">One of the main limitations of intersectionality is that as an approach it is content to </w:t>
      </w:r>
      <w:r w:rsidRPr="00BA1B8B">
        <w:rPr>
          <w:rStyle w:val="Emphasis"/>
        </w:rPr>
        <w:t>remain</w:t>
      </w:r>
      <w:r w:rsidRPr="00BA1B8B">
        <w:rPr>
          <w:rStyle w:val="StyleUnderline"/>
        </w:rPr>
        <w:t xml:space="preserve"> at the level of experience, rather than attempting to understand the sources of the intersecting oppressions that it describes</w:t>
      </w:r>
      <w:r w:rsidRPr="00BA1B8B">
        <w:rPr>
          <w:sz w:val="16"/>
        </w:rPr>
        <w:t xml:space="preserve">. </w:t>
      </w:r>
      <w:r w:rsidRPr="00BA1B8B">
        <w:rPr>
          <w:rStyle w:val="StyleUnderline"/>
        </w:rPr>
        <w:t xml:space="preserve">By contrast the method outlined by Marx involves moving beyond the recognition of the complexities of life through abstraction to </w:t>
      </w:r>
      <w:r w:rsidRPr="00BA1B8B">
        <w:rPr>
          <w:sz w:val="16"/>
        </w:rPr>
        <w:t xml:space="preserve">find what Marx called the “simplest determinants”—in this case </w:t>
      </w:r>
      <w:r w:rsidRPr="00BA1B8B">
        <w:rPr>
          <w:rStyle w:val="StyleUnderline"/>
        </w:rPr>
        <w:t xml:space="preserve">to locate the </w:t>
      </w:r>
      <w:r w:rsidRPr="00BA1B8B">
        <w:rPr>
          <w:rStyle w:val="Emphasis"/>
        </w:rPr>
        <w:t>sources of oppression</w:t>
      </w:r>
      <w:r w:rsidRPr="00BA1B8B">
        <w:rPr>
          <w:rStyle w:val="StyleUnderline"/>
        </w:rPr>
        <w:t xml:space="preserve"> within class society.</w:t>
      </w:r>
      <w:r w:rsidRPr="00BA1B8B">
        <w:rPr>
          <w:sz w:val="16"/>
        </w:rPr>
        <w:t xml:space="preserve"> </w:t>
      </w:r>
      <w:r w:rsidRPr="00BA1B8B">
        <w:rPr>
          <w:rStyle w:val="StyleUnderline"/>
        </w:rPr>
        <w:t>But this is not the end of the picture</w:t>
      </w:r>
      <w:r w:rsidRPr="00BA1B8B">
        <w:rPr>
          <w:sz w:val="16"/>
        </w:rPr>
        <w:t xml:space="preserve">. </w:t>
      </w:r>
      <w:r w:rsidRPr="00BA1B8B">
        <w:rPr>
          <w:rStyle w:val="StyleUnderline"/>
        </w:rPr>
        <w:t>Marxists</w:t>
      </w:r>
      <w:r w:rsidRPr="00BA1B8B">
        <w:rPr>
          <w:sz w:val="16"/>
        </w:rPr>
        <w:t xml:space="preserve"> have to </w:t>
      </w:r>
      <w:r w:rsidRPr="00BA1B8B">
        <w:rPr>
          <w:rStyle w:val="StyleUnderline"/>
        </w:rPr>
        <w:t>apply the insights gained through abstraction to complicated concrete realities—</w:t>
      </w:r>
      <w:r w:rsidRPr="00BA1B8B">
        <w:rPr>
          <w:sz w:val="16"/>
        </w:rPr>
        <w:t xml:space="preserve">what Marx calls “rising from the abstract to the concrete”.57 </w:t>
      </w:r>
      <w:r w:rsidRPr="00BA1B8B">
        <w:rPr>
          <w:rStyle w:val="StyleUnderline"/>
        </w:rPr>
        <w:t>In this way, we can both understand the sources of oppression and, in grasping this, also better understand how people’s experiences are shaped under capitalism.</w:t>
      </w:r>
    </w:p>
    <w:p w:rsidR="00C46518" w:rsidRPr="00BA1B8B" w:rsidRDefault="00C46518" w:rsidP="00C46518">
      <w:pPr>
        <w:rPr>
          <w:sz w:val="16"/>
        </w:rPr>
      </w:pPr>
      <w:r w:rsidRPr="00BA1B8B">
        <w:rPr>
          <w:sz w:val="16"/>
        </w:rPr>
        <w:t xml:space="preserve">Two other points flow from Marx’s method. First, Marx insists that </w:t>
      </w:r>
      <w:r w:rsidRPr="00BA1B8B">
        <w:rPr>
          <w:rStyle w:val="StyleUnderline"/>
        </w:rPr>
        <w:t>seemingly separate phenomena must be seen as part of the totality of society—so forms and experiences of oppression cannot be understood in isolation from the wider questions of how society functions</w:t>
      </w:r>
      <w:r w:rsidRPr="00BA1B8B">
        <w:rPr>
          <w:sz w:val="16"/>
        </w:rPr>
        <w:t xml:space="preserve">. Second, </w:t>
      </w:r>
      <w:r w:rsidRPr="00BA1B8B">
        <w:rPr>
          <w:rStyle w:val="StyleUnderline"/>
        </w:rPr>
        <w:t>the concrete is always historical</w:t>
      </w:r>
      <w:r w:rsidRPr="00BA1B8B">
        <w:rPr>
          <w:sz w:val="16"/>
        </w:rPr>
        <w:t xml:space="preserve">. In the case of oppression, this means recognising that </w:t>
      </w:r>
      <w:r w:rsidRPr="00BA1B8B">
        <w:rPr>
          <w:rStyle w:val="StyleUnderline"/>
        </w:rPr>
        <w:t>particular forms and experiences of oppression change over time.</w:t>
      </w:r>
      <w:r w:rsidRPr="00BA1B8B">
        <w:rPr>
          <w:sz w:val="16"/>
        </w:rPr>
        <w:t xml:space="preserve"> For example, structural changes in capitalism over past decades have brought millions more women into the workforce worldwide, changing both the nature of how women experience oppression and the possibilities for resistance to that oppression.</w:t>
      </w:r>
    </w:p>
    <w:p w:rsidR="00C46518" w:rsidRPr="00BA1B8B" w:rsidRDefault="00C46518" w:rsidP="00C46518">
      <w:pPr>
        <w:rPr>
          <w:sz w:val="16"/>
        </w:rPr>
      </w:pPr>
      <w:r w:rsidRPr="00BA1B8B">
        <w:rPr>
          <w:sz w:val="16"/>
        </w:rPr>
        <w:t xml:space="preserve">Marxism’s strategic insights flow from this method of understanding the world. By locating the sources of oppression in class society, we can see the structural capabilities and potential power that workers have within capitalism. </w:t>
      </w:r>
      <w:r w:rsidRPr="00BA1B8B">
        <w:rPr>
          <w:rStyle w:val="StyleUnderline"/>
        </w:rPr>
        <w:t>While intersectionality rightly points out that there are many interrelated divisions in society, like privilege theory it relegates the question of class to just one of a series of oppressions. This misses out what is unique about class in capitalism. It is a source not just of oppression—but of power—and is the potential basis on which people of many backgrounds and intersecting oppressions can unite.</w:t>
      </w:r>
      <w:r w:rsidRPr="00BA1B8B">
        <w:rPr>
          <w:sz w:val="16"/>
        </w:rPr>
        <w:t xml:space="preserve"> </w:t>
      </w:r>
      <w:r w:rsidRPr="00BA1B8B">
        <w:rPr>
          <w:rStyle w:val="StyleUnderline"/>
        </w:rPr>
        <w:t xml:space="preserve">Marx called the working class the universal class </w:t>
      </w:r>
      <w:r w:rsidRPr="00BA1B8B">
        <w:rPr>
          <w:rStyle w:val="Emphasis"/>
        </w:rPr>
        <w:t>not because everyone in the working class is the same</w:t>
      </w:r>
      <w:r w:rsidRPr="00BA1B8B">
        <w:rPr>
          <w:rStyle w:val="StyleUnderline"/>
        </w:rPr>
        <w:t>, but because all working class people share a common relationship to capitalism and together form the unique force that has the power to abolish class society altogether</w:t>
      </w:r>
      <w:r w:rsidRPr="00BA1B8B">
        <w:rPr>
          <w:sz w:val="16"/>
        </w:rPr>
        <w:t>.</w:t>
      </w:r>
    </w:p>
    <w:p w:rsidR="00C46518" w:rsidRPr="00BA1B8B" w:rsidRDefault="00C46518" w:rsidP="00C46518">
      <w:pPr>
        <w:pStyle w:val="Heading4"/>
      </w:pPr>
      <w:r w:rsidRPr="00BA1B8B">
        <w:t>Intersectionality fails—class is not another axis of identity but rather the material framework through which identity is propagated—unmasking connected violence is easy but offering a historical materialist understanding is the only way to move beyond mere tolerance</w:t>
      </w:r>
    </w:p>
    <w:p w:rsidR="00C46518" w:rsidRPr="00BA1B8B" w:rsidRDefault="00C46518" w:rsidP="00C46518">
      <w:pPr>
        <w:rPr>
          <w:rStyle w:val="StyleUnderline"/>
        </w:rPr>
      </w:pPr>
      <w:r w:rsidRPr="00BA1B8B">
        <w:rPr>
          <w:rStyle w:val="StyleUnderline"/>
        </w:rPr>
        <w:t>San Juan 5 [E. San Juan, former Fulbright professor of American Studies at Leuven University, Belgium, and visiting professor of literature at National Tsing Hua University, Taiwan, directs the Philippine Cultural Studies Center in Connecticut and serves as co-director of the Board of Directors, Philippine Forum, “GOING BACK TO CLASS? THE REEMERGENCE OF CLASS IN CRITICAL RACE THEORY SYMPOSIUM: ESSAY: FROM RACE TO CLASS STRUGGLE: RE-PROBLEMATIZING CRITICAL RACE THEORY,” 11 Mich. J. Race &amp; L. 75, lexis]</w:t>
      </w:r>
    </w:p>
    <w:p w:rsidR="00C46518" w:rsidRPr="00BA1B8B" w:rsidRDefault="00C46518" w:rsidP="00C46518">
      <w:pPr>
        <w:rPr>
          <w:rStyle w:val="StyleUnderline"/>
        </w:rPr>
      </w:pPr>
    </w:p>
    <w:p w:rsidR="00C46518" w:rsidRPr="00BA1B8B" w:rsidRDefault="00C46518" w:rsidP="00C46518">
      <w:pPr>
        <w:pStyle w:val="SmallSizeParagraph"/>
      </w:pPr>
      <w:r w:rsidRPr="00BA1B8B">
        <w:t>I. Challenge of the Epochal Divide</w:t>
      </w:r>
    </w:p>
    <w:p w:rsidR="00C46518" w:rsidRPr="00BA1B8B" w:rsidRDefault="00C46518" w:rsidP="00C46518">
      <w:pPr>
        <w:rPr>
          <w:sz w:val="16"/>
        </w:rPr>
      </w:pPr>
      <w:r w:rsidRPr="00BA1B8B">
        <w:rPr>
          <w:sz w:val="16"/>
        </w:rPr>
        <w:t xml:space="preserve">The advent of CRT marked a rediscovery of the primacy of the social relations of production and the division of labor in late modern industrial society. Derrick Bell applied a historicizing perspective, on which several scholars have elaborated, including Charles Mills in his theory of the United States as a "racial polity." 4 However, </w:t>
      </w:r>
      <w:r w:rsidRPr="00BA1B8B">
        <w:rPr>
          <w:rStyle w:val="StyleUnderline"/>
        </w:rPr>
        <w:t>the tendency of scholars to juxtapose "class" as a classifying category with "race" and "gender" in an intersectional framework has disabled</w:t>
      </w:r>
      <w:r w:rsidRPr="00BA1B8B">
        <w:rPr>
          <w:sz w:val="16"/>
        </w:rPr>
        <w:t xml:space="preserve"> the Marxist concept of </w:t>
      </w:r>
      <w:r w:rsidRPr="00BA1B8B">
        <w:rPr>
          <w:rStyle w:val="StyleUnderline"/>
        </w:rPr>
        <w:t>class relation as a structural determinant.</w:t>
      </w:r>
      <w:r w:rsidRPr="00BA1B8B">
        <w:rPr>
          <w:sz w:val="16"/>
        </w:rPr>
        <w:t xml:space="preserve"> 5 </w:t>
      </w:r>
      <w:r w:rsidRPr="00BA1B8B">
        <w:rPr>
          <w:rStyle w:val="StyleUnderline"/>
        </w:rPr>
        <w:t>This has led to the reduction of the relational dynamic of class to an economistic factor of identity</w:t>
      </w:r>
      <w:r w:rsidRPr="00BA1B8B">
        <w:rPr>
          <w:sz w:val="16"/>
        </w:rPr>
        <w:t>, even though CRT invariably attacks capitalist relations of production and its legal-jurisprudential legitimization as the grounds for racist practices and institutions.</w:t>
      </w:r>
    </w:p>
    <w:p w:rsidR="00C46518" w:rsidRPr="00BA1B8B" w:rsidRDefault="00C46518" w:rsidP="00C46518">
      <w:pPr>
        <w:rPr>
          <w:sz w:val="16"/>
        </w:rPr>
      </w:pPr>
      <w:r w:rsidRPr="00BA1B8B">
        <w:rPr>
          <w:rStyle w:val="StyleUnderline"/>
        </w:rPr>
        <w:t>The</w:t>
      </w:r>
      <w:r w:rsidRPr="00BA1B8B">
        <w:rPr>
          <w:sz w:val="16"/>
        </w:rPr>
        <w:t xml:space="preserve"> currently fashionable </w:t>
      </w:r>
      <w:r w:rsidRPr="00BA1B8B">
        <w:rPr>
          <w:rStyle w:val="StyleUnderline"/>
        </w:rPr>
        <w:t>intersectionality approach where race, class, and gender function as equally salient variables substitutes a static nominalism for concrete class analysis. It displaces a Marxist organon of knowledge with one that is philosophically idealist.</w:t>
      </w:r>
      <w:r w:rsidRPr="00BA1B8B">
        <w:rPr>
          <w:sz w:val="16"/>
        </w:rPr>
        <w:t xml:space="preserve"> As Gregory Meyerson notes, the "explanatory primacy of </w:t>
      </w:r>
      <w:r w:rsidRPr="00BA1B8B">
        <w:rPr>
          <w:rStyle w:val="Emphasis"/>
        </w:rPr>
        <w:t>class analysis" is a theoretical requisite for understanding the structural determinants of race, gender and class oppression</w:t>
      </w:r>
      <w:r w:rsidRPr="00BA1B8B">
        <w:rPr>
          <w:rStyle w:val="StyleUnderline"/>
        </w:rPr>
        <w:t>.</w:t>
      </w:r>
      <w:r w:rsidRPr="00BA1B8B">
        <w:rPr>
          <w:sz w:val="16"/>
        </w:rPr>
        <w:t xml:space="preserve"> 7 </w:t>
      </w:r>
      <w:r w:rsidRPr="00BA1B8B">
        <w:rPr>
          <w:rStyle w:val="StyleUnderline"/>
        </w:rPr>
        <w:t>Class as an antagonistic relation is - from a historical-materialist viewpoint - the only structural determinant of ideologies</w:t>
      </w:r>
      <w:r w:rsidRPr="00BA1B8B">
        <w:rPr>
          <w:sz w:val="16"/>
        </w:rPr>
        <w:t xml:space="preserve"> and practices </w:t>
      </w:r>
      <w:r w:rsidRPr="00BA1B8B">
        <w:rPr>
          <w:rStyle w:val="StyleUnderline"/>
        </w:rPr>
        <w:t>sanctioning racial</w:t>
      </w:r>
      <w:r w:rsidRPr="00BA1B8B">
        <w:rPr>
          <w:sz w:val="16"/>
        </w:rPr>
        <w:t xml:space="preserve"> and gender </w:t>
      </w:r>
      <w:r w:rsidRPr="00BA1B8B">
        <w:rPr>
          <w:rStyle w:val="StyleUnderline"/>
        </w:rPr>
        <w:t>oppression in capitalist society.</w:t>
      </w:r>
    </w:p>
    <w:p w:rsidR="00C46518" w:rsidRPr="00BA1B8B" w:rsidRDefault="00C46518" w:rsidP="00C46518">
      <w:pPr>
        <w:rPr>
          <w:sz w:val="16"/>
        </w:rPr>
      </w:pPr>
      <w:r w:rsidRPr="00BA1B8B">
        <w:rPr>
          <w:sz w:val="16"/>
        </w:rPr>
        <w:t xml:space="preserve">[*79]  Nonetheless, it was exhilarating to read classic texts in CRT anthologies by Richard Delgado and Kimberle Crenshaw. 8 Not being a legal scholar, I cannot gauge how effective the impact of CRT has been in changing legislation, court procedures, or prison and police behavior; nor can I comment on how CRT has altered academic practice in law schools. Bell has been exemplary in linking class exploitation with racial discrimination. 9 Racism cannot be understood outside of or separate from the social division of labor in the capitalist mode of production and its concomitant reproduction of unequal relations in varying sociohistorical formations. This central insight has motivated many CRT practitioners. 10 But, as Alan Freeman has noted, </w:t>
      </w:r>
      <w:r w:rsidRPr="00BA1B8B">
        <w:rPr>
          <w:rStyle w:val="StyleUnderline"/>
        </w:rPr>
        <w:t>the "dilemma of liberal reform" springs from CRT's inability</w:t>
      </w:r>
      <w:r w:rsidRPr="00BA1B8B">
        <w:rPr>
          <w:sz w:val="16"/>
        </w:rPr>
        <w:t xml:space="preserve">, or refusal, </w:t>
      </w:r>
      <w:r w:rsidRPr="00BA1B8B">
        <w:rPr>
          <w:rStyle w:val="StyleUnderline"/>
        </w:rPr>
        <w:t>to reject</w:t>
      </w:r>
      <w:r w:rsidRPr="00BA1B8B">
        <w:rPr>
          <w:sz w:val="16"/>
        </w:rPr>
        <w:t xml:space="preserve"> - not just question, expose, or demystify - the premises or presuppositions of </w:t>
      </w:r>
      <w:r w:rsidRPr="00BA1B8B">
        <w:rPr>
          <w:rStyle w:val="StyleUnderline"/>
        </w:rPr>
        <w:t>the system.</w:t>
      </w:r>
      <w:r w:rsidRPr="00BA1B8B">
        <w:rPr>
          <w:sz w:val="16"/>
        </w:rPr>
        <w:t xml:space="preserve"> 11 Freeman adds that the various strategies Bell and others have deployed simply preserve "the myths of liberal reform." He concludes:</w:t>
      </w:r>
    </w:p>
    <w:p w:rsidR="00C46518" w:rsidRPr="00BA1B8B" w:rsidRDefault="00C46518" w:rsidP="00C46518">
      <w:pPr>
        <w:rPr>
          <w:sz w:val="16"/>
        </w:rPr>
      </w:pPr>
      <w:r w:rsidRPr="00BA1B8B">
        <w:rPr>
          <w:sz w:val="16"/>
        </w:rPr>
        <w:t xml:space="preserve">Yet it is one thing to call for - and show the need for - the historicization of civil rights law, and quite another to write the history. </w:t>
      </w:r>
      <w:r w:rsidRPr="00BA1B8B">
        <w:rPr>
          <w:rStyle w:val="Emphasis"/>
        </w:rPr>
        <w:t>The task of unmasking</w:t>
      </w:r>
      <w:r w:rsidRPr="00BA1B8B">
        <w:rPr>
          <w:sz w:val="16"/>
        </w:rPr>
        <w:t xml:space="preserve">, of exposing presuppositions, of delegitimizing, </w:t>
      </w:r>
      <w:r w:rsidRPr="00BA1B8B">
        <w:rPr>
          <w:rStyle w:val="Emphasis"/>
        </w:rPr>
        <w:t>is easier</w:t>
      </w:r>
      <w:r w:rsidRPr="00BA1B8B">
        <w:rPr>
          <w:rStyle w:val="StyleUnderline"/>
        </w:rPr>
        <w:t xml:space="preserve"> than</w:t>
      </w:r>
      <w:r w:rsidRPr="00BA1B8B">
        <w:rPr>
          <w:sz w:val="16"/>
        </w:rPr>
        <w:t xml:space="preserve"> that of </w:t>
      </w:r>
      <w:r w:rsidRPr="00BA1B8B">
        <w:rPr>
          <w:rStyle w:val="StyleUnderline"/>
        </w:rPr>
        <w:t>offering a concrete historical account to replace what is exposed as inadequate.</w:t>
      </w:r>
      <w:r w:rsidRPr="00BA1B8B">
        <w:rPr>
          <w:sz w:val="16"/>
        </w:rPr>
        <w:t xml:space="preserve"> 12</w:t>
      </w:r>
    </w:p>
    <w:p w:rsidR="00C46518" w:rsidRPr="00BA1B8B" w:rsidRDefault="00C46518" w:rsidP="00C46518">
      <w:pPr>
        <w:rPr>
          <w:sz w:val="16"/>
        </w:rPr>
      </w:pPr>
      <w:r w:rsidRPr="00BA1B8B">
        <w:rPr>
          <w:sz w:val="16"/>
        </w:rPr>
        <w:t xml:space="preserve">Could it be that for all its power as a rigorous critical analytic of U.S. jurisprudence, mainstream legal theory, and practice, CRT has fatally confined itself to this reformist task? And, as a result, can </w:t>
      </w:r>
      <w:r w:rsidRPr="00BA1B8B">
        <w:rPr>
          <w:rStyle w:val="StyleUnderline"/>
        </w:rPr>
        <w:t>CRT only renew itself internally by adopting</w:t>
      </w:r>
      <w:r w:rsidRPr="00BA1B8B">
        <w:rPr>
          <w:sz w:val="16"/>
        </w:rPr>
        <w:t xml:space="preserve"> novel anti-foundationalist </w:t>
      </w:r>
      <w:r w:rsidRPr="00BA1B8B">
        <w:rPr>
          <w:rStyle w:val="StyleUnderline"/>
        </w:rPr>
        <w:t>methodologies operating within the dominant neo-liberal</w:t>
      </w:r>
      <w:r w:rsidRPr="00BA1B8B">
        <w:rPr>
          <w:sz w:val="16"/>
        </w:rPr>
        <w:t xml:space="preserve"> capitalist </w:t>
      </w:r>
      <w:r w:rsidRPr="00BA1B8B">
        <w:rPr>
          <w:rStyle w:val="StyleUnderline"/>
        </w:rPr>
        <w:t>dispensation</w:t>
      </w:r>
      <w:r w:rsidRPr="00BA1B8B">
        <w:rPr>
          <w:sz w:val="16"/>
        </w:rPr>
        <w:t>?</w:t>
      </w:r>
    </w:p>
    <w:p w:rsidR="00C46518" w:rsidRPr="00BA1B8B" w:rsidRDefault="00C46518" w:rsidP="00C46518">
      <w:pPr>
        <w:rPr>
          <w:sz w:val="16"/>
        </w:rPr>
      </w:pPr>
      <w:r w:rsidRPr="00BA1B8B">
        <w:rPr>
          <w:sz w:val="16"/>
        </w:rPr>
        <w:t xml:space="preserve">With its derivation from legal realism (Jerome Frank) and Critical Legal Studies (Roberto Unger), it seems that CRT's adherence to the notions of formal justice, which translates into "another style of class domination" based on the rule of law, leads CRT scholars to accept the  [*80]  fact of substantive inequality. 13 </w:t>
      </w:r>
      <w:r w:rsidRPr="00BA1B8B">
        <w:rPr>
          <w:rStyle w:val="StyleUnderline"/>
        </w:rPr>
        <w:t>To eliminate the effects of systemic domination</w:t>
      </w:r>
      <w:r w:rsidRPr="00BA1B8B">
        <w:rPr>
          <w:sz w:val="16"/>
        </w:rPr>
        <w:t xml:space="preserve"> and subordination, </w:t>
      </w:r>
      <w:r w:rsidRPr="00BA1B8B">
        <w:rPr>
          <w:rStyle w:val="StyleUnderline"/>
        </w:rPr>
        <w:t>racial justice</w:t>
      </w:r>
      <w:r w:rsidRPr="00BA1B8B">
        <w:rPr>
          <w:sz w:val="16"/>
        </w:rPr>
        <w:t xml:space="preserve"> and gender parity </w:t>
      </w:r>
      <w:r w:rsidRPr="00BA1B8B">
        <w:rPr>
          <w:rStyle w:val="StyleUnderline"/>
        </w:rPr>
        <w:t>may not be sufficient.</w:t>
      </w:r>
      <w:r w:rsidRPr="00BA1B8B">
        <w:rPr>
          <w:sz w:val="16"/>
        </w:rPr>
        <w:t xml:space="preserve"> As Daniel Bensaid remarks:</w:t>
      </w:r>
    </w:p>
    <w:p w:rsidR="00C46518" w:rsidRPr="00BA1B8B" w:rsidRDefault="00C46518" w:rsidP="00C46518">
      <w:pPr>
        <w:rPr>
          <w:sz w:val="16"/>
        </w:rPr>
      </w:pPr>
      <w:r w:rsidRPr="00BA1B8B">
        <w:rPr>
          <w:rStyle w:val="StyleUnderline"/>
        </w:rPr>
        <w:t>Theories of justice and the critique of political economy are irreconcilable.</w:t>
      </w:r>
      <w:r w:rsidRPr="00BA1B8B">
        <w:rPr>
          <w:sz w:val="16"/>
        </w:rPr>
        <w:t xml:space="preserve"> Conceived as the protection of the private sphere, </w:t>
      </w:r>
      <w:r w:rsidRPr="00BA1B8B">
        <w:rPr>
          <w:rStyle w:val="StyleUnderline"/>
        </w:rPr>
        <w:t>liberal politics seals the holy alliance between the night-watchman state and the market of opinions</w:t>
      </w:r>
      <w:r w:rsidRPr="00BA1B8B">
        <w:rPr>
          <w:sz w:val="16"/>
        </w:rPr>
        <w:t xml:space="preserve"> in which individual interests are supposed to be harmonized. Marx's Capital establishes the impossibility of allocating the collective productivity of social labour individually. 14 </w:t>
      </w:r>
      <w:r w:rsidRPr="00BA1B8B">
        <w:rPr>
          <w:rStyle w:val="StyleUnderline"/>
        </w:rPr>
        <w:t>Whereas the theory of justice rests on the atomism of contractual procedures</w:t>
      </w:r>
      <w:r w:rsidRPr="00BA1B8B">
        <w:rPr>
          <w:sz w:val="16"/>
        </w:rPr>
        <w:t xml:space="preserve">, and on the formalist fiction of mutual agreement (whereby individuals become partners in a cooperative adventure for their mutual advantage), </w:t>
      </w:r>
      <w:r w:rsidRPr="00BA1B8B">
        <w:rPr>
          <w:rStyle w:val="StyleUnderline"/>
        </w:rPr>
        <w:t>social relations of exploitation are irreducible to intersubjective relations.</w:t>
      </w:r>
      <w:r w:rsidRPr="00BA1B8B">
        <w:rPr>
          <w:sz w:val="16"/>
        </w:rPr>
        <w:t xml:space="preserve"> 15</w:t>
      </w:r>
    </w:p>
    <w:p w:rsidR="00C46518" w:rsidRPr="00BA1B8B" w:rsidRDefault="00C46518" w:rsidP="00C46518"/>
    <w:p w:rsidR="00C46518" w:rsidRPr="00BA1B8B" w:rsidRDefault="00C46518" w:rsidP="00C46518">
      <w:pPr>
        <w:pStyle w:val="Heading4"/>
      </w:pPr>
      <w:r w:rsidRPr="00BA1B8B">
        <w:t>Their use of intersectionality foregrounds inevitable human differences instead of working toward collective struggles on the basis of our shared interest in fighting Capital</w:t>
      </w:r>
    </w:p>
    <w:p w:rsidR="00C46518" w:rsidRPr="00BA1B8B" w:rsidRDefault="00C46518" w:rsidP="00C46518">
      <w:r w:rsidRPr="00BA1B8B">
        <w:rPr>
          <w:b/>
        </w:rPr>
        <w:t>Common Cause 2014</w:t>
      </w:r>
      <w:r w:rsidRPr="00BA1B8B">
        <w:t xml:space="preserve"> – Common Cause is a specific anarchist-communist organization, founded in 2007, with active branches in Hamilton, Kitchener-Waterloo and Toronto, Ontario. We believe that anarchists must participate in campaigns for social, environmental and economic justice as an organized force in order to help spread anarchist principles of direct action, autonomy and self-organization amongst wider segments of the class. We believe that the best way of spreading these principles is through active participation in struggle, and to this end, our members are actively engaged in many different fronts of the class war, ranging from labour and community struggles, to campus organizing, Indigenous solidarity and prison abolition work (6/6, 2 Hamilton members, 1 Toronto member, “With Allies Like These: Reflections on Privilege Reductionism”, </w:t>
      </w:r>
      <w:hyperlink r:id="rId23" w:history="1">
        <w:r w:rsidRPr="00BA1B8B">
          <w:rPr>
            <w:rStyle w:val="Hyperlink"/>
          </w:rPr>
          <w:t>http://linchpin.ca/?q=content/allies-these-reflections-privilege-reductionism</w:t>
        </w:r>
      </w:hyperlink>
      <w:r w:rsidRPr="00BA1B8B">
        <w:t>)</w:t>
      </w:r>
    </w:p>
    <w:p w:rsidR="00C46518" w:rsidRPr="00BA1B8B" w:rsidRDefault="00C46518" w:rsidP="00C46518"/>
    <w:p w:rsidR="00C46518" w:rsidRPr="00BA1B8B" w:rsidRDefault="00C46518" w:rsidP="00C46518">
      <w:pPr>
        <w:rPr>
          <w:sz w:val="16"/>
        </w:rPr>
      </w:pPr>
      <w:r w:rsidRPr="00BA1B8B">
        <w:rPr>
          <w:sz w:val="16"/>
        </w:rPr>
        <w:t>Relentless Articulation of Difference</w:t>
      </w:r>
    </w:p>
    <w:p w:rsidR="00C46518" w:rsidRPr="00BA1B8B" w:rsidRDefault="00C46518" w:rsidP="00C46518">
      <w:pPr>
        <w:rPr>
          <w:sz w:val="16"/>
        </w:rPr>
      </w:pPr>
      <w:r w:rsidRPr="00BA1B8B">
        <w:rPr>
          <w:rStyle w:val="StyleUnderline"/>
        </w:rPr>
        <w:t>As a component of anti-oppression politics, intersectionality accounts for the complexity of domination by outlining the various ways</w:t>
      </w:r>
      <w:r w:rsidRPr="00BA1B8B">
        <w:rPr>
          <w:sz w:val="16"/>
        </w:rPr>
        <w:t xml:space="preserve"> in which different </w:t>
      </w:r>
      <w:r w:rsidRPr="00BA1B8B">
        <w:rPr>
          <w:rStyle w:val="StyleUnderline"/>
        </w:rPr>
        <w:t>forms of oppression intersect and reproduce each other. Rooted in feminist discussions</w:t>
      </w:r>
      <w:r w:rsidRPr="00BA1B8B">
        <w:rPr>
          <w:sz w:val="16"/>
        </w:rPr>
        <w:t xml:space="preserve"> of the 1970s and 1980s </w:t>
      </w:r>
      <w:r w:rsidRPr="00BA1B8B">
        <w:rPr>
          <w:rStyle w:val="StyleUnderline"/>
        </w:rPr>
        <w:t>that sought to problematize the notion of universal "womanhood," intersectionality provides a framework for conceptualizing the ways</w:t>
      </w:r>
      <w:r w:rsidRPr="00BA1B8B">
        <w:rPr>
          <w:sz w:val="16"/>
        </w:rPr>
        <w:t xml:space="preserve"> in which </w:t>
      </w:r>
      <w:r w:rsidRPr="00BA1B8B">
        <w:rPr>
          <w:rStyle w:val="StyleUnderline"/>
        </w:rPr>
        <w:t>different “positionalities”</w:t>
      </w:r>
      <w:r w:rsidRPr="00BA1B8B">
        <w:rPr>
          <w:sz w:val="16"/>
        </w:rPr>
        <w:t xml:space="preserve"> (eg. gender, sexuality, race, class, ability, etc.) </w:t>
      </w:r>
      <w:r w:rsidRPr="00BA1B8B">
        <w:rPr>
          <w:rStyle w:val="StyleUnderline"/>
        </w:rPr>
        <w:t>shape</w:t>
      </w:r>
      <w:r w:rsidRPr="00BA1B8B">
        <w:rPr>
          <w:sz w:val="16"/>
        </w:rPr>
        <w:t xml:space="preserve"> people’s subjective experiences, as well as material </w:t>
      </w:r>
      <w:r w:rsidRPr="00BA1B8B">
        <w:rPr>
          <w:rStyle w:val="StyleUnderline"/>
        </w:rPr>
        <w:t>realities</w:t>
      </w:r>
      <w:r w:rsidRPr="00BA1B8B">
        <w:rPr>
          <w:sz w:val="16"/>
        </w:rPr>
        <w:t>. Patricia Hill Collins describes intersectionality as an “…analysis claiming that systems of race, social class, gender, sexuality, ethnicity, nation, and age form mutually constructing features of social organization.” In sum, intersectionality provides a lens through which we can view people’s social locations as mutually constitutive and tied to systemic inequalities.</w:t>
      </w:r>
    </w:p>
    <w:p w:rsidR="00C46518" w:rsidRPr="00BA1B8B" w:rsidRDefault="00C46518" w:rsidP="00C46518">
      <w:pPr>
        <w:rPr>
          <w:rStyle w:val="StyleUnderline"/>
        </w:rPr>
      </w:pPr>
      <w:r w:rsidRPr="00BA1B8B">
        <w:rPr>
          <w:rStyle w:val="StyleUnderline"/>
        </w:rPr>
        <w:t>Intersectionality is often evoked in a manner that isolates and reifies social categories without</w:t>
      </w:r>
      <w:r w:rsidRPr="00BA1B8B">
        <w:rPr>
          <w:sz w:val="16"/>
        </w:rPr>
        <w:t xml:space="preserve"> adequately </w:t>
      </w:r>
      <w:r w:rsidRPr="00BA1B8B">
        <w:rPr>
          <w:rStyle w:val="StyleUnderline"/>
        </w:rPr>
        <w:t>drawing</w:t>
      </w:r>
      <w:r w:rsidRPr="00BA1B8B">
        <w:rPr>
          <w:sz w:val="16"/>
        </w:rPr>
        <w:t xml:space="preserve"> attention to </w:t>
      </w:r>
      <w:r w:rsidRPr="00BA1B8B">
        <w:rPr>
          <w:rStyle w:val="StyleUnderline"/>
        </w:rPr>
        <w:t>common ground. Crucial to its analysis is an emphasis on</w:t>
      </w:r>
      <w:r w:rsidRPr="00BA1B8B">
        <w:rPr>
          <w:sz w:val="16"/>
        </w:rPr>
        <w:t xml:space="preserve"> a politics of </w:t>
      </w:r>
      <w:r w:rsidRPr="00BA1B8B">
        <w:rPr>
          <w:rStyle w:val="StyleUnderline"/>
        </w:rPr>
        <w:t>difference—it is asserted that our identities</w:t>
      </w:r>
      <w:r w:rsidRPr="00BA1B8B">
        <w:rPr>
          <w:sz w:val="16"/>
        </w:rPr>
        <w:t xml:space="preserve"> and social locations </w:t>
      </w:r>
      <w:r w:rsidRPr="00BA1B8B">
        <w:rPr>
          <w:rStyle w:val="StyleUnderline"/>
        </w:rPr>
        <w:t>necessarily differentiate us from those who do not share those</w:t>
      </w:r>
      <w:r w:rsidRPr="00BA1B8B">
        <w:rPr>
          <w:sz w:val="16"/>
        </w:rPr>
        <w:t xml:space="preserve"> identities and </w:t>
      </w:r>
      <w:r w:rsidRPr="00BA1B8B">
        <w:rPr>
          <w:rStyle w:val="StyleUnderline"/>
        </w:rPr>
        <w:t>social locations. So,</w:t>
      </w:r>
      <w:r w:rsidRPr="00BA1B8B">
        <w:rPr>
          <w:sz w:val="16"/>
        </w:rPr>
        <w:t xml:space="preserve"> for example, </w:t>
      </w:r>
      <w:r w:rsidRPr="00BA1B8B">
        <w:rPr>
          <w:rStyle w:val="StyleUnderline"/>
        </w:rPr>
        <w:t>a working class queer woman will not have the same</w:t>
      </w:r>
      <w:r w:rsidRPr="00BA1B8B">
        <w:rPr>
          <w:sz w:val="16"/>
        </w:rPr>
        <w:t xml:space="preserve"> experiences and by extension, the same </w:t>
      </w:r>
      <w:r w:rsidRPr="00BA1B8B">
        <w:rPr>
          <w:rStyle w:val="StyleUnderline"/>
        </w:rPr>
        <w:t>interests as an affluent woman</w:t>
      </w:r>
      <w:r w:rsidRPr="00BA1B8B">
        <w:rPr>
          <w:sz w:val="16"/>
        </w:rPr>
        <w:t xml:space="preserve"> who is straight. Similarly, a cis-man of colour will not have the same experiences and by extension the same interests as a trans* man of colour, and so on and so forth. </w:t>
      </w:r>
      <w:r w:rsidRPr="00BA1B8B">
        <w:rPr>
          <w:rStyle w:val="StyleUnderline"/>
        </w:rPr>
        <w:t>Within this framework, difference is the fundamental unit of analysis</w:t>
      </w:r>
      <w:r w:rsidRPr="00BA1B8B">
        <w:rPr>
          <w:sz w:val="16"/>
        </w:rPr>
        <w:t xml:space="preserve"> and that which proceeds and defines identity. </w:t>
      </w:r>
      <w:r w:rsidRPr="00BA1B8B">
        <w:rPr>
          <w:rStyle w:val="StyleUnderline"/>
        </w:rPr>
        <w:t>This practice works to isolate and sever connections between people</w:t>
      </w:r>
      <w:r w:rsidRPr="00BA1B8B">
        <w:rPr>
          <w:sz w:val="16"/>
        </w:rPr>
        <w:t xml:space="preserve"> </w:t>
      </w:r>
      <w:r w:rsidRPr="00BA1B8B">
        <w:rPr>
          <w:rStyle w:val="StyleUnderline"/>
        </w:rPr>
        <w:t>in that it places all of its emphasis on differentiation.</w:t>
      </w:r>
    </w:p>
    <w:p w:rsidR="00C46518" w:rsidRPr="00BA1B8B" w:rsidRDefault="00C46518" w:rsidP="00C46518">
      <w:pPr>
        <w:rPr>
          <w:sz w:val="16"/>
        </w:rPr>
      </w:pPr>
      <w:r w:rsidRPr="00BA1B8B">
        <w:rPr>
          <w:rStyle w:val="StyleUnderline"/>
        </w:rPr>
        <w:t>There are seemingly endless combinations of identities</w:t>
      </w:r>
      <w:r w:rsidRPr="00BA1B8B">
        <w:rPr>
          <w:sz w:val="16"/>
        </w:rPr>
        <w:t xml:space="preserve"> that can be articulated. </w:t>
      </w:r>
      <w:r w:rsidRPr="00BA1B8B">
        <w:rPr>
          <w:rStyle w:val="StyleUnderline"/>
        </w:rPr>
        <w:t>However, these articulations</w:t>
      </w:r>
      <w:r w:rsidRPr="00BA1B8B">
        <w:rPr>
          <w:sz w:val="16"/>
        </w:rPr>
        <w:t xml:space="preserve"> of difference </w:t>
      </w:r>
      <w:r w:rsidRPr="00BA1B8B">
        <w:rPr>
          <w:rStyle w:val="StyleUnderline"/>
        </w:rPr>
        <w:t>do not</w:t>
      </w:r>
      <w:r w:rsidRPr="00BA1B8B">
        <w:rPr>
          <w:sz w:val="16"/>
        </w:rPr>
        <w:t xml:space="preserve"> necessarily </w:t>
      </w:r>
      <w:r w:rsidRPr="00BA1B8B">
        <w:rPr>
          <w:rStyle w:val="StyleUnderline"/>
        </w:rPr>
        <w:t>get at the root of the problem</w:t>
      </w:r>
      <w:r w:rsidRPr="00BA1B8B">
        <w:rPr>
          <w:sz w:val="16"/>
        </w:rPr>
        <w:t xml:space="preserve">. As Collins argues: “…Quite simply, difference is less a problem for me than racism, class exploitation and gender oppression. </w:t>
      </w:r>
      <w:r w:rsidRPr="00BA1B8B">
        <w:rPr>
          <w:rStyle w:val="StyleUnderline"/>
        </w:rPr>
        <w:t>Conceptualizing these systems of oppression as difference obfuscates the power relations and material inequalities that constitute oppression</w:t>
      </w:r>
      <w:r w:rsidRPr="00BA1B8B">
        <w:rPr>
          <w:sz w:val="16"/>
        </w:rPr>
        <w:t>."</w:t>
      </w:r>
    </w:p>
    <w:p w:rsidR="00C46518" w:rsidRPr="00BA1B8B" w:rsidRDefault="00C46518" w:rsidP="00C46518">
      <w:pPr>
        <w:rPr>
          <w:u w:val="single"/>
        </w:rPr>
      </w:pPr>
      <w:r w:rsidRPr="00BA1B8B">
        <w:rPr>
          <w:rStyle w:val="StyleUnderline"/>
        </w:rPr>
        <w:t>It is</w:t>
      </w:r>
      <w:r w:rsidRPr="00BA1B8B">
        <w:rPr>
          <w:sz w:val="16"/>
        </w:rPr>
        <w:t xml:space="preserve"> absolutely </w:t>
      </w:r>
      <w:r w:rsidRPr="00BA1B8B">
        <w:rPr>
          <w:rStyle w:val="StyleUnderline"/>
        </w:rPr>
        <w:t>true that our social locations shape our experiences, and may influence our politics. Acknowledging difference is</w:t>
      </w:r>
      <w:r w:rsidRPr="00BA1B8B">
        <w:rPr>
          <w:sz w:val="16"/>
        </w:rPr>
        <w:t xml:space="preserve"> important, but it is </w:t>
      </w:r>
      <w:r w:rsidRPr="00BA1B8B">
        <w:rPr>
          <w:rStyle w:val="StyleUnderline"/>
        </w:rPr>
        <w:t>not enough. It can obscure the functioning of oppression, and act as a barrier to collective struggle</w:t>
      </w:r>
      <w:r w:rsidRPr="00BA1B8B">
        <w:rPr>
          <w:sz w:val="16"/>
        </w:rPr>
        <w:t xml:space="preserve">. The experiences of a female migrant who works as a live-in caregiver will not be the same as a male worker who has citizenship and works in a unionized office. These differences are substantial and should not be ignored. However, in focusing only on difference </w:t>
      </w:r>
      <w:r w:rsidRPr="00BA1B8B">
        <w:rPr>
          <w:rStyle w:val="StyleUnderline"/>
        </w:rPr>
        <w:t>we lose sight of the fact that both are exploited under capitalism, and have a shared interest in organizing to challenge Capital</w:t>
      </w:r>
      <w:r w:rsidRPr="00BA1B8B">
        <w:rPr>
          <w:sz w:val="16"/>
        </w:rPr>
        <w:t xml:space="preserve">. To be clear, </w:t>
      </w:r>
      <w:r w:rsidRPr="00BA1B8B">
        <w:rPr>
          <w:rStyle w:val="StyleUnderline"/>
        </w:rPr>
        <w:t>this is not to say that divisions can be</w:t>
      </w:r>
      <w:r w:rsidRPr="00BA1B8B">
        <w:rPr>
          <w:sz w:val="16"/>
        </w:rPr>
        <w:t xml:space="preserve"> put aside and </w:t>
      </w:r>
      <w:r w:rsidRPr="00BA1B8B">
        <w:rPr>
          <w:rStyle w:val="StyleUnderline"/>
        </w:rPr>
        <w:t>dealt with “after the revolution”, but to highlight the importance of</w:t>
      </w:r>
      <w:r w:rsidRPr="00BA1B8B">
        <w:rPr>
          <w:sz w:val="16"/>
        </w:rPr>
        <w:t xml:space="preserve"> finding </w:t>
      </w:r>
      <w:r w:rsidRPr="00BA1B8B">
        <w:rPr>
          <w:rStyle w:val="StyleUnderline"/>
        </w:rPr>
        <w:t>common ground</w:t>
      </w:r>
      <w:r w:rsidRPr="00BA1B8B">
        <w:rPr>
          <w:sz w:val="16"/>
        </w:rPr>
        <w:t xml:space="preserve"> as a basis to bridge difference and organize collectively to challenge oppression. In the words of Sherene Razack: “speaking about difference…is not going to start the revolution.” </w:t>
      </w:r>
      <w:r w:rsidRPr="00BA1B8B">
        <w:rPr>
          <w:rStyle w:val="StyleUnderline"/>
        </w:rPr>
        <w:t>Moving beyond a politics of difference, we need an oppositional politics that seeks to transform structural relations of power.</w:t>
      </w:r>
    </w:p>
    <w:p w:rsidR="00C46518" w:rsidRPr="00BA1B8B" w:rsidRDefault="00C46518" w:rsidP="00C46518"/>
    <w:p w:rsidR="00C46518" w:rsidRPr="00BA1B8B" w:rsidRDefault="00C46518" w:rsidP="00C46518">
      <w:pPr>
        <w:rPr>
          <w:sz w:val="10"/>
        </w:rPr>
      </w:pPr>
    </w:p>
    <w:p w:rsidR="00C46518" w:rsidRPr="00BA1B8B" w:rsidRDefault="00C46518" w:rsidP="00C46518"/>
    <w:p w:rsidR="00C46518" w:rsidRPr="00BA1B8B" w:rsidRDefault="00C46518" w:rsidP="00C46518">
      <w:pPr>
        <w:pStyle w:val="Heading3"/>
      </w:pPr>
      <w:r w:rsidRPr="00BA1B8B">
        <w:t>at: marxism is racist</w:t>
      </w:r>
    </w:p>
    <w:p w:rsidR="00C46518" w:rsidRPr="00BA1B8B" w:rsidRDefault="00C46518" w:rsidP="00C46518">
      <w:pPr>
        <w:pStyle w:val="Heading4"/>
      </w:pPr>
      <w:r w:rsidRPr="00BA1B8B">
        <w:t>Wrong</w:t>
      </w:r>
    </w:p>
    <w:p w:rsidR="00C46518" w:rsidRPr="00BA1B8B" w:rsidRDefault="00C46518" w:rsidP="00C46518">
      <w:pPr>
        <w:rPr>
          <w:rStyle w:val="swauthor"/>
          <w:sz w:val="16"/>
        </w:rPr>
      </w:pPr>
      <w:r w:rsidRPr="00BA1B8B">
        <w:rPr>
          <w:rStyle w:val="swauthor"/>
          <w:b/>
        </w:rPr>
        <w:t>Taylor 11</w:t>
      </w:r>
      <w:r w:rsidRPr="00BA1B8B">
        <w:rPr>
          <w:rStyle w:val="swauthor"/>
          <w:sz w:val="16"/>
        </w:rPr>
        <w:t xml:space="preserve"> [Keeanga-Yamahtta Taylor, on the editorial board of the International Socialist Review and a doctoral student in African American Studies at Northwestern University; “Race, class and Marxism,” SocialistWorker.org, http://socialistworker.org/2011/01/04/race-class-and-marxism]</w:t>
      </w:r>
    </w:p>
    <w:p w:rsidR="00C46518" w:rsidRPr="00BA1B8B" w:rsidRDefault="00C46518" w:rsidP="00C46518">
      <w:pPr>
        <w:tabs>
          <w:tab w:val="left" w:pos="4425"/>
        </w:tabs>
        <w:rPr>
          <w:sz w:val="16"/>
        </w:rPr>
      </w:pPr>
      <w:r w:rsidRPr="00BA1B8B">
        <w:rPr>
          <w:sz w:val="16"/>
        </w:rPr>
        <w:tab/>
      </w:r>
    </w:p>
    <w:p w:rsidR="00C46518" w:rsidRPr="00BA1B8B" w:rsidRDefault="00C46518" w:rsidP="00C46518">
      <w:pPr>
        <w:rPr>
          <w:sz w:val="10"/>
        </w:rPr>
      </w:pPr>
      <w:r w:rsidRPr="00BA1B8B">
        <w:rPr>
          <w:sz w:val="10"/>
        </w:rPr>
        <w:t xml:space="preserve">Marxists believe that the potential for that kind of unity is dependant on battles and struggles against racism today. Without a commitment by revolutionary organizations in the here and now to the fight against racism, working-class unity will never be achieved and the revolutionary potential of the working class will never be realized. Yet despite all the evidence of this commitment to fighting racism over many decades, </w:t>
      </w:r>
      <w:r w:rsidRPr="00BA1B8B">
        <w:rPr>
          <w:rStyle w:val="StyleUnderline"/>
        </w:rPr>
        <w:t>Marxism has been maligned as</w:t>
      </w:r>
      <w:r w:rsidRPr="00BA1B8B">
        <w:rPr>
          <w:u w:val="single"/>
        </w:rPr>
        <w:t xml:space="preserve">, at best, </w:t>
      </w:r>
      <w:r w:rsidRPr="00BA1B8B">
        <w:rPr>
          <w:rStyle w:val="StyleUnderline"/>
        </w:rPr>
        <w:t>"blind" to combating racism</w:t>
      </w:r>
      <w:r w:rsidRPr="00BA1B8B">
        <w:rPr>
          <w:sz w:val="10"/>
        </w:rPr>
        <w:t xml:space="preserve"> </w:t>
      </w:r>
      <w:r w:rsidRPr="00BA1B8B">
        <w:rPr>
          <w:rStyle w:val="StyleUnderline"/>
        </w:rPr>
        <w:t>and</w:t>
      </w:r>
      <w:r w:rsidRPr="00BA1B8B">
        <w:rPr>
          <w:sz w:val="10"/>
        </w:rPr>
        <w:t xml:space="preserve">, at worst, </w:t>
      </w:r>
      <w:r w:rsidRPr="00BA1B8B">
        <w:rPr>
          <w:rStyle w:val="StyleUnderline"/>
        </w:rPr>
        <w:t>"incapable" of it. For example</w:t>
      </w:r>
      <w:r w:rsidRPr="00BA1B8B">
        <w:rPr>
          <w:sz w:val="10"/>
        </w:rPr>
        <w:t>, in an article published last summer, popular commentator and self-described "</w:t>
      </w:r>
      <w:r w:rsidRPr="00BA1B8B">
        <w:rPr>
          <w:u w:val="single"/>
        </w:rPr>
        <w:t xml:space="preserve">anti-racist" </w:t>
      </w:r>
      <w:r w:rsidRPr="00BA1B8B">
        <w:rPr>
          <w:rStyle w:val="StyleUnderline"/>
        </w:rPr>
        <w:t>Tim Wise summarized the critique of "left activists" that he later defines as Marxists.</w:t>
      </w:r>
      <w:r w:rsidRPr="00BA1B8B">
        <w:rPr>
          <w:sz w:val="10"/>
        </w:rPr>
        <w:t xml:space="preserve"> He writes: [L]eft activists often marginalize people of color by operating from a framework of extreme class reductionism, which holds that the "real" issue is class, not race, that "the only color that matters is green," and that issues like racism are mere "identity politics," which should take a backseat to promoting class-based universalism and programs to help working people. This reductionism, by ignoring the way that even middle class and affluent people of color face racism and color-based discrimination (and by presuming that low-income folks of color and low-income whites are equally oppressed, despite a wealth of evidence to the contrary) reinforces white denial, privileges white perspectivism and dismisses the lived reality of people of color. Even more, as we'll see, it ignores perhaps the most important political lesson regarding the interplay of race and class: namely, that the biggest reason why there is so little working-class consciousness and unity in the Untied States (and thus, why class-based programs to uplift all in need are so much weaker here than in the rest of the industrialized world), is precisely because of racism and the way that white racism has been deliberately inculcated among white working folks. Only by confronting that directly (rather than sidestepping it as class reductionists seek to do) can we ever hope to build cross-racial, class based coalitions. In other words, for the policies favored by the class reductionist to work--be they social democrats or Marxists--or even to come into being, racism and white supremacy must be challenged directly. Here, </w:t>
      </w:r>
      <w:r w:rsidRPr="00BA1B8B">
        <w:rPr>
          <w:u w:val="single"/>
        </w:rPr>
        <w:t>Wise accuses Marxism of: "extreme class reductionism," meaning that Marxists allegedly think that class is more important than race</w:t>
      </w:r>
      <w:r w:rsidRPr="00BA1B8B">
        <w:rPr>
          <w:rStyle w:val="StyleUnderline"/>
        </w:rPr>
        <w:t>; reducing struggles against racism to "mere identity politics"; and requiring that struggles against racism should "take a back seat" to struggles over economic issues.</w:t>
      </w:r>
      <w:r w:rsidRPr="00BA1B8B">
        <w:rPr>
          <w:sz w:val="10"/>
        </w:rPr>
        <w:t xml:space="preserve"> </w:t>
      </w:r>
      <w:r w:rsidRPr="00BA1B8B">
        <w:rPr>
          <w:rStyle w:val="StyleUnderline"/>
        </w:rPr>
        <w:t>Wise also accuses</w:t>
      </w:r>
      <w:r w:rsidRPr="00BA1B8B">
        <w:rPr>
          <w:sz w:val="10"/>
        </w:rPr>
        <w:t xml:space="preserve"> so-called "left activists" </w:t>
      </w:r>
      <w:r w:rsidRPr="00BA1B8B">
        <w:rPr>
          <w:rStyle w:val="StyleUnderline"/>
        </w:rPr>
        <w:t>of</w:t>
      </w:r>
      <w:r w:rsidRPr="00BA1B8B">
        <w:rPr>
          <w:sz w:val="10"/>
        </w:rPr>
        <w:t xml:space="preserve"> reinforcing </w:t>
      </w:r>
      <w:r w:rsidRPr="00BA1B8B">
        <w:rPr>
          <w:rStyle w:val="StyleUnderline"/>
        </w:rPr>
        <w:t>"white denial" and "dismiss[ing] the</w:t>
      </w:r>
      <w:r w:rsidRPr="00BA1B8B">
        <w:rPr>
          <w:sz w:val="10"/>
        </w:rPr>
        <w:t xml:space="preserve"> lived </w:t>
      </w:r>
      <w:r w:rsidRPr="00BA1B8B">
        <w:rPr>
          <w:rStyle w:val="StyleUnderline"/>
        </w:rPr>
        <w:t>reality of people of color"--which, of course, presumes Left activists and Marxists to all be white</w:t>
      </w:r>
      <w:r w:rsidRPr="00BA1B8B">
        <w:rPr>
          <w:sz w:val="10"/>
        </w:rPr>
        <w:t xml:space="preserve">. - - - - - - - - - - - - - - - </w:t>
      </w:r>
      <w:r w:rsidRPr="00BA1B8B">
        <w:rPr>
          <w:rStyle w:val="StyleUnderline"/>
        </w:rPr>
        <w:t>What do Marxists actually say? Marxists argue that capitalism is a system that is based on the exploitation of the many by the few.</w:t>
      </w:r>
      <w:r w:rsidRPr="00BA1B8B">
        <w:rPr>
          <w:sz w:val="10"/>
        </w:rPr>
        <w:t xml:space="preserve"> </w:t>
      </w:r>
      <w:r w:rsidRPr="00BA1B8B">
        <w:rPr>
          <w:u w:val="single"/>
        </w:rPr>
        <w:t xml:space="preserve">Because it is a system based on gross inequality, it requires various </w:t>
      </w:r>
      <w:r w:rsidRPr="00BA1B8B">
        <w:rPr>
          <w:b/>
          <w:u w:val="single"/>
        </w:rPr>
        <w:t>tools to divide the majority</w:t>
      </w:r>
      <w:r w:rsidRPr="00BA1B8B">
        <w:rPr>
          <w:u w:val="single"/>
        </w:rPr>
        <w:t xml:space="preserve">--racism and </w:t>
      </w:r>
      <w:r w:rsidRPr="00BA1B8B">
        <w:rPr>
          <w:b/>
          <w:u w:val="single"/>
        </w:rPr>
        <w:t>all oppressions</w:t>
      </w:r>
      <w:r w:rsidRPr="00BA1B8B">
        <w:rPr>
          <w:u w:val="single"/>
        </w:rPr>
        <w:t xml:space="preserve"> under capitalism serve this purpose</w:t>
      </w:r>
      <w:r w:rsidRPr="00BA1B8B">
        <w:rPr>
          <w:sz w:val="10"/>
        </w:rPr>
        <w:t xml:space="preserve">. Moreover, oppression is used to justify and "explain" unequal relationships in society that enrich the minority that live off the majority's labor. </w:t>
      </w:r>
      <w:r w:rsidRPr="00BA1B8B">
        <w:rPr>
          <w:rStyle w:val="StyleUnderline"/>
        </w:rPr>
        <w:t>Thus, racism developed initially to explain and justify</w:t>
      </w:r>
      <w:r w:rsidRPr="00BA1B8B">
        <w:rPr>
          <w:u w:val="single"/>
        </w:rPr>
        <w:t xml:space="preserve"> the </w:t>
      </w:r>
      <w:r w:rsidRPr="00BA1B8B">
        <w:rPr>
          <w:rStyle w:val="StyleUnderline"/>
        </w:rPr>
        <w:t>enslavement</w:t>
      </w:r>
      <w:r w:rsidRPr="00BA1B8B">
        <w:rPr>
          <w:u w:val="single"/>
        </w:rPr>
        <w:t xml:space="preserve"> of Africans</w:t>
      </w:r>
      <w:r w:rsidRPr="00BA1B8B">
        <w:rPr>
          <w:sz w:val="10"/>
        </w:rPr>
        <w:t xml:space="preserve">--because they were less than human and undeserving of liberty and freedom. Everyone accepts the idea that </w:t>
      </w:r>
      <w:r w:rsidRPr="00BA1B8B">
        <w:rPr>
          <w:u w:val="single"/>
        </w:rPr>
        <w:t>the oppression of slaves was rooted in the class relations of exploitation under that system</w:t>
      </w:r>
      <w:r w:rsidRPr="00BA1B8B">
        <w:rPr>
          <w:sz w:val="10"/>
        </w:rPr>
        <w:t xml:space="preserve">. Fewer recognize that </w:t>
      </w:r>
      <w:r w:rsidRPr="00BA1B8B">
        <w:rPr>
          <w:b/>
          <w:u w:val="single"/>
        </w:rPr>
        <w:t>under capitalism, wage slavery is the pivot around which all other inequalities and oppressions turn</w:t>
      </w:r>
      <w:r w:rsidRPr="00BA1B8B">
        <w:rPr>
          <w:sz w:val="10"/>
        </w:rPr>
        <w:t xml:space="preserve">. Capitalism used racism to justify plunder, conquest and slavery, but as Karl Marx pointed out, it also used racism to divide and rule--to pit one section of the working class against another and thereby blunt class consciousness. </w:t>
      </w:r>
      <w:r w:rsidRPr="00BA1B8B">
        <w:rPr>
          <w:b/>
          <w:u w:val="single"/>
        </w:rPr>
        <w:t>To claim</w:t>
      </w:r>
      <w:r w:rsidRPr="00BA1B8B">
        <w:rPr>
          <w:sz w:val="10"/>
        </w:rPr>
        <w:t xml:space="preserve">, as Marxists do, </w:t>
      </w:r>
      <w:r w:rsidRPr="00BA1B8B">
        <w:rPr>
          <w:b/>
          <w:u w:val="single"/>
        </w:rPr>
        <w:t>that racism is a product of capitalism is not to deny</w:t>
      </w:r>
      <w:r w:rsidRPr="00BA1B8B">
        <w:rPr>
          <w:sz w:val="10"/>
        </w:rPr>
        <w:t xml:space="preserve"> or diminish </w:t>
      </w:r>
      <w:r w:rsidRPr="00BA1B8B">
        <w:rPr>
          <w:b/>
          <w:u w:val="single"/>
        </w:rPr>
        <w:t>its importance</w:t>
      </w:r>
      <w:r w:rsidRPr="00BA1B8B">
        <w:rPr>
          <w:sz w:val="10"/>
        </w:rPr>
        <w:t xml:space="preserve"> or impact in American society. </w:t>
      </w:r>
      <w:r w:rsidRPr="00BA1B8B">
        <w:rPr>
          <w:u w:val="single"/>
        </w:rPr>
        <w:t xml:space="preserve">It is simply to explain its </w:t>
      </w:r>
      <w:r w:rsidRPr="00BA1B8B">
        <w:rPr>
          <w:rStyle w:val="StyleUnderline"/>
        </w:rPr>
        <w:t>origins and the</w:t>
      </w:r>
      <w:r w:rsidRPr="00BA1B8B">
        <w:rPr>
          <w:u w:val="single"/>
        </w:rPr>
        <w:t xml:space="preserve"> reasons for its perpetuation</w:t>
      </w:r>
      <w:r w:rsidRPr="00BA1B8B">
        <w:rPr>
          <w:sz w:val="10"/>
        </w:rPr>
        <w:t xml:space="preserve">. Many on the left today talk about class as if it is one of many oppressions, often describing it as "classism." What people are really referring to as "classism" is elitism or snobbery, and not the fundamental organization of society under capitalism. Moreover, </w:t>
      </w:r>
      <w:r w:rsidRPr="00BA1B8B">
        <w:rPr>
          <w:rStyle w:val="StyleUnderline"/>
        </w:rPr>
        <w:t>it is popular today to talk about various oppressions, including class, as intersecting. While it is true that oppressions can reinforce</w:t>
      </w:r>
      <w:r w:rsidRPr="00BA1B8B">
        <w:rPr>
          <w:u w:val="single"/>
        </w:rPr>
        <w:t xml:space="preserve"> and compound each other, </w:t>
      </w:r>
      <w:r w:rsidRPr="00BA1B8B">
        <w:rPr>
          <w:rStyle w:val="StyleUnderline"/>
        </w:rPr>
        <w:t>they are born out of the material relations shaped by capitalism</w:t>
      </w:r>
      <w:r w:rsidRPr="00BA1B8B">
        <w:rPr>
          <w:u w:val="single"/>
        </w:rPr>
        <w:t xml:space="preserve"> </w:t>
      </w:r>
      <w:r w:rsidRPr="00BA1B8B">
        <w:rPr>
          <w:rStyle w:val="StyleUnderline"/>
        </w:rPr>
        <w:t>and the economic exploitation that is at the heart</w:t>
      </w:r>
      <w:r w:rsidRPr="00BA1B8B">
        <w:rPr>
          <w:u w:val="single"/>
        </w:rPr>
        <w:t xml:space="preserve"> of capitalist society</w:t>
      </w:r>
      <w:r w:rsidRPr="00BA1B8B">
        <w:rPr>
          <w:sz w:val="10"/>
        </w:rPr>
        <w:t xml:space="preserve">. In other words, it is the material and economic structure of society that gave rise to a range of ideas and ideologies to justify, explain and help perpetuate that order. In the United States, racism is the most important of those ideologies. Despite the widespread beliefs to the contrary of his critics, Karl </w:t>
      </w:r>
      <w:r w:rsidRPr="00BA1B8B">
        <w:rPr>
          <w:rStyle w:val="StyleUnderline"/>
        </w:rPr>
        <w:t>Marx</w:t>
      </w:r>
      <w:r w:rsidRPr="00BA1B8B">
        <w:rPr>
          <w:sz w:val="10"/>
        </w:rPr>
        <w:t xml:space="preserve"> himself </w:t>
      </w:r>
      <w:r w:rsidRPr="00BA1B8B">
        <w:rPr>
          <w:u w:val="single"/>
        </w:rPr>
        <w:t>was well aware of the centrality of race under capitalism</w:t>
      </w:r>
      <w:r w:rsidRPr="00BA1B8B">
        <w:rPr>
          <w:sz w:val="10"/>
        </w:rPr>
        <w:t xml:space="preserve">. While Marx did not write extensively on the question of slavery and its racial impact in societies specifically, he </w:t>
      </w:r>
      <w:r w:rsidRPr="00BA1B8B">
        <w:rPr>
          <w:rStyle w:val="StyleUnderline"/>
        </w:rPr>
        <w:t>did write</w:t>
      </w:r>
      <w:r w:rsidRPr="00BA1B8B">
        <w:rPr>
          <w:sz w:val="10"/>
        </w:rPr>
        <w:t xml:space="preserve"> </w:t>
      </w:r>
      <w:r w:rsidRPr="00BA1B8B">
        <w:rPr>
          <w:rStyle w:val="StyleUnderline"/>
        </w:rPr>
        <w:t>about</w:t>
      </w:r>
      <w:r w:rsidRPr="00BA1B8B">
        <w:rPr>
          <w:sz w:val="10"/>
        </w:rPr>
        <w:t xml:space="preserve"> the way in which European capitalism emerged because of its pilfering, rape and destruction, famously writing: The </w:t>
      </w:r>
      <w:r w:rsidRPr="00BA1B8B">
        <w:rPr>
          <w:rStyle w:val="StyleUnderline"/>
        </w:rPr>
        <w:t>discovery of gold and silver in America,</w:t>
      </w:r>
      <w:r w:rsidRPr="00BA1B8B">
        <w:rPr>
          <w:sz w:val="10"/>
        </w:rPr>
        <w:t xml:space="preserve"> the extirpation, enslavement and </w:t>
      </w:r>
      <w:r w:rsidRPr="00BA1B8B">
        <w:rPr>
          <w:rStyle w:val="StyleUnderline"/>
        </w:rPr>
        <w:t>entombment</w:t>
      </w:r>
      <w:r w:rsidRPr="00BA1B8B">
        <w:rPr>
          <w:sz w:val="10"/>
        </w:rPr>
        <w:t xml:space="preserve"> in mines </w:t>
      </w:r>
      <w:r w:rsidRPr="00BA1B8B">
        <w:rPr>
          <w:rStyle w:val="StyleUnderline"/>
        </w:rPr>
        <w:t>of the aboriginal population,</w:t>
      </w:r>
      <w:r w:rsidRPr="00BA1B8B">
        <w:rPr>
          <w:sz w:val="10"/>
        </w:rPr>
        <w:t xml:space="preserve"> the beginning of the conquest and </w:t>
      </w:r>
      <w:r w:rsidRPr="00BA1B8B">
        <w:rPr>
          <w:rStyle w:val="StyleUnderline"/>
        </w:rPr>
        <w:t>looting of the East Indies</w:t>
      </w:r>
      <w:r w:rsidRPr="00BA1B8B">
        <w:rPr>
          <w:sz w:val="10"/>
        </w:rPr>
        <w:t xml:space="preserve">, the </w:t>
      </w:r>
      <w:r w:rsidRPr="00BA1B8B">
        <w:rPr>
          <w:rStyle w:val="StyleUnderline"/>
        </w:rPr>
        <w:t>turning</w:t>
      </w:r>
      <w:r w:rsidRPr="00BA1B8B">
        <w:rPr>
          <w:sz w:val="10"/>
        </w:rPr>
        <w:t xml:space="preserve"> of </w:t>
      </w:r>
      <w:r w:rsidRPr="00BA1B8B">
        <w:rPr>
          <w:rStyle w:val="StyleUnderline"/>
        </w:rPr>
        <w:t>Africa into a warren for</w:t>
      </w:r>
      <w:r w:rsidRPr="00BA1B8B">
        <w:rPr>
          <w:sz w:val="10"/>
        </w:rPr>
        <w:t xml:space="preserve"> the </w:t>
      </w:r>
      <w:r w:rsidRPr="00BA1B8B">
        <w:rPr>
          <w:rStyle w:val="StyleUnderline"/>
        </w:rPr>
        <w:t>commercial hunting</w:t>
      </w:r>
      <w:r w:rsidRPr="00BA1B8B">
        <w:rPr>
          <w:sz w:val="10"/>
        </w:rPr>
        <w:t xml:space="preserve"> of Black skins, </w:t>
      </w:r>
      <w:r w:rsidRPr="00BA1B8B">
        <w:rPr>
          <w:rStyle w:val="StyleUnderline"/>
        </w:rPr>
        <w:t>signalized the</w:t>
      </w:r>
      <w:r w:rsidRPr="00BA1B8B">
        <w:rPr>
          <w:sz w:val="10"/>
        </w:rPr>
        <w:t xml:space="preserve"> rosy dawn of the</w:t>
      </w:r>
      <w:r w:rsidRPr="00BA1B8B">
        <w:rPr>
          <w:rStyle w:val="StyleUnderline"/>
        </w:rPr>
        <w:t xml:space="preserve"> era of capitalist production</w:t>
      </w:r>
      <w:r w:rsidRPr="00BA1B8B">
        <w:rPr>
          <w:sz w:val="10"/>
        </w:rPr>
        <w:t xml:space="preserve">. He also recognized the extent to which slavery was central to the world economy. He wrote: Direct slavery is just as much the pivot of bourgeois industry as machinery, credits, etc. Without slavery you have no cotton; without cotton you have no modern industry. It is slavery that has given the colonies their value; it is the colonies that have created world trade, and it is world trade that is the pre-condition of large-scale industry. Thus slavery is an economic category of the greatest importance. Without slavery North America, the most progressive of countries, would be transformed into a patriarchal country. Wipe out North America from the map of the world, and you will have anarchy--the complete decay of modern commerce and civilization. Cause slavery to disappear and you will have wiped America off the map of nations. Thus slavery, because it is an economic category, has always existed among the institutions of the peoples. Modern nations have been able only to disguise slavery in their own countries, but they have imposed it without disguise upon the New World. Thus, there is a fundamental understanding of the centrality of slave labor in the national and international economy. But what about race? Despite the dearth of Marx's own writing on race in particular, one might look at Marx's correspondence and deliberations on the American Civil War to draw conclusions as to whether Marx was as dogmatically focused on purely economic issues as his critics make him out be. One must raise the question: If Marx was reductionist, how is his unabashed support and involvement in abolitionist struggles in England explained? </w:t>
      </w:r>
      <w:r w:rsidRPr="00BA1B8B">
        <w:rPr>
          <w:u w:val="single"/>
        </w:rPr>
        <w:t>If Marx was truly an economic reductionist, he might have surmised that slavery and capitalism were incompatible, and simply waited for slavery to whither away</w:t>
      </w:r>
      <w:r w:rsidRPr="00BA1B8B">
        <w:rPr>
          <w:sz w:val="10"/>
        </w:rPr>
        <w:t xml:space="preserve">. W.E.B. Du Bois in his Marxist tome Black Reconstruction, quotes at length a letter penned by Marx as the head of the International Workingmen's Association, written to Abraham Lincoln in 1864 in the midst of the Civil War: The contest for the territories which opened the epoch, was it not to decide whether the virgin soil of immense tracts should be wedded to the labor of the immigrant or be prostituted by the tramp of the slaver driver? When an oligarchy of 300,000 slave holders dared to inscribe for the first time in the annals of the world "Slavery" on the banner of armed revolt, when on the very spots where hardly a century ago the idea of one great Democratic Republic had first sprung up, whence the first declaration of the rights of man was issued...when on the very spots counter-revolution...maintained "slavery to be a beneficial institution"...and cynically proclaimed property in man 'the cornerstone of the new edifice'...then the working classes of Europe understood at once...that the slaveholders' rebellion was to sound the tocsin for a general holy war of property against labor... They consider it an earnest sign of the epoch to come that it fell to the lot of Abraham Lincoln, the single-minded son of the working class, to lead his country through the matchless struggles for the rescue of the enchained race and the Reconstruction of a social order. </w:t>
      </w:r>
      <w:r w:rsidRPr="00BA1B8B">
        <w:rPr>
          <w:u w:val="single"/>
        </w:rPr>
        <w:t>Not only was Marx personally opposed to slavery and actively organized against it, but he theorized that slavery and the resultant race discrimination</w:t>
      </w:r>
      <w:r w:rsidRPr="00BA1B8B">
        <w:rPr>
          <w:sz w:val="10"/>
        </w:rPr>
        <w:t xml:space="preserve"> that flowed from it </w:t>
      </w:r>
      <w:r w:rsidRPr="00BA1B8B">
        <w:rPr>
          <w:u w:val="single"/>
        </w:rPr>
        <w:t xml:space="preserve">were </w:t>
      </w:r>
      <w:r w:rsidRPr="00BA1B8B">
        <w:rPr>
          <w:b/>
          <w:u w:val="single"/>
        </w:rPr>
        <w:t>not just problems for the slaves</w:t>
      </w:r>
      <w:r w:rsidRPr="00BA1B8B">
        <w:rPr>
          <w:sz w:val="10"/>
        </w:rPr>
        <w:t xml:space="preserve"> themselves, but for white workers who were constantly under the threat of losing work to slave labor. This did not mean white workers were necessarily sympathetic to the cause of the slaves--most of them were not. But Marx was not addressing the issue of consciousness, but objective factors when he wrote in Capital, "In the United States of America, every independent movement of the workers was paralyzed as long as slavery disfigured a part of the Republic. Labor cannot emancipate itself in the white skin where in the Black it is branded." </w:t>
      </w:r>
      <w:r w:rsidRPr="00BA1B8B">
        <w:rPr>
          <w:rStyle w:val="StyleUnderline"/>
        </w:rPr>
        <w:t>Moreover, Marx understood</w:t>
      </w:r>
      <w:r w:rsidRPr="00BA1B8B">
        <w:rPr>
          <w:sz w:val="10"/>
        </w:rPr>
        <w:t xml:space="preserve"> the dynamics of </w:t>
      </w:r>
      <w:r w:rsidRPr="00BA1B8B">
        <w:rPr>
          <w:rStyle w:val="StyleUnderline"/>
        </w:rPr>
        <w:t>racism</w:t>
      </w:r>
      <w:r w:rsidRPr="00BA1B8B">
        <w:rPr>
          <w:sz w:val="10"/>
        </w:rPr>
        <w:t xml:space="preserve"> in a modern sense as well--</w:t>
      </w:r>
      <w:r w:rsidRPr="00BA1B8B">
        <w:rPr>
          <w:rStyle w:val="StyleUnderline"/>
        </w:rPr>
        <w:t>as a means by which workers who had common, objective interests</w:t>
      </w:r>
      <w:r w:rsidRPr="00BA1B8B">
        <w:rPr>
          <w:sz w:val="10"/>
        </w:rPr>
        <w:t xml:space="preserve"> with each other </w:t>
      </w:r>
      <w:r w:rsidRPr="00BA1B8B">
        <w:rPr>
          <w:rStyle w:val="StyleUnderline"/>
        </w:rPr>
        <w:t>could also become</w:t>
      </w:r>
      <w:r w:rsidRPr="00BA1B8B">
        <w:rPr>
          <w:sz w:val="10"/>
        </w:rPr>
        <w:t xml:space="preserve"> mortal </w:t>
      </w:r>
      <w:r w:rsidRPr="00BA1B8B">
        <w:rPr>
          <w:rStyle w:val="StyleUnderline"/>
        </w:rPr>
        <w:t>enemies because of subjective, but</w:t>
      </w:r>
      <w:r w:rsidRPr="00BA1B8B">
        <w:rPr>
          <w:sz w:val="10"/>
        </w:rPr>
        <w:t xml:space="preserve"> nevertheless </w:t>
      </w:r>
      <w:r w:rsidRPr="00BA1B8B">
        <w:rPr>
          <w:rStyle w:val="StyleUnderline"/>
        </w:rPr>
        <w:t>real, racist</w:t>
      </w:r>
      <w:r w:rsidRPr="00BA1B8B">
        <w:rPr>
          <w:sz w:val="10"/>
        </w:rPr>
        <w:t xml:space="preserve"> and nationalist </w:t>
      </w:r>
      <w:r w:rsidRPr="00BA1B8B">
        <w:rPr>
          <w:rStyle w:val="StyleUnderline"/>
        </w:rPr>
        <w:t>ideas</w:t>
      </w:r>
      <w:r w:rsidRPr="00BA1B8B">
        <w:rPr>
          <w:sz w:val="10"/>
        </w:rPr>
        <w:t xml:space="preserve">. Looking at the tensions between Irish and English workers, with a nod toward the American situation between Black and white workers, Marx wrote: Every industrial and commercial center in England possesses a working class divided into two hostile camps, English proletarians and Irish proletarians. The ordinary English worker hates the Irish worker as a competitor who lowers his standard of life. In relation to the Irish worker he feels himself a member of the ruling nation and so turns himself into a tool of the aristocrats and capitalists of his country against Ireland, thus strengthening their domination over himself. He cherishes religious, social and national prejudices against the Irish worker. His attitude is much the same as that of the "poor whites" to the "niggers" in the former slave states of the USA. The Irishman pays him back with interest in his own money. He sees in the English worker at once the accomplice and stupid tool of the English rule in Ireland. </w:t>
      </w:r>
      <w:r w:rsidRPr="00BA1B8B">
        <w:rPr>
          <w:rStyle w:val="StyleUnderline"/>
        </w:rPr>
        <w:t>This antagonism is artificially kept alive</w:t>
      </w:r>
      <w:r w:rsidRPr="00BA1B8B">
        <w:rPr>
          <w:sz w:val="10"/>
        </w:rPr>
        <w:t xml:space="preserve"> and intensified by the press, the pulpit, the comic papers, in short by all the means at the disposal of the ruling classes. This antagonism is the secret of the impotence of the English working class, despite its organization. </w:t>
      </w:r>
      <w:r w:rsidRPr="00BA1B8B">
        <w:rPr>
          <w:rStyle w:val="StyleUnderline"/>
        </w:rPr>
        <w:t>It is the secret by which the capitalist maintains its power</w:t>
      </w:r>
      <w:r w:rsidRPr="00BA1B8B">
        <w:rPr>
          <w:sz w:val="10"/>
        </w:rPr>
        <w:t xml:space="preserve">. And that class is fully aware of it. Out of this quote, one can see a Marxist theory of how racism operated in contemporary society, after slavery was ended. Marx was highlighting three things: first, that </w:t>
      </w:r>
      <w:r w:rsidRPr="00BA1B8B">
        <w:rPr>
          <w:u w:val="single"/>
        </w:rPr>
        <w:t>capitalism promotes economic competition between workers</w:t>
      </w:r>
      <w:r w:rsidRPr="00BA1B8B">
        <w:rPr>
          <w:sz w:val="10"/>
        </w:rPr>
        <w:t xml:space="preserve">; second, that the </w:t>
      </w:r>
      <w:r w:rsidRPr="00BA1B8B">
        <w:rPr>
          <w:u w:val="single"/>
        </w:rPr>
        <w:t>ruling class uses racist ideology to divide workers against each other</w:t>
      </w:r>
      <w:r w:rsidRPr="00BA1B8B">
        <w:rPr>
          <w:sz w:val="10"/>
        </w:rPr>
        <w:t xml:space="preserve">; and finally, that </w:t>
      </w:r>
      <w:r w:rsidRPr="00BA1B8B">
        <w:rPr>
          <w:rStyle w:val="StyleUnderline"/>
        </w:rPr>
        <w:t>when one group of workers suffer oppression, it negatively impacts the entire class</w:t>
      </w:r>
      <w:r w:rsidRPr="00BA1B8B">
        <w:rPr>
          <w:sz w:val="10"/>
        </w:rPr>
        <w:t>.</w:t>
      </w:r>
    </w:p>
    <w:p w:rsidR="00C46518" w:rsidRPr="00BA1B8B" w:rsidRDefault="00C46518" w:rsidP="00C46518">
      <w:pPr>
        <w:pStyle w:val="Heading3"/>
      </w:pPr>
      <w:r w:rsidRPr="00BA1B8B">
        <w:t>at: perm</w:t>
      </w:r>
    </w:p>
    <w:p w:rsidR="00C46518" w:rsidRPr="00BA1B8B" w:rsidRDefault="00C46518" w:rsidP="00C46518">
      <w:pPr>
        <w:pStyle w:val="Heading4"/>
      </w:pPr>
      <w:r w:rsidRPr="00BA1B8B">
        <w:t xml:space="preserve">Allowing the aff to morph by becoming the alt is actively hostility to debate – the only reason this could work is that the 1ac was deliberately ambiguous – this ability to forego position-taking is a common post-political ploy that serves as a proxy for substantive engagement and makes both the aff and perm counter-productive </w:t>
      </w:r>
    </w:p>
    <w:p w:rsidR="00C46518" w:rsidRPr="00BA1B8B" w:rsidRDefault="00C46518" w:rsidP="00C46518">
      <w:r w:rsidRPr="00BA1B8B">
        <w:rPr>
          <w:b/>
        </w:rPr>
        <w:t>Tedesco and Brennan 12</w:t>
      </w:r>
      <w:r w:rsidRPr="00BA1B8B">
        <w:t xml:space="preserve"> [Francescomaria, research fellow in political philosophy at the Scuola Superiore Sant'Anna in Pisa, and Timothy, professor of English at the University of Minnesota, “The Theory That Lives On—A Counterintuitive History: An Interview with Timothy Brennan,” </w:t>
      </w:r>
      <w:r w:rsidRPr="00BA1B8B">
        <w:rPr>
          <w:i/>
        </w:rPr>
        <w:t>Minnesota Review</w:t>
      </w:r>
      <w:r w:rsidRPr="00BA1B8B">
        <w:t>, Number 78, 2012]</w:t>
      </w:r>
    </w:p>
    <w:p w:rsidR="00C46518" w:rsidRPr="00BA1B8B" w:rsidRDefault="00C46518" w:rsidP="00C46518">
      <w:pPr>
        <w:rPr>
          <w:sz w:val="16"/>
        </w:rPr>
      </w:pPr>
    </w:p>
    <w:p w:rsidR="00C46518" w:rsidRPr="00BA1B8B" w:rsidRDefault="00C46518" w:rsidP="00C46518">
      <w:pPr>
        <w:rPr>
          <w:sz w:val="16"/>
        </w:rPr>
      </w:pPr>
      <w:r w:rsidRPr="00BA1B8B">
        <w:rPr>
          <w:sz w:val="16"/>
        </w:rPr>
        <w:t xml:space="preserve">Unlike that of some earlier critics of academic theory, </w:t>
      </w:r>
      <w:r w:rsidRPr="00BA1B8B">
        <w:rPr>
          <w:rStyle w:val="StyleUnderline"/>
        </w:rPr>
        <w:t>my position</w:t>
      </w:r>
      <w:r w:rsidRPr="00BA1B8B">
        <w:rPr>
          <w:sz w:val="16"/>
        </w:rPr>
        <w:t xml:space="preserve">, first off, </w:t>
      </w:r>
      <w:r w:rsidRPr="00BA1B8B">
        <w:rPr>
          <w:rStyle w:val="StyleUnderline"/>
        </w:rPr>
        <w:t>is entirely from within</w:t>
      </w:r>
      <w:r w:rsidRPr="00BA1B8B">
        <w:rPr>
          <w:sz w:val="16"/>
        </w:rPr>
        <w:t xml:space="preserve">. Theory is what I professionally teach and write about, and I came of age in precisely the years when it rose to prominence in the university. I am not against theory, only the monopolization of the term by a narrow lineage within it that drew on ideas from the interwar German philosophical Right which were later picked up and modified by posthumanist intellectuals in France after World War II before being imported into the United States and Britain in the 1970s. </w:t>
      </w:r>
      <w:r w:rsidRPr="00BA1B8B">
        <w:rPr>
          <w:rStyle w:val="StyleUnderline"/>
        </w:rPr>
        <w:t>My view is not that theory should abandon its demanding lexicon and obscure phrasings to "get down" with larger audiences</w:t>
      </w:r>
      <w:r w:rsidRPr="00BA1B8B">
        <w:rPr>
          <w:sz w:val="16"/>
        </w:rPr>
        <w:t xml:space="preserve">, or that it should make itself colloquial by returning to the models of the public intellectual. For </w:t>
      </w:r>
      <w:r w:rsidRPr="00BA1B8B">
        <w:rPr>
          <w:rStyle w:val="StyleUnderline"/>
        </w:rPr>
        <w:t>the problem with the theory that predominates</w:t>
      </w:r>
      <w:r w:rsidRPr="00BA1B8B">
        <w:rPr>
          <w:sz w:val="16"/>
        </w:rPr>
        <w:t xml:space="preserve"> today in the humanities </w:t>
      </w:r>
      <w:r w:rsidRPr="00BA1B8B">
        <w:rPr>
          <w:rStyle w:val="StyleUnderline"/>
        </w:rPr>
        <w:t xml:space="preserve">is not that it is obscure but that it is </w:t>
      </w:r>
      <w:r w:rsidRPr="00BA1B8B">
        <w:rPr>
          <w:rStyle w:val="Emphasis"/>
        </w:rPr>
        <w:t>formulaic</w:t>
      </w:r>
      <w:r w:rsidRPr="00BA1B8B">
        <w:rPr>
          <w:rStyle w:val="StyleUnderline"/>
        </w:rPr>
        <w:t xml:space="preserve"> and </w:t>
      </w:r>
      <w:r w:rsidRPr="00BA1B8B">
        <w:rPr>
          <w:rStyle w:val="Emphasis"/>
        </w:rPr>
        <w:t>conventional</w:t>
      </w:r>
      <w:r w:rsidRPr="00BA1B8B">
        <w:rPr>
          <w:sz w:val="16"/>
        </w:rPr>
        <w:t xml:space="preserve">. The problem with theory is not that it is too theoretical rather than praxis oriented but that it is not theoretical enough. </w:t>
      </w:r>
      <w:r w:rsidRPr="00BA1B8B">
        <w:rPr>
          <w:rStyle w:val="StyleUnderline"/>
        </w:rPr>
        <w:t>Its philosophical bases operate without reference to intellectual history</w:t>
      </w:r>
      <w:r w:rsidRPr="00BA1B8B">
        <w:rPr>
          <w:sz w:val="16"/>
        </w:rPr>
        <w:t xml:space="preserve">—the understanding of not only what a writer is saying but what tradition they are adopting by saying it—in short, </w:t>
      </w:r>
      <w:r w:rsidRPr="00BA1B8B">
        <w:rPr>
          <w:rStyle w:val="StyleUnderline"/>
        </w:rPr>
        <w:t xml:space="preserve">the preconditions of knowing and speaking understood in terms of conceptual </w:t>
      </w:r>
      <w:r w:rsidRPr="00BA1B8B">
        <w:rPr>
          <w:sz w:val="16"/>
        </w:rPr>
        <w:t xml:space="preserve">[End Page 66] </w:t>
      </w:r>
      <w:r w:rsidRPr="00BA1B8B">
        <w:rPr>
          <w:rStyle w:val="StyleUnderline"/>
        </w:rPr>
        <w:t>leads</w:t>
      </w:r>
      <w:r w:rsidRPr="00BA1B8B">
        <w:rPr>
          <w:sz w:val="16"/>
        </w:rPr>
        <w:t xml:space="preserve">, the ramifications of context, </w:t>
      </w:r>
      <w:r w:rsidRPr="00BA1B8B">
        <w:rPr>
          <w:rStyle w:val="StyleUnderline"/>
        </w:rPr>
        <w:t>and intellectual debts.</w:t>
      </w:r>
      <w:r w:rsidRPr="00BA1B8B">
        <w:rPr>
          <w:sz w:val="16"/>
        </w:rPr>
        <w:t xml:space="preserve"> This would lead to a certain dialectical understanding of the complexity of theory. For example, one learns much more about what the revisions of Hegel mean in a book of intellectual history like political theorist Shadia Drury's study of Alexandre Kojève, for example, than in the far more philosophically adept work of Judith Butler on the French receptions of Hegel. The former is for that reason, I would argue, a more profound work—and certainly a more enabling one. Tedesco Okay, you declare that theory's had an impact publicly and that the impact has been negative. Like what? Brennan </w:t>
      </w:r>
      <w:r w:rsidRPr="00BA1B8B">
        <w:rPr>
          <w:rStyle w:val="Emphasis"/>
        </w:rPr>
        <w:t>A lot of humanities theory in practice is characterized by hostility to debate</w:t>
      </w:r>
      <w:r w:rsidRPr="00BA1B8B">
        <w:rPr>
          <w:sz w:val="16"/>
        </w:rPr>
        <w:t xml:space="preserve">. </w:t>
      </w:r>
      <w:r w:rsidRPr="00BA1B8B">
        <w:rPr>
          <w:rStyle w:val="StyleUnderline"/>
        </w:rPr>
        <w:t>The theorist mixes</w:t>
      </w:r>
      <w:r w:rsidRPr="00BA1B8B">
        <w:rPr>
          <w:sz w:val="16"/>
        </w:rPr>
        <w:t xml:space="preserve"> a phatic mode of address with a tendency to reconfigure incompatible </w:t>
      </w:r>
      <w:r w:rsidRPr="00BA1B8B">
        <w:rPr>
          <w:rStyle w:val="StyleUnderline"/>
        </w:rPr>
        <w:t>ideas in a new amalgam that they</w:t>
      </w:r>
      <w:r w:rsidRPr="00BA1B8B">
        <w:rPr>
          <w:sz w:val="16"/>
        </w:rPr>
        <w:t xml:space="preserve"> then </w:t>
      </w:r>
      <w:r w:rsidRPr="00BA1B8B">
        <w:rPr>
          <w:rStyle w:val="StyleUnderline"/>
        </w:rPr>
        <w:t xml:space="preserve">present as a new ideological "pluralism." The whole mode of thought is one of </w:t>
      </w:r>
      <w:r w:rsidRPr="00BA1B8B">
        <w:rPr>
          <w:rStyle w:val="Emphasis"/>
        </w:rPr>
        <w:t>deliberate circularity</w:t>
      </w:r>
      <w:r w:rsidRPr="00BA1B8B">
        <w:rPr>
          <w:sz w:val="16"/>
        </w:rPr>
        <w:t xml:space="preserve">—that is, </w:t>
      </w:r>
      <w:r w:rsidRPr="00BA1B8B">
        <w:rPr>
          <w:rStyle w:val="StyleUnderline"/>
        </w:rPr>
        <w:t xml:space="preserve">the rhetorical gesture that suggests that philosophical depth is achieved when one acknowledges that what they are in the act of </w:t>
      </w:r>
      <w:r w:rsidRPr="00BA1B8B">
        <w:rPr>
          <w:rStyle w:val="Emphasis"/>
        </w:rPr>
        <w:t>saying is really not being said</w:t>
      </w:r>
      <w:r w:rsidRPr="00BA1B8B">
        <w:rPr>
          <w:rStyle w:val="StyleUnderline"/>
        </w:rPr>
        <w:t xml:space="preserve"> and that any attempt at establishing a position must always be undercut by the mode of utterance that announces it, the impossibility of achieving an en</w:t>
      </w:r>
      <w:r w:rsidRPr="00BA1B8B">
        <w:rPr>
          <w:sz w:val="16"/>
        </w:rPr>
        <w:t>d. The habit these days is not to say that you oppose a position but that you want to "put pressure" on it, that you are not disagreeing with your interlocutor but "thinking with" them, and so on. This does not mean, of course, that harsh rejections and emphatic hostilities are not taking place, only that they are reserved for subrosa commentary or corridor talk. It has, at any rate, become a conceit, a sign of one's sophistication</w:t>
      </w:r>
      <w:r w:rsidRPr="00BA1B8B">
        <w:rPr>
          <w:rStyle w:val="StyleUnderline"/>
        </w:rPr>
        <w:t xml:space="preserve">, to </w:t>
      </w:r>
      <w:r w:rsidRPr="00BA1B8B">
        <w:rPr>
          <w:rStyle w:val="Emphasis"/>
        </w:rPr>
        <w:t>forgo the taking of a position</w:t>
      </w:r>
      <w:r w:rsidRPr="00BA1B8B">
        <w:rPr>
          <w:sz w:val="16"/>
        </w:rPr>
        <w:t xml:space="preserve">. In the very act of giving a reading, </w:t>
      </w:r>
      <w:r w:rsidRPr="00BA1B8B">
        <w:rPr>
          <w:rStyle w:val="StyleUnderline"/>
        </w:rPr>
        <w:t xml:space="preserve">one is likely now to </w:t>
      </w:r>
      <w:r w:rsidRPr="00BA1B8B">
        <w:rPr>
          <w:rStyle w:val="Emphasis"/>
        </w:rPr>
        <w:t>suspend interpretation</w:t>
      </w:r>
      <w:r w:rsidRPr="00BA1B8B">
        <w:rPr>
          <w:rStyle w:val="StyleUnderline"/>
        </w:rPr>
        <w:t xml:space="preserve"> on the grounds that it would </w:t>
      </w:r>
      <w:r w:rsidRPr="00BA1B8B">
        <w:rPr>
          <w:rStyle w:val="Emphasis"/>
        </w:rPr>
        <w:t>foreclose alternative possibilities</w:t>
      </w:r>
      <w:r w:rsidRPr="00BA1B8B">
        <w:rPr>
          <w:sz w:val="16"/>
        </w:rPr>
        <w:t xml:space="preserve">. One speaks of dialectics today, for example, as a perpetually unresolved process, an open-ended, essentially self-canceling gesture, although this is not at all what dialectics means in Hegel. One would actually have to work through Hegel to know that, but few do. </w:t>
      </w:r>
      <w:r w:rsidRPr="00BA1B8B">
        <w:rPr>
          <w:rStyle w:val="Emphasis"/>
        </w:rPr>
        <w:t>These are post-political stances</w:t>
      </w:r>
      <w:r w:rsidRPr="00BA1B8B">
        <w:rPr>
          <w:sz w:val="16"/>
        </w:rPr>
        <w:t xml:space="preserve">, </w:t>
      </w:r>
      <w:r w:rsidRPr="00BA1B8B">
        <w:rPr>
          <w:rStyle w:val="StyleUnderline"/>
        </w:rPr>
        <w:t>which is one of the more salient ways in which theory folds itself into a current public debate</w:t>
      </w:r>
      <w:r w:rsidRPr="00BA1B8B">
        <w:rPr>
          <w:sz w:val="16"/>
        </w:rPr>
        <w:t xml:space="preserve"> (</w:t>
      </w:r>
      <w:r w:rsidRPr="00BA1B8B">
        <w:rPr>
          <w:rStyle w:val="Emphasis"/>
        </w:rPr>
        <w:t>without having to debate</w:t>
      </w:r>
      <w:r w:rsidRPr="00BA1B8B">
        <w:rPr>
          <w:sz w:val="16"/>
        </w:rPr>
        <w:t xml:space="preserve"> and pretending it is beyond the taking of positions) and why it is given space in the public. I am saying that </w:t>
      </w:r>
      <w:r w:rsidRPr="00BA1B8B">
        <w:rPr>
          <w:rStyle w:val="StyleUnderline"/>
        </w:rPr>
        <w:t>the</w:t>
      </w:r>
      <w:r w:rsidRPr="00BA1B8B">
        <w:rPr>
          <w:sz w:val="16"/>
        </w:rPr>
        <w:t xml:space="preserve"> </w:t>
      </w:r>
      <w:r w:rsidRPr="00BA1B8B">
        <w:rPr>
          <w:rStyle w:val="StyleUnderline"/>
        </w:rPr>
        <w:t>post-political outlook</w:t>
      </w:r>
      <w:r w:rsidRPr="00BA1B8B">
        <w:rPr>
          <w:sz w:val="16"/>
        </w:rPr>
        <w:t xml:space="preserve"> is within the theory that sees itself as left and that dissidence in that milieu </w:t>
      </w:r>
      <w:r w:rsidRPr="00BA1B8B">
        <w:rPr>
          <w:rStyle w:val="StyleUnderline"/>
        </w:rPr>
        <w:t xml:space="preserve">takes its current shape from </w:t>
      </w:r>
      <w:r w:rsidRPr="00BA1B8B">
        <w:rPr>
          <w:rStyle w:val="Emphasis"/>
        </w:rPr>
        <w:t>reactionary ideas</w:t>
      </w:r>
      <w:r w:rsidRPr="00BA1B8B">
        <w:rPr>
          <w:sz w:val="16"/>
        </w:rPr>
        <w:t xml:space="preserve"> [End Page 67] derived from the European interwar era: </w:t>
      </w:r>
      <w:r w:rsidRPr="00BA1B8B">
        <w:rPr>
          <w:rStyle w:val="StyleUnderline"/>
        </w:rPr>
        <w:t>above all, the antihumanist</w:t>
      </w:r>
      <w:r w:rsidRPr="00BA1B8B">
        <w:rPr>
          <w:sz w:val="16"/>
        </w:rPr>
        <w:t xml:space="preserve"> (and posthuman) </w:t>
      </w:r>
      <w:r w:rsidRPr="00BA1B8B">
        <w:rPr>
          <w:rStyle w:val="StyleUnderline"/>
        </w:rPr>
        <w:t>concoctions</w:t>
      </w:r>
      <w:r w:rsidRPr="00BA1B8B">
        <w:rPr>
          <w:sz w:val="16"/>
        </w:rPr>
        <w:t xml:space="preserve"> of various sorts in </w:t>
      </w:r>
      <w:r w:rsidRPr="00BA1B8B">
        <w:rPr>
          <w:rStyle w:val="StyleUnderline"/>
        </w:rPr>
        <w:t>the work of the inter-war turn to ontology</w:t>
      </w:r>
      <w:r w:rsidRPr="00BA1B8B">
        <w:rPr>
          <w:sz w:val="16"/>
        </w:rPr>
        <w:t xml:space="preserve"> and immanence </w:t>
      </w:r>
      <w:r w:rsidRPr="00BA1B8B">
        <w:rPr>
          <w:rStyle w:val="StyleUnderline"/>
        </w:rPr>
        <w:t>in</w:t>
      </w:r>
      <w:r w:rsidRPr="00BA1B8B">
        <w:rPr>
          <w:sz w:val="16"/>
        </w:rPr>
        <w:t xml:space="preserve"> Georges </w:t>
      </w:r>
      <w:r w:rsidRPr="00BA1B8B">
        <w:rPr>
          <w:rStyle w:val="Emphasis"/>
        </w:rPr>
        <w:t>Bataille</w:t>
      </w:r>
      <w:r w:rsidRPr="00BA1B8B">
        <w:rPr>
          <w:sz w:val="16"/>
        </w:rPr>
        <w:t xml:space="preserve">, Kojève, and others and then, after World War II, by Hyppolite and others, who are the immediate predecessors of Michel Foucault, Gilles Deleuze, and Jacques Derrida. The invention of the posthuman in all its variations (death of the author, history without a subject, the de-transcendentalizing of "Man," and so on) was devised in the 1930s by the bohemian and antinomian right wing of Europe, precisely to make the credible gains in the name of the human (dignity, equality, universal rights) by the organized Left of those years appear nugatory. </w:t>
      </w:r>
      <w:r w:rsidRPr="00BA1B8B">
        <w:rPr>
          <w:rStyle w:val="StyleUnderline"/>
        </w:rPr>
        <w:t>This kind of post-politics operates according to a different logic from that of the ideologues of today's globalization and takes its leads from the "revolutionary" rhetoric</w:t>
      </w:r>
      <w:r w:rsidRPr="00BA1B8B">
        <w:rPr>
          <w:sz w:val="16"/>
        </w:rPr>
        <w:t xml:space="preserve"> of figures like Ernst Troeltsch, Moeller van der Bruck, Martin Heidegger, and postwar figures like Maurice Blanchot. </w:t>
      </w:r>
      <w:r w:rsidRPr="00BA1B8B">
        <w:rPr>
          <w:rStyle w:val="Emphasis"/>
        </w:rPr>
        <w:t>Post-politics</w:t>
      </w:r>
      <w:r w:rsidRPr="00BA1B8B">
        <w:rPr>
          <w:sz w:val="16"/>
        </w:rPr>
        <w:t xml:space="preserve"> of this sort </w:t>
      </w:r>
      <w:r w:rsidRPr="00BA1B8B">
        <w:rPr>
          <w:rStyle w:val="StyleUnderline"/>
        </w:rPr>
        <w:t xml:space="preserve">does not pose itself as a transcendence of politics but as its </w:t>
      </w:r>
      <w:r w:rsidRPr="00BA1B8B">
        <w:rPr>
          <w:rStyle w:val="Emphasis"/>
        </w:rPr>
        <w:t>realization on a higher plane</w:t>
      </w:r>
      <w:r w:rsidRPr="00BA1B8B">
        <w:rPr>
          <w:rStyle w:val="StyleUnderline"/>
        </w:rPr>
        <w:t>; it does not embrace the idea of getting beyond politics or abjuring it but the opposite</w:t>
      </w:r>
      <w:r w:rsidRPr="00BA1B8B">
        <w:rPr>
          <w:sz w:val="16"/>
        </w:rPr>
        <w:t>—</w:t>
      </w:r>
      <w:r w:rsidRPr="00BA1B8B">
        <w:rPr>
          <w:rStyle w:val="StyleUnderline"/>
        </w:rPr>
        <w:t xml:space="preserve">insisting on its all-encompassing and productive character, which is to say </w:t>
      </w:r>
      <w:r w:rsidRPr="00BA1B8B">
        <w:rPr>
          <w:rStyle w:val="Emphasis"/>
        </w:rPr>
        <w:t>effacing the distinction between doing politics and breathing</w:t>
      </w:r>
      <w:r w:rsidRPr="00BA1B8B">
        <w:rPr>
          <w:sz w:val="16"/>
        </w:rPr>
        <w:t xml:space="preserve">. </w:t>
      </w:r>
      <w:r w:rsidRPr="00BA1B8B">
        <w:rPr>
          <w:rStyle w:val="StyleUnderline"/>
        </w:rPr>
        <w:t>Theory</w:t>
      </w:r>
      <w:r w:rsidRPr="00BA1B8B">
        <w:rPr>
          <w:sz w:val="16"/>
        </w:rPr>
        <w:t xml:space="preserve">, of course, is not itself right wing; it is rather liberal. Nevertheless, it hates the Left with an intensity that only liberals can have, and so it </w:t>
      </w:r>
      <w:r w:rsidRPr="00BA1B8B">
        <w:rPr>
          <w:rStyle w:val="StyleUnderline"/>
        </w:rPr>
        <w:t xml:space="preserve">gives us a conception of politics as an untranscendable void in which action is canceled out as symptom and in which </w:t>
      </w:r>
      <w:r w:rsidRPr="00BA1B8B">
        <w:rPr>
          <w:rStyle w:val="Emphasis"/>
        </w:rPr>
        <w:t xml:space="preserve">ethics steps in to play the role of a proxy for politics. </w:t>
      </w:r>
      <w:r w:rsidRPr="00BA1B8B">
        <w:rPr>
          <w:sz w:val="16"/>
        </w:rPr>
        <w:t xml:space="preserve">Perhaps predictably, </w:t>
      </w:r>
      <w:r w:rsidRPr="00BA1B8B">
        <w:rPr>
          <w:rStyle w:val="StyleUnderline"/>
        </w:rPr>
        <w:t xml:space="preserve">such an autotelic understanding of theory has produced a crisis in theory and has led to an </w:t>
      </w:r>
      <w:r w:rsidRPr="00BA1B8B">
        <w:rPr>
          <w:rStyle w:val="Emphasis"/>
        </w:rPr>
        <w:t>incapacity</w:t>
      </w:r>
      <w:r w:rsidRPr="00BA1B8B">
        <w:rPr>
          <w:rStyle w:val="StyleUnderline"/>
        </w:rPr>
        <w:t xml:space="preserve"> to describe, </w:t>
      </w:r>
      <w:r w:rsidRPr="00BA1B8B">
        <w:rPr>
          <w:rStyle w:val="Emphasis"/>
        </w:rPr>
        <w:t>let alone analyze</w:t>
      </w:r>
      <w:r w:rsidRPr="00BA1B8B">
        <w:rPr>
          <w:rStyle w:val="StyleUnderline"/>
        </w:rPr>
        <w:t>,</w:t>
      </w:r>
      <w:r w:rsidRPr="00BA1B8B">
        <w:rPr>
          <w:sz w:val="16"/>
        </w:rPr>
        <w:t xml:space="preserve"> </w:t>
      </w:r>
      <w:r w:rsidRPr="00BA1B8B">
        <w:rPr>
          <w:rStyle w:val="Emphasis"/>
        </w:rPr>
        <w:t>current political realities or to suggest forms of resolution</w:t>
      </w:r>
      <w:r w:rsidRPr="00BA1B8B">
        <w:rPr>
          <w:sz w:val="16"/>
        </w:rPr>
        <w:t xml:space="preserve">, which by and large is left to less philosophically inclined commentators like Naomi Klein, Serge Halimi, or Thomas Frank. I take this to be an imperial problem—that is, the product of a metropolitan outlook of citizen-spectators living under the obligatory distractions of the entertainment state, which is more and more characterized by a culture of compulsory television watching. </w:t>
      </w:r>
      <w:r w:rsidRPr="00BA1B8B">
        <w:rPr>
          <w:rStyle w:val="StyleUnderline"/>
        </w:rPr>
        <w:t>It is the problem, we might say, of the global spread of a metropolitan idea of "democracy" and</w:t>
      </w:r>
      <w:r w:rsidRPr="00BA1B8B">
        <w:rPr>
          <w:sz w:val="16"/>
        </w:rPr>
        <w:t xml:space="preserve"> (among the insurrectionaries of theory) "</w:t>
      </w:r>
      <w:r w:rsidRPr="00BA1B8B">
        <w:rPr>
          <w:rStyle w:val="StyleUnderline"/>
        </w:rPr>
        <w:t>resistance</w:t>
      </w:r>
      <w:r w:rsidRPr="00BA1B8B">
        <w:rPr>
          <w:sz w:val="16"/>
        </w:rPr>
        <w:t xml:space="preserve">." This resistance is at war with itself and works against itself, because so </w:t>
      </w:r>
      <w:r w:rsidRPr="00BA1B8B">
        <w:rPr>
          <w:rStyle w:val="Emphasis"/>
        </w:rPr>
        <w:t>much of what is posed as a solution to the problem is really the problem amplified</w:t>
      </w:r>
      <w:r w:rsidRPr="00BA1B8B">
        <w:rPr>
          <w:sz w:val="16"/>
        </w:rPr>
        <w:t>. [End Page 68]</w:t>
      </w:r>
    </w:p>
    <w:p w:rsidR="00C46518" w:rsidRPr="00BA1B8B" w:rsidRDefault="00C46518" w:rsidP="00C46518"/>
    <w:p w:rsidR="00C46518" w:rsidRPr="00BA1B8B" w:rsidRDefault="00C46518" w:rsidP="00C46518"/>
    <w:p w:rsidR="00C46518" w:rsidRPr="00BA1B8B" w:rsidRDefault="00C46518" w:rsidP="00C46518">
      <w:pPr>
        <w:pStyle w:val="Heading4"/>
      </w:pPr>
      <w:r w:rsidRPr="00BA1B8B">
        <w:t xml:space="preserve">Results in </w:t>
      </w:r>
      <w:r w:rsidRPr="00BA1B8B">
        <w:rPr>
          <w:u w:val="single"/>
        </w:rPr>
        <w:t>worse political training</w:t>
      </w:r>
      <w:r w:rsidRPr="00BA1B8B">
        <w:t xml:space="preserve">---deciding between </w:t>
      </w:r>
      <w:r w:rsidRPr="00BA1B8B">
        <w:rPr>
          <w:u w:val="single"/>
        </w:rPr>
        <w:t>competing methodologies</w:t>
      </w:r>
      <w:r w:rsidRPr="00BA1B8B">
        <w:t xml:space="preserve"> is necessary to ensure that the affirmative is forced to rigorously defend their strategy as </w:t>
      </w:r>
      <w:r w:rsidRPr="00BA1B8B">
        <w:rPr>
          <w:u w:val="single"/>
        </w:rPr>
        <w:t>optimal</w:t>
      </w:r>
      <w:r w:rsidRPr="00BA1B8B">
        <w:t xml:space="preserve"> and can’t </w:t>
      </w:r>
      <w:r w:rsidRPr="00BA1B8B">
        <w:rPr>
          <w:u w:val="single"/>
        </w:rPr>
        <w:t>permute away</w:t>
      </w:r>
      <w:r w:rsidRPr="00BA1B8B">
        <w:t xml:space="preserve"> superior mechanisms for fighting oppression---when we’re actually resolving social problems, political energy is limited and hence needs to be </w:t>
      </w:r>
      <w:r w:rsidRPr="00BA1B8B">
        <w:rPr>
          <w:u w:val="single"/>
        </w:rPr>
        <w:t>channeled</w:t>
      </w:r>
      <w:r w:rsidRPr="00BA1B8B">
        <w:t xml:space="preserve">---they should be forced to defend the </w:t>
      </w:r>
      <w:r w:rsidRPr="00BA1B8B">
        <w:rPr>
          <w:u w:val="single"/>
        </w:rPr>
        <w:t>1ac itself</w:t>
      </w:r>
      <w:r w:rsidRPr="00BA1B8B">
        <w:t xml:space="preserve"> as a political strategy </w:t>
      </w:r>
    </w:p>
    <w:p w:rsidR="00C46518" w:rsidRPr="00BA1B8B" w:rsidRDefault="00C46518" w:rsidP="00C46518">
      <w:r w:rsidRPr="00BA1B8B">
        <w:rPr>
          <w:b/>
        </w:rPr>
        <w:t xml:space="preserve">Young 6 </w:t>
      </w:r>
      <w:r w:rsidRPr="00BA1B8B">
        <w:t>[Iris Marion, was Professor of Political Science at the University of Chicago, “Responsibility and Global Justice”]</w:t>
      </w:r>
    </w:p>
    <w:p w:rsidR="00C46518" w:rsidRPr="00BA1B8B" w:rsidRDefault="00C46518" w:rsidP="00C46518"/>
    <w:p w:rsidR="00C46518" w:rsidRPr="00BA1B8B" w:rsidRDefault="00C46518" w:rsidP="00C46518">
      <w:pPr>
        <w:rPr>
          <w:rStyle w:val="StyleUnderline"/>
        </w:rPr>
      </w:pPr>
      <w:r w:rsidRPr="00BA1B8B">
        <w:rPr>
          <w:sz w:val="16"/>
        </w:rPr>
        <w:t xml:space="preserve">Some moral theorists argue that responsibility names a form of obli- gationdistinctfromduty.JoelFeinberg,forexample,distinguishesbetween an ethic that focuses on obligation or duty and an ethic that focuses on responsibility. On the one hand, a duty specifies a rule of action or delin- eates the substance of what actions count as performing the duty. </w:t>
      </w:r>
      <w:r w:rsidRPr="00BA1B8B">
        <w:rPr>
          <w:rStyle w:val="StyleUnderline"/>
        </w:rPr>
        <w:t>A responsibility</w:t>
      </w:r>
      <w:r w:rsidRPr="00BA1B8B">
        <w:rPr>
          <w:sz w:val="16"/>
        </w:rPr>
        <w:t xml:space="preserve">, on the other hand, </w:t>
      </w:r>
      <w:r w:rsidRPr="00BA1B8B">
        <w:rPr>
          <w:rStyle w:val="StyleUnderline"/>
        </w:rPr>
        <w:t>while no less obligatory, is more open with regard to what counts as carrying it out.</w:t>
      </w:r>
      <w:r w:rsidRPr="00BA1B8B">
        <w:rPr>
          <w:sz w:val="16"/>
        </w:rPr>
        <w:t xml:space="preserve">49 A person with responsibilities is obliged to attend to outcomes that the responsibilities call for, and to orient her actions in ways demonstrably intended to contribute to bringing about those outcomes. Because a person may face many moral demands on her actions, and because changes in circumstances are often unpredictable, just how a person goes about discharging her responsibilities is a matter subject to considerable discretion.5° </w:t>
      </w:r>
      <w:r w:rsidRPr="00BA1B8B">
        <w:rPr>
          <w:rStyle w:val="StyleUnderline"/>
        </w:rPr>
        <w:t xml:space="preserve">Given that </w:t>
      </w:r>
      <w:r w:rsidRPr="00BA1B8B">
        <w:rPr>
          <w:rStyle w:val="Emphasis"/>
        </w:rPr>
        <w:t>a combination of responsibilities may be overly demanding</w:t>
      </w:r>
      <w:r w:rsidRPr="00BA1B8B">
        <w:rPr>
          <w:sz w:val="16"/>
        </w:rPr>
        <w:t xml:space="preserve">, and given that agents have discretion in how they choose to discharge their responsibilities, </w:t>
      </w:r>
      <w:r w:rsidRPr="00BA1B8B">
        <w:rPr>
          <w:rStyle w:val="StyleUnderline"/>
        </w:rPr>
        <w:t>it is reasonable to say that it is up to each agent to decide what she can and should do under the circumstances, and how she should order her moral priorities.</w:t>
      </w:r>
      <w:r w:rsidRPr="00BA1B8B">
        <w:rPr>
          <w:sz w:val="16"/>
        </w:rPr>
        <w:t xml:space="preserve"> Others have the right to question and criticize our decisions and actions, however, especially when we depend on one another to perform effective collective action. </w:t>
      </w:r>
      <w:r w:rsidRPr="00BA1B8B">
        <w:rPr>
          <w:rStyle w:val="StyleUnderline"/>
        </w:rPr>
        <w:t>Part of what it means to be responsible on the social connection model is to be</w:t>
      </w:r>
      <w:r w:rsidRPr="00BA1B8B">
        <w:rPr>
          <w:sz w:val="16"/>
        </w:rPr>
        <w:t xml:space="preserve"> accountable to others with whom one shares responsibility—</w:t>
      </w:r>
      <w:r w:rsidRPr="00BA1B8B">
        <w:rPr>
          <w:rStyle w:val="Emphasis"/>
        </w:rPr>
        <w:t>accountable for what one has decided to do</w:t>
      </w:r>
      <w:r w:rsidRPr="00BA1B8B">
        <w:rPr>
          <w:sz w:val="16"/>
        </w:rPr>
        <w:t xml:space="preserve"> </w:t>
      </w:r>
      <w:r w:rsidRPr="00BA1B8B">
        <w:rPr>
          <w:rStyle w:val="StyleUnderline"/>
        </w:rPr>
        <w:t>and</w:t>
      </w:r>
      <w:r w:rsidRPr="00BA1B8B">
        <w:rPr>
          <w:rStyle w:val="Emphasis"/>
        </w:rPr>
        <w:t xml:space="preserve"> for </w:t>
      </w:r>
      <w:r w:rsidRPr="00BA1B8B">
        <w:rPr>
          <w:rStyle w:val="Emphasis"/>
          <w:bdr w:val="single" w:sz="4" w:space="0" w:color="auto"/>
        </w:rPr>
        <w:t>which structural injustices one has chosen to address</w:t>
      </w:r>
      <w:r w:rsidRPr="00BA1B8B">
        <w:t>.</w:t>
      </w:r>
      <w:r w:rsidRPr="00BA1B8B">
        <w:rPr>
          <w:sz w:val="16"/>
        </w:rPr>
        <w:t xml:space="preserve"> </w:t>
      </w:r>
      <w:r w:rsidRPr="00BA1B8B">
        <w:rPr>
          <w:rStyle w:val="StyleUnderline"/>
        </w:rPr>
        <w:t>When an agent is able to give an account of what she has done,</w:t>
      </w:r>
      <w:r w:rsidRPr="00BA1B8B">
        <w:rPr>
          <w:sz w:val="16"/>
        </w:rPr>
        <w:t xml:space="preserve"> and why, in terms of shared responsibilities for structural injustice, then </w:t>
      </w:r>
      <w:r w:rsidRPr="00BA1B8B">
        <w:rPr>
          <w:rStyle w:val="StyleUnderline"/>
        </w:rPr>
        <w:t>others usually ought to accept her decision and the way she sets priorities for her actions</w:t>
      </w:r>
      <w:r w:rsidRPr="00BA1B8B">
        <w:rPr>
          <w:sz w:val="16"/>
        </w:rPr>
        <w:t>.</w:t>
      </w:r>
    </w:p>
    <w:p w:rsidR="00C46518" w:rsidRPr="00BA1B8B" w:rsidRDefault="00C46518" w:rsidP="00C46518">
      <w:pPr>
        <w:rPr>
          <w:sz w:val="16"/>
        </w:rPr>
      </w:pPr>
      <w:r w:rsidRPr="00BA1B8B">
        <w:rPr>
          <w:sz w:val="16"/>
        </w:rPr>
        <w:t>These considerations begin to provide an answer to the question I stated above, namel how should one reason about the best way to use one’s limited time and resources to respond to structural injustices? In a world with many and deep structural injustices</w:t>
      </w:r>
      <w:r w:rsidRPr="00BA1B8B">
        <w:rPr>
          <w:rStyle w:val="StyleUnderline"/>
        </w:rPr>
        <w:t xml:space="preserve">, most of us, in principle, share more responsibility </w:t>
      </w:r>
      <w:r w:rsidRPr="00BA1B8B">
        <w:rPr>
          <w:rStyle w:val="Emphasis"/>
        </w:rPr>
        <w:t>than we can reasonably be expected to discharge.</w:t>
      </w:r>
      <w:r w:rsidRPr="00BA1B8B">
        <w:rPr>
          <w:sz w:val="16"/>
        </w:rPr>
        <w:t xml:space="preserve">5’ Thus, </w:t>
      </w:r>
      <w:r w:rsidRPr="00BA1B8B">
        <w:rPr>
          <w:rStyle w:val="Emphasis"/>
          <w:bdr w:val="single" w:sz="4" w:space="0" w:color="auto"/>
        </w:rPr>
        <w:t>we must make choices</w:t>
      </w:r>
      <w:r w:rsidRPr="00BA1B8B">
        <w:rPr>
          <w:rStyle w:val="StyleUnderline"/>
        </w:rPr>
        <w:t xml:space="preserve"> about where our action can be most useful or which injustices we regard as most urgent.</w:t>
      </w:r>
      <w:r w:rsidRPr="00BA1B8B">
        <w:rPr>
          <w:sz w:val="16"/>
        </w:rPr>
        <w:t xml:space="preserve"> While a social connection model of responsibility will not give us a list of maxims or imperatives, it should offer some parameters for reasoning to guide our decisions and actions. These parameters, in turn, address the other ques tion I raised earlier—the question about kinds and degrees of responsi bility. Different agents plausibly have different kinds of responsibilities in relation to particular issues of justice, and some arguably have a greater degree of responsibility than others.</w:t>
      </w:r>
    </w:p>
    <w:p w:rsidR="00C46518" w:rsidRPr="00BA1B8B" w:rsidRDefault="00C46518" w:rsidP="00C46518">
      <w:pPr>
        <w:pStyle w:val="Heading3"/>
      </w:pPr>
      <w:r w:rsidRPr="00BA1B8B">
        <w:t>at: racism root cause of slavery</w:t>
      </w:r>
    </w:p>
    <w:p w:rsidR="00C46518" w:rsidRPr="00BA1B8B" w:rsidRDefault="00C46518" w:rsidP="00C46518">
      <w:pPr>
        <w:pStyle w:val="Heading4"/>
      </w:pPr>
      <w:r w:rsidRPr="00BA1B8B">
        <w:t>The claim that race produced slavery is an empirical one—thus you should judge the evidence for it based on historical fact, not abstract theory. Most aff evidence is solely conclusionary—consensus goes neg</w:t>
      </w:r>
    </w:p>
    <w:p w:rsidR="00C46518" w:rsidRPr="00BA1B8B" w:rsidRDefault="00C46518" w:rsidP="00C46518">
      <w:pPr>
        <w:rPr>
          <w:sz w:val="16"/>
        </w:rPr>
      </w:pPr>
      <w:r w:rsidRPr="00BA1B8B">
        <w:rPr>
          <w:b/>
        </w:rPr>
        <w:t>Drescher 97</w:t>
      </w:r>
      <w:r w:rsidRPr="00BA1B8B">
        <w:rPr>
          <w:sz w:val="16"/>
        </w:rPr>
        <w:t xml:space="preserve"> [Seymour, Department of History, University of Pittsburgh; Slavery &amp; Abolition, 18: 3, 212 — 227]</w:t>
      </w:r>
    </w:p>
    <w:p w:rsidR="00C46518" w:rsidRPr="00BA1B8B" w:rsidRDefault="00C46518" w:rsidP="00C46518">
      <w:pPr>
        <w:rPr>
          <w:sz w:val="16"/>
        </w:rPr>
      </w:pPr>
    </w:p>
    <w:p w:rsidR="00C46518" w:rsidRPr="00BA1B8B" w:rsidRDefault="00C46518" w:rsidP="00C46518">
      <w:pPr>
        <w:rPr>
          <w:sz w:val="16"/>
        </w:rPr>
      </w:pPr>
      <w:r w:rsidRPr="00BA1B8B">
        <w:rPr>
          <w:sz w:val="16"/>
        </w:rPr>
        <w:t xml:space="preserve">Perhaps the best point of departure is the collective volume that emerged from the fortieth anniversary conference on Capitalism and Slavery, held at Bellagio, Italy, and was published in 1987. The editors, Barbara L. Solow and Stanley L. Engerirían, divided the non-biographical contributions into three parts, corresponding to three major hypotheses on the relationship between economic development and slavery in the British empire. We may appropriately test the first hypothesis most briefly. Williams only briefly broached the subject and his assessment has not been of major historiographical interest in the subsequent literature. Williams took the position </w:t>
      </w:r>
      <w:r w:rsidRPr="00BA1B8B">
        <w:rPr>
          <w:u w:val="single"/>
        </w:rPr>
        <w:t>that economic factors rather than racism occupied pride of place in the switch to African labour in the plantation Americas, that slavery 'was not born of racism' but rather slavery led to racism</w:t>
      </w:r>
      <w:r w:rsidRPr="00BA1B8B">
        <w:rPr>
          <w:sz w:val="16"/>
        </w:rPr>
        <w:t xml:space="preserve">. Although some recent interpretations make racial preferences and inhibitions central to the choice of African labour, </w:t>
      </w:r>
      <w:r w:rsidRPr="00BA1B8B">
        <w:rPr>
          <w:u w:val="single"/>
        </w:rPr>
        <w:t>Williams's</w:t>
      </w:r>
      <w:r w:rsidRPr="00BA1B8B">
        <w:rPr>
          <w:sz w:val="16"/>
        </w:rPr>
        <w:t xml:space="preserve"> order of </w:t>
      </w:r>
      <w:r w:rsidRPr="00BA1B8B">
        <w:rPr>
          <w:u w:val="single"/>
        </w:rPr>
        <w:t>priorities</w:t>
      </w:r>
      <w:r w:rsidRPr="00BA1B8B">
        <w:rPr>
          <w:sz w:val="16"/>
        </w:rPr>
        <w:t xml:space="preserve">, if not his either-or approach, </w:t>
      </w:r>
      <w:r w:rsidRPr="00BA1B8B">
        <w:rPr>
          <w:u w:val="single"/>
        </w:rPr>
        <w:t xml:space="preserve">is supported by a survey of hundreds of articles. They </w:t>
      </w:r>
      <w:r w:rsidRPr="00BA1B8B">
        <w:rPr>
          <w:b/>
          <w:u w:val="single"/>
        </w:rPr>
        <w:t>show virtual unanimity</w:t>
      </w:r>
      <w:r w:rsidRPr="00BA1B8B">
        <w:rPr>
          <w:u w:val="single"/>
        </w:rPr>
        <w:t xml:space="preserve"> on the primacy of economics in accounting for the turn toward slave labour. Non-economic factors, such as race</w:t>
      </w:r>
      <w:r w:rsidRPr="00BA1B8B">
        <w:rPr>
          <w:sz w:val="16"/>
        </w:rPr>
        <w:t xml:space="preserve"> or religion, </w:t>
      </w:r>
      <w:r w:rsidRPr="00BA1B8B">
        <w:rPr>
          <w:u w:val="single"/>
        </w:rPr>
        <w:t>entered into the development</w:t>
      </w:r>
      <w:r w:rsidRPr="00BA1B8B">
        <w:rPr>
          <w:sz w:val="16"/>
        </w:rPr>
        <w:t xml:space="preserve"> of New World slavery </w:t>
      </w:r>
      <w:r w:rsidRPr="00BA1B8B">
        <w:rPr>
          <w:u w:val="single"/>
        </w:rPr>
        <w:t>only as a limiting parameter</w:t>
      </w:r>
      <w:r w:rsidRPr="00BA1B8B">
        <w:rPr>
          <w:sz w:val="16"/>
        </w:rPr>
        <w:t xml:space="preserve">. Such factors affected the historical sequence by which entire human groups (Christians, Jews, Muslim North Africans, Native Americans) were excluded from liability to enslavement in the Atlantic system. Since Williams published his book, the main change in the historiographical context of origins is an increase in the number and variety of actors brought into the process. That broader context complicates the role of any exclusively 'African' racial component of the slave trade. </w:t>
      </w:r>
      <w:r w:rsidRPr="00BA1B8B">
        <w:rPr>
          <w:rStyle w:val="StyleUnderline"/>
        </w:rPr>
        <w:t>From the fifteenth to the eighteenth centuries, slavery, even the English colonial varieties, was hardly synonymous with Africans. Nor were Africans synonymous with slaves. In the African sector of the Atlantic system Europeans were forced to regard Africans</w:t>
      </w:r>
      <w:r w:rsidRPr="00BA1B8B">
        <w:rPr>
          <w:sz w:val="16"/>
        </w:rPr>
        <w:t xml:space="preserve"> (and Afro-Europeans) </w:t>
      </w:r>
      <w:r w:rsidRPr="00BA1B8B">
        <w:rPr>
          <w:rStyle w:val="StyleUnderline"/>
        </w:rPr>
        <w:t>as autonomous and even locally dominant</w:t>
      </w:r>
      <w:r w:rsidRPr="00BA1B8B">
        <w:rPr>
          <w:u w:val="single"/>
        </w:rPr>
        <w:t xml:space="preserve"> </w:t>
      </w:r>
      <w:r w:rsidRPr="00BA1B8B">
        <w:rPr>
          <w:rStyle w:val="StyleUnderline"/>
        </w:rPr>
        <w:t>participants</w:t>
      </w:r>
      <w:r w:rsidRPr="00BA1B8B">
        <w:rPr>
          <w:u w:val="single"/>
        </w:rPr>
        <w:t xml:space="preserve"> in the slave trade. </w:t>
      </w:r>
      <w:r w:rsidRPr="00BA1B8B">
        <w:rPr>
          <w:rStyle w:val="StyleUnderline"/>
        </w:rPr>
        <w:t>They were often dominant militarily and were certainly dominant in terms of their massive presence and limited vulnerability to local diseases</w:t>
      </w:r>
      <w:r w:rsidRPr="00BA1B8B">
        <w:rPr>
          <w:sz w:val="16"/>
        </w:rPr>
        <w:t>. Even in the Americas, Africans did not arrive only as captives and deracinated slaves.</w:t>
      </w:r>
    </w:p>
    <w:p w:rsidR="00C46518" w:rsidRPr="00BA1B8B" w:rsidRDefault="00C46518" w:rsidP="00C46518">
      <w:pPr>
        <w:pStyle w:val="Heading4"/>
      </w:pPr>
      <w:r w:rsidRPr="00BA1B8B">
        <w:t>Race is a product of capital, produced to justify disparate labor practices—they have it backwards</w:t>
      </w:r>
    </w:p>
    <w:p w:rsidR="00C46518" w:rsidRPr="00BA1B8B" w:rsidRDefault="00C46518" w:rsidP="00C46518">
      <w:pPr>
        <w:rPr>
          <w:sz w:val="16"/>
        </w:rPr>
      </w:pPr>
      <w:r w:rsidRPr="00BA1B8B">
        <w:rPr>
          <w:sz w:val="16"/>
        </w:rPr>
        <w:t xml:space="preserve">Tom </w:t>
      </w:r>
      <w:r w:rsidRPr="00BA1B8B">
        <w:rPr>
          <w:b/>
        </w:rPr>
        <w:t>Keefer,</w:t>
      </w:r>
      <w:r w:rsidRPr="00BA1B8B">
        <w:rPr>
          <w:sz w:val="16"/>
        </w:rPr>
        <w:t xml:space="preserve">  a member of Facing Reality, an anti-imperialist, anti-racist collective in Montreal , </w:t>
      </w:r>
      <w:r w:rsidRPr="00BA1B8B">
        <w:rPr>
          <w:b/>
        </w:rPr>
        <w:t>2003</w:t>
      </w:r>
      <w:r w:rsidRPr="00BA1B8B">
        <w:rPr>
          <w:sz w:val="16"/>
        </w:rPr>
        <w:t xml:space="preserve"> http://newsocialist.org/old_mag/magazine/39/article03.html</w:t>
      </w:r>
    </w:p>
    <w:p w:rsidR="00C46518" w:rsidRPr="00BA1B8B" w:rsidRDefault="00C46518" w:rsidP="00C46518">
      <w:pPr>
        <w:rPr>
          <w:sz w:val="16"/>
        </w:rPr>
      </w:pPr>
    </w:p>
    <w:p w:rsidR="00C46518" w:rsidRPr="00BA1B8B" w:rsidRDefault="00C46518" w:rsidP="00C46518">
      <w:pPr>
        <w:rPr>
          <w:u w:val="single"/>
        </w:rPr>
      </w:pPr>
      <w:r w:rsidRPr="00BA1B8B">
        <w:rPr>
          <w:sz w:val="14"/>
        </w:rPr>
        <w:t xml:space="preserve">The </w:t>
      </w:r>
      <w:r w:rsidRPr="00BA1B8B">
        <w:rPr>
          <w:u w:val="single"/>
        </w:rPr>
        <w:t>brutality</w:t>
      </w:r>
      <w:r w:rsidRPr="00BA1B8B">
        <w:rPr>
          <w:sz w:val="14"/>
        </w:rPr>
        <w:t xml:space="preserve"> and viciousness </w:t>
      </w:r>
      <w:r w:rsidRPr="00BA1B8B">
        <w:rPr>
          <w:u w:val="single"/>
        </w:rPr>
        <w:t>of capitalism is well known to the oppressed</w:t>
      </w:r>
      <w:r w:rsidRPr="00BA1B8B">
        <w:rPr>
          <w:sz w:val="14"/>
        </w:rPr>
        <w:t xml:space="preserve"> and exploited </w:t>
      </w:r>
      <w:r w:rsidRPr="00BA1B8B">
        <w:rPr>
          <w:u w:val="single"/>
        </w:rPr>
        <w:t>of this world</w:t>
      </w:r>
      <w:r w:rsidRPr="00BA1B8B">
        <w:rPr>
          <w:sz w:val="14"/>
        </w:rPr>
        <w:t xml:space="preserve">. </w:t>
      </w:r>
      <w:r w:rsidRPr="00BA1B8B">
        <w:rPr>
          <w:u w:val="single"/>
        </w:rPr>
        <w:t>Billions</w:t>
      </w:r>
      <w:r w:rsidRPr="00BA1B8B">
        <w:rPr>
          <w:sz w:val="14"/>
        </w:rPr>
        <w:t xml:space="preserve"> of people throughout the world </w:t>
      </w:r>
      <w:r w:rsidRPr="00BA1B8B">
        <w:rPr>
          <w:u w:val="single"/>
        </w:rPr>
        <w:t>spend their lives incessantly toiling to enrich the already wealthy</w:t>
      </w:r>
      <w:r w:rsidRPr="00BA1B8B">
        <w:rPr>
          <w:sz w:val="14"/>
        </w:rPr>
        <w:t xml:space="preserve">, while throughout history any serious attempts to build alternatives to capitalism have been met with bombings, invasions, and blockades by imperialist nation states. Although the modern day ideologues of the mass media and of institutions such as the World Bank and IMF never cease to inveigh against scattered acts of violence perpetrated against their system, they always neglect to mention that </w:t>
      </w:r>
      <w:r w:rsidRPr="00BA1B8B">
        <w:rPr>
          <w:u w:val="single"/>
        </w:rPr>
        <w:t>the capitalist system</w:t>
      </w:r>
      <w:r w:rsidRPr="00BA1B8B">
        <w:rPr>
          <w:sz w:val="14"/>
        </w:rPr>
        <w:t xml:space="preserve"> they lord over was called into existence and </w:t>
      </w:r>
      <w:r w:rsidRPr="00BA1B8B">
        <w:rPr>
          <w:u w:val="single"/>
        </w:rPr>
        <w:t>has only been able to maintain itself by the sustained application of systematic violence</w:t>
      </w:r>
      <w:r w:rsidRPr="00BA1B8B">
        <w:rPr>
          <w:sz w:val="14"/>
        </w:rPr>
        <w:t xml:space="preserve">. It should come as no surprise that this capitalist system, which we can only hope is now reaching the era of its final demise, was just as rapacious and vicious in its youth as it is now. </w:t>
      </w:r>
      <w:r w:rsidRPr="00BA1B8B">
        <w:rPr>
          <w:u w:val="single"/>
        </w:rPr>
        <w:t>The "rosy dawn" of capitalist production was inaugurated</w:t>
      </w:r>
      <w:r w:rsidRPr="00BA1B8B">
        <w:rPr>
          <w:sz w:val="14"/>
        </w:rPr>
        <w:t xml:space="preserve"> </w:t>
      </w:r>
      <w:r w:rsidRPr="00BA1B8B">
        <w:rPr>
          <w:u w:val="single"/>
        </w:rPr>
        <w:t>by the process of slavery</w:t>
      </w:r>
      <w:r w:rsidRPr="00BA1B8B">
        <w:rPr>
          <w:sz w:val="14"/>
        </w:rPr>
        <w:t xml:space="preserve"> and genocide in the western hemisphere, and </w:t>
      </w:r>
      <w:r w:rsidRPr="00BA1B8B">
        <w:rPr>
          <w:u w:val="single"/>
        </w:rPr>
        <w:t>this "primitive accumulation of capital" resulted in the largest systematic murder of human beings ever seen.</w:t>
      </w:r>
      <w:r w:rsidRPr="00BA1B8B">
        <w:rPr>
          <w:sz w:val="14"/>
        </w:rPr>
        <w:t xml:space="preserve"> However, the </w:t>
      </w:r>
      <w:r w:rsidRPr="00BA1B8B">
        <w:rPr>
          <w:u w:val="single"/>
        </w:rPr>
        <w:t>rulers</w:t>
      </w:r>
      <w:r w:rsidRPr="00BA1B8B">
        <w:rPr>
          <w:sz w:val="14"/>
        </w:rPr>
        <w:t xml:space="preserve"> of society have </w:t>
      </w:r>
      <w:r w:rsidRPr="00BA1B8B">
        <w:rPr>
          <w:u w:val="single"/>
        </w:rPr>
        <w:t>found</w:t>
      </w:r>
      <w:r w:rsidRPr="00BA1B8B">
        <w:rPr>
          <w:sz w:val="14"/>
        </w:rPr>
        <w:t xml:space="preserve"> that naked </w:t>
      </w:r>
      <w:r w:rsidRPr="00BA1B8B">
        <w:rPr>
          <w:u w:val="single"/>
        </w:rPr>
        <w:t>force is often most economically used in conjunction with ideologies of domination and control which</w:t>
      </w:r>
      <w:r w:rsidRPr="00BA1B8B">
        <w:rPr>
          <w:b/>
          <w:u w:val="single"/>
        </w:rPr>
        <w:t xml:space="preserve"> provide a legitimizing explanation</w:t>
      </w:r>
      <w:r w:rsidRPr="00BA1B8B">
        <w:rPr>
          <w:u w:val="single"/>
        </w:rPr>
        <w:t xml:space="preserve"> for the oppressive nature of society</w:t>
      </w:r>
      <w:r w:rsidRPr="00BA1B8B">
        <w:rPr>
          <w:sz w:val="14"/>
        </w:rPr>
        <w:t xml:space="preserve">. </w:t>
      </w:r>
      <w:r w:rsidRPr="00BA1B8B">
        <w:rPr>
          <w:u w:val="single"/>
        </w:rPr>
        <w:t xml:space="preserve">Racism is such a construct and it came into being as </w:t>
      </w:r>
      <w:r w:rsidRPr="00BA1B8B">
        <w:rPr>
          <w:b/>
          <w:u w:val="single"/>
        </w:rPr>
        <w:t>a social relation which condoned and secured the initial genocidal</w:t>
      </w:r>
      <w:r w:rsidRPr="00BA1B8B">
        <w:rPr>
          <w:u w:val="single"/>
        </w:rPr>
        <w:t xml:space="preserve"> processes of capitalist accumulation</w:t>
      </w:r>
      <w:r w:rsidRPr="00BA1B8B">
        <w:rPr>
          <w:sz w:val="14"/>
        </w:rPr>
        <w:t xml:space="preserve">--the founding stones of contemporary bourgeois society. While it is widely accepted that the embryonic capitalist class came to power in the great bourgeois revolutions of the 17th and 18th centuries, </w:t>
      </w:r>
      <w:r w:rsidRPr="00BA1B8B">
        <w:rPr>
          <w:u w:val="single"/>
        </w:rPr>
        <w:t>what is</w:t>
      </w:r>
      <w:r w:rsidRPr="00BA1B8B">
        <w:rPr>
          <w:sz w:val="14"/>
        </w:rPr>
        <w:t xml:space="preserve"> comparatively </w:t>
      </w:r>
      <w:r w:rsidRPr="00BA1B8B">
        <w:rPr>
          <w:u w:val="single"/>
        </w:rPr>
        <w:t xml:space="preserve">less well known is the crucial role that chattel slavery </w:t>
      </w:r>
      <w:r w:rsidRPr="00BA1B8B">
        <w:rPr>
          <w:sz w:val="14"/>
        </w:rPr>
        <w:t xml:space="preserve">and the plunder of the "New World" </w:t>
      </w:r>
      <w:r w:rsidRPr="00BA1B8B">
        <w:rPr>
          <w:u w:val="single"/>
        </w:rPr>
        <w:t xml:space="preserve">played in calling this class into being and providing the "primitive accumulation of capital" necessary to launch and sustain industrialization </w:t>
      </w:r>
      <w:r w:rsidRPr="00BA1B8B">
        <w:rPr>
          <w:sz w:val="14"/>
        </w:rPr>
        <w:t xml:space="preserve">in Europe. The accidental "discovery" of the Western Hemisphere by the mass murderer Christopher Columbus in 1492 changed everything for the rival economic and political interests of the European states. The looting and pillaging of the "New World" destabilized the European social order, as Spain raised huge armies and built armadas with the unending streams of gold and silver coming from the "New World", the spending of which devalued the currency reserves of its rivals. The only way Portugal, England, Holland, and France could stay ahead in the regional power games of Europe was to embark on their own colonial ventures. In addition to the extraction of precious minerals and the looting and pillaging of indigenous societies, </w:t>
      </w:r>
      <w:r w:rsidRPr="00BA1B8B">
        <w:rPr>
          <w:u w:val="single"/>
        </w:rPr>
        <w:t>European merchant-adventurers realized that substantial profits could also be made through the production of cash crops</w:t>
      </w:r>
      <w:r w:rsidRPr="00BA1B8B">
        <w:rPr>
          <w:sz w:val="14"/>
        </w:rPr>
        <w:t xml:space="preserve"> on the fertile lands surrounding the Caribbean sea. </w:t>
      </w:r>
      <w:r w:rsidRPr="00BA1B8B">
        <w:rPr>
          <w:u w:val="single"/>
        </w:rPr>
        <w:t>The</w:t>
      </w:r>
      <w:r w:rsidRPr="00BA1B8B">
        <w:rPr>
          <w:sz w:val="14"/>
        </w:rPr>
        <w:t xml:space="preserve"> only </w:t>
      </w:r>
      <w:r w:rsidRPr="00BA1B8B">
        <w:rPr>
          <w:u w:val="single"/>
        </w:rPr>
        <w:t>problem was that as the indigenous population either fled from enslavement or perished from the diseases and deprivations of the Europeans</w:t>
      </w:r>
      <w:r w:rsidRPr="00BA1B8B">
        <w:rPr>
          <w:sz w:val="14"/>
        </w:rPr>
        <w:t xml:space="preserve">, there was no one left to raise the sugar, tobacco, cotton, indigo, and other tropical cash crops that were so profitable. </w:t>
      </w:r>
      <w:r w:rsidRPr="00BA1B8B">
        <w:rPr>
          <w:u w:val="single"/>
        </w:rPr>
        <w:t>A system of waged labour would not work</w:t>
      </w:r>
      <w:r w:rsidRPr="00BA1B8B">
        <w:rPr>
          <w:sz w:val="14"/>
        </w:rPr>
        <w:t xml:space="preserve"> for the simple reason that with plentiful land and easy means of subsistence surrounding them, </w:t>
      </w:r>
      <w:r w:rsidRPr="00BA1B8B">
        <w:rPr>
          <w:u w:val="single"/>
        </w:rPr>
        <w:t>colonists would naturally prefer small scale homesteading instead of labouring for their masters</w:t>
      </w:r>
      <w:r w:rsidRPr="00BA1B8B">
        <w:rPr>
          <w:sz w:val="14"/>
        </w:rPr>
        <w:t xml:space="preserve">. As the planter Emanuel Downing of Massachusetts put it in 1645: "I do not see how we can thrive until we get a stock of slaves sufficient to do all our business, for our children's children will hardly see this great continent filled with people so that our servants will still desire freedom to plant for themselves, and not stay but for very great wages." </w:t>
      </w:r>
      <w:r w:rsidRPr="00BA1B8B">
        <w:rPr>
          <w:u w:val="single"/>
        </w:rPr>
        <w:t xml:space="preserve">Capitalistic social relations have always been based on compulsion, </w:t>
      </w:r>
      <w:r w:rsidRPr="00BA1B8B">
        <w:rPr>
          <w:sz w:val="14"/>
        </w:rPr>
        <w:t xml:space="preserve">and </w:t>
      </w:r>
      <w:r w:rsidRPr="00BA1B8B">
        <w:rPr>
          <w:u w:val="single"/>
        </w:rPr>
        <w:t xml:space="preserve">they require as a precondition that </w:t>
      </w:r>
      <w:r w:rsidRPr="00BA1B8B">
        <w:rPr>
          <w:b/>
          <w:u w:val="single"/>
        </w:rPr>
        <w:t>workers possess nothing</w:t>
      </w:r>
      <w:r w:rsidRPr="00BA1B8B">
        <w:rPr>
          <w:u w:val="single"/>
        </w:rPr>
        <w:t xml:space="preserve"> but their capacity to labour</w:t>
      </w:r>
      <w:r w:rsidRPr="00BA1B8B">
        <w:rPr>
          <w:sz w:val="14"/>
        </w:rPr>
        <w:t xml:space="preserve">. The would-be developers of the wealth of the "New World" thus turned to forced labour in complete contradiction to all the theories of bourgeois economists because unfree labour was the only kind of labour applicable to the concrete situation in the Americas. </w:t>
      </w:r>
      <w:r w:rsidRPr="00BA1B8B">
        <w:rPr>
          <w:u w:val="single"/>
        </w:rPr>
        <w:t>Although slavery is now</w:t>
      </w:r>
      <w:r w:rsidRPr="00BA1B8B">
        <w:rPr>
          <w:sz w:val="14"/>
        </w:rPr>
        <w:t xml:space="preserve">, and has almost always been </w:t>
      </w:r>
      <w:r w:rsidRPr="00BA1B8B">
        <w:rPr>
          <w:u w:val="single"/>
        </w:rPr>
        <w:t>equated with unfree Black labour, it was not always, or even predominantly so.</w:t>
      </w:r>
      <w:r w:rsidRPr="00BA1B8B">
        <w:rPr>
          <w:sz w:val="14"/>
        </w:rPr>
        <w:t xml:space="preserve"> </w:t>
      </w:r>
      <w:r w:rsidRPr="00BA1B8B">
        <w:rPr>
          <w:u w:val="single"/>
        </w:rPr>
        <w:t xml:space="preserve">Capitalists </w:t>
      </w:r>
      <w:r w:rsidRPr="00BA1B8B">
        <w:rPr>
          <w:b/>
          <w:u w:val="single"/>
        </w:rPr>
        <w:t xml:space="preserve">looked first to their own societies </w:t>
      </w:r>
      <w:r w:rsidRPr="00BA1B8B">
        <w:rPr>
          <w:u w:val="single"/>
        </w:rPr>
        <w:t>in order to find the population to labour in servitude</w:t>
      </w:r>
      <w:r w:rsidRPr="00BA1B8B">
        <w:rPr>
          <w:sz w:val="14"/>
        </w:rPr>
        <w:t xml:space="preserve"> on the large-scale plantations necessary for tropical cash crop production. Eric </w:t>
      </w:r>
      <w:r w:rsidRPr="00BA1B8B">
        <w:rPr>
          <w:u w:val="single"/>
        </w:rPr>
        <w:t>Williams,</w:t>
      </w:r>
      <w:r w:rsidRPr="00BA1B8B">
        <w:rPr>
          <w:sz w:val="14"/>
        </w:rPr>
        <w:t xml:space="preserve"> in his groundbreaking work Capitalism and Slavery, </w:t>
      </w:r>
      <w:r w:rsidRPr="00BA1B8B">
        <w:rPr>
          <w:u w:val="single"/>
        </w:rPr>
        <w:t>noted that in the early stages of colonialism "white slavery was the historic base upon which Negro [sic] slavery was constructed.</w:t>
      </w:r>
      <w:r w:rsidRPr="00BA1B8B">
        <w:rPr>
          <w:sz w:val="14"/>
        </w:rPr>
        <w:t xml:space="preserve">" </w:t>
      </w:r>
      <w:r w:rsidRPr="00BA1B8B">
        <w:rPr>
          <w:u w:val="single"/>
        </w:rPr>
        <w:t>Between 1607 and 1783 over a quarter million "white" indentured servants arrived</w:t>
      </w:r>
      <w:r w:rsidRPr="00BA1B8B">
        <w:rPr>
          <w:sz w:val="14"/>
        </w:rPr>
        <w:t xml:space="preserve"> in the British colonies alone where they were set to work in the agricultural and industrial processes of the time. </w:t>
      </w:r>
      <w:r w:rsidRPr="00BA1B8B">
        <w:rPr>
          <w:u w:val="single"/>
        </w:rPr>
        <w:t xml:space="preserve">The shipping companies, ports, and trading routes established for the transport of the poor, "criminal", and lumpen elements of European society were to form the backbone of the future slave trade of Africans. Slavery became an exclusively Black institution due to the dynamics of class struggle as repeated multi-ethnic rebellions of African slaves and indentured European servants </w:t>
      </w:r>
      <w:r w:rsidRPr="00BA1B8B">
        <w:rPr>
          <w:b/>
          <w:u w:val="single"/>
        </w:rPr>
        <w:t>led the slaveholders to seek strategies to divide and conquer</w:t>
      </w:r>
      <w:r w:rsidRPr="00BA1B8B">
        <w:rPr>
          <w:sz w:val="14"/>
        </w:rPr>
        <w:t xml:space="preserve">. The fact that </w:t>
      </w:r>
      <w:r w:rsidRPr="00BA1B8B">
        <w:rPr>
          <w:u w:val="single"/>
        </w:rPr>
        <w:t>an African slave could be purchased for life with the same amount of money that it would cost to buy an indentured servant for 10 years,</w:t>
      </w:r>
      <w:r w:rsidRPr="00BA1B8B">
        <w:rPr>
          <w:sz w:val="14"/>
        </w:rPr>
        <w:t xml:space="preserve"> and </w:t>
      </w:r>
      <w:r w:rsidRPr="00BA1B8B">
        <w:rPr>
          <w:rStyle w:val="StyleUnderline"/>
        </w:rPr>
        <w:t>that</w:t>
      </w:r>
      <w:r w:rsidRPr="00BA1B8B">
        <w:rPr>
          <w:sz w:val="14"/>
        </w:rPr>
        <w:t xml:space="preserve"> </w:t>
      </w:r>
      <w:r w:rsidRPr="00BA1B8B">
        <w:rPr>
          <w:u w:val="single"/>
        </w:rPr>
        <w:t xml:space="preserve">the African's </w:t>
      </w:r>
      <w:r w:rsidRPr="00BA1B8B">
        <w:rPr>
          <w:rStyle w:val="StyleUnderline"/>
        </w:rPr>
        <w:t>skin color</w:t>
      </w:r>
      <w:r w:rsidRPr="00BA1B8B">
        <w:rPr>
          <w:u w:val="single"/>
        </w:rPr>
        <w:t xml:space="preserve"> </w:t>
      </w:r>
      <w:r w:rsidRPr="00BA1B8B">
        <w:rPr>
          <w:rStyle w:val="StyleUnderline"/>
        </w:rPr>
        <w:t>would function as an instrument of social control by making it easier to track</w:t>
      </w:r>
      <w:r w:rsidRPr="00BA1B8B">
        <w:rPr>
          <w:u w:val="single"/>
        </w:rPr>
        <w:t xml:space="preserve"> down runaway slaves in a land where all whites were free wage labourers</w:t>
      </w:r>
      <w:r w:rsidRPr="00BA1B8B">
        <w:rPr>
          <w:sz w:val="14"/>
        </w:rPr>
        <w:t xml:space="preserve"> and all Black people slaves</w:t>
      </w:r>
      <w:r w:rsidRPr="00BA1B8B">
        <w:rPr>
          <w:b/>
          <w:u w:val="single"/>
        </w:rPr>
        <w:t>, provided further incentives for this system of racial classification</w:t>
      </w:r>
      <w:r w:rsidRPr="00BA1B8B">
        <w:rPr>
          <w:sz w:val="14"/>
        </w:rPr>
        <w:t xml:space="preserve">. In the colonies where there was an insufficient free white population to provide a counterbalance to potential slave insurgencies, such as on the Caribbean islands, </w:t>
      </w:r>
      <w:r w:rsidRPr="00BA1B8B">
        <w:rPr>
          <w:u w:val="single"/>
        </w:rPr>
        <w:t>an elaborate hierarchy of racial privilege was built up, with the lighter skinned "mulattos" admitted to the ranks of free men where they often owned slaves themselves.</w:t>
      </w:r>
      <w:r w:rsidRPr="00BA1B8B">
        <w:rPr>
          <w:sz w:val="14"/>
        </w:rPr>
        <w:t xml:space="preserve"> </w:t>
      </w:r>
      <w:r w:rsidRPr="00BA1B8B">
        <w:rPr>
          <w:b/>
          <w:u w:val="single"/>
        </w:rPr>
        <w:t>The concept of a "white race" never really existed before the economic systems of early capitalism made it a necessary social construct to aid in the repression of enslaved Africans</w:t>
      </w:r>
      <w:r w:rsidRPr="00BA1B8B">
        <w:rPr>
          <w:sz w:val="14"/>
        </w:rPr>
        <w:t xml:space="preserve">. </w:t>
      </w:r>
      <w:r w:rsidRPr="00BA1B8B">
        <w:rPr>
          <w:u w:val="single"/>
        </w:rPr>
        <w:t xml:space="preserve">Xenophobia and hostility towards those who were different than one's own immediate family, clan, or tribe were certainly evident, and discrimination based on religious status was also widespread but the development of modern "scientific" racism with its view that there are physically distinct "races" within humanity, with distinct attributes and characteristics </w:t>
      </w:r>
      <w:r w:rsidRPr="00BA1B8B">
        <w:rPr>
          <w:b/>
          <w:u w:val="single"/>
        </w:rPr>
        <w:t xml:space="preserve">is peculiar to the conquest of the Americas, the rise of slavery, and the imperialist domination of the entire world. </w:t>
      </w:r>
      <w:r w:rsidRPr="00BA1B8B">
        <w:rPr>
          <w:u w:val="single"/>
        </w:rPr>
        <w:t>Racism provided a convenient way to explain the subordinate position of Africans</w:t>
      </w:r>
      <w:r w:rsidRPr="00BA1B8B">
        <w:rPr>
          <w:sz w:val="14"/>
        </w:rPr>
        <w:t xml:space="preserve"> and other victims of Euro-colonialism, while at the same time providing an apparatus upon which to structure the granting of special privileges to sectors of the working class admitted as members of the "white race". As David McNally has noted, </w:t>
      </w:r>
      <w:r w:rsidRPr="00BA1B8B">
        <w:rPr>
          <w:u w:val="single"/>
        </w:rPr>
        <w:t>one of the key component of modern racism was its utility in resolving the contradiction as to how the modern European societies in which the bourgeoisie had come to power through promising "freedom" and "equality" were so reliant on slave labour and murderous, yet highly profitable colonial adventures.</w:t>
      </w:r>
      <w:r w:rsidRPr="00BA1B8B">
        <w:rPr>
          <w:sz w:val="14"/>
        </w:rPr>
        <w:t xml:space="preserve"> </w:t>
      </w:r>
      <w:r w:rsidRPr="00BA1B8B">
        <w:rPr>
          <w:u w:val="single"/>
        </w:rPr>
        <w:t>The development of a concept like racism allowed whole sections of the world's population to be "excommunicated" from humankind, and then be murdered or worked to death with a clear conscience for the profit of the capitalist class.</w:t>
      </w:r>
    </w:p>
    <w:p w:rsidR="00C46518" w:rsidRPr="00BA1B8B" w:rsidRDefault="00C46518" w:rsidP="00C46518">
      <w:pPr>
        <w:pStyle w:val="Heading4"/>
      </w:pPr>
      <w:r w:rsidRPr="00BA1B8B">
        <w:t>Their ev is based on an article by Eltis—zero proof of that thesis</w:t>
      </w:r>
    </w:p>
    <w:p w:rsidR="00C46518" w:rsidRPr="00BA1B8B" w:rsidRDefault="00C46518" w:rsidP="00C46518">
      <w:pPr>
        <w:rPr>
          <w:sz w:val="16"/>
        </w:rPr>
      </w:pPr>
      <w:r w:rsidRPr="00BA1B8B">
        <w:rPr>
          <w:b/>
        </w:rPr>
        <w:t>Schmidt-Nowara 02</w:t>
      </w:r>
      <w:r w:rsidRPr="00BA1B8B">
        <w:rPr>
          <w:sz w:val="16"/>
        </w:rPr>
        <w:t xml:space="preserve"> [Christopher, Professor of History and Associate Chair at the Lincoln Center campus at Fordham University, “Big Questions and Answers: Three Histories of Slavery, the Slave Trade and the Atlantic World” typos because of OCRing, Social History, Vol. 27, No. 2 (May, 2002), pp. 210-217]</w:t>
      </w:r>
    </w:p>
    <w:p w:rsidR="00C46518" w:rsidRPr="00BA1B8B" w:rsidRDefault="00C46518" w:rsidP="00C46518">
      <w:pPr>
        <w:rPr>
          <w:sz w:val="16"/>
        </w:rPr>
      </w:pPr>
    </w:p>
    <w:p w:rsidR="00C46518" w:rsidRPr="00BA1B8B" w:rsidRDefault="00C46518" w:rsidP="00C46518">
      <w:pPr>
        <w:rPr>
          <w:sz w:val="14"/>
        </w:rPr>
      </w:pPr>
      <w:r w:rsidRPr="00BA1B8B">
        <w:rPr>
          <w:sz w:val="14"/>
        </w:rPr>
        <w:t xml:space="preserve">Bold, but not always convincing. </w:t>
      </w:r>
      <w:r w:rsidRPr="00BA1B8B">
        <w:rPr>
          <w:u w:val="single"/>
        </w:rPr>
        <w:t>This reader found the volume's most controversial thesis, that the use of African slavery was an uneconomic decision</w:t>
      </w:r>
      <w:r w:rsidRPr="00BA1B8B">
        <w:rPr>
          <w:sz w:val="14"/>
        </w:rPr>
        <w:t xml:space="preserve"> guided by European racial and gender ideologies, particularly </w:t>
      </w:r>
      <w:r w:rsidRPr="00BA1B8B">
        <w:rPr>
          <w:u w:val="single"/>
        </w:rPr>
        <w:t>weak in its demonstration</w:t>
      </w:r>
      <w:r w:rsidRPr="00BA1B8B">
        <w:rPr>
          <w:sz w:val="14"/>
        </w:rPr>
        <w:t xml:space="preserve">. Eltis wants to show that the social and institutional factors that would have permitted widespread European enslavement were in place in the early modern period (57-84). In doing so, he marshals impressive evidence about the various forms of coercive labour existing in early modern western Europe, such as indenture and convict labour. Given the prevalence of overt coercion in Europe, he asks, why did European elites not take the next step and enslave and transport Europeans in vast numbers? In doing so, he also examines and finds wanting explanations for African slavery based on epidemiological and economic assumptions. Europeans adapted as well as Africans to New World climates, while the shipping costs from Europe would have been cheaper than those from Africa. For Eltis, the explanation for this uneconomic behaviour lies in the realm of cultural values that bound all Europeans regardless of their class position: What seems incontestable is that in regard to slavery the sense of the appropriate was shared across social divisions and cannot easily be explained by ideological differences or power relationships among classes. Outrage at the treatment of Africans was rarely expressed at any level of society before the late eighteenth century. . . . For elite and non-elite alike enslavement remained a fate for which only non-Europeans were qualified. (83-4) Eltis's conclusion regarding a shared European racial identity and sense of racial supremacy is evocative and cannot be dismissed easily, if at all. But </w:t>
      </w:r>
      <w:r w:rsidRPr="00BA1B8B">
        <w:rPr>
          <w:u w:val="single"/>
        </w:rPr>
        <w:t>what this account lacks is sustained consideration of alternative types of sources and historical approaches</w:t>
      </w:r>
      <w:r w:rsidRPr="00BA1B8B">
        <w:rPr>
          <w:sz w:val="14"/>
        </w:rPr>
        <w:t xml:space="preserve"> that might reinforce or modify it. </w:t>
      </w:r>
      <w:r w:rsidRPr="00BA1B8B">
        <w:rPr>
          <w:u w:val="single"/>
        </w:rPr>
        <w:t>Eltis makes an inelegant leap from his counter-factual of mass European enslavement to his explanation of why it did not take place; his claim of homogeneity of racial values reads more like an assertion than a proof</w:t>
      </w:r>
      <w:r w:rsidRPr="00BA1B8B">
        <w:rPr>
          <w:sz w:val="14"/>
        </w:rPr>
        <w:t xml:space="preserve">. For instance, </w:t>
      </w:r>
      <w:r w:rsidRPr="00BA1B8B">
        <w:rPr>
          <w:u w:val="single"/>
        </w:rPr>
        <w:t>there is little effort to flesh out the values he attributes to Europeans</w:t>
      </w:r>
      <w:r w:rsidRPr="00BA1B8B">
        <w:rPr>
          <w:sz w:val="14"/>
        </w:rPr>
        <w:t xml:space="preserve"> of the period, largely </w:t>
      </w:r>
      <w:r w:rsidRPr="00BA1B8B">
        <w:rPr>
          <w:u w:val="single"/>
        </w:rPr>
        <w:t>because his study is short on the types of sources that historians employ to plumb the beliefs of human cultures</w:t>
      </w:r>
      <w:r w:rsidRPr="00BA1B8B">
        <w:rPr>
          <w:sz w:val="14"/>
        </w:rPr>
        <w:t xml:space="preserve">, such as pamphlets, broadsheets, autobiographies and memoirs, philosophical tracts or records of political and religious rituals. It would be foolish to demand of Eltis that he use these sources himself after such meticulous research into economic history. But it is quite reasonable to expect a more sophisticated engagement with historians who have reached alternative conclusions about early modern European culture through different sources and methods. Readers of E. P. Thompson, Natalie Zemon Davis or Carlo Ginzburg will be surprised to learn that early modern European society was so cohesive and homogenous in its values. They will also be dismayed by the indifference Eltis displays towards questions of resistance and agency and his glib dismissal of class conflict and consciousness as useful analytical categories (84). Historians working in the broader field of Atlantic history have also tended to see Europe as a contentious society, most notably Seymour </w:t>
      </w:r>
      <w:r w:rsidRPr="00BA1B8B">
        <w:rPr>
          <w:u w:val="single"/>
        </w:rPr>
        <w:t>Drescher</w:t>
      </w:r>
      <w:r w:rsidRPr="00BA1B8B">
        <w:rPr>
          <w:sz w:val="14"/>
        </w:rPr>
        <w:t xml:space="preserve">, who </w:t>
      </w:r>
      <w:r w:rsidRPr="00BA1B8B">
        <w:rPr>
          <w:u w:val="single"/>
        </w:rPr>
        <w:t>sees class conflict in the industrialization process as a major factor in the rise of British anti-slavery</w:t>
      </w:r>
      <w:r w:rsidRPr="00BA1B8B">
        <w:rPr>
          <w:sz w:val="14"/>
        </w:rPr>
        <w:t xml:space="preserve">. Peter Linebaugh and Marcus Rediker have expanded the temporal and spatial dimensions of that conflict in their recent account of popular anti-slavery sentiment and cross-racial alliances against slavery in the early modern Atlantic.5 This is not to say categorically that these scholars are correct and Eltis wrong. Rather, to make his argument more robust and persuasive, Eltis needs to engage, not sidestep, the important scholarly literature that belies his conclusions. Any explanation of the absence of European enslavement and the apparent indifference towards African slavery must take into account the balance of political and social forces that produced some semblance of autonomy and liberty among the European working classes as well as cultural assumptions about race and gender. Eltis s instinct about the cultural origins of African slavery in the Americas is plausible but, given the narrow perspective from which he addresses the issue, his conclusion is not. Robin Blackburn's The Making of New World Slavery is more varied in its approach and interpretation. While insisting, unlike Eltis, upon the driving force of 'civil society' in the construction of the plantation complex (6-12), Blackburn none the less handles questions of ideology and politics with great care and insight. This multipronged explanatory method was also evident in his earlier volume, The Overthrow of Colonial Slavery, 1776-1848, which today reads as perhaps the most cogent narrative of the forces at work in the Atlantic world's 'age of revolution'. One of the qualities that makes The Overthrow so attractive is the intermixture of a trenchant analysis of the political economy of war, empire, decolonization, abolitionism and slave rebellion with the invocation of a 'usable past' with which Blackburn introduces the volume: Despite the mixed results of anti-slavery in this period the sacrifices of slave rebels, of radical abolitionists and of revolutionary democrats were not in vain. They show how it was possible to challenge, and sometimes defeat, the oppression which grew as the horrible obverse of the growth of human social capacities and powers in the Atlantic world of the early modern period. More generally they are of interest in illuminating the ways in which, however incompletely or imperfectly, emancipatory interests can prevail against ancient law and custom and the spirit of ruthless accumulation.6 The task of the present volume is to explain the construction of the powerful political and economic complex that was undone in the nineteenth century. Like Eltis, Blackburn emphasizes European actions and decision-making in the process. The book's first section is tided 'The Selection of New World Slavery' and ranges from medieval Europe to the eighteenth-century Caribbean. It follows the tracks of the Iberian conquerors and their northern European imitators and inheritors, thus cutting effectively across the different European empires (the same is true of the works of Eltis and Thornton), unlike many Atlantic histories which exclude Iberia and Latin America.7 </w:t>
      </w:r>
      <w:r w:rsidRPr="00BA1B8B">
        <w:rPr>
          <w:u w:val="single"/>
        </w:rPr>
        <w:t>The selection of African slavery in the Americas was a tortuous process which involved experiments with indentured European labour and Indian slavery. Numerous factors made these alternatives unsatisfactory</w:t>
      </w:r>
      <w:r w:rsidRPr="00BA1B8B">
        <w:rPr>
          <w:sz w:val="14"/>
        </w:rPr>
        <w:t xml:space="preserve"> for the various European colonizers. </w:t>
      </w:r>
      <w:r w:rsidRPr="00BA1B8B">
        <w:rPr>
          <w:u w:val="single"/>
        </w:rPr>
        <w:t>Spain found a viable labour source in Indian waged labour</w:t>
      </w:r>
      <w:r w:rsidRPr="00BA1B8B">
        <w:rPr>
          <w:sz w:val="14"/>
        </w:rPr>
        <w:t xml:space="preserve"> and forms of coercion associated with the mita, encomienda and repartimiento in its imperial core, the mining centres of Peru and Mexico. </w:t>
      </w:r>
      <w:r w:rsidRPr="00BA1B8B">
        <w:rPr>
          <w:u w:val="single"/>
        </w:rPr>
        <w:t>Given the emphasis on bullion, rather than sugar, Spain found less use for African slave labour</w:t>
      </w:r>
      <w:r w:rsidRPr="00BA1B8B">
        <w:rPr>
          <w:sz w:val="14"/>
        </w:rPr>
        <w:t xml:space="preserve"> than did the other European colonizers (though African slavery was important in virtually every branch of the Spanish colonial economy). </w:t>
      </w:r>
      <w:r w:rsidRPr="00BA1B8B">
        <w:rPr>
          <w:u w:val="single"/>
        </w:rPr>
        <w:t xml:space="preserve">Not until the Cuban plantation economy took off </w:t>
      </w:r>
      <w:r w:rsidRPr="00BA1B8B">
        <w:rPr>
          <w:sz w:val="14"/>
        </w:rPr>
        <w:t xml:space="preserve">in the later eighteenth century </w:t>
      </w:r>
      <w:r w:rsidRPr="00BA1B8B">
        <w:rPr>
          <w:u w:val="single"/>
        </w:rPr>
        <w:t>did the Spanish empire see the intensive use of slave labour for sugar cultivation</w:t>
      </w:r>
      <w:r w:rsidRPr="00BA1B8B">
        <w:rPr>
          <w:sz w:val="14"/>
        </w:rPr>
        <w:t xml:space="preserve"> that was the magnet for the Atlantic slave trade.8 The Portuguese, Dutch, English and French American colonies, in contrast, came to be based on the sugar plantation from north-eastern Brazil to the Caribbean. From the later sixteenth through the later seventeenth centuries </w:t>
      </w:r>
      <w:r w:rsidRPr="00BA1B8B">
        <w:rPr>
          <w:u w:val="single"/>
        </w:rPr>
        <w:t>these powers tested European and Indian labour before turning full-force to the African slave trade</w:t>
      </w:r>
      <w:r w:rsidRPr="00BA1B8B">
        <w:rPr>
          <w:sz w:val="14"/>
        </w:rPr>
        <w:t xml:space="preserve">. </w:t>
      </w:r>
      <w:r w:rsidRPr="00BA1B8B">
        <w:rPr>
          <w:u w:val="single"/>
        </w:rPr>
        <w:t>Blackburn</w:t>
      </w:r>
      <w:r w:rsidRPr="00BA1B8B">
        <w:rPr>
          <w:sz w:val="14"/>
        </w:rPr>
        <w:t xml:space="preserve"> coincides with Eltis in that he acknowledges important ideological motives in the selection of African slavery, finding precedents for European practices in Roman law and Europeans' early association of Africans with slavery and servitude (31-93). Also, like Eltis, he notes the virtual absence of European criticism of African slavery, figures like the Spanish clerics Bartolome de las Casas and Alonso de Sandoval being few and far between. However, he </w:t>
      </w:r>
      <w:r w:rsidRPr="00BA1B8B">
        <w:rPr>
          <w:u w:val="single"/>
        </w:rPr>
        <w:t>places more explanatory power in existing economic and political forces.</w:t>
      </w:r>
      <w:r w:rsidRPr="00BA1B8B">
        <w:rPr>
          <w:sz w:val="14"/>
        </w:rPr>
        <w:t xml:space="preserve"> </w:t>
      </w:r>
      <w:r w:rsidRPr="00BA1B8B">
        <w:rPr>
          <w:u w:val="single"/>
        </w:rPr>
        <w:t>Not only was slavery entrenched in West Africa</w:t>
      </w:r>
      <w:r w:rsidRPr="00BA1B8B">
        <w:rPr>
          <w:sz w:val="14"/>
        </w:rPr>
        <w:t xml:space="preserve"> (as Thornton carefully discusses), </w:t>
      </w:r>
      <w:r w:rsidRPr="00BA1B8B">
        <w:rPr>
          <w:u w:val="single"/>
        </w:rPr>
        <w:t>but the development of class relations in late medieval and early modern western Europe precluded the mass enslavement and especially the hereditary enslavement - of Europeans</w:t>
      </w:r>
      <w:r w:rsidRPr="00BA1B8B">
        <w:rPr>
          <w:sz w:val="14"/>
        </w:rPr>
        <w:t xml:space="preserve">, an explanation that Blackburn synchronizes with the arguments of Edmund Morgan, Richard Dunn and K. G. Davies.9 Blackburn sees ideas regarding race, or what Eltis calls 'cultural values', in Weberian terms as '"switchmen", selecting different paths of historical development' (357). </w:t>
      </w:r>
      <w:r w:rsidRPr="00BA1B8B">
        <w:rPr>
          <w:u w:val="single"/>
        </w:rPr>
        <w:t>Racism was a cause</w:t>
      </w:r>
      <w:r w:rsidRPr="00BA1B8B">
        <w:rPr>
          <w:sz w:val="14"/>
        </w:rPr>
        <w:t xml:space="preserve"> of the implantation of African slavery in the Americas and, therefore, more than an epiphenomenon of the master-slave relationship. </w:t>
      </w:r>
      <w:r w:rsidRPr="00BA1B8B">
        <w:rPr>
          <w:b/>
          <w:u w:val="single"/>
        </w:rPr>
        <w:t>But it was not the primary one</w:t>
      </w:r>
      <w:r w:rsidRPr="00BA1B8B">
        <w:rPr>
          <w:sz w:val="14"/>
        </w:rPr>
        <w:t xml:space="preserve">. For Blackburn, the </w:t>
      </w:r>
      <w:r w:rsidRPr="00BA1B8B">
        <w:rPr>
          <w:u w:val="single"/>
        </w:rPr>
        <w:t>explanations of the rise of slavery</w:t>
      </w:r>
      <w:r w:rsidRPr="00BA1B8B">
        <w:rPr>
          <w:sz w:val="14"/>
        </w:rPr>
        <w:t xml:space="preserve"> by historians like Morgan, Davies and Dunn, </w:t>
      </w:r>
      <w:r w:rsidRPr="00BA1B8B">
        <w:rPr>
          <w:u w:val="single"/>
        </w:rPr>
        <w:t>who emphasize economic</w:t>
      </w:r>
      <w:r w:rsidRPr="00BA1B8B">
        <w:rPr>
          <w:sz w:val="14"/>
        </w:rPr>
        <w:t xml:space="preserve">, political </w:t>
      </w:r>
      <w:r w:rsidRPr="00BA1B8B">
        <w:rPr>
          <w:u w:val="single"/>
        </w:rPr>
        <w:t>and institutional factors, are more convincing than Eltis s depiction of racism as the motive force</w:t>
      </w:r>
      <w:r w:rsidRPr="00BA1B8B">
        <w:rPr>
          <w:sz w:val="14"/>
        </w:rPr>
        <w:t xml:space="preserve"> </w:t>
      </w:r>
      <w:r w:rsidRPr="00BA1B8B">
        <w:rPr>
          <w:sz w:val="14"/>
          <w:szCs w:val="14"/>
        </w:rPr>
        <w:t>behind American slavery, a thesis Blackburn rebuts at length and counters with his own counter-factual construction of an Atlantic system built on free, instead of bonded, labour (350-63).10 Blackburn's discussion of the selection of African slavery is wide-ranging and comprehensive. It is surely the single best place to read about the early phase of African slavery in the Americas. Many of his conclusions in this section will be familiar to scholars of slavery and colonialism, something Blackburn himself acknowledges through references to the works of Morgan and Dunn and his own reworking of the Freyre—Tannenbaum thesis regarding the differences between Iberian and northern European, especially English, slave societies. The former Blackburn calls 'baroque','an alternative modernity to that associated with the Puritan ethic' (20-1). This modernity was more inclusive (though hierarchical and exploitative) than the British and French plantation colonies, where slaves were not treated as members of a stratified yet organic community beholden to Crown and Church, but as mere factors of production in a ruthlessly capitalistic vision of modernity.11 The latter, however, won out, as Blackburn argues in the second half of the book, 'Slavery and Accumulation'. Barbados, Jamaica and St Domingue were the pinnacle of the early modern Atlantic plantation complex, importing hundreds of thousands of slaves and exporting vast quantities of sugar in the seventeenth and eighteenth centuries. England, in particular, emerged triumphant, in part because of the victorious slaves of St Domingue/Haiti who overthrew their bondage at the end of the eighteenth century, but also because England settled on a more successful colonial policy that encouraged investment and innovation both in the metropolis and the colonies. In Blackburn's characterization, English colonialism was 'orchestrated by an inverted mercantilism - that is to say, not by financiers and merchants serving raison d'etat but by the state serving capitalist purposes. . . . The colonial and Adantic regime of extended primitive accumulation allowed metropolitan accumulation to break out of its agrarian and national limits and discover an industrial and global destiny' (515). In the chapter entided 'New World slavery, primitive accumulation and British industrialization', Blackburn takes the exact opposite position from Eltis, arguing that colonial slavery was the foundation of England's industrial revolution, a labyrinthine account that takes him through the works of Adam Smith, Karl Marx, Eric Hobsbawm, Charles Kindelberger, Paul Bairoch and Stanley Engerman, among others (510-80). The length and care of that chapter indicates one of the major purposes of The Making of New World Slavery. This work is not just about the rise of African slavery in the Americas; it is also about the rise of the 'West'. How and why did Europe emerge as the world's dominant power? For Blackburn, Europe's ascendancy led directly through the early modern Atlantic world. Indeed, while his two volumes have come to occupy centre stage in the historiography of the rise and fall of Atlantic slavery, his work must also be seen in relationship to the recent revisions in British sociology of the ideas of Marx and Weber concerning the origins and nature of capitalist modernity and the nation-state. Michael Mann, Perry Anderson, Ernest Gellner, John Hall and Anthony Giddens - as much as C. L. R. James and Fernando Ortiz - are his peers.12 The most comparable figure is Paul Gilroy. Like Gilroy's The Black Atlantic, The Making of New World Slavery seeks to demonstrate that the Atlantic slave complex was the wheelhouse — and slaughterhouse - of modernity. Whereas Gilroy focuses on the Black experience of modernity forged in the Atlantic world and Black reflections on that experience, Blackburn approaches the slave complex as the pivot of European industrialization and state formation. Though his work builds up to an evaluation of European modernity, it would be a gross simplification to call the work of Blackburn, or Eltis, Eurocentric. However, it is correct to say that the two works do focus on European actions, interests and decisions and conclude with incisive arguments about the impact of slavery on European economic, political and social development. Just such a focus John Thornton seeks to displace by emphasizing the actions, interests and decisions of Africans in the making of the Atlantic world. How Africans influenced the origins and management of the Atlantic slave trade and how Africans affected the culture of the New World colonies are his major concerns. A reader like myself who works on Europe and the Americas will find this work indispensable both as a conceptual tool and as an introduction to various historiographies pertaining to Africa and to Africans in the Americas. The book's most provocative and counter-intuitive section,' Africans in Africa', discusses the origins and development of the slave trade and is most comparable to the other works discussed here.</w:t>
      </w:r>
      <w:r w:rsidRPr="00BA1B8B">
        <w:rPr>
          <w:sz w:val="14"/>
        </w:rPr>
        <w:t xml:space="preserve"> </w:t>
      </w:r>
      <w:r w:rsidRPr="00BA1B8B">
        <w:rPr>
          <w:u w:val="single"/>
        </w:rPr>
        <w:t>Thornton makes a strong case that the decisive players in the process were not Europeans but Africans</w:t>
      </w:r>
      <w:r w:rsidRPr="00BA1B8B">
        <w:rPr>
          <w:sz w:val="14"/>
        </w:rPr>
        <w:t xml:space="preserve">. He constructs his argument through various considerations. </w:t>
      </w:r>
      <w:r w:rsidRPr="00BA1B8B">
        <w:rPr>
          <w:u w:val="single"/>
        </w:rPr>
        <w:t>Slavery was a fundamental institution in most West African societies</w:t>
      </w:r>
      <w:r w:rsidRPr="00BA1B8B">
        <w:rPr>
          <w:sz w:val="14"/>
        </w:rPr>
        <w:t xml:space="preserve">, though it differed greatly from the plantation slavery of the Americas. </w:t>
      </w:r>
      <w:r w:rsidRPr="00BA1B8B">
        <w:rPr>
          <w:u w:val="single"/>
        </w:rPr>
        <w:t>Slaves in West Africa, usually captured in the endemic wars among the myriad polities of the region, fulfilled a wide variety of roles</w:t>
      </w:r>
      <w:r w:rsidRPr="00BA1B8B">
        <w:rPr>
          <w:sz w:val="14"/>
        </w:rPr>
        <w:t xml:space="preserve">, from menial labour to administrative and military leadership. Slavery was not necessarily associated with a society's most debased tasks, as it was in the American plantation zone. </w:t>
      </w:r>
      <w:r w:rsidRPr="00BA1B8B">
        <w:rPr>
          <w:u w:val="single"/>
        </w:rPr>
        <w:t>It was not based on colour, nor was it hereditary</w:t>
      </w:r>
      <w:r w:rsidRPr="00BA1B8B">
        <w:rPr>
          <w:sz w:val="14"/>
        </w:rPr>
        <w:t xml:space="preserve">, the most pernicious of changes in slavery as it crossed the Atlantic (72-97). Moreover, Thornton takes great pains to show that the </w:t>
      </w:r>
      <w:r w:rsidRPr="00BA1B8B">
        <w:rPr>
          <w:u w:val="single"/>
        </w:rPr>
        <w:t>European presence on the west coast of Africa</w:t>
      </w:r>
      <w:r w:rsidRPr="00BA1B8B">
        <w:rPr>
          <w:sz w:val="14"/>
        </w:rPr>
        <w:t xml:space="preserve">, with the possible exception of the Portuguese in Angola, </w:t>
      </w:r>
      <w:r w:rsidRPr="00BA1B8B">
        <w:rPr>
          <w:u w:val="single"/>
        </w:rPr>
        <w:t>was weak and completely dependent on the interests and goodwill of African states and merchants</w:t>
      </w:r>
      <w:r w:rsidRPr="00BA1B8B">
        <w:rPr>
          <w:sz w:val="14"/>
        </w:rPr>
        <w:t xml:space="preserve">. These latter were the true masters of the slave trade. In making this argument, Thornton is consciously inverting the terms of dependency theory explanations of the origins and impact of the slave trade. Pointing specifically to the work of Walter Rodney (43), Thornton disputes the view that the origins of the slave trade lay in European military and commercial superiority, that the immediate consequences of the European presence were an escalation of African warfare, and that the longer term consequences were a drain on African human capital and the bending of the African economy to European interests (a description captured in the title of Rodney's influential work How Europe Underdeveloped Africa).,3 Thornton, in contrast, argues that </w:t>
      </w:r>
      <w:r w:rsidRPr="00BA1B8B">
        <w:rPr>
          <w:u w:val="single"/>
        </w:rPr>
        <w:t>Africans held the upper hand. Different African states possessed sophisticated naval technologies well adapted to the coastal environment that made effective penetration impossible for the Europeans</w:t>
      </w:r>
      <w:r w:rsidRPr="00BA1B8B">
        <w:rPr>
          <w:sz w:val="14"/>
        </w:rPr>
        <w:t xml:space="preserve">. European efforts to subdue African kingdoms through force of arms met with repeated failure. Confronted with a military and naval foe of equal or greater strength, Europeans had no choice but to establish small trading forts on islands off the coast of Africa. Such a weak presence, Thornton holds, had very little effect on the nature of African politics. The same was true of Europe's economic impact on the region. In the lengthy chapter 'The process of enslavement and the slave trade', Thornton argues that it was not the temptation of European commodities such as guns that stoked the slave trade and African warfare. Rather, </w:t>
      </w:r>
      <w:r w:rsidRPr="00BA1B8B">
        <w:rPr>
          <w:u w:val="single"/>
        </w:rPr>
        <w:t>war among African states responded more frequently to internal political pressures, while African slave traders had various markets open to them, so that selling to Europeans was only one option among others. Economic decisions regarding the pace and volume of the slave trade were made by Africans</w:t>
      </w:r>
      <w:r w:rsidRPr="00BA1B8B">
        <w:rPr>
          <w:sz w:val="14"/>
        </w:rPr>
        <w:t>. Europeans, therefore, and not Africans, were in a dependent position: 'African participation in the slave trade was voluntary and under the control of African decision makers. This was not just at the surface level of daily exchange but even at deeper levels. Europeans possessed no means, either economic or military, to compel African leaders to sell slaves' (125). Thornton bases his arguments on an extensive scholarly literature and on close readings of primary sources. Those sources were produced almost exclusively by Europeans in European languages. This situation thus opens an intriguing question that Thornton does not directly address: what does it mean that an argument about African primacy in military and economic encounters with Europeans relies heavily on the European perspective? Thornton's method of interpreting documents relevant to the slave trade and to African cultures in the Americas is familiar: frequently he checks them against contemporary anthropological studies of African cultures and societies and reads those back into the historical sources. Such a method is generally convincing, but it also implies a historical hierarchy. In the written record, Europeans are the active agents, Africans their objects of description and contemplation. The prevalence of the European perspective in the writing of the history of the slave trade thus led this reader to puzzle over Thornton's virtual effacement of colonialism from his explanation of Atlantic slavery's rise (and of the legacies of colonialism in the writing of history). His argument about African autonomy and agency is forceful and persuasive, and he demonstrates spectacularly that the history of Atlantic slavery is not only the history of the rise of the West. But by inverting the terms of the dependency theory approach of Rodney and others, Thornton eclipses Europe's role in the making of both the Atlantic slave trade and the American plantation, without which the slave trade would never have existed. Should he have presented a more balanced account? Maybe not; balance is not necessarily the only virtue of the Atlantic historian. To argue with rigour, imagination and over a broad canvas are the marks of the great histories of Atlantic slavery. Thornton, Blackburn and Eltis are squarely in that tradition and, like C. L. R. James, Fernando Ortiz, David Brion Davis, Seymour Drescher and others before them, they have produced works that incite the reader to ask big questions and reach for big answers about a history whose legacies continue to shape the Atlantic world.</w:t>
      </w:r>
    </w:p>
    <w:p w:rsidR="00C46518" w:rsidRPr="00BA1B8B" w:rsidRDefault="00C46518" w:rsidP="00C46518"/>
    <w:p w:rsidR="00C46518" w:rsidRPr="00BA1B8B" w:rsidRDefault="00C46518" w:rsidP="00C46518">
      <w:pPr>
        <w:pStyle w:val="Heading3"/>
      </w:pPr>
      <w:r w:rsidRPr="00BA1B8B">
        <w:t>at: soviet union failed</w:t>
      </w:r>
    </w:p>
    <w:p w:rsidR="00C46518" w:rsidRPr="00BA1B8B" w:rsidRDefault="00C46518" w:rsidP="00C46518">
      <w:pPr>
        <w:pStyle w:val="Heading4"/>
      </w:pPr>
      <w:r w:rsidRPr="00BA1B8B">
        <w:t xml:space="preserve">Russia’s revolution wasn’t Marxist – impoverishment and socialism in one country caused failure </w:t>
      </w:r>
    </w:p>
    <w:p w:rsidR="00C46518" w:rsidRPr="00BA1B8B" w:rsidRDefault="00C46518" w:rsidP="00C46518">
      <w:pPr>
        <w:rPr>
          <w:i/>
        </w:rPr>
      </w:pPr>
      <w:r w:rsidRPr="00BA1B8B">
        <w:rPr>
          <w:b/>
        </w:rPr>
        <w:t xml:space="preserve">Eagleton 11 </w:t>
      </w:r>
      <w:r w:rsidRPr="00BA1B8B">
        <w:t xml:space="preserve">[Terry, Distinguished Professor of English Literature at Lancaster University, </w:t>
      </w:r>
      <w:r w:rsidRPr="00BA1B8B">
        <w:rPr>
          <w:i/>
        </w:rPr>
        <w:t>Why Marx Was Right</w:t>
      </w:r>
      <w:r w:rsidRPr="00BA1B8B">
        <w:t>, 2011, Yale University: New Haven, CT, p. 16-18]</w:t>
      </w:r>
    </w:p>
    <w:p w:rsidR="00C46518" w:rsidRPr="00BA1B8B" w:rsidRDefault="00C46518" w:rsidP="00C46518"/>
    <w:p w:rsidR="00C46518" w:rsidRPr="00BA1B8B" w:rsidRDefault="00C46518" w:rsidP="00C46518">
      <w:pPr>
        <w:rPr>
          <w:sz w:val="16"/>
        </w:rPr>
      </w:pPr>
      <w:r w:rsidRPr="00BA1B8B">
        <w:rPr>
          <w:rStyle w:val="StyleUnderline"/>
        </w:rPr>
        <w:t>Marx himself never imagined that socialism could be</w:t>
      </w:r>
      <w:r w:rsidRPr="00BA1B8B">
        <w:rPr>
          <w:rStyle w:val="StyleUnderline"/>
          <w:sz w:val="12"/>
        </w:rPr>
        <w:t xml:space="preserve"> </w:t>
      </w:r>
      <w:r w:rsidRPr="00BA1B8B">
        <w:rPr>
          <w:rStyle w:val="StyleUnderline"/>
        </w:rPr>
        <w:t>achieved in impoverished conditions.</w:t>
      </w:r>
      <w:r w:rsidRPr="00BA1B8B">
        <w:rPr>
          <w:sz w:val="16"/>
        </w:rPr>
        <w:t xml:space="preserve"> Such a project would require almost as bizarre a loop in time as inventing the Internet in the Middle Ages. Nor did any Marxist thinker until Stalin imagine that this was possible, including Lenin, Trotsky and the rest of the Bolshevik leadership. </w:t>
      </w:r>
      <w:r w:rsidRPr="00BA1B8B">
        <w:rPr>
          <w:rStyle w:val="StyleUnderline"/>
        </w:rPr>
        <w:t>You cannot</w:t>
      </w:r>
      <w:r w:rsidRPr="00BA1B8B">
        <w:rPr>
          <w:rStyle w:val="StyleUnderline"/>
          <w:sz w:val="12"/>
        </w:rPr>
        <w:t xml:space="preserve"> </w:t>
      </w:r>
      <w:r w:rsidRPr="00BA1B8B">
        <w:rPr>
          <w:rStyle w:val="StyleUnderline"/>
        </w:rPr>
        <w:t>reorganise wealth for the benefit of all if there is precious little</w:t>
      </w:r>
      <w:r w:rsidRPr="00BA1B8B">
        <w:rPr>
          <w:rStyle w:val="StyleUnderline"/>
          <w:sz w:val="12"/>
        </w:rPr>
        <w:t xml:space="preserve"> </w:t>
      </w:r>
      <w:r w:rsidRPr="00BA1B8B">
        <w:rPr>
          <w:rStyle w:val="StyleUnderline"/>
        </w:rPr>
        <w:t>wealth to reorganise. You cannot abolish social classes in conditions</w:t>
      </w:r>
      <w:r w:rsidRPr="00BA1B8B">
        <w:rPr>
          <w:rStyle w:val="StyleUnderline"/>
          <w:sz w:val="12"/>
        </w:rPr>
        <w:t xml:space="preserve"> </w:t>
      </w:r>
      <w:r w:rsidRPr="00BA1B8B">
        <w:rPr>
          <w:rStyle w:val="StyleUnderline"/>
        </w:rPr>
        <w:t>of scarcity, since conflicts over a material surplus</w:t>
      </w:r>
      <w:r w:rsidRPr="00BA1B8B">
        <w:rPr>
          <w:sz w:val="16"/>
        </w:rPr>
        <w:t xml:space="preserve"> too meagre to meet everyone’s needs will simply revive them again. </w:t>
      </w:r>
      <w:r w:rsidRPr="00BA1B8B">
        <w:rPr>
          <w:rStyle w:val="StyleUnderline"/>
        </w:rPr>
        <w:t>As Marx comments</w:t>
      </w:r>
      <w:r w:rsidRPr="00BA1B8B">
        <w:rPr>
          <w:sz w:val="16"/>
        </w:rPr>
        <w:t xml:space="preserve"> in The German Ideology, </w:t>
      </w:r>
      <w:r w:rsidRPr="00BA1B8B">
        <w:rPr>
          <w:rStyle w:val="StyleUnderline"/>
        </w:rPr>
        <w:t>the result</w:t>
      </w:r>
      <w:r w:rsidRPr="00BA1B8B">
        <w:rPr>
          <w:rStyle w:val="StyleUnderline"/>
          <w:sz w:val="12"/>
        </w:rPr>
        <w:t xml:space="preserve"> </w:t>
      </w:r>
      <w:r w:rsidRPr="00BA1B8B">
        <w:rPr>
          <w:rStyle w:val="StyleUnderline"/>
        </w:rPr>
        <w:t xml:space="preserve">of a </w:t>
      </w:r>
      <w:r w:rsidRPr="00BA1B8B">
        <w:rPr>
          <w:rStyle w:val="Emphasis"/>
        </w:rPr>
        <w:t>revolution in such conditions</w:t>
      </w:r>
      <w:r w:rsidRPr="00BA1B8B">
        <w:rPr>
          <w:rStyle w:val="StyleUnderline"/>
        </w:rPr>
        <w:t xml:space="preserve"> is that ‘‘</w:t>
      </w:r>
      <w:r w:rsidRPr="00BA1B8B">
        <w:rPr>
          <w:rStyle w:val="Emphasis"/>
        </w:rPr>
        <w:t>the old filthy business’’</w:t>
      </w:r>
      <w:r w:rsidRPr="00BA1B8B">
        <w:rPr>
          <w:rStyle w:val="StyleUnderline"/>
          <w:sz w:val="12"/>
        </w:rPr>
        <w:t xml:space="preserve"> </w:t>
      </w:r>
      <w:r w:rsidRPr="00BA1B8B">
        <w:rPr>
          <w:sz w:val="16"/>
        </w:rPr>
        <w:t xml:space="preserve">(or in less tasteful translation, ‘‘the same old crap’’) </w:t>
      </w:r>
      <w:r w:rsidRPr="00BA1B8B">
        <w:rPr>
          <w:rStyle w:val="StyleUnderline"/>
        </w:rPr>
        <w:t>will</w:t>
      </w:r>
      <w:r w:rsidRPr="00BA1B8B">
        <w:rPr>
          <w:rStyle w:val="StyleUnderline"/>
          <w:sz w:val="12"/>
        </w:rPr>
        <w:t xml:space="preserve"> </w:t>
      </w:r>
      <w:r w:rsidRPr="00BA1B8B">
        <w:rPr>
          <w:rStyle w:val="StyleUnderline"/>
        </w:rPr>
        <w:t xml:space="preserve">simply reappear. All you will get is </w:t>
      </w:r>
      <w:r w:rsidRPr="00BA1B8B">
        <w:rPr>
          <w:rStyle w:val="Emphasis"/>
        </w:rPr>
        <w:t>socialised scarcity</w:t>
      </w:r>
      <w:r w:rsidRPr="00BA1B8B">
        <w:rPr>
          <w:rStyle w:val="StyleUnderline"/>
        </w:rPr>
        <w:t>. If you</w:t>
      </w:r>
      <w:r w:rsidRPr="00BA1B8B">
        <w:rPr>
          <w:rStyle w:val="StyleUnderline"/>
          <w:sz w:val="12"/>
        </w:rPr>
        <w:t xml:space="preserve"> </w:t>
      </w:r>
      <w:r w:rsidRPr="00BA1B8B">
        <w:rPr>
          <w:rStyle w:val="StyleUnderline"/>
        </w:rPr>
        <w:t>need to accumulate capital more or less from scratch, then the</w:t>
      </w:r>
      <w:r w:rsidRPr="00BA1B8B">
        <w:rPr>
          <w:rStyle w:val="StyleUnderline"/>
          <w:sz w:val="12"/>
        </w:rPr>
        <w:t xml:space="preserve"> </w:t>
      </w:r>
      <w:r w:rsidRPr="00BA1B8B">
        <w:rPr>
          <w:rStyle w:val="StyleUnderline"/>
        </w:rPr>
        <w:t>most effective way of doing so</w:t>
      </w:r>
      <w:r w:rsidRPr="00BA1B8B">
        <w:rPr>
          <w:sz w:val="16"/>
        </w:rPr>
        <w:t xml:space="preserve">, however brutal, </w:t>
      </w:r>
      <w:r w:rsidRPr="00BA1B8B">
        <w:rPr>
          <w:rStyle w:val="StyleUnderline"/>
        </w:rPr>
        <w:t>is through the</w:t>
      </w:r>
      <w:r w:rsidRPr="00BA1B8B">
        <w:rPr>
          <w:rStyle w:val="StyleUnderline"/>
          <w:sz w:val="12"/>
        </w:rPr>
        <w:t xml:space="preserve"> </w:t>
      </w:r>
      <w:r w:rsidRPr="00BA1B8B">
        <w:rPr>
          <w:rStyle w:val="StyleUnderline"/>
        </w:rPr>
        <w:t>profit motive</w:t>
      </w:r>
      <w:r w:rsidRPr="00BA1B8B">
        <w:rPr>
          <w:sz w:val="16"/>
        </w:rPr>
        <w:t xml:space="preserve">. </w:t>
      </w:r>
      <w:r w:rsidRPr="00BA1B8B">
        <w:rPr>
          <w:rStyle w:val="Emphasis"/>
        </w:rPr>
        <w:t>Avid self-interest</w:t>
      </w:r>
      <w:r w:rsidRPr="00BA1B8B">
        <w:rPr>
          <w:sz w:val="16"/>
        </w:rPr>
        <w:t xml:space="preserve"> </w:t>
      </w:r>
      <w:r w:rsidRPr="00BA1B8B">
        <w:rPr>
          <w:rStyle w:val="StyleUnderline"/>
        </w:rPr>
        <w:t>is likely to pile up wealth</w:t>
      </w:r>
      <w:r w:rsidRPr="00BA1B8B">
        <w:rPr>
          <w:rStyle w:val="StyleUnderline"/>
          <w:sz w:val="12"/>
        </w:rPr>
        <w:t xml:space="preserve"> </w:t>
      </w:r>
      <w:r w:rsidRPr="00BA1B8B">
        <w:rPr>
          <w:rStyle w:val="StyleUnderline"/>
        </w:rPr>
        <w:t>with remarkable speed</w:t>
      </w:r>
      <w:r w:rsidRPr="00BA1B8B">
        <w:rPr>
          <w:sz w:val="16"/>
        </w:rPr>
        <w:t xml:space="preserve">, though it is likely to amass spectacular poverty at the same time. </w:t>
      </w:r>
      <w:r w:rsidRPr="00BA1B8B">
        <w:rPr>
          <w:rStyle w:val="Emphasis"/>
        </w:rPr>
        <w:t>Nor did Marxists</w:t>
      </w:r>
      <w:r w:rsidRPr="00BA1B8B">
        <w:rPr>
          <w:sz w:val="16"/>
        </w:rPr>
        <w:t xml:space="preserve"> </w:t>
      </w:r>
      <w:r w:rsidRPr="00BA1B8B">
        <w:rPr>
          <w:rStyle w:val="StyleUnderline"/>
        </w:rPr>
        <w:t>ever imagine that it was possible to</w:t>
      </w:r>
      <w:r w:rsidRPr="00BA1B8B">
        <w:rPr>
          <w:rStyle w:val="StyleUnderline"/>
          <w:sz w:val="12"/>
        </w:rPr>
        <w:t xml:space="preserve"> </w:t>
      </w:r>
      <w:r w:rsidRPr="00BA1B8B">
        <w:rPr>
          <w:rStyle w:val="StyleUnderline"/>
        </w:rPr>
        <w:t>achieve socialism in one country alone</w:t>
      </w:r>
      <w:r w:rsidRPr="00BA1B8B">
        <w:rPr>
          <w:sz w:val="16"/>
        </w:rPr>
        <w:t xml:space="preserve">. </w:t>
      </w:r>
      <w:r w:rsidRPr="00BA1B8B">
        <w:rPr>
          <w:rStyle w:val="StyleUnderline"/>
        </w:rPr>
        <w:t>The movement was</w:t>
      </w:r>
      <w:r w:rsidRPr="00BA1B8B">
        <w:rPr>
          <w:rStyle w:val="StyleUnderline"/>
          <w:sz w:val="12"/>
        </w:rPr>
        <w:t xml:space="preserve"> </w:t>
      </w:r>
      <w:r w:rsidRPr="00BA1B8B">
        <w:rPr>
          <w:rStyle w:val="StyleUnderline"/>
        </w:rPr>
        <w:t xml:space="preserve">international or it was nothing. This was a </w:t>
      </w:r>
      <w:r w:rsidRPr="00BA1B8B">
        <w:rPr>
          <w:rStyle w:val="Emphasis"/>
        </w:rPr>
        <w:t>hardheaded materialist</w:t>
      </w:r>
      <w:r w:rsidRPr="00BA1B8B">
        <w:rPr>
          <w:rStyle w:val="StyleUnderline"/>
          <w:sz w:val="12"/>
        </w:rPr>
        <w:t xml:space="preserve"> </w:t>
      </w:r>
      <w:r w:rsidRPr="00BA1B8B">
        <w:rPr>
          <w:rStyle w:val="StyleUnderline"/>
        </w:rPr>
        <w:t>claim, not a piously idealist one. If a socialist nation</w:t>
      </w:r>
      <w:r w:rsidRPr="00BA1B8B">
        <w:rPr>
          <w:rStyle w:val="StyleUnderline"/>
          <w:sz w:val="12"/>
        </w:rPr>
        <w:t xml:space="preserve"> </w:t>
      </w:r>
      <w:r w:rsidRPr="00BA1B8B">
        <w:rPr>
          <w:rStyle w:val="StyleUnderline"/>
        </w:rPr>
        <w:t>failed to win international support in a world where production</w:t>
      </w:r>
      <w:r w:rsidRPr="00BA1B8B">
        <w:rPr>
          <w:rStyle w:val="StyleUnderline"/>
          <w:sz w:val="12"/>
        </w:rPr>
        <w:t xml:space="preserve"> </w:t>
      </w:r>
      <w:r w:rsidRPr="00BA1B8B">
        <w:rPr>
          <w:rStyle w:val="StyleUnderline"/>
        </w:rPr>
        <w:t>was specialized and divided among different nations</w:t>
      </w:r>
      <w:r w:rsidRPr="00BA1B8B">
        <w:rPr>
          <w:sz w:val="16"/>
        </w:rPr>
        <w:t xml:space="preserve">, </w:t>
      </w:r>
      <w:r w:rsidRPr="00BA1B8B">
        <w:rPr>
          <w:rStyle w:val="StyleUnderline"/>
        </w:rPr>
        <w:t>it</w:t>
      </w:r>
      <w:r w:rsidRPr="00BA1B8B">
        <w:rPr>
          <w:rStyle w:val="StyleUnderline"/>
          <w:sz w:val="12"/>
        </w:rPr>
        <w:t xml:space="preserve"> </w:t>
      </w:r>
      <w:r w:rsidRPr="00BA1B8B">
        <w:rPr>
          <w:rStyle w:val="StyleUnderline"/>
        </w:rPr>
        <w:t xml:space="preserve">would be unable to </w:t>
      </w:r>
      <w:r w:rsidRPr="00BA1B8B">
        <w:rPr>
          <w:rStyle w:val="Emphasis"/>
        </w:rPr>
        <w:t>draw upon the global resources</w:t>
      </w:r>
      <w:r w:rsidRPr="00BA1B8B">
        <w:rPr>
          <w:rStyle w:val="StyleUnderline"/>
        </w:rPr>
        <w:t xml:space="preserve"> needed to</w:t>
      </w:r>
      <w:r w:rsidRPr="00BA1B8B">
        <w:rPr>
          <w:rStyle w:val="StyleUnderline"/>
          <w:sz w:val="12"/>
        </w:rPr>
        <w:t xml:space="preserve"> </w:t>
      </w:r>
      <w:r w:rsidRPr="00BA1B8B">
        <w:rPr>
          <w:rStyle w:val="StyleUnderline"/>
        </w:rPr>
        <w:t>abolish scarcity</w:t>
      </w:r>
      <w:r w:rsidRPr="00BA1B8B">
        <w:rPr>
          <w:sz w:val="16"/>
        </w:rPr>
        <w:t xml:space="preserve">. </w:t>
      </w:r>
      <w:r w:rsidRPr="00BA1B8B">
        <w:rPr>
          <w:rStyle w:val="StyleUnderline"/>
        </w:rPr>
        <w:t xml:space="preserve">The productive wealth of a </w:t>
      </w:r>
      <w:r w:rsidRPr="00BA1B8B">
        <w:rPr>
          <w:rStyle w:val="Emphasis"/>
        </w:rPr>
        <w:t>single country</w:t>
      </w:r>
      <w:r w:rsidRPr="00BA1B8B">
        <w:rPr>
          <w:rStyle w:val="StyleUnderline"/>
          <w:sz w:val="12"/>
        </w:rPr>
        <w:t xml:space="preserve"> </w:t>
      </w:r>
      <w:r w:rsidRPr="00BA1B8B">
        <w:rPr>
          <w:rStyle w:val="StyleUnderline"/>
        </w:rPr>
        <w:t>was unlikely to be enough</w:t>
      </w:r>
      <w:r w:rsidRPr="00BA1B8B">
        <w:rPr>
          <w:sz w:val="16"/>
        </w:rPr>
        <w:t xml:space="preserve">. The outlandish notion of </w:t>
      </w:r>
      <w:r w:rsidRPr="00BA1B8B">
        <w:rPr>
          <w:rStyle w:val="StyleUnderline"/>
        </w:rPr>
        <w:t>socialism</w:t>
      </w:r>
      <w:r w:rsidRPr="00BA1B8B">
        <w:rPr>
          <w:rStyle w:val="StyleUnderline"/>
          <w:sz w:val="12"/>
        </w:rPr>
        <w:t xml:space="preserve"> </w:t>
      </w:r>
      <w:r w:rsidRPr="00BA1B8B">
        <w:rPr>
          <w:rStyle w:val="StyleUnderline"/>
        </w:rPr>
        <w:t>in one country was invented by Stalin</w:t>
      </w:r>
      <w:r w:rsidRPr="00BA1B8B">
        <w:rPr>
          <w:sz w:val="16"/>
        </w:rPr>
        <w:t xml:space="preserve"> in the 1920s, partly </w:t>
      </w:r>
      <w:r w:rsidRPr="00BA1B8B">
        <w:rPr>
          <w:rStyle w:val="StyleUnderline"/>
        </w:rPr>
        <w:t>as a cynical rationalisation of the fact that other nations had</w:t>
      </w:r>
      <w:r w:rsidRPr="00BA1B8B">
        <w:rPr>
          <w:rStyle w:val="StyleUnderline"/>
          <w:sz w:val="12"/>
        </w:rPr>
        <w:t xml:space="preserve"> </w:t>
      </w:r>
      <w:r w:rsidRPr="00BA1B8B">
        <w:rPr>
          <w:rStyle w:val="StyleUnderline"/>
        </w:rPr>
        <w:t>been unable to come to the aid</w:t>
      </w:r>
      <w:r w:rsidRPr="00BA1B8B">
        <w:rPr>
          <w:sz w:val="16"/>
        </w:rPr>
        <w:t xml:space="preserve"> of the Soviet Union. </w:t>
      </w:r>
      <w:r w:rsidRPr="00BA1B8B">
        <w:rPr>
          <w:rStyle w:val="Emphasis"/>
        </w:rPr>
        <w:t>It has no</w:t>
      </w:r>
      <w:r w:rsidRPr="00BA1B8B">
        <w:rPr>
          <w:rStyle w:val="Emphasis"/>
          <w:sz w:val="12"/>
        </w:rPr>
        <w:t xml:space="preserve"> </w:t>
      </w:r>
      <w:r w:rsidRPr="00BA1B8B">
        <w:rPr>
          <w:rStyle w:val="Emphasis"/>
        </w:rPr>
        <w:t>warrant in Marx himself</w:t>
      </w:r>
      <w:r w:rsidRPr="00BA1B8B">
        <w:rPr>
          <w:sz w:val="16"/>
        </w:rPr>
        <w:t xml:space="preserve">. </w:t>
      </w:r>
      <w:r w:rsidRPr="00BA1B8B">
        <w:rPr>
          <w:rStyle w:val="StyleUnderline"/>
        </w:rPr>
        <w:t>Socialist revolutions must of course</w:t>
      </w:r>
      <w:r w:rsidRPr="00BA1B8B">
        <w:rPr>
          <w:rStyle w:val="StyleUnderline"/>
          <w:sz w:val="12"/>
        </w:rPr>
        <w:t xml:space="preserve"> </w:t>
      </w:r>
      <w:r w:rsidRPr="00BA1B8B">
        <w:rPr>
          <w:rStyle w:val="StyleUnderline"/>
        </w:rPr>
        <w:t xml:space="preserve">start somewhere. But </w:t>
      </w:r>
      <w:r w:rsidRPr="00BA1B8B">
        <w:rPr>
          <w:rStyle w:val="Emphasis"/>
        </w:rPr>
        <w:t>they cannot be completed</w:t>
      </w:r>
      <w:r w:rsidRPr="00BA1B8B">
        <w:rPr>
          <w:rStyle w:val="StyleUnderline"/>
        </w:rPr>
        <w:t xml:space="preserve"> within national</w:t>
      </w:r>
      <w:r w:rsidRPr="00BA1B8B">
        <w:rPr>
          <w:rStyle w:val="StyleUnderline"/>
          <w:sz w:val="12"/>
        </w:rPr>
        <w:t xml:space="preserve"> </w:t>
      </w:r>
      <w:r w:rsidRPr="00BA1B8B">
        <w:rPr>
          <w:rStyle w:val="StyleUnderline"/>
        </w:rPr>
        <w:t>boundaries. To judge socialism by its results in one</w:t>
      </w:r>
      <w:r w:rsidRPr="00BA1B8B">
        <w:rPr>
          <w:rStyle w:val="StyleUnderline"/>
          <w:sz w:val="12"/>
        </w:rPr>
        <w:t xml:space="preserve"> </w:t>
      </w:r>
      <w:r w:rsidRPr="00BA1B8B">
        <w:rPr>
          <w:rStyle w:val="StyleUnderline"/>
        </w:rPr>
        <w:t>desperately isolated country would be like drawing conclusions</w:t>
      </w:r>
      <w:r w:rsidRPr="00BA1B8B">
        <w:rPr>
          <w:rStyle w:val="StyleUnderline"/>
          <w:sz w:val="12"/>
        </w:rPr>
        <w:t xml:space="preserve"> </w:t>
      </w:r>
      <w:r w:rsidRPr="00BA1B8B">
        <w:rPr>
          <w:rStyle w:val="StyleUnderline"/>
        </w:rPr>
        <w:t xml:space="preserve">about the human race from </w:t>
      </w:r>
      <w:r w:rsidRPr="00BA1B8B">
        <w:rPr>
          <w:rStyle w:val="Emphasis"/>
        </w:rPr>
        <w:t>a study of psychopaths in</w:t>
      </w:r>
      <w:r w:rsidRPr="00BA1B8B">
        <w:rPr>
          <w:rStyle w:val="Emphasis"/>
          <w:sz w:val="12"/>
        </w:rPr>
        <w:t xml:space="preserve"> </w:t>
      </w:r>
      <w:r w:rsidRPr="00BA1B8B">
        <w:rPr>
          <w:rStyle w:val="Emphasis"/>
        </w:rPr>
        <w:t>Kalamazoo</w:t>
      </w:r>
      <w:r w:rsidRPr="00BA1B8B">
        <w:rPr>
          <w:rStyle w:val="StyleUnderline"/>
        </w:rPr>
        <w:t>.</w:t>
      </w:r>
      <w:r w:rsidRPr="00BA1B8B">
        <w:rPr>
          <w:rStyle w:val="StyleUnderline"/>
          <w:sz w:val="12"/>
        </w:rPr>
        <w:t xml:space="preserve"> </w:t>
      </w:r>
      <w:r w:rsidRPr="00BA1B8B">
        <w:rPr>
          <w:rStyle w:val="StyleUnderline"/>
        </w:rPr>
        <w:t>Building up an economy from very low levels is a backbreaking,</w:t>
      </w:r>
      <w:r w:rsidRPr="00BA1B8B">
        <w:rPr>
          <w:rStyle w:val="StyleUnderline"/>
          <w:sz w:val="12"/>
        </w:rPr>
        <w:t xml:space="preserve"> </w:t>
      </w:r>
      <w:r w:rsidRPr="00BA1B8B">
        <w:rPr>
          <w:rStyle w:val="StyleUnderline"/>
        </w:rPr>
        <w:t>dispiriting task. It is unlikely that men and women</w:t>
      </w:r>
      <w:r w:rsidRPr="00BA1B8B">
        <w:rPr>
          <w:rStyle w:val="StyleUnderline"/>
          <w:sz w:val="12"/>
        </w:rPr>
        <w:t xml:space="preserve"> </w:t>
      </w:r>
      <w:r w:rsidRPr="00BA1B8B">
        <w:rPr>
          <w:rStyle w:val="StyleUnderline"/>
        </w:rPr>
        <w:t>will freely submit to the hardships it involves</w:t>
      </w:r>
      <w:r w:rsidRPr="00BA1B8B">
        <w:rPr>
          <w:sz w:val="16"/>
        </w:rPr>
        <w:t xml:space="preserve">. </w:t>
      </w:r>
      <w:r w:rsidRPr="00BA1B8B">
        <w:rPr>
          <w:rStyle w:val="StyleUnderline"/>
        </w:rPr>
        <w:t>So unless this</w:t>
      </w:r>
      <w:r w:rsidRPr="00BA1B8B">
        <w:rPr>
          <w:rStyle w:val="StyleUnderline"/>
          <w:sz w:val="12"/>
        </w:rPr>
        <w:t xml:space="preserve"> </w:t>
      </w:r>
      <w:r w:rsidRPr="00BA1B8B">
        <w:rPr>
          <w:rStyle w:val="StyleUnderline"/>
        </w:rPr>
        <w:t>project is executed gradually, under democratic control and</w:t>
      </w:r>
      <w:r w:rsidRPr="00BA1B8B">
        <w:rPr>
          <w:rStyle w:val="StyleUnderline"/>
          <w:sz w:val="12"/>
        </w:rPr>
        <w:t xml:space="preserve"> </w:t>
      </w:r>
      <w:r w:rsidRPr="00BA1B8B">
        <w:rPr>
          <w:rStyle w:val="StyleUnderline"/>
        </w:rPr>
        <w:t xml:space="preserve">in accordance with socialist values, </w:t>
      </w:r>
      <w:r w:rsidRPr="00BA1B8B">
        <w:rPr>
          <w:sz w:val="16"/>
        </w:rPr>
        <w:t xml:space="preserve">an </w:t>
      </w:r>
      <w:r w:rsidRPr="00BA1B8B">
        <w:rPr>
          <w:rStyle w:val="StyleUnderline"/>
        </w:rPr>
        <w:t>authoritarian state may</w:t>
      </w:r>
      <w:r w:rsidRPr="00BA1B8B">
        <w:rPr>
          <w:rStyle w:val="StyleUnderline"/>
          <w:sz w:val="12"/>
        </w:rPr>
        <w:t xml:space="preserve"> </w:t>
      </w:r>
      <w:r w:rsidRPr="00BA1B8B">
        <w:rPr>
          <w:rStyle w:val="StyleUnderline"/>
        </w:rPr>
        <w:t>step in and force its citizens to do what they are reluctant to</w:t>
      </w:r>
      <w:r w:rsidRPr="00BA1B8B">
        <w:rPr>
          <w:rStyle w:val="StyleUnderline"/>
          <w:sz w:val="12"/>
        </w:rPr>
        <w:t xml:space="preserve"> </w:t>
      </w:r>
      <w:r w:rsidRPr="00BA1B8B">
        <w:rPr>
          <w:rStyle w:val="StyleUnderline"/>
        </w:rPr>
        <w:t>undertake voluntarily</w:t>
      </w:r>
      <w:r w:rsidRPr="00BA1B8B">
        <w:rPr>
          <w:sz w:val="16"/>
        </w:rPr>
        <w:t xml:space="preserve">. </w:t>
      </w:r>
      <w:r w:rsidRPr="00BA1B8B">
        <w:rPr>
          <w:rStyle w:val="Emphasis"/>
        </w:rPr>
        <w:t>The militarization of labour in Bolshevik Russia is a case in point.</w:t>
      </w:r>
      <w:r w:rsidRPr="00BA1B8B">
        <w:rPr>
          <w:sz w:val="16"/>
        </w:rPr>
        <w:t xml:space="preserve"> The result, in a grisly irony, will be to undermine the political superstructure of socialism (popular democracy, genuine self-government) in the very attempt to build up its economic base. </w:t>
      </w:r>
      <w:r w:rsidRPr="00BA1B8B">
        <w:rPr>
          <w:rStyle w:val="StyleUnderline"/>
        </w:rPr>
        <w:t>It would be like being</w:t>
      </w:r>
      <w:r w:rsidRPr="00BA1B8B">
        <w:rPr>
          <w:rStyle w:val="StyleUnderline"/>
          <w:sz w:val="12"/>
        </w:rPr>
        <w:t xml:space="preserve"> </w:t>
      </w:r>
      <w:r w:rsidRPr="00BA1B8B">
        <w:rPr>
          <w:rStyle w:val="StyleUnderline"/>
        </w:rPr>
        <w:t xml:space="preserve">invited to a party </w:t>
      </w:r>
      <w:r w:rsidRPr="00BA1B8B">
        <w:rPr>
          <w:rStyle w:val="Emphasis"/>
        </w:rPr>
        <w:t>only to discover</w:t>
      </w:r>
      <w:r w:rsidRPr="00BA1B8B">
        <w:rPr>
          <w:rStyle w:val="StyleUnderline"/>
        </w:rPr>
        <w:t xml:space="preserve"> that you had not only to</w:t>
      </w:r>
      <w:r w:rsidRPr="00BA1B8B">
        <w:rPr>
          <w:rStyle w:val="StyleUnderline"/>
          <w:sz w:val="12"/>
        </w:rPr>
        <w:t xml:space="preserve"> </w:t>
      </w:r>
      <w:r w:rsidRPr="00BA1B8B">
        <w:rPr>
          <w:rStyle w:val="StyleUnderline"/>
        </w:rPr>
        <w:t xml:space="preserve">bake the cakes and brew the beer but to </w:t>
      </w:r>
      <w:r w:rsidRPr="00BA1B8B">
        <w:rPr>
          <w:rStyle w:val="Emphasis"/>
        </w:rPr>
        <w:t>dig the foundations</w:t>
      </w:r>
      <w:r w:rsidRPr="00BA1B8B">
        <w:rPr>
          <w:rStyle w:val="StyleUnderline"/>
          <w:sz w:val="12"/>
        </w:rPr>
        <w:t xml:space="preserve"> </w:t>
      </w:r>
      <w:r w:rsidRPr="00BA1B8B">
        <w:rPr>
          <w:rStyle w:val="StyleUnderline"/>
        </w:rPr>
        <w:t xml:space="preserve">and </w:t>
      </w:r>
      <w:r w:rsidRPr="00BA1B8B">
        <w:rPr>
          <w:rStyle w:val="Emphasis"/>
        </w:rPr>
        <w:t>lay the floorboards.</w:t>
      </w:r>
      <w:r w:rsidRPr="00BA1B8B">
        <w:rPr>
          <w:rStyle w:val="StyleUnderline"/>
        </w:rPr>
        <w:t xml:space="preserve"> There wouldn’t be much time to</w:t>
      </w:r>
      <w:r w:rsidRPr="00BA1B8B">
        <w:rPr>
          <w:rStyle w:val="StyleUnderline"/>
          <w:sz w:val="12"/>
        </w:rPr>
        <w:t xml:space="preserve"> </w:t>
      </w:r>
      <w:r w:rsidRPr="00BA1B8B">
        <w:rPr>
          <w:rStyle w:val="StyleUnderline"/>
        </w:rPr>
        <w:t>enjoy yourself</w:t>
      </w:r>
      <w:r w:rsidRPr="00BA1B8B">
        <w:rPr>
          <w:sz w:val="16"/>
        </w:rPr>
        <w:t xml:space="preserve">. Ideally, </w:t>
      </w:r>
      <w:r w:rsidRPr="00BA1B8B">
        <w:rPr>
          <w:rStyle w:val="StyleUnderline"/>
        </w:rPr>
        <w:t xml:space="preserve">socialism requires a </w:t>
      </w:r>
      <w:r w:rsidRPr="00BA1B8B">
        <w:rPr>
          <w:rStyle w:val="Emphasis"/>
        </w:rPr>
        <w:t>skilled</w:t>
      </w:r>
      <w:r w:rsidRPr="00BA1B8B">
        <w:rPr>
          <w:rStyle w:val="StyleUnderline"/>
        </w:rPr>
        <w:t xml:space="preserve">, </w:t>
      </w:r>
      <w:r w:rsidRPr="00BA1B8B">
        <w:rPr>
          <w:rStyle w:val="Emphasis"/>
        </w:rPr>
        <w:t>educated</w:t>
      </w:r>
      <w:r w:rsidRPr="00BA1B8B">
        <w:rPr>
          <w:rStyle w:val="StyleUnderline"/>
        </w:rPr>
        <w:t>, politically</w:t>
      </w:r>
      <w:r w:rsidRPr="00BA1B8B">
        <w:rPr>
          <w:rStyle w:val="StyleUnderline"/>
          <w:sz w:val="12"/>
        </w:rPr>
        <w:t xml:space="preserve"> </w:t>
      </w:r>
      <w:r w:rsidRPr="00BA1B8B">
        <w:rPr>
          <w:rStyle w:val="StyleUnderline"/>
        </w:rPr>
        <w:t xml:space="preserve">sophisticated populace, </w:t>
      </w:r>
      <w:r w:rsidRPr="00BA1B8B">
        <w:rPr>
          <w:rStyle w:val="Emphasis"/>
        </w:rPr>
        <w:t>thriving civic institutions</w:t>
      </w:r>
      <w:r w:rsidRPr="00BA1B8B">
        <w:rPr>
          <w:sz w:val="16"/>
        </w:rPr>
        <w:t xml:space="preserve">, a wellevolved technology, </w:t>
      </w:r>
      <w:r w:rsidRPr="00BA1B8B">
        <w:rPr>
          <w:rStyle w:val="StyleUnderline"/>
        </w:rPr>
        <w:t xml:space="preserve">enlightened </w:t>
      </w:r>
      <w:r w:rsidRPr="00BA1B8B">
        <w:rPr>
          <w:rStyle w:val="Emphasis"/>
        </w:rPr>
        <w:t>liberal traditions and</w:t>
      </w:r>
      <w:r w:rsidRPr="00BA1B8B">
        <w:rPr>
          <w:rStyle w:val="StyleUnderline"/>
        </w:rPr>
        <w:t xml:space="preserve"> the</w:t>
      </w:r>
      <w:r w:rsidRPr="00BA1B8B">
        <w:rPr>
          <w:rStyle w:val="StyleUnderline"/>
          <w:sz w:val="12"/>
        </w:rPr>
        <w:t xml:space="preserve"> </w:t>
      </w:r>
      <w:r w:rsidRPr="00BA1B8B">
        <w:rPr>
          <w:rStyle w:val="StyleUnderline"/>
        </w:rPr>
        <w:t xml:space="preserve">habit of </w:t>
      </w:r>
      <w:r w:rsidRPr="00BA1B8B">
        <w:rPr>
          <w:rStyle w:val="Emphasis"/>
        </w:rPr>
        <w:t>democracy</w:t>
      </w:r>
      <w:r w:rsidRPr="00BA1B8B">
        <w:rPr>
          <w:sz w:val="16"/>
        </w:rPr>
        <w:t xml:space="preserve">. </w:t>
      </w:r>
      <w:r w:rsidRPr="00BA1B8B">
        <w:rPr>
          <w:rStyle w:val="StyleUnderline"/>
        </w:rPr>
        <w:t>None of this is likely to be on hand if you</w:t>
      </w:r>
      <w:r w:rsidRPr="00BA1B8B">
        <w:rPr>
          <w:rStyle w:val="StyleUnderline"/>
          <w:sz w:val="12"/>
        </w:rPr>
        <w:t xml:space="preserve"> </w:t>
      </w:r>
      <w:r w:rsidRPr="00BA1B8B">
        <w:rPr>
          <w:rStyle w:val="StyleUnderline"/>
        </w:rPr>
        <w:t>cannot even afford to mend the dismally few highways you</w:t>
      </w:r>
      <w:r w:rsidRPr="00BA1B8B">
        <w:rPr>
          <w:rStyle w:val="StyleUnderline"/>
          <w:sz w:val="12"/>
        </w:rPr>
        <w:t xml:space="preserve"> </w:t>
      </w:r>
      <w:r w:rsidRPr="00BA1B8B">
        <w:rPr>
          <w:rStyle w:val="StyleUnderline"/>
        </w:rPr>
        <w:t>have</w:t>
      </w:r>
      <w:r w:rsidRPr="00BA1B8B">
        <w:rPr>
          <w:sz w:val="16"/>
        </w:rPr>
        <w:t xml:space="preserve">, </w:t>
      </w:r>
      <w:r w:rsidRPr="00BA1B8B">
        <w:rPr>
          <w:rStyle w:val="StyleUnderline"/>
        </w:rPr>
        <w:t>or have no insurance policy against</w:t>
      </w:r>
      <w:r w:rsidRPr="00BA1B8B">
        <w:rPr>
          <w:sz w:val="16"/>
        </w:rPr>
        <w:t xml:space="preserve"> sickness or </w:t>
      </w:r>
      <w:r w:rsidRPr="00BA1B8B">
        <w:rPr>
          <w:rStyle w:val="StyleUnderline"/>
        </w:rPr>
        <w:t>starvation</w:t>
      </w:r>
      <w:r w:rsidRPr="00BA1B8B">
        <w:rPr>
          <w:rStyle w:val="StyleUnderline"/>
          <w:sz w:val="12"/>
        </w:rPr>
        <w:t xml:space="preserve"> </w:t>
      </w:r>
      <w:r w:rsidRPr="00BA1B8B">
        <w:rPr>
          <w:rStyle w:val="StyleUnderline"/>
        </w:rPr>
        <w:t xml:space="preserve">beyond a </w:t>
      </w:r>
      <w:r w:rsidRPr="00BA1B8B">
        <w:rPr>
          <w:rStyle w:val="Emphasis"/>
        </w:rPr>
        <w:t>pig in the back shed</w:t>
      </w:r>
      <w:r w:rsidRPr="00BA1B8B">
        <w:rPr>
          <w:sz w:val="16"/>
        </w:rPr>
        <w:t xml:space="preserve">. </w:t>
      </w:r>
      <w:r w:rsidRPr="00BA1B8B">
        <w:rPr>
          <w:rStyle w:val="StyleUnderline"/>
        </w:rPr>
        <w:t>Nations with a history of</w:t>
      </w:r>
      <w:r w:rsidRPr="00BA1B8B">
        <w:rPr>
          <w:rStyle w:val="StyleUnderline"/>
          <w:sz w:val="12"/>
        </w:rPr>
        <w:t xml:space="preserve"> </w:t>
      </w:r>
      <w:r w:rsidRPr="00BA1B8B">
        <w:rPr>
          <w:rStyle w:val="StyleUnderline"/>
        </w:rPr>
        <w:t>colonial rule are especially likely to be bereft of the benefits</w:t>
      </w:r>
      <w:r w:rsidRPr="00BA1B8B">
        <w:rPr>
          <w:sz w:val="16"/>
        </w:rPr>
        <w:t xml:space="preserve"> I have just listed, since colonial powers have not been remarkable for their zeal to implant civil liberties or democratic institutions among their underlings. </w:t>
      </w:r>
      <w:r w:rsidRPr="00BA1B8B">
        <w:rPr>
          <w:rStyle w:val="StyleUnderline"/>
        </w:rPr>
        <w:t xml:space="preserve">As Marx insists, socialism also requires a </w:t>
      </w:r>
      <w:r w:rsidRPr="00BA1B8B">
        <w:rPr>
          <w:rStyle w:val="Emphasis"/>
        </w:rPr>
        <w:t>shortening of</w:t>
      </w:r>
      <w:r w:rsidRPr="00BA1B8B">
        <w:rPr>
          <w:rStyle w:val="Emphasis"/>
          <w:sz w:val="12"/>
        </w:rPr>
        <w:t xml:space="preserve"> </w:t>
      </w:r>
      <w:r w:rsidRPr="00BA1B8B">
        <w:rPr>
          <w:rStyle w:val="Emphasis"/>
        </w:rPr>
        <w:t>the working day</w:t>
      </w:r>
      <w:r w:rsidRPr="00BA1B8B">
        <w:rPr>
          <w:sz w:val="16"/>
        </w:rPr>
        <w:t xml:space="preserve">—partly to provide men and women with the leisure for personal fulfillment, partly </w:t>
      </w:r>
      <w:r w:rsidRPr="00BA1B8B">
        <w:rPr>
          <w:rStyle w:val="StyleUnderline"/>
        </w:rPr>
        <w:t>to create time for the</w:t>
      </w:r>
      <w:r w:rsidRPr="00BA1B8B">
        <w:rPr>
          <w:rStyle w:val="StyleUnderline"/>
          <w:sz w:val="12"/>
        </w:rPr>
        <w:t xml:space="preserve"> </w:t>
      </w:r>
      <w:r w:rsidRPr="00BA1B8B">
        <w:rPr>
          <w:rStyle w:val="StyleUnderline"/>
        </w:rPr>
        <w:t>business of political and economic self-government</w:t>
      </w:r>
      <w:r w:rsidRPr="00BA1B8B">
        <w:rPr>
          <w:sz w:val="16"/>
        </w:rPr>
        <w:t xml:space="preserve">. </w:t>
      </w:r>
      <w:r w:rsidRPr="00BA1B8B">
        <w:rPr>
          <w:rStyle w:val="Emphasis"/>
        </w:rPr>
        <w:t>You cannot</w:t>
      </w:r>
      <w:r w:rsidRPr="00BA1B8B">
        <w:rPr>
          <w:rStyle w:val="Emphasis"/>
          <w:sz w:val="12"/>
        </w:rPr>
        <w:t xml:space="preserve"> </w:t>
      </w:r>
      <w:r w:rsidRPr="00BA1B8B">
        <w:rPr>
          <w:rStyle w:val="Emphasis"/>
        </w:rPr>
        <w:t>do this if people have no shoes</w:t>
      </w:r>
      <w:r w:rsidRPr="00BA1B8B">
        <w:rPr>
          <w:sz w:val="16"/>
        </w:rPr>
        <w:t xml:space="preserve">; and to distribute shoes among millions of citizens is likely to require a centralised bureaucratic state. </w:t>
      </w:r>
      <w:r w:rsidRPr="00BA1B8B">
        <w:rPr>
          <w:rStyle w:val="StyleUnderline"/>
        </w:rPr>
        <w:t>If your nation is under invasion from an</w:t>
      </w:r>
      <w:r w:rsidRPr="00BA1B8B">
        <w:rPr>
          <w:rStyle w:val="StyleUnderline"/>
          <w:sz w:val="12"/>
        </w:rPr>
        <w:t xml:space="preserve"> </w:t>
      </w:r>
      <w:r w:rsidRPr="00BA1B8B">
        <w:rPr>
          <w:rStyle w:val="StyleUnderline"/>
        </w:rPr>
        <w:t>array of hostile capitalist powers</w:t>
      </w:r>
      <w:r w:rsidRPr="00BA1B8B">
        <w:rPr>
          <w:sz w:val="16"/>
        </w:rPr>
        <w:t xml:space="preserve">, as Russia was in the wake of the Bolshevik revolution, </w:t>
      </w:r>
      <w:r w:rsidRPr="00BA1B8B">
        <w:rPr>
          <w:rStyle w:val="Emphasis"/>
        </w:rPr>
        <w:t>an autocratic state will seem all the</w:t>
      </w:r>
      <w:r w:rsidRPr="00BA1B8B">
        <w:rPr>
          <w:rStyle w:val="Emphasis"/>
          <w:sz w:val="12"/>
        </w:rPr>
        <w:t xml:space="preserve"> </w:t>
      </w:r>
      <w:r w:rsidRPr="00BA1B8B">
        <w:rPr>
          <w:rStyle w:val="Emphasis"/>
        </w:rPr>
        <w:t>more inevitable</w:t>
      </w:r>
      <w:r w:rsidRPr="00BA1B8B">
        <w:rPr>
          <w:sz w:val="16"/>
        </w:rPr>
        <w:t xml:space="preserve">. Britain during the Second World War was far from an autocracy; </w:t>
      </w:r>
      <w:r w:rsidRPr="00BA1B8B">
        <w:rPr>
          <w:rStyle w:val="StyleUnderline"/>
        </w:rPr>
        <w:t>but it was by no means a free country,</w:t>
      </w:r>
      <w:r w:rsidRPr="00BA1B8B">
        <w:rPr>
          <w:rStyle w:val="StyleUnderline"/>
          <w:sz w:val="12"/>
        </w:rPr>
        <w:t xml:space="preserve"> </w:t>
      </w:r>
      <w:r w:rsidRPr="00BA1B8B">
        <w:rPr>
          <w:rStyle w:val="StyleUnderline"/>
        </w:rPr>
        <w:t>and one would not have expected it to be</w:t>
      </w:r>
      <w:r w:rsidRPr="00BA1B8B">
        <w:rPr>
          <w:sz w:val="16"/>
        </w:rPr>
        <w:t>.</w:t>
      </w:r>
    </w:p>
    <w:p w:rsidR="00C46518" w:rsidRPr="00BA1B8B" w:rsidRDefault="00C46518" w:rsidP="00C46518">
      <w:pPr>
        <w:pStyle w:val="Heading3"/>
      </w:pPr>
      <w:r w:rsidRPr="00BA1B8B">
        <w:t>at: state bad / party bad</w:t>
      </w:r>
    </w:p>
    <w:p w:rsidR="00C46518" w:rsidRPr="00BA1B8B" w:rsidRDefault="00C46518" w:rsidP="00C46518">
      <w:pPr>
        <w:pStyle w:val="Heading4"/>
      </w:pPr>
      <w:r w:rsidRPr="00BA1B8B">
        <w:t xml:space="preserve">Party/state key – anything else is pretend politics </w:t>
      </w:r>
    </w:p>
    <w:p w:rsidR="00C46518" w:rsidRPr="00BA1B8B" w:rsidRDefault="00C46518" w:rsidP="00C46518">
      <w:r w:rsidRPr="00BA1B8B">
        <w:rPr>
          <w:b/>
        </w:rPr>
        <w:t>Dean and Ramsey 13</w:t>
      </w:r>
      <w:r w:rsidRPr="00BA1B8B">
        <w:t xml:space="preserve"> [Jodi Dean, Professor of Humanities and Social Sciences at Hobart and William Smith Colleges, Joseph G. Ramsey is co-editor of Cultural Logic: an electronic journal of marxist theory, “A Conversation With Jodi Dean: Admitting the Communist Desire,” July 2013 issue of </w:t>
      </w:r>
      <w:r w:rsidRPr="00BA1B8B">
        <w:rPr>
          <w:i/>
        </w:rPr>
        <w:t>Socialism and Democracy</w:t>
      </w:r>
      <w:r w:rsidRPr="00BA1B8B">
        <w:t xml:space="preserve"> at www.sdonline.org]</w:t>
      </w:r>
    </w:p>
    <w:p w:rsidR="00C46518" w:rsidRPr="00BA1B8B" w:rsidRDefault="00C46518" w:rsidP="00C46518"/>
    <w:p w:rsidR="00C46518" w:rsidRPr="00BA1B8B" w:rsidRDefault="00C46518" w:rsidP="00C46518">
      <w:pPr>
        <w:rPr>
          <w:sz w:val="16"/>
        </w:rPr>
      </w:pPr>
      <w:r w:rsidRPr="00BA1B8B">
        <w:rPr>
          <w:sz w:val="16"/>
        </w:rPr>
        <w:t xml:space="preserve">Ramsey: And then of course there is your argument for speaking of the “sovereignty” rather than the “dictatorship” of the people (with people here substituted for the proletariat). What’s the significance of this shift in terminology? Dean: The primary theoretical reason for </w:t>
      </w:r>
      <w:r w:rsidRPr="00BA1B8B">
        <w:rPr>
          <w:rStyle w:val="StyleUnderline"/>
        </w:rPr>
        <w:t>the shift is that dictatorship is temporary. Arguments for the dictatorship of the proletariat occur in the context of the withering away of the state</w:t>
      </w:r>
      <w:r w:rsidRPr="00BA1B8B">
        <w:rPr>
          <w:sz w:val="16"/>
        </w:rPr>
        <w:t xml:space="preserve">. </w:t>
      </w:r>
      <w:r w:rsidRPr="00BA1B8B">
        <w:rPr>
          <w:rStyle w:val="StyleUnderline"/>
        </w:rPr>
        <w:t>I don’t accept such a withering away, particularly once we recognize the distributed and differentiated nature of contemporary states. State operations occur at multiple levels</w:t>
      </w:r>
      <w:r w:rsidRPr="00BA1B8B">
        <w:rPr>
          <w:sz w:val="16"/>
        </w:rPr>
        <w:t>—local, municipal, national, international—</w:t>
      </w:r>
      <w:r w:rsidRPr="00BA1B8B">
        <w:rPr>
          <w:rStyle w:val="StyleUnderline"/>
        </w:rPr>
        <w:t>and are distributed into a wide array of operations, from inspecting food production, to providing air traffic control, to funding infrastructure projects, to overseeing public health, to collecting and redistributing revenue. I don’t think these things will or should go away and I don’t think they should be handled via markets. They are matters to be determined by the people for their collective good. The state is a tool for the people to handle these things</w:t>
      </w:r>
      <w:r w:rsidRPr="00BA1B8B">
        <w:rPr>
          <w:sz w:val="16"/>
        </w:rPr>
        <w:t xml:space="preserve"> (of course, it isn’t now; now it’s the way capitalists keep themselves in power). </w:t>
      </w:r>
      <w:r w:rsidRPr="00BA1B8B">
        <w:rPr>
          <w:rStyle w:val="StyleUnderline"/>
        </w:rPr>
        <w:t xml:space="preserve">I think it’s important to </w:t>
      </w:r>
      <w:r w:rsidRPr="00BA1B8B">
        <w:rPr>
          <w:rStyle w:val="Emphasis"/>
        </w:rPr>
        <w:t>get away</w:t>
      </w:r>
      <w:r w:rsidRPr="00BA1B8B">
        <w:rPr>
          <w:rStyle w:val="StyleUnderline"/>
        </w:rPr>
        <w:t xml:space="preserve"> from claims regarding the withering away of the state—they seem to point to the end of politics, but politics won’t end </w:t>
      </w:r>
      <w:r w:rsidRPr="00BA1B8B">
        <w:rPr>
          <w:rStyle w:val="Emphasis"/>
        </w:rPr>
        <w:t>as long as there are people</w:t>
      </w:r>
      <w:r w:rsidRPr="00BA1B8B">
        <w:rPr>
          <w:sz w:val="16"/>
        </w:rPr>
        <w:t xml:space="preserve">. Ramsey: This is very interesting, and not uncontroversial these days! Of course, perhaps predictably, some have criticized your book for continuing to uphold (some would say “falling back on”) the terms of Party and State. What is your response to those who argue that we must chart a communist road that does without these terms as anchor-points? How would the “State” which you envision for a communist movement be similar to or different from the state apparatus that exists today? Are we talking about taking over existing entities and running them under different leadership and with different methods or priorities? Or the sweeping away of existing institutions and the creation of new ones?  Dean: Here I agree with Žižek: </w:t>
      </w:r>
      <w:r w:rsidRPr="00BA1B8B">
        <w:rPr>
          <w:rStyle w:val="Emphasis"/>
        </w:rPr>
        <w:t>politics without the party and the state is politics without politics</w:t>
      </w:r>
      <w:r w:rsidRPr="00BA1B8B">
        <w:rPr>
          <w:rStyle w:val="StyleUnderline"/>
        </w:rPr>
        <w:t xml:space="preserve">. It’s a kind of hysterical provocation, or </w:t>
      </w:r>
      <w:r w:rsidRPr="00BA1B8B">
        <w:rPr>
          <w:rStyle w:val="Emphasis"/>
        </w:rPr>
        <w:t>macho play-acting</w:t>
      </w:r>
      <w:r w:rsidRPr="00BA1B8B">
        <w:rPr>
          <w:rStyle w:val="StyleUnderline"/>
        </w:rPr>
        <w:t xml:space="preserve"> that eschews responsibility and reduces politics to fashionable sloganeering</w:t>
      </w:r>
      <w:r w:rsidRPr="00BA1B8B">
        <w:rPr>
          <w:sz w:val="16"/>
        </w:rPr>
        <w:t xml:space="preserve">. Getting more specific can help: we can realize that </w:t>
      </w:r>
      <w:r w:rsidRPr="00BA1B8B">
        <w:rPr>
          <w:rStyle w:val="Emphasis"/>
        </w:rPr>
        <w:t>there are different kinds of states and different kinds of parties</w:t>
      </w:r>
      <w:r w:rsidRPr="00BA1B8B">
        <w:rPr>
          <w:sz w:val="16"/>
        </w:rPr>
        <w:t xml:space="preserve">. </w:t>
      </w:r>
      <w:r w:rsidRPr="00BA1B8B">
        <w:rPr>
          <w:rStyle w:val="StyleUnderline"/>
        </w:rPr>
        <w:t>When people reject the party because they are rejecting electoral politics, they have a good point and a lot of history on their side</w:t>
      </w:r>
      <w:r w:rsidRPr="00BA1B8B">
        <w:rPr>
          <w:sz w:val="16"/>
        </w:rPr>
        <w:t xml:space="preserve">. </w:t>
      </w:r>
      <w:r w:rsidRPr="00BA1B8B">
        <w:rPr>
          <w:rStyle w:val="StyleUnderline"/>
        </w:rPr>
        <w:t>When people reject the state on the basis of the failure of socialism to develop into communism, they also have a good point</w:t>
      </w:r>
      <w:r w:rsidRPr="00BA1B8B">
        <w:rPr>
          <w:sz w:val="16"/>
        </w:rPr>
        <w:t xml:space="preserve">. The underpinning of most of these discussions is a set of assumptions regarding the European experience, the Soviet experience, and the Chinese experience. But what if we attend more to Latin America? To Nepal? To the role of revolutionary communists in anti-colonial struggle? To the role of communists in anti-racist struggles in the US in the thirties? </w:t>
      </w:r>
      <w:r w:rsidRPr="00BA1B8B">
        <w:rPr>
          <w:rStyle w:val="StyleUnderline"/>
        </w:rPr>
        <w:t>We dismiss too much if we assume that the bad experiences</w:t>
      </w:r>
      <w:r w:rsidRPr="00BA1B8B">
        <w:rPr>
          <w:sz w:val="16"/>
        </w:rPr>
        <w:t xml:space="preserve"> of the French and Italians with their communist parties </w:t>
      </w:r>
      <w:r w:rsidRPr="00BA1B8B">
        <w:rPr>
          <w:rStyle w:val="StyleUnderline"/>
        </w:rPr>
        <w:t>means that there is no role for an organization like a party in contemporary politics now.</w:t>
      </w:r>
      <w:r w:rsidRPr="00BA1B8B">
        <w:rPr>
          <w:sz w:val="16"/>
        </w:rPr>
        <w:t xml:space="preserve"> On the state: again, </w:t>
      </w:r>
      <w:r w:rsidRPr="00BA1B8B">
        <w:rPr>
          <w:rStyle w:val="StyleUnderline"/>
        </w:rPr>
        <w:t xml:space="preserve">we can improve our thinking here by considering </w:t>
      </w:r>
      <w:r w:rsidRPr="00BA1B8B">
        <w:rPr>
          <w:rStyle w:val="Emphasis"/>
        </w:rPr>
        <w:t>different state apparatuses and functions</w:t>
      </w:r>
      <w:r w:rsidRPr="00BA1B8B">
        <w:rPr>
          <w:sz w:val="16"/>
        </w:rPr>
        <w:t xml:space="preserve">, the way they are distributed, the role of law, etc. </w:t>
      </w:r>
      <w:r w:rsidRPr="00BA1B8B">
        <w:rPr>
          <w:rStyle w:val="Emphasis"/>
        </w:rPr>
        <w:t>I don’t think all existing institutions need to be eliminated—</w:t>
      </w:r>
      <w:r w:rsidRPr="00BA1B8B">
        <w:rPr>
          <w:sz w:val="16"/>
        </w:rPr>
        <w:t>why reinvent the wheel</w:t>
      </w:r>
      <w:r w:rsidRPr="00BA1B8B">
        <w:rPr>
          <w:rStyle w:val="StyleUnderline"/>
        </w:rPr>
        <w:t>? A jury system is a good idea</w:t>
      </w:r>
      <w:r w:rsidRPr="00BA1B8B">
        <w:rPr>
          <w:sz w:val="16"/>
        </w:rPr>
        <w:t xml:space="preserve">. </w:t>
      </w:r>
      <w:r w:rsidRPr="00BA1B8B">
        <w:rPr>
          <w:rStyle w:val="StyleUnderline"/>
        </w:rPr>
        <w:t>Layered institutions</w:t>
      </w:r>
      <w:r w:rsidRPr="00BA1B8B">
        <w:rPr>
          <w:sz w:val="16"/>
        </w:rPr>
        <w:t xml:space="preserve"> (local, municipal, county, state, region, nation, hemisphere) </w:t>
      </w:r>
      <w:r w:rsidRPr="00BA1B8B">
        <w:rPr>
          <w:rStyle w:val="StyleUnderline"/>
        </w:rPr>
        <w:t>as well as economic sectors and sets of interests that crisscross one another also make sense for complex societies</w:t>
      </w:r>
      <w:r w:rsidRPr="00BA1B8B">
        <w:rPr>
          <w:sz w:val="16"/>
        </w:rPr>
        <w:t xml:space="preserve">. And so does the rule of law – as long as this rule is exercised for and in the interest of the working class, the people as the rest of us (which is the basic idea of the dictatorship of the proletariat). Maybe the best way to put </w:t>
      </w:r>
      <w:r w:rsidRPr="00BA1B8B">
        <w:rPr>
          <w:rStyle w:val="StyleUnderline"/>
        </w:rPr>
        <w:t>it would be in terms of the need to reevaluate all existing institutions from the standpoint of the people/working class, and seeing what is worth saving</w:t>
      </w:r>
      <w:r w:rsidRPr="00BA1B8B">
        <w:rPr>
          <w:sz w:val="16"/>
        </w:rPr>
        <w:t>.</w:t>
      </w:r>
    </w:p>
    <w:p w:rsidR="00C46518" w:rsidRPr="00BA1B8B" w:rsidRDefault="00C46518" w:rsidP="00C46518"/>
    <w:p w:rsidR="00C46518" w:rsidRPr="00BA1B8B" w:rsidRDefault="00C46518" w:rsidP="00C46518">
      <w:pPr>
        <w:pStyle w:val="Heading3"/>
      </w:pPr>
      <w:r w:rsidRPr="00BA1B8B">
        <w:t>at: truth claims bad</w:t>
      </w:r>
    </w:p>
    <w:p w:rsidR="00C46518" w:rsidRPr="00BA1B8B" w:rsidRDefault="00C46518" w:rsidP="00C46518">
      <w:pPr>
        <w:pStyle w:val="Heading4"/>
      </w:pPr>
      <w:r w:rsidRPr="00BA1B8B">
        <w:t xml:space="preserve">Making truth claims is pretty important is pretty important for effective political analysis and doesn’t necessarily degenerate into dogmatic fanaticisms  </w:t>
      </w:r>
    </w:p>
    <w:p w:rsidR="00C46518" w:rsidRPr="00BA1B8B" w:rsidRDefault="00C46518" w:rsidP="00C46518">
      <w:r w:rsidRPr="00BA1B8B">
        <w:rPr>
          <w:b/>
        </w:rPr>
        <w:t>Eagleton 3</w:t>
      </w:r>
      <w:r w:rsidRPr="00BA1B8B">
        <w:t xml:space="preserve"> [Terry, Distinguished Professor of English Literature at Lancaster University, </w:t>
      </w:r>
      <w:r w:rsidRPr="00BA1B8B">
        <w:rPr>
          <w:i/>
        </w:rPr>
        <w:t>After Theory</w:t>
      </w:r>
      <w:r w:rsidRPr="00BA1B8B">
        <w:t>, 2003, Basic Books: New York, NY, p. 105-9]</w:t>
      </w:r>
    </w:p>
    <w:p w:rsidR="00C46518" w:rsidRPr="00BA1B8B" w:rsidRDefault="00C46518" w:rsidP="00C46518"/>
    <w:p w:rsidR="00C46518" w:rsidRPr="00BA1B8B" w:rsidRDefault="00C46518" w:rsidP="00C46518">
      <w:pPr>
        <w:rPr>
          <w:sz w:val="16"/>
        </w:rPr>
      </w:pPr>
      <w:r w:rsidRPr="00BA1B8B">
        <w:rPr>
          <w:rStyle w:val="StyleUnderline"/>
        </w:rPr>
        <w:t>If it is true that a situation is racist, then it is absolutely true.</w:t>
      </w:r>
      <w:r w:rsidRPr="00BA1B8B">
        <w:rPr>
          <w:rStyle w:val="StyleUnderline"/>
          <w:sz w:val="12"/>
        </w:rPr>
        <w:t xml:space="preserve"> </w:t>
      </w:r>
      <w:r w:rsidRPr="00BA1B8B">
        <w:rPr>
          <w:rStyle w:val="StyleUnderline"/>
        </w:rPr>
        <w:t>It is not just my opinion, or yours</w:t>
      </w:r>
      <w:r w:rsidRPr="00BA1B8B">
        <w:rPr>
          <w:sz w:val="16"/>
        </w:rPr>
        <w:t xml:space="preserve">. But of course it may not be true. </w:t>
      </w:r>
      <w:r w:rsidRPr="00BA1B8B">
        <w:rPr>
          <w:rStyle w:val="StyleUnderline"/>
        </w:rPr>
        <w:t>Or it may be partially true - in which case it absolutely is</w:t>
      </w:r>
      <w:r w:rsidRPr="00BA1B8B">
        <w:rPr>
          <w:rStyle w:val="StyleUnderline"/>
          <w:sz w:val="12"/>
        </w:rPr>
        <w:t xml:space="preserve"> </w:t>
      </w:r>
      <w:r w:rsidRPr="00BA1B8B">
        <w:rPr>
          <w:rStyle w:val="StyleUnderline"/>
        </w:rPr>
        <w:t>partially true, as opposed to being completely true or not true at</w:t>
      </w:r>
      <w:r w:rsidRPr="00BA1B8B">
        <w:rPr>
          <w:rStyle w:val="StyleUnderline"/>
          <w:sz w:val="12"/>
        </w:rPr>
        <w:t xml:space="preserve"> </w:t>
      </w:r>
      <w:r w:rsidRPr="00BA1B8B">
        <w:rPr>
          <w:rStyle w:val="StyleUnderline"/>
        </w:rPr>
        <w:t xml:space="preserve">all. Defenders of </w:t>
      </w:r>
      <w:r w:rsidRPr="00BA1B8B">
        <w:rPr>
          <w:rStyle w:val="Emphasis"/>
        </w:rPr>
        <w:t>absolute truth</w:t>
      </w:r>
      <w:r w:rsidRPr="00BA1B8B">
        <w:rPr>
          <w:rStyle w:val="StyleUnderline"/>
        </w:rPr>
        <w:t xml:space="preserve"> are not necessarily </w:t>
      </w:r>
      <w:r w:rsidRPr="00BA1B8B">
        <w:rPr>
          <w:rStyle w:val="Emphasis"/>
        </w:rPr>
        <w:t>dogmatists</w:t>
      </w:r>
      <w:r w:rsidRPr="00BA1B8B">
        <w:rPr>
          <w:rStyle w:val="StyleUnderline"/>
        </w:rPr>
        <w:t>.</w:t>
      </w:r>
      <w:r w:rsidRPr="00BA1B8B">
        <w:rPr>
          <w:sz w:val="16"/>
        </w:rPr>
        <w:t xml:space="preserve"> In any case, </w:t>
      </w:r>
      <w:r w:rsidRPr="00BA1B8B">
        <w:rPr>
          <w:rStyle w:val="StyleUnderline"/>
        </w:rPr>
        <w:t>dogmatism does just not mean thumping the table with</w:t>
      </w:r>
      <w:r w:rsidRPr="00BA1B8B">
        <w:rPr>
          <w:rStyle w:val="StyleUnderline"/>
          <w:sz w:val="12"/>
        </w:rPr>
        <w:t xml:space="preserve"> </w:t>
      </w:r>
      <w:r w:rsidRPr="00BA1B8B">
        <w:rPr>
          <w:rStyle w:val="StyleUnderline"/>
        </w:rPr>
        <w:t>one hand and clutching your opponent by the throat with the</w:t>
      </w:r>
      <w:r w:rsidRPr="00BA1B8B">
        <w:rPr>
          <w:rStyle w:val="StyleUnderline"/>
          <w:sz w:val="12"/>
        </w:rPr>
        <w:t xml:space="preserve"> </w:t>
      </w:r>
      <w:r w:rsidRPr="00BA1B8B">
        <w:rPr>
          <w:rStyle w:val="StyleUnderline"/>
        </w:rPr>
        <w:t>other</w:t>
      </w:r>
      <w:r w:rsidRPr="00BA1B8B">
        <w:rPr>
          <w:sz w:val="16"/>
        </w:rPr>
        <w:t xml:space="preserve">. It means refusing to give grounds for your beliefs, appealing instead simply to authority. </w:t>
      </w:r>
      <w:r w:rsidRPr="00BA1B8B">
        <w:rPr>
          <w:rStyle w:val="StyleUnderline"/>
        </w:rPr>
        <w:t>There are plenty of courteous,</w:t>
      </w:r>
      <w:r w:rsidRPr="00BA1B8B">
        <w:rPr>
          <w:rStyle w:val="StyleUnderline"/>
          <w:sz w:val="12"/>
        </w:rPr>
        <w:t xml:space="preserve"> </w:t>
      </w:r>
      <w:r w:rsidRPr="00BA1B8B">
        <w:rPr>
          <w:rStyle w:val="StyleUnderline"/>
        </w:rPr>
        <w:t>soft-spoken dogmatists</w:t>
      </w:r>
      <w:r w:rsidRPr="00BA1B8B">
        <w:rPr>
          <w:sz w:val="16"/>
        </w:rPr>
        <w:t xml:space="preserve">. </w:t>
      </w:r>
      <w:r w:rsidRPr="00BA1B8B">
        <w:rPr>
          <w:rStyle w:val="StyleUnderline"/>
        </w:rPr>
        <w:t>Holding something to be absolutely true</w:t>
      </w:r>
      <w:r w:rsidRPr="00BA1B8B">
        <w:rPr>
          <w:rStyle w:val="StyleUnderline"/>
          <w:sz w:val="12"/>
        </w:rPr>
        <w:t xml:space="preserve"> </w:t>
      </w:r>
      <w:r w:rsidRPr="00BA1B8B">
        <w:rPr>
          <w:rStyle w:val="StyleUnderline"/>
        </w:rPr>
        <w:t>does not mean affirming it against all conceivable evidence and</w:t>
      </w:r>
      <w:r w:rsidRPr="00BA1B8B">
        <w:rPr>
          <w:rStyle w:val="StyleUnderline"/>
          <w:sz w:val="12"/>
        </w:rPr>
        <w:t xml:space="preserve"> </w:t>
      </w:r>
      <w:r w:rsidRPr="00BA1B8B">
        <w:rPr>
          <w:rStyle w:val="StyleUnderline"/>
        </w:rPr>
        <w:t xml:space="preserve">argument, and </w:t>
      </w:r>
      <w:r w:rsidRPr="00BA1B8B">
        <w:rPr>
          <w:rStyle w:val="Emphasis"/>
        </w:rPr>
        <w:t>refusing</w:t>
      </w:r>
      <w:r w:rsidRPr="00BA1B8B">
        <w:rPr>
          <w:rStyle w:val="StyleUnderline"/>
        </w:rPr>
        <w:t xml:space="preserve"> in any circumstances to </w:t>
      </w:r>
      <w:r w:rsidRPr="00BA1B8B">
        <w:rPr>
          <w:rStyle w:val="Emphasis"/>
        </w:rPr>
        <w:t>concede</w:t>
      </w:r>
      <w:r w:rsidRPr="00BA1B8B">
        <w:rPr>
          <w:rStyle w:val="StyleUnderline"/>
        </w:rPr>
        <w:t xml:space="preserve"> that you</w:t>
      </w:r>
      <w:r w:rsidRPr="00BA1B8B">
        <w:rPr>
          <w:rStyle w:val="StyleUnderline"/>
          <w:sz w:val="12"/>
        </w:rPr>
        <w:t xml:space="preserve"> </w:t>
      </w:r>
      <w:r w:rsidRPr="00BA1B8B">
        <w:rPr>
          <w:rStyle w:val="StyleUnderline"/>
        </w:rPr>
        <w:t xml:space="preserve">are </w:t>
      </w:r>
      <w:r w:rsidRPr="00BA1B8B">
        <w:rPr>
          <w:rStyle w:val="Emphasis"/>
        </w:rPr>
        <w:t>mistaken</w:t>
      </w:r>
      <w:r w:rsidRPr="00BA1B8B">
        <w:rPr>
          <w:sz w:val="16"/>
        </w:rPr>
        <w:t xml:space="preserve">. </w:t>
      </w:r>
      <w:r w:rsidRPr="00BA1B8B">
        <w:rPr>
          <w:rStyle w:val="StyleUnderline"/>
        </w:rPr>
        <w:t>Those who believe in absolute truth may well be the</w:t>
      </w:r>
      <w:r w:rsidRPr="00BA1B8B">
        <w:rPr>
          <w:rStyle w:val="StyleUnderline"/>
          <w:sz w:val="12"/>
        </w:rPr>
        <w:t xml:space="preserve"> </w:t>
      </w:r>
      <w:r w:rsidRPr="00BA1B8B">
        <w:rPr>
          <w:rStyle w:val="StyleUnderline"/>
        </w:rPr>
        <w:t xml:space="preserve">kind of people who are pathologically cautious about </w:t>
      </w:r>
      <w:r w:rsidRPr="00BA1B8B">
        <w:rPr>
          <w:rStyle w:val="Emphasis"/>
        </w:rPr>
        <w:t>accepting</w:t>
      </w:r>
      <w:r w:rsidRPr="00BA1B8B">
        <w:rPr>
          <w:rStyle w:val="Emphasis"/>
          <w:sz w:val="12"/>
        </w:rPr>
        <w:t xml:space="preserve"> </w:t>
      </w:r>
      <w:r w:rsidRPr="00BA1B8B">
        <w:rPr>
          <w:rStyle w:val="Emphasis"/>
        </w:rPr>
        <w:t>anything as true</w:t>
      </w:r>
      <w:r w:rsidRPr="00BA1B8B">
        <w:rPr>
          <w:rStyle w:val="StyleUnderline"/>
        </w:rPr>
        <w:t xml:space="preserve"> unless it seems </w:t>
      </w:r>
      <w:r w:rsidRPr="00BA1B8B">
        <w:rPr>
          <w:rStyle w:val="Emphasis"/>
        </w:rPr>
        <w:t>plainly undeniable</w:t>
      </w:r>
      <w:r w:rsidRPr="00BA1B8B">
        <w:rPr>
          <w:sz w:val="16"/>
        </w:rPr>
        <w:t xml:space="preserve">. They may stumble through life in a haze of scepticism and a miasma of doubt. It is just that </w:t>
      </w:r>
      <w:r w:rsidRPr="00BA1B8B">
        <w:rPr>
          <w:rStyle w:val="StyleUnderline"/>
        </w:rPr>
        <w:t>when they do</w:t>
      </w:r>
      <w:r w:rsidRPr="00BA1B8B">
        <w:rPr>
          <w:sz w:val="16"/>
        </w:rPr>
        <w:t xml:space="preserve">, </w:t>
      </w:r>
      <w:r w:rsidRPr="00BA1B8B">
        <w:rPr>
          <w:rStyle w:val="Emphasis"/>
        </w:rPr>
        <w:t>perhaps once every decade</w:t>
      </w:r>
      <w:r w:rsidRPr="00BA1B8B">
        <w:rPr>
          <w:rStyle w:val="Emphasis"/>
          <w:sz w:val="12"/>
        </w:rPr>
        <w:t xml:space="preserve"> </w:t>
      </w:r>
      <w:r w:rsidRPr="00BA1B8B">
        <w:rPr>
          <w:rStyle w:val="Emphasis"/>
        </w:rPr>
        <w:t>or so</w:t>
      </w:r>
      <w:r w:rsidRPr="00BA1B8B">
        <w:rPr>
          <w:sz w:val="16"/>
        </w:rPr>
        <w:t xml:space="preserve">, </w:t>
      </w:r>
      <w:r w:rsidRPr="00BA1B8B">
        <w:rPr>
          <w:rStyle w:val="StyleUnderline"/>
        </w:rPr>
        <w:t>come grudgingly to accept a proposition such as ‘The</w:t>
      </w:r>
      <w:r w:rsidRPr="00BA1B8B">
        <w:rPr>
          <w:rStyle w:val="StyleUnderline"/>
          <w:sz w:val="12"/>
        </w:rPr>
        <w:t xml:space="preserve"> </w:t>
      </w:r>
      <w:r w:rsidRPr="00BA1B8B">
        <w:rPr>
          <w:rStyle w:val="StyleUnderline"/>
        </w:rPr>
        <w:t>head gardener has just shot himself through the foot’ as true,</w:t>
      </w:r>
      <w:r w:rsidRPr="00BA1B8B">
        <w:rPr>
          <w:rStyle w:val="StyleUnderline"/>
          <w:sz w:val="12"/>
        </w:rPr>
        <w:t xml:space="preserve"> </w:t>
      </w:r>
      <w:r w:rsidRPr="00BA1B8B">
        <w:rPr>
          <w:rStyle w:val="StyleUnderline"/>
        </w:rPr>
        <w:t>they recognize that its opposite cannot also be true</w:t>
      </w:r>
      <w:r w:rsidRPr="00BA1B8B">
        <w:rPr>
          <w:sz w:val="16"/>
        </w:rPr>
        <w:t xml:space="preserve">, </w:t>
      </w:r>
      <w:r w:rsidRPr="00BA1B8B">
        <w:rPr>
          <w:rStyle w:val="StyleUnderline"/>
        </w:rPr>
        <w:t>and that</w:t>
      </w:r>
      <w:r w:rsidRPr="00BA1B8B">
        <w:rPr>
          <w:rStyle w:val="StyleUnderline"/>
          <w:sz w:val="12"/>
        </w:rPr>
        <w:t xml:space="preserve"> </w:t>
      </w:r>
      <w:r w:rsidRPr="00BA1B8B">
        <w:rPr>
          <w:rStyle w:val="StyleUnderline"/>
        </w:rPr>
        <w:t xml:space="preserve">its </w:t>
      </w:r>
      <w:r w:rsidRPr="00BA1B8B">
        <w:rPr>
          <w:rStyle w:val="Emphasis"/>
        </w:rPr>
        <w:t>being true for them means</w:t>
      </w:r>
      <w:r w:rsidRPr="00BA1B8B">
        <w:rPr>
          <w:rStyle w:val="StyleUnderline"/>
        </w:rPr>
        <w:t xml:space="preserve"> its being </w:t>
      </w:r>
      <w:r w:rsidRPr="00BA1B8B">
        <w:rPr>
          <w:rStyle w:val="Emphasis"/>
        </w:rPr>
        <w:t>true for everyone else</w:t>
      </w:r>
      <w:r w:rsidRPr="00BA1B8B">
        <w:rPr>
          <w:rStyle w:val="Emphasis"/>
          <w:sz w:val="12"/>
        </w:rPr>
        <w:t xml:space="preserve"> </w:t>
      </w:r>
      <w:r w:rsidRPr="00BA1B8B">
        <w:rPr>
          <w:rStyle w:val="Emphasis"/>
        </w:rPr>
        <w:t>as well</w:t>
      </w:r>
      <w:r w:rsidRPr="00BA1B8B">
        <w:rPr>
          <w:rStyle w:val="StyleUnderline"/>
        </w:rPr>
        <w:t>.</w:t>
      </w:r>
      <w:r w:rsidRPr="00BA1B8B">
        <w:rPr>
          <w:sz w:val="16"/>
        </w:rPr>
        <w:t xml:space="preserve"> </w:t>
      </w:r>
      <w:r w:rsidRPr="00BA1B8B">
        <w:rPr>
          <w:rStyle w:val="StyleUnderline"/>
        </w:rPr>
        <w:t>Nor does ‘absolutely true’ mean true independently of any</w:t>
      </w:r>
      <w:r w:rsidRPr="00BA1B8B">
        <w:rPr>
          <w:rStyle w:val="StyleUnderline"/>
          <w:sz w:val="12"/>
        </w:rPr>
        <w:t xml:space="preserve"> </w:t>
      </w:r>
      <w:r w:rsidRPr="00BA1B8B">
        <w:rPr>
          <w:rStyle w:val="StyleUnderline"/>
        </w:rPr>
        <w:t>context. We can only judge the world from within some kind</w:t>
      </w:r>
      <w:r w:rsidRPr="00BA1B8B">
        <w:rPr>
          <w:rStyle w:val="StyleUnderline"/>
          <w:sz w:val="12"/>
        </w:rPr>
        <w:t xml:space="preserve"> </w:t>
      </w:r>
      <w:r w:rsidRPr="00BA1B8B">
        <w:rPr>
          <w:rStyle w:val="StyleUnderline"/>
        </w:rPr>
        <w:t>of framework</w:t>
      </w:r>
      <w:r w:rsidRPr="00BA1B8B">
        <w:rPr>
          <w:sz w:val="16"/>
        </w:rPr>
        <w:t xml:space="preserve">. But this does not necessarily mean that what is true from one viewpoint is false from another. </w:t>
      </w:r>
      <w:r w:rsidRPr="00BA1B8B">
        <w:rPr>
          <w:rStyle w:val="StyleUnderline"/>
        </w:rPr>
        <w:t>Elephants</w:t>
      </w:r>
      <w:r w:rsidRPr="00BA1B8B">
        <w:rPr>
          <w:rStyle w:val="StyleUnderline"/>
          <w:sz w:val="12"/>
        </w:rPr>
        <w:t xml:space="preserve"> </w:t>
      </w:r>
      <w:r w:rsidRPr="00BA1B8B">
        <w:rPr>
          <w:rStyle w:val="StyleUnderline"/>
        </w:rPr>
        <w:t>may be sacred for you but not for me, if this represents a</w:t>
      </w:r>
      <w:r w:rsidRPr="00BA1B8B">
        <w:rPr>
          <w:rStyle w:val="StyleUnderline"/>
          <w:sz w:val="12"/>
        </w:rPr>
        <w:t xml:space="preserve"> </w:t>
      </w:r>
      <w:r w:rsidRPr="00BA1B8B">
        <w:rPr>
          <w:rStyle w:val="StyleUnderline"/>
        </w:rPr>
        <w:t>difference between our ways of signifying them</w:t>
      </w:r>
      <w:r w:rsidRPr="00BA1B8B">
        <w:rPr>
          <w:sz w:val="16"/>
        </w:rPr>
        <w:t xml:space="preserve">. </w:t>
      </w:r>
      <w:r w:rsidRPr="00BA1B8B">
        <w:rPr>
          <w:rStyle w:val="Emphasis"/>
        </w:rPr>
        <w:t>But it cannot</w:t>
      </w:r>
      <w:r w:rsidRPr="00BA1B8B">
        <w:rPr>
          <w:rStyle w:val="Emphasis"/>
          <w:sz w:val="12"/>
        </w:rPr>
        <w:t xml:space="preserve"> </w:t>
      </w:r>
      <w:r w:rsidRPr="00BA1B8B">
        <w:rPr>
          <w:rStyle w:val="Emphasis"/>
        </w:rPr>
        <w:t>be true that elephants really are sacred,</w:t>
      </w:r>
      <w:r w:rsidRPr="00BA1B8B">
        <w:rPr>
          <w:sz w:val="16"/>
        </w:rPr>
        <w:t xml:space="preserve"> </w:t>
      </w:r>
      <w:r w:rsidRPr="00BA1B8B">
        <w:rPr>
          <w:rStyle w:val="StyleUnderline"/>
        </w:rPr>
        <w:t>in the same way that</w:t>
      </w:r>
      <w:r w:rsidRPr="00BA1B8B">
        <w:rPr>
          <w:rStyle w:val="StyleUnderline"/>
          <w:sz w:val="12"/>
        </w:rPr>
        <w:t xml:space="preserve"> </w:t>
      </w:r>
      <w:r w:rsidRPr="00BA1B8B">
        <w:rPr>
          <w:rStyle w:val="StyleUnderline"/>
        </w:rPr>
        <w:t>they really have four legs</w:t>
      </w:r>
      <w:r w:rsidRPr="00BA1B8B">
        <w:rPr>
          <w:sz w:val="16"/>
        </w:rPr>
        <w:t xml:space="preserve">, and that they are in the same sense not sacred. </w:t>
      </w:r>
      <w:r w:rsidRPr="00BA1B8B">
        <w:rPr>
          <w:rStyle w:val="StyleUnderline"/>
        </w:rPr>
        <w:t>Cultures make sense of the world in different ways</w:t>
      </w:r>
      <w:r w:rsidRPr="00BA1B8B">
        <w:rPr>
          <w:sz w:val="16"/>
        </w:rPr>
        <w:t xml:space="preserve">, </w:t>
      </w:r>
      <w:r w:rsidRPr="00BA1B8B">
        <w:rPr>
          <w:rStyle w:val="StyleUnderline"/>
        </w:rPr>
        <w:t>and what some see as a fact others do not</w:t>
      </w:r>
      <w:r w:rsidRPr="00BA1B8B">
        <w:rPr>
          <w:sz w:val="16"/>
        </w:rPr>
        <w:t xml:space="preserve">; </w:t>
      </w:r>
      <w:r w:rsidRPr="00BA1B8B">
        <w:rPr>
          <w:rStyle w:val="Emphasis"/>
        </w:rPr>
        <w:t>but if truth simply</w:t>
      </w:r>
      <w:r w:rsidRPr="00BA1B8B">
        <w:rPr>
          <w:rStyle w:val="Emphasis"/>
          <w:sz w:val="12"/>
        </w:rPr>
        <w:t xml:space="preserve"> </w:t>
      </w:r>
      <w:r w:rsidRPr="00BA1B8B">
        <w:rPr>
          <w:rStyle w:val="Emphasis"/>
        </w:rPr>
        <w:t>means truth-for-us</w:t>
      </w:r>
      <w:r w:rsidRPr="00BA1B8B">
        <w:rPr>
          <w:sz w:val="16"/>
        </w:rPr>
        <w:t xml:space="preserve">, </w:t>
      </w:r>
      <w:r w:rsidRPr="00BA1B8B">
        <w:rPr>
          <w:rStyle w:val="Emphasis"/>
        </w:rPr>
        <w:t>then there can be no conflict between us</w:t>
      </w:r>
      <w:r w:rsidRPr="00BA1B8B">
        <w:rPr>
          <w:rStyle w:val="Emphasis"/>
          <w:sz w:val="12"/>
        </w:rPr>
        <w:t xml:space="preserve"> </w:t>
      </w:r>
      <w:r w:rsidRPr="00BA1B8B">
        <w:rPr>
          <w:rStyle w:val="Emphasis"/>
        </w:rPr>
        <w:t>and other cultures</w:t>
      </w:r>
      <w:r w:rsidRPr="00BA1B8B">
        <w:rPr>
          <w:sz w:val="16"/>
        </w:rPr>
        <w:t xml:space="preserve">, since truth is equally just truth-for-them. </w:t>
      </w:r>
      <w:r w:rsidRPr="00BA1B8B">
        <w:rPr>
          <w:rStyle w:val="StyleUnderline"/>
        </w:rPr>
        <w:t>This is tolerable enough when it comes to the sacred status of</w:t>
      </w:r>
      <w:r w:rsidRPr="00BA1B8B">
        <w:rPr>
          <w:rStyle w:val="StyleUnderline"/>
          <w:sz w:val="12"/>
        </w:rPr>
        <w:t xml:space="preserve"> </w:t>
      </w:r>
      <w:r w:rsidRPr="00BA1B8B">
        <w:rPr>
          <w:sz w:val="16"/>
        </w:rPr>
        <w:t xml:space="preserve">AFTER THEORY </w:t>
      </w:r>
      <w:r w:rsidRPr="00BA1B8B">
        <w:rPr>
          <w:rStyle w:val="StyleUnderline"/>
        </w:rPr>
        <w:t>elephants, as well as being extremely convenient for us if we</w:t>
      </w:r>
      <w:r w:rsidRPr="00BA1B8B">
        <w:rPr>
          <w:rStyle w:val="StyleUnderline"/>
          <w:sz w:val="12"/>
        </w:rPr>
        <w:t xml:space="preserve"> </w:t>
      </w:r>
      <w:r w:rsidRPr="00BA1B8B">
        <w:rPr>
          <w:rStyle w:val="StyleUnderline"/>
        </w:rPr>
        <w:t>hold that forcing sexual relations on toddlers contributes to</w:t>
      </w:r>
      <w:r w:rsidRPr="00BA1B8B">
        <w:rPr>
          <w:rStyle w:val="StyleUnderline"/>
          <w:sz w:val="12"/>
        </w:rPr>
        <w:t xml:space="preserve"> </w:t>
      </w:r>
      <w:r w:rsidRPr="00BA1B8B">
        <w:rPr>
          <w:rStyle w:val="StyleUnderline"/>
        </w:rPr>
        <w:t>their emotional well-being and psychological stability in later</w:t>
      </w:r>
      <w:r w:rsidRPr="00BA1B8B">
        <w:rPr>
          <w:rStyle w:val="StyleUnderline"/>
          <w:sz w:val="12"/>
        </w:rPr>
        <w:t xml:space="preserve"> </w:t>
      </w:r>
      <w:r w:rsidRPr="00BA1B8B">
        <w:rPr>
          <w:rStyle w:val="StyleUnderline"/>
        </w:rPr>
        <w:t>years, and the culture next door does not</w:t>
      </w:r>
      <w:r w:rsidRPr="00BA1B8B">
        <w:rPr>
          <w:sz w:val="16"/>
        </w:rPr>
        <w:t xml:space="preserve">. Since their view is entirely relative to their own way of life, </w:t>
      </w:r>
      <w:r w:rsidRPr="00BA1B8B">
        <w:rPr>
          <w:rStyle w:val="StyleUnderline"/>
        </w:rPr>
        <w:t>it can naturally have no</w:t>
      </w:r>
      <w:r w:rsidRPr="00BA1B8B">
        <w:rPr>
          <w:rStyle w:val="StyleUnderline"/>
          <w:sz w:val="12"/>
        </w:rPr>
        <w:t xml:space="preserve"> </w:t>
      </w:r>
      <w:r w:rsidRPr="00BA1B8B">
        <w:rPr>
          <w:rStyle w:val="StyleUnderline"/>
        </w:rPr>
        <w:t xml:space="preserve">effect on our behaviour. </w:t>
      </w:r>
      <w:r w:rsidRPr="00BA1B8B">
        <w:rPr>
          <w:sz w:val="16"/>
        </w:rPr>
        <w:t xml:space="preserve">In any case, </w:t>
      </w:r>
      <w:r w:rsidRPr="00BA1B8B">
        <w:rPr>
          <w:rStyle w:val="StyleUnderline"/>
        </w:rPr>
        <w:t>if each cultural framework</w:t>
      </w:r>
      <w:r w:rsidRPr="00BA1B8B">
        <w:rPr>
          <w:rStyle w:val="StyleUnderline"/>
          <w:sz w:val="12"/>
        </w:rPr>
        <w:t xml:space="preserve"> </w:t>
      </w:r>
      <w:r w:rsidRPr="00BA1B8B">
        <w:rPr>
          <w:rStyle w:val="StyleUnderline"/>
        </w:rPr>
        <w:t>constructs the world differently enough, it is hard to see how</w:t>
      </w:r>
      <w:r w:rsidRPr="00BA1B8B">
        <w:rPr>
          <w:rStyle w:val="StyleUnderline"/>
          <w:sz w:val="12"/>
        </w:rPr>
        <w:t xml:space="preserve"> </w:t>
      </w:r>
      <w:r w:rsidRPr="00BA1B8B">
        <w:rPr>
          <w:rStyle w:val="StyleUnderline"/>
        </w:rPr>
        <w:t>they could share the same proposition in common. A different</w:t>
      </w:r>
      <w:r w:rsidRPr="00BA1B8B">
        <w:rPr>
          <w:rStyle w:val="StyleUnderline"/>
          <w:sz w:val="12"/>
        </w:rPr>
        <w:t xml:space="preserve"> </w:t>
      </w:r>
      <w:r w:rsidRPr="00BA1B8B">
        <w:rPr>
          <w:rStyle w:val="StyleUnderline"/>
        </w:rPr>
        <w:t>world yields a different meaning.</w:t>
      </w:r>
      <w:r w:rsidRPr="00BA1B8B">
        <w:rPr>
          <w:rStyle w:val="StyleUnderline"/>
          <w:sz w:val="12"/>
        </w:rPr>
        <w:t xml:space="preserve"> </w:t>
      </w:r>
      <w:r w:rsidRPr="00BA1B8B">
        <w:rPr>
          <w:rStyle w:val="Emphasis"/>
        </w:rPr>
        <w:t>Absolute truth has nothing to do with fanaticism.</w:t>
      </w:r>
      <w:r w:rsidRPr="00BA1B8B">
        <w:rPr>
          <w:sz w:val="16"/>
        </w:rPr>
        <w:t xml:space="preserve"> It does not necessarily mean the kind of truth to which you are fervently committed. ‘Erlangen is in Germany’ is absolutely true, but one would not go to one’s death for it. </w:t>
      </w:r>
      <w:r w:rsidRPr="00BA1B8B">
        <w:rPr>
          <w:rStyle w:val="StyleUnderline"/>
        </w:rPr>
        <w:t>It is not the kind of truth</w:t>
      </w:r>
      <w:r w:rsidRPr="00BA1B8B">
        <w:rPr>
          <w:rStyle w:val="StyleUnderline"/>
          <w:sz w:val="12"/>
        </w:rPr>
        <w:t xml:space="preserve"> </w:t>
      </w:r>
      <w:r w:rsidRPr="00BA1B8B">
        <w:rPr>
          <w:rStyle w:val="StyleUnderline"/>
        </w:rPr>
        <w:t>which sets the blood coursing and quickens the heartbeat</w:t>
      </w:r>
      <w:r w:rsidRPr="00BA1B8B">
        <w:rPr>
          <w:sz w:val="16"/>
        </w:rPr>
        <w:t xml:space="preserve">. </w:t>
      </w:r>
      <w:r w:rsidRPr="00BA1B8B">
        <w:rPr>
          <w:rStyle w:val="Emphasis"/>
        </w:rPr>
        <w:t>It</w:t>
      </w:r>
      <w:r w:rsidRPr="00BA1B8B">
        <w:rPr>
          <w:rStyle w:val="Emphasis"/>
          <w:sz w:val="12"/>
        </w:rPr>
        <w:t xml:space="preserve"> </w:t>
      </w:r>
      <w:r w:rsidRPr="00BA1B8B">
        <w:rPr>
          <w:rStyle w:val="Emphasis"/>
        </w:rPr>
        <w:t>does not have the same emotional force as ‘You strangled my</w:t>
      </w:r>
      <w:r w:rsidRPr="00BA1B8B">
        <w:rPr>
          <w:rStyle w:val="Emphasis"/>
          <w:sz w:val="12"/>
        </w:rPr>
        <w:t xml:space="preserve"> </w:t>
      </w:r>
      <w:r w:rsidRPr="00BA1B8B">
        <w:rPr>
          <w:rStyle w:val="Emphasis"/>
        </w:rPr>
        <w:t>great-aunt, you despicable bastard!</w:t>
      </w:r>
      <w:r w:rsidRPr="00BA1B8B">
        <w:rPr>
          <w:sz w:val="16"/>
        </w:rPr>
        <w:t xml:space="preserve">’ </w:t>
      </w:r>
      <w:r w:rsidRPr="00BA1B8B">
        <w:rPr>
          <w:rStyle w:val="Emphasis"/>
        </w:rPr>
        <w:t>Most absolute truths are</w:t>
      </w:r>
      <w:r w:rsidRPr="00BA1B8B">
        <w:rPr>
          <w:rStyle w:val="Emphasis"/>
          <w:sz w:val="12"/>
        </w:rPr>
        <w:t xml:space="preserve"> </w:t>
      </w:r>
      <w:r w:rsidRPr="00BA1B8B">
        <w:rPr>
          <w:rStyle w:val="Emphasis"/>
        </w:rPr>
        <w:t>pretty trivial.</w:t>
      </w:r>
      <w:r w:rsidRPr="00BA1B8B">
        <w:rPr>
          <w:sz w:val="16"/>
        </w:rPr>
        <w:t xml:space="preserve"> Much the same goes for the word ‘absolute’ when used in some moral discourse. For Thomas Aquinas, ‘</w:t>
      </w:r>
      <w:r w:rsidRPr="00BA1B8B">
        <w:rPr>
          <w:rStyle w:val="Emphasis"/>
        </w:rPr>
        <w:t>absolutely</w:t>
      </w:r>
      <w:r w:rsidRPr="00BA1B8B">
        <w:rPr>
          <w:sz w:val="16"/>
        </w:rPr>
        <w:t xml:space="preserve"> wrong’ </w:t>
      </w:r>
      <w:r w:rsidRPr="00BA1B8B">
        <w:rPr>
          <w:rStyle w:val="StyleUnderline"/>
        </w:rPr>
        <w:t>does not necessarily mean ‘</w:t>
      </w:r>
      <w:r w:rsidRPr="00BA1B8B">
        <w:rPr>
          <w:rStyle w:val="Emphasis"/>
        </w:rPr>
        <w:t>very, very wrong’</w:t>
      </w:r>
      <w:r w:rsidRPr="00BA1B8B">
        <w:rPr>
          <w:sz w:val="16"/>
        </w:rPr>
        <w:t>. The word ‘</w:t>
      </w:r>
      <w:r w:rsidRPr="00BA1B8B">
        <w:rPr>
          <w:rStyle w:val="Emphasis"/>
        </w:rPr>
        <w:t>absolute’ here is not an intensifier</w:t>
      </w:r>
      <w:r w:rsidRPr="00BA1B8B">
        <w:rPr>
          <w:sz w:val="16"/>
        </w:rPr>
        <w:t xml:space="preserve">. </w:t>
      </w:r>
      <w:r w:rsidRPr="00BA1B8B">
        <w:rPr>
          <w:rStyle w:val="StyleUnderline"/>
        </w:rPr>
        <w:t>It just means ‘shouldn’t be</w:t>
      </w:r>
      <w:r w:rsidRPr="00BA1B8B">
        <w:rPr>
          <w:rStyle w:val="StyleUnderline"/>
          <w:sz w:val="12"/>
        </w:rPr>
        <w:t xml:space="preserve"> </w:t>
      </w:r>
      <w:r w:rsidRPr="00BA1B8B">
        <w:rPr>
          <w:rStyle w:val="StyleUnderline"/>
        </w:rPr>
        <w:t>done under any circumstances’</w:t>
      </w:r>
      <w:r w:rsidRPr="00BA1B8B">
        <w:rPr>
          <w:sz w:val="16"/>
        </w:rPr>
        <w:t xml:space="preserve">. Aquinas thought rather strangely that lying was absolutely wrong, but not killing; but he did not of course believe that lying was always more grievous an offence than killing. Being of reasonable intelligence, he appreciated well enough that lying is sometimes pretty harmless. It was just that for him it was absolutely wrong. </w:t>
      </w:r>
      <w:r w:rsidRPr="00BA1B8B">
        <w:rPr>
          <w:rStyle w:val="Emphasis"/>
        </w:rPr>
        <w:t>Absolute truth is not truth removed from time and change</w:t>
      </w:r>
      <w:r w:rsidRPr="00BA1B8B">
        <w:rPr>
          <w:sz w:val="16"/>
        </w:rPr>
        <w:t xml:space="preserve">. Things that are true at one time can cease to be true at another, or new truths can emerge. </w:t>
      </w:r>
      <w:r w:rsidRPr="00BA1B8B">
        <w:rPr>
          <w:rStyle w:val="StyleUnderline"/>
        </w:rPr>
        <w:t>The claim that some truth is absolute is a</w:t>
      </w:r>
      <w:r w:rsidRPr="00BA1B8B">
        <w:rPr>
          <w:rStyle w:val="StyleUnderline"/>
          <w:sz w:val="12"/>
        </w:rPr>
        <w:t xml:space="preserve"> </w:t>
      </w:r>
      <w:r w:rsidRPr="00BA1B8B">
        <w:rPr>
          <w:rStyle w:val="StyleUnderline"/>
        </w:rPr>
        <w:t>claim about what it means to call something true, not a denial that</w:t>
      </w:r>
      <w:r w:rsidRPr="00BA1B8B">
        <w:rPr>
          <w:rStyle w:val="StyleUnderline"/>
          <w:sz w:val="12"/>
        </w:rPr>
        <w:t xml:space="preserve"> </w:t>
      </w:r>
      <w:r w:rsidRPr="00BA1B8B">
        <w:rPr>
          <w:rStyle w:val="StyleUnderline"/>
        </w:rPr>
        <w:t>there are different truths at different times</w:t>
      </w:r>
      <w:r w:rsidRPr="00BA1B8B">
        <w:rPr>
          <w:sz w:val="16"/>
        </w:rPr>
        <w:t xml:space="preserve">. </w:t>
      </w:r>
      <w:r w:rsidRPr="00BA1B8B">
        <w:rPr>
          <w:rStyle w:val="StyleUnderline"/>
        </w:rPr>
        <w:t>Absolute truth does</w:t>
      </w:r>
      <w:r w:rsidRPr="00BA1B8B">
        <w:rPr>
          <w:rStyle w:val="StyleUnderline"/>
          <w:sz w:val="12"/>
        </w:rPr>
        <w:t xml:space="preserve"> </w:t>
      </w:r>
      <w:r w:rsidRPr="00BA1B8B">
        <w:rPr>
          <w:rStyle w:val="StyleUnderline"/>
        </w:rPr>
        <w:t>not mean non-historical truth: it does not mean the kind of truths</w:t>
      </w:r>
      <w:r w:rsidRPr="00BA1B8B">
        <w:rPr>
          <w:rStyle w:val="StyleUnderline"/>
          <w:sz w:val="12"/>
        </w:rPr>
        <w:t xml:space="preserve"> </w:t>
      </w:r>
      <w:r w:rsidRPr="00BA1B8B">
        <w:rPr>
          <w:rStyle w:val="StyleUnderline"/>
        </w:rPr>
        <w:t>which drop from the sky</w:t>
      </w:r>
      <w:r w:rsidRPr="00BA1B8B">
        <w:rPr>
          <w:sz w:val="16"/>
        </w:rPr>
        <w:t xml:space="preserve">, </w:t>
      </w:r>
      <w:r w:rsidRPr="00BA1B8B">
        <w:rPr>
          <w:rStyle w:val="StyleUnderline"/>
        </w:rPr>
        <w:t>or which are vouchsafed to us by some</w:t>
      </w:r>
      <w:r w:rsidRPr="00BA1B8B">
        <w:rPr>
          <w:rStyle w:val="StyleUnderline"/>
          <w:sz w:val="12"/>
        </w:rPr>
        <w:t xml:space="preserve"> </w:t>
      </w:r>
      <w:r w:rsidRPr="00BA1B8B">
        <w:rPr>
          <w:rStyle w:val="StyleUnderline"/>
        </w:rPr>
        <w:t>bogus prophet from Utah</w:t>
      </w:r>
      <w:r w:rsidRPr="00BA1B8B">
        <w:rPr>
          <w:sz w:val="16"/>
        </w:rPr>
        <w:t xml:space="preserve">. On the contrary, </w:t>
      </w:r>
      <w:r w:rsidRPr="00BA1B8B">
        <w:rPr>
          <w:rStyle w:val="StyleUnderline"/>
        </w:rPr>
        <w:t>they are truths which</w:t>
      </w:r>
      <w:r w:rsidRPr="00BA1B8B">
        <w:rPr>
          <w:rStyle w:val="StyleUnderline"/>
          <w:sz w:val="12"/>
        </w:rPr>
        <w:t xml:space="preserve"> </w:t>
      </w:r>
      <w:r w:rsidRPr="00BA1B8B">
        <w:rPr>
          <w:rStyle w:val="StyleUnderline"/>
        </w:rPr>
        <w:t xml:space="preserve">are discovered by </w:t>
      </w:r>
      <w:r w:rsidRPr="00BA1B8B">
        <w:rPr>
          <w:rStyle w:val="Emphasis"/>
        </w:rPr>
        <w:t>argument, evidence, experiment, investigation</w:t>
      </w:r>
      <w:r w:rsidRPr="00BA1B8B">
        <w:rPr>
          <w:sz w:val="16"/>
        </w:rPr>
        <w:t>. A</w:t>
      </w:r>
      <w:r w:rsidRPr="00BA1B8B">
        <w:rPr>
          <w:rStyle w:val="StyleUnderline"/>
          <w:sz w:val="12"/>
        </w:rPr>
        <w:t xml:space="preserve"> </w:t>
      </w:r>
      <w:r w:rsidRPr="00BA1B8B">
        <w:rPr>
          <w:rStyle w:val="StyleUnderline"/>
        </w:rPr>
        <w:t>lot of what is taken as (absolutely) true at any given time will no</w:t>
      </w:r>
      <w:r w:rsidRPr="00BA1B8B">
        <w:rPr>
          <w:rStyle w:val="StyleUnderline"/>
          <w:sz w:val="12"/>
        </w:rPr>
        <w:t xml:space="preserve"> </w:t>
      </w:r>
      <w:r w:rsidRPr="00BA1B8B">
        <w:rPr>
          <w:rStyle w:val="StyleUnderline"/>
        </w:rPr>
        <w:t>doubt turn out to be false</w:t>
      </w:r>
      <w:r w:rsidRPr="00BA1B8B">
        <w:rPr>
          <w:sz w:val="16"/>
        </w:rPr>
        <w:t xml:space="preserve">. </w:t>
      </w:r>
      <w:r w:rsidRPr="00BA1B8B">
        <w:rPr>
          <w:rStyle w:val="Emphasis"/>
        </w:rPr>
        <w:t>Most apparently watertight scientific</w:t>
      </w:r>
      <w:r w:rsidRPr="00BA1B8B">
        <w:rPr>
          <w:sz w:val="16"/>
        </w:rPr>
        <w:t xml:space="preserve"> </w:t>
      </w:r>
      <w:r w:rsidRPr="00BA1B8B">
        <w:rPr>
          <w:rStyle w:val="Emphasis"/>
        </w:rPr>
        <w:t>hypotheses have turned out to be full of holes</w:t>
      </w:r>
      <w:r w:rsidRPr="00BA1B8B">
        <w:rPr>
          <w:sz w:val="16"/>
        </w:rPr>
        <w:t xml:space="preserve">. </w:t>
      </w:r>
      <w:r w:rsidRPr="00BA1B8B">
        <w:rPr>
          <w:rStyle w:val="StyleUnderline"/>
        </w:rPr>
        <w:t>Not everything</w:t>
      </w:r>
      <w:r w:rsidRPr="00BA1B8B">
        <w:rPr>
          <w:rStyle w:val="StyleUnderline"/>
          <w:sz w:val="12"/>
        </w:rPr>
        <w:t xml:space="preserve"> </w:t>
      </w:r>
      <w:r w:rsidRPr="00BA1B8B">
        <w:rPr>
          <w:rStyle w:val="StyleUnderline"/>
        </w:rPr>
        <w:t>which is considered to be true is actually true. But it remains the</w:t>
      </w:r>
      <w:r w:rsidRPr="00BA1B8B">
        <w:rPr>
          <w:rStyle w:val="StyleUnderline"/>
          <w:sz w:val="12"/>
        </w:rPr>
        <w:t xml:space="preserve"> </w:t>
      </w:r>
      <w:r w:rsidRPr="00BA1B8B">
        <w:rPr>
          <w:rStyle w:val="StyleUnderline"/>
        </w:rPr>
        <w:t>case that it cannot just be raining from my viewpoint.</w:t>
      </w:r>
      <w:r w:rsidRPr="00BA1B8B">
        <w:rPr>
          <w:rStyle w:val="StyleUnderline"/>
          <w:sz w:val="12"/>
        </w:rPr>
        <w:t xml:space="preserve"> </w:t>
      </w:r>
      <w:r w:rsidRPr="00BA1B8B">
        <w:rPr>
          <w:sz w:val="16"/>
        </w:rPr>
        <w:t xml:space="preserve">Why does any of this matter? It matters, for one thing, because it belongs to our dignity as moderately rational creatures to know the truth. And that includes knowing the truth about truth. It is best not to be deceived if we can possibly help it. But it also matters because a ludicrous bugbear has been made of the word 'absolute' in this context; and because if the relativist is right, then truth is emptied of much of its value. As Bernard Williams points out, </w:t>
      </w:r>
      <w:r w:rsidRPr="00BA1B8B">
        <w:rPr>
          <w:rStyle w:val="Emphasis"/>
        </w:rPr>
        <w:t>relativism is really a way of explaining away conflict</w:t>
      </w:r>
      <w:r w:rsidRPr="00BA1B8B">
        <w:rPr>
          <w:sz w:val="16"/>
        </w:rPr>
        <w:t xml:space="preserve">.2 </w:t>
      </w:r>
      <w:r w:rsidRPr="00BA1B8B">
        <w:rPr>
          <w:rStyle w:val="StyleUnderline"/>
        </w:rPr>
        <w:t>If you</w:t>
      </w:r>
      <w:r w:rsidRPr="00BA1B8B">
        <w:rPr>
          <w:rStyle w:val="StyleUnderline"/>
          <w:sz w:val="12"/>
        </w:rPr>
        <w:t xml:space="preserve"> </w:t>
      </w:r>
      <w:r w:rsidRPr="00BA1B8B">
        <w:rPr>
          <w:rStyle w:val="StyleUnderline"/>
        </w:rPr>
        <w:t>maintain that democracy means everyone being allowed to vote,</w:t>
      </w:r>
      <w:r w:rsidRPr="00BA1B8B">
        <w:rPr>
          <w:rStyle w:val="StyleUnderline"/>
          <w:sz w:val="12"/>
        </w:rPr>
        <w:t xml:space="preserve"> </w:t>
      </w:r>
      <w:r w:rsidRPr="00BA1B8B">
        <w:rPr>
          <w:rStyle w:val="StyleUnderline"/>
        </w:rPr>
        <w:t>while I maintain it means that only those people may vote who</w:t>
      </w:r>
      <w:r w:rsidRPr="00BA1B8B">
        <w:rPr>
          <w:rStyle w:val="StyleUnderline"/>
          <w:sz w:val="12"/>
        </w:rPr>
        <w:t xml:space="preserve"> </w:t>
      </w:r>
      <w:r w:rsidRPr="00BA1B8B">
        <w:rPr>
          <w:rStyle w:val="StyleUnderline"/>
        </w:rPr>
        <w:t>have passed a set of fiendishly complicated intelligence tests</w:t>
      </w:r>
      <w:r w:rsidRPr="00BA1B8B">
        <w:rPr>
          <w:sz w:val="16"/>
        </w:rPr>
        <w:t xml:space="preserve">, </w:t>
      </w:r>
      <w:r w:rsidRPr="00BA1B8B">
        <w:rPr>
          <w:rStyle w:val="StyleUnderline"/>
        </w:rPr>
        <w:t>there</w:t>
      </w:r>
      <w:r w:rsidRPr="00BA1B8B">
        <w:rPr>
          <w:sz w:val="16"/>
        </w:rPr>
        <w:t xml:space="preserve"> </w:t>
      </w:r>
      <w:r w:rsidRPr="00BA1B8B">
        <w:rPr>
          <w:rStyle w:val="StyleUnderline"/>
        </w:rPr>
        <w:t xml:space="preserve">will always be </w:t>
      </w:r>
      <w:r w:rsidRPr="00BA1B8B">
        <w:rPr>
          <w:rStyle w:val="Emphasis"/>
        </w:rPr>
        <w:t>a liberal on hand to claim that we are both right</w:t>
      </w:r>
      <w:r w:rsidRPr="00BA1B8B">
        <w:rPr>
          <w:rStyle w:val="Emphasis"/>
          <w:sz w:val="12"/>
        </w:rPr>
        <w:t xml:space="preserve"> </w:t>
      </w:r>
      <w:r w:rsidRPr="00BA1B8B">
        <w:rPr>
          <w:rStyle w:val="Emphasis"/>
        </w:rPr>
        <w:t>from our different points of view</w:t>
      </w:r>
      <w:r w:rsidRPr="00BA1B8B">
        <w:rPr>
          <w:sz w:val="16"/>
        </w:rPr>
        <w:t xml:space="preserve">. If true loses its force, </w:t>
      </w:r>
      <w:r w:rsidRPr="00BA1B8B">
        <w:rPr>
          <w:rStyle w:val="Emphasis"/>
        </w:rPr>
        <w:t>then political</w:t>
      </w:r>
      <w:r w:rsidRPr="00BA1B8B">
        <w:rPr>
          <w:rStyle w:val="Emphasis"/>
          <w:sz w:val="12"/>
        </w:rPr>
        <w:t xml:space="preserve"> </w:t>
      </w:r>
      <w:r w:rsidRPr="00BA1B8B">
        <w:rPr>
          <w:rStyle w:val="Emphasis"/>
        </w:rPr>
        <w:t>radicals can stop talking</w:t>
      </w:r>
      <w:r w:rsidRPr="00BA1B8B">
        <w:rPr>
          <w:sz w:val="16"/>
        </w:rPr>
        <w:t xml:space="preserve"> </w:t>
      </w:r>
      <w:r w:rsidRPr="00BA1B8B">
        <w:rPr>
          <w:rStyle w:val="StyleUnderline"/>
        </w:rPr>
        <w:t>as though it is unequivocally true</w:t>
      </w:r>
      <w:r w:rsidRPr="00BA1B8B">
        <w:rPr>
          <w:rStyle w:val="StyleUnderline"/>
          <w:sz w:val="12"/>
        </w:rPr>
        <w:t xml:space="preserve"> </w:t>
      </w:r>
      <w:r w:rsidRPr="00BA1B8B">
        <w:rPr>
          <w:rStyle w:val="StyleUnderline"/>
        </w:rPr>
        <w:t xml:space="preserve">that </w:t>
      </w:r>
      <w:r w:rsidRPr="00BA1B8B">
        <w:rPr>
          <w:rStyle w:val="Emphasis"/>
        </w:rPr>
        <w:t>women are oppressed</w:t>
      </w:r>
      <w:r w:rsidRPr="00BA1B8B">
        <w:rPr>
          <w:rStyle w:val="StyleUnderline"/>
        </w:rPr>
        <w:t xml:space="preserve"> or that the </w:t>
      </w:r>
      <w:r w:rsidRPr="00BA1B8B">
        <w:rPr>
          <w:rStyle w:val="Emphasis"/>
        </w:rPr>
        <w:t>planet is being gradually</w:t>
      </w:r>
      <w:r w:rsidRPr="00BA1B8B">
        <w:rPr>
          <w:rStyle w:val="Emphasis"/>
          <w:sz w:val="12"/>
        </w:rPr>
        <w:t xml:space="preserve"> </w:t>
      </w:r>
      <w:r w:rsidRPr="00BA1B8B">
        <w:rPr>
          <w:rStyle w:val="Emphasis"/>
        </w:rPr>
        <w:t>poisoned by corporate gree</w:t>
      </w:r>
      <w:r w:rsidRPr="00BA1B8B">
        <w:rPr>
          <w:rStyle w:val="StyleUnderline"/>
        </w:rPr>
        <w:t>d</w:t>
      </w:r>
      <w:r w:rsidRPr="00BA1B8B">
        <w:rPr>
          <w:sz w:val="16"/>
        </w:rPr>
        <w:t>. They may still want to insist that logic is a ruling-class conspiracy, but they cannot logically expect anyone to believe them. The champions of Enlightenment are right: truth indeed exists. But so are their counter-Enlightenment critics: there is indeed truth, but it is monstrous.</w:t>
      </w:r>
    </w:p>
    <w:p w:rsidR="00C46518" w:rsidRPr="00BA1B8B" w:rsidRDefault="00C46518" w:rsidP="00C46518"/>
    <w:p w:rsidR="00C46518" w:rsidRPr="00BA1B8B" w:rsidRDefault="00C46518" w:rsidP="00C46518">
      <w:pPr>
        <w:pStyle w:val="Heading3"/>
      </w:pPr>
      <w:r w:rsidRPr="00BA1B8B">
        <w:t xml:space="preserve">at: universalism bad </w:t>
      </w:r>
    </w:p>
    <w:p w:rsidR="00C46518" w:rsidRPr="00BA1B8B" w:rsidRDefault="00C46518" w:rsidP="00C46518">
      <w:pPr>
        <w:pStyle w:val="Heading4"/>
      </w:pPr>
      <w:r w:rsidRPr="00BA1B8B">
        <w:t xml:space="preserve">Abandoning universalist political claims precludes effective radical politics and allows capitalism to insidiously infiltrate </w:t>
      </w:r>
    </w:p>
    <w:p w:rsidR="00C46518" w:rsidRPr="00BA1B8B" w:rsidRDefault="00C46518" w:rsidP="00C46518">
      <w:r w:rsidRPr="00BA1B8B">
        <w:rPr>
          <w:b/>
        </w:rPr>
        <w:t>Eagleton 3</w:t>
      </w:r>
      <w:r w:rsidRPr="00BA1B8B">
        <w:t xml:space="preserve"> [Terry, Distinguished Professor of English Literature at Lancaster University, </w:t>
      </w:r>
      <w:r w:rsidRPr="00BA1B8B">
        <w:rPr>
          <w:i/>
        </w:rPr>
        <w:t>After Theory</w:t>
      </w:r>
      <w:r w:rsidRPr="00BA1B8B">
        <w:t>, 2003, Basic Books: New York, NY, p. 44-5]</w:t>
      </w:r>
    </w:p>
    <w:p w:rsidR="00C46518" w:rsidRPr="00BA1B8B" w:rsidRDefault="00C46518" w:rsidP="00C46518"/>
    <w:p w:rsidR="00C46518" w:rsidRPr="00F03971" w:rsidRDefault="00C46518" w:rsidP="00C46518">
      <w:pPr>
        <w:rPr>
          <w:sz w:val="16"/>
        </w:rPr>
      </w:pPr>
      <w:r w:rsidRPr="00BA1B8B">
        <w:rPr>
          <w:sz w:val="16"/>
        </w:rPr>
        <w:t xml:space="preserve">Something of this heady brew was inherited by the 1960s. Both </w:t>
      </w:r>
      <w:r w:rsidRPr="00BA1B8B">
        <w:rPr>
          <w:rStyle w:val="StyleUnderline"/>
        </w:rPr>
        <w:t>periods were marked by utopianism</w:t>
      </w:r>
      <w:r w:rsidRPr="00BA1B8B">
        <w:rPr>
          <w:sz w:val="16"/>
        </w:rPr>
        <w:t xml:space="preserve">, sexual politics, </w:t>
      </w:r>
      <w:r w:rsidRPr="00BA1B8B">
        <w:rPr>
          <w:rStyle w:val="StyleUnderline"/>
        </w:rPr>
        <w:t>spiritual</w:t>
      </w:r>
      <w:r w:rsidRPr="00BA1B8B">
        <w:rPr>
          <w:rStyle w:val="StyleUnderline"/>
          <w:sz w:val="12"/>
        </w:rPr>
        <w:t xml:space="preserve"> </w:t>
      </w:r>
      <w:r w:rsidRPr="00BA1B8B">
        <w:rPr>
          <w:rStyle w:val="StyleUnderline"/>
        </w:rPr>
        <w:t>slumming, imperial wars, gospels of pace and fellowship,</w:t>
      </w:r>
      <w:r w:rsidRPr="00BA1B8B">
        <w:rPr>
          <w:rStyle w:val="StyleUnderline"/>
          <w:sz w:val="12"/>
        </w:rPr>
        <w:t xml:space="preserve"> </w:t>
      </w:r>
      <w:r w:rsidRPr="00BA1B8B">
        <w:rPr>
          <w:rStyle w:val="StyleUnderline"/>
        </w:rPr>
        <w:t>pseudo-orientalism, political revolutionism</w:t>
      </w:r>
      <w:r w:rsidRPr="00BA1B8B">
        <w:rPr>
          <w:sz w:val="16"/>
        </w:rPr>
        <w:t xml:space="preserve">, </w:t>
      </w:r>
      <w:r w:rsidRPr="00BA1B8B">
        <w:rPr>
          <w:rStyle w:val="StyleUnderline"/>
        </w:rPr>
        <w:t>exotic art-forms,</w:t>
      </w:r>
      <w:r w:rsidRPr="00BA1B8B">
        <w:rPr>
          <w:rStyle w:val="StyleUnderline"/>
          <w:sz w:val="12"/>
        </w:rPr>
        <w:t xml:space="preserve"> </w:t>
      </w:r>
      <w:r w:rsidRPr="00BA1B8B">
        <w:rPr>
          <w:rStyle w:val="StyleUnderline"/>
        </w:rPr>
        <w:t>psychedelic states, returns to Nature, the unleashing of the</w:t>
      </w:r>
      <w:r w:rsidRPr="00BA1B8B">
        <w:rPr>
          <w:rStyle w:val="StyleUnderline"/>
          <w:sz w:val="12"/>
        </w:rPr>
        <w:t xml:space="preserve"> </w:t>
      </w:r>
      <w:r w:rsidRPr="00BA1B8B">
        <w:rPr>
          <w:rStyle w:val="StyleUnderline"/>
        </w:rPr>
        <w:t>unconscious.</w:t>
      </w:r>
      <w:r w:rsidRPr="00BA1B8B">
        <w:rPr>
          <w:sz w:val="16"/>
        </w:rPr>
        <w:t xml:space="preserve"> In fact, </w:t>
      </w:r>
      <w:r w:rsidRPr="00BA1B8B">
        <w:rPr>
          <w:rStyle w:val="StyleUnderline"/>
        </w:rPr>
        <w:t>in some ways the 1960s was the tamer</w:t>
      </w:r>
      <w:r w:rsidRPr="00BA1B8B">
        <w:rPr>
          <w:rStyle w:val="StyleUnderline"/>
          <w:sz w:val="12"/>
        </w:rPr>
        <w:t xml:space="preserve"> </w:t>
      </w:r>
      <w:r w:rsidRPr="00BA1B8B">
        <w:rPr>
          <w:rStyle w:val="StyleUnderline"/>
        </w:rPr>
        <w:t>epoch - an age of love-ins and flower-power rather t</w:t>
      </w:r>
      <w:r w:rsidRPr="00BA1B8B">
        <w:rPr>
          <w:sz w:val="16"/>
        </w:rPr>
        <w:t xml:space="preserve">han of fin-de-siicle Satanism, more angelic than demonic. Towards the end of this period, it was the women’s movement which forged the deepest links between the global and the personal, the political and the cultural. And some of this was bequeathed to later, postmodern times, which is to say to the next fin de sikcle. </w:t>
      </w:r>
      <w:r w:rsidRPr="00BA1B8B">
        <w:rPr>
          <w:rStyle w:val="StyleUnderline"/>
        </w:rPr>
        <w:t>Culture was a language which faced both ways, towards</w:t>
      </w:r>
      <w:r w:rsidRPr="00BA1B8B">
        <w:rPr>
          <w:rStyle w:val="StyleUnderline"/>
          <w:sz w:val="12"/>
        </w:rPr>
        <w:t xml:space="preserve"> </w:t>
      </w:r>
      <w:r w:rsidRPr="00BA1B8B">
        <w:rPr>
          <w:rStyle w:val="StyleUnderline"/>
        </w:rPr>
        <w:t>the personal and the political simultaneously</w:t>
      </w:r>
      <w:r w:rsidRPr="00BA1B8B">
        <w:rPr>
          <w:sz w:val="16"/>
        </w:rPr>
        <w:t xml:space="preserve">. </w:t>
      </w:r>
      <w:r w:rsidRPr="00BA1B8B">
        <w:rPr>
          <w:rStyle w:val="StyleUnderline"/>
        </w:rPr>
        <w:t>The same idiom</w:t>
      </w:r>
      <w:r w:rsidRPr="00BA1B8B">
        <w:rPr>
          <w:rStyle w:val="StyleUnderline"/>
          <w:sz w:val="12"/>
        </w:rPr>
        <w:t xml:space="preserve"> </w:t>
      </w:r>
      <w:r w:rsidRPr="00BA1B8B">
        <w:rPr>
          <w:rStyle w:val="StyleUnderline"/>
        </w:rPr>
        <w:t>could encompass anti-psychiatry and anti-colonialism.</w:t>
      </w:r>
      <w:r w:rsidRPr="00BA1B8B">
        <w:rPr>
          <w:rStyle w:val="StyleUnderline"/>
          <w:sz w:val="12"/>
        </w:rPr>
        <w:t xml:space="preserve"> </w:t>
      </w:r>
      <w:r w:rsidRPr="00BA1B8B">
        <w:rPr>
          <w:rStyle w:val="StyleUnderline"/>
        </w:rPr>
        <w:t xml:space="preserve">Culture had been among other things a way of keeping </w:t>
      </w:r>
      <w:r w:rsidRPr="00BA1B8B">
        <w:rPr>
          <w:rStyle w:val="Emphasis"/>
        </w:rPr>
        <w:t>radical</w:t>
      </w:r>
      <w:r w:rsidRPr="00BA1B8B">
        <w:rPr>
          <w:rStyle w:val="Emphasis"/>
          <w:sz w:val="12"/>
        </w:rPr>
        <w:t xml:space="preserve"> </w:t>
      </w:r>
      <w:r w:rsidRPr="00BA1B8B">
        <w:rPr>
          <w:rStyle w:val="Emphasis"/>
        </w:rPr>
        <w:t>politics warm</w:t>
      </w:r>
      <w:r w:rsidRPr="00BA1B8B">
        <w:rPr>
          <w:rStyle w:val="StyleUnderline"/>
        </w:rPr>
        <w:t>, a continuation of it by other means</w:t>
      </w:r>
      <w:r w:rsidRPr="00BA1B8B">
        <w:rPr>
          <w:sz w:val="16"/>
        </w:rPr>
        <w:t>. Increasingly, however</w:t>
      </w:r>
      <w:r w:rsidRPr="00BA1B8B">
        <w:rPr>
          <w:rStyle w:val="Emphasis"/>
        </w:rPr>
        <w:t>, it was to become a substitute for it</w:t>
      </w:r>
      <w:r w:rsidRPr="00BA1B8B">
        <w:rPr>
          <w:sz w:val="16"/>
        </w:rPr>
        <w:t xml:space="preserve">. In some ways, </w:t>
      </w:r>
      <w:r w:rsidRPr="00BA1B8B">
        <w:rPr>
          <w:rStyle w:val="StyleUnderline"/>
        </w:rPr>
        <w:t>the 1980s were like the 1880s</w:t>
      </w:r>
      <w:r w:rsidRPr="00BA1B8B">
        <w:rPr>
          <w:sz w:val="16"/>
        </w:rPr>
        <w:t xml:space="preserve"> or 1960s </w:t>
      </w:r>
      <w:r w:rsidRPr="00BA1B8B">
        <w:rPr>
          <w:rStyle w:val="Emphasis"/>
        </w:rPr>
        <w:t>without the politics</w:t>
      </w:r>
      <w:r w:rsidRPr="00BA1B8B">
        <w:rPr>
          <w:sz w:val="16"/>
        </w:rPr>
        <w:t xml:space="preserve">. </w:t>
      </w:r>
      <w:r w:rsidRPr="00BA1B8B">
        <w:rPr>
          <w:rStyle w:val="StyleUnderline"/>
        </w:rPr>
        <w:t>As leftist political hopes faded, cultural studies came to the fore.</w:t>
      </w:r>
      <w:r w:rsidRPr="00BA1B8B">
        <w:rPr>
          <w:rStyle w:val="StyleUnderline"/>
          <w:sz w:val="12"/>
        </w:rPr>
        <w:t xml:space="preserve"> </w:t>
      </w:r>
      <w:r w:rsidRPr="00BA1B8B">
        <w:rPr>
          <w:rStyle w:val="StyleUnderline"/>
        </w:rPr>
        <w:t xml:space="preserve">Dreams of </w:t>
      </w:r>
      <w:r w:rsidRPr="00BA1B8B">
        <w:rPr>
          <w:rStyle w:val="Emphasis"/>
        </w:rPr>
        <w:t>ambitious social change</w:t>
      </w:r>
      <w:r w:rsidRPr="00BA1B8B">
        <w:rPr>
          <w:rStyle w:val="StyleUnderline"/>
        </w:rPr>
        <w:t xml:space="preserve"> were denounced as illicit</w:t>
      </w:r>
      <w:r w:rsidRPr="00BA1B8B">
        <w:rPr>
          <w:rStyle w:val="StyleUnderline"/>
          <w:sz w:val="12"/>
        </w:rPr>
        <w:t xml:space="preserve"> </w:t>
      </w:r>
      <w:r w:rsidRPr="00BA1B8B">
        <w:rPr>
          <w:rStyle w:val="StyleUnderline"/>
        </w:rPr>
        <w:t>‘</w:t>
      </w:r>
      <w:r w:rsidRPr="00BA1B8B">
        <w:rPr>
          <w:rStyle w:val="Emphasis"/>
        </w:rPr>
        <w:t>grand narratives’</w:t>
      </w:r>
      <w:r w:rsidRPr="00BA1B8B">
        <w:rPr>
          <w:rStyle w:val="StyleUnderline"/>
        </w:rPr>
        <w:t>,</w:t>
      </w:r>
      <w:r w:rsidRPr="00BA1B8B">
        <w:rPr>
          <w:sz w:val="16"/>
        </w:rPr>
        <w:t xml:space="preserve"> more likely to lead to totalitarianism than to liberty. From Sydney to San Diego, Capetown to Trornso, </w:t>
      </w:r>
      <w:r w:rsidRPr="00BA1B8B">
        <w:rPr>
          <w:rStyle w:val="Emphasis"/>
        </w:rPr>
        <w:t>everyone was thinking small</w:t>
      </w:r>
      <w:r w:rsidRPr="00BA1B8B">
        <w:rPr>
          <w:sz w:val="16"/>
        </w:rPr>
        <w:t xml:space="preserve">. </w:t>
      </w:r>
      <w:r w:rsidRPr="00BA1B8B">
        <w:rPr>
          <w:rStyle w:val="Emphasis"/>
        </w:rPr>
        <w:t>Micropolitics broke out on a global</w:t>
      </w:r>
      <w:r w:rsidRPr="00BA1B8B">
        <w:rPr>
          <w:rStyle w:val="Emphasis"/>
          <w:sz w:val="12"/>
        </w:rPr>
        <w:t xml:space="preserve"> </w:t>
      </w:r>
      <w:r w:rsidRPr="00BA1B8B">
        <w:rPr>
          <w:rStyle w:val="Emphasis"/>
        </w:rPr>
        <w:t>scale</w:t>
      </w:r>
      <w:r w:rsidRPr="00BA1B8B">
        <w:rPr>
          <w:sz w:val="16"/>
        </w:rPr>
        <w:t xml:space="preserve">. A new epic fable of the end of epic fables unfurled across the globe. </w:t>
      </w:r>
      <w:r w:rsidRPr="00BA1B8B">
        <w:rPr>
          <w:rStyle w:val="StyleUnderline"/>
        </w:rPr>
        <w:t>From one end of a diseased planet to the other, there</w:t>
      </w:r>
      <w:r w:rsidRPr="00BA1B8B">
        <w:rPr>
          <w:rStyle w:val="StyleUnderline"/>
          <w:sz w:val="12"/>
        </w:rPr>
        <w:t xml:space="preserve"> </w:t>
      </w:r>
      <w:r w:rsidRPr="00BA1B8B">
        <w:rPr>
          <w:rStyle w:val="StyleUnderline"/>
        </w:rPr>
        <w:t xml:space="preserve">were calls to </w:t>
      </w:r>
      <w:r w:rsidRPr="00BA1B8B">
        <w:rPr>
          <w:rStyle w:val="Emphasis"/>
        </w:rPr>
        <w:t>abandon planetary thinking</w:t>
      </w:r>
      <w:r w:rsidRPr="00BA1B8B">
        <w:rPr>
          <w:sz w:val="16"/>
        </w:rPr>
        <w:t xml:space="preserve">. </w:t>
      </w:r>
      <w:r w:rsidRPr="00BA1B8B">
        <w:rPr>
          <w:rStyle w:val="StyleUnderline"/>
        </w:rPr>
        <w:t>Whatever linked us</w:t>
      </w:r>
      <w:r w:rsidRPr="00BA1B8B">
        <w:rPr>
          <w:sz w:val="16"/>
        </w:rPr>
        <w:t xml:space="preserve"> - whatever was the same - </w:t>
      </w:r>
      <w:r w:rsidRPr="00BA1B8B">
        <w:rPr>
          <w:rStyle w:val="StyleUnderline"/>
        </w:rPr>
        <w:t>was noxious.</w:t>
      </w:r>
      <w:r w:rsidRPr="00BA1B8B">
        <w:rPr>
          <w:sz w:val="16"/>
        </w:rPr>
        <w:t xml:space="preserve"> </w:t>
      </w:r>
      <w:r w:rsidRPr="00BA1B8B">
        <w:rPr>
          <w:rStyle w:val="Emphasis"/>
        </w:rPr>
        <w:t>Difference</w:t>
      </w:r>
      <w:r w:rsidRPr="00BA1B8B">
        <w:rPr>
          <w:sz w:val="16"/>
        </w:rPr>
        <w:t xml:space="preserve"> </w:t>
      </w:r>
      <w:r w:rsidRPr="00BA1B8B">
        <w:rPr>
          <w:rStyle w:val="StyleUnderline"/>
        </w:rPr>
        <w:t>was the new</w:t>
      </w:r>
      <w:r w:rsidRPr="00BA1B8B">
        <w:rPr>
          <w:sz w:val="16"/>
        </w:rPr>
        <w:t xml:space="preserve"> </w:t>
      </w:r>
      <w:r w:rsidRPr="00BA1B8B">
        <w:rPr>
          <w:rStyle w:val="StyleUnderline"/>
        </w:rPr>
        <w:t>catch-cry, in a world increasingly subject to the same indignities</w:t>
      </w:r>
      <w:r w:rsidRPr="00BA1B8B">
        <w:rPr>
          <w:rStyle w:val="StyleUnderline"/>
          <w:sz w:val="12"/>
        </w:rPr>
        <w:t xml:space="preserve"> </w:t>
      </w:r>
      <w:r w:rsidRPr="00BA1B8B">
        <w:rPr>
          <w:rStyle w:val="StyleUnderline"/>
        </w:rPr>
        <w:t xml:space="preserve">of starvation and disease, </w:t>
      </w:r>
      <w:r w:rsidRPr="00BA1B8B">
        <w:rPr>
          <w:sz w:val="16"/>
        </w:rPr>
        <w:t xml:space="preserve">cloned cities, </w:t>
      </w:r>
      <w:r w:rsidRPr="00BA1B8B">
        <w:rPr>
          <w:rStyle w:val="StyleUnderline"/>
        </w:rPr>
        <w:t>deadly weapons</w:t>
      </w:r>
      <w:r w:rsidRPr="00BA1B8B">
        <w:rPr>
          <w:sz w:val="16"/>
        </w:rPr>
        <w:t xml:space="preserve"> </w:t>
      </w:r>
      <w:r w:rsidRPr="00BA1B8B">
        <w:rPr>
          <w:rStyle w:val="StyleUnderline"/>
        </w:rPr>
        <w:t>and CNN</w:t>
      </w:r>
      <w:r w:rsidRPr="00BA1B8B">
        <w:rPr>
          <w:rStyle w:val="StyleUnderline"/>
          <w:sz w:val="12"/>
        </w:rPr>
        <w:t xml:space="preserve"> </w:t>
      </w:r>
      <w:r w:rsidRPr="00BA1B8B">
        <w:rPr>
          <w:rStyle w:val="StyleUnderline"/>
        </w:rPr>
        <w:t>television.</w:t>
      </w:r>
      <w:r w:rsidRPr="00BA1B8B">
        <w:rPr>
          <w:rStyle w:val="StyleUnderline"/>
          <w:sz w:val="12"/>
        </w:rPr>
        <w:t xml:space="preserve"> </w:t>
      </w:r>
      <w:r w:rsidRPr="00BA1B8B">
        <w:rPr>
          <w:sz w:val="16"/>
        </w:rPr>
        <w:t xml:space="preserve">It was ironic that </w:t>
      </w:r>
      <w:r w:rsidRPr="00BA1B8B">
        <w:rPr>
          <w:rStyle w:val="StyleUnderline"/>
        </w:rPr>
        <w:t>postmodern</w:t>
      </w:r>
      <w:r w:rsidRPr="00BA1B8B">
        <w:rPr>
          <w:sz w:val="16"/>
        </w:rPr>
        <w:t xml:space="preserve"> thought </w:t>
      </w:r>
      <w:r w:rsidRPr="00BA1B8B">
        <w:rPr>
          <w:rStyle w:val="StyleUnderline"/>
        </w:rPr>
        <w:t>should make such a</w:t>
      </w:r>
      <w:r w:rsidRPr="00BA1B8B">
        <w:rPr>
          <w:rStyle w:val="StyleUnderline"/>
          <w:sz w:val="12"/>
        </w:rPr>
        <w:t xml:space="preserve"> </w:t>
      </w:r>
      <w:r w:rsidRPr="00BA1B8B">
        <w:rPr>
          <w:rStyle w:val="StyleUnderline"/>
        </w:rPr>
        <w:t>fetish of difference, given that its own impulse was to erase the</w:t>
      </w:r>
      <w:r w:rsidRPr="00BA1B8B">
        <w:rPr>
          <w:rStyle w:val="StyleUnderline"/>
          <w:sz w:val="12"/>
        </w:rPr>
        <w:t xml:space="preserve"> </w:t>
      </w:r>
      <w:r w:rsidRPr="00BA1B8B">
        <w:rPr>
          <w:rStyle w:val="StyleUnderline"/>
        </w:rPr>
        <w:t>distinctions between image and reality, truth and fiction</w:t>
      </w:r>
      <w:r w:rsidRPr="00BA1B8B">
        <w:rPr>
          <w:sz w:val="16"/>
        </w:rPr>
        <w:t xml:space="preserve">, history and fable, ethics and aesthetics, culture and economics, </w:t>
      </w:r>
      <w:r w:rsidRPr="00BA1B8B">
        <w:rPr>
          <w:rStyle w:val="StyleUnderline"/>
        </w:rPr>
        <w:t>high and</w:t>
      </w:r>
      <w:r w:rsidRPr="00BA1B8B">
        <w:rPr>
          <w:rStyle w:val="StyleUnderline"/>
          <w:sz w:val="12"/>
        </w:rPr>
        <w:t xml:space="preserve"> </w:t>
      </w:r>
      <w:r w:rsidRPr="00BA1B8B">
        <w:rPr>
          <w:rStyle w:val="StyleUnderline"/>
        </w:rPr>
        <w:t>popular art, political left and right</w:t>
      </w:r>
      <w:r w:rsidRPr="00BA1B8B">
        <w:rPr>
          <w:sz w:val="16"/>
        </w:rPr>
        <w:t>. Even so</w:t>
      </w:r>
      <w:r w:rsidRPr="00BA1B8B">
        <w:rPr>
          <w:rStyle w:val="StyleUnderline"/>
        </w:rPr>
        <w:t xml:space="preserve">, while the </w:t>
      </w:r>
      <w:r w:rsidRPr="00BA1B8B">
        <w:rPr>
          <w:rStyle w:val="Emphasis"/>
        </w:rPr>
        <w:t>brokers</w:t>
      </w:r>
      <w:r w:rsidRPr="00BA1B8B">
        <w:rPr>
          <w:rStyle w:val="StyleUnderline"/>
          <w:sz w:val="12"/>
        </w:rPr>
        <w:t xml:space="preserve"> </w:t>
      </w:r>
      <w:r w:rsidRPr="00BA1B8B">
        <w:rPr>
          <w:rStyle w:val="StyleUnderline"/>
        </w:rPr>
        <w:t xml:space="preserve">and financiers were drawing </w:t>
      </w:r>
      <w:r w:rsidRPr="00BA1B8B">
        <w:rPr>
          <w:rStyle w:val="Emphasis"/>
        </w:rPr>
        <w:t>Huddersfield</w:t>
      </w:r>
      <w:r w:rsidRPr="00BA1B8B">
        <w:rPr>
          <w:rStyle w:val="StyleUnderline"/>
        </w:rPr>
        <w:t xml:space="preserve"> and </w:t>
      </w:r>
      <w:r w:rsidRPr="00BA1B8B">
        <w:rPr>
          <w:rStyle w:val="Emphasis"/>
        </w:rPr>
        <w:t>Hong Kong</w:t>
      </w:r>
      <w:r w:rsidRPr="00BA1B8B">
        <w:rPr>
          <w:rStyle w:val="StyleUnderline"/>
        </w:rPr>
        <w:t xml:space="preserve"> ever</w:t>
      </w:r>
      <w:r w:rsidRPr="00BA1B8B">
        <w:rPr>
          <w:rStyle w:val="StyleUnderline"/>
          <w:sz w:val="12"/>
        </w:rPr>
        <w:t xml:space="preserve"> </w:t>
      </w:r>
      <w:r w:rsidRPr="00BA1B8B">
        <w:rPr>
          <w:rStyle w:val="Emphasis"/>
        </w:rPr>
        <w:t>closer</w:t>
      </w:r>
      <w:r w:rsidRPr="00BA1B8B">
        <w:rPr>
          <w:rStyle w:val="StyleUnderline"/>
        </w:rPr>
        <w:t xml:space="preserve">, the cultural </w:t>
      </w:r>
      <w:r w:rsidRPr="00BA1B8B">
        <w:rPr>
          <w:rStyle w:val="Emphasis"/>
        </w:rPr>
        <w:t>theorists were struggling to wedge them apart</w:t>
      </w:r>
      <w:r w:rsidRPr="00BA1B8B">
        <w:rPr>
          <w:sz w:val="16"/>
        </w:rPr>
        <w:t xml:space="preserve">. Meanwhile, the End of History was complacently promulgated from a United States which looks increasingly in danger of ending it for real. </w:t>
      </w:r>
      <w:r w:rsidRPr="00BA1B8B">
        <w:rPr>
          <w:rStyle w:val="StyleUnderline"/>
        </w:rPr>
        <w:t>There would be no more important world conflicts. It</w:t>
      </w:r>
      <w:r w:rsidRPr="00BA1B8B">
        <w:rPr>
          <w:rStyle w:val="StyleUnderline"/>
          <w:sz w:val="12"/>
        </w:rPr>
        <w:t xml:space="preserve"> </w:t>
      </w:r>
      <w:r w:rsidRPr="00BA1B8B">
        <w:rPr>
          <w:rStyle w:val="StyleUnderline"/>
        </w:rPr>
        <w:t>would become clear later that Islamic fundamentalists had not</w:t>
      </w:r>
      <w:r w:rsidRPr="00BA1B8B">
        <w:rPr>
          <w:rStyle w:val="StyleUnderline"/>
          <w:sz w:val="12"/>
        </w:rPr>
        <w:t xml:space="preserve"> </w:t>
      </w:r>
      <w:r w:rsidRPr="00BA1B8B">
        <w:rPr>
          <w:rStyle w:val="StyleUnderline"/>
        </w:rPr>
        <w:t>been paying sufficient attention when this announcement was</w:t>
      </w:r>
      <w:r w:rsidRPr="00BA1B8B">
        <w:rPr>
          <w:rStyle w:val="StyleUnderline"/>
          <w:sz w:val="12"/>
        </w:rPr>
        <w:t xml:space="preserve"> </w:t>
      </w:r>
      <w:r w:rsidRPr="00BA1B8B">
        <w:rPr>
          <w:rStyle w:val="StyleUnderline"/>
        </w:rPr>
        <w:t>broadcast</w:t>
      </w:r>
      <w:r w:rsidRPr="00BA1B8B">
        <w:rPr>
          <w:sz w:val="16"/>
        </w:rPr>
        <w:t>.</w:t>
      </w:r>
    </w:p>
    <w:p w:rsidR="00C46518" w:rsidRPr="00BA1B8B" w:rsidRDefault="00C46518" w:rsidP="00C46518">
      <w:pPr>
        <w:pStyle w:val="Heading2"/>
      </w:pPr>
      <w:r w:rsidRPr="00BA1B8B">
        <w:t>aff capitalism answers</w:t>
      </w:r>
    </w:p>
    <w:p w:rsidR="00C46518" w:rsidRPr="00BA1B8B" w:rsidRDefault="00C46518" w:rsidP="00C46518">
      <w:pPr>
        <w:pStyle w:val="Heading3"/>
      </w:pPr>
      <w:r w:rsidRPr="00BA1B8B">
        <w:t>2ac marxism fails</w:t>
      </w:r>
    </w:p>
    <w:p w:rsidR="00C46518" w:rsidRPr="00BA1B8B" w:rsidRDefault="00C46518" w:rsidP="00C46518">
      <w:pPr>
        <w:pStyle w:val="Heading4"/>
      </w:pPr>
      <w:r w:rsidRPr="00BA1B8B">
        <w:t>The worker has disappeared --- the lack of spatial proximity and continuity between workers denies the possibility of class solidarity fomenting meaningful resistance. Moreover, Marx’s economic theory understands labor as divisible into discrete units of time, but the floating, arbitrary value of money combined with the depersonalization of time means today’s cognitive worker no longer has no discrete surplus-value to be stolen</w:t>
      </w:r>
    </w:p>
    <w:p w:rsidR="00C46518" w:rsidRPr="00BA1B8B" w:rsidRDefault="00C46518" w:rsidP="00C46518">
      <w:r w:rsidRPr="00BA1B8B">
        <w:rPr>
          <w:b/>
        </w:rPr>
        <w:t xml:space="preserve">Bifo 15 </w:t>
      </w:r>
      <w:r w:rsidRPr="00BA1B8B">
        <w:t xml:space="preserve">[Francesco ‘Bifo’ Berardi, Professor of Social History of Communication at the Accademia di Belle Arti of Milan, </w:t>
      </w:r>
      <w:r w:rsidRPr="00BA1B8B">
        <w:rPr>
          <w:i/>
        </w:rPr>
        <w:t>Heroes: Mass Murder and Suicide</w:t>
      </w:r>
      <w:r w:rsidRPr="00BA1B8B">
        <w:t>, Verso: Brooklyn, NY, 2015, p. 138-42]</w:t>
      </w:r>
    </w:p>
    <w:p w:rsidR="00C46518" w:rsidRPr="00BA1B8B" w:rsidRDefault="00C46518" w:rsidP="00C46518"/>
    <w:p w:rsidR="00C46518" w:rsidRPr="00BA1B8B" w:rsidRDefault="00C46518" w:rsidP="00C46518">
      <w:pPr>
        <w:rPr>
          <w:rStyle w:val="StyleUnderline"/>
        </w:rPr>
      </w:pPr>
      <w:r w:rsidRPr="00BA1B8B">
        <w:rPr>
          <w:rStyle w:val="StyleUnderline"/>
        </w:rPr>
        <w:t xml:space="preserve">The recombinant </w:t>
      </w:r>
      <w:r w:rsidRPr="00BA1B8B">
        <w:rPr>
          <w:rStyle w:val="Emphasis"/>
        </w:rPr>
        <w:t>alliance</w:t>
      </w:r>
      <w:r w:rsidRPr="00BA1B8B">
        <w:rPr>
          <w:rStyle w:val="StyleUnderline"/>
        </w:rPr>
        <w:t xml:space="preserve"> of </w:t>
      </w:r>
      <w:r w:rsidRPr="00BA1B8B">
        <w:rPr>
          <w:rStyle w:val="Emphasis"/>
        </w:rPr>
        <w:t>cognitive work and financial capital was over</w:t>
      </w:r>
      <w:r w:rsidRPr="00BA1B8B">
        <w:rPr>
          <w:sz w:val="16"/>
        </w:rPr>
        <w:t xml:space="preserve">. </w:t>
      </w:r>
      <w:r w:rsidRPr="00BA1B8B">
        <w:rPr>
          <w:rStyle w:val="StyleUnderline"/>
        </w:rPr>
        <w:t xml:space="preserve">The young army of free agents, selfexploiters and virtual prosumers was transformed into modernity’s horde of precarious cognitive workers: </w:t>
      </w:r>
      <w:r w:rsidRPr="00BA1B8B">
        <w:rPr>
          <w:rStyle w:val="Emphasis"/>
        </w:rPr>
        <w:t>cognitarians</w:t>
      </w:r>
      <w:r w:rsidRPr="00BA1B8B">
        <w:rPr>
          <w:sz w:val="16"/>
        </w:rPr>
        <w:t xml:space="preserve">, </w:t>
      </w:r>
      <w:r w:rsidRPr="00BA1B8B">
        <w:rPr>
          <w:rStyle w:val="StyleUnderline"/>
        </w:rPr>
        <w:t>cognitive proletarians and internet-slaves who invest nervous energy in exchange for a precarious revenue.</w:t>
      </w:r>
    </w:p>
    <w:p w:rsidR="00C46518" w:rsidRPr="00BA1B8B" w:rsidRDefault="00C46518" w:rsidP="00C46518">
      <w:pPr>
        <w:rPr>
          <w:sz w:val="16"/>
        </w:rPr>
      </w:pPr>
      <w:r w:rsidRPr="00BA1B8B">
        <w:rPr>
          <w:rStyle w:val="Emphasis"/>
        </w:rPr>
        <w:t>Precarity is the general condition of semio-workers.</w:t>
      </w:r>
      <w:r w:rsidRPr="00BA1B8B">
        <w:rPr>
          <w:sz w:val="16"/>
        </w:rPr>
        <w:t xml:space="preserve"> </w:t>
      </w:r>
      <w:r w:rsidRPr="00BA1B8B">
        <w:rPr>
          <w:rStyle w:val="StyleUnderline"/>
        </w:rPr>
        <w:t>The essential feature of precarity in the social sphere is not the loss of regularity in the labour relation, since labour has always been more or less precarious</w:t>
      </w:r>
      <w:r w:rsidRPr="00BA1B8B">
        <w:rPr>
          <w:sz w:val="16"/>
        </w:rPr>
        <w:t>, notwithstanding legal regulations</w:t>
      </w:r>
      <w:r w:rsidRPr="00BA1B8B">
        <w:rPr>
          <w:rStyle w:val="StyleUnderline"/>
        </w:rPr>
        <w:t xml:space="preserve">. The essential transformation induced by the digitalization of the labour process is the fragmentation of the personal continuity of work, the fractalization and cellularization of time. The </w:t>
      </w:r>
      <w:r w:rsidRPr="00BA1B8B">
        <w:rPr>
          <w:rStyle w:val="Emphasis"/>
        </w:rPr>
        <w:t>worker disappears as a person</w:t>
      </w:r>
      <w:r w:rsidRPr="00BA1B8B">
        <w:rPr>
          <w:sz w:val="16"/>
        </w:rPr>
        <w:t xml:space="preserve">, and is replaced by abstract fragments of time. The cyberspace of global production can be viewed as an immense expanse of depersonalized human time. </w:t>
      </w:r>
      <w:r w:rsidRPr="00BA1B8B">
        <w:rPr>
          <w:rStyle w:val="StyleUnderline"/>
        </w:rPr>
        <w:t>In the sphere of industrial production, abstract labour time was embodied in a worker of flesh and bone, with a certified and political identity</w:t>
      </w:r>
      <w:r w:rsidRPr="00BA1B8B">
        <w:rPr>
          <w:sz w:val="16"/>
        </w:rPr>
        <w:t xml:space="preserve">. When </w:t>
      </w:r>
      <w:r w:rsidRPr="00BA1B8B">
        <w:rPr>
          <w:rStyle w:val="StyleUnderline"/>
        </w:rPr>
        <w:t>the boss</w:t>
      </w:r>
      <w:r w:rsidRPr="00BA1B8B">
        <w:rPr>
          <w:sz w:val="16"/>
        </w:rPr>
        <w:t xml:space="preserve"> was in need of human time for capital valorization, he </w:t>
      </w:r>
      <w:r w:rsidRPr="00BA1B8B">
        <w:rPr>
          <w:rStyle w:val="StyleUnderline"/>
        </w:rPr>
        <w:t>was obliged to hire a human being, and was obliged to deal with the physical weaknesses</w:t>
      </w:r>
      <w:r w:rsidRPr="00BA1B8B">
        <w:rPr>
          <w:sz w:val="16"/>
        </w:rPr>
        <w:t>, maladies and rights of this human being; was obliged to face trade unions reclaims and the political demands of which the human was a bearer.</w:t>
      </w:r>
    </w:p>
    <w:p w:rsidR="00C46518" w:rsidRPr="00BA1B8B" w:rsidRDefault="00C46518" w:rsidP="00C46518">
      <w:pPr>
        <w:rPr>
          <w:sz w:val="16"/>
        </w:rPr>
      </w:pPr>
      <w:r w:rsidRPr="00BA1B8B">
        <w:rPr>
          <w:sz w:val="16"/>
        </w:rPr>
        <w:t xml:space="preserve">As we move into the age of info-labour, </w:t>
      </w:r>
      <w:r w:rsidRPr="00BA1B8B">
        <w:rPr>
          <w:rStyle w:val="StyleUnderline"/>
        </w:rPr>
        <w:t>there is no longer a need to invest in the availability of a person for eight hours a day</w:t>
      </w:r>
      <w:r w:rsidRPr="00BA1B8B">
        <w:rPr>
          <w:sz w:val="16"/>
        </w:rPr>
        <w:t xml:space="preserve"> throughout the duration of his or her life. </w:t>
      </w:r>
      <w:r w:rsidRPr="00BA1B8B">
        <w:rPr>
          <w:rStyle w:val="StyleUnderline"/>
        </w:rPr>
        <w:t>Capital no longer recruits people, but buys packets of time, separated from their interchangeable and occasional bearers</w:t>
      </w:r>
      <w:r w:rsidRPr="00BA1B8B">
        <w:rPr>
          <w:sz w:val="16"/>
        </w:rPr>
        <w:t>. In the internet economy, flexibility has evolved into a form of fractalization of work.</w:t>
      </w:r>
    </w:p>
    <w:p w:rsidR="00C46518" w:rsidRPr="00BA1B8B" w:rsidRDefault="00C46518" w:rsidP="00C46518">
      <w:pPr>
        <w:rPr>
          <w:sz w:val="16"/>
        </w:rPr>
      </w:pPr>
      <w:r w:rsidRPr="00BA1B8B">
        <w:rPr>
          <w:sz w:val="16"/>
        </w:rPr>
        <w:t xml:space="preserve">Fractalization is the modular and recombinant fragmentation of the period of activity. </w:t>
      </w:r>
      <w:r w:rsidRPr="00BA1B8B">
        <w:rPr>
          <w:rStyle w:val="StyleUnderline"/>
        </w:rPr>
        <w:t>The worker no longer exists as a person</w:t>
      </w:r>
      <w:r w:rsidRPr="00BA1B8B">
        <w:rPr>
          <w:sz w:val="16"/>
        </w:rPr>
        <w:t>. He or she is only an interchangeable producer of micro-fragments of recombinant semiosis that enter into the continuous flux of the internet. Capital no longer pays for the availability of a worker to be exploited for a long period of time; it no longer pays a salary that covers the entire range of economic needs of a person who works.</w:t>
      </w:r>
    </w:p>
    <w:p w:rsidR="00C46518" w:rsidRPr="00BA1B8B" w:rsidRDefault="00C46518" w:rsidP="00C46518">
      <w:pPr>
        <w:rPr>
          <w:sz w:val="16"/>
        </w:rPr>
      </w:pPr>
      <w:r w:rsidRPr="00BA1B8B">
        <w:rPr>
          <w:sz w:val="16"/>
        </w:rPr>
        <w:t xml:space="preserve">The worker (a machine endowed with a brain that can be used for fragments of time) is paid for his or her occasional, temporary services. Work time is fragmented and cellularized. Cells of time are put up for sale online, and businesses can purchase as many of them as they want without being obligated in any way to provide any social protection to the worker. </w:t>
      </w:r>
      <w:r w:rsidRPr="00BA1B8B">
        <w:rPr>
          <w:rStyle w:val="StyleUnderline"/>
        </w:rPr>
        <w:t>Depersonalized time has become the real agent of the process of valorization, and depersonalized time has no rights, no union organization and no political consciousness</w:t>
      </w:r>
      <w:r w:rsidRPr="00BA1B8B">
        <w:rPr>
          <w:sz w:val="16"/>
        </w:rPr>
        <w:t>. It can only be either available or unavailable – although this latter alternative remains purely theoretical inasmuch as the physical body still has to buy food and pay rent, despite not being a legally recognized person.</w:t>
      </w:r>
    </w:p>
    <w:p w:rsidR="00C46518" w:rsidRPr="00BA1B8B" w:rsidRDefault="00C46518" w:rsidP="00C46518">
      <w:pPr>
        <w:rPr>
          <w:sz w:val="16"/>
        </w:rPr>
      </w:pPr>
      <w:r w:rsidRPr="00BA1B8B">
        <w:rPr>
          <w:rStyle w:val="StyleUnderline"/>
        </w:rPr>
        <w:t>The time necessary to produce the info-commodity is liquefied by the recombinant digital machine</w:t>
      </w:r>
      <w:r w:rsidRPr="00BA1B8B">
        <w:rPr>
          <w:sz w:val="16"/>
        </w:rPr>
        <w:t xml:space="preserve">. The human machine is there, pulsating and available, like a brainsprawl in waiting. The extension of time is meticulously cellularized: cells of productive time can be mobilized in punctual, casual and fragmentary forms. The recombination of these fragments is automatically realized in the network. </w:t>
      </w:r>
      <w:r w:rsidRPr="00BA1B8B">
        <w:rPr>
          <w:rStyle w:val="StyleUnderline"/>
        </w:rPr>
        <w:t>The mobile phone is the tool that makes possible the connection between the needs of semiocapital and the mobilization of the living labour of cyberspac</w:t>
      </w:r>
      <w:r w:rsidRPr="00BA1B8B">
        <w:rPr>
          <w:sz w:val="16"/>
        </w:rPr>
        <w:t>e. The ringtone of the mobile phone summons workers to reconnect their abstract time to the reticular flux.</w:t>
      </w:r>
    </w:p>
    <w:p w:rsidR="00C46518" w:rsidRPr="00BA1B8B" w:rsidRDefault="00C46518" w:rsidP="00C46518">
      <w:pPr>
        <w:rPr>
          <w:rStyle w:val="Emphasis"/>
        </w:rPr>
      </w:pPr>
      <w:r w:rsidRPr="00BA1B8B">
        <w:rPr>
          <w:sz w:val="16"/>
        </w:rPr>
        <w:t xml:space="preserve">In this new labour dimension, people </w:t>
      </w:r>
      <w:r w:rsidRPr="00BA1B8B">
        <w:rPr>
          <w:rStyle w:val="StyleUnderline"/>
        </w:rPr>
        <w:t>have no right to protect or negotiate the time of which they are formally the proprietors, but are effectively expropriated. That time does not really belong to them, because it is separated from the social existence of the people who make it available to the recombinant cyber-productive circuit.</w:t>
      </w:r>
      <w:r w:rsidRPr="00BA1B8B">
        <w:rPr>
          <w:sz w:val="16"/>
        </w:rPr>
        <w:t xml:space="preserve"> The time of work is fractalized, reduced to minimal fragments that can be reassembled, and the fractalization makes it possible for capital to constantly find the conditions of the minimal salary. </w:t>
      </w:r>
      <w:r w:rsidRPr="00BA1B8B">
        <w:rPr>
          <w:rStyle w:val="Emphasis"/>
        </w:rPr>
        <w:t>Fractalized work can punctually rebel, here and there, at certain points – but this does not set into motion any concerted endeavour of resistance.</w:t>
      </w:r>
    </w:p>
    <w:p w:rsidR="00C46518" w:rsidRPr="00BA1B8B" w:rsidRDefault="00C46518" w:rsidP="00C46518">
      <w:pPr>
        <w:rPr>
          <w:rStyle w:val="Emphasis"/>
        </w:rPr>
      </w:pPr>
      <w:r w:rsidRPr="00BA1B8B">
        <w:rPr>
          <w:rStyle w:val="Emphasis"/>
        </w:rPr>
        <w:t>Only the spatial proximity of the bodies of labourers and the continuity of the experience of working together lead to the possibility of a continuous process of solidarity</w:t>
      </w:r>
      <w:r w:rsidRPr="00BA1B8B">
        <w:rPr>
          <w:sz w:val="16"/>
        </w:rPr>
        <w:t xml:space="preserve">. </w:t>
      </w:r>
      <w:r w:rsidRPr="00BA1B8B">
        <w:rPr>
          <w:rStyle w:val="StyleUnderline"/>
        </w:rPr>
        <w:t>Without this proximity and this continuity, the conditions for the cellularized bodies to coalesce into community do not pertain.</w:t>
      </w:r>
      <w:r w:rsidRPr="00BA1B8B">
        <w:rPr>
          <w:sz w:val="16"/>
        </w:rPr>
        <w:t xml:space="preserve"> </w:t>
      </w:r>
      <w:r w:rsidRPr="00BA1B8B">
        <w:rPr>
          <w:rStyle w:val="StyleUnderline"/>
        </w:rPr>
        <w:t xml:space="preserve">Individual behaviours can only come together to form a substantive collective momentum when there is a </w:t>
      </w:r>
      <w:r w:rsidRPr="00BA1B8B">
        <w:rPr>
          <w:rStyle w:val="Emphasis"/>
        </w:rPr>
        <w:t>continuous proximity in time, a proximity that info-labour no longer makes possible.</w:t>
      </w:r>
    </w:p>
    <w:p w:rsidR="00C46518" w:rsidRPr="00BA1B8B" w:rsidRDefault="00C46518" w:rsidP="00C46518">
      <w:pPr>
        <w:rPr>
          <w:sz w:val="16"/>
        </w:rPr>
      </w:pPr>
      <w:r w:rsidRPr="00BA1B8B">
        <w:rPr>
          <w:sz w:val="16"/>
        </w:rPr>
        <w:t xml:space="preserve">Cognitive activity has always been involved in every kind of human production, even that of a more mechanical type. There is no process of human labour that does not involve an exercise of intelligence. But today, </w:t>
      </w:r>
      <w:r w:rsidRPr="00BA1B8B">
        <w:rPr>
          <w:rStyle w:val="Emphasis"/>
        </w:rPr>
        <w:t>cognitive capacity is becoming the essential productive resource</w:t>
      </w:r>
      <w:r w:rsidRPr="00BA1B8B">
        <w:rPr>
          <w:sz w:val="16"/>
        </w:rPr>
        <w:t>. In the age of industrial labour, the mind was put to work as a repetitive automatism, the neurological director of muscular effort. While industrial work was essentially repetition of physical acts, mental work is continuously changing its object and its procedures.</w:t>
      </w:r>
    </w:p>
    <w:p w:rsidR="00C46518" w:rsidRPr="00BA1B8B" w:rsidRDefault="00C46518" w:rsidP="00C46518">
      <w:pPr>
        <w:rPr>
          <w:rStyle w:val="StyleUnderline"/>
        </w:rPr>
      </w:pPr>
      <w:r w:rsidRPr="00BA1B8B">
        <w:rPr>
          <w:sz w:val="16"/>
        </w:rPr>
        <w:t xml:space="preserve">Thus, the subsumption of the mind in the process of capitalist valorization leads to a true mutation. </w:t>
      </w:r>
      <w:r w:rsidRPr="00BA1B8B">
        <w:rPr>
          <w:rStyle w:val="StyleUnderline"/>
        </w:rPr>
        <w:t>The conscious and sensitive organism is subjected to a growing competitive pressure, to an acceleration of stimuli</w:t>
      </w:r>
      <w:r w:rsidRPr="00BA1B8B">
        <w:rPr>
          <w:sz w:val="16"/>
        </w:rPr>
        <w:t xml:space="preserve">, to a constant exertion of his/her attention. As a consequence, </w:t>
      </w:r>
      <w:r w:rsidRPr="00BA1B8B">
        <w:rPr>
          <w:rStyle w:val="StyleUnderline"/>
        </w:rPr>
        <w:t>the mental environment, the info-sphere in which the mind is formed and enters into relations with other minds, becomes a psychopathogenic environment.</w:t>
      </w:r>
    </w:p>
    <w:p w:rsidR="00C46518" w:rsidRPr="00BA1B8B" w:rsidRDefault="00C46518" w:rsidP="00C46518">
      <w:pPr>
        <w:rPr>
          <w:rStyle w:val="StyleUnderline"/>
        </w:rPr>
      </w:pPr>
      <w:r w:rsidRPr="00BA1B8B">
        <w:rPr>
          <w:rStyle w:val="StyleUnderline"/>
        </w:rPr>
        <w:t>To understand semiocapital’s infinite game of mirrors, we must first outline a new disciplinary field, delimited by three aspects: the critique of political economy of connective intelligence; the semiology of linguistic-economic fluxes; and the psychochemistry of the info-sphere, focused on the study of the psychopathological effects of the mental exploitation caused by the acceleration of the info-sphere.</w:t>
      </w:r>
    </w:p>
    <w:p w:rsidR="00C46518" w:rsidRPr="00BA1B8B" w:rsidRDefault="00C46518" w:rsidP="00C46518">
      <w:pPr>
        <w:rPr>
          <w:rStyle w:val="StyleUnderline"/>
        </w:rPr>
      </w:pPr>
      <w:r w:rsidRPr="00BA1B8B">
        <w:rPr>
          <w:sz w:val="16"/>
        </w:rPr>
        <w:t xml:space="preserve">In the connected world, the retroactive loops of general systems theory are fused with the dynamic logic of biogenetics to form a post-human vision of digital production. </w:t>
      </w:r>
      <w:r w:rsidRPr="00BA1B8B">
        <w:rPr>
          <w:rStyle w:val="StyleUnderline"/>
        </w:rPr>
        <w:t>Human minds and flesh are integrated with digital circuits thanks to interfaces of acceleration and simplification: a model of bio-info production is emerging that produces semiotic artefacts with the capacity for the auto- replication of living systems. Once fully operative, the digital nervous system can be rapidly installed in every form of organization.</w:t>
      </w:r>
    </w:p>
    <w:p w:rsidR="00C46518" w:rsidRPr="00BA1B8B" w:rsidRDefault="00C46518" w:rsidP="00C46518">
      <w:pPr>
        <w:rPr>
          <w:sz w:val="16"/>
        </w:rPr>
      </w:pPr>
      <w:r w:rsidRPr="00BA1B8B">
        <w:rPr>
          <w:rStyle w:val="StyleUnderline"/>
        </w:rPr>
        <w:t>The digital network is provoking an intensification of the info-stimuli, and these are transmitted from the social brain to individual brains</w:t>
      </w:r>
      <w:r w:rsidRPr="00BA1B8B">
        <w:rPr>
          <w:sz w:val="16"/>
        </w:rPr>
        <w:t xml:space="preserve">. This </w:t>
      </w:r>
      <w:r w:rsidRPr="00BA1B8B">
        <w:rPr>
          <w:rStyle w:val="Emphasis"/>
        </w:rPr>
        <w:t>acceleration is a pathogenic factor that has wide-ranging effects in society.</w:t>
      </w:r>
      <w:r w:rsidRPr="00BA1B8B">
        <w:rPr>
          <w:sz w:val="16"/>
        </w:rPr>
        <w:t xml:space="preserve"> Since capitalism is wired into the social brain, </w:t>
      </w:r>
      <w:r w:rsidRPr="00BA1B8B">
        <w:rPr>
          <w:rStyle w:val="StyleUnderline"/>
        </w:rPr>
        <w:t xml:space="preserve">a psychotic meme of acceleration acts as pathological agent: the organism is </w:t>
      </w:r>
      <w:r w:rsidRPr="00BA1B8B">
        <w:rPr>
          <w:rStyle w:val="Emphasis"/>
        </w:rPr>
        <w:t>drawn into a spasm until collapse</w:t>
      </w:r>
      <w:r w:rsidRPr="00BA1B8B">
        <w:rPr>
          <w:sz w:val="16"/>
        </w:rPr>
        <w:t xml:space="preserve">. </w:t>
      </w:r>
    </w:p>
    <w:p w:rsidR="00C46518" w:rsidRPr="00BA1B8B" w:rsidRDefault="00C46518" w:rsidP="00C46518"/>
    <w:p w:rsidR="00C46518" w:rsidRPr="00BA1B8B" w:rsidRDefault="00C46518" w:rsidP="00C46518">
      <w:pPr>
        <w:pStyle w:val="Heading4"/>
      </w:pPr>
      <w:r w:rsidRPr="00BA1B8B">
        <w:t xml:space="preserve">The bourgeoisie has disappeared: in the regime of semiocapitalism, there’s nothing to rebel against. Their replacement, the “elsewhere class,” engages in a constant reterritorialization of random financial value that makes effective resistance impossible. </w:t>
      </w:r>
    </w:p>
    <w:p w:rsidR="00C46518" w:rsidRPr="00BA1B8B" w:rsidRDefault="00C46518" w:rsidP="00C46518">
      <w:r w:rsidRPr="00BA1B8B">
        <w:rPr>
          <w:b/>
        </w:rPr>
        <w:t xml:space="preserve">Bifo 15 </w:t>
      </w:r>
      <w:r w:rsidRPr="00BA1B8B">
        <w:t xml:space="preserve">[Francesco ‘Bifo’ Berardi, Professor of Social History of Communication at the Accademia di Belle Arti of Milan, </w:t>
      </w:r>
      <w:r w:rsidRPr="00BA1B8B">
        <w:rPr>
          <w:i/>
        </w:rPr>
        <w:t>Heroes: Mass Murder and Suicide</w:t>
      </w:r>
      <w:r w:rsidRPr="00BA1B8B">
        <w:t>, Verso: Brooklyn, NY, 2015, p. 76-80]</w:t>
      </w:r>
    </w:p>
    <w:p w:rsidR="00C46518" w:rsidRPr="00BA1B8B" w:rsidRDefault="00C46518" w:rsidP="00C46518"/>
    <w:p w:rsidR="00C46518" w:rsidRPr="00BA1B8B" w:rsidRDefault="00C46518" w:rsidP="00C46518">
      <w:pPr>
        <w:rPr>
          <w:sz w:val="16"/>
        </w:rPr>
      </w:pPr>
      <w:r w:rsidRPr="00BA1B8B">
        <w:rPr>
          <w:sz w:val="16"/>
        </w:rPr>
        <w:t>Semiocapital and the Ethics of Baroque</w:t>
      </w:r>
    </w:p>
    <w:p w:rsidR="00C46518" w:rsidRPr="00BA1B8B" w:rsidRDefault="00C46518" w:rsidP="00C46518">
      <w:pPr>
        <w:rPr>
          <w:sz w:val="16"/>
        </w:rPr>
      </w:pPr>
      <w:r w:rsidRPr="00BA1B8B">
        <w:rPr>
          <w:sz w:val="16"/>
        </w:rPr>
        <w:t>Crime used to be a secret act. In the age of repression and industriousness, when the morality of the bourgeoisie was reigning, crime wanted to be secret. Law aimed at preventing crime, and it encouraged investigations of criminals in order to punish them.</w:t>
      </w:r>
    </w:p>
    <w:p w:rsidR="00C46518" w:rsidRPr="00BA1B8B" w:rsidRDefault="00C46518" w:rsidP="00C46518">
      <w:pPr>
        <w:rPr>
          <w:sz w:val="16"/>
        </w:rPr>
      </w:pPr>
      <w:r w:rsidRPr="00BA1B8B">
        <w:rPr>
          <w:sz w:val="16"/>
        </w:rPr>
        <w:t>This order of things has irrevocably changed in the last turn of time, especially since the advent of the semiocapitalist regime.</w:t>
      </w:r>
    </w:p>
    <w:p w:rsidR="00C46518" w:rsidRPr="00BA1B8B" w:rsidRDefault="00C46518" w:rsidP="00C46518">
      <w:pPr>
        <w:rPr>
          <w:sz w:val="16"/>
        </w:rPr>
      </w:pPr>
      <w:r w:rsidRPr="00BA1B8B">
        <w:rPr>
          <w:rStyle w:val="StyleUnderline"/>
        </w:rPr>
        <w:t xml:space="preserve">Semiocapitalism occupies the sphere of randomness of value, as well as the sphere of </w:t>
      </w:r>
      <w:r w:rsidRPr="00BA1B8B">
        <w:rPr>
          <w:rStyle w:val="Emphasis"/>
        </w:rPr>
        <w:t>randomness of law</w:t>
      </w:r>
      <w:r w:rsidRPr="00BA1B8B">
        <w:rPr>
          <w:rStyle w:val="StyleUnderline"/>
        </w:rPr>
        <w:t xml:space="preserve"> and of moral judgement</w:t>
      </w:r>
      <w:r w:rsidRPr="00BA1B8B">
        <w:rPr>
          <w:sz w:val="16"/>
        </w:rPr>
        <w:t>.</w:t>
      </w:r>
    </w:p>
    <w:p w:rsidR="00C46518" w:rsidRPr="00BA1B8B" w:rsidRDefault="00C46518" w:rsidP="00C46518">
      <w:pPr>
        <w:rPr>
          <w:sz w:val="16"/>
        </w:rPr>
      </w:pPr>
      <w:r w:rsidRPr="00BA1B8B">
        <w:rPr>
          <w:rStyle w:val="StyleUnderline"/>
        </w:rPr>
        <w:t xml:space="preserve">The entire strategy of the system lies in this </w:t>
      </w:r>
      <w:r w:rsidRPr="00BA1B8B">
        <w:rPr>
          <w:rStyle w:val="Emphasis"/>
        </w:rPr>
        <w:t>hyper-reality of floating values</w:t>
      </w:r>
      <w:r w:rsidRPr="00BA1B8B">
        <w:rPr>
          <w:sz w:val="16"/>
        </w:rPr>
        <w:t xml:space="preserve">. It is the same for money and theory as for the unconscious. </w:t>
      </w:r>
      <w:r w:rsidRPr="00BA1B8B">
        <w:rPr>
          <w:rStyle w:val="StyleUnderline"/>
        </w:rPr>
        <w:t>Value rules according to an ungraspable order</w:t>
      </w:r>
      <w:r w:rsidRPr="00BA1B8B">
        <w:rPr>
          <w:sz w:val="16"/>
        </w:rPr>
        <w:t xml:space="preserve">: </w:t>
      </w:r>
      <w:r w:rsidRPr="00BA1B8B">
        <w:rPr>
          <w:rStyle w:val="StyleUnderline"/>
        </w:rPr>
        <w:t>the generation of models</w:t>
      </w:r>
      <w:r w:rsidRPr="00BA1B8B">
        <w:rPr>
          <w:sz w:val="16"/>
        </w:rPr>
        <w:t xml:space="preserve">, </w:t>
      </w:r>
      <w:r w:rsidRPr="00BA1B8B">
        <w:rPr>
          <w:rStyle w:val="StyleUnderline"/>
        </w:rPr>
        <w:t>the indefinite chaining of simulation</w:t>
      </w:r>
      <w:r w:rsidRPr="00BA1B8B">
        <w:rPr>
          <w:sz w:val="16"/>
        </w:rPr>
        <w:t xml:space="preserve">. Cybernetic operationality, the genetic code, </w:t>
      </w:r>
      <w:r w:rsidRPr="00BA1B8B">
        <w:rPr>
          <w:rStyle w:val="StyleUnderline"/>
        </w:rPr>
        <w:t>the random order of mutations,</w:t>
      </w:r>
      <w:r w:rsidRPr="00BA1B8B">
        <w:rPr>
          <w:sz w:val="16"/>
        </w:rPr>
        <w:t xml:space="preserve"> </w:t>
      </w:r>
      <w:r w:rsidRPr="00BA1B8B">
        <w:rPr>
          <w:rStyle w:val="StyleUnderline"/>
        </w:rPr>
        <w:t>the principle of uncertainty</w:t>
      </w:r>
      <w:r w:rsidRPr="00BA1B8B">
        <w:rPr>
          <w:sz w:val="16"/>
        </w:rPr>
        <w:t xml:space="preserve">, and so on: all of </w:t>
      </w:r>
      <w:r w:rsidRPr="00BA1B8B">
        <w:rPr>
          <w:rStyle w:val="StyleUnderline"/>
        </w:rPr>
        <w:t>these replace a determinist and objectivist science, a dialectical vision of history and consciousness</w:t>
      </w:r>
      <w:r w:rsidRPr="00BA1B8B">
        <w:rPr>
          <w:sz w:val="16"/>
        </w:rPr>
        <w:t>.1</w:t>
      </w:r>
    </w:p>
    <w:p w:rsidR="00C46518" w:rsidRPr="00BA1B8B" w:rsidRDefault="00C46518" w:rsidP="00C46518">
      <w:pPr>
        <w:rPr>
          <w:sz w:val="16"/>
        </w:rPr>
      </w:pPr>
      <w:r w:rsidRPr="00BA1B8B">
        <w:rPr>
          <w:sz w:val="16"/>
        </w:rPr>
        <w:t>Baudrillard is talking of value in economic terms. In the post-Fordist transition, the relation between work-time and value is jeopardized, as immaterial production and cognitive work are difficult to properly gauge. But the random effect is not limited to the sphere of the economy, as it spreads both to the sphere of social relations and to that of ethics.</w:t>
      </w:r>
    </w:p>
    <w:p w:rsidR="00C46518" w:rsidRPr="00BA1B8B" w:rsidRDefault="00C46518" w:rsidP="00C46518">
      <w:pPr>
        <w:rPr>
          <w:sz w:val="16"/>
        </w:rPr>
      </w:pPr>
      <w:r w:rsidRPr="00BA1B8B">
        <w:rPr>
          <w:rStyle w:val="StyleUnderline"/>
        </w:rPr>
        <w:t>The current, generalized perception of widespread corruption is neither a superficial impression, nor the effect of a deterioration of the moral character of people</w:t>
      </w:r>
      <w:r w:rsidRPr="00BA1B8B">
        <w:rPr>
          <w:sz w:val="16"/>
        </w:rPr>
        <w:t>.</w:t>
      </w:r>
    </w:p>
    <w:p w:rsidR="00C46518" w:rsidRPr="00BA1B8B" w:rsidRDefault="00C46518" w:rsidP="00C46518">
      <w:pPr>
        <w:rPr>
          <w:sz w:val="16"/>
        </w:rPr>
      </w:pPr>
      <w:r w:rsidRPr="00BA1B8B">
        <w:rPr>
          <w:rStyle w:val="Emphasis"/>
        </w:rPr>
        <w:t>It is a systemic effect of the randomization of value</w:t>
      </w:r>
      <w:r w:rsidRPr="00BA1B8B">
        <w:rPr>
          <w:sz w:val="16"/>
        </w:rPr>
        <w:t xml:space="preserve">. </w:t>
      </w:r>
      <w:r w:rsidRPr="00BA1B8B">
        <w:rPr>
          <w:rStyle w:val="StyleUnderline"/>
        </w:rPr>
        <w:t>When value can no longer be determined by the precise relation to work-time</w:t>
      </w:r>
      <w:r w:rsidRPr="00BA1B8B">
        <w:rPr>
          <w:sz w:val="16"/>
        </w:rPr>
        <w:t xml:space="preserve">, </w:t>
      </w:r>
      <w:r w:rsidRPr="00BA1B8B">
        <w:rPr>
          <w:rStyle w:val="StyleUnderline"/>
        </w:rPr>
        <w:t>its determinant factors</w:t>
      </w:r>
      <w:r w:rsidRPr="00BA1B8B">
        <w:rPr>
          <w:sz w:val="16"/>
        </w:rPr>
        <w:t xml:space="preserve"> </w:t>
      </w:r>
      <w:r w:rsidRPr="00BA1B8B">
        <w:rPr>
          <w:rStyle w:val="StyleUnderline"/>
        </w:rPr>
        <w:t xml:space="preserve">become </w:t>
      </w:r>
      <w:r w:rsidRPr="00BA1B8B">
        <w:rPr>
          <w:rStyle w:val="Emphasis"/>
        </w:rPr>
        <w:t>deception</w:t>
      </w:r>
      <w:r w:rsidRPr="00BA1B8B">
        <w:rPr>
          <w:rStyle w:val="StyleUnderline"/>
        </w:rPr>
        <w:t xml:space="preserve">, </w:t>
      </w:r>
      <w:r w:rsidRPr="00BA1B8B">
        <w:rPr>
          <w:rStyle w:val="Emphasis"/>
        </w:rPr>
        <w:t>swindle</w:t>
      </w:r>
      <w:r w:rsidRPr="00BA1B8B">
        <w:rPr>
          <w:rStyle w:val="StyleUnderline"/>
        </w:rPr>
        <w:t xml:space="preserve">, </w:t>
      </w:r>
      <w:r w:rsidRPr="00BA1B8B">
        <w:rPr>
          <w:rStyle w:val="Emphasis"/>
        </w:rPr>
        <w:t>violence</w:t>
      </w:r>
      <w:r w:rsidRPr="00BA1B8B">
        <w:rPr>
          <w:sz w:val="16"/>
        </w:rPr>
        <w:t xml:space="preserve">. Mafia ceases to be a marginal phenomenon of lawlessness, instead becoming the prevailing force of emerging capitalist economies like Russia and Mexico. At the same time, </w:t>
      </w:r>
      <w:r w:rsidRPr="00BA1B8B">
        <w:rPr>
          <w:rStyle w:val="StyleUnderline"/>
        </w:rPr>
        <w:t>fraud is legalized and organized in the global financial market as a systemic feature</w:t>
      </w:r>
      <w:r w:rsidRPr="00BA1B8B">
        <w:rPr>
          <w:sz w:val="16"/>
        </w:rPr>
        <w:t>.</w:t>
      </w:r>
    </w:p>
    <w:p w:rsidR="00C46518" w:rsidRPr="00BA1B8B" w:rsidRDefault="00C46518" w:rsidP="00C46518">
      <w:pPr>
        <w:rPr>
          <w:sz w:val="16"/>
        </w:rPr>
      </w:pPr>
      <w:r w:rsidRPr="00BA1B8B">
        <w:rPr>
          <w:sz w:val="16"/>
        </w:rPr>
        <w:t xml:space="preserve">As it becomes increasingly institutionalized, </w:t>
      </w:r>
      <w:r w:rsidRPr="00BA1B8B">
        <w:rPr>
          <w:rStyle w:val="StyleUnderline"/>
        </w:rPr>
        <w:t>crime loses its secrecy and demands access to the spectacle</w:t>
      </w:r>
      <w:r w:rsidRPr="00BA1B8B">
        <w:rPr>
          <w:sz w:val="16"/>
        </w:rPr>
        <w:t xml:space="preserve">. </w:t>
      </w:r>
      <w:r w:rsidRPr="00BA1B8B">
        <w:rPr>
          <w:rStyle w:val="StyleUnderline"/>
        </w:rPr>
        <w:t>The visibility of crime becomes part of the effectiveness and persuasiveness of power</w:t>
      </w:r>
      <w:r w:rsidRPr="00BA1B8B">
        <w:rPr>
          <w:sz w:val="16"/>
        </w:rPr>
        <w:t xml:space="preserve">. </w:t>
      </w:r>
      <w:r w:rsidRPr="00BA1B8B">
        <w:rPr>
          <w:rStyle w:val="StyleUnderline"/>
        </w:rPr>
        <w:t>Competition is all about subduing, cheating, predating</w:t>
      </w:r>
      <w:r w:rsidRPr="00BA1B8B">
        <w:rPr>
          <w:sz w:val="16"/>
        </w:rPr>
        <w:t xml:space="preserve">. </w:t>
      </w:r>
      <w:r w:rsidRPr="00BA1B8B">
        <w:rPr>
          <w:rStyle w:val="StyleUnderline"/>
        </w:rPr>
        <w:t>Blaming the victims is part of the game</w:t>
      </w:r>
      <w:r w:rsidRPr="00BA1B8B">
        <w:rPr>
          <w:sz w:val="16"/>
        </w:rPr>
        <w:t xml:space="preserve">: </w:t>
      </w:r>
      <w:r w:rsidRPr="00BA1B8B">
        <w:rPr>
          <w:rStyle w:val="StyleUnderline"/>
        </w:rPr>
        <w:t>you are guilty of your inability to subdue, to</w:t>
      </w:r>
      <w:r w:rsidRPr="00BA1B8B">
        <w:rPr>
          <w:sz w:val="16"/>
        </w:rPr>
        <w:t xml:space="preserve"> </w:t>
      </w:r>
      <w:r w:rsidRPr="00BA1B8B">
        <w:rPr>
          <w:rStyle w:val="StyleUnderline"/>
        </w:rPr>
        <w:t>cheat and to plunder</w:t>
      </w:r>
      <w:r w:rsidRPr="00BA1B8B">
        <w:rPr>
          <w:sz w:val="16"/>
        </w:rPr>
        <w:t xml:space="preserve">, </w:t>
      </w:r>
      <w:r w:rsidRPr="00BA1B8B">
        <w:rPr>
          <w:rStyle w:val="StyleUnderline"/>
        </w:rPr>
        <w:t>therefore you will be submitted to the blackmail of debt and to the tyranny of austerity</w:t>
      </w:r>
      <w:r w:rsidRPr="00BA1B8B">
        <w:rPr>
          <w:sz w:val="16"/>
        </w:rPr>
        <w:t xml:space="preserve">. </w:t>
      </w:r>
    </w:p>
    <w:p w:rsidR="00C46518" w:rsidRPr="00BA1B8B" w:rsidRDefault="00C46518" w:rsidP="00C46518">
      <w:pPr>
        <w:rPr>
          <w:sz w:val="16"/>
        </w:rPr>
      </w:pPr>
      <w:r w:rsidRPr="00BA1B8B">
        <w:rPr>
          <w:sz w:val="16"/>
        </w:rPr>
        <w:t xml:space="preserve">Nazism already enacted spectacular crime as a means to secure absolute power, but the criminal acts conducted in the name of the ‘Final Solution’ were secretly organized and performed away from the public eye. </w:t>
      </w:r>
      <w:r w:rsidRPr="00BA1B8B">
        <w:rPr>
          <w:rStyle w:val="StyleUnderline"/>
        </w:rPr>
        <w:t>Evil was proclaimed and simultaneously denied in the name of the superior values of family, homeland and God</w:t>
      </w:r>
      <w:r w:rsidRPr="00BA1B8B">
        <w:rPr>
          <w:sz w:val="16"/>
        </w:rPr>
        <w:t xml:space="preserve">. </w:t>
      </w:r>
      <w:r w:rsidRPr="00BA1B8B">
        <w:rPr>
          <w:rStyle w:val="StyleUnderline"/>
        </w:rPr>
        <w:t>On the contrary, reclaiming evil has become commonplace in today’s financial markets, as the old ethics of bourgeois Protestantism is progressively cancelled by the</w:t>
      </w:r>
      <w:r w:rsidRPr="00BA1B8B">
        <w:rPr>
          <w:sz w:val="16"/>
        </w:rPr>
        <w:t xml:space="preserve"> </w:t>
      </w:r>
      <w:r w:rsidRPr="00BA1B8B">
        <w:rPr>
          <w:rStyle w:val="StyleUnderline"/>
        </w:rPr>
        <w:t>neobaroque, post-bourgeois ethics of the deterritorialized financial class.</w:t>
      </w:r>
    </w:p>
    <w:p w:rsidR="00C46518" w:rsidRPr="00BA1B8B" w:rsidRDefault="00C46518" w:rsidP="00C46518">
      <w:pPr>
        <w:rPr>
          <w:sz w:val="16"/>
        </w:rPr>
      </w:pPr>
      <w:r w:rsidRPr="00BA1B8B">
        <w:rPr>
          <w:sz w:val="16"/>
        </w:rPr>
        <w:t>The bourgeoisie was a strongly territorialized class, whose power was based on the property of physical assets, and on the fact of belonging to a stable community. Protestant ethics was based on the long-lasting relationship between the religious community and the labourers and consumers who shared the same place and the same destiny.</w:t>
      </w:r>
    </w:p>
    <w:p w:rsidR="00C46518" w:rsidRPr="00BA1B8B" w:rsidRDefault="00C46518" w:rsidP="00C46518">
      <w:pPr>
        <w:rPr>
          <w:sz w:val="16"/>
        </w:rPr>
      </w:pPr>
      <w:r w:rsidRPr="00BA1B8B">
        <w:rPr>
          <w:sz w:val="16"/>
        </w:rPr>
        <w:t xml:space="preserve">Nowadays, </w:t>
      </w:r>
      <w:r w:rsidRPr="00BA1B8B">
        <w:rPr>
          <w:rStyle w:val="Emphasis"/>
        </w:rPr>
        <w:t>the bourgeoisie has disappeared</w:t>
      </w:r>
      <w:r w:rsidRPr="00BA1B8B">
        <w:rPr>
          <w:sz w:val="16"/>
        </w:rPr>
        <w:t>. The financial deterritorialization is generating a post-bourgeois class, which has no relation to the territory and to community.</w:t>
      </w:r>
    </w:p>
    <w:p w:rsidR="00C46518" w:rsidRPr="00BA1B8B" w:rsidRDefault="00C46518" w:rsidP="00C46518">
      <w:pPr>
        <w:rPr>
          <w:rStyle w:val="StyleUnderline"/>
        </w:rPr>
      </w:pPr>
      <w:r w:rsidRPr="00BA1B8B">
        <w:rPr>
          <w:sz w:val="16"/>
        </w:rPr>
        <w:t xml:space="preserve">It is a class that is not concerned with the future of any specific territorial community, because tomorrow it will move its business to a different part of the world. We might call it </w:t>
      </w:r>
      <w:r w:rsidRPr="00BA1B8B">
        <w:rPr>
          <w:rStyle w:val="StyleUnderline"/>
        </w:rPr>
        <w:t>the ‘elsewhere class’</w:t>
      </w:r>
      <w:r w:rsidRPr="00BA1B8B">
        <w:rPr>
          <w:sz w:val="16"/>
        </w:rPr>
        <w:t xml:space="preserve">, as it </w:t>
      </w:r>
      <w:r w:rsidRPr="00BA1B8B">
        <w:rPr>
          <w:rStyle w:val="StyleUnderline"/>
        </w:rPr>
        <w:t>continuously displaces the stakes of its investment</w:t>
      </w:r>
      <w:r w:rsidRPr="00BA1B8B">
        <w:rPr>
          <w:sz w:val="16"/>
        </w:rPr>
        <w:t xml:space="preserve">. But </w:t>
      </w:r>
      <w:r w:rsidRPr="00BA1B8B">
        <w:rPr>
          <w:rStyle w:val="StyleUnderline"/>
        </w:rPr>
        <w:t>we may also call it a ‘virtual class’</w:t>
      </w:r>
      <w:r w:rsidRPr="00BA1B8B">
        <w:rPr>
          <w:sz w:val="16"/>
        </w:rPr>
        <w:t xml:space="preserve">, for two reasons: </w:t>
      </w:r>
      <w:r w:rsidRPr="00BA1B8B">
        <w:rPr>
          <w:rStyle w:val="StyleUnderline"/>
        </w:rPr>
        <w:t>because it is the class that gains profits from virtual activities, like net trading, and high tech immaterial production</w:t>
      </w:r>
      <w:r w:rsidRPr="00BA1B8B">
        <w:rPr>
          <w:sz w:val="16"/>
        </w:rPr>
        <w:t xml:space="preserve">; and because it is the class that does not actually </w:t>
      </w:r>
      <w:r w:rsidRPr="00BA1B8B">
        <w:rPr>
          <w:rStyle w:val="StyleUnderline"/>
        </w:rPr>
        <w:t>exist. Identifying those who are investing in the financial market is difficult, impossible, as everybody is obliged to depend on it.</w:t>
      </w:r>
    </w:p>
    <w:p w:rsidR="00C46518" w:rsidRPr="00BA1B8B" w:rsidRDefault="00C46518" w:rsidP="00C46518">
      <w:pPr>
        <w:rPr>
          <w:sz w:val="16"/>
        </w:rPr>
      </w:pPr>
      <w:r w:rsidRPr="00BA1B8B">
        <w:rPr>
          <w:sz w:val="16"/>
        </w:rPr>
        <w:t xml:space="preserve">In a sense, </w:t>
      </w:r>
      <w:r w:rsidRPr="00BA1B8B">
        <w:rPr>
          <w:rStyle w:val="StyleUnderline"/>
        </w:rPr>
        <w:t>everybody is part of the class that is investing in the financial market</w:t>
      </w:r>
      <w:r w:rsidRPr="00BA1B8B">
        <w:rPr>
          <w:sz w:val="16"/>
        </w:rPr>
        <w:t xml:space="preserve">. Including myself. </w:t>
      </w:r>
      <w:r w:rsidRPr="00BA1B8B">
        <w:rPr>
          <w:rStyle w:val="StyleUnderline"/>
        </w:rPr>
        <w:t xml:space="preserve">As a teacher I am bound to wait for a pension, and I know that my pension will be paid if some investment funds will be profitable, therefore I am obliged to depend for my </w:t>
      </w:r>
      <w:r w:rsidRPr="00BA1B8B">
        <w:rPr>
          <w:rStyle w:val="Emphasis"/>
        </w:rPr>
        <w:t>future revenue</w:t>
      </w:r>
      <w:r w:rsidRPr="00BA1B8B">
        <w:rPr>
          <w:rStyle w:val="StyleUnderline"/>
        </w:rPr>
        <w:t xml:space="preserve"> on the </w:t>
      </w:r>
      <w:r w:rsidRPr="00BA1B8B">
        <w:rPr>
          <w:rStyle w:val="Emphasis"/>
        </w:rPr>
        <w:t>profitability of the financial market</w:t>
      </w:r>
      <w:r w:rsidRPr="00BA1B8B">
        <w:rPr>
          <w:sz w:val="16"/>
        </w:rPr>
        <w:t xml:space="preserve">. </w:t>
      </w:r>
      <w:r w:rsidRPr="00BA1B8B">
        <w:rPr>
          <w:rStyle w:val="Emphasis"/>
        </w:rPr>
        <w:t>The ‘elsewhere class’</w:t>
      </w:r>
      <w:r w:rsidRPr="00BA1B8B">
        <w:rPr>
          <w:sz w:val="16"/>
        </w:rPr>
        <w:t xml:space="preserve"> </w:t>
      </w:r>
      <w:r w:rsidRPr="00BA1B8B">
        <w:rPr>
          <w:rStyle w:val="StyleUnderline"/>
        </w:rPr>
        <w:t>has re-established the economic rationale of the rentier, as profit is no longer linked to the expansion of the existing wealth, but is linked to the mere possession of an invisible asset</w:t>
      </w:r>
      <w:r w:rsidRPr="00BA1B8B">
        <w:rPr>
          <w:sz w:val="16"/>
        </w:rPr>
        <w:t>: money, or, more accurately, credit.</w:t>
      </w:r>
    </w:p>
    <w:p w:rsidR="00C46518" w:rsidRPr="00BA1B8B" w:rsidRDefault="00C46518" w:rsidP="00C46518">
      <w:pPr>
        <w:rPr>
          <w:sz w:val="16"/>
        </w:rPr>
      </w:pPr>
      <w:r w:rsidRPr="00BA1B8B">
        <w:rPr>
          <w:sz w:val="16"/>
        </w:rPr>
        <w:t>According to Thomas Stewart:</w:t>
      </w:r>
    </w:p>
    <w:p w:rsidR="00C46518" w:rsidRPr="00BA1B8B" w:rsidRDefault="00C46518" w:rsidP="00C46518">
      <w:pPr>
        <w:rPr>
          <w:sz w:val="16"/>
        </w:rPr>
      </w:pPr>
      <w:r w:rsidRPr="00BA1B8B">
        <w:rPr>
          <w:rStyle w:val="StyleUnderline"/>
        </w:rPr>
        <w:t>Money has dematerialized</w:t>
      </w:r>
      <w:r w:rsidRPr="00BA1B8B">
        <w:rPr>
          <w:sz w:val="16"/>
        </w:rPr>
        <w:t xml:space="preserve">. </w:t>
      </w:r>
      <w:r w:rsidRPr="00BA1B8B">
        <w:rPr>
          <w:rStyle w:val="StyleUnderline"/>
        </w:rPr>
        <w:t>Once upon a time officials of the Federal Reserve Bank</w:t>
      </w:r>
      <w:r w:rsidRPr="00BA1B8B">
        <w:rPr>
          <w:sz w:val="16"/>
        </w:rPr>
        <w:t xml:space="preserve"> of New York </w:t>
      </w:r>
      <w:r w:rsidRPr="00BA1B8B">
        <w:rPr>
          <w:rStyle w:val="StyleUnderline"/>
        </w:rPr>
        <w:t>were loading gold bars onto trolleys and rolled them from one</w:t>
      </w:r>
      <w:r w:rsidRPr="00BA1B8B">
        <w:rPr>
          <w:sz w:val="16"/>
        </w:rPr>
        <w:t xml:space="preserve"> </w:t>
      </w:r>
      <w:r w:rsidRPr="00BA1B8B">
        <w:rPr>
          <w:rStyle w:val="StyleUnderline"/>
        </w:rPr>
        <w:t>country’s basement to another. Today some 1.3 trillion in currency is traded every day, and never takes a tangible form.</w:t>
      </w:r>
    </w:p>
    <w:p w:rsidR="00C46518" w:rsidRPr="00BA1B8B" w:rsidRDefault="00C46518" w:rsidP="00C46518">
      <w:pPr>
        <w:rPr>
          <w:sz w:val="16"/>
        </w:rPr>
      </w:pPr>
      <w:r w:rsidRPr="00BA1B8B">
        <w:rPr>
          <w:rStyle w:val="StyleUnderline"/>
        </w:rPr>
        <w:t>Money has turned ethereal, volatile and electronic</w:t>
      </w:r>
      <w:r w:rsidRPr="00BA1B8B">
        <w:rPr>
          <w:sz w:val="16"/>
        </w:rPr>
        <w:t xml:space="preserve">. </w:t>
      </w:r>
      <w:r w:rsidRPr="00BA1B8B">
        <w:rPr>
          <w:rStyle w:val="StyleUnderline"/>
        </w:rPr>
        <w:t>Nothing more than an assemblage of ones and zeros that are piped through miles of wire, pumped over fiberoptic</w:t>
      </w:r>
      <w:r w:rsidRPr="00BA1B8B">
        <w:rPr>
          <w:sz w:val="16"/>
        </w:rPr>
        <w:t xml:space="preserve"> </w:t>
      </w:r>
      <w:r w:rsidRPr="00BA1B8B">
        <w:rPr>
          <w:rStyle w:val="StyleUnderline"/>
        </w:rPr>
        <w:t>highways</w:t>
      </w:r>
      <w:r w:rsidRPr="00BA1B8B">
        <w:rPr>
          <w:sz w:val="16"/>
        </w:rPr>
        <w:t xml:space="preserve">, </w:t>
      </w:r>
      <w:r w:rsidRPr="00BA1B8B">
        <w:rPr>
          <w:rStyle w:val="StyleUnderline"/>
        </w:rPr>
        <w:t>bounced off satellites, and beamed from one microwave relay station to another.</w:t>
      </w:r>
      <w:r w:rsidRPr="00BA1B8B">
        <w:rPr>
          <w:sz w:val="16"/>
        </w:rPr>
        <w:t xml:space="preserve"> </w:t>
      </w:r>
      <w:r w:rsidRPr="00BA1B8B">
        <w:rPr>
          <w:rStyle w:val="StyleUnderline"/>
        </w:rPr>
        <w:t>This new money is like a shadow</w:t>
      </w:r>
      <w:r w:rsidRPr="00BA1B8B">
        <w:rPr>
          <w:sz w:val="16"/>
        </w:rPr>
        <w:t xml:space="preserve">. It has no tactile dimension, no heft or weight. </w:t>
      </w:r>
      <w:r w:rsidRPr="00BA1B8B">
        <w:rPr>
          <w:rStyle w:val="StyleUnderline"/>
        </w:rPr>
        <w:t>Money is an image.</w:t>
      </w:r>
      <w:r w:rsidRPr="00BA1B8B">
        <w:rPr>
          <w:sz w:val="16"/>
        </w:rPr>
        <w:t>2</w:t>
      </w:r>
    </w:p>
    <w:p w:rsidR="00C46518" w:rsidRPr="00BA1B8B" w:rsidRDefault="00C46518" w:rsidP="00C46518">
      <w:pPr>
        <w:rPr>
          <w:rStyle w:val="StyleUnderline"/>
        </w:rPr>
      </w:pPr>
      <w:r w:rsidRPr="00BA1B8B">
        <w:rPr>
          <w:rStyle w:val="StyleUnderline"/>
        </w:rPr>
        <w:t xml:space="preserve">The </w:t>
      </w:r>
      <w:r w:rsidRPr="00BA1B8B">
        <w:rPr>
          <w:rStyle w:val="Emphasis"/>
        </w:rPr>
        <w:t>post-bourgeois class of virtual finance has no homeland, no community, no belonging, and also no money</w:t>
      </w:r>
      <w:r w:rsidRPr="00BA1B8B">
        <w:rPr>
          <w:rStyle w:val="StyleUnderline"/>
        </w:rPr>
        <w:t>. Just faith. Faith in signs, in figures. The post-bourgeois class announces the return of the baroque.</w:t>
      </w:r>
    </w:p>
    <w:p w:rsidR="00C46518" w:rsidRPr="00BA1B8B" w:rsidRDefault="00C46518" w:rsidP="00C46518">
      <w:pPr>
        <w:rPr>
          <w:sz w:val="16"/>
        </w:rPr>
      </w:pPr>
      <w:r w:rsidRPr="00BA1B8B">
        <w:rPr>
          <w:sz w:val="16"/>
        </w:rPr>
        <w:t>Although defeated and marginalized during the age of bourgeois progress and the rational organization of social life, the baroque has never disappeared.</w:t>
      </w:r>
    </w:p>
    <w:p w:rsidR="00C46518" w:rsidRPr="00BA1B8B" w:rsidRDefault="00C46518" w:rsidP="00C46518">
      <w:pPr>
        <w:rPr>
          <w:sz w:val="16"/>
        </w:rPr>
      </w:pPr>
      <w:r w:rsidRPr="00BA1B8B">
        <w:rPr>
          <w:rStyle w:val="StyleUnderline"/>
        </w:rPr>
        <w:t xml:space="preserve">Its spirit is based on the primacy of the spectacle, on the multiplication of possible interpretations, on randomness of value and of meaning, or the potency of </w:t>
      </w:r>
      <w:r w:rsidRPr="00BA1B8B">
        <w:rPr>
          <w:rStyle w:val="Emphasis"/>
        </w:rPr>
        <w:t>arbitrary</w:t>
      </w:r>
      <w:r w:rsidRPr="00BA1B8B">
        <w:rPr>
          <w:rStyle w:val="StyleUnderline"/>
        </w:rPr>
        <w:t xml:space="preserve"> and </w:t>
      </w:r>
      <w:r w:rsidRPr="00BA1B8B">
        <w:rPr>
          <w:rStyle w:val="Emphasis"/>
        </w:rPr>
        <w:t>violent will</w:t>
      </w:r>
      <w:r w:rsidRPr="00BA1B8B">
        <w:rPr>
          <w:sz w:val="16"/>
        </w:rPr>
        <w:t>. Not surprisingly, Curzio Malaparte, a writer who took part in Italian Fascism before changing his position during the Second World War, in Europa vivente, published in 1925, speaks of Italian Fascism as a return of the baroque. Northern Europeans are wrong to think that modernity is only a Protestant business, says Malaparte. Fascism is the reclaiming of the modern soul of Southern Europeans, and the political spectacle of Mussolini is the resurgence of the baroque cult of inessentiality, decoration, excess: arbitrary power.</w:t>
      </w:r>
    </w:p>
    <w:p w:rsidR="00C46518" w:rsidRPr="00BA1B8B" w:rsidRDefault="00C46518" w:rsidP="00C46518">
      <w:pPr>
        <w:rPr>
          <w:sz w:val="16"/>
        </w:rPr>
      </w:pPr>
      <w:r w:rsidRPr="00BA1B8B">
        <w:rPr>
          <w:sz w:val="16"/>
        </w:rPr>
        <w:t xml:space="preserve">But </w:t>
      </w:r>
      <w:r w:rsidRPr="00BA1B8B">
        <w:rPr>
          <w:rStyle w:val="StyleUnderline"/>
        </w:rPr>
        <w:t xml:space="preserve">arbitrariness is not only a </w:t>
      </w:r>
      <w:r w:rsidRPr="00BA1B8B">
        <w:rPr>
          <w:rStyle w:val="Emphasis"/>
        </w:rPr>
        <w:t>defining feature</w:t>
      </w:r>
      <w:r w:rsidRPr="00BA1B8B">
        <w:rPr>
          <w:rStyle w:val="StyleUnderline"/>
        </w:rPr>
        <w:t xml:space="preserve"> of Fascism, it is also the </w:t>
      </w:r>
      <w:r w:rsidRPr="00BA1B8B">
        <w:rPr>
          <w:rStyle w:val="Emphasis"/>
        </w:rPr>
        <w:t>quintessential character</w:t>
      </w:r>
      <w:r w:rsidRPr="00BA1B8B">
        <w:rPr>
          <w:rStyle w:val="StyleUnderline"/>
        </w:rPr>
        <w:t xml:space="preserve"> of the </w:t>
      </w:r>
      <w:r w:rsidRPr="00BA1B8B">
        <w:rPr>
          <w:rStyle w:val="Emphasis"/>
        </w:rPr>
        <w:t>semio capitalist</w:t>
      </w:r>
      <w:r w:rsidRPr="00BA1B8B">
        <w:rPr>
          <w:rStyle w:val="StyleUnderline"/>
        </w:rPr>
        <w:t xml:space="preserve"> form of </w:t>
      </w:r>
      <w:r w:rsidRPr="00BA1B8B">
        <w:rPr>
          <w:rStyle w:val="Emphasis"/>
        </w:rPr>
        <w:t>accumulation</w:t>
      </w:r>
      <w:r w:rsidRPr="00BA1B8B">
        <w:rPr>
          <w:sz w:val="16"/>
        </w:rPr>
        <w:t xml:space="preserve">. The power of the resurgent baroque is </w:t>
      </w:r>
      <w:r w:rsidRPr="00BA1B8B">
        <w:rPr>
          <w:rStyle w:val="StyleUnderline"/>
        </w:rPr>
        <w:t xml:space="preserve">fully exposed by the transformation of the economy into </w:t>
      </w:r>
      <w:r w:rsidRPr="00BA1B8B">
        <w:rPr>
          <w:rStyle w:val="Emphasis"/>
        </w:rPr>
        <w:t>semioproduction</w:t>
      </w:r>
      <w:r w:rsidRPr="00BA1B8B">
        <w:rPr>
          <w:sz w:val="16"/>
        </w:rPr>
        <w:t xml:space="preserve">. </w:t>
      </w:r>
      <w:r w:rsidRPr="00BA1B8B">
        <w:rPr>
          <w:rStyle w:val="StyleUnderline"/>
        </w:rPr>
        <w:t xml:space="preserve">When </w:t>
      </w:r>
      <w:r w:rsidRPr="00BA1B8B">
        <w:rPr>
          <w:rStyle w:val="Emphasis"/>
        </w:rPr>
        <w:t>language</w:t>
      </w:r>
      <w:r w:rsidRPr="00BA1B8B">
        <w:rPr>
          <w:rStyle w:val="StyleUnderline"/>
        </w:rPr>
        <w:t xml:space="preserve">, </w:t>
      </w:r>
      <w:r w:rsidRPr="00BA1B8B">
        <w:rPr>
          <w:rStyle w:val="Emphasis"/>
        </w:rPr>
        <w:t>imagination</w:t>
      </w:r>
      <w:r w:rsidRPr="00BA1B8B">
        <w:rPr>
          <w:rStyle w:val="StyleUnderline"/>
        </w:rPr>
        <w:t xml:space="preserve">, </w:t>
      </w:r>
      <w:r w:rsidRPr="00BA1B8B">
        <w:rPr>
          <w:rStyle w:val="Emphasis"/>
        </w:rPr>
        <w:t>information</w:t>
      </w:r>
      <w:r w:rsidRPr="00BA1B8B">
        <w:rPr>
          <w:rStyle w:val="StyleUnderline"/>
        </w:rPr>
        <w:t xml:space="preserve"> and </w:t>
      </w:r>
      <w:r w:rsidRPr="00BA1B8B">
        <w:rPr>
          <w:rStyle w:val="Emphasis"/>
        </w:rPr>
        <w:t>immaterial flows</w:t>
      </w:r>
      <w:r w:rsidRPr="00BA1B8B">
        <w:rPr>
          <w:sz w:val="16"/>
        </w:rPr>
        <w:t xml:space="preserve"> </w:t>
      </w:r>
      <w:r w:rsidRPr="00BA1B8B">
        <w:rPr>
          <w:rStyle w:val="StyleUnderline"/>
        </w:rPr>
        <w:t>become the force of production and the general space of exchange</w:t>
      </w:r>
      <w:r w:rsidRPr="00BA1B8B">
        <w:rPr>
          <w:sz w:val="16"/>
        </w:rPr>
        <w:t xml:space="preserve">, </w:t>
      </w:r>
      <w:r w:rsidRPr="00BA1B8B">
        <w:rPr>
          <w:rStyle w:val="StyleUnderline"/>
        </w:rPr>
        <w:t>when property is deterritorialized and becomes immaterial</w:t>
      </w:r>
      <w:r w:rsidRPr="00BA1B8B">
        <w:rPr>
          <w:sz w:val="16"/>
        </w:rPr>
        <w:t xml:space="preserve">, </w:t>
      </w:r>
      <w:r w:rsidRPr="00BA1B8B">
        <w:rPr>
          <w:rStyle w:val="StyleUnderline"/>
        </w:rPr>
        <w:t xml:space="preserve">the </w:t>
      </w:r>
      <w:r w:rsidRPr="00BA1B8B">
        <w:rPr>
          <w:rStyle w:val="Emphasis"/>
        </w:rPr>
        <w:t>baroque spirit</w:t>
      </w:r>
      <w:r w:rsidRPr="00BA1B8B">
        <w:rPr>
          <w:rStyle w:val="StyleUnderline"/>
        </w:rPr>
        <w:t xml:space="preserve"> becomes the all-encompassing form, both of the economy and of ethical discourse</w:t>
      </w:r>
      <w:r w:rsidRPr="00BA1B8B">
        <w:rPr>
          <w:sz w:val="16"/>
        </w:rPr>
        <w:t>.</w:t>
      </w:r>
    </w:p>
    <w:p w:rsidR="00C46518" w:rsidRPr="00BA1B8B" w:rsidRDefault="00C46518" w:rsidP="00C46518"/>
    <w:p w:rsidR="00C46518" w:rsidRPr="00BA1B8B" w:rsidRDefault="00C46518" w:rsidP="00C46518">
      <w:pPr>
        <w:pStyle w:val="Heading3"/>
      </w:pPr>
      <w:r w:rsidRPr="00BA1B8B">
        <w:t>2ac ressentiment turn</w:t>
      </w:r>
    </w:p>
    <w:p w:rsidR="00C46518" w:rsidRPr="00BA1B8B" w:rsidRDefault="00C46518" w:rsidP="00C46518">
      <w:pPr>
        <w:pStyle w:val="Heading4"/>
      </w:pPr>
      <w:r w:rsidRPr="00BA1B8B">
        <w:t>What we need are new problematics that cut into conventional ways of knowing the political field. Flipping the dialectic will not due – absent recognizing the accelerating pace of change that underlies global political allignments, any ‘form the party’ argument devolves into a violent self-policing and pure negativity. A joyous and affirmative critique is necessary to avoid the re-situation of ressentiment, only mirroring the status quo without any prayer to change it.</w:t>
      </w:r>
    </w:p>
    <w:p w:rsidR="00C46518" w:rsidRPr="00BA1B8B" w:rsidRDefault="00C46518" w:rsidP="00C46518">
      <w:r w:rsidRPr="00BA1B8B">
        <w:rPr>
          <w:rStyle w:val="Style13ptBold"/>
        </w:rPr>
        <w:t>Eloff 15.</w:t>
      </w:r>
      <w:r w:rsidRPr="00BA1B8B">
        <w:t xml:space="preserve"> Aragorn Eloff, nomad in South Africa, “Children of the New Earth – Deleuze, Guattari, and Anarchism,” July 31, 2015, http://meme.co.za/?p=152</w:t>
      </w:r>
    </w:p>
    <w:p w:rsidR="00C46518" w:rsidRPr="00BA1B8B" w:rsidRDefault="00C46518" w:rsidP="00C46518"/>
    <w:p w:rsidR="00C46518" w:rsidRPr="00BA1B8B" w:rsidRDefault="00C46518" w:rsidP="00C46518"/>
    <w:p w:rsidR="00C46518" w:rsidRPr="00BA1B8B" w:rsidRDefault="00C46518" w:rsidP="00C46518">
      <w:pPr>
        <w:rPr>
          <w:rStyle w:val="Emphasis"/>
        </w:rPr>
      </w:pPr>
      <w:r w:rsidRPr="00BA1B8B">
        <w:rPr>
          <w:rStyle w:val="Emphasis"/>
        </w:rPr>
        <w:t>Instead of programs for political action, let’s produce shared problematics</w:t>
      </w:r>
      <w:r w:rsidRPr="00BA1B8B">
        <w:t xml:space="preserve">. How do we describe where we find ourselves? How did we get here? </w:t>
      </w:r>
      <w:r w:rsidRPr="00BA1B8B">
        <w:rPr>
          <w:rStyle w:val="StyleUnderline"/>
        </w:rPr>
        <w:t xml:space="preserve">What are the intensive flows and processes underlying the world as it is presented to us? What diagrams is all this the effectuation of? </w:t>
      </w:r>
      <w:r w:rsidRPr="00BA1B8B">
        <w:rPr>
          <w:rStyle w:val="Emphasis"/>
        </w:rPr>
        <w:t>Can we, via a practice of vice-diction, create new diagrams?</w:t>
      </w:r>
      <w:r w:rsidRPr="00BA1B8B">
        <w:t xml:space="preserve"> </w:t>
      </w:r>
      <w:r w:rsidRPr="00BA1B8B">
        <w:rPr>
          <w:rStyle w:val="StyleUnderline"/>
        </w:rPr>
        <w:t xml:space="preserve">We will </w:t>
      </w:r>
      <w:r w:rsidRPr="00BA1B8B">
        <w:rPr>
          <w:rStyle w:val="Emphasis"/>
        </w:rPr>
        <w:t>always</w:t>
      </w:r>
      <w:r w:rsidRPr="00BA1B8B">
        <w:rPr>
          <w:rStyle w:val="StyleUnderline"/>
        </w:rPr>
        <w:t xml:space="preserve"> get </w:t>
      </w:r>
      <w:r w:rsidRPr="00BA1B8B">
        <w:rPr>
          <w:rStyle w:val="Emphasis"/>
        </w:rPr>
        <w:t>the solutions we deserve</w:t>
      </w:r>
      <w:r w:rsidRPr="00BA1B8B">
        <w:rPr>
          <w:rStyle w:val="StyleUnderline"/>
        </w:rPr>
        <w:t xml:space="preserve"> as a consequence of </w:t>
      </w:r>
      <w:r w:rsidRPr="00BA1B8B">
        <w:rPr>
          <w:rStyle w:val="Emphasis"/>
        </w:rPr>
        <w:t>how we pose and incarnate these problems.</w:t>
      </w:r>
    </w:p>
    <w:p w:rsidR="00C46518" w:rsidRPr="00BA1B8B" w:rsidRDefault="00C46518" w:rsidP="00C46518">
      <w:r w:rsidRPr="00BA1B8B">
        <w:t xml:space="preserve">Organisation is crucial, but </w:t>
      </w:r>
      <w:r w:rsidRPr="00BA1B8B">
        <w:rPr>
          <w:rStyle w:val="StyleUnderline"/>
        </w:rPr>
        <w:t xml:space="preserve">let us not forget that </w:t>
      </w:r>
      <w:r w:rsidRPr="00BA1B8B">
        <w:rPr>
          <w:rStyle w:val="Emphasis"/>
        </w:rPr>
        <w:t>for all their differences</w:t>
      </w:r>
      <w:r w:rsidRPr="00BA1B8B">
        <w:rPr>
          <w:rStyle w:val="StyleUnderline"/>
        </w:rPr>
        <w:t xml:space="preserve"> of </w:t>
      </w:r>
      <w:r w:rsidRPr="00BA1B8B">
        <w:rPr>
          <w:rStyle w:val="Emphasis"/>
        </w:rPr>
        <w:t>instantiation</w:t>
      </w:r>
      <w:r w:rsidRPr="00BA1B8B">
        <w:rPr>
          <w:rStyle w:val="StyleUnderline"/>
        </w:rPr>
        <w:t xml:space="preserve">, any group can </w:t>
      </w:r>
      <w:r w:rsidRPr="00BA1B8B">
        <w:rPr>
          <w:rStyle w:val="Emphasis"/>
        </w:rPr>
        <w:t>lapse into a mode of organisation</w:t>
      </w:r>
      <w:r w:rsidRPr="00BA1B8B">
        <w:rPr>
          <w:rStyle w:val="StyleUnderline"/>
        </w:rPr>
        <w:t xml:space="preserve"> that </w:t>
      </w:r>
      <w:r w:rsidRPr="00BA1B8B">
        <w:rPr>
          <w:rStyle w:val="Emphasis"/>
        </w:rPr>
        <w:t>repeats</w:t>
      </w:r>
      <w:r w:rsidRPr="00BA1B8B">
        <w:rPr>
          <w:rStyle w:val="StyleUnderline"/>
        </w:rPr>
        <w:t xml:space="preserve"> the form of </w:t>
      </w:r>
      <w:r w:rsidRPr="00BA1B8B">
        <w:rPr>
          <w:rStyle w:val="Emphasis"/>
        </w:rPr>
        <w:t>the Party</w:t>
      </w:r>
      <w:r w:rsidRPr="00BA1B8B">
        <w:rPr>
          <w:rStyle w:val="StyleUnderline"/>
        </w:rPr>
        <w:t xml:space="preserve"> and </w:t>
      </w:r>
      <w:r w:rsidRPr="00BA1B8B">
        <w:rPr>
          <w:rStyle w:val="Emphasis"/>
        </w:rPr>
        <w:t>hardens into a new dogma</w:t>
      </w:r>
      <w:r w:rsidRPr="00BA1B8B">
        <w:rPr>
          <w:rStyle w:val="StyleUnderline"/>
        </w:rPr>
        <w:t xml:space="preserve"> defined by </w:t>
      </w:r>
      <w:r w:rsidRPr="00BA1B8B">
        <w:rPr>
          <w:rStyle w:val="Emphasis"/>
        </w:rPr>
        <w:t>unquestioning loyalty</w:t>
      </w:r>
      <w:r w:rsidRPr="00BA1B8B">
        <w:rPr>
          <w:rStyle w:val="StyleUnderline"/>
        </w:rPr>
        <w:t xml:space="preserve">, </w:t>
      </w:r>
      <w:r w:rsidRPr="00BA1B8B">
        <w:rPr>
          <w:rStyle w:val="Emphasis"/>
        </w:rPr>
        <w:t>ascetism</w:t>
      </w:r>
      <w:r w:rsidRPr="00BA1B8B">
        <w:rPr>
          <w:rStyle w:val="StyleUnderline"/>
        </w:rPr>
        <w:t xml:space="preserve"> and the </w:t>
      </w:r>
      <w:r w:rsidRPr="00BA1B8B">
        <w:rPr>
          <w:rStyle w:val="Emphasis"/>
        </w:rPr>
        <w:t>crushing</w:t>
      </w:r>
      <w:r w:rsidRPr="00BA1B8B">
        <w:rPr>
          <w:rStyle w:val="StyleUnderline"/>
        </w:rPr>
        <w:t xml:space="preserve"> or </w:t>
      </w:r>
      <w:r w:rsidRPr="00BA1B8B">
        <w:rPr>
          <w:rStyle w:val="Emphasis"/>
        </w:rPr>
        <w:t>recuperation of desire turned against itself</w:t>
      </w:r>
      <w:r w:rsidRPr="00BA1B8B">
        <w:t xml:space="preserve">. </w:t>
      </w:r>
      <w:r w:rsidRPr="00BA1B8B">
        <w:rPr>
          <w:rStyle w:val="StyleUnderline"/>
        </w:rPr>
        <w:t>We need “</w:t>
      </w:r>
      <w:r w:rsidRPr="00BA1B8B">
        <w:rPr>
          <w:rStyle w:val="Emphasis"/>
        </w:rPr>
        <w:t>new micropolitical</w:t>
      </w:r>
      <w:r w:rsidRPr="00BA1B8B">
        <w:rPr>
          <w:rStyle w:val="StyleUnderline"/>
        </w:rPr>
        <w:t xml:space="preserve"> and </w:t>
      </w:r>
      <w:r w:rsidRPr="00BA1B8B">
        <w:rPr>
          <w:rStyle w:val="Emphasis"/>
        </w:rPr>
        <w:t>microsocial practices</w:t>
      </w:r>
      <w:r w:rsidRPr="00BA1B8B">
        <w:rPr>
          <w:rStyle w:val="StyleUnderline"/>
        </w:rPr>
        <w:t xml:space="preserve">, new </w:t>
      </w:r>
      <w:r w:rsidRPr="00BA1B8B">
        <w:rPr>
          <w:rStyle w:val="Emphasis"/>
        </w:rPr>
        <w:t>solidarities</w:t>
      </w:r>
      <w:r w:rsidRPr="00BA1B8B">
        <w:rPr>
          <w:rStyle w:val="StyleUnderline"/>
        </w:rPr>
        <w:t xml:space="preserve">, a new </w:t>
      </w:r>
      <w:r w:rsidRPr="00BA1B8B">
        <w:rPr>
          <w:rStyle w:val="Emphasis"/>
        </w:rPr>
        <w:t>gentleness</w:t>
      </w:r>
      <w:r w:rsidRPr="00BA1B8B">
        <w:rPr>
          <w:rStyle w:val="StyleUnderline"/>
        </w:rPr>
        <w:t xml:space="preserve">, together with </w:t>
      </w:r>
      <w:r w:rsidRPr="00BA1B8B">
        <w:rPr>
          <w:rStyle w:val="Emphasis"/>
        </w:rPr>
        <w:t>new aesthetic</w:t>
      </w:r>
      <w:r w:rsidRPr="00BA1B8B">
        <w:rPr>
          <w:rStyle w:val="StyleUnderline"/>
        </w:rPr>
        <w:t xml:space="preserve"> and </w:t>
      </w:r>
      <w:r w:rsidRPr="00BA1B8B">
        <w:rPr>
          <w:rStyle w:val="Emphasis"/>
        </w:rPr>
        <w:t>new analytic practices</w:t>
      </w:r>
      <w:r w:rsidRPr="00BA1B8B">
        <w:rPr>
          <w:rStyle w:val="StyleUnderline"/>
        </w:rPr>
        <w:t>.</w:t>
      </w:r>
      <w:r w:rsidRPr="00BA1B8B">
        <w:t xml:space="preserve">” </w:t>
      </w:r>
      <w:r w:rsidRPr="00BA1B8B">
        <w:rPr>
          <w:rStyle w:val="StyleUnderline"/>
        </w:rPr>
        <w:t xml:space="preserve">This is </w:t>
      </w:r>
      <w:r w:rsidRPr="00BA1B8B">
        <w:rPr>
          <w:rStyle w:val="Emphasis"/>
        </w:rPr>
        <w:t>not about creating agreement</w:t>
      </w:r>
      <w:r w:rsidRPr="00BA1B8B">
        <w:rPr>
          <w:rStyle w:val="StyleUnderline"/>
        </w:rPr>
        <w:t xml:space="preserve">, because </w:t>
      </w:r>
      <w:r w:rsidRPr="00BA1B8B">
        <w:rPr>
          <w:rStyle w:val="Emphasis"/>
        </w:rPr>
        <w:t>the more we disagree</w:t>
      </w:r>
      <w:r w:rsidRPr="00BA1B8B">
        <w:rPr>
          <w:rStyle w:val="StyleUnderline"/>
        </w:rPr>
        <w:t xml:space="preserve"> “the more </w:t>
      </w:r>
      <w:r w:rsidRPr="00BA1B8B">
        <w:rPr>
          <w:rStyle w:val="Emphasis"/>
        </w:rPr>
        <w:t>we create a field of vitality</w:t>
      </w:r>
      <w:r w:rsidRPr="00BA1B8B">
        <w:t>.”</w:t>
      </w:r>
    </w:p>
    <w:p w:rsidR="00C46518" w:rsidRPr="00BA1B8B" w:rsidRDefault="00C46518" w:rsidP="00C46518">
      <w:r w:rsidRPr="00BA1B8B">
        <w:t xml:space="preserve">Again, </w:t>
      </w:r>
      <w:r w:rsidRPr="00BA1B8B">
        <w:rPr>
          <w:rStyle w:val="StyleUnderline"/>
        </w:rPr>
        <w:t xml:space="preserve">we </w:t>
      </w:r>
      <w:r w:rsidRPr="00BA1B8B">
        <w:rPr>
          <w:rStyle w:val="Emphasis"/>
        </w:rPr>
        <w:t>should be wary</w:t>
      </w:r>
      <w:r w:rsidRPr="00BA1B8B">
        <w:rPr>
          <w:rStyle w:val="StyleUnderline"/>
        </w:rPr>
        <w:t xml:space="preserve"> of the </w:t>
      </w:r>
      <w:r w:rsidRPr="00BA1B8B">
        <w:rPr>
          <w:rStyle w:val="Emphasis"/>
        </w:rPr>
        <w:t>subjugated groups</w:t>
      </w:r>
      <w:r w:rsidRPr="00BA1B8B">
        <w:rPr>
          <w:rStyle w:val="StyleUnderline"/>
        </w:rPr>
        <w:t xml:space="preserve"> and their </w:t>
      </w:r>
      <w:r w:rsidRPr="00BA1B8B">
        <w:rPr>
          <w:rStyle w:val="Emphasis"/>
        </w:rPr>
        <w:t>repressed desires</w:t>
      </w:r>
      <w:r w:rsidRPr="00BA1B8B">
        <w:rPr>
          <w:rStyle w:val="StyleUnderline"/>
        </w:rPr>
        <w:t xml:space="preserve">, the </w:t>
      </w:r>
      <w:r w:rsidRPr="00BA1B8B">
        <w:rPr>
          <w:rStyle w:val="Emphasis"/>
        </w:rPr>
        <w:t>groupuscules</w:t>
      </w:r>
      <w:r w:rsidRPr="00BA1B8B">
        <w:rPr>
          <w:rStyle w:val="StyleUnderline"/>
        </w:rPr>
        <w:t xml:space="preserve"> and their </w:t>
      </w:r>
      <w:r w:rsidRPr="00BA1B8B">
        <w:rPr>
          <w:rStyle w:val="Emphasis"/>
        </w:rPr>
        <w:t>channelling of libidinal investments</w:t>
      </w:r>
      <w:r w:rsidRPr="00BA1B8B">
        <w:rPr>
          <w:rStyle w:val="StyleUnderline"/>
        </w:rPr>
        <w:t xml:space="preserve"> into </w:t>
      </w:r>
      <w:r w:rsidRPr="00BA1B8B">
        <w:rPr>
          <w:rStyle w:val="Emphasis"/>
        </w:rPr>
        <w:t>hierarchies</w:t>
      </w:r>
      <w:r w:rsidRPr="00BA1B8B">
        <w:rPr>
          <w:rStyle w:val="StyleUnderline"/>
        </w:rPr>
        <w:t xml:space="preserve">, </w:t>
      </w:r>
      <w:r w:rsidRPr="00BA1B8B">
        <w:rPr>
          <w:rStyle w:val="Emphasis"/>
        </w:rPr>
        <w:t>reform</w:t>
      </w:r>
      <w:r w:rsidRPr="00BA1B8B">
        <w:rPr>
          <w:rStyle w:val="StyleUnderline"/>
        </w:rPr>
        <w:t xml:space="preserve"> and </w:t>
      </w:r>
      <w:r w:rsidRPr="00BA1B8B">
        <w:rPr>
          <w:rStyle w:val="Emphasis"/>
        </w:rPr>
        <w:t>inertia</w:t>
      </w:r>
      <w:r w:rsidRPr="00BA1B8B">
        <w:t xml:space="preserve">. </w:t>
      </w:r>
      <w:r w:rsidRPr="00BA1B8B">
        <w:rPr>
          <w:rStyle w:val="Emphasis"/>
        </w:rPr>
        <w:t>What is the viscosity and consistency of our group forms?</w:t>
      </w:r>
      <w:r w:rsidRPr="00BA1B8B">
        <w:t xml:space="preserve"> How do we come together? What flows between us? </w:t>
      </w:r>
      <w:r w:rsidRPr="00BA1B8B">
        <w:rPr>
          <w:rStyle w:val="Emphasis"/>
        </w:rPr>
        <w:t>What are our fluid dynamics?</w:t>
      </w:r>
      <w:r w:rsidRPr="00BA1B8B">
        <w:t xml:space="preserve"> How quickly do we congeal or dissipate?</w:t>
      </w:r>
    </w:p>
    <w:p w:rsidR="00C46518" w:rsidRPr="00BA1B8B" w:rsidRDefault="00C46518" w:rsidP="00C46518">
      <w:r w:rsidRPr="00BA1B8B">
        <w:rPr>
          <w:rStyle w:val="Emphasis"/>
        </w:rPr>
        <w:t>Attentiveness to the new is crucial</w:t>
      </w:r>
      <w:r w:rsidRPr="00BA1B8B">
        <w:rPr>
          <w:rStyle w:val="StyleUnderline"/>
        </w:rPr>
        <w:t>: the world now is not the world then and we are not who we were. The new fascism</w:t>
      </w:r>
      <w:r w:rsidRPr="00BA1B8B">
        <w:t xml:space="preserve"> – the Urstaat awakened and given new strength by capitalism – </w:t>
      </w:r>
      <w:r w:rsidRPr="00BA1B8B">
        <w:rPr>
          <w:rStyle w:val="StyleUnderline"/>
        </w:rPr>
        <w:t xml:space="preserve">produces </w:t>
      </w:r>
      <w:r w:rsidRPr="00BA1B8B">
        <w:rPr>
          <w:rStyle w:val="Emphasis"/>
        </w:rPr>
        <w:t>a peace more terrifying than war</w:t>
      </w:r>
      <w:r w:rsidRPr="00BA1B8B">
        <w:rPr>
          <w:rStyle w:val="StyleUnderline"/>
        </w:rPr>
        <w:t xml:space="preserve"> and if we are not careful then “</w:t>
      </w:r>
      <w:r w:rsidRPr="00BA1B8B">
        <w:rPr>
          <w:rStyle w:val="Emphasis"/>
        </w:rPr>
        <w:t>all our petty fears will be organized in concert</w:t>
      </w:r>
      <w:r w:rsidRPr="00BA1B8B">
        <w:rPr>
          <w:rStyle w:val="StyleUnderline"/>
        </w:rPr>
        <w:t xml:space="preserve">, all </w:t>
      </w:r>
      <w:r w:rsidRPr="00BA1B8B">
        <w:rPr>
          <w:rStyle w:val="Emphasis"/>
        </w:rPr>
        <w:t>our petty anxieties</w:t>
      </w:r>
      <w:r w:rsidRPr="00BA1B8B">
        <w:rPr>
          <w:rStyle w:val="StyleUnderline"/>
        </w:rPr>
        <w:t xml:space="preserve"> will be </w:t>
      </w:r>
      <w:r w:rsidRPr="00BA1B8B">
        <w:rPr>
          <w:rStyle w:val="Emphasis"/>
        </w:rPr>
        <w:t>harnessed</w:t>
      </w:r>
      <w:r w:rsidRPr="00BA1B8B">
        <w:rPr>
          <w:rStyle w:val="StyleUnderline"/>
        </w:rPr>
        <w:t xml:space="preserve"> to </w:t>
      </w:r>
      <w:r w:rsidRPr="00BA1B8B">
        <w:rPr>
          <w:rStyle w:val="Emphasis"/>
        </w:rPr>
        <w:t>make micro-fascists of us</w:t>
      </w:r>
      <w:r w:rsidRPr="00BA1B8B">
        <w:rPr>
          <w:rStyle w:val="StyleUnderline"/>
        </w:rPr>
        <w:t xml:space="preserve">; we will be called upon to </w:t>
      </w:r>
      <w:r w:rsidRPr="00BA1B8B">
        <w:rPr>
          <w:rStyle w:val="Emphasis"/>
        </w:rPr>
        <w:t>stifle every little thing</w:t>
      </w:r>
      <w:r w:rsidRPr="00BA1B8B">
        <w:rPr>
          <w:rStyle w:val="StyleUnderline"/>
        </w:rPr>
        <w:t xml:space="preserve">, </w:t>
      </w:r>
      <w:r w:rsidRPr="00BA1B8B">
        <w:rPr>
          <w:rStyle w:val="Emphasis"/>
        </w:rPr>
        <w:t>every suspicious face</w:t>
      </w:r>
      <w:r w:rsidRPr="00BA1B8B">
        <w:rPr>
          <w:rStyle w:val="StyleUnderline"/>
        </w:rPr>
        <w:t xml:space="preserve">, </w:t>
      </w:r>
      <w:r w:rsidRPr="00BA1B8B">
        <w:rPr>
          <w:rStyle w:val="Emphasis"/>
        </w:rPr>
        <w:t>every dissonant voice</w:t>
      </w:r>
      <w:r w:rsidRPr="00BA1B8B">
        <w:rPr>
          <w:rStyle w:val="StyleUnderline"/>
        </w:rPr>
        <w:t xml:space="preserve">, </w:t>
      </w:r>
      <w:r w:rsidRPr="00BA1B8B">
        <w:rPr>
          <w:rStyle w:val="Emphasis"/>
        </w:rPr>
        <w:t>in our streets</w:t>
      </w:r>
      <w:r w:rsidRPr="00BA1B8B">
        <w:rPr>
          <w:rStyle w:val="StyleUnderline"/>
        </w:rPr>
        <w:t xml:space="preserve">.” This does not mean that we cannot, however, also act </w:t>
      </w:r>
      <w:r w:rsidRPr="00BA1B8B">
        <w:rPr>
          <w:rStyle w:val="Emphasis"/>
        </w:rPr>
        <w:t>against our time</w:t>
      </w:r>
      <w:r w:rsidRPr="00BA1B8B">
        <w:rPr>
          <w:rStyle w:val="StyleUnderline"/>
        </w:rPr>
        <w:t xml:space="preserve"> in favour of </w:t>
      </w:r>
      <w:r w:rsidRPr="00BA1B8B">
        <w:rPr>
          <w:rStyle w:val="Emphasis"/>
        </w:rPr>
        <w:t>a time to come</w:t>
      </w:r>
      <w:r w:rsidRPr="00BA1B8B">
        <w:t>.</w:t>
      </w:r>
    </w:p>
    <w:p w:rsidR="00C46518" w:rsidRPr="00BA1B8B" w:rsidRDefault="00C46518" w:rsidP="00C46518">
      <w:pPr>
        <w:rPr>
          <w:rStyle w:val="Emphasis"/>
        </w:rPr>
      </w:pPr>
      <w:r w:rsidRPr="00BA1B8B">
        <w:rPr>
          <w:rStyle w:val="StyleUnderline"/>
        </w:rPr>
        <w:t xml:space="preserve">Engagements on the level of discourse are </w:t>
      </w:r>
      <w:r w:rsidRPr="00BA1B8B">
        <w:rPr>
          <w:rStyle w:val="Emphasis"/>
        </w:rPr>
        <w:t>important but limited</w:t>
      </w:r>
      <w:r w:rsidRPr="00BA1B8B">
        <w:rPr>
          <w:rStyle w:val="StyleUnderline"/>
        </w:rPr>
        <w:t xml:space="preserve">. Control functions just as much through </w:t>
      </w:r>
      <w:r w:rsidRPr="00BA1B8B">
        <w:rPr>
          <w:rStyle w:val="Emphasis"/>
        </w:rPr>
        <w:t>machinic enslavement of the body</w:t>
      </w:r>
      <w:r w:rsidRPr="00BA1B8B">
        <w:rPr>
          <w:rStyle w:val="StyleUnderline"/>
        </w:rPr>
        <w:t xml:space="preserve"> – affects, percepts, imaginations, desires, calories, flows of water and electricity – as it does through </w:t>
      </w:r>
      <w:r w:rsidRPr="00BA1B8B">
        <w:rPr>
          <w:rStyle w:val="Emphasis"/>
        </w:rPr>
        <w:t>the social subjection</w:t>
      </w:r>
      <w:r w:rsidRPr="00BA1B8B">
        <w:rPr>
          <w:rStyle w:val="StyleUnderline"/>
        </w:rPr>
        <w:t xml:space="preserve"> that produces, through the </w:t>
      </w:r>
      <w:r w:rsidRPr="00BA1B8B">
        <w:rPr>
          <w:rStyle w:val="Emphasis"/>
        </w:rPr>
        <w:t>signifying systems</w:t>
      </w:r>
      <w:r w:rsidRPr="00BA1B8B">
        <w:rPr>
          <w:rStyle w:val="StyleUnderline"/>
        </w:rPr>
        <w:t xml:space="preserve"> that increasingly fill every corner of the world, </w:t>
      </w:r>
      <w:r w:rsidRPr="00BA1B8B">
        <w:rPr>
          <w:rStyle w:val="Emphasis"/>
        </w:rPr>
        <w:t>alienation</w:t>
      </w:r>
      <w:r w:rsidRPr="00BA1B8B">
        <w:rPr>
          <w:rStyle w:val="StyleUnderline"/>
        </w:rPr>
        <w:t xml:space="preserve"> and </w:t>
      </w:r>
      <w:r w:rsidRPr="00BA1B8B">
        <w:rPr>
          <w:rStyle w:val="Emphasis"/>
        </w:rPr>
        <w:t>ideological hegemonies</w:t>
      </w:r>
      <w:r w:rsidRPr="00BA1B8B">
        <w:rPr>
          <w:rStyle w:val="StyleUnderline"/>
        </w:rPr>
        <w:t xml:space="preserve">. The new signifying systems also operate in </w:t>
      </w:r>
      <w:r w:rsidRPr="00BA1B8B">
        <w:rPr>
          <w:rStyle w:val="Emphasis"/>
        </w:rPr>
        <w:t>a double movement</w:t>
      </w:r>
      <w:r w:rsidRPr="00BA1B8B">
        <w:rPr>
          <w:rStyle w:val="StyleUnderline"/>
        </w:rPr>
        <w:t xml:space="preserve">, whereby they </w:t>
      </w:r>
      <w:r w:rsidRPr="00BA1B8B">
        <w:rPr>
          <w:rStyle w:val="Emphasis"/>
        </w:rPr>
        <w:t>open up the flows of information</w:t>
      </w:r>
      <w:r w:rsidRPr="00BA1B8B">
        <w:rPr>
          <w:rStyle w:val="StyleUnderline"/>
        </w:rPr>
        <w:t xml:space="preserve"> whilst simultaneously </w:t>
      </w:r>
      <w:r w:rsidRPr="00BA1B8B">
        <w:rPr>
          <w:rStyle w:val="Emphasis"/>
        </w:rPr>
        <w:t>closing down collective enunciative capacity.</w:t>
      </w:r>
    </w:p>
    <w:p w:rsidR="00C46518" w:rsidRPr="00BA1B8B" w:rsidRDefault="00C46518" w:rsidP="00C46518">
      <w:r w:rsidRPr="00BA1B8B">
        <w:rPr>
          <w:rStyle w:val="Emphasis"/>
        </w:rPr>
        <w:t>Ressentiment – revenge, resentment and reaction – impedes all revolutionary becoming</w:t>
      </w:r>
      <w:r w:rsidRPr="00BA1B8B">
        <w:rPr>
          <w:rStyle w:val="StyleUnderline"/>
        </w:rPr>
        <w:t xml:space="preserve"> and will </w:t>
      </w:r>
      <w:r w:rsidRPr="00BA1B8B">
        <w:rPr>
          <w:rStyle w:val="Emphasis"/>
        </w:rPr>
        <w:t>only lead to further oppression</w:t>
      </w:r>
      <w:r w:rsidRPr="00BA1B8B">
        <w:rPr>
          <w:rStyle w:val="StyleUnderline"/>
        </w:rPr>
        <w:t xml:space="preserve">, of </w:t>
      </w:r>
      <w:r w:rsidRPr="00BA1B8B">
        <w:rPr>
          <w:rStyle w:val="Emphasis"/>
        </w:rPr>
        <w:t>each other</w:t>
      </w:r>
      <w:r w:rsidRPr="00BA1B8B">
        <w:rPr>
          <w:rStyle w:val="StyleUnderline"/>
        </w:rPr>
        <w:t xml:space="preserve"> and of </w:t>
      </w:r>
      <w:r w:rsidRPr="00BA1B8B">
        <w:rPr>
          <w:rStyle w:val="Emphasis"/>
        </w:rPr>
        <w:t>ourselves</w:t>
      </w:r>
      <w:r w:rsidRPr="00BA1B8B">
        <w:t xml:space="preserve">. </w:t>
      </w:r>
      <w:r w:rsidRPr="00BA1B8B">
        <w:rPr>
          <w:rStyle w:val="StyleUnderline"/>
        </w:rPr>
        <w:t xml:space="preserve">Do not </w:t>
      </w:r>
      <w:r w:rsidRPr="00BA1B8B">
        <w:rPr>
          <w:rStyle w:val="Emphasis"/>
        </w:rPr>
        <w:t>trust those who spread ressentiment</w:t>
      </w:r>
      <w:r w:rsidRPr="00BA1B8B">
        <w:rPr>
          <w:rStyle w:val="StyleUnderline"/>
        </w:rPr>
        <w:t xml:space="preserve"> and call for </w:t>
      </w:r>
      <w:r w:rsidRPr="00BA1B8B">
        <w:rPr>
          <w:rStyle w:val="Emphasis"/>
        </w:rPr>
        <w:t>the settling of accounts</w:t>
      </w:r>
      <w:r w:rsidRPr="00BA1B8B">
        <w:rPr>
          <w:rStyle w:val="StyleUnderline"/>
        </w:rPr>
        <w:t xml:space="preserve">; they </w:t>
      </w:r>
      <w:r w:rsidRPr="00BA1B8B">
        <w:rPr>
          <w:rStyle w:val="Emphasis"/>
        </w:rPr>
        <w:t>seek only slaves</w:t>
      </w:r>
      <w:r w:rsidRPr="00BA1B8B">
        <w:rPr>
          <w:rStyle w:val="StyleUnderline"/>
        </w:rPr>
        <w:t xml:space="preserve"> as allies and always reproduce what they aim to destroy</w:t>
      </w:r>
      <w:r w:rsidRPr="00BA1B8B">
        <w:t>. “To have ressentiment or not to have ressentiment – there is no greater difference, beyond psychology, beyond history, beyond metaphysics. It is the true difference or transcendental typology – the genealogical and hierarchical difference.”</w:t>
      </w:r>
    </w:p>
    <w:p w:rsidR="00C46518" w:rsidRPr="00BA1B8B" w:rsidRDefault="00C46518" w:rsidP="00C46518">
      <w:r w:rsidRPr="00BA1B8B">
        <w:rPr>
          <w:rStyle w:val="Emphasis"/>
        </w:rPr>
        <w:t>This is especially true of identity politics</w:t>
      </w:r>
      <w:r w:rsidRPr="00BA1B8B">
        <w:t xml:space="preserve">. </w:t>
      </w:r>
      <w:r w:rsidRPr="00BA1B8B">
        <w:rPr>
          <w:rStyle w:val="StyleUnderline"/>
        </w:rPr>
        <w:t xml:space="preserve">If we remained </w:t>
      </w:r>
      <w:r w:rsidRPr="00BA1B8B">
        <w:rPr>
          <w:rStyle w:val="Emphasis"/>
        </w:rPr>
        <w:t>trapped in a Hegelian spirit</w:t>
      </w:r>
      <w:r w:rsidRPr="00BA1B8B">
        <w:rPr>
          <w:rStyle w:val="StyleUnderline"/>
        </w:rPr>
        <w:t xml:space="preserve"> of </w:t>
      </w:r>
      <w:r w:rsidRPr="00BA1B8B">
        <w:rPr>
          <w:rStyle w:val="Emphasis"/>
        </w:rPr>
        <w:t>revenge</w:t>
      </w:r>
      <w:r w:rsidRPr="00BA1B8B">
        <w:rPr>
          <w:rStyle w:val="StyleUnderline"/>
        </w:rPr>
        <w:t xml:space="preserve"> then our </w:t>
      </w:r>
      <w:r w:rsidRPr="00BA1B8B">
        <w:rPr>
          <w:rStyle w:val="Emphasis"/>
        </w:rPr>
        <w:t>victories</w:t>
      </w:r>
      <w:r w:rsidRPr="00BA1B8B">
        <w:rPr>
          <w:rStyle w:val="StyleUnderline"/>
        </w:rPr>
        <w:t xml:space="preserve"> will </w:t>
      </w:r>
      <w:r w:rsidRPr="00BA1B8B">
        <w:rPr>
          <w:rStyle w:val="Emphasis"/>
        </w:rPr>
        <w:t>always be written into the world as victories as slaves</w:t>
      </w:r>
      <w:r w:rsidRPr="00BA1B8B">
        <w:t xml:space="preserve">. </w:t>
      </w:r>
      <w:r w:rsidRPr="00BA1B8B">
        <w:rPr>
          <w:rStyle w:val="StyleUnderline"/>
        </w:rPr>
        <w:t xml:space="preserve">Identity, </w:t>
      </w:r>
      <w:r w:rsidRPr="00BA1B8B">
        <w:rPr>
          <w:rStyle w:val="Emphasis"/>
        </w:rPr>
        <w:t>even intersectional identity</w:t>
      </w:r>
      <w:r w:rsidRPr="00BA1B8B">
        <w:rPr>
          <w:rStyle w:val="StyleUnderline"/>
        </w:rPr>
        <w:t xml:space="preserve">, reifies </w:t>
      </w:r>
      <w:r w:rsidRPr="00BA1B8B">
        <w:rPr>
          <w:rStyle w:val="Emphasis"/>
        </w:rPr>
        <w:t>molar categories</w:t>
      </w:r>
      <w:r w:rsidRPr="00BA1B8B">
        <w:rPr>
          <w:rStyle w:val="StyleUnderline"/>
        </w:rPr>
        <w:t xml:space="preserve"> in its </w:t>
      </w:r>
      <w:r w:rsidRPr="00BA1B8B">
        <w:rPr>
          <w:rStyle w:val="Emphasis"/>
        </w:rPr>
        <w:t>production of axes</w:t>
      </w:r>
      <w:r w:rsidRPr="00BA1B8B">
        <w:rPr>
          <w:rStyle w:val="StyleUnderline"/>
        </w:rPr>
        <w:t xml:space="preserve"> of differentiation</w:t>
      </w:r>
      <w:r w:rsidRPr="00BA1B8B">
        <w:t xml:space="preserve">. </w:t>
      </w:r>
      <w:r w:rsidRPr="00BA1B8B">
        <w:rPr>
          <w:rStyle w:val="StyleUnderline"/>
        </w:rPr>
        <w:t xml:space="preserve">Instead of </w:t>
      </w:r>
      <w:r w:rsidRPr="00BA1B8B">
        <w:rPr>
          <w:rStyle w:val="Emphasis"/>
        </w:rPr>
        <w:t>categories that always repeat the Same</w:t>
      </w:r>
      <w:r w:rsidRPr="00BA1B8B">
        <w:rPr>
          <w:rStyle w:val="StyleUnderline"/>
        </w:rPr>
        <w:t xml:space="preserve"> through </w:t>
      </w:r>
      <w:r w:rsidRPr="00BA1B8B">
        <w:rPr>
          <w:rStyle w:val="Emphasis"/>
        </w:rPr>
        <w:t>false appeals</w:t>
      </w:r>
      <w:r w:rsidRPr="00BA1B8B">
        <w:rPr>
          <w:rStyle w:val="StyleUnderline"/>
        </w:rPr>
        <w:t xml:space="preserve"> to </w:t>
      </w:r>
      <w:r w:rsidRPr="00BA1B8B">
        <w:rPr>
          <w:rStyle w:val="Emphasis"/>
        </w:rPr>
        <w:t>identity</w:t>
      </w:r>
      <w:r w:rsidRPr="00BA1B8B">
        <w:rPr>
          <w:rStyle w:val="StyleUnderline"/>
        </w:rPr>
        <w:t xml:space="preserve">, </w:t>
      </w:r>
      <w:r w:rsidRPr="00BA1B8B">
        <w:rPr>
          <w:rStyle w:val="Emphasis"/>
        </w:rPr>
        <w:t>analogy</w:t>
      </w:r>
      <w:r w:rsidRPr="00BA1B8B">
        <w:rPr>
          <w:rStyle w:val="StyleUnderline"/>
        </w:rPr>
        <w:t xml:space="preserve">, </w:t>
      </w:r>
      <w:r w:rsidRPr="00BA1B8B">
        <w:rPr>
          <w:rStyle w:val="Emphasis"/>
        </w:rPr>
        <w:t>resemblance</w:t>
      </w:r>
      <w:r w:rsidRPr="00BA1B8B">
        <w:rPr>
          <w:rStyle w:val="StyleUnderline"/>
        </w:rPr>
        <w:t xml:space="preserve"> and </w:t>
      </w:r>
      <w:r w:rsidRPr="00BA1B8B">
        <w:rPr>
          <w:rStyle w:val="Emphasis"/>
        </w:rPr>
        <w:t>opposition</w:t>
      </w:r>
      <w:r w:rsidRPr="00BA1B8B">
        <w:rPr>
          <w:rStyle w:val="StyleUnderline"/>
        </w:rPr>
        <w:t xml:space="preserve">, we would do better to </w:t>
      </w:r>
      <w:r w:rsidRPr="00BA1B8B">
        <w:rPr>
          <w:rStyle w:val="Emphasis"/>
        </w:rPr>
        <w:t>think of our multiple</w:t>
      </w:r>
      <w:r w:rsidRPr="00BA1B8B">
        <w:rPr>
          <w:rStyle w:val="StyleUnderline"/>
        </w:rPr>
        <w:t xml:space="preserve"> and </w:t>
      </w:r>
      <w:r w:rsidRPr="00BA1B8B">
        <w:rPr>
          <w:rStyle w:val="Emphasis"/>
        </w:rPr>
        <w:t>alway-shifting overlappings</w:t>
      </w:r>
      <w:r w:rsidRPr="00BA1B8B">
        <w:rPr>
          <w:rStyle w:val="StyleUnderline"/>
        </w:rPr>
        <w:t xml:space="preserve"> as </w:t>
      </w:r>
      <w:r w:rsidRPr="00BA1B8B">
        <w:rPr>
          <w:rStyle w:val="Emphasis"/>
        </w:rPr>
        <w:t>events</w:t>
      </w:r>
      <w:r w:rsidRPr="00BA1B8B">
        <w:rPr>
          <w:rStyle w:val="StyleUnderline"/>
        </w:rPr>
        <w:t xml:space="preserve"> and </w:t>
      </w:r>
      <w:r w:rsidRPr="00BA1B8B">
        <w:rPr>
          <w:rStyle w:val="Emphasis"/>
        </w:rPr>
        <w:t>encounters</w:t>
      </w:r>
      <w:r w:rsidRPr="00BA1B8B">
        <w:rPr>
          <w:rStyle w:val="StyleUnderline"/>
        </w:rPr>
        <w:t>, not as perennial attributes of interpellated subjects</w:t>
      </w:r>
      <w:r w:rsidRPr="00BA1B8B">
        <w:t xml:space="preserve">. </w:t>
      </w:r>
      <w:r w:rsidRPr="00BA1B8B">
        <w:rPr>
          <w:rStyle w:val="Emphasis"/>
        </w:rPr>
        <w:t>If we’re seeking to hold on to established identities, then what are we resisting?</w:t>
      </w:r>
      <w:r w:rsidRPr="00BA1B8B">
        <w:t xml:space="preserve"> Our own transformation through association with other bodies? Our capacity to expand joy? </w:t>
      </w:r>
      <w:r w:rsidRPr="00BA1B8B">
        <w:rPr>
          <w:rStyle w:val="StyleUnderline"/>
        </w:rPr>
        <w:t>Is it not precisely the blockage of desiring-production within sedimented identities that has resulted – and continues to result – in relations of hierarchy and domination</w:t>
      </w:r>
      <w:r w:rsidRPr="00BA1B8B">
        <w:t xml:space="preserve">? Besides, “the forces of repression need always an ascribable self and specifiable individuals to apply. </w:t>
      </w:r>
      <w:r w:rsidRPr="00BA1B8B">
        <w:rPr>
          <w:rStyle w:val="StyleUnderline"/>
        </w:rPr>
        <w:t xml:space="preserve">When we </w:t>
      </w:r>
      <w:r w:rsidRPr="00BA1B8B">
        <w:rPr>
          <w:rStyle w:val="Emphasis"/>
        </w:rPr>
        <w:t>become a little liquid</w:t>
      </w:r>
      <w:r w:rsidRPr="00BA1B8B">
        <w:rPr>
          <w:rStyle w:val="StyleUnderline"/>
        </w:rPr>
        <w:t xml:space="preserve">, when we </w:t>
      </w:r>
      <w:r w:rsidRPr="00BA1B8B">
        <w:rPr>
          <w:rStyle w:val="Emphasis"/>
        </w:rPr>
        <w:t>evade the ascription of the self</w:t>
      </w:r>
      <w:r w:rsidRPr="00BA1B8B">
        <w:rPr>
          <w:rStyle w:val="StyleUnderline"/>
        </w:rPr>
        <w:t xml:space="preserve">” then </w:t>
      </w:r>
      <w:r w:rsidRPr="00BA1B8B">
        <w:rPr>
          <w:rStyle w:val="Emphasis"/>
        </w:rPr>
        <w:t>perhaps we have a chance</w:t>
      </w:r>
      <w:r w:rsidRPr="00BA1B8B">
        <w:t xml:space="preserve">. </w:t>
      </w:r>
      <w:r w:rsidRPr="00BA1B8B">
        <w:rPr>
          <w:rStyle w:val="StyleUnderline"/>
        </w:rPr>
        <w:t>Let us then become liquid; let us fold and unfold and refold in the practice of</w:t>
      </w:r>
      <w:r w:rsidRPr="00BA1B8B">
        <w:t xml:space="preserve"> what Edouard Glissant calls </w:t>
      </w:r>
      <w:r w:rsidRPr="00BA1B8B">
        <w:rPr>
          <w:rStyle w:val="Emphasis"/>
        </w:rPr>
        <w:t>‘relation-identity’</w:t>
      </w:r>
      <w:r w:rsidRPr="00BA1B8B">
        <w:t xml:space="preserve">. </w:t>
      </w:r>
      <w:r w:rsidRPr="00BA1B8B">
        <w:rPr>
          <w:rStyle w:val="StyleUnderline"/>
        </w:rPr>
        <w:t xml:space="preserve">This way we can also begin to </w:t>
      </w:r>
      <w:r w:rsidRPr="00BA1B8B">
        <w:rPr>
          <w:rStyle w:val="Emphasis"/>
        </w:rPr>
        <w:t>discover our “rigid segments,”</w:t>
      </w:r>
      <w:r w:rsidRPr="00BA1B8B">
        <w:rPr>
          <w:rStyle w:val="StyleUnderline"/>
        </w:rPr>
        <w:t xml:space="preserve"> our </w:t>
      </w:r>
      <w:r w:rsidRPr="00BA1B8B">
        <w:rPr>
          <w:rStyle w:val="Emphasis"/>
        </w:rPr>
        <w:t>“binary and overcoding machines,”</w:t>
      </w:r>
      <w:r w:rsidRPr="00BA1B8B">
        <w:rPr>
          <w:rStyle w:val="StyleUnderline"/>
        </w:rPr>
        <w:t xml:space="preserve"> and that “we </w:t>
      </w:r>
      <w:r w:rsidRPr="00BA1B8B">
        <w:rPr>
          <w:rStyle w:val="Emphasis"/>
        </w:rPr>
        <w:t>are not simply divided up by binary machines</w:t>
      </w:r>
      <w:r w:rsidRPr="00BA1B8B">
        <w:rPr>
          <w:rStyle w:val="StyleUnderline"/>
        </w:rPr>
        <w:t xml:space="preserve"> of class, sex, or age” but that there are “others which we </w:t>
      </w:r>
      <w:r w:rsidRPr="00BA1B8B">
        <w:rPr>
          <w:rStyle w:val="Emphasis"/>
        </w:rPr>
        <w:t>constantly shift [and] invent without realizing it</w:t>
      </w:r>
      <w:r w:rsidRPr="00BA1B8B">
        <w:rPr>
          <w:rStyle w:val="StyleUnderline"/>
        </w:rPr>
        <w:t>.” Our true names are not “pure” but instead “bastard, lower, anarchical, nomadic, and irremediably minor</w:t>
      </w:r>
      <w:r w:rsidRPr="00BA1B8B">
        <w:t>.”</w:t>
      </w:r>
    </w:p>
    <w:p w:rsidR="00C46518" w:rsidRPr="00BA1B8B" w:rsidRDefault="00C46518" w:rsidP="00C46518">
      <w:pPr>
        <w:rPr>
          <w:rStyle w:val="StyleUnderline"/>
        </w:rPr>
      </w:pPr>
      <w:r w:rsidRPr="00BA1B8B">
        <w:t xml:space="preserve">At the same time, </w:t>
      </w:r>
      <w:r w:rsidRPr="00BA1B8B">
        <w:rPr>
          <w:rStyle w:val="StyleUnderline"/>
        </w:rPr>
        <w:t xml:space="preserve">struggle on the level of axioms is </w:t>
      </w:r>
      <w:r w:rsidRPr="00BA1B8B">
        <w:rPr>
          <w:rStyle w:val="Emphasis"/>
        </w:rPr>
        <w:t>not unimportant</w:t>
      </w:r>
      <w:r w:rsidRPr="00BA1B8B">
        <w:t xml:space="preserve">. </w:t>
      </w:r>
      <w:r w:rsidRPr="00BA1B8B">
        <w:rPr>
          <w:rStyle w:val="Emphasis"/>
        </w:rPr>
        <w:t>The fight for reforms</w:t>
      </w:r>
      <w:r w:rsidRPr="00BA1B8B">
        <w:rPr>
          <w:rStyle w:val="StyleUnderline"/>
        </w:rPr>
        <w:t xml:space="preserve"> – for service delivery, for jobs, for recognition, for a voice – can </w:t>
      </w:r>
      <w:r w:rsidRPr="00BA1B8B">
        <w:rPr>
          <w:rStyle w:val="Emphasis"/>
        </w:rPr>
        <w:t>aid in minority becomings</w:t>
      </w:r>
      <w:r w:rsidRPr="00BA1B8B">
        <w:t xml:space="preserve">. However, </w:t>
      </w:r>
      <w:r w:rsidRPr="00BA1B8B">
        <w:rPr>
          <w:rStyle w:val="StyleUnderline"/>
        </w:rPr>
        <w:t xml:space="preserve">struggles on this level </w:t>
      </w:r>
      <w:r w:rsidRPr="00BA1B8B">
        <w:rPr>
          <w:rStyle w:val="Emphasis"/>
        </w:rPr>
        <w:t>only facilitate such becomings</w:t>
      </w:r>
      <w:r w:rsidRPr="00BA1B8B">
        <w:rPr>
          <w:rStyle w:val="StyleUnderline"/>
        </w:rPr>
        <w:t xml:space="preserve"> and </w:t>
      </w:r>
      <w:r w:rsidRPr="00BA1B8B">
        <w:rPr>
          <w:rStyle w:val="Emphasis"/>
        </w:rPr>
        <w:t>are not always necessary</w:t>
      </w:r>
      <w:r w:rsidRPr="00BA1B8B">
        <w:t xml:space="preserve">. </w:t>
      </w:r>
      <w:r w:rsidRPr="00BA1B8B">
        <w:rPr>
          <w:rStyle w:val="StyleUnderline"/>
        </w:rPr>
        <w:t xml:space="preserve">These molar politics are “the index of </w:t>
      </w:r>
      <w:r w:rsidRPr="00BA1B8B">
        <w:rPr>
          <w:rStyle w:val="Emphasis"/>
        </w:rPr>
        <w:t>another coexistent combat</w:t>
      </w:r>
      <w:r w:rsidRPr="00BA1B8B">
        <w:rPr>
          <w:rStyle w:val="StyleUnderline"/>
        </w:rPr>
        <w:t xml:space="preserve">,” a </w:t>
      </w:r>
      <w:r w:rsidRPr="00BA1B8B">
        <w:rPr>
          <w:rStyle w:val="Emphasis"/>
        </w:rPr>
        <w:t>micropolitics</w:t>
      </w:r>
      <w:r w:rsidRPr="00BA1B8B">
        <w:t xml:space="preserve">. At the very least, </w:t>
      </w:r>
      <w:r w:rsidRPr="00BA1B8B">
        <w:rPr>
          <w:rStyle w:val="Emphasis"/>
        </w:rPr>
        <w:t>we must be done with the hegemony of hegemony</w:t>
      </w:r>
      <w:r w:rsidRPr="00BA1B8B">
        <w:t xml:space="preserve">. </w:t>
      </w:r>
      <w:r w:rsidRPr="00BA1B8B">
        <w:rPr>
          <w:rStyle w:val="StyleUnderline"/>
        </w:rPr>
        <w:t>Our “</w:t>
      </w:r>
      <w:r w:rsidRPr="00BA1B8B">
        <w:rPr>
          <w:rStyle w:val="Emphasis"/>
        </w:rPr>
        <w:t>revolutionary organization must be that of the war machine</w:t>
      </w:r>
      <w:r w:rsidRPr="00BA1B8B">
        <w:rPr>
          <w:rStyle w:val="StyleUnderline"/>
        </w:rPr>
        <w:t xml:space="preserve">.” We seek a </w:t>
      </w:r>
      <w:r w:rsidRPr="00BA1B8B">
        <w:rPr>
          <w:rStyle w:val="Emphasis"/>
        </w:rPr>
        <w:t>nomadic revolutionary science</w:t>
      </w:r>
      <w:r w:rsidRPr="00BA1B8B">
        <w:rPr>
          <w:rStyle w:val="StyleUnderline"/>
        </w:rPr>
        <w:t xml:space="preserve">, not a </w:t>
      </w:r>
      <w:r w:rsidRPr="00BA1B8B">
        <w:rPr>
          <w:rStyle w:val="Emphasis"/>
        </w:rPr>
        <w:t>Royal science of teleologies</w:t>
      </w:r>
      <w:r w:rsidRPr="00BA1B8B">
        <w:rPr>
          <w:rStyle w:val="StyleUnderline"/>
        </w:rPr>
        <w:t xml:space="preserve"> and </w:t>
      </w:r>
      <w:r w:rsidRPr="00BA1B8B">
        <w:rPr>
          <w:rStyle w:val="Emphasis"/>
        </w:rPr>
        <w:t>base-superstructures</w:t>
      </w:r>
      <w:r w:rsidRPr="00BA1B8B">
        <w:rPr>
          <w:rStyle w:val="StyleUnderline"/>
        </w:rPr>
        <w:t xml:space="preserve"> and </w:t>
      </w:r>
      <w:r w:rsidRPr="00BA1B8B">
        <w:rPr>
          <w:rStyle w:val="Emphasis"/>
        </w:rPr>
        <w:t>counter-hegemonies</w:t>
      </w:r>
      <w:r w:rsidRPr="00BA1B8B">
        <w:rPr>
          <w:rStyle w:val="StyleUnderline"/>
        </w:rPr>
        <w:t xml:space="preserve"> and </w:t>
      </w:r>
      <w:r w:rsidRPr="00BA1B8B">
        <w:rPr>
          <w:rStyle w:val="Emphasis"/>
        </w:rPr>
        <w:t>determinations in the last instance</w:t>
      </w:r>
      <w:r w:rsidRPr="00BA1B8B">
        <w:rPr>
          <w:rStyle w:val="StyleUnderline"/>
        </w:rPr>
        <w:t xml:space="preserve">. We are </w:t>
      </w:r>
      <w:r w:rsidRPr="00BA1B8B">
        <w:rPr>
          <w:rStyle w:val="Emphasis"/>
        </w:rPr>
        <w:t>multiple</w:t>
      </w:r>
      <w:r w:rsidRPr="00BA1B8B">
        <w:rPr>
          <w:rStyle w:val="StyleUnderline"/>
        </w:rPr>
        <w:t xml:space="preserve">, </w:t>
      </w:r>
      <w:r w:rsidRPr="00BA1B8B">
        <w:rPr>
          <w:rStyle w:val="Emphasis"/>
        </w:rPr>
        <w:t>heterogeneous</w:t>
      </w:r>
      <w:r w:rsidRPr="00BA1B8B">
        <w:rPr>
          <w:rStyle w:val="StyleUnderline"/>
        </w:rPr>
        <w:t xml:space="preserve">. There are </w:t>
      </w:r>
      <w:r w:rsidRPr="00BA1B8B">
        <w:rPr>
          <w:rStyle w:val="Emphasis"/>
        </w:rPr>
        <w:t>always an infinity of peoples</w:t>
      </w:r>
      <w:r w:rsidRPr="00BA1B8B">
        <w:rPr>
          <w:rStyle w:val="StyleUnderline"/>
        </w:rPr>
        <w:t>.</w:t>
      </w:r>
    </w:p>
    <w:p w:rsidR="00C46518" w:rsidRPr="00BA1B8B" w:rsidRDefault="00C46518" w:rsidP="00C46518">
      <w:pPr>
        <w:rPr>
          <w:rStyle w:val="StyleUnderline"/>
        </w:rPr>
      </w:pPr>
      <w:r w:rsidRPr="00BA1B8B">
        <w:rPr>
          <w:rStyle w:val="Emphasis"/>
        </w:rPr>
        <w:t>We must commit altrucide and suicide</w:t>
      </w:r>
      <w:r w:rsidRPr="00BA1B8B">
        <w:t xml:space="preserve">. For </w:t>
      </w:r>
      <w:r w:rsidRPr="00BA1B8B">
        <w:rPr>
          <w:rStyle w:val="StyleUnderline"/>
        </w:rPr>
        <w:t xml:space="preserve">as long as we remain </w:t>
      </w:r>
      <w:r w:rsidRPr="00BA1B8B">
        <w:rPr>
          <w:rStyle w:val="Emphasis"/>
        </w:rPr>
        <w:t>trapped in the infinite demand of the Other</w:t>
      </w:r>
      <w:r w:rsidRPr="00BA1B8B">
        <w:rPr>
          <w:rStyle w:val="StyleUnderline"/>
        </w:rPr>
        <w:t xml:space="preserve">, as long as </w:t>
      </w:r>
      <w:r w:rsidRPr="00BA1B8B">
        <w:rPr>
          <w:rStyle w:val="Emphasis"/>
        </w:rPr>
        <w:t>our focus is on trauma</w:t>
      </w:r>
      <w:r w:rsidRPr="00BA1B8B">
        <w:rPr>
          <w:rStyle w:val="StyleUnderline"/>
        </w:rPr>
        <w:t xml:space="preserve">, </w:t>
      </w:r>
      <w:r w:rsidRPr="00BA1B8B">
        <w:rPr>
          <w:rStyle w:val="Emphasis"/>
        </w:rPr>
        <w:t>infinite justice</w:t>
      </w:r>
      <w:r w:rsidRPr="00BA1B8B">
        <w:rPr>
          <w:rStyle w:val="StyleUnderline"/>
        </w:rPr>
        <w:t xml:space="preserve">, </w:t>
      </w:r>
      <w:r w:rsidRPr="00BA1B8B">
        <w:rPr>
          <w:rStyle w:val="Emphasis"/>
        </w:rPr>
        <w:t>impossible horizons and melancholia</w:t>
      </w:r>
      <w:r w:rsidRPr="00BA1B8B">
        <w:rPr>
          <w:rStyle w:val="StyleUnderline"/>
        </w:rPr>
        <w:t xml:space="preserve">, we are </w:t>
      </w:r>
      <w:r w:rsidRPr="00BA1B8B">
        <w:rPr>
          <w:rStyle w:val="Emphasis"/>
        </w:rPr>
        <w:t>separated from our capacity</w:t>
      </w:r>
      <w:r w:rsidRPr="00BA1B8B">
        <w:rPr>
          <w:rStyle w:val="StyleUnderline"/>
        </w:rPr>
        <w:t xml:space="preserve"> to </w:t>
      </w:r>
      <w:r w:rsidRPr="00BA1B8B">
        <w:rPr>
          <w:rStyle w:val="Emphasis"/>
        </w:rPr>
        <w:t>act</w:t>
      </w:r>
      <w:r w:rsidRPr="00BA1B8B">
        <w:rPr>
          <w:rStyle w:val="StyleUnderline"/>
        </w:rPr>
        <w:t xml:space="preserve"> by a </w:t>
      </w:r>
      <w:r w:rsidRPr="00BA1B8B">
        <w:rPr>
          <w:rStyle w:val="Emphasis"/>
        </w:rPr>
        <w:t>reimposed</w:t>
      </w:r>
      <w:r w:rsidRPr="00BA1B8B">
        <w:rPr>
          <w:rStyle w:val="StyleUnderline"/>
        </w:rPr>
        <w:t xml:space="preserve"> </w:t>
      </w:r>
      <w:r w:rsidRPr="00BA1B8B">
        <w:rPr>
          <w:rStyle w:val="Emphasis"/>
        </w:rPr>
        <w:t>transcendent dialectics</w:t>
      </w:r>
      <w:r w:rsidRPr="00BA1B8B">
        <w:rPr>
          <w:rStyle w:val="StyleUnderline"/>
        </w:rPr>
        <w:t xml:space="preserve"> of </w:t>
      </w:r>
      <w:r w:rsidRPr="00BA1B8B">
        <w:rPr>
          <w:rStyle w:val="Emphasis"/>
        </w:rPr>
        <w:t>absolute responsibility</w:t>
      </w:r>
      <w:r w:rsidRPr="00BA1B8B">
        <w:t xml:space="preserve">. Instead, </w:t>
      </w:r>
      <w:r w:rsidRPr="00BA1B8B">
        <w:rPr>
          <w:rStyle w:val="StyleUnderline"/>
        </w:rPr>
        <w:t xml:space="preserve">imbrication in movement, reciprocal feedback loops, mutual enfoldings of affect and expression, exchange and </w:t>
      </w:r>
      <w:r w:rsidRPr="00BA1B8B">
        <w:rPr>
          <w:rStyle w:val="Emphasis"/>
        </w:rPr>
        <w:t>becoming-other-together</w:t>
      </w:r>
      <w:r w:rsidRPr="00BA1B8B">
        <w:rPr>
          <w:rStyle w:val="StyleUnderline"/>
        </w:rPr>
        <w:t>.</w:t>
      </w:r>
    </w:p>
    <w:p w:rsidR="00C46518" w:rsidRPr="00BA1B8B" w:rsidRDefault="00C46518" w:rsidP="00C46518"/>
    <w:p w:rsidR="00C46518" w:rsidRPr="00BA1B8B" w:rsidRDefault="00C46518" w:rsidP="00C46518"/>
    <w:p w:rsidR="00C46518" w:rsidRPr="00BA1B8B" w:rsidRDefault="00C46518" w:rsidP="00C46518">
      <w:pPr>
        <w:pStyle w:val="Heading3"/>
      </w:pPr>
      <w:r w:rsidRPr="00BA1B8B">
        <w:t>2ac jodi dean / party alt</w:t>
      </w:r>
    </w:p>
    <w:p w:rsidR="00C46518" w:rsidRPr="00BA1B8B" w:rsidRDefault="00C46518" w:rsidP="00C46518">
      <w:pPr>
        <w:pStyle w:val="Heading4"/>
      </w:pPr>
      <w:r w:rsidRPr="00BA1B8B">
        <w:t xml:space="preserve">Dean’s imaginary communist Party is a salvation fantasy for a small cadre of ivory tower academics --- it maintains a hilarious tunnel vision that happily wishes away actually-existing politics in favor of  </w:t>
      </w:r>
    </w:p>
    <w:p w:rsidR="00C46518" w:rsidRPr="00BA1B8B" w:rsidRDefault="00C46518" w:rsidP="00C46518">
      <w:pPr>
        <w:rPr>
          <w:rStyle w:val="StyleUnderline"/>
          <w:u w:val="none"/>
        </w:rPr>
      </w:pPr>
      <w:r w:rsidRPr="00BA1B8B">
        <w:rPr>
          <w:rStyle w:val="StyleUnderline"/>
          <w:b/>
          <w:u w:val="none"/>
        </w:rPr>
        <w:t>Isaac 13</w:t>
      </w:r>
      <w:r w:rsidRPr="00BA1B8B">
        <w:rPr>
          <w:rStyle w:val="StyleUnderline"/>
          <w:u w:val="none"/>
        </w:rPr>
        <w:t xml:space="preserve"> [Jeffrey C. Isaac, James H. Rudy Professor of Political Science at Indiana University, PHD from Yale in 1987, “The Mirage of Neo-Communism,” </w:t>
      </w:r>
      <w:r w:rsidRPr="00BA1B8B">
        <w:rPr>
          <w:rStyle w:val="StyleUnderline"/>
          <w:i/>
          <w:u w:val="none"/>
        </w:rPr>
        <w:t xml:space="preserve">Dissent, </w:t>
      </w:r>
      <w:r w:rsidRPr="00BA1B8B">
        <w:rPr>
          <w:rStyle w:val="StyleUnderline"/>
          <w:u w:val="none"/>
        </w:rPr>
        <w:t>Summer 2013, https://www.dissentmagazine.org/article/the-mirage-of-neo-communism]</w:t>
      </w:r>
    </w:p>
    <w:p w:rsidR="00C46518" w:rsidRPr="00BA1B8B" w:rsidRDefault="00C46518" w:rsidP="00C46518">
      <w:pPr>
        <w:rPr>
          <w:rStyle w:val="StyleUnderline"/>
          <w:u w:val="none"/>
        </w:rPr>
      </w:pPr>
    </w:p>
    <w:p w:rsidR="00C46518" w:rsidRPr="00BA1B8B" w:rsidRDefault="00C46518" w:rsidP="00C46518">
      <w:pPr>
        <w:rPr>
          <w:sz w:val="16"/>
        </w:rPr>
      </w:pPr>
      <w:r w:rsidRPr="00BA1B8B">
        <w:rPr>
          <w:rStyle w:val="StyleUnderline"/>
        </w:rPr>
        <w:t>What are we to make of this endorsement of “communism</w:t>
      </w:r>
      <w:r w:rsidRPr="00BA1B8B">
        <w:rPr>
          <w:sz w:val="16"/>
        </w:rPr>
        <w:t xml:space="preserve">?” In one sense, an answer is easy: </w:t>
      </w:r>
      <w:r w:rsidRPr="00BA1B8B">
        <w:rPr>
          <w:rStyle w:val="Emphasis"/>
        </w:rPr>
        <w:t>not very much</w:t>
      </w:r>
      <w:r w:rsidRPr="00BA1B8B">
        <w:rPr>
          <w:sz w:val="16"/>
        </w:rPr>
        <w:t xml:space="preserve">. For </w:t>
      </w:r>
      <w:r w:rsidRPr="00BA1B8B">
        <w:rPr>
          <w:rStyle w:val="StyleUnderline"/>
        </w:rPr>
        <w:t>Dean advances no specific arguments about any actual problem, movement, or party</w:t>
      </w:r>
      <w:r w:rsidRPr="00BA1B8B">
        <w:rPr>
          <w:sz w:val="16"/>
        </w:rPr>
        <w:t>. “</w:t>
      </w:r>
      <w:r w:rsidRPr="00BA1B8B">
        <w:rPr>
          <w:rStyle w:val="Emphasis"/>
        </w:rPr>
        <w:t>The party” is an abstraction, repeatedly invoked</w:t>
      </w:r>
      <w:r w:rsidRPr="00BA1B8B">
        <w:rPr>
          <w:sz w:val="16"/>
        </w:rPr>
        <w:t xml:space="preserve">. </w:t>
      </w:r>
      <w:r w:rsidRPr="00BA1B8B">
        <w:rPr>
          <w:rStyle w:val="Emphasis"/>
        </w:rPr>
        <w:t>What party? Who? Where</w:t>
      </w:r>
      <w:r w:rsidRPr="00BA1B8B">
        <w:rPr>
          <w:sz w:val="16"/>
        </w:rPr>
        <w:t xml:space="preserve">? </w:t>
      </w:r>
      <w:r w:rsidRPr="00BA1B8B">
        <w:rPr>
          <w:rStyle w:val="Emphasis"/>
        </w:rPr>
        <w:t>There is a shocking lack of specificity</w:t>
      </w:r>
      <w:r w:rsidRPr="00BA1B8B">
        <w:rPr>
          <w:sz w:val="16"/>
        </w:rPr>
        <w:t xml:space="preserve"> to her presentation. She thus favorably invokes Álvaro García Linera—an activist in the Bolivian Movement for Socialism–Political Instrument for the Sovereignty of the Peoples and Evo Morales’s vice president—but says nothing specific about Linera, Morales, or Bolivia. She vaguely refers to struggles over fiscal austerity, student debt, inequality, and even the Arab Spring—but discusses nothing specific. </w:t>
      </w:r>
      <w:r w:rsidRPr="00BA1B8B">
        <w:rPr>
          <w:rStyle w:val="StyleUnderline"/>
        </w:rPr>
        <w:t>Particular initiatives</w:t>
      </w:r>
      <w:r w:rsidRPr="00BA1B8B">
        <w:rPr>
          <w:sz w:val="16"/>
        </w:rPr>
        <w:t xml:space="preserve"> </w:t>
      </w:r>
      <w:r w:rsidRPr="00BA1B8B">
        <w:rPr>
          <w:rStyle w:val="StyleUnderline"/>
        </w:rPr>
        <w:t>that could conceivably help flesh out her position</w:t>
      </w:r>
      <w:r w:rsidRPr="00BA1B8B">
        <w:rPr>
          <w:sz w:val="16"/>
        </w:rPr>
        <w:t xml:space="preserve">, such as the Greek Syriza party, </w:t>
      </w:r>
      <w:r w:rsidRPr="00BA1B8B">
        <w:rPr>
          <w:rStyle w:val="StyleUnderline"/>
        </w:rPr>
        <w:t xml:space="preserve">are </w:t>
      </w:r>
      <w:r w:rsidRPr="00BA1B8B">
        <w:rPr>
          <w:rStyle w:val="Emphasis"/>
        </w:rPr>
        <w:t>unmentioned</w:t>
      </w:r>
      <w:r w:rsidRPr="00BA1B8B">
        <w:rPr>
          <w:sz w:val="16"/>
        </w:rPr>
        <w:t>. The discussion of Occupy itself is entirely abstract, and important texts such as the September 2011 “Declaration of the Occupation of New York City” or Stéphane Hessel’s February 2011 Indignez-vous!are ignored.</w:t>
      </w:r>
    </w:p>
    <w:p w:rsidR="00C46518" w:rsidRPr="00BA1B8B" w:rsidRDefault="00C46518" w:rsidP="00C46518">
      <w:pPr>
        <w:rPr>
          <w:rStyle w:val="StyleUnderline"/>
        </w:rPr>
      </w:pPr>
      <w:r w:rsidRPr="00BA1B8B">
        <w:rPr>
          <w:sz w:val="16"/>
        </w:rPr>
        <w:t xml:space="preserve">If vagueness is one issue, </w:t>
      </w:r>
      <w:r w:rsidRPr="00BA1B8B">
        <w:rPr>
          <w:rStyle w:val="StyleUnderline"/>
        </w:rPr>
        <w:t>Dean’s method of proceeding by assertion is another</w:t>
      </w:r>
      <w:r w:rsidRPr="00BA1B8B">
        <w:rPr>
          <w:sz w:val="16"/>
        </w:rPr>
        <w:t xml:space="preserve">. The dismissal of all conservatives, liberals, social democrats, and democrats as anticommunists whose differences are essentially irrelevant is one form this method takes. </w:t>
      </w:r>
      <w:r w:rsidRPr="00BA1B8B">
        <w:rPr>
          <w:rStyle w:val="StyleUnderline"/>
        </w:rPr>
        <w:t>Her inattention to the actual claims</w:t>
      </w:r>
      <w:r w:rsidRPr="00BA1B8B">
        <w:rPr>
          <w:sz w:val="16"/>
        </w:rPr>
        <w:t xml:space="preserve"> or practices of the anarchists, libertarians, and participatory democrats who are her Occupy colleagues is another. But </w:t>
      </w:r>
      <w:r w:rsidRPr="00BA1B8B">
        <w:rPr>
          <w:rStyle w:val="StyleUnderline"/>
        </w:rPr>
        <w:t>most striking is that her call for a communist</w:t>
      </w:r>
      <w:r w:rsidRPr="00BA1B8B">
        <w:rPr>
          <w:sz w:val="16"/>
        </w:rPr>
        <w:t xml:space="preserve"> </w:t>
      </w:r>
      <w:r w:rsidRPr="00BA1B8B">
        <w:rPr>
          <w:rStyle w:val="StyleUnderline"/>
        </w:rPr>
        <w:t xml:space="preserve">revival </w:t>
      </w:r>
      <w:r w:rsidRPr="00BA1B8B">
        <w:rPr>
          <w:rStyle w:val="Emphasis"/>
        </w:rPr>
        <w:t>lacks any serious attention to the twentieth-century history of Marxism</w:t>
      </w:r>
      <w:r w:rsidRPr="00BA1B8B">
        <w:rPr>
          <w:rStyle w:val="StyleUnderline"/>
        </w:rPr>
        <w:t>. She ignores Il Manifesto</w:t>
      </w:r>
      <w:r w:rsidRPr="00BA1B8B">
        <w:rPr>
          <w:sz w:val="16"/>
        </w:rPr>
        <w:t xml:space="preserve">. Although she draws from Badiou, </w:t>
      </w:r>
      <w:r w:rsidRPr="00BA1B8B">
        <w:rPr>
          <w:rStyle w:val="Emphasis"/>
        </w:rPr>
        <w:t>she ignores a rich history of critical debates within French Marxism</w:t>
      </w:r>
      <w:r w:rsidRPr="00BA1B8B">
        <w:rPr>
          <w:rStyle w:val="StyleUnderline"/>
        </w:rPr>
        <w:t>. She says nothing about</w:t>
      </w:r>
      <w:r w:rsidRPr="00BA1B8B">
        <w:rPr>
          <w:sz w:val="16"/>
        </w:rPr>
        <w:t xml:space="preserve"> Socialisme ou Barbarie and the tradition of antitotalitarian leftism founded by Cornelius Castoriadis and Claude </w:t>
      </w:r>
      <w:r w:rsidRPr="00BA1B8B">
        <w:rPr>
          <w:rStyle w:val="StyleUnderline"/>
        </w:rPr>
        <w:t>Lefort</w:t>
      </w:r>
      <w:r w:rsidRPr="00BA1B8B">
        <w:rPr>
          <w:sz w:val="16"/>
        </w:rPr>
        <w:t xml:space="preserve">. Lefort is arguably the premiere French political theorist of the post–Second World War period, and his final book, published in English in 2007 as Complications: Communism and the Dilemmas of Democracy, represents a major reflection on the history of the twentieth century. He is unmentioned by Dean. And although Dean praises Balibar’s 1977 The Dictatorship of the Proletariat, she ignores his recent advocacy of human rights and radical democracy and his endorsement of a return “to a radical bourgeois or civic form of pre-Marxist communism, the communism of ‘equaliberty’” (Bruce Robbins’s “Balibarism” in n+1 of April 5, 2013 offers an excellent discussion of the awkwardness of Balibar for contemporary communist revivalists). More generally, </w:t>
      </w:r>
      <w:r w:rsidRPr="00BA1B8B">
        <w:rPr>
          <w:rStyle w:val="StyleUnderline"/>
        </w:rPr>
        <w:t>the trajectories of Gramscian political theory</w:t>
      </w:r>
      <w:r w:rsidRPr="00BA1B8B">
        <w:rPr>
          <w:sz w:val="16"/>
        </w:rPr>
        <w:t xml:space="preserve">, and of English Marxism, are ignored. Where Ernesto Laclau and Chantal Mouffe’s 1985 Hegemony and Socialist Strategy, for example, proceeds </w:t>
      </w:r>
      <w:r w:rsidRPr="00BA1B8B">
        <w:rPr>
          <w:rStyle w:val="StyleUnderline"/>
        </w:rPr>
        <w:t xml:space="preserve">through a careful critique of the entire tradition of Marxist political theory from Eduard Bernstein to Antonio Gramsci, </w:t>
      </w:r>
      <w:r w:rsidRPr="00BA1B8B">
        <w:rPr>
          <w:rStyle w:val="Emphasis"/>
        </w:rPr>
        <w:t>The Communist Horizon has none of this</w:t>
      </w:r>
      <w:r w:rsidRPr="00BA1B8B">
        <w:rPr>
          <w:rStyle w:val="StyleUnderline"/>
        </w:rPr>
        <w:t>.</w:t>
      </w:r>
    </w:p>
    <w:p w:rsidR="00C46518" w:rsidRPr="00BA1B8B" w:rsidRDefault="00C46518" w:rsidP="00C46518">
      <w:pPr>
        <w:rPr>
          <w:sz w:val="16"/>
        </w:rPr>
      </w:pPr>
      <w:r w:rsidRPr="00BA1B8B">
        <w:rPr>
          <w:rStyle w:val="StyleUnderline"/>
        </w:rPr>
        <w:t>Dean’s communism is fundamentalist</w:t>
      </w:r>
      <w:r w:rsidRPr="00BA1B8B">
        <w:rPr>
          <w:sz w:val="16"/>
        </w:rPr>
        <w:t xml:space="preserve">. </w:t>
      </w:r>
      <w:r w:rsidRPr="00BA1B8B">
        <w:rPr>
          <w:rStyle w:val="Emphasis"/>
        </w:rPr>
        <w:t>It engages a small, convinced group of intellectuals who take solace in an unadulterated Leninism and largely ignore the best traditions of twentieth-century Marxism</w:t>
      </w:r>
      <w:r w:rsidRPr="00BA1B8B">
        <w:rPr>
          <w:sz w:val="16"/>
        </w:rPr>
        <w:t>—</w:t>
      </w:r>
      <w:r w:rsidRPr="00BA1B8B">
        <w:rPr>
          <w:rStyle w:val="StyleUnderline"/>
        </w:rPr>
        <w:t>which recognized the pluralistic character of the social formations and</w:t>
      </w:r>
      <w:r w:rsidRPr="00BA1B8B">
        <w:rPr>
          <w:sz w:val="16"/>
        </w:rPr>
        <w:t xml:space="preserve"> </w:t>
      </w:r>
      <w:r w:rsidRPr="00BA1B8B">
        <w:rPr>
          <w:rStyle w:val="StyleUnderline"/>
        </w:rPr>
        <w:t>political identities</w:t>
      </w:r>
      <w:r w:rsidRPr="00BA1B8B">
        <w:rPr>
          <w:sz w:val="16"/>
        </w:rPr>
        <w:t xml:space="preserve">, the complexity of the state, and </w:t>
      </w:r>
      <w:r w:rsidRPr="00BA1B8B">
        <w:rPr>
          <w:rStyle w:val="StyleUnderline"/>
        </w:rPr>
        <w:t>especially the ethical and political importance of democracy</w:t>
      </w:r>
      <w:r w:rsidRPr="00BA1B8B">
        <w:rPr>
          <w:sz w:val="16"/>
        </w:rPr>
        <w:t>. In 1978, Verso published State, Power, Socialism, Nicos Poulantzas’s final book. A major restatement of Marxist political theory, it concluded by noting that “socialism will be democratic, or it will not be at all.” In The Communist Horizon, Dean gives no evidence of having encountered that book.</w:t>
      </w:r>
    </w:p>
    <w:p w:rsidR="00C46518" w:rsidRPr="00BA1B8B" w:rsidRDefault="00C46518" w:rsidP="00C46518">
      <w:pPr>
        <w:rPr>
          <w:sz w:val="16"/>
        </w:rPr>
      </w:pPr>
      <w:r w:rsidRPr="00BA1B8B">
        <w:rPr>
          <w:sz w:val="16"/>
        </w:rPr>
        <w:t xml:space="preserve">At the conventionally political level, The Communist Horizon suffers from its enthusiastic reading of Occupy as an “evental site.” The movement, considered broadly, still has an impact. And in places such as Greece, Spain, and Italy, it maintains real political traction by virtue of its strong links to social movements, labor unions, and political parties—in the plural. Yet, especially in the United States, both the actual physical presence and the political momentum of Occupy have largely faded from the scene. This could perhaps be regarded as confirmation of Dean’s point—that Occupy is doomed to failure until it embraces “the party.” But such a reading is implausible, because Dean’s entire account of why “the party” is indispensable hinges on the vitality of Occupy as a constituency and sign of a revolutionary moment requiring proper organization. This makes a serious political analysis of the present—its possibilities and its challenges—all the more pressing. And </w:t>
      </w:r>
      <w:r w:rsidRPr="00BA1B8B">
        <w:rPr>
          <w:rStyle w:val="StyleUnderline"/>
        </w:rPr>
        <w:t>it makes the absence of any such analysis</w:t>
      </w:r>
      <w:r w:rsidRPr="00BA1B8B">
        <w:rPr>
          <w:sz w:val="16"/>
        </w:rPr>
        <w:t xml:space="preserve"> from The Communist Horizon </w:t>
      </w:r>
      <w:r w:rsidRPr="00BA1B8B">
        <w:rPr>
          <w:rStyle w:val="StyleUnderline"/>
        </w:rPr>
        <w:t>all the more disappointing</w:t>
      </w:r>
      <w:r w:rsidRPr="00BA1B8B">
        <w:rPr>
          <w:sz w:val="16"/>
        </w:rPr>
        <w:t>.</w:t>
      </w:r>
    </w:p>
    <w:p w:rsidR="00C46518" w:rsidRPr="00BA1B8B" w:rsidRDefault="00C46518" w:rsidP="00C46518">
      <w:pPr>
        <w:rPr>
          <w:sz w:val="16"/>
        </w:rPr>
      </w:pPr>
      <w:r w:rsidRPr="00BA1B8B">
        <w:rPr>
          <w:sz w:val="16"/>
        </w:rPr>
        <w:t xml:space="preserve">Nevertheless, Dean’s book has been warmly received by many on the academic Left. Dean speaks at campuses across the country, and many of these talks are posted on YouTube and discussed in the left blogosphere. For at least some left activists, The Communist Horizon’s rhetorical posturing seems to strike a chord. Dean’s discussion of proletarianization appeals to the many students and young academics who face a future of indebtedness and economic insecurity. Indeed, there is a strong generational dimension to Dean’s argument that the networks of digital communication are the new “commons,” and most people’s continuous connection to this veritable “Matrix” constitutes the source of both oppression and freedom. Communism as the socialization of social networks is not Dean’s political platform. But </w:t>
      </w:r>
      <w:r w:rsidRPr="00BA1B8B">
        <w:rPr>
          <w:rStyle w:val="StyleUnderline"/>
        </w:rPr>
        <w:t>the call for a reappropriation of the digital commons is something with which many young people can at least vaguely identify</w:t>
      </w:r>
      <w:r w:rsidRPr="00BA1B8B">
        <w:rPr>
          <w:sz w:val="16"/>
        </w:rPr>
        <w:t xml:space="preserve">. And if it resonates with their experiences of academic and economic superfluity, and is easily digested by them in paperback form and through the blogosphere, then </w:t>
      </w:r>
      <w:r w:rsidRPr="00BA1B8B">
        <w:rPr>
          <w:rStyle w:val="StyleUnderline"/>
        </w:rPr>
        <w:t>it is something that many will want to know more about</w:t>
      </w:r>
      <w:r w:rsidRPr="00BA1B8B">
        <w:rPr>
          <w:sz w:val="16"/>
        </w:rPr>
        <w:t xml:space="preserve">. </w:t>
      </w:r>
      <w:r w:rsidRPr="00BA1B8B">
        <w:rPr>
          <w:rStyle w:val="StyleUnderline"/>
        </w:rPr>
        <w:t>There is a connection</w:t>
      </w:r>
      <w:r w:rsidRPr="00BA1B8B">
        <w:rPr>
          <w:sz w:val="16"/>
        </w:rPr>
        <w:t xml:space="preserve">, no doubt complicated, </w:t>
      </w:r>
      <w:r w:rsidRPr="00BA1B8B">
        <w:rPr>
          <w:rStyle w:val="StyleUnderline"/>
        </w:rPr>
        <w:t xml:space="preserve">between Dean’s </w:t>
      </w:r>
      <w:r w:rsidRPr="00BA1B8B">
        <w:rPr>
          <w:sz w:val="16"/>
        </w:rPr>
        <w:t xml:space="preserve">style of </w:t>
      </w:r>
      <w:r w:rsidRPr="00BA1B8B">
        <w:rPr>
          <w:rStyle w:val="StyleUnderline"/>
        </w:rPr>
        <w:t>theorizing and</w:t>
      </w:r>
      <w:r w:rsidRPr="00BA1B8B">
        <w:rPr>
          <w:sz w:val="16"/>
        </w:rPr>
        <w:t xml:space="preserve"> many forms of </w:t>
      </w:r>
      <w:r w:rsidRPr="00BA1B8B">
        <w:rPr>
          <w:rStyle w:val="StyleUnderline"/>
        </w:rPr>
        <w:t>campus radicalism associated with</w:t>
      </w:r>
      <w:r w:rsidRPr="00BA1B8B">
        <w:rPr>
          <w:sz w:val="16"/>
        </w:rPr>
        <w:t xml:space="preserve"> Strike Debt and the broader </w:t>
      </w:r>
      <w:r w:rsidRPr="00BA1B8B">
        <w:rPr>
          <w:rStyle w:val="StyleUnderline"/>
        </w:rPr>
        <w:t>Occupy</w:t>
      </w:r>
      <w:r w:rsidRPr="00BA1B8B">
        <w:rPr>
          <w:sz w:val="16"/>
        </w:rPr>
        <w:t xml:space="preserve"> movement.</w:t>
      </w:r>
    </w:p>
    <w:p w:rsidR="00C46518" w:rsidRPr="00BA1B8B" w:rsidRDefault="00C46518" w:rsidP="00C46518">
      <w:pPr>
        <w:rPr>
          <w:sz w:val="16"/>
        </w:rPr>
      </w:pPr>
      <w:r w:rsidRPr="00BA1B8B">
        <w:rPr>
          <w:sz w:val="16"/>
        </w:rPr>
        <w:t>But more than style is in play here, for Dean is surely right that we are living through a real crisis of capitalism, one that causes great hardship to many and tests established forms of domestic and supranational governance. And although many liberal and social democratic journalists, policy intellectuals, and politicians advocate a vigorous and innovative Keynesian response, European and American elites promise only greater austerity, hardship, inequality, and discontent. Whether or not “class struggle” suffices to describe this discontent, much of the resistance to austerity, especially in Europe and parts of Latin America, clearly takes the form of class conflict. And while there is no reason to interpret these struggles for justice as signs that communism is “the horizon that conditions our experience,” there is also no reason to celebrate the resourcefulness or ability of liberal or social democratic reformism to ameliorate, much less resolve, the current crisis. Indeed, Perry Anderson’s comment on Magri, quoted above, could easily be turned on contemporary social democrats: “Programmatic ideas without popular forces behind them…are vain…without an army, there can be no meaningful strategy.”</w:t>
      </w:r>
    </w:p>
    <w:p w:rsidR="00C46518" w:rsidRPr="00BA1B8B" w:rsidRDefault="00C46518" w:rsidP="00C46518">
      <w:pPr>
        <w:rPr>
          <w:sz w:val="16"/>
        </w:rPr>
      </w:pPr>
      <w:r w:rsidRPr="00BA1B8B">
        <w:rPr>
          <w:sz w:val="16"/>
        </w:rPr>
        <w:t xml:space="preserve">It is no longer clear that social democracy possesses a coherent and compelling political identity. But it is clear that social democracy—and the broader traditions of democratic socialism and critical Marxism with which it is associated—has one important thing going for it: the serious commitment to democracy. The year 1989 did not herald an “end of history.” But it did herald the end of Communism (and communism) as a serious political movement. </w:t>
      </w:r>
      <w:r w:rsidRPr="00BA1B8B">
        <w:rPr>
          <w:rStyle w:val="Emphasis"/>
        </w:rPr>
        <w:t>Communism failed for many reasons</w:t>
      </w:r>
      <w:r w:rsidRPr="00BA1B8B">
        <w:rPr>
          <w:sz w:val="16"/>
        </w:rPr>
        <w:t xml:space="preserve">. </w:t>
      </w:r>
      <w:r w:rsidRPr="00BA1B8B">
        <w:rPr>
          <w:rStyle w:val="StyleUnderline"/>
        </w:rPr>
        <w:t xml:space="preserve">One was that it </w:t>
      </w:r>
      <w:r w:rsidRPr="00BA1B8B">
        <w:rPr>
          <w:rStyle w:val="Emphasis"/>
        </w:rPr>
        <w:t>disparaged liberal democratic politics but had no plausible vision of a non-tyrannical alternative</w:t>
      </w:r>
      <w:r w:rsidRPr="00BA1B8B">
        <w:rPr>
          <w:sz w:val="16"/>
        </w:rPr>
        <w:t xml:space="preserve">. </w:t>
      </w:r>
      <w:r w:rsidRPr="00BA1B8B">
        <w:rPr>
          <w:rStyle w:val="StyleUnderline"/>
        </w:rPr>
        <w:t>The communist parties that defined the landscape of twentieth-century politics are gone, and</w:t>
      </w:r>
      <w:r w:rsidRPr="00BA1B8B">
        <w:rPr>
          <w:sz w:val="16"/>
        </w:rPr>
        <w:t xml:space="preserve"> </w:t>
      </w:r>
      <w:r w:rsidRPr="00BA1B8B">
        <w:rPr>
          <w:rStyle w:val="Emphasis"/>
        </w:rPr>
        <w:t>vague exhortations to embrace “the party” will not prompt their revival</w:t>
      </w:r>
      <w:r w:rsidRPr="00BA1B8B">
        <w:rPr>
          <w:sz w:val="16"/>
        </w:rPr>
        <w:t xml:space="preserve">. Yet social democratic parties endure, and their commitment to Max Weber’s “slow boring of hard boards” through the liberal democratic political process constitutes a strength both ethical and political. Social democracy hardly exhausts the range of democratic contestation. </w:t>
      </w:r>
      <w:r w:rsidRPr="00BA1B8B">
        <w:rPr>
          <w:rStyle w:val="StyleUnderline"/>
        </w:rPr>
        <w:t>Alternative political parties, such as the Greens or</w:t>
      </w:r>
      <w:r w:rsidRPr="00BA1B8B">
        <w:rPr>
          <w:sz w:val="16"/>
        </w:rPr>
        <w:t xml:space="preserve"> the Greek </w:t>
      </w:r>
      <w:r w:rsidRPr="00BA1B8B">
        <w:rPr>
          <w:rStyle w:val="StyleUnderline"/>
        </w:rPr>
        <w:t>Syriza</w:t>
      </w:r>
      <w:r w:rsidRPr="00BA1B8B">
        <w:rPr>
          <w:sz w:val="16"/>
        </w:rPr>
        <w:t xml:space="preserve"> party, </w:t>
      </w:r>
      <w:r w:rsidRPr="00BA1B8B">
        <w:rPr>
          <w:rStyle w:val="StyleUnderline"/>
        </w:rPr>
        <w:t>are an important part of the</w:t>
      </w:r>
      <w:r w:rsidRPr="00BA1B8B">
        <w:rPr>
          <w:sz w:val="16"/>
        </w:rPr>
        <w:t xml:space="preserve"> democratic </w:t>
      </w:r>
      <w:r w:rsidRPr="00BA1B8B">
        <w:rPr>
          <w:rStyle w:val="StyleUnderline"/>
        </w:rPr>
        <w:t>political landscape</w:t>
      </w:r>
      <w:r w:rsidRPr="00BA1B8B">
        <w:rPr>
          <w:sz w:val="16"/>
        </w:rPr>
        <w:t xml:space="preserve">, </w:t>
      </w:r>
      <w:r w:rsidRPr="00BA1B8B">
        <w:rPr>
          <w:rStyle w:val="StyleUnderline"/>
        </w:rPr>
        <w:t>along with insurgent social movements</w:t>
      </w:r>
      <w:r w:rsidRPr="00BA1B8B">
        <w:rPr>
          <w:sz w:val="16"/>
        </w:rPr>
        <w:t xml:space="preserve"> and political initiatives </w:t>
      </w:r>
      <w:r w:rsidRPr="00BA1B8B">
        <w:rPr>
          <w:rStyle w:val="StyleUnderline"/>
        </w:rPr>
        <w:t>such as</w:t>
      </w:r>
      <w:r w:rsidRPr="00BA1B8B">
        <w:rPr>
          <w:sz w:val="16"/>
        </w:rPr>
        <w:t xml:space="preserve"> Occupy, </w:t>
      </w:r>
      <w:r w:rsidRPr="00BA1B8B">
        <w:rPr>
          <w:rStyle w:val="StyleUnderline"/>
        </w:rPr>
        <w:t>Los Indignados</w:t>
      </w:r>
      <w:r w:rsidRPr="00BA1B8B">
        <w:rPr>
          <w:sz w:val="16"/>
        </w:rPr>
        <w:t xml:space="preserve">, </w:t>
      </w:r>
      <w:r w:rsidRPr="00BA1B8B">
        <w:rPr>
          <w:rStyle w:val="Emphasis"/>
        </w:rPr>
        <w:t>K</w:t>
      </w:r>
      <w:r w:rsidRPr="00BA1B8B">
        <w:rPr>
          <w:sz w:val="16"/>
        </w:rPr>
        <w:t xml:space="preserve">ínima </w:t>
      </w:r>
      <w:r w:rsidRPr="00BA1B8B">
        <w:rPr>
          <w:rStyle w:val="Emphasis"/>
        </w:rPr>
        <w:t>A</w:t>
      </w:r>
      <w:r w:rsidRPr="00BA1B8B">
        <w:rPr>
          <w:sz w:val="16"/>
        </w:rPr>
        <w:t xml:space="preserve">ganaktisménon </w:t>
      </w:r>
      <w:r w:rsidRPr="00BA1B8B">
        <w:rPr>
          <w:rStyle w:val="Emphasis"/>
        </w:rPr>
        <w:t>P</w:t>
      </w:r>
      <w:r w:rsidRPr="00BA1B8B">
        <w:rPr>
          <w:sz w:val="16"/>
        </w:rPr>
        <w:t xml:space="preserve">olitón, </w:t>
      </w:r>
      <w:r w:rsidRPr="00BA1B8B">
        <w:rPr>
          <w:rStyle w:val="StyleUnderline"/>
        </w:rPr>
        <w:t>and</w:t>
      </w:r>
      <w:r w:rsidRPr="00BA1B8B">
        <w:rPr>
          <w:sz w:val="16"/>
        </w:rPr>
        <w:t xml:space="preserve"> the </w:t>
      </w:r>
      <w:r w:rsidRPr="00BA1B8B">
        <w:rPr>
          <w:rStyle w:val="StyleUnderline"/>
        </w:rPr>
        <w:t>more prosaic</w:t>
      </w:r>
      <w:r w:rsidRPr="00BA1B8B">
        <w:rPr>
          <w:sz w:val="16"/>
        </w:rPr>
        <w:t xml:space="preserve"> labor and social </w:t>
      </w:r>
      <w:r w:rsidRPr="00BA1B8B">
        <w:rPr>
          <w:rStyle w:val="StyleUnderline"/>
        </w:rPr>
        <w:t>struggles</w:t>
      </w:r>
      <w:r w:rsidRPr="00BA1B8B">
        <w:rPr>
          <w:sz w:val="16"/>
        </w:rPr>
        <w:t xml:space="preserve"> to which they are often linked. </w:t>
      </w:r>
      <w:r w:rsidRPr="00BA1B8B">
        <w:rPr>
          <w:rStyle w:val="StyleUnderline"/>
        </w:rPr>
        <w:t>There is no single way of</w:t>
      </w:r>
      <w:r w:rsidRPr="00BA1B8B">
        <w:rPr>
          <w:sz w:val="16"/>
        </w:rPr>
        <w:t xml:space="preserve"> narrating or </w:t>
      </w:r>
      <w:r w:rsidRPr="00BA1B8B">
        <w:rPr>
          <w:rStyle w:val="StyleUnderline"/>
        </w:rPr>
        <w:t>linking these</w:t>
      </w:r>
      <w:r w:rsidRPr="00BA1B8B">
        <w:rPr>
          <w:sz w:val="16"/>
        </w:rPr>
        <w:t xml:space="preserve"> diverse </w:t>
      </w:r>
      <w:r w:rsidRPr="00BA1B8B">
        <w:rPr>
          <w:rStyle w:val="StyleUnderline"/>
        </w:rPr>
        <w:t>forces except to say</w:t>
      </w:r>
      <w:r w:rsidRPr="00BA1B8B">
        <w:rPr>
          <w:sz w:val="16"/>
        </w:rPr>
        <w:t xml:space="preserve"> that </w:t>
      </w:r>
      <w:r w:rsidRPr="00BA1B8B">
        <w:rPr>
          <w:rStyle w:val="Emphasis"/>
        </w:rPr>
        <w:t>together they constitute the political promise of the democratic Left.</w:t>
      </w:r>
      <w:r w:rsidRPr="00BA1B8B">
        <w:rPr>
          <w:sz w:val="16"/>
        </w:rPr>
        <w:t xml:space="preserve"> I remain pessimistic about the likelihood that these forces will effectively organize an alternative to the current neoliberal hegemony. Contrary to Marx’s famous quip, mankind does not always set for itself only problems it is able to solve. And it is likely that the range of problems currently before us will persist and even grow, and that an effective political response will not be forthcoming. This is a reason to refrain from celebrating a post-historical dispensation or from mythologizing the power of the democratic Left. But it is also a reason to </w:t>
      </w:r>
      <w:r w:rsidRPr="00BA1B8B">
        <w:rPr>
          <w:rStyle w:val="Emphasis"/>
        </w:rPr>
        <w:t>refrain from mythologizing communism</w:t>
      </w:r>
      <w:r w:rsidRPr="00BA1B8B">
        <w:rPr>
          <w:sz w:val="16"/>
        </w:rPr>
        <w:t xml:space="preserve"> or fantasizing about a “communist horizon.” </w:t>
      </w:r>
      <w:r w:rsidRPr="00BA1B8B">
        <w:rPr>
          <w:rStyle w:val="Emphasis"/>
        </w:rPr>
        <w:t>Communism was a god that failed</w:t>
      </w:r>
      <w:r w:rsidRPr="00BA1B8B">
        <w:rPr>
          <w:sz w:val="16"/>
        </w:rPr>
        <w:t xml:space="preserve">. </w:t>
      </w:r>
      <w:r w:rsidRPr="00BA1B8B">
        <w:rPr>
          <w:rStyle w:val="Emphasis"/>
        </w:rPr>
        <w:t>And the communist horizon is a fantasy of salvation</w:t>
      </w:r>
      <w:r w:rsidRPr="00BA1B8B">
        <w:rPr>
          <w:sz w:val="16"/>
        </w:rPr>
        <w:t>. Democracy is an imperfect means of ongoing dialogue, dissent, contestation, struggle, and public problem solving. It faces profound challenges. In the face of these challenges, the only horizon worth keeping in view is that of democracy itself.</w:t>
      </w:r>
    </w:p>
    <w:p w:rsidR="00C46518" w:rsidRPr="00BA1B8B" w:rsidRDefault="00C46518" w:rsidP="00C46518">
      <w:pPr>
        <w:pStyle w:val="Heading3"/>
      </w:pPr>
      <w:r w:rsidRPr="00BA1B8B">
        <w:t>2ac anti-blackness turns</w:t>
      </w:r>
    </w:p>
    <w:p w:rsidR="00C46518" w:rsidRPr="00BA1B8B" w:rsidRDefault="00C46518" w:rsidP="00C46518">
      <w:pPr>
        <w:pStyle w:val="Heading4"/>
      </w:pPr>
      <w:r w:rsidRPr="00BA1B8B">
        <w:t xml:space="preserve">The freedom of the anti-capitalist worker is premised upon a denial of blackness because it remains on the terrain of beings. Their claim to produce freedom for blackness relies on a vicious ruse of analogy that re-elaborates on the conditions of slavery. </w:t>
      </w:r>
    </w:p>
    <w:p w:rsidR="00C46518" w:rsidRPr="00BA1B8B" w:rsidRDefault="00C46518" w:rsidP="00C46518">
      <w:pPr>
        <w:rPr>
          <w:rFonts w:eastAsiaTheme="majorEastAsia" w:cstheme="majorBidi"/>
          <w:iCs/>
          <w:sz w:val="16"/>
        </w:rPr>
      </w:pPr>
      <w:r w:rsidRPr="00BA1B8B">
        <w:rPr>
          <w:rFonts w:eastAsiaTheme="majorEastAsia" w:cstheme="majorBidi"/>
          <w:b/>
          <w:iCs/>
          <w:u w:val="single"/>
        </w:rPr>
        <w:t>Barber</w:t>
      </w:r>
      <w:r w:rsidRPr="00BA1B8B">
        <w:rPr>
          <w:rFonts w:eastAsiaTheme="majorEastAsia" w:cstheme="majorBidi"/>
          <w:iCs/>
          <w:sz w:val="16"/>
        </w:rPr>
        <w:t xml:space="preserve"> (Daniel Colucciello, Department Member ICI Berlin Institute for Cultural Inquiry) </w:t>
      </w:r>
      <w:r w:rsidRPr="00BA1B8B">
        <w:rPr>
          <w:rFonts w:eastAsiaTheme="majorEastAsia" w:cstheme="majorBidi"/>
          <w:b/>
          <w:iCs/>
          <w:u w:val="single"/>
        </w:rPr>
        <w:t>2016</w:t>
      </w:r>
      <w:r w:rsidRPr="00BA1B8B">
        <w:rPr>
          <w:rFonts w:eastAsiaTheme="majorEastAsia" w:cstheme="majorBidi"/>
          <w:iCs/>
          <w:sz w:val="16"/>
        </w:rPr>
        <w:t xml:space="preserve"> (The Creation of Non-Being, Rhizome, Issue 29, </w:t>
      </w:r>
      <w:hyperlink r:id="rId24" w:history="1">
        <w:r w:rsidRPr="00BA1B8B">
          <w:rPr>
            <w:rStyle w:val="Hyperlink"/>
            <w:rFonts w:eastAsiaTheme="majorEastAsia" w:cstheme="majorBidi"/>
            <w:iCs/>
            <w:sz w:val="16"/>
          </w:rPr>
          <w:t>http://www.rhizomes.net/issue29/barber.html</w:t>
        </w:r>
      </w:hyperlink>
      <w:r w:rsidRPr="00BA1B8B">
        <w:rPr>
          <w:rFonts w:eastAsiaTheme="majorEastAsia" w:cstheme="majorBidi"/>
          <w:iCs/>
          <w:sz w:val="16"/>
        </w:rPr>
        <w:t>, C.A.)</w:t>
      </w:r>
    </w:p>
    <w:p w:rsidR="00C46518" w:rsidRPr="00BA1B8B" w:rsidRDefault="00C46518" w:rsidP="00C46518">
      <w:pPr>
        <w:rPr>
          <w:rStyle w:val="Hyperlink"/>
          <w:sz w:val="16"/>
        </w:rPr>
      </w:pPr>
      <w:r w:rsidRPr="00BA1B8B">
        <w:rPr>
          <w:sz w:val="16"/>
        </w:rPr>
        <w:t xml:space="preserve">[28] This is to name the essential limit of Lazzarato's account as the failure to analyze the ways in which the domination of </w:t>
      </w:r>
      <w:r w:rsidRPr="00BA1B8B">
        <w:rPr>
          <w:b/>
          <w:u w:val="single"/>
        </w:rPr>
        <w:t>capitalism is constituted by</w:t>
      </w:r>
      <w:r w:rsidRPr="00BA1B8B">
        <w:rPr>
          <w:sz w:val="16"/>
        </w:rPr>
        <w:t xml:space="preserve"> the domination of </w:t>
      </w:r>
      <w:r w:rsidRPr="00BA1B8B">
        <w:rPr>
          <w:b/>
          <w:u w:val="single"/>
        </w:rPr>
        <w:t>anti-blackness</w:t>
      </w:r>
      <w:r w:rsidRPr="00BA1B8B">
        <w:rPr>
          <w:sz w:val="16"/>
        </w:rPr>
        <w:t xml:space="preserve">. In making this claim, I am following Wilderson's argument that "the privileged subject of Marxist discourse is a subaltern who is approached by variable capital—a wage. In other words, Marxism assumes a subaltern structured by capital, not by white supremacy" (Wilderson 2003: 225). The essential limit of Marxism, he argues, is its theorization of capitalism in terms of "exploitation (rather than accumulation and death)" (Wilderson 2003: 234). </w:t>
      </w:r>
      <w:r w:rsidRPr="00BA1B8B">
        <w:rPr>
          <w:b/>
          <w:u w:val="single"/>
        </w:rPr>
        <w:t>Marxism</w:t>
      </w:r>
      <w:r w:rsidRPr="00BA1B8B">
        <w:rPr>
          <w:sz w:val="16"/>
        </w:rPr>
        <w:t xml:space="preserve"> thus begins from and </w:t>
      </w:r>
      <w:r w:rsidRPr="00BA1B8B">
        <w:rPr>
          <w:b/>
          <w:u w:val="single"/>
        </w:rPr>
        <w:t>stays within the being of whiteness</w:t>
      </w:r>
      <w:r w:rsidRPr="00BA1B8B">
        <w:rPr>
          <w:sz w:val="16"/>
        </w:rPr>
        <w:t xml:space="preserve">, a being whose coherence is premised on the denial of the fact that capital "was </w:t>
      </w:r>
      <w:r w:rsidRPr="00BA1B8B">
        <w:rPr>
          <w:b/>
          <w:u w:val="single"/>
        </w:rPr>
        <w:t>kick-started by approaching a</w:t>
      </w:r>
      <w:r w:rsidRPr="00BA1B8B">
        <w:rPr>
          <w:sz w:val="16"/>
        </w:rPr>
        <w:t xml:space="preserve"> particular body (a </w:t>
      </w:r>
      <w:r w:rsidRPr="00BA1B8B">
        <w:rPr>
          <w:b/>
          <w:u w:val="single"/>
        </w:rPr>
        <w:t>Black body</w:t>
      </w:r>
      <w:r w:rsidRPr="00BA1B8B">
        <w:rPr>
          <w:sz w:val="16"/>
        </w:rPr>
        <w:t xml:space="preserve">) </w:t>
      </w:r>
      <w:r w:rsidRPr="00BA1B8B">
        <w:rPr>
          <w:b/>
          <w:u w:val="single"/>
        </w:rPr>
        <w:t>with direct relations of force, not by approaching a White body with variable capital"</w:t>
      </w:r>
      <w:r w:rsidRPr="00BA1B8B">
        <w:rPr>
          <w:sz w:val="16"/>
        </w:rPr>
        <w:t xml:space="preserve"> (Wilderson 2003: 230). [29] The position of the worker, in virtue of its raced difference from the position of the slave, asserts a capacity for analogical relation—even amidst exploitation—with the exploiter. The exploited and the exploiter, despite their asymmetry, share a being that is made through the denial of blackness, which is positioned as the slave; the worker possesses an analogical relation to the owner that the slave does not. </w:t>
      </w:r>
      <w:r w:rsidRPr="00BA1B8B">
        <w:rPr>
          <w:b/>
          <w:u w:val="single"/>
        </w:rPr>
        <w:t>To presume that the slave</w:t>
      </w:r>
      <w:r w:rsidRPr="00BA1B8B">
        <w:rPr>
          <w:sz w:val="16"/>
        </w:rPr>
        <w:t xml:space="preserve"> position </w:t>
      </w:r>
      <w:r w:rsidRPr="00BA1B8B">
        <w:rPr>
          <w:b/>
          <w:u w:val="single"/>
        </w:rPr>
        <w:t>can be analogized with the worker</w:t>
      </w:r>
      <w:r w:rsidRPr="00BA1B8B">
        <w:rPr>
          <w:sz w:val="16"/>
        </w:rPr>
        <w:t xml:space="preserve"> position </w:t>
      </w:r>
      <w:r w:rsidRPr="00BA1B8B">
        <w:rPr>
          <w:b/>
          <w:u w:val="single"/>
        </w:rPr>
        <w:t>is thus</w:t>
      </w:r>
      <w:r w:rsidRPr="00BA1B8B">
        <w:rPr>
          <w:sz w:val="16"/>
        </w:rPr>
        <w:t xml:space="preserve"> to attribute the latter's analogical capacity to the former, which is without analogy. It is to presume an analogy between what is capable of being analogous with what is not: </w:t>
      </w:r>
      <w:r w:rsidRPr="00BA1B8B">
        <w:rPr>
          <w:b/>
          <w:u w:val="single"/>
        </w:rPr>
        <w:t>"the ruse of analogy"</w:t>
      </w:r>
      <w:r w:rsidRPr="00BA1B8B">
        <w:rPr>
          <w:sz w:val="16"/>
        </w:rPr>
        <w:t xml:space="preserve"> (Wilderson 2010: 37). [30] This means, as well, that </w:t>
      </w:r>
      <w:r w:rsidRPr="00BA1B8B">
        <w:rPr>
          <w:b/>
          <w:u w:val="single"/>
        </w:rPr>
        <w:t>there can be no question of an intersection</w:t>
      </w:r>
      <w:r w:rsidRPr="00BA1B8B">
        <w:rPr>
          <w:sz w:val="16"/>
        </w:rPr>
        <w:t xml:space="preserve"> between separate but equal spheres of class and anti-black racism, much less of an account that takes up anti-blackness as a means of proceeding toward a supposedly essential antagonism of class. Against such accounts, Wilderson remarks that, within them, "racism is read off the base, as it were, as being derivative of political economy" (Wilderson 2003: 225). On the contrary, what is essential is anti-black racism, or the incommensurability between non-being and being: class division concerns relations between analogizable terms (owner and worker) that, however conflictual or exploitative, presume a common being, a being whose making—and being made coherent—is premised on (the denial of) the real non-being of the slave. [31] All this is to say that anti-black racial ontology is the condition of possibility for the Marxist demand—central to Lazzarato's own version of autonomist Marxism—for being free from exploitation. As Christina Sharpe remarks: "The legal captivity of Africans and their descendants was central to the codification of rights and freedoms for those legally constituted as white and their legally white descendants. That is, freedoms for those people constituted as white were and are produced through an other's body legally and otherwise being made to wear unfreedom and to serve as a placeholder for access to the freedoms that are denied the black subject" (Sharpe 2010: 15). The being of freedom, or the articulation of a free being – that is, </w:t>
      </w:r>
      <w:r w:rsidRPr="00BA1B8B">
        <w:rPr>
          <w:b/>
          <w:u w:val="single"/>
        </w:rPr>
        <w:t>the very link between being and freedom—is premised upon a denial of blackness</w:t>
      </w:r>
      <w:r w:rsidRPr="00BA1B8B">
        <w:rPr>
          <w:sz w:val="16"/>
        </w:rPr>
        <w:t>, or non-being. This is the case even (or especially) when freedom is expressed as a possibility, for such possibility—pertaining only to that which has already emerged as being—cannot articulate that which this emergence denies. As Saidiya V. Hartman remarks,</w:t>
      </w:r>
      <w:r w:rsidRPr="00BA1B8B">
        <w:rPr>
          <w:b/>
          <w:u w:val="single"/>
        </w:rPr>
        <w:t xml:space="preserve"> the "language of freedom</w:t>
      </w:r>
      <w:r w:rsidRPr="00BA1B8B">
        <w:rPr>
          <w:sz w:val="16"/>
        </w:rPr>
        <w:t xml:space="preserve"> no longer </w:t>
      </w:r>
      <w:r w:rsidRPr="00BA1B8B">
        <w:rPr>
          <w:b/>
          <w:u w:val="single"/>
        </w:rPr>
        <w:t xml:space="preserve">becomes </w:t>
      </w:r>
      <w:r w:rsidRPr="00BA1B8B">
        <w:rPr>
          <w:sz w:val="16"/>
        </w:rPr>
        <w:t xml:space="preserve">that which rescues the slave from his or her former condition, but </w:t>
      </w:r>
      <w:r w:rsidRPr="00BA1B8B">
        <w:rPr>
          <w:b/>
          <w:u w:val="single"/>
        </w:rPr>
        <w:t>the site of the re-elaboration of that condition</w:t>
      </w:r>
      <w:r w:rsidRPr="00BA1B8B">
        <w:rPr>
          <w:sz w:val="16"/>
        </w:rPr>
        <w:t xml:space="preserve">" (Hartman and Wilderson 2003: 185). [32] </w:t>
      </w:r>
      <w:r w:rsidRPr="00BA1B8B">
        <w:rPr>
          <w:b/>
          <w:u w:val="single"/>
        </w:rPr>
        <w:t>Freedom names the modulative, mutational possibilities of being(s</w:t>
      </w:r>
      <w:r w:rsidRPr="00BA1B8B">
        <w:rPr>
          <w:sz w:val="16"/>
        </w:rPr>
        <w:t xml:space="preserve">). </w:t>
      </w:r>
      <w:r w:rsidRPr="00BA1B8B">
        <w:rPr>
          <w:rStyle w:val="Emphasis"/>
        </w:rPr>
        <w:t>Marxist discourse, however innovative, addresses free beings, or the being of freedom. It leaves unthought non-being, the reality of which is logically prior to all being, and thus to all possibilities of being.</w:t>
      </w:r>
      <w:r w:rsidRPr="00BA1B8B">
        <w:rPr>
          <w:sz w:val="16"/>
        </w:rPr>
        <w:t xml:space="preserve"> It is for this reason that </w:t>
      </w:r>
      <w:r w:rsidRPr="00BA1B8B">
        <w:rPr>
          <w:rStyle w:val="Emphasis"/>
        </w:rPr>
        <w:t>Lazzarato's account of capitalism in terms of debt, while an extremely innovative form of contemporary Marxism, still fails to articulate the essential antagonism of non-being</w:t>
      </w:r>
      <w:r w:rsidRPr="00BA1B8B">
        <w:rPr>
          <w:sz w:val="16"/>
        </w:rPr>
        <w:t>.</w:t>
      </w:r>
      <w:hyperlink r:id="rId25" w:anchor="footnote-17" w:history="1">
        <w:r w:rsidRPr="00BA1B8B">
          <w:rPr>
            <w:rStyle w:val="Hyperlink"/>
            <w:sz w:val="16"/>
          </w:rPr>
          <w:t>[17]</w:t>
        </w:r>
      </w:hyperlink>
      <w:r w:rsidRPr="00BA1B8B">
        <w:rPr>
          <w:sz w:val="16"/>
        </w:rPr>
        <w:t xml:space="preserve"> When Lazzarato speaks of the indebted man, of the "we" of debt inheritance, he is speaking of the position that Marxism ascribes to the worker—instead of a capital-work relation we have, in Lazzarato, a credit-debt relation.</w:t>
      </w:r>
      <w:hyperlink r:id="rId26" w:anchor="footnote-18" w:history="1">
        <w:r w:rsidRPr="00BA1B8B">
          <w:rPr>
            <w:rStyle w:val="Hyperlink"/>
            <w:sz w:val="16"/>
          </w:rPr>
          <w:t>[18]</w:t>
        </w:r>
      </w:hyperlink>
      <w:r w:rsidRPr="00BA1B8B">
        <w:rPr>
          <w:sz w:val="16"/>
        </w:rPr>
        <w:t xml:space="preserve"> Debt innovatively re-defines the meaning of work, but it does not change the positionality of the worker, which remains as the position of the debtor.</w:t>
      </w:r>
      <w:hyperlink r:id="rId27" w:anchor="footnote-19" w:history="1">
        <w:r w:rsidRPr="00BA1B8B">
          <w:rPr>
            <w:rStyle w:val="Hyperlink"/>
            <w:sz w:val="16"/>
          </w:rPr>
          <w:t>[19]</w:t>
        </w:r>
      </w:hyperlink>
      <w:r w:rsidRPr="00BA1B8B">
        <w:rPr>
          <w:sz w:val="16"/>
        </w:rPr>
        <w:t xml:space="preserve"> His critique proceeds in virtue of a link—foreclosed by debt—between being and freedom, without ever articulating that the very possibility of this link is premised on the denial of non-being, on the making of blackness as that which is without the possibility of being free. Lazzarato thereby fails to address how the being of the worker, now the indebted man, is rendered visible by standing out against the background of (black) flesh.</w:t>
      </w:r>
      <w:hyperlink r:id="rId28" w:anchor="footnote-20" w:history="1">
        <w:r w:rsidRPr="00BA1B8B">
          <w:rPr>
            <w:rStyle w:val="Hyperlink"/>
            <w:sz w:val="16"/>
          </w:rPr>
          <w:t>[20]</w:t>
        </w:r>
      </w:hyperlink>
    </w:p>
    <w:p w:rsidR="00C46518" w:rsidRPr="00BA1B8B" w:rsidRDefault="00C46518" w:rsidP="00C46518">
      <w:pPr>
        <w:pStyle w:val="Heading4"/>
      </w:pPr>
      <w:r w:rsidRPr="00BA1B8B">
        <w:t xml:space="preserve">The focus on exploitation of the worker cannot grapple with black non-being because exploitation occurs through the inheritance of debt which presumes a being which has the capacity to inherit. It is precisely through this capacity that the worker can still identify with the “we” of humanity. </w:t>
      </w:r>
    </w:p>
    <w:p w:rsidR="00C46518" w:rsidRPr="00BA1B8B" w:rsidRDefault="00C46518" w:rsidP="00C46518">
      <w:pPr>
        <w:rPr>
          <w:rFonts w:eastAsiaTheme="majorEastAsia" w:cstheme="majorBidi"/>
          <w:iCs/>
          <w:sz w:val="16"/>
        </w:rPr>
      </w:pPr>
      <w:r w:rsidRPr="00BA1B8B">
        <w:rPr>
          <w:rFonts w:eastAsiaTheme="majorEastAsia" w:cstheme="majorBidi"/>
          <w:b/>
          <w:iCs/>
          <w:u w:val="single"/>
        </w:rPr>
        <w:t>Barber</w:t>
      </w:r>
      <w:r w:rsidRPr="00BA1B8B">
        <w:rPr>
          <w:rFonts w:eastAsiaTheme="majorEastAsia" w:cstheme="majorBidi"/>
          <w:iCs/>
          <w:sz w:val="16"/>
        </w:rPr>
        <w:t xml:space="preserve"> (Daniel Colucciello, Department Member ICI Berlin Institute for Cultural Inquiry) </w:t>
      </w:r>
      <w:r w:rsidRPr="00BA1B8B">
        <w:rPr>
          <w:rFonts w:eastAsiaTheme="majorEastAsia" w:cstheme="majorBidi"/>
          <w:b/>
          <w:iCs/>
          <w:u w:val="single"/>
        </w:rPr>
        <w:t>2016</w:t>
      </w:r>
      <w:r w:rsidRPr="00BA1B8B">
        <w:rPr>
          <w:rFonts w:eastAsiaTheme="majorEastAsia" w:cstheme="majorBidi"/>
          <w:iCs/>
          <w:sz w:val="16"/>
        </w:rPr>
        <w:t xml:space="preserve"> (The Creation of Non-Being, Rhizome, Issue 29, </w:t>
      </w:r>
      <w:hyperlink r:id="rId29" w:history="1">
        <w:r w:rsidRPr="00BA1B8B">
          <w:rPr>
            <w:rStyle w:val="Hyperlink"/>
            <w:rFonts w:eastAsiaTheme="majorEastAsia" w:cstheme="majorBidi"/>
            <w:iCs/>
            <w:sz w:val="16"/>
          </w:rPr>
          <w:t>http://www.rhizomes.net/issue29/barber.html</w:t>
        </w:r>
      </w:hyperlink>
      <w:r w:rsidRPr="00BA1B8B">
        <w:rPr>
          <w:rFonts w:eastAsiaTheme="majorEastAsia" w:cstheme="majorBidi"/>
          <w:iCs/>
          <w:sz w:val="16"/>
        </w:rPr>
        <w:t>, C.A.)</w:t>
      </w:r>
    </w:p>
    <w:p w:rsidR="00C46518" w:rsidRPr="00BA1B8B" w:rsidRDefault="00C46518" w:rsidP="00C46518">
      <w:pPr>
        <w:rPr>
          <w:sz w:val="16"/>
        </w:rPr>
      </w:pPr>
      <w:r w:rsidRPr="00BA1B8B">
        <w:rPr>
          <w:sz w:val="16"/>
        </w:rPr>
        <w:t xml:space="preserve">[17] </w:t>
      </w:r>
      <w:r w:rsidRPr="00BA1B8B">
        <w:rPr>
          <w:b/>
          <w:u w:val="single"/>
        </w:rPr>
        <w:t>A central feature of control is debt</w:t>
      </w:r>
      <w:r w:rsidRPr="00BA1B8B">
        <w:rPr>
          <w:sz w:val="16"/>
        </w:rPr>
        <w:t xml:space="preserve">. As Deleuze remarks, "A man is no longer a man confined but a man in debt" (Deleuze 1997: 179). The experience of the indebted man is one of endless postponement, for the creditor-debtor relation sets the terms, in the present, for the future of this relation. Otherwise put, the relation between present and future is circumscribed within the relation between creditor and debtor: to have credit is to have the future as a present creditor; to have debt is to have the future as a present debtor. The future is given credit by the present, or the future is what one is given to pay off the debt of the present. In such a relation, </w:t>
      </w:r>
      <w:r w:rsidRPr="00BA1B8B">
        <w:rPr>
          <w:b/>
          <w:u w:val="single"/>
        </w:rPr>
        <w:t>the future is endlessly postponed while the present remains, endures, as credit and debt. Any negativity toward the present is foreclosed</w:t>
      </w:r>
      <w:r w:rsidRPr="00BA1B8B">
        <w:rPr>
          <w:sz w:val="16"/>
        </w:rPr>
        <w:t xml:space="preserve">, and so the future is never created. [18] Yet Deleuze's analysis of control, and thereby of debt, is inchoate. For this reason, it will be useful to turn to the arguments set forth in Lazzarato's recent text, The Making of the Indebted Man, which offers a thoroughgoing development of the insights of Deleuze's analysis. The usefulness of this text arises, additionally, from the fact that Lazzarato—unlike many who work in a Deleuzian vein—tends to avoid dependence on an ineliminable excess of being that is presumed to overcome the limits of the present. Rather than treat Deleuze's thought as the index of an indefatigable, constitutive power of being that guarantees political possibility, </w:t>
      </w:r>
      <w:r w:rsidRPr="00BA1B8B">
        <w:rPr>
          <w:b/>
          <w:u w:val="single"/>
        </w:rPr>
        <w:t>Lazzarato attends to the ways in which control has foreclosed such possibility</w:t>
      </w:r>
      <w:r w:rsidRPr="00BA1B8B">
        <w:rPr>
          <w:sz w:val="16"/>
        </w:rPr>
        <w:t xml:space="preserve">. As such, Lazzarato is perhaps the best available candidate for </w:t>
      </w:r>
      <w:r w:rsidRPr="00BA1B8B">
        <w:rPr>
          <w:b/>
          <w:u w:val="single"/>
        </w:rPr>
        <w:t>exemplifying Deleuzian thought without the presumption of affirmation</w:t>
      </w:r>
      <w:r w:rsidRPr="00BA1B8B">
        <w:rPr>
          <w:sz w:val="16"/>
        </w:rPr>
        <w:t xml:space="preserve">. [19] Lazzarato presents the indebted man as the subjective terrain of communicative capitalism's apparatus of control, and in doing so develops some of Deleuze's central claims. For instance, he observes how debt "preempts non-chronological time, each person's future as well as the future of society as a whole," and contends that debt is the "principal explanation for the strange sensation of living in a society without time, without possibility, without foreseeable rupture" (Lazzarato 2012: 46-47). Furthermore, he confirms that debt marks the appearance of capitalism's capacity to make being as such, and thus to make the future: "The power of capitalism, like the world it aims to appropriate and control, is always in the process of being made" (Lazzarato 2012: 107). [20] </w:t>
      </w:r>
      <w:r w:rsidRPr="00BA1B8B">
        <w:rPr>
          <w:b/>
          <w:u w:val="single"/>
        </w:rPr>
        <w:t>Lazzarato offers a key advance on Deleuze with his emphasis on the aforementioned being-making capacity of capitalism</w:t>
      </w:r>
      <w:r w:rsidRPr="00BA1B8B">
        <w:rPr>
          <w:sz w:val="16"/>
        </w:rPr>
        <w:t xml:space="preserve">. Specifically, he insists that </w:t>
      </w:r>
      <w:r w:rsidRPr="00BA1B8B">
        <w:rPr>
          <w:b/>
          <w:u w:val="single"/>
        </w:rPr>
        <w:t>debt is not a scientific necessity</w:t>
      </w:r>
      <w:r w:rsidRPr="00BA1B8B">
        <w:rPr>
          <w:sz w:val="16"/>
        </w:rPr>
        <w:t>—something that stems from autonomous economic laws—</w:t>
      </w:r>
      <w:r w:rsidRPr="00BA1B8B">
        <w:rPr>
          <w:b/>
          <w:u w:val="single"/>
        </w:rPr>
        <w:t>but rather a product of power</w:t>
      </w:r>
      <w:r w:rsidRPr="00BA1B8B">
        <w:rPr>
          <w:sz w:val="16"/>
        </w:rPr>
        <w:t xml:space="preserve">. Debt belongs to the exercise of power, and as such it is a making of beings that are logically prior to—and thus do not gain their coherence through—any science of economy. "Measure, evaluation, and appraisal"—the means by which debt expresses and constructs itself—"all arise from the question of power, before there is any question of economics" (Lazzarato 2012: 80). It is in virtue of the centrality of power within his analysis that Lazzarato offers an additional advance: the claim that attention to the debt-relation is inseparable from attention to the Christian relation. The power at issue, Lazzarato argues, is one in which the "origin of valuation and measure is both religious and political" (Lazzarato 2012: 81). [21] Lazzarato's theorization of </w:t>
      </w:r>
      <w:r w:rsidRPr="00BA1B8B">
        <w:rPr>
          <w:b/>
          <w:u w:val="single"/>
        </w:rPr>
        <w:t>capitalism as a power to make the debt-relation</w:t>
      </w:r>
      <w:r w:rsidRPr="00BA1B8B">
        <w:rPr>
          <w:sz w:val="16"/>
        </w:rPr>
        <w:t>—and not as a secular science regulating this relation—</w:t>
      </w:r>
      <w:r w:rsidRPr="00BA1B8B">
        <w:rPr>
          <w:b/>
          <w:u w:val="single"/>
        </w:rPr>
        <w:t>leads him to introduce and emphasize the Christian valence of "debt obligations</w:t>
      </w:r>
      <w:r w:rsidRPr="00BA1B8B">
        <w:rPr>
          <w:sz w:val="16"/>
        </w:rPr>
        <w:t xml:space="preserve">" (Lazzarato 2012: 40-41). He argues that what makes the debt-relation hold (as its necessary, if not sufficient, condition) is obligation, and that the theorization of this obligation requires attending to the Christian character of debt. Being is made through the establishment of a creditor-debtor relation, yet </w:t>
      </w:r>
      <w:r w:rsidRPr="00BA1B8B">
        <w:rPr>
          <w:b/>
          <w:u w:val="single"/>
        </w:rPr>
        <w:t>essential to this relation is the establishment of obligation</w:t>
      </w:r>
      <w:r w:rsidRPr="00BA1B8B">
        <w:rPr>
          <w:sz w:val="16"/>
        </w:rPr>
        <w:t xml:space="preserve">, and obligation, Lazzarato argues, is </w:t>
      </w:r>
      <w:r w:rsidRPr="00BA1B8B">
        <w:rPr>
          <w:b/>
          <w:u w:val="single"/>
        </w:rPr>
        <w:t>established by Christianity</w:t>
      </w:r>
      <w:r w:rsidRPr="00BA1B8B">
        <w:rPr>
          <w:sz w:val="16"/>
        </w:rPr>
        <w:t xml:space="preserve"> (from which capitalism inherits it). Simply put, the making of beings through debt is made through obligation, which is made through Christianity. It is along these lines that he claims </w:t>
      </w:r>
      <w:r w:rsidRPr="00BA1B8B">
        <w:rPr>
          <w:b/>
          <w:u w:val="single"/>
        </w:rPr>
        <w:t>we are now "indebted to the 'god' Capital"</w:t>
      </w:r>
      <w:r w:rsidRPr="00BA1B8B">
        <w:rPr>
          <w:sz w:val="16"/>
        </w:rPr>
        <w:t xml:space="preserve"> (Lazzarato 2012: 32). Lazzarato's analysis of the debt-relation thereby demonstrates that the power by which capitalism makes being is bound up with a power named by Christianity. Capitalist power must then be analyzed in its undividedness from Christian power, and in a way that attends to the negativity of non-being against being. Asymmetry as Analogy [22] One way of addressing this task is to think debt as inheritance—that is, to think the inheritance of Christian debt by capitalism, and in doing so to think how </w:t>
      </w:r>
      <w:r w:rsidRPr="00BA1B8B">
        <w:rPr>
          <w:b/>
          <w:u w:val="single"/>
        </w:rPr>
        <w:t>a capacity of being is inherited by capitalism from Christianity</w:t>
      </w:r>
      <w:r w:rsidRPr="00BA1B8B">
        <w:rPr>
          <w:sz w:val="16"/>
        </w:rPr>
        <w:t xml:space="preserve">. We inherit debt, and debt requires that our future be inherited—ahead of time—as the debt enacted in the present. But it is not just that debt is inherited, it is also that </w:t>
      </w:r>
      <w:r w:rsidRPr="00BA1B8B">
        <w:rPr>
          <w:b/>
          <w:u w:val="single"/>
        </w:rPr>
        <w:t>debt constitutes its inheritors as</w:t>
      </w:r>
      <w:r w:rsidRPr="00BA1B8B">
        <w:rPr>
          <w:sz w:val="16"/>
        </w:rPr>
        <w:t xml:space="preserve"> something, as beings analogically </w:t>
      </w:r>
      <w:r w:rsidRPr="00BA1B8B">
        <w:rPr>
          <w:b/>
          <w:u w:val="single"/>
        </w:rPr>
        <w:t>belonging to a "we."</w:t>
      </w:r>
      <w:r w:rsidRPr="00BA1B8B">
        <w:rPr>
          <w:sz w:val="16"/>
        </w:rPr>
        <w:t xml:space="preserve"> Note, for instance, the collective first-person of Lazzarato's claim: "We are no longer the inheritors of original sin but rather of the debt of preceding generations" (Lazzarato 2012: 32). Who is "we"? [23] It is by way of this question that one begins to encounter a limit of Lazzarato's analysis, which I will address in a logical register before returning to the explicitly historical marks of the inheritance that he tracks. </w:t>
      </w:r>
      <w:r w:rsidRPr="00BA1B8B">
        <w:rPr>
          <w:b/>
          <w:u w:val="single"/>
        </w:rPr>
        <w:t>This limit</w:t>
      </w:r>
      <w:r w:rsidRPr="00BA1B8B">
        <w:rPr>
          <w:sz w:val="16"/>
        </w:rPr>
        <w:t xml:space="preserve">, logically speaking, </w:t>
      </w:r>
      <w:r w:rsidRPr="00BA1B8B">
        <w:rPr>
          <w:b/>
          <w:u w:val="single"/>
        </w:rPr>
        <w:t>is Lazzarato's focus on asymmetry</w:t>
      </w:r>
      <w:r w:rsidRPr="00BA1B8B">
        <w:rPr>
          <w:sz w:val="16"/>
        </w:rPr>
        <w:t>. He clearly observes the injustice of the debt-relation by articulating the deep asymmetry between creditor and debtor.</w:t>
      </w:r>
      <w:hyperlink r:id="rId30" w:anchor="footnote-11" w:history="1">
        <w:r w:rsidRPr="00BA1B8B">
          <w:rPr>
            <w:rStyle w:val="Hyperlink"/>
            <w:sz w:val="16"/>
          </w:rPr>
          <w:t>[11]</w:t>
        </w:r>
      </w:hyperlink>
      <w:r w:rsidRPr="00BA1B8B">
        <w:rPr>
          <w:sz w:val="16"/>
        </w:rPr>
        <w:t xml:space="preserve">While this observation is not incorrect, the approach to which it belongs ignores the ways in which </w:t>
      </w:r>
      <w:r w:rsidRPr="00BA1B8B">
        <w:rPr>
          <w:b/>
          <w:u w:val="single"/>
        </w:rPr>
        <w:t>asymmetry remains within being</w:t>
      </w:r>
      <w:r w:rsidRPr="00BA1B8B">
        <w:rPr>
          <w:sz w:val="16"/>
        </w:rPr>
        <w:t xml:space="preserve">. In order for one thing to be communicated as asymmetrical with or disproportionate to another thing, these things must be analogical to one another, possessing a minimal degree of likeness or commonality. Therefore creditor and debtor, despite the extremity of their asymmetry, remain analogous to each other as beings. [24] This is to say that the debt-relation operates as a domain of analogous being, and that </w:t>
      </w:r>
      <w:r w:rsidRPr="00BA1B8B">
        <w:rPr>
          <w:b/>
          <w:u w:val="single"/>
        </w:rPr>
        <w:t>Lazzarato</w:t>
      </w:r>
      <w:r w:rsidRPr="00BA1B8B">
        <w:rPr>
          <w:sz w:val="16"/>
        </w:rPr>
        <w:t>—by presupposing and leaving in place this domain—</w:t>
      </w:r>
      <w:r w:rsidRPr="00BA1B8B">
        <w:rPr>
          <w:b/>
          <w:u w:val="single"/>
        </w:rPr>
        <w:t>fails to encounter the negativity of non-being</w:t>
      </w:r>
      <w:r w:rsidRPr="00BA1B8B">
        <w:rPr>
          <w:sz w:val="16"/>
        </w:rPr>
        <w:t>.</w:t>
      </w:r>
      <w:hyperlink r:id="rId31" w:anchor="footnote-12" w:history="1">
        <w:r w:rsidRPr="00BA1B8B">
          <w:rPr>
            <w:rStyle w:val="Hyperlink"/>
            <w:sz w:val="16"/>
          </w:rPr>
          <w:t>[12]</w:t>
        </w:r>
      </w:hyperlink>
      <w:r w:rsidRPr="00BA1B8B">
        <w:rPr>
          <w:rStyle w:val="StyleUnderline"/>
        </w:rPr>
        <w:t>Whereas asymmetry presupposes the commonality and analogical relation of beings, non-being names that which is without being, and thus without analogical relation to being</w:t>
      </w:r>
      <w:r w:rsidRPr="00BA1B8B">
        <w:rPr>
          <w:sz w:val="16"/>
        </w:rPr>
        <w:t xml:space="preserve">(s): </w:t>
      </w:r>
      <w:r w:rsidRPr="00BA1B8B">
        <w:rPr>
          <w:b/>
          <w:u w:val="single"/>
        </w:rPr>
        <w:t>something and nothing are not asymmetrical but incommensurable</w:t>
      </w:r>
      <w:r w:rsidRPr="00BA1B8B">
        <w:rPr>
          <w:sz w:val="16"/>
        </w:rPr>
        <w:t xml:space="preserve">. Lazzarato's critique of debt, by focusing on asymmetry, ignores this absence of analogy between being (whether positive or negative, creditor or debtor) and non-being, and so it can only amount to a modulation of being—that is, a modulation ofwe. [25] Returning to Lazzarato's history of Christian-capitalist inheritance, I contend that this modulation is evident as an apparent transmutation within the "we": we were </w:t>
      </w:r>
      <w:r w:rsidRPr="00BA1B8B">
        <w:rPr>
          <w:b/>
          <w:u w:val="single"/>
        </w:rPr>
        <w:t>once the inheritors of original sin</w:t>
      </w:r>
      <w:r w:rsidRPr="00BA1B8B">
        <w:rPr>
          <w:sz w:val="16"/>
        </w:rPr>
        <w:t xml:space="preserve">, whereas we are </w:t>
      </w:r>
      <w:r w:rsidRPr="00BA1B8B">
        <w:rPr>
          <w:b/>
          <w:u w:val="single"/>
        </w:rPr>
        <w:t>now the inheritors of debt.</w:t>
      </w:r>
      <w:r w:rsidRPr="00BA1B8B">
        <w:rPr>
          <w:sz w:val="16"/>
        </w:rPr>
        <w:t xml:space="preserve"> Yet a deeper continuity remains, for while we are different, it is we who have undergone—and survived—discontinuity: </w:t>
      </w:r>
      <w:r w:rsidRPr="00BA1B8B">
        <w:rPr>
          <w:b/>
          <w:u w:val="single"/>
        </w:rPr>
        <w:t>we are still we</w:t>
      </w:r>
      <w:r w:rsidRPr="00BA1B8B">
        <w:rPr>
          <w:sz w:val="16"/>
        </w:rPr>
        <w:t xml:space="preserve">. Previously we inherited original sin, whereas now we inherit debt, but we are still those who inherit—and, in virtue of this being-inherited or inheriting-being, we are something. We are we, and we remain we, across any apparent discontinuity of Christianity and capitalism, </w:t>
      </w:r>
      <w:r w:rsidRPr="00BA1B8B">
        <w:rPr>
          <w:b/>
          <w:u w:val="single"/>
        </w:rPr>
        <w:t>because what remains</w:t>
      </w:r>
      <w:r w:rsidRPr="00BA1B8B">
        <w:rPr>
          <w:sz w:val="16"/>
        </w:rPr>
        <w:t xml:space="preserve">, what is constant, </w:t>
      </w:r>
      <w:r w:rsidRPr="00BA1B8B">
        <w:rPr>
          <w:b/>
          <w:u w:val="single"/>
        </w:rPr>
        <w:t>is the capacity to inherit</w:t>
      </w:r>
      <w:r w:rsidRPr="00BA1B8B">
        <w:rPr>
          <w:sz w:val="16"/>
        </w:rPr>
        <w:t xml:space="preserve">. Such inheritance is not so happy, of course, for to inherit sin, or to inherit debt, is to be exploited by God or capital. Yet this structure of exploitation maintains an analogy between exploiter and exploited: we are exploited, but </w:t>
      </w:r>
      <w:r w:rsidRPr="00BA1B8B">
        <w:rPr>
          <w:b/>
          <w:u w:val="single"/>
        </w:rPr>
        <w:t>precisely through this exploitation</w:t>
      </w:r>
      <w:r w:rsidRPr="00BA1B8B">
        <w:rPr>
          <w:sz w:val="16"/>
        </w:rPr>
        <w:t xml:space="preserve">, this inheritance of debt, we still know ourselves as we. [26] In this sense, "we" names the inherited capacity to be-something, or the capacity to inherit being. What is ultimately inherited is not debt so much as this capacity: the debt that exploits is the debt that gives being, that gives the capacity to be in analogy with other beings, and thus to participate in or communicate as we. To frame the inheritance of debt primarily in terms of its asymmetry or exploitation is thus to obscure the fact that inheritability, or the ability to inherit, is the common or communicable being underlying all asymmetry. This is to say that </w:t>
      </w:r>
      <w:r w:rsidRPr="00BA1B8B">
        <w:rPr>
          <w:b/>
          <w:u w:val="single"/>
        </w:rPr>
        <w:t>Lazzarato focuses</w:t>
      </w:r>
      <w:r w:rsidRPr="00BA1B8B">
        <w:rPr>
          <w:sz w:val="16"/>
        </w:rPr>
        <w:t xml:space="preserve"> his analysis </w:t>
      </w:r>
      <w:r w:rsidRPr="00BA1B8B">
        <w:rPr>
          <w:b/>
          <w:u w:val="single"/>
        </w:rPr>
        <w:t>on the conflictual relation between beings of the anti-black world and thereby fails to address the more essential antagonism between blackness and the world</w:t>
      </w:r>
      <w:r w:rsidRPr="00BA1B8B">
        <w:rPr>
          <w:sz w:val="16"/>
        </w:rPr>
        <w:t>. Lazzarato remains within the being of inheritance, or within the we that underlies and guarantees the "coherence"</w:t>
      </w:r>
      <w:hyperlink r:id="rId32" w:anchor="footnote-13" w:history="1">
        <w:r w:rsidRPr="00BA1B8B">
          <w:rPr>
            <w:rStyle w:val="Hyperlink"/>
            <w:sz w:val="16"/>
          </w:rPr>
          <w:t>[13]</w:t>
        </w:r>
      </w:hyperlink>
      <w:r w:rsidRPr="00BA1B8B">
        <w:rPr>
          <w:sz w:val="16"/>
        </w:rPr>
        <w:t xml:space="preserve"> (Hartman and Wilderson 2003: 187) of asymmetrical relation, whereas </w:t>
      </w:r>
      <w:r w:rsidRPr="00BA1B8B">
        <w:rPr>
          <w:b/>
          <w:u w:val="single"/>
        </w:rPr>
        <w:t>any break with the present</w:t>
      </w:r>
      <w:r w:rsidRPr="00BA1B8B">
        <w:rPr>
          <w:sz w:val="16"/>
        </w:rPr>
        <w:t xml:space="preserve"> must be articulated according to blackness, which is without relation. [27] The break, then, </w:t>
      </w:r>
      <w:r w:rsidRPr="00BA1B8B">
        <w:rPr>
          <w:b/>
          <w:u w:val="single"/>
        </w:rPr>
        <w:t>must be articulated according to the uninheritability of blackness</w:t>
      </w:r>
      <w:r w:rsidRPr="00BA1B8B">
        <w:rPr>
          <w:sz w:val="16"/>
        </w:rPr>
        <w:t>. For Lazzarato, however, blackness remains in "the position of the unthought" (Hartman and Wilderson 2003: 185), and this is precisely because he adheres to the universalizable horizon of the we. "Everyone is a 'debtor,' accountable to and guilty before. Capital has become the Great Creditor, the Universal Creditor" (Lazzarato 2012: 11).</w:t>
      </w:r>
      <w:hyperlink r:id="rId33" w:anchor="footnote-14" w:history="1">
        <w:r w:rsidRPr="00BA1B8B">
          <w:rPr>
            <w:rStyle w:val="Hyperlink"/>
            <w:sz w:val="16"/>
          </w:rPr>
          <w:t>[14]</w:t>
        </w:r>
      </w:hyperlink>
      <w:r w:rsidRPr="00BA1B8B">
        <w:rPr>
          <w:sz w:val="16"/>
        </w:rPr>
        <w:t xml:space="preserve"> Yet it is clear that there are those who do not participate in the we of the indebted man.</w:t>
      </w:r>
      <w:hyperlink r:id="rId34" w:anchor="footnote-15" w:history="1">
        <w:r w:rsidRPr="00BA1B8B">
          <w:rPr>
            <w:rStyle w:val="Hyperlink"/>
            <w:sz w:val="16"/>
          </w:rPr>
          <w:t>[15]</w:t>
        </w:r>
      </w:hyperlink>
      <w:r w:rsidRPr="00BA1B8B">
        <w:rPr>
          <w:sz w:val="16"/>
        </w:rPr>
        <w:t xml:space="preserve"> Logically prior to the domination articulated via asymmetrical relations of we (inheritance of debt), there is domination articulated as non-being: "the damned of the earth"</w:t>
      </w:r>
      <w:hyperlink r:id="rId35" w:anchor="footnote-16" w:history="1">
        <w:r w:rsidRPr="00BA1B8B">
          <w:rPr>
            <w:rStyle w:val="Hyperlink"/>
            <w:sz w:val="16"/>
          </w:rPr>
          <w:t>[16]</w:t>
        </w:r>
      </w:hyperlink>
      <w:r w:rsidRPr="00BA1B8B">
        <w:rPr>
          <w:sz w:val="16"/>
        </w:rPr>
        <w:t xml:space="preserve"> do not inherit.</w:t>
      </w:r>
    </w:p>
    <w:p w:rsidR="00C46518" w:rsidRPr="00BA1B8B" w:rsidRDefault="00C46518" w:rsidP="00C46518">
      <w:pPr>
        <w:rPr>
          <w:sz w:val="16"/>
        </w:rPr>
      </w:pPr>
    </w:p>
    <w:p w:rsidR="00C46518" w:rsidRPr="00BA1B8B" w:rsidRDefault="00C46518" w:rsidP="00C46518">
      <w:pPr>
        <w:rPr>
          <w:b/>
        </w:rPr>
      </w:pPr>
    </w:p>
    <w:p w:rsidR="00C46518" w:rsidRPr="00BA1B8B" w:rsidRDefault="00C46518" w:rsidP="00C46518"/>
    <w:p w:rsidR="00C46518" w:rsidRPr="00BA1B8B" w:rsidRDefault="00C46518" w:rsidP="00C46518">
      <w:pPr>
        <w:pStyle w:val="Heading4"/>
      </w:pPr>
      <w:r w:rsidRPr="00BA1B8B">
        <w:t>Their move to call us individualistic masks the whites as the collective and demonize people who challenge racial and sexual violence – that allows that violence to continue and reifies neoliberalism</w:t>
      </w:r>
    </w:p>
    <w:p w:rsidR="00C46518" w:rsidRPr="00BA1B8B" w:rsidRDefault="00C46518" w:rsidP="00C46518">
      <w:r w:rsidRPr="00BA1B8B">
        <w:rPr>
          <w:b/>
        </w:rPr>
        <w:t>Ahmed in 14</w:t>
      </w:r>
      <w:r w:rsidRPr="00BA1B8B">
        <w:t xml:space="preserve"> &lt;Sara. Professor of Race and Cultural Studies, Goldsmiths College, University of London. “Selfcare as welfare” August 25, 2014. http://feministkilljoys.com/2014/08/25/selfcare-as-warfare/&gt;</w:t>
      </w:r>
    </w:p>
    <w:p w:rsidR="00C46518" w:rsidRPr="00BA1B8B" w:rsidRDefault="00C46518" w:rsidP="00C46518">
      <w:pPr>
        <w:rPr>
          <w:b/>
          <w:iCs/>
          <w:u w:val="single"/>
        </w:rPr>
      </w:pPr>
      <w:r w:rsidRPr="00BA1B8B">
        <w:rPr>
          <w:sz w:val="14"/>
        </w:rPr>
        <w:t xml:space="preserve">Audre Lorde writes persuasively about how self-care can become an obscurant, how caring for oneself can lead you away from engaging in certain kinds of political struggle. And yet, in A Burst of Light, she defends self-care as not about self-indulgence, but self-preservation. </w:t>
      </w:r>
      <w:r w:rsidRPr="00BA1B8B">
        <w:rPr>
          <w:rStyle w:val="StyleUnderline"/>
        </w:rPr>
        <w:t xml:space="preserve">Self-care becomes warfare. This kind of self-care is not about one’s own happiness. It is about finding ways to exist in a world that is diminishing. </w:t>
      </w:r>
      <w:r w:rsidRPr="00BA1B8B">
        <w:rPr>
          <w:sz w:val="14"/>
        </w:rPr>
        <w:t xml:space="preserve">Already: </w:t>
      </w:r>
      <w:r w:rsidRPr="00BA1B8B">
        <w:rPr>
          <w:rStyle w:val="StyleUnderline"/>
        </w:rPr>
        <w:t>we have been given some tools to sharpen our understanding of how neo-liberalism can be used as a tool. There are differences that matter, differences that matter relating to differences of power. Neoliberalism sweeps up too much when all forms of self-care become symptoms of neo-liberalism. When feminist, queer and anti-racist work that involves sharing our feelings, our hurt and grief, recognising that power gets right to the bone, is called neo-liberalism, we have to hear what is not being heard. When feminism involves recognising the suffering of say, an individual woman of colour at the hands of a sexist, heterosexist, and racist system that is indifferent to the suffering it causes and that is called neoliberalism, you would be repeating rather than challenging this structural indifference</w:t>
      </w:r>
      <w:r w:rsidRPr="00BA1B8B">
        <w:rPr>
          <w:sz w:val="14"/>
        </w:rPr>
        <w:t xml:space="preserve">. And you also negate other “other histories” that are at stake in her struggle for her suffering to matter. </w:t>
      </w:r>
      <w:r w:rsidRPr="00BA1B8B">
        <w:rPr>
          <w:rStyle w:val="StyleUnderline"/>
        </w:rPr>
        <w:t xml:space="preserve">Those who do not have to struggle for their own survival can very easily and rather quickly dismiss those who have to struggle for survival as “indulging themselves.” </w:t>
      </w:r>
      <w:r w:rsidRPr="00BA1B8B">
        <w:rPr>
          <w:sz w:val="14"/>
        </w:rPr>
        <w:t xml:space="preserve">As feminism teaches us: </w:t>
      </w:r>
      <w:r w:rsidRPr="00BA1B8B">
        <w:rPr>
          <w:rStyle w:val="Emphasis"/>
        </w:rPr>
        <w:t>talking about personal feelings is not necessarily about deflecting attention from structures</w:t>
      </w:r>
      <w:r w:rsidRPr="00BA1B8B">
        <w:rPr>
          <w:sz w:val="14"/>
        </w:rPr>
        <w:t xml:space="preserve">. If anything, I would argue the opposite: </w:t>
      </w:r>
      <w:r w:rsidRPr="00BA1B8B">
        <w:rPr>
          <w:rStyle w:val="Emphasis"/>
        </w:rPr>
        <w:t>not addressing certain histories that hurt, histories that get to the bone, how we are affected by what we come up against, is one way of deflecting attention from structures</w:t>
      </w:r>
      <w:r w:rsidRPr="00BA1B8B">
        <w:rPr>
          <w:sz w:val="14"/>
        </w:rPr>
        <w:t xml:space="preserve"> (as if our concern with our own pain or suffering is what stops certain things from just “going away”). Not the only way, but one way. If you have got a model that says an individual woman who is trying to survive an experience of rape by focusing on her own wellbeing and safety, by trying to work out ways she can keep on going or ways she can participate in something without having to experience more trauma (by asking for trigger warnings in a classroom, for instance) is participating in the same politics as a woman who is concerned with getting up “the ladder” in a company then I think there is something wrong with your model. </w:t>
      </w:r>
      <w:r w:rsidRPr="00BA1B8B">
        <w:rPr>
          <w:rStyle w:val="StyleUnderline"/>
        </w:rPr>
        <w:t>Sometimes, “coping with” or “getting by” or “making do” might appear as a way of not attending to structural inequalities, as benefiting from a system by adapting to it, even if you are not privileged by that system, even if you are damaged by that system</w:t>
      </w:r>
      <w:r w:rsidRPr="00BA1B8B">
        <w:rPr>
          <w:sz w:val="14"/>
        </w:rPr>
        <w:t xml:space="preserve">. Perhaps we need to ask: who has enough resources not to have to become resourceful? When you have less resources you might have to become more resourceful. Of course: the requirement to become more resourceful is part of the the injustice of a system that distributes resources unequally. Of course: becoming resourceful is not system changing even if it can be life changing (although maybe, just maybe, a collective refusal not to not exist can be system changing). But </w:t>
      </w:r>
      <w:r w:rsidRPr="00BA1B8B">
        <w:rPr>
          <w:rStyle w:val="StyleUnderline"/>
        </w:rPr>
        <w:t>to assume people’s ordinary ways of coping with injustices implies some sort of failure on their part – or even an identification with the system – is another injustice they have to cope with. The more resources you have the easier it is to make such a critique of those whose response to injustice is to become more resourceful.</w:t>
      </w:r>
      <w:r w:rsidRPr="00BA1B8B">
        <w:rPr>
          <w:sz w:val="14"/>
        </w:rPr>
        <w:t xml:space="preserve"> You might not be trying to move up, to project yourself forward; you might simply be trying not to be brought down. Heavy, heavy histories. Wearing, worn down. Even if it’s system change we need, that we fight for, when the system does not change, when the walls come up, those hardenings of history into physical barriers in the present, you have to manage; to cope. Your choices are compromised when a world is compromised. </w:t>
      </w:r>
      <w:r w:rsidRPr="00BA1B8B">
        <w:rPr>
          <w:rStyle w:val="StyleUnderline"/>
        </w:rPr>
        <w:t>It is not surprising: some recent anti-feminist, anti-queer and anti-intersectionality (intersectionality as code for people of colour) statements from the “white male left” rest on charging us with being individualistic, as indulging ourselves, as being concerned with ourselves and our own damaged “identities</w:t>
      </w:r>
      <w:r w:rsidRPr="00BA1B8B">
        <w:rPr>
          <w:sz w:val="14"/>
        </w:rPr>
        <w:t>.” I wonder if Audre Lorde might have had to insist that self-care was not self-indulgence because she had heard this charge. I wonder. I have read recently some critiques of feminists for calling out individuals for sexism and racism because those critiques neglect (we neglect) structures. Really? Or is that when we talk about sexism and racism you hear us as talking about individuals? Are you suddenly concerned with structures because you do not want to hear how you as an individual might be implicated in the power relations we critique? I noted in my book, On Being Included (2012) how there can be a certain safety in terms like “institutional racism” in a context where individuals have disidentified from institutions they can see themselves as not “in it” at all. And how interesting: the individual disappears at the very moment he is called to account. He will probably reappear as the saviour of the left. You can hear, no doubt, my tiredness and cynicism. I do not apologise for it. I am tired of it. Some of the glib dismissals of “call out culture” make my blood boil. I say glib because they imply it is easy to call people out, or even that it has become a new social norm. I know, for instance, how hard it is to get sexual harassment taken seriously. Individuals get away with it all the time. They get away with it because of the system. It is normalised and understood as the way things are. Individual women have to speak out, and testify over and over again; and still there is a system in place, a system that is working, that stops women from being heard. In a case when a woman is harassed by an individual man, she has to work hard to call him out. She often has to keep saying it because he keeps doing it. Calling out an individual matters, even when the system is also what is bruising: the violence directed against you by somebody is a violence that leaves a trace upon you whether that trace is visible or not. And: there is a system which creates him, supports him, and gives him a sense that he has a right to do what he does. To challenge him is to challenge a system. I read one anti-feminist article that implied feminists are being individualistic, when they call out individual men, because that calling out is what stops us working more collectively for radical transformation.</w:t>
      </w:r>
      <w:r w:rsidRPr="00BA1B8B">
        <w:rPr>
          <w:rStyle w:val="StyleUnderline"/>
        </w:rPr>
        <w:t xml:space="preserve"> </w:t>
      </w:r>
      <w:r w:rsidRPr="00BA1B8B">
        <w:rPr>
          <w:rStyle w:val="Emphasis"/>
        </w:rPr>
        <w:t>Collectivity: can work for some individuals as a means for disguising their own interest as collective interest</w:t>
      </w:r>
      <w:r w:rsidRPr="00BA1B8B">
        <w:rPr>
          <w:rStyle w:val="StyleUnderline"/>
        </w:rPr>
        <w:t xml:space="preserve">. When collectivity requires you to bracket your experience of oppression </w:t>
      </w:r>
      <w:r w:rsidRPr="00BA1B8B">
        <w:rPr>
          <w:rStyle w:val="Emphasis"/>
        </w:rPr>
        <w:t>it is not a collectivity worth fighting for</w:t>
      </w:r>
      <w:r w:rsidRPr="00BA1B8B">
        <w:rPr>
          <w:sz w:val="14"/>
        </w:rPr>
        <w:t xml:space="preserve">. And I have watched this happen with feminist despair: </w:t>
      </w:r>
      <w:r w:rsidRPr="00BA1B8B">
        <w:rPr>
          <w:rStyle w:val="StyleUnderline"/>
        </w:rPr>
        <w:t>when women speak out about sexual harassment and sexual violence they are heard as compromising the whole thing: a project, a centre, a revolution. And the individuals they speak of are then presented as the ones</w:t>
      </w:r>
      <w:r w:rsidRPr="00BA1B8B">
        <w:rPr>
          <w:sz w:val="14"/>
        </w:rPr>
        <w:t xml:space="preserve"> who have to suffer the consequences of feminist complaint, the one’s </w:t>
      </w:r>
      <w:r w:rsidRPr="00BA1B8B">
        <w:rPr>
          <w:rStyle w:val="StyleUnderline"/>
        </w:rPr>
        <w:t xml:space="preserve">whose damage is generalised (if “he” is damaged “we” are damaged). When her testimony is heard as damaging the possibility of revolting against a system, </w:t>
      </w:r>
      <w:r w:rsidRPr="00BA1B8B">
        <w:rPr>
          <w:rStyle w:val="Emphasis"/>
        </w:rPr>
        <w:t>a system is reproduced</w:t>
      </w:r>
      <w:r w:rsidRPr="00BA1B8B">
        <w:rPr>
          <w:rStyle w:val="StyleUnderline"/>
        </w:rPr>
        <w:t xml:space="preserve">. </w:t>
      </w:r>
      <w:r w:rsidRPr="00BA1B8B">
        <w:rPr>
          <w:sz w:val="14"/>
        </w:rPr>
        <w:t xml:space="preserve">I will say it again: the individual seems to disappear at the moment he is called to account. We are the ones who then appear as individuals, who are assumed to be acting as individuals or even as being individualistic, while he disappears into a collective. From my study of will and willfulness, I learnt how </w:t>
      </w:r>
      <w:r w:rsidRPr="00BA1B8B">
        <w:rPr>
          <w:rStyle w:val="StyleUnderline"/>
        </w:rPr>
        <w:t>those who challenge power are often judged as promoting themselves, as putting themselves first, as self-promotional</w:t>
      </w:r>
      <w:r w:rsidRPr="00BA1B8B">
        <w:rPr>
          <w:sz w:val="14"/>
        </w:rPr>
        <w:t xml:space="preserve">. And maybe: the judgment does find us somewhere. We might have to promote ourselves when we are not promoted by virtue of our membership of a group. We might have to become assertive just to appear. For others, you appear and you are attended to right away. A world is waiting for you to appear. The one who can quickly disappear when called to account can then quickly re-appear when on the receiving end of an action that is welcomed or desired. I think of these differences as how we become assembled over and by tables. Two women seated together at a table, let’s say. Sometimes you might have to wave your arm, your willful arm, just to be noticed. Without a man at the table you tend not to appear. For others, to be seated is not only to be seen, but to be seen to. You can take up a place at the table when you have already been given a place. You do not have to become self-willed if your will is accomplished by the general will. This is why the general dismissal of feminism as identity politics (and there is a history to how identity politics becomes a dismissal) needs to be treated as a form of conservatism: it is an attempt to conserve power by assuming those who challenge power are just concerned with or about themselves. An individual is one who is not dividable into parts. </w:t>
      </w:r>
      <w:r w:rsidRPr="00BA1B8B">
        <w:rPr>
          <w:rStyle w:val="StyleUnderline"/>
        </w:rPr>
        <w:t>In Willful Subjects (2014), I tied the history of the individual as the one who does not have to divide himself to a patriarchal, colonial and capitalist history. He can be an individual, not divided into parts, because others become his parts: they become his arms, his feet, his hands, limbs that are intended to give support to his body.</w:t>
      </w:r>
      <w:r w:rsidRPr="00BA1B8B">
        <w:rPr>
          <w:sz w:val="14"/>
        </w:rPr>
        <w:t xml:space="preserve"> When a secretary becomes his right hand, his right hand is freed. Your labour as support for his freedom. This is how the question of support returns us to bodies, to how bodies are supported. Willful parts are those who are unwilling to provide this support. So how quickly those who resist their subordination are judged as being individualistic as well as willful. In refusing to support him, by becoming his parts, we have become self-willed; in refusing to care for him, we are judged as caring for ourselves, where this “for” is assumed as only and lonely. </w:t>
      </w:r>
      <w:r w:rsidRPr="00BA1B8B">
        <w:rPr>
          <w:rStyle w:val="Emphasis"/>
        </w:rPr>
        <w:t>Self-care: that can be an act of political warfare</w:t>
      </w:r>
      <w:r w:rsidRPr="00BA1B8B">
        <w:rPr>
          <w:sz w:val="14"/>
        </w:rPr>
        <w:t xml:space="preserve">. In directing our care towards ourselves we are redirecting care away from its proper objects, we are not caring for those we are supposed to care for; we are not caring for the bodies deemed worth caring about. And </w:t>
      </w:r>
      <w:r w:rsidRPr="00BA1B8B">
        <w:rPr>
          <w:rStyle w:val="StyleUnderline"/>
        </w:rPr>
        <w:t>that is why in queer, feminist and anti-racist work self-care is about the creation of community</w:t>
      </w:r>
      <w:r w:rsidRPr="00BA1B8B">
        <w:rPr>
          <w:sz w:val="14"/>
        </w:rPr>
        <w:t xml:space="preserve">, fragile communities, </w:t>
      </w:r>
      <w:r w:rsidRPr="00BA1B8B">
        <w:rPr>
          <w:rStyle w:val="StyleUnderline"/>
        </w:rPr>
        <w:t xml:space="preserve">assembled out of the experiences of being shattered. We reassemble ourselves through the ordinary, everyday and often painstaking work of looking after ourselves; looking after each other. </w:t>
      </w:r>
      <w:r w:rsidRPr="00BA1B8B">
        <w:rPr>
          <w:sz w:val="14"/>
        </w:rPr>
        <w:t>This is why when we have to insist, I matter, we matter, we are transforming what matters. Women’s lives matter; black lives matter; queer lives matter; disabled lives matter; trans lives matter; the poor; the elderly; the incarcerated, matter</w:t>
      </w:r>
      <w:r w:rsidRPr="00BA1B8B">
        <w:rPr>
          <w:rStyle w:val="Emphasis"/>
        </w:rPr>
        <w:t>. For those who have to insist they matter to matter: selfcare is warfare.</w:t>
      </w:r>
    </w:p>
    <w:p w:rsidR="00C46518" w:rsidRPr="00BA1B8B" w:rsidRDefault="00C46518" w:rsidP="00C46518">
      <w:pPr>
        <w:pStyle w:val="Heading4"/>
      </w:pPr>
      <w:r w:rsidRPr="00BA1B8B">
        <w:t>It also means the alt fails because reading racist and sexist violence as extrinsic effects of capital alienates people from the proletariat movement against capitalism</w:t>
      </w:r>
    </w:p>
    <w:p w:rsidR="00C46518" w:rsidRPr="00BA1B8B" w:rsidRDefault="00C46518" w:rsidP="00C46518">
      <w:r w:rsidRPr="00BA1B8B">
        <w:rPr>
          <w:b/>
        </w:rPr>
        <w:t>Belkhir in 1</w:t>
      </w:r>
      <w:r w:rsidRPr="00BA1B8B">
        <w:t xml:space="preserve"> &lt;Jean Ait. “Marxism Without Apologies: Integrating Race, Gender, Class; A Working Class Approach” Race, Gender &amp; Class8.2 (Apr 30, 2001): 142.&gt;</w:t>
      </w:r>
    </w:p>
    <w:p w:rsidR="00C46518" w:rsidRPr="00BA1B8B" w:rsidRDefault="00C46518" w:rsidP="00C46518">
      <w:pPr>
        <w:rPr>
          <w:sz w:val="14"/>
          <w:szCs w:val="12"/>
        </w:rPr>
      </w:pPr>
      <w:r w:rsidRPr="00BA1B8B">
        <w:rPr>
          <w:rStyle w:val="StyleUnderline"/>
        </w:rPr>
        <w:t>More than ever there is a need for the continued struggle against historical social inequalities based on race, class and gender</w:t>
      </w:r>
      <w:r w:rsidRPr="00BA1B8B">
        <w:rPr>
          <w:sz w:val="14"/>
        </w:rPr>
        <w:t xml:space="preserve">. We need to integrate racism, sexism and classism into the Marxist analysis of capitalism </w:t>
      </w:r>
      <w:r w:rsidRPr="00BA1B8B">
        <w:rPr>
          <w:rStyle w:val="StyleUnderline"/>
        </w:rPr>
        <w:t>in which race or gender or class serves as a point of entry through which the varied forms of social inequality can and must be understood</w:t>
      </w:r>
      <w:r w:rsidRPr="00BA1B8B">
        <w:rPr>
          <w:sz w:val="14"/>
        </w:rPr>
        <w:t xml:space="preserve">. Thus, </w:t>
      </w:r>
      <w:r w:rsidRPr="00BA1B8B">
        <w:rPr>
          <w:rStyle w:val="StyleUnderline"/>
        </w:rPr>
        <w:t>in recognizing the centrality of race, gender and class issues in the struggle against economic inequality and exploitation and cultural subordination and domination, we will be able to avoid the dramatic mistakes of the past that considered racism, sexism and classism as divisive issues.</w:t>
      </w:r>
      <w:r w:rsidRPr="00BA1B8B">
        <w:rPr>
          <w:rStyle w:val="StyleUnderline"/>
          <w:sz w:val="12"/>
        </w:rPr>
        <w:t>¶</w:t>
      </w:r>
      <w:r w:rsidRPr="00BA1B8B">
        <w:rPr>
          <w:sz w:val="14"/>
        </w:rPr>
        <w:t xml:space="preserve"> Marxism and the "Woman Question"</w:t>
      </w:r>
      <w:r w:rsidRPr="00BA1B8B">
        <w:rPr>
          <w:sz w:val="12"/>
        </w:rPr>
        <w:t>¶</w:t>
      </w:r>
      <w:r w:rsidRPr="00BA1B8B">
        <w:rPr>
          <w:sz w:val="14"/>
        </w:rPr>
        <w:t xml:space="preserve"> In their article Marxist Theory and the Oppression of Women, Morrissey &amp; Stoecker (1994) argue "those who follow Marx and Engels are left with a Marxist theory that is ambiguous on whether the source of women's oppression might be independent of the source of capitalism and whether this oppression could be ended by ending capitalism alone." Feminism often suggests that </w:t>
      </w:r>
      <w:r w:rsidRPr="00BA1B8B">
        <w:rPr>
          <w:rStyle w:val="StyleUnderline"/>
        </w:rPr>
        <w:t>Marxism produced virtually nothing of real usefulness about gender inequality and the liberation of women</w:t>
      </w:r>
      <w:r w:rsidRPr="00BA1B8B">
        <w:rPr>
          <w:sz w:val="14"/>
        </w:rPr>
        <w:t>. For Vogel (1983): "</w:t>
      </w:r>
      <w:r w:rsidRPr="00BA1B8B">
        <w:rPr>
          <w:rStyle w:val="StyleUnderline"/>
        </w:rPr>
        <w:t>Marx and his collaborator Engels had little to say about the emancipation of women.... For them it was a marginal problem." As a result, the sexist bias in Marxism contributed to the growth of distortions in their analysis of capitalism</w:t>
      </w:r>
      <w:r w:rsidRPr="00BA1B8B">
        <w:rPr>
          <w:sz w:val="14"/>
        </w:rPr>
        <w:t xml:space="preserve">. In her famous article entitled: The Unhappy Marriage of Marxism and Feminism: Towards a More Progressive Union, Hartman (1981) argued that: "The marriage of Marxism and feminism has been like the marriage of husband and wife depicted in English common law: Marxism and feminism are one, and that one is Marxism." As such feminists argued (e.g., Hartman, 1981), </w:t>
      </w:r>
      <w:r w:rsidRPr="00BA1B8B">
        <w:rPr>
          <w:rStyle w:val="StyleUnderline"/>
        </w:rPr>
        <w:t xml:space="preserve">since capital and private property do not cause the inequality of women, </w:t>
      </w:r>
      <w:r w:rsidRPr="00BA1B8B">
        <w:rPr>
          <w:rStyle w:val="Emphasis"/>
        </w:rPr>
        <w:t>their abolition alone will not result in the end of gender inequality</w:t>
      </w:r>
      <w:r w:rsidRPr="00BA1B8B">
        <w:rPr>
          <w:sz w:val="14"/>
        </w:rPr>
        <w:t xml:space="preserve">. </w:t>
      </w:r>
      <w:r w:rsidRPr="00BA1B8B">
        <w:rPr>
          <w:sz w:val="14"/>
          <w:szCs w:val="12"/>
        </w:rPr>
        <w:t>Only specifically feminist analysis revealed the systemic character of the patriarchal relations between men and women necessary to understand gender inequality.</w:t>
      </w:r>
      <w:r w:rsidRPr="00BA1B8B">
        <w:rPr>
          <w:sz w:val="12"/>
          <w:szCs w:val="12"/>
        </w:rPr>
        <w:t>¶</w:t>
      </w:r>
      <w:r w:rsidRPr="00BA1B8B">
        <w:rPr>
          <w:sz w:val="14"/>
          <w:szCs w:val="12"/>
        </w:rPr>
        <w:t xml:space="preserve"> Most women writing on feminism began with the central notion that there was a distinction between sex and gender and argued that "women" were not born, but made: the problem was culture, not nature that were at the center of women's so-called inferiority. Other feminist writers also argued that the end of capitalism or patriarchy would not necessarily end the objectification and "subordination" of women because the control was within culture and the unconscious. Some feminist theorists believe that the gender hierarchical system is more deeply embedded in the male ego and thus, the various changes in the social order have remained male dominated, whether capitalist, socialist, fascist, communist, authoritarian, or liberal. Central to the reproduction of the</w:t>
      </w:r>
      <w:r w:rsidRPr="00BA1B8B">
        <w:rPr>
          <w:sz w:val="14"/>
        </w:rPr>
        <w:t xml:space="preserve"> </w:t>
      </w:r>
      <w:r w:rsidRPr="00BA1B8B">
        <w:rPr>
          <w:rStyle w:val="StyleUnderline"/>
        </w:rPr>
        <w:t>"inferiorisation of women" is the socialization process of children outside and inside the home where "the patriarchal ideology, that men are superior to women," are</w:t>
      </w:r>
      <w:r w:rsidRPr="00BA1B8B">
        <w:rPr>
          <w:sz w:val="14"/>
        </w:rPr>
        <w:t xml:space="preserve"> taught and, where the inferior position of women is </w:t>
      </w:r>
      <w:r w:rsidRPr="00BA1B8B">
        <w:rPr>
          <w:rStyle w:val="StyleUnderline"/>
        </w:rPr>
        <w:t>reinforced by the churches, unions, armies, factories, offices, media, publicity, schools, etc</w:t>
      </w:r>
      <w:r w:rsidRPr="00BA1B8B">
        <w:rPr>
          <w:sz w:val="14"/>
        </w:rPr>
        <w:t>. The extensive list of practices, such as clitoridectomy, infibulation, prostitution, pornography, rape, foot-banding, body-veiling, involuntary sterilization, and sex-object advertising, illustrate the unequal power relationship of women to men, and finally, modern Asia's anomaly; the girls who do not get born.</w:t>
      </w:r>
      <w:r w:rsidRPr="00BA1B8B">
        <w:rPr>
          <w:sz w:val="12"/>
        </w:rPr>
        <w:t>¶</w:t>
      </w:r>
      <w:r w:rsidRPr="00BA1B8B">
        <w:rPr>
          <w:sz w:val="14"/>
        </w:rPr>
        <w:t xml:space="preserve"> MARXISM AND THE "RACE PROBLEM."</w:t>
      </w:r>
      <w:r w:rsidRPr="00BA1B8B">
        <w:rPr>
          <w:sz w:val="12"/>
        </w:rPr>
        <w:t>¶</w:t>
      </w:r>
      <w:r w:rsidRPr="00BA1B8B">
        <w:rPr>
          <w:sz w:val="14"/>
        </w:rPr>
        <w:t xml:space="preserve"> Although much contemporary sociological writing concerns itself with analyses of race, theories of racial ethnic inequality have never been a priority in Marxist social science. As Geschwender &amp; Levine (1994) reminds us: "</w:t>
      </w:r>
      <w:r w:rsidRPr="00BA1B8B">
        <w:rPr>
          <w:rStyle w:val="StyleUnderline"/>
        </w:rPr>
        <w:t>Classical social theorists, such as Marx, Durkheim, and Weber, were not concerned with the race problem</w:t>
      </w:r>
      <w:r w:rsidRPr="00BA1B8B">
        <w:rPr>
          <w:sz w:val="14"/>
        </w:rPr>
        <w:t xml:space="preserve">...The authors conclude their reviews of Classical and Recent Theoretical Developments in the Marxist Analysis of Race and Ethnicity in regretting that certain </w:t>
      </w:r>
      <w:r w:rsidRPr="00BA1B8B">
        <w:rPr>
          <w:rStyle w:val="StyleUnderline"/>
        </w:rPr>
        <w:t>Marxist theorists make the error of denying the race problem in the U.S.</w:t>
      </w:r>
      <w:r w:rsidRPr="00BA1B8B">
        <w:rPr>
          <w:sz w:val="14"/>
        </w:rPr>
        <w:t xml:space="preserve"> For instance, Bonacich (1980) </w:t>
      </w:r>
      <w:r w:rsidRPr="00BA1B8B">
        <w:rPr>
          <w:rStyle w:val="StyleUnderline"/>
        </w:rPr>
        <w:t xml:space="preserve">reduced racism to an </w:t>
      </w:r>
      <w:r w:rsidRPr="00BA1B8B">
        <w:rPr>
          <w:rStyle w:val="Emphasis"/>
        </w:rPr>
        <w:t>ideological adjunct to class exploitation.</w:t>
      </w:r>
      <w:r w:rsidRPr="00BA1B8B">
        <w:rPr>
          <w:sz w:val="14"/>
        </w:rPr>
        <w:t xml:space="preserve"> Wallerstein (1972) came very close to eliminating the concept together by stripping it of any meaning independent of the exploitation process.</w:t>
      </w:r>
      <w:r w:rsidRPr="00BA1B8B">
        <w:rPr>
          <w:sz w:val="12"/>
        </w:rPr>
        <w:t>¶</w:t>
      </w:r>
      <w:r w:rsidRPr="00BA1B8B">
        <w:rPr>
          <w:sz w:val="14"/>
        </w:rPr>
        <w:t xml:space="preserve"> As consequence, Manning Marable (1996) argues that </w:t>
      </w:r>
      <w:r w:rsidRPr="00BA1B8B">
        <w:rPr>
          <w:rStyle w:val="StyleUnderline"/>
        </w:rPr>
        <w:t xml:space="preserve">racism has blunted the critical faculties of white progressives from the colonial period to the present Blacks have seen an endless series of prominent white liberal and progressive allies </w:t>
      </w:r>
      <w:r w:rsidRPr="00BA1B8B">
        <w:rPr>
          <w:rStyle w:val="Emphasis"/>
        </w:rPr>
        <w:t>betray their trust and embrace the politics of white supremacy</w:t>
      </w:r>
      <w:r w:rsidRPr="00BA1B8B">
        <w:rPr>
          <w:rStyle w:val="StyleUnderline"/>
        </w:rPr>
        <w:t>.</w:t>
      </w:r>
      <w:r w:rsidRPr="00BA1B8B">
        <w:rPr>
          <w:sz w:val="14"/>
        </w:rPr>
        <w:t xml:space="preserve"> Marxists have always insisted that the flow of social history is determined by the relationship between subjective and objective factors -- the superstructure or ideological, cultural, and political apparatuses and the base, or forces of production. But what most American progressives and Marxists adhered to was a philosophy not of </w:t>
      </w:r>
      <w:r w:rsidRPr="00BA1B8B">
        <w:rPr>
          <w:rStyle w:val="StyleUnderline"/>
        </w:rPr>
        <w:t>Marxism</w:t>
      </w:r>
      <w:r w:rsidRPr="00BA1B8B">
        <w:rPr>
          <w:sz w:val="14"/>
        </w:rPr>
        <w:t xml:space="preserve"> -- which also </w:t>
      </w:r>
      <w:r w:rsidRPr="00BA1B8B">
        <w:rPr>
          <w:rStyle w:val="StyleUnderline"/>
        </w:rPr>
        <w:t>suggests that the relations between superstructure and base are</w:t>
      </w:r>
      <w:r w:rsidRPr="00BA1B8B">
        <w:rPr>
          <w:sz w:val="14"/>
        </w:rPr>
        <w:t xml:space="preserve"> reciprocal, each affecting the other -- but </w:t>
      </w:r>
      <w:r w:rsidRPr="00BA1B8B">
        <w:rPr>
          <w:rStyle w:val="StyleUnderline"/>
        </w:rPr>
        <w:t xml:space="preserve">of economic determinism. Racism was, </w:t>
      </w:r>
      <w:r w:rsidRPr="00BA1B8B">
        <w:rPr>
          <w:sz w:val="14"/>
        </w:rPr>
        <w:t xml:space="preserve">therefore, </w:t>
      </w:r>
      <w:r w:rsidRPr="00BA1B8B">
        <w:rPr>
          <w:rStyle w:val="StyleUnderline"/>
        </w:rPr>
        <w:t xml:space="preserve">only part of the larger class question. Small wonder, then, that until today, </w:t>
      </w:r>
      <w:r w:rsidRPr="00BA1B8B">
        <w:rPr>
          <w:rStyle w:val="Emphasis"/>
        </w:rPr>
        <w:t>no progressive or Marxist white organizations</w:t>
      </w:r>
      <w:r w:rsidRPr="00BA1B8B">
        <w:rPr>
          <w:rStyle w:val="StyleUnderline"/>
        </w:rPr>
        <w:t xml:space="preserve">, Old Left or New, </w:t>
      </w:r>
      <w:r w:rsidRPr="00BA1B8B">
        <w:rPr>
          <w:rStyle w:val="Emphasis"/>
        </w:rPr>
        <w:t>had won over any significant number of black and people of color activists, intellectuals, or workers.</w:t>
      </w:r>
      <w:r w:rsidRPr="00BA1B8B">
        <w:rPr>
          <w:sz w:val="14"/>
          <w:szCs w:val="12"/>
        </w:rPr>
        <w:t xml:space="preserve"> </w:t>
      </w:r>
    </w:p>
    <w:p w:rsidR="00C46518" w:rsidRPr="00BA1B8B" w:rsidRDefault="00C46518" w:rsidP="00C46518"/>
    <w:p w:rsidR="00C46518" w:rsidRPr="00BA1B8B" w:rsidRDefault="00C46518" w:rsidP="00C46518"/>
    <w:p w:rsidR="00C46518" w:rsidRPr="00BA1B8B" w:rsidRDefault="00C46518" w:rsidP="00C46518">
      <w:pPr>
        <w:pStyle w:val="Heading3"/>
      </w:pPr>
      <w:r w:rsidRPr="00BA1B8B">
        <w:t>2ac cap doesn’t exist</w:t>
      </w:r>
    </w:p>
    <w:p w:rsidR="00C46518" w:rsidRPr="00BA1B8B" w:rsidRDefault="00C46518" w:rsidP="00C46518">
      <w:pPr>
        <w:pStyle w:val="Heading4"/>
      </w:pPr>
      <w:r w:rsidRPr="00BA1B8B">
        <w:t>There is no all-encompassing capitalist system – their totalizing kritik makes coherent analysis of economic power impossible</w:t>
      </w:r>
    </w:p>
    <w:p w:rsidR="00C46518" w:rsidRPr="00BA1B8B" w:rsidRDefault="00C46518" w:rsidP="00C46518">
      <w:r w:rsidRPr="00BA1B8B">
        <w:rPr>
          <w:u w:val="single"/>
        </w:rPr>
        <w:t>DeLanda, ‘97,</w:t>
      </w:r>
      <w:r w:rsidRPr="00BA1B8B">
        <w:t xml:space="preserve"> Adjunct Associate Professor – Graduate School of Architecture, Planning and Preservation – Columbia University, A Thousand Years of Nonlinear History, p. 46-8</w:t>
      </w:r>
    </w:p>
    <w:p w:rsidR="00C46518" w:rsidRPr="00BA1B8B" w:rsidRDefault="00C46518" w:rsidP="00C46518">
      <w:r w:rsidRPr="00BA1B8B">
        <w:rPr>
          <w:u w:val="single"/>
        </w:rPr>
        <w:t>Even in this age of huge multinational corporations, the command element in the commercial mixture is far from 100 percent</w:t>
      </w:r>
      <w:r w:rsidRPr="00BA1B8B">
        <w:t xml:space="preserve">. </w:t>
      </w:r>
      <w:r w:rsidRPr="00BA1B8B">
        <w:rPr>
          <w:sz w:val="12"/>
          <w:szCs w:val="12"/>
        </w:rPr>
        <w:t>The economist John Kenneth Galbraith, who sharply differentiates between spontaneous economic activity (markets) and planned economic processes (big business), calculates that today roughly half of the Western economy has been taken over by capitalist hierarchies. The other half comprises the low-profit regions, which those hierarchies willingly abandon to the market. According to Galbraith, what gives capitalism this freedom of motion is economy of scale, which is why since the Middle Ages commercial capitalism has been associated with wholesale and not retail. A large firm is better able to absorb shocks and fluctuations and create the plans and strategies that may win it a degree of independence from market forces, indeed the ability to control and manipulate those forces to a certain degree</w:t>
      </w:r>
      <w:r w:rsidRPr="00BA1B8B">
        <w:t>.     Such considerations led Braudel to the startling conclusion that "</w:t>
      </w:r>
      <w:r w:rsidRPr="00BA1B8B">
        <w:rPr>
          <w:u w:val="single"/>
        </w:rPr>
        <w:t>we should not be too quick to assume that capitalism embraces the whole of western society, that it accounts for every stitch in the social fabric</w:t>
      </w:r>
      <w:r w:rsidRPr="00BA1B8B">
        <w:t>...</w:t>
      </w:r>
      <w:r w:rsidRPr="00BA1B8B">
        <w:rPr>
          <w:u w:val="single"/>
        </w:rPr>
        <w:t>that our societies are organized from top to bottom in a</w:t>
      </w:r>
      <w:r w:rsidRPr="00BA1B8B">
        <w:t xml:space="preserve"> '</w:t>
      </w:r>
      <w:r w:rsidRPr="00BA1B8B">
        <w:rPr>
          <w:u w:val="single"/>
        </w:rPr>
        <w:t>capitalist system</w:t>
      </w:r>
      <w:r w:rsidRPr="00BA1B8B">
        <w:t xml:space="preserve">.' </w:t>
      </w:r>
      <w:r w:rsidRPr="00BA1B8B">
        <w:rPr>
          <w:u w:val="single"/>
        </w:rPr>
        <w:t>On the contrary</w:t>
      </w:r>
      <w:r w:rsidRPr="00BA1B8B">
        <w:t>...</w:t>
      </w:r>
      <w:r w:rsidRPr="00BA1B8B">
        <w:rPr>
          <w:u w:val="single"/>
        </w:rPr>
        <w:t>there is a dialectic still very much alive between capitalism on one hand, and its antithesis, the</w:t>
      </w:r>
      <w:r w:rsidRPr="00BA1B8B">
        <w:t xml:space="preserve"> '</w:t>
      </w:r>
      <w:r w:rsidRPr="00BA1B8B">
        <w:rPr>
          <w:u w:val="single"/>
        </w:rPr>
        <w:t>non-capitalism</w:t>
      </w:r>
      <w:r w:rsidRPr="00BA1B8B">
        <w:t xml:space="preserve">' </w:t>
      </w:r>
      <w:r w:rsidRPr="00BA1B8B">
        <w:rPr>
          <w:u w:val="single"/>
        </w:rPr>
        <w:t>of the lower level on the other</w:t>
      </w:r>
      <w:r w:rsidRPr="00BA1B8B">
        <w:t xml:space="preserve">."56 </w:t>
      </w:r>
      <w:r w:rsidRPr="00BA1B8B">
        <w:rPr>
          <w:sz w:val="12"/>
          <w:szCs w:val="12"/>
        </w:rPr>
        <w:t>And he adds that, indeed, capitalism was carried upward and onward on the shoulders of small shops and "the enormous creative powers of the market, of the lower story of exchange.... [This] lowest level, not being paralysed by the size of its plant or organization, is the one readiest to adapt; it is the seedbed of inspiration, improvisation and even innovation, although its most brilliant discoveries sooner or later fall into the hands of the holders of capital. It was not the capitalists who brought about the fast cotton revolution; all the new ideas came from enterprising small businesses</w:t>
      </w:r>
      <w:r w:rsidRPr="00BA1B8B">
        <w:t xml:space="preserve">."57     </w:t>
      </w:r>
      <w:r w:rsidRPr="00BA1B8B">
        <w:rPr>
          <w:u w:val="single"/>
        </w:rPr>
        <w:t>There is a misconception, widely shared by economists and philosophers on either side of the political spectrum, that capitalism developed in several stages, being at first competitive and subservient to market forces and only later, in the twentieth century, becoming monopolistic</w:t>
      </w:r>
      <w:r w:rsidRPr="00BA1B8B">
        <w:t xml:space="preserve">. </w:t>
      </w:r>
      <w:r w:rsidRPr="00BA1B8B">
        <w:rPr>
          <w:u w:val="single"/>
        </w:rPr>
        <w:t>However, starting in the thirteenth century, capitalists engaged in various noncompetitive practices, in order to create the large accumulations of money that have always characterized the upper levels of the trade pyramid</w:t>
      </w:r>
      <w:r w:rsidRPr="00BA1B8B">
        <w:t xml:space="preserve">. </w:t>
      </w:r>
      <w:r w:rsidRPr="00BA1B8B">
        <w:rPr>
          <w:sz w:val="12"/>
          <w:szCs w:val="12"/>
        </w:rPr>
        <w:t xml:space="preserve">As we discussed, the early medieval fairs, the meeting points of rich merchants from all over </w:t>
      </w:r>
      <w:smartTag w:uri="urn:schemas-microsoft-com:office:smarttags" w:element="place">
        <w:r w:rsidRPr="00BA1B8B">
          <w:rPr>
            <w:sz w:val="12"/>
            <w:szCs w:val="12"/>
          </w:rPr>
          <w:t>Europe</w:t>
        </w:r>
      </w:smartTag>
      <w:r w:rsidRPr="00BA1B8B">
        <w:rPr>
          <w:sz w:val="12"/>
          <w:szCs w:val="12"/>
        </w:rPr>
        <w:t>, were veritable hierarchies of meshworks, in which the luxury and money markets dominated the upper echelons. Neither in the long-distance trade of prestige goods nor in the worlds of precious metals and credit did supply and demand reign supreme. On the contrary, most fortunes in these areas were made by the manipulation of these market forces through a variety of noncompetitive practices. There was, of course, intense competition among rich merchants and families, much as today large corporations compote with one another, but these rivalries among oligopolies are fundamentally different from the kind of "anonymous competition" in which small producers and traders engage</w:t>
      </w:r>
      <w:r w:rsidRPr="00BA1B8B">
        <w:t xml:space="preserve">.58     </w:t>
      </w:r>
      <w:r w:rsidRPr="00BA1B8B">
        <w:rPr>
          <w:u w:val="single"/>
        </w:rPr>
        <w:t>From the Middle Ages to the nineteenth century, not only did individual businesses engage in monopolistic practices, entire cities did too, even groups of cities</w:t>
      </w:r>
      <w:r w:rsidRPr="00BA1B8B">
        <w:t xml:space="preserve">. </w:t>
      </w:r>
      <w:r w:rsidRPr="00BA1B8B">
        <w:rPr>
          <w:sz w:val="12"/>
          <w:szCs w:val="12"/>
        </w:rPr>
        <w:t xml:space="preserve">By means of noncompetitive practices, a town could greatly aid its merchants and financiers, protecting them from foreign rivals, and stimulating the accumulation of money within its walls. The medieval cities that controlled the </w:t>
      </w:r>
      <w:smartTag w:uri="urn:schemas-microsoft-com:office:smarttags" w:element="place">
        <w:r w:rsidRPr="00BA1B8B">
          <w:rPr>
            <w:sz w:val="12"/>
            <w:szCs w:val="12"/>
          </w:rPr>
          <w:t>Mediterranean</w:t>
        </w:r>
      </w:smartTag>
      <w:r w:rsidRPr="00BA1B8B">
        <w:rPr>
          <w:sz w:val="12"/>
          <w:szCs w:val="12"/>
        </w:rPr>
        <w:t xml:space="preserve"> and the Baltic and </w:t>
      </w:r>
      <w:smartTag w:uri="urn:schemas-microsoft-com:office:smarttags" w:element="place">
        <w:smartTag w:uri="urn:schemas-microsoft-com:office:smarttags" w:element="PlaceName">
          <w:r w:rsidRPr="00BA1B8B">
            <w:rPr>
              <w:sz w:val="12"/>
              <w:szCs w:val="12"/>
            </w:rPr>
            <w:t>North</w:t>
          </w:r>
        </w:smartTag>
        <w:r w:rsidRPr="00BA1B8B">
          <w:rPr>
            <w:sz w:val="12"/>
            <w:szCs w:val="12"/>
          </w:rPr>
          <w:t xml:space="preserve"> </w:t>
        </w:r>
        <w:smartTag w:uri="urn:schemas-microsoft-com:office:smarttags" w:element="PlaceType">
          <w:r w:rsidRPr="00BA1B8B">
            <w:rPr>
              <w:sz w:val="12"/>
              <w:szCs w:val="12"/>
            </w:rPr>
            <w:t>Seas</w:t>
          </w:r>
        </w:smartTag>
      </w:smartTag>
      <w:r w:rsidRPr="00BA1B8B">
        <w:rPr>
          <w:sz w:val="12"/>
          <w:szCs w:val="12"/>
        </w:rPr>
        <w:t xml:space="preserve"> financed much of their growth from manipulation of markets and by acquiring exclusive control of certain flows, such as spices and silks from the </w:t>
      </w:r>
      <w:smartTag w:uri="urn:schemas-microsoft-com:office:smarttags" w:element="place">
        <w:r w:rsidRPr="00BA1B8B">
          <w:rPr>
            <w:sz w:val="12"/>
            <w:szCs w:val="12"/>
          </w:rPr>
          <w:t>Levant</w:t>
        </w:r>
      </w:smartTag>
      <w:r w:rsidRPr="00BA1B8B">
        <w:rPr>
          <w:sz w:val="12"/>
          <w:szCs w:val="12"/>
        </w:rPr>
        <w:t xml:space="preserve"> in the case of </w:t>
      </w:r>
      <w:smartTag w:uri="urn:schemas-microsoft-com:office:smarttags" w:element="City">
        <w:smartTag w:uri="urn:schemas-microsoft-com:office:smarttags" w:element="place">
          <w:r w:rsidRPr="00BA1B8B">
            <w:rPr>
              <w:sz w:val="12"/>
              <w:szCs w:val="12"/>
            </w:rPr>
            <w:t>Venice</w:t>
          </w:r>
        </w:smartTag>
      </w:smartTag>
      <w:r w:rsidRPr="00BA1B8B">
        <w:rPr>
          <w:sz w:val="12"/>
          <w:szCs w:val="12"/>
        </w:rPr>
        <w:t xml:space="preserve">, or salt in the case of Lübeck. With a monopoly on luxury goods, won and maintained by military force, fourteenth-century </w:t>
      </w:r>
      <w:smartTag w:uri="urn:schemas-microsoft-com:office:smarttags" w:element="City">
        <w:smartTag w:uri="urn:schemas-microsoft-com:office:smarttags" w:element="place">
          <w:r w:rsidRPr="00BA1B8B">
            <w:rPr>
              <w:sz w:val="12"/>
              <w:szCs w:val="12"/>
            </w:rPr>
            <w:t>Venice</w:t>
          </w:r>
        </w:smartTag>
      </w:smartTag>
      <w:r w:rsidRPr="00BA1B8B">
        <w:rPr>
          <w:sz w:val="12"/>
          <w:szCs w:val="12"/>
        </w:rPr>
        <w:t xml:space="preserve"> dominated the cities around it, not only the small towns constituting its supply regions but other giant towns, such as </w:t>
      </w:r>
      <w:smartTag w:uri="urn:schemas-microsoft-com:office:smarttags" w:element="City">
        <w:smartTag w:uri="urn:schemas-microsoft-com:office:smarttags" w:element="place">
          <w:r w:rsidRPr="00BA1B8B">
            <w:rPr>
              <w:sz w:val="12"/>
              <w:szCs w:val="12"/>
            </w:rPr>
            <w:t>Florence</w:t>
          </w:r>
        </w:smartTag>
      </w:smartTag>
      <w:r w:rsidRPr="00BA1B8B">
        <w:rPr>
          <w:sz w:val="12"/>
          <w:szCs w:val="12"/>
        </w:rPr>
        <w:t xml:space="preserve"> and </w:t>
      </w:r>
      <w:smartTag w:uri="urn:schemas-microsoft-com:office:smarttags" w:element="City">
        <w:smartTag w:uri="urn:schemas-microsoft-com:office:smarttags" w:element="place">
          <w:r w:rsidRPr="00BA1B8B">
            <w:rPr>
              <w:sz w:val="12"/>
              <w:szCs w:val="12"/>
            </w:rPr>
            <w:t>Milan</w:t>
          </w:r>
        </w:smartTag>
      </w:smartTag>
      <w:r w:rsidRPr="00BA1B8B">
        <w:rPr>
          <w:sz w:val="12"/>
          <w:szCs w:val="12"/>
        </w:rPr>
        <w:t xml:space="preserve">. In the north, between the thirteenth and fifteenth centuries, cities like Lübeck and </w:t>
      </w:r>
      <w:smartTag w:uri="urn:schemas-microsoft-com:office:smarttags" w:element="City">
        <w:smartTag w:uri="urn:schemas-microsoft-com:office:smarttags" w:element="place">
          <w:r w:rsidRPr="00BA1B8B">
            <w:rPr>
              <w:sz w:val="12"/>
              <w:szCs w:val="12"/>
            </w:rPr>
            <w:t>Bruges</w:t>
          </w:r>
        </w:smartTag>
      </w:smartTag>
      <w:r w:rsidRPr="00BA1B8B">
        <w:rPr>
          <w:sz w:val="12"/>
          <w:szCs w:val="12"/>
        </w:rPr>
        <w:t xml:space="preserve"> formed a meshwork of cities known as the </w:t>
      </w:r>
      <w:smartTag w:uri="urn:schemas-microsoft-com:office:smarttags" w:element="place">
        <w:r w:rsidRPr="00BA1B8B">
          <w:rPr>
            <w:sz w:val="12"/>
            <w:szCs w:val="12"/>
          </w:rPr>
          <w:t>Hanseatic League</w:t>
        </w:r>
      </w:smartTag>
      <w:r w:rsidRPr="00BA1B8B">
        <w:rPr>
          <w:sz w:val="12"/>
          <w:szCs w:val="12"/>
        </w:rPr>
        <w:t>, which was capable of collective action without a centralized organization behind it. The league also engaged in monopolistic practices to trap the towns within its zone of economic influence in a web of supervision and dependence.59     We will return shortly to other forms of market manipulation which, according to Braudel, have always characterized certain commercial institutions since the Middle Ages</w:t>
      </w:r>
      <w:r w:rsidRPr="00BA1B8B">
        <w:t xml:space="preserve">. </w:t>
      </w:r>
      <w:r w:rsidRPr="00BA1B8B">
        <w:rPr>
          <w:u w:val="single"/>
        </w:rPr>
        <w:t>This will make clear how wrong it is to assume (as many economists to the right and center of the political spectrum tend to do) that market power is something that may be dismissed or that needs to be studied only in relation to some aberrant institutional forms such as overt monopolies</w:t>
      </w:r>
      <w:r w:rsidRPr="00BA1B8B">
        <w:t xml:space="preserve">. </w:t>
      </w:r>
      <w:r w:rsidRPr="00BA1B8B">
        <w:rPr>
          <w:u w:val="single"/>
        </w:rPr>
        <w:t>But certain conceptions from the left</w:t>
      </w:r>
      <w:r w:rsidRPr="00BA1B8B">
        <w:t xml:space="preserve"> (particularly the Marxist left) </w:t>
      </w:r>
      <w:r w:rsidRPr="00BA1B8B">
        <w:rPr>
          <w:u w:val="single"/>
        </w:rPr>
        <w:t>also need to be corrected, in particular, a teleological conception of economic history in terms of a linear progression of modes of production</w:t>
      </w:r>
      <w:r w:rsidRPr="00BA1B8B">
        <w:t xml:space="preserve">. In this Braudel explicitly agrees with Gilles Deleuze and Felix Guattari: </w:t>
      </w:r>
      <w:r w:rsidRPr="00BA1B8B">
        <w:rPr>
          <w:u w:val="single"/>
        </w:rPr>
        <w:t>capitalism could have arisen anywhere and long before it did in Europe</w:t>
      </w:r>
      <w:r w:rsidRPr="00BA1B8B">
        <w:t xml:space="preserve">.60 </w:t>
      </w:r>
      <w:r w:rsidRPr="00BA1B8B">
        <w:rPr>
          <w:u w:val="single"/>
        </w:rPr>
        <w:t>Its emergence must be pictured as a bifurcation, a phase transition that might have taken place somewhere else had the conditions been right</w:t>
      </w:r>
      <w:r w:rsidRPr="00BA1B8B">
        <w:t xml:space="preserve"> (for instance, in the huge camel caravans along the Salk Road in the thirteenth century).61 </w:t>
      </w:r>
      <w:r w:rsidRPr="00BA1B8B">
        <w:rPr>
          <w:u w:val="single"/>
        </w:rPr>
        <w:t>Moreover, the institutions that emerged after this bifurcation must be viewed not as replacing previous institutions</w:t>
      </w:r>
      <w:r w:rsidRPr="00BA1B8B">
        <w:t xml:space="preserve"> (i.e., markets) </w:t>
      </w:r>
      <w:r w:rsidRPr="00BA1B8B">
        <w:rPr>
          <w:u w:val="single"/>
        </w:rPr>
        <w:t>but as fully coexisting with them without forming a societywide</w:t>
      </w:r>
      <w:r w:rsidRPr="00BA1B8B">
        <w:t xml:space="preserve"> "</w:t>
      </w:r>
      <w:r w:rsidRPr="00BA1B8B">
        <w:rPr>
          <w:u w:val="single"/>
        </w:rPr>
        <w:t>system</w:t>
      </w:r>
      <w:r w:rsidRPr="00BA1B8B">
        <w:t xml:space="preserve">." </w:t>
      </w:r>
      <w:r w:rsidRPr="00BA1B8B">
        <w:rPr>
          <w:u w:val="single"/>
        </w:rPr>
        <w:t>It is true that prices across Europe were pulsating to the same rhythm from medieval times and this gave the entire continent a certain economic coherence</w:t>
      </w:r>
      <w:r w:rsidRPr="00BA1B8B">
        <w:t xml:space="preserve"> (sometimes referred to as a "world-economy"), </w:t>
      </w:r>
      <w:r w:rsidRPr="00BA1B8B">
        <w:rPr>
          <w:u w:val="single"/>
        </w:rPr>
        <w:t>but it would be a mistake to confuse world-economies with the</w:t>
      </w:r>
      <w:r w:rsidRPr="00BA1B8B">
        <w:t xml:space="preserve"> "</w:t>
      </w:r>
      <w:r w:rsidRPr="00BA1B8B">
        <w:rPr>
          <w:u w:val="single"/>
        </w:rPr>
        <w:t>capitalist system</w:t>
      </w:r>
      <w:r w:rsidRPr="00BA1B8B">
        <w:t xml:space="preserve">," </w:t>
      </w:r>
      <w:r w:rsidRPr="00BA1B8B">
        <w:rPr>
          <w:u w:val="single"/>
        </w:rPr>
        <w:t>since India, China, and Islam also formed coherent economic areas (as powerful as those of Europe) without giving rise to capitalism</w:t>
      </w:r>
      <w:r w:rsidRPr="00BA1B8B">
        <w:t xml:space="preserve">.62     </w:t>
      </w:r>
      <w:r w:rsidRPr="00BA1B8B">
        <w:rPr>
          <w:u w:val="single"/>
        </w:rPr>
        <w:t>The conceptual confusion engendered by all the different uses of the word</w:t>
      </w:r>
      <w:r w:rsidRPr="00BA1B8B">
        <w:t xml:space="preserve"> "</w:t>
      </w:r>
      <w:r w:rsidRPr="00BA1B8B">
        <w:rPr>
          <w:u w:val="single"/>
        </w:rPr>
        <w:t>capitalism</w:t>
      </w:r>
      <w:r w:rsidRPr="00BA1B8B">
        <w:t xml:space="preserve">" (as "free enterprise" or as "industrial mode of production" or, more recently, as "world-economy") </w:t>
      </w:r>
      <w:r w:rsidRPr="00BA1B8B">
        <w:rPr>
          <w:u w:val="single"/>
        </w:rPr>
        <w:t>is so entrenched that it makes an objective analysis of economic power almost impossible</w:t>
      </w:r>
      <w:r w:rsidRPr="00BA1B8B">
        <w:t xml:space="preserve">. </w:t>
      </w:r>
      <w:r w:rsidRPr="00BA1B8B">
        <w:rPr>
          <w:u w:val="single"/>
        </w:rPr>
        <w:t>One could, of course, simply redefine the term</w:t>
      </w:r>
      <w:r w:rsidRPr="00BA1B8B">
        <w:t xml:space="preserve"> "</w:t>
      </w:r>
      <w:r w:rsidRPr="00BA1B8B">
        <w:rPr>
          <w:u w:val="single"/>
        </w:rPr>
        <w:t>capitalism</w:t>
      </w:r>
      <w:r w:rsidRPr="00BA1B8B">
        <w:t xml:space="preserve">" </w:t>
      </w:r>
      <w:r w:rsidRPr="00BA1B8B">
        <w:rPr>
          <w:u w:val="single"/>
        </w:rPr>
        <w:t>to include</w:t>
      </w:r>
      <w:r w:rsidRPr="00BA1B8B">
        <w:t xml:space="preserve"> "</w:t>
      </w:r>
      <w:r w:rsidRPr="00BA1B8B">
        <w:rPr>
          <w:u w:val="single"/>
        </w:rPr>
        <w:t>power to manipulate markets</w:t>
      </w:r>
      <w:r w:rsidRPr="00BA1B8B">
        <w:t xml:space="preserve">" </w:t>
      </w:r>
      <w:r w:rsidRPr="00BA1B8B">
        <w:rPr>
          <w:u w:val="single"/>
        </w:rPr>
        <w:t>as a constitutive part of its meaning and to rid it of some of its teleological connotations</w:t>
      </w:r>
      <w:r w:rsidRPr="00BA1B8B">
        <w:t xml:space="preserve">. </w:t>
      </w:r>
      <w:r w:rsidRPr="00BA1B8B">
        <w:rPr>
          <w:u w:val="single"/>
        </w:rPr>
        <w:t>But as philosophers of science know well, when a theory begins redefining its terms in an ad hoc way to fit the latest round of negative evidence, it shows by this very act that it has reached the limits of its usefulness</w:t>
      </w:r>
      <w:r w:rsidRPr="00BA1B8B">
        <w:t xml:space="preserve">. </w:t>
      </w:r>
      <w:r w:rsidRPr="00BA1B8B">
        <w:rPr>
          <w:sz w:val="12"/>
          <w:szCs w:val="12"/>
        </w:rPr>
        <w:t>In view of this, it would seem that the only solution is to replace this tired word with a neologism, perhaps the one Braudel suggested, "antimarkets," and to use it exclusively to refer to a certain segment of the population of commercial and industrial institutions</w:t>
      </w:r>
      <w:r w:rsidRPr="00BA1B8B">
        <w:t>.63</w:t>
      </w:r>
    </w:p>
    <w:p w:rsidR="00C46518" w:rsidRPr="00BA1B8B" w:rsidRDefault="00C46518" w:rsidP="00C46518">
      <w:pPr>
        <w:pStyle w:val="Heading4"/>
      </w:pPr>
      <w:r w:rsidRPr="00BA1B8B">
        <w:t>This argument should frame the debate – hierarchical analysis that places power at the top fails to recognize the embeddedness of market relations – capitalism doesn’t exist</w:t>
      </w:r>
    </w:p>
    <w:p w:rsidR="00C46518" w:rsidRPr="00BA1B8B" w:rsidRDefault="00C46518" w:rsidP="00C46518">
      <w:r w:rsidRPr="00BA1B8B">
        <w:rPr>
          <w:u w:val="single"/>
        </w:rPr>
        <w:t>DeLanda, ‘97</w:t>
      </w:r>
      <w:r w:rsidRPr="00BA1B8B">
        <w:t xml:space="preserve">, Adjunct Associate Professor – Graduate School of Architecture, Planning and Preservation – Columbia University, </w:t>
      </w:r>
      <w:r w:rsidRPr="00BA1B8B">
        <w:rPr>
          <w:u w:val="single"/>
        </w:rPr>
        <w:t>A Thousand Years of Nonlinear History</w:t>
      </w:r>
      <w:r w:rsidRPr="00BA1B8B">
        <w:t>, p. 266-274</w:t>
      </w:r>
    </w:p>
    <w:p w:rsidR="00C46518" w:rsidRPr="00BA1B8B" w:rsidRDefault="00C46518" w:rsidP="00C46518"/>
    <w:p w:rsidR="00C46518" w:rsidRPr="00BA1B8B" w:rsidRDefault="00C46518" w:rsidP="00C46518">
      <w:r w:rsidRPr="00BA1B8B">
        <w:t xml:space="preserve">This list of abstract machines is probably not exhaustive: there may certainly be others, governing dynamics in areas outside the scope of this book. And, indeed, even in the areas we did explore there may be alternatives (or additions) to the diagrams here proposed. But whether these or other diagrams are used to model the structure-generating processes involved in the genesis of social forms, </w:t>
      </w:r>
      <w:r w:rsidRPr="00BA1B8B">
        <w:rPr>
          <w:u w:val="single"/>
        </w:rPr>
        <w:t>what matters is explaining this genesis in an entirely bottom-up way</w:t>
      </w:r>
      <w:r w:rsidRPr="00BA1B8B">
        <w:t xml:space="preserve">. That is, </w:t>
      </w:r>
      <w:r w:rsidRPr="00BA1B8B">
        <w:rPr>
          <w:u w:val="single"/>
        </w:rPr>
        <w:t>not simply to assume that society forms a system, but to account for this systematicity as an emergent property of some dynamical process</w:t>
      </w:r>
      <w:r w:rsidRPr="00BA1B8B">
        <w:t xml:space="preserve">. </w:t>
      </w:r>
      <w:r w:rsidRPr="00BA1B8B">
        <w:rPr>
          <w:u w:val="single"/>
        </w:rPr>
        <w:t>This is very different from the top-down method</w:t>
      </w:r>
      <w:r w:rsidRPr="00BA1B8B">
        <w:t xml:space="preserve"> that orthodox </w:t>
      </w:r>
      <w:r w:rsidRPr="00BA1B8B">
        <w:rPr>
          <w:u w:val="single"/>
        </w:rPr>
        <w:t>sociologists</w:t>
      </w:r>
      <w:r w:rsidRPr="00BA1B8B">
        <w:t xml:space="preserve"> and other social scientists </w:t>
      </w:r>
      <w:r w:rsidRPr="00BA1B8B">
        <w:rPr>
          <w:u w:val="single"/>
        </w:rPr>
        <w:t>use when they begin their analysis at the level of society as a whole, justifying that approach</w:t>
      </w:r>
      <w:r w:rsidRPr="00BA1B8B">
        <w:t xml:space="preserve"> either by using the individual organism as a metaphor for society, as in functionalist sociology, or </w:t>
      </w:r>
      <w:r w:rsidRPr="00BA1B8B">
        <w:rPr>
          <w:u w:val="single"/>
        </w:rPr>
        <w:t>on the basis of an imaginary dynamics, as in Marxist sociology's dialectics</w:t>
      </w:r>
      <w:r w:rsidRPr="00BA1B8B">
        <w:t xml:space="preserve">. On the other hand, the opposite mistake (illustrated by orthodox microeconomics) must also he avoided: atomizing society into a set of independently acting individuals. </w:t>
      </w:r>
      <w:r w:rsidRPr="00BA1B8B">
        <w:rPr>
          <w:u w:val="single"/>
        </w:rPr>
        <w:t>Rather, we must take into account that the larger-scale structures that emerge from the actions of individual decision makers, such as formal organizations or informal networks, have a life of their own</w:t>
      </w:r>
      <w:r w:rsidRPr="00BA1B8B">
        <w:t xml:space="preserve">. </w:t>
      </w:r>
      <w:r w:rsidRPr="00BA1B8B">
        <w:rPr>
          <w:u w:val="single"/>
        </w:rPr>
        <w:t>They are wholes that are more than the sum of their parts, but wholes that add themselves to an existing population of individual structures, operating at different scales</w:t>
      </w:r>
      <w:r w:rsidRPr="00BA1B8B">
        <w:t xml:space="preserve"> (individual institutions, individual cities, individual complexes of cities, and so on). As Deleuze and Guattari put it:      We no longer believe in a primordial totality that once existed, or in a final totality that awaits us at some future date. We no longer believe in the dull gray outlines of a dreary, colorless dialectic of evolution, aimed at forming a harmonious whole out of heterogeneous bits by rounding off their rough edges. We believe only in totalities that are peripheral. And if we discover such a totality alongside various separate parts, it is a whole of these particular parts but does not totalize them; it is a unity of all those particular parts but does 'not unity them: ratter it is added to them as a new part fabricated separately.11 </w:t>
      </w:r>
    </w:p>
    <w:p w:rsidR="00C46518" w:rsidRPr="00BA1B8B" w:rsidRDefault="00C46518" w:rsidP="00C46518">
      <w:r w:rsidRPr="00BA1B8B">
        <w:rPr>
          <w:u w:val="single"/>
        </w:rPr>
        <w:t>From the perspective of a bottom-up methodology, it is incorrect to characterize contemporary societies as</w:t>
      </w:r>
      <w:r w:rsidRPr="00BA1B8B">
        <w:t xml:space="preserve"> "disciplinary," or as "</w:t>
      </w:r>
      <w:r w:rsidRPr="00BA1B8B">
        <w:rPr>
          <w:u w:val="single"/>
        </w:rPr>
        <w:t>capitalist</w:t>
      </w:r>
      <w:r w:rsidRPr="00BA1B8B">
        <w:t>," or, for that matter, "patriarchal" (</w:t>
      </w:r>
      <w:r w:rsidRPr="00BA1B8B">
        <w:rPr>
          <w:u w:val="single"/>
        </w:rPr>
        <w:t>or any other label that reduces a complex mixture of processes to a single factor</w:t>
      </w:r>
      <w:r w:rsidRPr="00BA1B8B">
        <w:t xml:space="preserve">), unless one can give the details of a structure-generating process that results in a societywide system. Certain institutional forms may indeed proliferate in a population, but even when this leads to the extinction of prior forms this should not be treated as the achievement of a new unified stage of development. Moreover, a given proliferation of institutions may be the result of an intensification of previously existing processes. In the case of utilitarian rationalization, as Foucault says, "the classical ago did not initiate it, rather it accelerated it, changed its scale, gave it precise instruments." </w:t>
      </w:r>
      <w:r w:rsidRPr="00BA1B8B">
        <w:rPr>
          <w:u w:val="single"/>
        </w:rPr>
        <w:t>No doubt, an intensification may lead to the crossing of a threshold</w:t>
      </w:r>
      <w:r w:rsidRPr="00BA1B8B">
        <w:t xml:space="preserve">, as in the critical point of complexity at which autocatalytic loops become self-sustaining, </w:t>
      </w:r>
      <w:r w:rsidRPr="00BA1B8B">
        <w:rPr>
          <w:u w:val="single"/>
        </w:rPr>
        <w:t>leading to industrial takeoff</w:t>
      </w:r>
      <w:r w:rsidRPr="00BA1B8B">
        <w:t xml:space="preserve">. </w:t>
      </w:r>
      <w:r w:rsidRPr="00BA1B8B">
        <w:rPr>
          <w:u w:val="single"/>
        </w:rPr>
        <w:t>Or it may lead to the creation of truly novel types of institution</w:t>
      </w:r>
      <w:r w:rsidRPr="00BA1B8B">
        <w:t xml:space="preserve">. </w:t>
      </w:r>
      <w:r w:rsidRPr="00BA1B8B">
        <w:rPr>
          <w:u w:val="single"/>
        </w:rPr>
        <w:t>But the resulting emergent structures simply add themselves to the mix of previously existing ones, interacting with them, but never leaving them behind as a prior stage of development</w:t>
      </w:r>
      <w:r w:rsidRPr="00BA1B8B">
        <w:t xml:space="preserve"> (</w:t>
      </w:r>
      <w:r w:rsidRPr="00BA1B8B">
        <w:rPr>
          <w:u w:val="single"/>
        </w:rPr>
        <w:t>although, perhaps, creating the conditions for their disappearance</w:t>
      </w:r>
      <w:r w:rsidRPr="00BA1B8B">
        <w:t xml:space="preserve">).     </w:t>
      </w:r>
    </w:p>
    <w:p w:rsidR="00C46518" w:rsidRPr="00BA1B8B" w:rsidRDefault="00C46518" w:rsidP="00C46518">
      <w:pPr>
        <w:rPr>
          <w:b/>
          <w:sz w:val="24"/>
        </w:rPr>
      </w:pPr>
    </w:p>
    <w:p w:rsidR="00C46518" w:rsidRPr="00BA1B8B" w:rsidRDefault="00C46518" w:rsidP="00C46518"/>
    <w:p w:rsidR="00C46518" w:rsidRPr="00BA1B8B" w:rsidRDefault="00C46518" w:rsidP="00C46518">
      <w:pPr>
        <w:pStyle w:val="Heading3"/>
      </w:pPr>
      <w:r w:rsidRPr="00BA1B8B">
        <w:t>2ac left melancholy turn</w:t>
      </w:r>
    </w:p>
    <w:p w:rsidR="00C46518" w:rsidRPr="00BA1B8B" w:rsidRDefault="00C46518" w:rsidP="00C46518">
      <w:pPr>
        <w:pStyle w:val="Heading4"/>
      </w:pPr>
      <w:r w:rsidRPr="00BA1B8B">
        <w:t>The negative’s nostalgia for an anti-capitalism before post structuralism is left melancholy -- causes more political inaction</w:t>
      </w:r>
    </w:p>
    <w:p w:rsidR="00C46518" w:rsidRPr="00BA1B8B" w:rsidRDefault="00C46518" w:rsidP="00C46518">
      <w:r w:rsidRPr="00BA1B8B">
        <w:rPr>
          <w:b/>
        </w:rPr>
        <w:t>Dean 14</w:t>
      </w:r>
      <w:r w:rsidRPr="00BA1B8B">
        <w:t xml:space="preserve"> [</w:t>
      </w:r>
      <w:r w:rsidRPr="00BA1B8B">
        <w:rPr>
          <w:i/>
        </w:rPr>
        <w:t>Contemporary Political Theory</w:t>
      </w:r>
      <w:r w:rsidRPr="00BA1B8B">
        <w:t>, 4 November 2014, “Radicalism restored? Communism and the end of left melancholia,” Jonathan, School of Politics and International Studies, University of Leeds]</w:t>
      </w:r>
    </w:p>
    <w:p w:rsidR="00C46518" w:rsidRPr="00BA1B8B" w:rsidRDefault="00C46518" w:rsidP="00C46518">
      <w:r w:rsidRPr="00BA1B8B">
        <w:t>- The left likes to blame capitalism on everything and then we don’t know how to come up with effective resistances outside of cap (fem, queer, etc.) leads to clogging because we can only think in terms of capitalism</w:t>
      </w:r>
    </w:p>
    <w:p w:rsidR="00C46518" w:rsidRPr="00BA1B8B" w:rsidRDefault="00C46518" w:rsidP="00C46518">
      <w:r w:rsidRPr="00BA1B8B">
        <w:t xml:space="preserve">The use of melancholia as an analytical category has its roots in Freudian psychoanalysis, and is to be distinguished from the related concept of mourning. For Freud, the latter refers to the (non-pathological) process of working through an acknowledged ‘loss of a loved person, or of some abstraction which has taken the place of one, such as one’s country, liberty, an ideal, and so on’ (Freud, 2001, p. 243). Crucially, after a period of mourning is completed ‘the ego becomes free and uninhibited again’ (2001, p. 243) but melancholia, by contrast, is ‘related to an object loss that is withdrawn from consciousness’ (2001, p. 245), and as such it remains unacknowledged, enduring and intransigent. A number of authors have argued that Freud’s distinction between mourning and melancholia can help capture something specific about the affects and dispositions of the academic left. Wendy Brown’s 1999 essay ‘Resisting Left Melancholy’ remains the standard-bearer. Drawing on Freud, Walter Benjamin and Stuart Hall, Brown argues that the left-wing melancholic is ‘attached more to a particular political analysis or ideal – even to the failure of that ideal – than to seizing possibilities for radical change in the present’ (Brown, 1999, p. 20). </w:t>
      </w:r>
      <w:r w:rsidRPr="00BA1B8B">
        <w:rPr>
          <w:rStyle w:val="StyleUnderline"/>
        </w:rPr>
        <w:t>Left-wing melancholy,</w:t>
      </w:r>
      <w:r w:rsidRPr="00BA1B8B">
        <w:t xml:space="preserve"> says Brown, ‘</w:t>
      </w:r>
      <w:r w:rsidRPr="00BA1B8B">
        <w:rPr>
          <w:rStyle w:val="StyleUnderline"/>
        </w:rPr>
        <w:t>signifies a certain narcissism with regard to one’s past political</w:t>
      </w:r>
      <w:r w:rsidRPr="00BA1B8B">
        <w:t xml:space="preserve"> </w:t>
      </w:r>
      <w:r w:rsidRPr="00BA1B8B">
        <w:rPr>
          <w:rStyle w:val="StyleUnderline"/>
        </w:rPr>
        <w:t>attachments and identity that exceeds any contemporary investment in political mobilization, alliance or transformation</w:t>
      </w:r>
      <w:r w:rsidRPr="00BA1B8B">
        <w:t xml:space="preserve">’ (1999, p. 20). But </w:t>
      </w:r>
      <w:r w:rsidRPr="00BA1B8B">
        <w:rPr>
          <w:rStyle w:val="StyleUnderline"/>
        </w:rPr>
        <w:t>what precisely is it that has brought about this pervasive left-wing melancholy?</w:t>
      </w:r>
      <w:r w:rsidRPr="00BA1B8B">
        <w:t xml:space="preserve"> Brown’s answer is twofold. First, she argues that </w:t>
      </w:r>
      <w:r w:rsidRPr="00BA1B8B">
        <w:rPr>
          <w:rStyle w:val="StyleUnderline"/>
        </w:rPr>
        <w:t>the discourse of the left-wing melancholic frequently cites the turn to</w:t>
      </w:r>
      <w:r w:rsidRPr="00BA1B8B">
        <w:t xml:space="preserve"> so-called ‘cultural politics’ or ‘</w:t>
      </w:r>
      <w:r w:rsidRPr="00BA1B8B">
        <w:rPr>
          <w:rStyle w:val="StyleUnderline"/>
        </w:rPr>
        <w:t>identity politics’</w:t>
      </w:r>
      <w:r w:rsidRPr="00BA1B8B">
        <w:t xml:space="preserve"> – in </w:t>
      </w:r>
      <w:r w:rsidRPr="00BA1B8B">
        <w:rPr>
          <w:rStyle w:val="StyleUnderline"/>
        </w:rPr>
        <w:t>which</w:t>
      </w:r>
      <w:r w:rsidRPr="00BA1B8B">
        <w:t xml:space="preserve"> struggles around gender, race and sexuality </w:t>
      </w:r>
      <w:r w:rsidRPr="00BA1B8B">
        <w:rPr>
          <w:rStyle w:val="StyleUnderline"/>
        </w:rPr>
        <w:t>are seen to have displaced the traditional focus on class</w:t>
      </w:r>
      <w:r w:rsidRPr="00BA1B8B">
        <w:t xml:space="preserve"> – as having caused a crisis and loss of focus (1999, p. 23). </w:t>
      </w:r>
      <w:r w:rsidRPr="00BA1B8B">
        <w:rPr>
          <w:rStyle w:val="StyleUnderline"/>
        </w:rPr>
        <w:t>The second alleged culprit</w:t>
      </w:r>
      <w:r w:rsidRPr="00BA1B8B">
        <w:t xml:space="preserve"> – in the eyes of the left-wing melancholic – </w:t>
      </w:r>
      <w:r w:rsidRPr="00BA1B8B">
        <w:rPr>
          <w:rStyle w:val="StyleUnderline"/>
        </w:rPr>
        <w:t>is the turn to ‘poststructuralism,</w:t>
      </w:r>
      <w:r w:rsidRPr="00BA1B8B">
        <w:t xml:space="preserve"> </w:t>
      </w:r>
      <w:r w:rsidRPr="00BA1B8B">
        <w:rPr>
          <w:rStyle w:val="StyleUnderline"/>
        </w:rPr>
        <w:t>discourse analysis, postmodernism, trendy literary theory</w:t>
      </w:r>
      <w:r w:rsidRPr="00BA1B8B">
        <w:t xml:space="preserve"> </w:t>
      </w:r>
      <w:r w:rsidRPr="00BA1B8B">
        <w:rPr>
          <w:rStyle w:val="StyleUnderline"/>
        </w:rPr>
        <w:t xml:space="preserve">got up as political analysis’ </w:t>
      </w:r>
      <w:r w:rsidRPr="00BA1B8B">
        <w:t xml:space="preserve">(1999, p. 23). Brown argues that </w:t>
      </w:r>
      <w:r w:rsidRPr="00BA1B8B">
        <w:rPr>
          <w:rStyle w:val="StyleUnderline"/>
        </w:rPr>
        <w:t xml:space="preserve">this </w:t>
      </w:r>
      <w:r w:rsidRPr="00BA1B8B">
        <w:rPr>
          <w:rStyle w:val="Emphasis"/>
        </w:rPr>
        <w:t>pervasive</w:t>
      </w:r>
      <w:r w:rsidRPr="00BA1B8B">
        <w:rPr>
          <w:rStyle w:val="StyleUnderline"/>
        </w:rPr>
        <w:t xml:space="preserve"> structure of </w:t>
      </w:r>
      <w:r w:rsidRPr="00BA1B8B">
        <w:rPr>
          <w:rStyle w:val="Emphasis"/>
        </w:rPr>
        <w:t>left-wing melancholy</w:t>
      </w:r>
      <w:r w:rsidRPr="00BA1B8B">
        <w:rPr>
          <w:rStyle w:val="StyleUnderline"/>
        </w:rPr>
        <w:t>,</w:t>
      </w:r>
      <w:r w:rsidRPr="00BA1B8B">
        <w:t xml:space="preserve"> </w:t>
      </w:r>
      <w:r w:rsidRPr="00BA1B8B">
        <w:rPr>
          <w:rStyle w:val="StyleUnderline"/>
        </w:rPr>
        <w:t>despite being based on an ostensible commitment to radical transformation</w:t>
      </w:r>
      <w:r w:rsidRPr="00BA1B8B">
        <w:t xml:space="preserve">, in fact </w:t>
      </w:r>
      <w:r w:rsidRPr="00BA1B8B">
        <w:rPr>
          <w:rStyle w:val="Emphasis"/>
        </w:rPr>
        <w:t>engenders a conservative refusal to engage critically</w:t>
      </w:r>
      <w:r w:rsidRPr="00BA1B8B">
        <w:t xml:space="preserve"> and constructively </w:t>
      </w:r>
      <w:r w:rsidRPr="00BA1B8B">
        <w:rPr>
          <w:rStyle w:val="StyleUnderline"/>
        </w:rPr>
        <w:t>with the world</w:t>
      </w:r>
      <w:r w:rsidRPr="00BA1B8B">
        <w:t xml:space="preserve">. Instead, </w:t>
      </w:r>
      <w:r w:rsidRPr="00BA1B8B">
        <w:rPr>
          <w:rStyle w:val="StyleUnderline"/>
        </w:rPr>
        <w:t>the left-wing melancholic takes refuge in</w:t>
      </w:r>
      <w:r w:rsidRPr="00BA1B8B">
        <w:t xml:space="preserve"> his or her </w:t>
      </w:r>
      <w:r w:rsidRPr="00BA1B8B">
        <w:rPr>
          <w:rStyle w:val="Emphasis"/>
        </w:rPr>
        <w:t>attachments to a lost ideal of traditional left theory and politics</w:t>
      </w:r>
      <w:r w:rsidRPr="00BA1B8B">
        <w:t xml:space="preserve">. </w:t>
      </w:r>
      <w:r w:rsidRPr="00BA1B8B">
        <w:rPr>
          <w:rStyle w:val="StyleUnderline"/>
        </w:rPr>
        <w:t>The crucial point</w:t>
      </w:r>
      <w:r w:rsidRPr="00BA1B8B">
        <w:t xml:space="preserve"> for Brown </w:t>
      </w:r>
      <w:r w:rsidRPr="00BA1B8B">
        <w:rPr>
          <w:rStyle w:val="StyleUnderline"/>
        </w:rPr>
        <w:t>is that the problems affecting the academic left do not</w:t>
      </w:r>
      <w:r w:rsidRPr="00BA1B8B">
        <w:t xml:space="preserve"> – as the left-wing melancholic would have it – </w:t>
      </w:r>
      <w:r w:rsidRPr="00BA1B8B">
        <w:rPr>
          <w:rStyle w:val="StyleUnderline"/>
        </w:rPr>
        <w:t>arise from the left’s abandonment of its radical principles. Rather, this melancholia arises from many leftists’ continued</w:t>
      </w:r>
      <w:r w:rsidRPr="00BA1B8B">
        <w:t xml:space="preserve"> (often unacknowledged) </w:t>
      </w:r>
      <w:r w:rsidRPr="00BA1B8B">
        <w:rPr>
          <w:rStyle w:val="StyleUnderline"/>
        </w:rPr>
        <w:t>attachments to a historically specific model of anti-capitalist revolutionary</w:t>
      </w:r>
      <w:r w:rsidRPr="00BA1B8B">
        <w:t xml:space="preserve"> </w:t>
      </w:r>
      <w:r w:rsidRPr="00BA1B8B">
        <w:rPr>
          <w:rStyle w:val="StyleUnderline"/>
        </w:rPr>
        <w:t>social change, whose privileged status is now called into question</w:t>
      </w:r>
      <w:r w:rsidRPr="00BA1B8B">
        <w:t xml:space="preserve">. </w:t>
      </w:r>
      <w:r w:rsidRPr="00BA1B8B">
        <w:rPr>
          <w:rStyle w:val="StyleUnderline"/>
        </w:rPr>
        <w:t>Left-wing melancholia,</w:t>
      </w:r>
      <w:r w:rsidRPr="00BA1B8B">
        <w:t xml:space="preserve"> for Brown, </w:t>
      </w:r>
      <w:r w:rsidRPr="00BA1B8B">
        <w:rPr>
          <w:rStyle w:val="StyleUnderline"/>
        </w:rPr>
        <w:t>is</w:t>
      </w:r>
      <w:r w:rsidRPr="00BA1B8B">
        <w:t xml:space="preserve"> therefore </w:t>
      </w:r>
      <w:r w:rsidRPr="00BA1B8B">
        <w:rPr>
          <w:rStyle w:val="Emphasis"/>
        </w:rPr>
        <w:t>bound up with a generalised refusal</w:t>
      </w:r>
      <w:r w:rsidRPr="00BA1B8B">
        <w:t xml:space="preserve"> or inability </w:t>
      </w:r>
      <w:r w:rsidRPr="00BA1B8B">
        <w:rPr>
          <w:rStyle w:val="StyleUnderline"/>
        </w:rPr>
        <w:t>to respond to</w:t>
      </w:r>
      <w:r w:rsidRPr="00BA1B8B">
        <w:t xml:space="preserve"> the </w:t>
      </w:r>
      <w:r w:rsidRPr="00BA1B8B">
        <w:rPr>
          <w:rStyle w:val="StyleUnderline"/>
        </w:rPr>
        <w:t>challenges engendered by the changing nature of capitalism</w:t>
      </w:r>
      <w:r w:rsidRPr="00BA1B8B">
        <w:t xml:space="preserve">, </w:t>
      </w:r>
      <w:r w:rsidRPr="00BA1B8B">
        <w:rPr>
          <w:rStyle w:val="StyleUnderline"/>
        </w:rPr>
        <w:t>and the emergence of</w:t>
      </w:r>
      <w:r w:rsidRPr="00BA1B8B">
        <w:t xml:space="preserve"> various forms of radical politics – </w:t>
      </w:r>
      <w:r w:rsidRPr="00BA1B8B">
        <w:rPr>
          <w:rStyle w:val="StyleUnderline"/>
        </w:rPr>
        <w:t>feminism, queer politics, anti-racism</w:t>
      </w:r>
      <w:r w:rsidRPr="00BA1B8B">
        <w:t xml:space="preserve"> and so on – </w:t>
      </w:r>
      <w:r w:rsidRPr="00BA1B8B">
        <w:rPr>
          <w:rStyle w:val="StyleUnderline"/>
        </w:rPr>
        <w:t>irreducible to historical materialist models of political transformation</w:t>
      </w:r>
      <w:r w:rsidRPr="00BA1B8B">
        <w:t xml:space="preserve">.3 Brown’s text is notable for its lack of proper names, and as </w:t>
      </w:r>
      <w:r w:rsidRPr="00BA1B8B">
        <w:rPr>
          <w:rStyle w:val="StyleUnderline"/>
        </w:rPr>
        <w:t>such melancholia is implicitly understood to refer to a collective, widely shared set of investments and orientations</w:t>
      </w:r>
      <w:r w:rsidRPr="00BA1B8B">
        <w:t xml:space="preserve">. This aspect of left melancholia is tackled in some detail in J.K. Gibson-Graham’s (2006) analysis of the affects and emotions of the academic left. One of Gibson-Graham’s central aims is to contest an entrenched mindset in which ‘the accepted or correct ‘political’ stance is one in which the emotional and affective dispositions of paranoia, melancholia, and moralism intermingle and self-reinforce’ (2006, p. 4). Crucially, </w:t>
      </w:r>
      <w:r w:rsidRPr="00BA1B8B">
        <w:rPr>
          <w:rStyle w:val="StyleUnderline"/>
        </w:rPr>
        <w:t>these negative affects are not located in particular individuals, but are a ‘structure of feeling’</w:t>
      </w:r>
      <w:r w:rsidRPr="00BA1B8B">
        <w:t xml:space="preserve"> (2006, p. 1) </w:t>
      </w:r>
      <w:r w:rsidRPr="00BA1B8B">
        <w:rPr>
          <w:rStyle w:val="StyleUnderline"/>
        </w:rPr>
        <w:t>‘widely present if not fully manifest in any person or pronouncement</w:t>
      </w:r>
      <w:r w:rsidRPr="00BA1B8B">
        <w:t xml:space="preserve">’ (2006, p. 6). Gibson-Graham suggests that </w:t>
      </w:r>
      <w:r w:rsidRPr="00BA1B8B">
        <w:rPr>
          <w:rStyle w:val="StyleUnderline"/>
        </w:rPr>
        <w:t xml:space="preserve">these structures of feeling reduce the academic left to </w:t>
      </w:r>
      <w:r w:rsidRPr="00BA1B8B">
        <w:rPr>
          <w:rStyle w:val="Emphasis"/>
        </w:rPr>
        <w:t xml:space="preserve">political [clogging] </w:t>
      </w:r>
      <w:r w:rsidRPr="00BA1B8B">
        <w:rPr>
          <w:rStyle w:val="Emphasis"/>
          <w:b w:val="0"/>
          <w:strike/>
          <w:u w:val="none"/>
        </w:rPr>
        <w:t>paralysis</w:t>
      </w:r>
      <w:r w:rsidRPr="00BA1B8B">
        <w:rPr>
          <w:rStyle w:val="StyleUnderline"/>
        </w:rPr>
        <w:t>,</w:t>
      </w:r>
      <w:r w:rsidRPr="00BA1B8B">
        <w:t xml:space="preserve"> </w:t>
      </w:r>
      <w:r w:rsidRPr="00BA1B8B">
        <w:rPr>
          <w:rStyle w:val="StyleUnderline"/>
        </w:rPr>
        <w:t>and also curtail our analytical capacities</w:t>
      </w:r>
      <w:r w:rsidRPr="00BA1B8B">
        <w:t xml:space="preserve">: </w:t>
      </w:r>
      <w:r w:rsidRPr="00BA1B8B">
        <w:rPr>
          <w:rStyle w:val="StyleUnderline"/>
        </w:rPr>
        <w:t>left melancholia</w:t>
      </w:r>
      <w:r w:rsidRPr="00BA1B8B">
        <w:t xml:space="preserve">, they argue, </w:t>
      </w:r>
      <w:r w:rsidRPr="00BA1B8B">
        <w:rPr>
          <w:rStyle w:val="StyleUnderline"/>
        </w:rPr>
        <w:t>reflects and reinforces</w:t>
      </w:r>
      <w:r w:rsidRPr="00BA1B8B">
        <w:t xml:space="preserve"> rather </w:t>
      </w:r>
      <w:r w:rsidRPr="00BA1B8B">
        <w:rPr>
          <w:rStyle w:val="Emphasis"/>
        </w:rPr>
        <w:t>crude, totalising renditions of capitalism</w:t>
      </w:r>
      <w:r w:rsidRPr="00BA1B8B">
        <w:t xml:space="preserve"> as a pervasive and largely uncontestable socio-economic formation. Consequently, </w:t>
      </w:r>
      <w:r w:rsidRPr="00BA1B8B">
        <w:rPr>
          <w:rStyle w:val="StyleUnderline"/>
        </w:rPr>
        <w:t>complexities</w:t>
      </w:r>
      <w:r w:rsidRPr="00BA1B8B">
        <w:t xml:space="preserve"> within capitalism, and socio-economic practices </w:t>
      </w:r>
      <w:r w:rsidRPr="00BA1B8B">
        <w:rPr>
          <w:rStyle w:val="StyleUnderline"/>
        </w:rPr>
        <w:t>that diverge from</w:t>
      </w:r>
      <w:r w:rsidRPr="00BA1B8B">
        <w:t xml:space="preserve"> – or indeed actively resist – </w:t>
      </w:r>
      <w:r w:rsidRPr="00BA1B8B">
        <w:rPr>
          <w:rStyle w:val="StyleUnderline"/>
        </w:rPr>
        <w:t>capitalism, are downplayed, overlooked and cast to the margins</w:t>
      </w:r>
      <w:r w:rsidRPr="00BA1B8B">
        <w:t xml:space="preserve">, </w:t>
      </w:r>
      <w:r w:rsidRPr="00BA1B8B">
        <w:rPr>
          <w:rStyle w:val="StyleUnderline"/>
        </w:rPr>
        <w:t>precluding the production of more nuanced framings of contemporary economic practices and social formations</w:t>
      </w:r>
      <w:r w:rsidRPr="00BA1B8B">
        <w:t xml:space="preserve">. The thrust of Brown and Gibson-Graham’s critical analyses of various aspects of left melancholia is not to suggest that those on the academic left should simply cheer up, or foster more positive affective orientations for the sake of it. Rather, their point is that </w:t>
      </w:r>
      <w:r w:rsidRPr="00BA1B8B">
        <w:rPr>
          <w:rStyle w:val="StyleUnderline"/>
        </w:rPr>
        <w:t>melancholia</w:t>
      </w:r>
      <w:r w:rsidRPr="00BA1B8B">
        <w:t xml:space="preserve"> – conceived as a specific kind of psychic formation different to, say, disappointment or sadness – </w:t>
      </w:r>
      <w:r w:rsidRPr="00BA1B8B">
        <w:rPr>
          <w:rStyle w:val="Emphasis"/>
        </w:rPr>
        <w:t>hampers the academic left’s ability</w:t>
      </w:r>
      <w:r w:rsidRPr="00BA1B8B">
        <w:t xml:space="preserve"> </w:t>
      </w:r>
      <w:r w:rsidRPr="00BA1B8B">
        <w:rPr>
          <w:rStyle w:val="StyleUnderline"/>
        </w:rPr>
        <w:t>to intervene politically, or to engage in fruitful socio-political analysis</w:t>
      </w:r>
      <w:r w:rsidRPr="00BA1B8B">
        <w:t xml:space="preserve">. Consequently, Gibson-Graham and others make a persuasive argument that </w:t>
      </w:r>
      <w:r w:rsidRPr="00BA1B8B">
        <w:rPr>
          <w:rStyle w:val="Emphasis"/>
        </w:rPr>
        <w:t>an urgent task</w:t>
      </w:r>
      <w:r w:rsidRPr="00BA1B8B">
        <w:t xml:space="preserve"> for the left </w:t>
      </w:r>
      <w:r w:rsidRPr="00BA1B8B">
        <w:rPr>
          <w:rStyle w:val="StyleUnderline"/>
        </w:rPr>
        <w:t>is to explore how we might weaken the hold of melancholia</w:t>
      </w:r>
      <w:r w:rsidRPr="00BA1B8B">
        <w:t>.</w:t>
      </w:r>
    </w:p>
    <w:p w:rsidR="00C46518" w:rsidRPr="00BA1B8B" w:rsidRDefault="00C46518" w:rsidP="00C46518">
      <w:pPr>
        <w:pStyle w:val="Heading4"/>
      </w:pPr>
      <w:r w:rsidRPr="00BA1B8B">
        <w:t>This articulates itself in ways that are racist, sexist, and destroy alt solvency</w:t>
      </w:r>
    </w:p>
    <w:p w:rsidR="00C46518" w:rsidRPr="00BA1B8B" w:rsidRDefault="00C46518" w:rsidP="00C46518">
      <w:r w:rsidRPr="00BA1B8B">
        <w:rPr>
          <w:b/>
        </w:rPr>
        <w:t>Ross 2k</w:t>
      </w:r>
      <w:r w:rsidRPr="00BA1B8B">
        <w:t xml:space="preserve"> [Marlon B., Professor, Department of English and Carter G. Woodson Institute for African-American and African Studies, “Commentary: Pleasuring Identity, or the Delicious Politics of Belonging,” New Literary History, Vol. 31, No. 4, pages 840-841]</w:t>
      </w:r>
    </w:p>
    <w:p w:rsidR="00C46518" w:rsidRPr="00BA1B8B" w:rsidRDefault="00C46518" w:rsidP="00C46518">
      <w:pPr>
        <w:rPr>
          <w:sz w:val="14"/>
          <w:szCs w:val="16"/>
        </w:rPr>
      </w:pPr>
    </w:p>
    <w:p w:rsidR="00C46518" w:rsidRPr="00BA1B8B" w:rsidRDefault="00C46518" w:rsidP="00C46518">
      <w:r w:rsidRPr="00BA1B8B">
        <w:t>Although in his contribution Eric Lott targets Professor Michaels's comments and his own recent feud with Timothy Brennan (who unfortunately is not included in this volume) rather than Ken's argument, what Eric says about “left and liberal fundamentalists” who “simply and somewhat penitently” urge us to “‘go back to class’” could also be directed at Ken's conclusion. Ken writes, “Crafting a political left that does not merely reflect existing racial divisions starts with the relatively mundane proposition that it is possible to make a persuasive appeal to the given interests of working and unemployed women and men, regardless of race, in support of a program for economic justice.” On this one, I side with Eric, rather than Tim and Ken. Standing on the left depends on whose left side we're talking about. My left might be your right and vice versa, because it depends on what direction we're facing, and what direction depends on which identities we're assuming and affirming. Eric adds, "Even in less dismissive [than Tim's] accounts of new social movements based not on class but on identities formed by histories of injustice, there is a striking a priori sense of voluntarism about the investment in this cause or that movement or the other issue—as though determining the most fundamental issue were a matter of the writer's strength of feeling rather than a studied or analytical sense of the ever-unstable balance of forces in a hegemonic bloc at a given moment." I agree, but I'll risk mangling what Eric says by putting it more crassly.</w:t>
      </w:r>
      <w:r w:rsidRPr="00BA1B8B">
        <w:rPr>
          <w:u w:val="single"/>
        </w:rPr>
        <w:t xml:space="preserve">Touting class </w:t>
      </w:r>
      <w:r w:rsidRPr="00BA1B8B">
        <w:rPr>
          <w:rStyle w:val="Emphasis"/>
        </w:rPr>
        <w:t>or "economic justice"</w:t>
      </w:r>
      <w:r w:rsidRPr="00BA1B8B">
        <w:rPr>
          <w:u w:val="single"/>
        </w:rPr>
        <w:t xml:space="preserve">as the fundamental stance for left identity is just another way of telling everybody else to shut up so I can be heard above the fray. Because of the force of "identity politics," a leftist </w:t>
      </w:r>
      <w:r w:rsidRPr="00BA1B8B">
        <w:rPr>
          <w:rStyle w:val="StyleUnderline"/>
        </w:rPr>
        <w:t>white person would be leery of claiming to lead Blacks toward the promised land,</w:t>
      </w:r>
      <w:r w:rsidRPr="00BA1B8B">
        <w:rPr>
          <w:u w:val="single"/>
        </w:rPr>
        <w:t xml:space="preserve"> a leftist straight man leery of claiming to lead women or queers, but, for a number of complex rationalizations, we in the middle class (where all of us writing here currently reside) still have few qualms about volunteering to lead</w:t>
      </w:r>
      <w:r w:rsidRPr="00BA1B8B">
        <w:t xml:space="preserve">, at least theoretically, </w:t>
      </w:r>
      <w:r w:rsidRPr="00BA1B8B">
        <w:rPr>
          <w:u w:val="single"/>
        </w:rPr>
        <w:t>the working class toward "economic justice." What Eric calls</w:t>
      </w:r>
      <w:r w:rsidRPr="00BA1B8B">
        <w:t xml:space="preserve"> here "</w:t>
      </w:r>
      <w:r w:rsidRPr="00BA1B8B">
        <w:rPr>
          <w:u w:val="single"/>
        </w:rPr>
        <w:t>left fundamentalism," I'd call</w:t>
      </w:r>
      <w:r w:rsidRPr="00BA1B8B">
        <w:t xml:space="preserve">, at the risk of sounding harsh, </w:t>
      </w:r>
      <w:r w:rsidRPr="00BA1B8B">
        <w:rPr>
          <w:u w:val="single"/>
        </w:rPr>
        <w:t xml:space="preserve">left paternalism. </w:t>
      </w:r>
      <w:r w:rsidRPr="00BA1B8B">
        <w:rPr>
          <w:b/>
          <w:u w:val="single"/>
        </w:rPr>
        <w:t xml:space="preserve">Of the big identity groups articulated through "identity politics," economic class remains the only identity where a straight white middle-class man can still feel comfortable claiming himself a leading political voice, and </w:t>
      </w:r>
      <w:r w:rsidRPr="00BA1B8B">
        <w:rPr>
          <w:rStyle w:val="Emphasis"/>
        </w:rPr>
        <w:t>thus he</w:t>
      </w:r>
      <w:r w:rsidRPr="00BA1B8B">
        <w:rPr>
          <w:b/>
          <w:u w:val="single"/>
        </w:rPr>
        <w:t xml:space="preserve">may sometimes overcompensate by screaming that </w:t>
      </w:r>
      <w:r w:rsidRPr="00BA1B8B">
        <w:rPr>
          <w:rStyle w:val="Emphasis"/>
        </w:rPr>
        <w:t>this is the only identity that really matters</w:t>
      </w:r>
      <w:r w:rsidRPr="00BA1B8B">
        <w:rPr>
          <w:b/>
          <w:u w:val="single"/>
        </w:rPr>
        <w:t>—which is the same as claiming that class is beyond identity</w:t>
      </w:r>
      <w:r w:rsidRPr="00BA1B8B">
        <w:t>. Partly this is because</w:t>
      </w:r>
      <w:r w:rsidRPr="00BA1B8B">
        <w:rPr>
          <w:b/>
          <w:u w:val="single"/>
        </w:rPr>
        <w:t>Marxist theory</w:t>
      </w:r>
      <w:r w:rsidRPr="00BA1B8B">
        <w:t xml:space="preserve">and Marx himself (a bourgeois intellectual creating the theoretical practice for the workers' revolution) </w:t>
      </w:r>
      <w:r w:rsidRPr="00BA1B8B">
        <w:rPr>
          <w:b/>
          <w:u w:val="single"/>
        </w:rPr>
        <w:t>stage the model for working-class identity as a sort of trans-identification, a magical identity that is transferable to those outside the group who commit themselves to it wholeheartedly enough</w:t>
      </w:r>
      <w:r w:rsidRPr="00BA1B8B">
        <w:t>. If we look back, we realize even this magical quality is not special to a history of class struggle, as whites during the New Negro movements of the early twentieth century felt that they were vanguard race leaders because they had putatively imbibed some essential qualities of Negroness by cross-identifying with the folk and their culture.</w:t>
      </w:r>
    </w:p>
    <w:p w:rsidR="00C46518" w:rsidRPr="00BA1B8B" w:rsidRDefault="00C46518" w:rsidP="00C46518">
      <w:pPr>
        <w:pStyle w:val="Heading3"/>
      </w:pPr>
      <w:r w:rsidRPr="00BA1B8B">
        <w:t>2ac class focus bad</w:t>
      </w:r>
    </w:p>
    <w:p w:rsidR="00C46518" w:rsidRPr="00BA1B8B" w:rsidRDefault="00C46518" w:rsidP="00C46518">
      <w:pPr>
        <w:pStyle w:val="Heading4"/>
      </w:pPr>
      <w:r w:rsidRPr="00BA1B8B">
        <w:t>Their criticism’s class focus trades off with more inclusive analysis of oppression which is key to effective anti-capitalist resistance—their attempt to marginalize the incrementalism of the permutation proves that they can never solve the multivalent nature of structuralized violence constellated in overlapping systems of domination</w:t>
      </w:r>
    </w:p>
    <w:p w:rsidR="00C46518" w:rsidRPr="00BA1B8B" w:rsidRDefault="00C46518" w:rsidP="00C46518">
      <w:r w:rsidRPr="00BA1B8B">
        <w:rPr>
          <w:b/>
        </w:rPr>
        <w:t>Biewener 99</w:t>
      </w:r>
      <w:r w:rsidRPr="00BA1B8B">
        <w:t xml:space="preserve"> [Carole, Professor and Director of Gender/Cultural Studies at Simmons College, 1999, “A Postmodern Encounter: Poststructuralist Feminism and the Decentering of Marxism,” Socialist Review, Volume 27, Issue 1/2, Available Online to Subscribing Institutions via ProQuest]</w:t>
      </w:r>
    </w:p>
    <w:p w:rsidR="00C46518" w:rsidRPr="00BA1B8B" w:rsidRDefault="00C46518" w:rsidP="00C46518">
      <w:pPr>
        <w:rPr>
          <w:sz w:val="24"/>
        </w:rPr>
      </w:pPr>
    </w:p>
    <w:p w:rsidR="00C46518" w:rsidRDefault="00C46518" w:rsidP="00C46518">
      <w:r w:rsidRPr="00BA1B8B">
        <w:rPr>
          <w:u w:val="single"/>
        </w:rPr>
        <w:t>By developing such an overdeterminist class knowledge, "reformist" class struggles may then be recognized as having transformative consequences in a gendered, racial, or other- than-class sense and "traditional" class politics may be understood as also gendered and racialized politics</w:t>
      </w:r>
      <w:r w:rsidRPr="00BA1B8B">
        <w:t xml:space="preserve">. For instance, women's participation in capitalist waged labor has, under some circumstances, enabled them to escape or challenge patriarchal familial relations, contributing to new notions of what it means to be a "woman." Struggles over parental leave, the social provision of child care, and universal health insurance may enable divisions of labor that do not constitute or reinforce patriarchal gender relations to the same extent. Extension of parental leave or family benefits to gay and lesbian couples may reform our sexual and gendered identities in potentially new emancipatory ways. Campaigns for "comparable worth" have aimed to revision the valuation of female-identified skills and occupations relative to male-identified ones, thereby destabilizing and subverting gendered notions of "worth" and "value" in transformative ways. Struggles over deindustrialization in urban areas may serve to revitalize communities of color in ways that challenge racist stereotypes. In all of these instances, </w:t>
      </w:r>
      <w:r w:rsidRPr="00BA1B8B">
        <w:rPr>
          <w:u w:val="single"/>
        </w:rPr>
        <w:t>what might be considered as reformist from a traditional Marxian class standpoint may be understood as transformative and radical from a decentered class perspective that does not privilege class exploitation nor subordinate relations of domination, oppression, and power that are constituted by other-than-class aspects of social life</w:t>
      </w:r>
      <w:r w:rsidRPr="00BA1B8B">
        <w:t xml:space="preserve">. </w:t>
      </w:r>
      <w:r w:rsidRPr="00BA1B8B">
        <w:rPr>
          <w:u w:val="single"/>
        </w:rPr>
        <w:t>Thus, rather than eviscerating the potentialities of left political activity, the decentering of class enables a multiplication and surplus of potentially transformative left political practices. For, not only are we able to recognize the radical character of transforming other-than-class aspects of social life, we are also able to theorize the class dimensions of struggles over these ostensibly other-than-class issues. Marxists are thus able to highlight the class aspect of social life in new and compelling ways</w:t>
      </w:r>
      <w:r w:rsidRPr="00BA1B8B">
        <w:t>. For instance, Marxists may contribute to struggles over reproductive rights by showing the links between feminist concerns about gender subordination and the rights of women and Marxists' concerns with who does the work of childcare and under what conditions, or with who has access to reproductive technology and medical services and for what reasons. Or, in organizing to stop the spread of HIV, Marxists may highlight the class aspects of this crisis, emphasizing the links between joblessness and drug use or between the lack of economic development and prostitution, while also recognizing how the racialized, gendered, and sexualized aspects of the spread of HIV reinforce and help (re)produce these class aspects. "</w:t>
      </w:r>
      <w:r w:rsidRPr="00BA1B8B">
        <w:rPr>
          <w:u w:val="single"/>
        </w:rPr>
        <w:t>The challenge for Marxists, then, is to develop the ways in which the loss of class as a universal or hegemonic project provides new areas of strength and vitality within Marxism, and opens new horizons for progressive political action</w:t>
      </w:r>
      <w:r w:rsidRPr="00BA1B8B">
        <w:t xml:space="preserve">."37 In general, </w:t>
      </w:r>
      <w:r w:rsidRPr="00BA1B8B">
        <w:rPr>
          <w:u w:val="single"/>
        </w:rPr>
        <w:t>by making "class" in any Marxian sense visible, a project is constructed whose political intentionality is, in part, to "reveal" and problematize exploitative class relations. This is a subversive aspect of most Marxian traditions and this subversive aspect may be established in many different ways: via projects that pose class in hegemonic and universalizing terms, but also via projects that understand class in a local and contextual sense</w:t>
      </w:r>
      <w:r w:rsidRPr="00BA1B8B">
        <w:t xml:space="preserve">.38 Usually a particular ethical dimension is associated with this project whereby a Marxian class analysis is aimed at creating an understanding in which one of the "rules" of the discourse is that class exploitation is "bad." Thus, in addition to theorizing or "revealing" the character of class relations, there is also often the more-or-less explicit project of eradicating class exploitation and of instituting communal forms of producing, appropriating, and distributing surplus labor. Yet, here we must confront a second major challenge presented by poststructuralist feminism, that of the construction of agency and subjectivity. For, </w:t>
      </w:r>
      <w:r w:rsidRPr="00BA1B8B">
        <w:rPr>
          <w:u w:val="single"/>
        </w:rPr>
        <w:t>in recognizing the contextuality and openness of subjectivity, along with the partiality and discursive character of knowledge, we face the challenge of emptying "class" of any a priori normative status in order to reconstruct a contextual postmodern class politics and/or ethics that does not have recourse to an extradiscursive "standard" by which to justify its political intentionalities, strategies, and projects</w:t>
      </w:r>
      <w:r w:rsidRPr="00BA1B8B">
        <w:t xml:space="preserve">.39 In and of itself we cannot, therefore, conclude that class exploitation is "bad." Rather, </w:t>
      </w:r>
      <w:r w:rsidRPr="00BA1B8B">
        <w:rPr>
          <w:u w:val="single"/>
        </w:rPr>
        <w:t>from a postmodern materialist perspective, political, social, and ethical intentionalities and projects depend upon the particular context within which we are situated. Therefore, we must consider and theorize the constituent aspects of class processes in order to ground a class politics. This perspective, therefore, does not mean that it is impossible to embrace a politics committed to furthering nonexploitative class processes or relations, but that such a politics must be continually constructed and enabled, rather than presumed, imposed, or universalized</w:t>
      </w:r>
      <w:r w:rsidRPr="00BA1B8B">
        <w:t>.</w:t>
      </w:r>
    </w:p>
    <w:p w:rsidR="00C46518" w:rsidRPr="00A33790" w:rsidRDefault="00C46518" w:rsidP="00C46518"/>
    <w:p w:rsidR="00C46518" w:rsidRPr="00B55AD5" w:rsidRDefault="00C46518" w:rsidP="00C46518"/>
    <w:p w:rsidR="00C46518" w:rsidRDefault="00C46518" w:rsidP="00C46518">
      <w:pPr>
        <w:spacing w:after="200" w:line="276" w:lineRule="auto"/>
        <w:rPr>
          <w:rFonts w:asciiTheme="minorHAnsi" w:hAnsiTheme="minorHAnsi"/>
        </w:rPr>
      </w:pPr>
    </w:p>
    <w:p w:rsidR="00A95652" w:rsidRPr="00B55AD5" w:rsidRDefault="00A95652" w:rsidP="00B55AD5">
      <w:bookmarkStart w:id="4" w:name="_GoBack"/>
      <w:bookmarkEnd w:id="4"/>
    </w:p>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Lucida Grande">
    <w:charset w:val="00"/>
    <w:family w:val="auto"/>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MS Mincho">
    <w:altName w:val="MS Mincho"/>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00000001"/>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2BB767F"/>
    <w:multiLevelType w:val="hybridMultilevel"/>
    <w:tmpl w:val="DA0A5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E504E7"/>
    <w:multiLevelType w:val="hybridMultilevel"/>
    <w:tmpl w:val="C35C447E"/>
    <w:lvl w:ilvl="0" w:tplc="C5A29496">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5A0487"/>
    <w:multiLevelType w:val="hybridMultilevel"/>
    <w:tmpl w:val="5EAA2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866DF1"/>
    <w:multiLevelType w:val="hybridMultilevel"/>
    <w:tmpl w:val="D07EFDE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156D1C15"/>
    <w:multiLevelType w:val="hybridMultilevel"/>
    <w:tmpl w:val="08C49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64A5CF7"/>
    <w:multiLevelType w:val="hybridMultilevel"/>
    <w:tmpl w:val="A2E475DA"/>
    <w:lvl w:ilvl="0" w:tplc="B854182C">
      <w:start w:val="937"/>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1B60713B"/>
    <w:multiLevelType w:val="hybridMultilevel"/>
    <w:tmpl w:val="6C0C8596"/>
    <w:lvl w:ilvl="0" w:tplc="66A68308">
      <w:start w:val="1"/>
      <w:numFmt w:val="bullet"/>
      <w:lvlText w:val="-"/>
      <w:lvlJc w:val="left"/>
      <w:pPr>
        <w:ind w:left="720" w:hanging="360"/>
      </w:pPr>
      <w:rPr>
        <w:rFonts w:ascii="Georgia" w:eastAsia="Times New Roman"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BA5491F"/>
    <w:multiLevelType w:val="hybridMultilevel"/>
    <w:tmpl w:val="2F24EE4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1D4D5971"/>
    <w:multiLevelType w:val="hybridMultilevel"/>
    <w:tmpl w:val="2F24EE4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20F76D71"/>
    <w:multiLevelType w:val="hybridMultilevel"/>
    <w:tmpl w:val="0B7CDC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3E4C14"/>
    <w:multiLevelType w:val="hybridMultilevel"/>
    <w:tmpl w:val="8522FD08"/>
    <w:lvl w:ilvl="0" w:tplc="24A2A9CC">
      <w:start w:val="1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2D031083"/>
    <w:multiLevelType w:val="hybridMultilevel"/>
    <w:tmpl w:val="EAD4786A"/>
    <w:lvl w:ilvl="0" w:tplc="04090011">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E3430D2"/>
    <w:multiLevelType w:val="hybridMultilevel"/>
    <w:tmpl w:val="DDAEFA4A"/>
    <w:lvl w:ilvl="0" w:tplc="D940F718">
      <w:start w:val="1"/>
      <w:numFmt w:val="bullet"/>
      <w:lvlText w:val="-"/>
      <w:lvlJc w:val="left"/>
      <w:pPr>
        <w:ind w:left="720" w:hanging="360"/>
      </w:pPr>
      <w:rPr>
        <w:rFonts w:ascii="Georgia" w:eastAsia="Times New Roman"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EF82628"/>
    <w:multiLevelType w:val="hybridMultilevel"/>
    <w:tmpl w:val="57A6E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CA4FDB"/>
    <w:multiLevelType w:val="hybridMultilevel"/>
    <w:tmpl w:val="07DA8B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92924D3"/>
    <w:multiLevelType w:val="hybridMultilevel"/>
    <w:tmpl w:val="9A982628"/>
    <w:lvl w:ilvl="0" w:tplc="F702AB1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3A712FE2"/>
    <w:multiLevelType w:val="hybridMultilevel"/>
    <w:tmpl w:val="141272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4CA47571"/>
    <w:multiLevelType w:val="hybridMultilevel"/>
    <w:tmpl w:val="7AE2C29E"/>
    <w:lvl w:ilvl="0" w:tplc="165AE39C">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3E3003A"/>
    <w:multiLevelType w:val="hybridMultilevel"/>
    <w:tmpl w:val="701C79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7F22EAB"/>
    <w:multiLevelType w:val="hybridMultilevel"/>
    <w:tmpl w:val="AC1E68EC"/>
    <w:lvl w:ilvl="0" w:tplc="9334A606">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CD560D"/>
    <w:multiLevelType w:val="hybridMultilevel"/>
    <w:tmpl w:val="2D4652BA"/>
    <w:lvl w:ilvl="0" w:tplc="C97A00E2">
      <w:start w:val="21"/>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F153F8"/>
    <w:multiLevelType w:val="hybridMultilevel"/>
    <w:tmpl w:val="20EE956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3D06EEB"/>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9" w15:restartNumberingAfterBreak="0">
    <w:nsid w:val="671303A5"/>
    <w:multiLevelType w:val="hybridMultilevel"/>
    <w:tmpl w:val="0D48E4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95A00C7"/>
    <w:multiLevelType w:val="hybridMultilevel"/>
    <w:tmpl w:val="299CA8F0"/>
    <w:lvl w:ilvl="0" w:tplc="04090011">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0960577"/>
    <w:multiLevelType w:val="singleLevel"/>
    <w:tmpl w:val="984E7978"/>
    <w:lvl w:ilvl="0">
      <w:start w:val="13"/>
      <w:numFmt w:val="decimal"/>
      <w:lvlText w:val="%1"/>
      <w:legacy w:legacy="1" w:legacySpace="0" w:legacyIndent="235"/>
      <w:lvlJc w:val="left"/>
      <w:rPr>
        <w:rFonts w:ascii="Arial Unicode MS" w:eastAsia="Arial Unicode MS" w:hAnsi="Arial Unicode MS" w:cs="Arial Unicode MS" w:hint="eastAsia"/>
      </w:rPr>
    </w:lvl>
  </w:abstractNum>
  <w:abstractNum w:abstractNumId="42" w15:restartNumberingAfterBreak="0">
    <w:nsid w:val="74482C15"/>
    <w:multiLevelType w:val="hybridMultilevel"/>
    <w:tmpl w:val="D2522164"/>
    <w:lvl w:ilvl="0" w:tplc="BADC0360">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8B08F9"/>
    <w:multiLevelType w:val="singleLevel"/>
    <w:tmpl w:val="AF8E5BD6"/>
    <w:lvl w:ilvl="0">
      <w:start w:val="6"/>
      <w:numFmt w:val="decimal"/>
      <w:lvlText w:val="%1"/>
      <w:legacy w:legacy="1" w:legacySpace="0" w:legacyIndent="144"/>
      <w:lvlJc w:val="left"/>
      <w:rPr>
        <w:rFonts w:ascii="Arial Unicode MS" w:eastAsia="Arial Unicode MS" w:hAnsi="Arial Unicode MS" w:cs="Arial Unicode MS" w:hint="eastAsia"/>
      </w:rPr>
    </w:lvl>
  </w:abstractNum>
  <w:abstractNum w:abstractNumId="44" w15:restartNumberingAfterBreak="0">
    <w:nsid w:val="76F155E9"/>
    <w:multiLevelType w:val="hybridMultilevel"/>
    <w:tmpl w:val="557E5B6E"/>
    <w:lvl w:ilvl="0" w:tplc="32124E90">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89B2FD6"/>
    <w:multiLevelType w:val="multilevel"/>
    <w:tmpl w:val="C97057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32"/>
  </w:num>
  <w:num w:numId="12">
    <w:abstractNumId w:val="30"/>
  </w:num>
  <w:num w:numId="13">
    <w:abstractNumId w:val="23"/>
  </w:num>
  <w:num w:numId="14">
    <w:abstractNumId w:val="37"/>
  </w:num>
  <w:num w:numId="15">
    <w:abstractNumId w:val="26"/>
  </w:num>
  <w:num w:numId="16">
    <w:abstractNumId w:val="15"/>
  </w:num>
  <w:num w:numId="17">
    <w:abstractNumId w:val="35"/>
  </w:num>
  <w:num w:numId="18">
    <w:abstractNumId w:val="13"/>
  </w:num>
  <w:num w:numId="19">
    <w:abstractNumId w:val="28"/>
  </w:num>
  <w:num w:numId="20">
    <w:abstractNumId w:val="22"/>
  </w:num>
  <w:num w:numId="21">
    <w:abstractNumId w:val="16"/>
  </w:num>
  <w:num w:numId="22">
    <w:abstractNumId w:val="44"/>
  </w:num>
  <w:num w:numId="23">
    <w:abstractNumId w:val="39"/>
  </w:num>
  <w:num w:numId="24">
    <w:abstractNumId w:val="17"/>
  </w:num>
  <w:num w:numId="25">
    <w:abstractNumId w:val="33"/>
  </w:num>
  <w:num w:numId="26">
    <w:abstractNumId w:val="24"/>
  </w:num>
  <w:num w:numId="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0"/>
  </w:num>
  <w:num w:numId="32">
    <w:abstractNumId w:val="38"/>
  </w:num>
  <w:num w:numId="33">
    <w:abstractNumId w:val="41"/>
  </w:num>
  <w:num w:numId="34">
    <w:abstractNumId w:val="43"/>
  </w:num>
  <w:num w:numId="35">
    <w:abstractNumId w:val="21"/>
  </w:num>
  <w:num w:numId="36">
    <w:abstractNumId w:val="34"/>
  </w:num>
  <w:num w:numId="37">
    <w:abstractNumId w:val="18"/>
  </w:num>
  <w:num w:numId="38">
    <w:abstractNumId w:val="25"/>
  </w:num>
  <w:num w:numId="39">
    <w:abstractNumId w:val="29"/>
  </w:num>
  <w:num w:numId="40">
    <w:abstractNumId w:val="40"/>
  </w:num>
  <w:num w:numId="41">
    <w:abstractNumId w:val="45"/>
  </w:num>
  <w:num w:numId="42">
    <w:abstractNumId w:val="12"/>
  </w:num>
  <w:num w:numId="43">
    <w:abstractNumId w:val="42"/>
  </w:num>
  <w:num w:numId="44">
    <w:abstractNumId w:val="31"/>
  </w:num>
  <w:num w:numId="45">
    <w:abstractNumId w:val="11"/>
  </w:num>
  <w:num w:numId="4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8"/>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C46518"/>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223C0"/>
    <w:rsid w:val="004605D6"/>
    <w:rsid w:val="004C60E8"/>
    <w:rsid w:val="004E3579"/>
    <w:rsid w:val="004E728B"/>
    <w:rsid w:val="004F39E0"/>
    <w:rsid w:val="00537BD5"/>
    <w:rsid w:val="0057268A"/>
    <w:rsid w:val="005D2912"/>
    <w:rsid w:val="006065BD"/>
    <w:rsid w:val="00645FA9"/>
    <w:rsid w:val="00647866"/>
    <w:rsid w:val="00665003"/>
    <w:rsid w:val="006A2AD0"/>
    <w:rsid w:val="006A656B"/>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E5121"/>
    <w:rsid w:val="009F7ED2"/>
    <w:rsid w:val="00A93661"/>
    <w:rsid w:val="00A95652"/>
    <w:rsid w:val="00A971B6"/>
    <w:rsid w:val="00AC0AB8"/>
    <w:rsid w:val="00B25EF2"/>
    <w:rsid w:val="00B33C6D"/>
    <w:rsid w:val="00B4508F"/>
    <w:rsid w:val="00B55AD5"/>
    <w:rsid w:val="00B8057C"/>
    <w:rsid w:val="00BD6238"/>
    <w:rsid w:val="00BF593B"/>
    <w:rsid w:val="00BF773A"/>
    <w:rsid w:val="00BF7E81"/>
    <w:rsid w:val="00C13773"/>
    <w:rsid w:val="00C17CC8"/>
    <w:rsid w:val="00C46518"/>
    <w:rsid w:val="00C759BA"/>
    <w:rsid w:val="00C83417"/>
    <w:rsid w:val="00C9604F"/>
    <w:rsid w:val="00CA19AA"/>
    <w:rsid w:val="00CB1CEB"/>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257CA"/>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5:chartTrackingRefBased/>
  <w15:docId w15:val="{B5C9E465-D221-4260-98D0-C155D2FE9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C46518"/>
    <w:pPr>
      <w:spacing w:after="0" w:line="240" w:lineRule="auto"/>
    </w:pPr>
    <w:rPr>
      <w:rFonts w:ascii="Georgia" w:hAnsi="Georgia"/>
    </w:rPr>
  </w:style>
  <w:style w:type="paragraph" w:styleId="Heading1">
    <w:name w:val="heading 1"/>
    <w:aliases w:val="Pocket,1: Block/Page Title,Block Name,Heading 1 Char1,ALEX,Heading,Block Header,Heading 1 - block,Heading 1 Char Char,Block Titles,Heading 1 Char1 Char,Heading 1 Char Char Char,Heading 1 Char1 Char Char,Heading 1 Char Char Char Char,block titl"/>
    <w:basedOn w:val="Normal"/>
    <w:next w:val="Normal"/>
    <w:link w:val="Heading1Char"/>
    <w:qFormat/>
    <w:rsid w:val="00C4651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Heading 2 Char Char Char Char,Heading 2 Char Char1 Char,Heading 2 Char2,Heading 2 Char1 Char,Heading 2 Char Char Char,Heading 2 Char Char1,Cha,Ta,TagStyle,Char Char Char Char Char Char,Tag of Card,1,2,Sub-Block"/>
    <w:basedOn w:val="Normal"/>
    <w:next w:val="Normal"/>
    <w:link w:val="Heading2Char"/>
    <w:uiPriority w:val="1"/>
    <w:unhideWhenUsed/>
    <w:qFormat/>
    <w:rsid w:val="00C46518"/>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no"/>
    <w:basedOn w:val="Normal"/>
    <w:next w:val="Normal"/>
    <w:link w:val="Heading3Char"/>
    <w:uiPriority w:val="2"/>
    <w:unhideWhenUsed/>
    <w:qFormat/>
    <w:rsid w:val="00C46518"/>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small text,Big card,body,Normal Tag,heading 2,Heading 2 Char2 Char,Heading 2 Char1 Char Char, Ch,no read,No Spacing211,No Spacing4,No Spacing11111,No Spacing5,No Spacing12,No Spacing2111,No Spacing2,Debate Text,Read stuff,No Spacing11,Ch,ta"/>
    <w:basedOn w:val="Normal"/>
    <w:next w:val="Normal"/>
    <w:link w:val="Heading4Char"/>
    <w:uiPriority w:val="3"/>
    <w:unhideWhenUsed/>
    <w:qFormat/>
    <w:rsid w:val="00C46518"/>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C465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6518"/>
  </w:style>
  <w:style w:type="character" w:customStyle="1" w:styleId="Heading1Char">
    <w:name w:val="Heading 1 Char"/>
    <w:aliases w:val="Pocket Char,1: Block/Page Title Char,Block Name Char,Heading 1 Char1 Char1,ALEX Char,Heading Char,Block Header Char,Heading 1 - block Char,Heading 1 Char Char Char1,Block Titles Char,Heading 1 Char1 Char Char1,block titl Char"/>
    <w:basedOn w:val="DefaultParagraphFont"/>
    <w:link w:val="Heading1"/>
    <w:rsid w:val="00C46518"/>
    <w:rPr>
      <w:rFonts w:ascii="Georgia" w:eastAsiaTheme="majorEastAsia" w:hAnsi="Georgia" w:cstheme="majorBidi"/>
      <w:b/>
      <w:caps/>
      <w:sz w:val="52"/>
      <w:szCs w:val="32"/>
    </w:rPr>
  </w:style>
  <w:style w:type="character" w:customStyle="1" w:styleId="Heading2Char">
    <w:name w:val="Heading 2 Char"/>
    <w:aliases w:val="Hat Char,Heading 2 Char Char Char Char Char,Heading 2 Char Char1 Char Char,Heading 2 Char2 Char1,Heading 2 Char1 Char Char1,Heading 2 Char Char Char Char1,Heading 2 Char Char1 Char1,Cha Char,Ta Char,TagStyle Char,Tag of Card Char,1 Char"/>
    <w:basedOn w:val="DefaultParagraphFont"/>
    <w:link w:val="Heading2"/>
    <w:uiPriority w:val="1"/>
    <w:rsid w:val="00C46518"/>
    <w:rPr>
      <w:rFonts w:ascii="Georgia" w:eastAsiaTheme="majorEastAsia" w:hAnsi="Georgia" w:cstheme="majorBidi"/>
      <w:b/>
      <w:caps/>
      <w:sz w:val="44"/>
      <w:szCs w:val="26"/>
      <w:u w:val="double"/>
    </w:rPr>
  </w:style>
  <w:style w:type="character" w:customStyle="1" w:styleId="Heading3Char">
    <w:name w:val="Heading 3 Char"/>
    <w:aliases w:val="Block Char,Char Char Char Char Char Char Char Char, Char Char Char, Char Char Char Char Char Char Char Char,Char Char1, Char Char1,Char1 Char,Heading 3 Char3 Char,Heading 3 Char4 Char Char Char,Heading 3 Char3 Char Char Char Char,no Char"/>
    <w:basedOn w:val="DefaultParagraphFont"/>
    <w:link w:val="Heading3"/>
    <w:uiPriority w:val="2"/>
    <w:rsid w:val="00C46518"/>
    <w:rPr>
      <w:rFonts w:ascii="Georgia" w:eastAsiaTheme="majorEastAsia" w:hAnsi="Georgia" w:cstheme="majorBidi"/>
      <w:b/>
      <w:caps/>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no read Char,No Spacing211 Char,No Spacing4 Char,No Spacing11111 Char,No Spacing5 Char,Ch Char"/>
    <w:basedOn w:val="DefaultParagraphFont"/>
    <w:link w:val="Heading4"/>
    <w:uiPriority w:val="3"/>
    <w:rsid w:val="00C46518"/>
    <w:rPr>
      <w:rFonts w:ascii="Georgia" w:eastAsiaTheme="majorEastAsia" w:hAnsi="Georgia" w:cstheme="majorBidi"/>
      <w:b/>
      <w:iCs/>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s"/>
    <w:basedOn w:val="DefaultParagraphFont"/>
    <w:link w:val="textbold"/>
    <w:uiPriority w:val="7"/>
    <w:qFormat/>
    <w:rsid w:val="00C46518"/>
    <w:rPr>
      <w:rFonts w:ascii="Georgia" w:hAnsi="Georgia"/>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C46518"/>
    <w:rPr>
      <w:rFonts w:ascii="Georgia" w:hAnsi="Georgia"/>
      <w:b/>
      <w:bCs/>
      <w:sz w:val="22"/>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Bold,Style,c,B"/>
    <w:basedOn w:val="DefaultParagraphFont"/>
    <w:uiPriority w:val="6"/>
    <w:qFormat/>
    <w:rsid w:val="00C46518"/>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TAG,TAG ,Heading 3 Char2"/>
    <w:basedOn w:val="DefaultParagraphFont"/>
    <w:uiPriority w:val="99"/>
    <w:unhideWhenUsed/>
    <w:rsid w:val="00C46518"/>
    <w:rPr>
      <w:color w:val="auto"/>
      <w:u w:val="none"/>
    </w:rPr>
  </w:style>
  <w:style w:type="character" w:styleId="FollowedHyperlink">
    <w:name w:val="FollowedHyperlink"/>
    <w:basedOn w:val="DefaultParagraphFont"/>
    <w:uiPriority w:val="99"/>
    <w:semiHidden/>
    <w:unhideWhenUsed/>
    <w:rsid w:val="00C46518"/>
    <w:rPr>
      <w:color w:val="auto"/>
      <w:u w:val="none"/>
    </w:rPr>
  </w:style>
  <w:style w:type="character" w:customStyle="1" w:styleId="StyleBold">
    <w:name w:val="Style Bold"/>
    <w:basedOn w:val="DefaultParagraphFont"/>
    <w:uiPriority w:val="9"/>
    <w:semiHidden/>
    <w:rsid w:val="00C46518"/>
    <w:rPr>
      <w:b/>
      <w:bCs/>
    </w:rPr>
  </w:style>
  <w:style w:type="paragraph" w:styleId="Header">
    <w:name w:val="header"/>
    <w:basedOn w:val="Normal"/>
    <w:link w:val="HeaderChar"/>
    <w:autoRedefine/>
    <w:uiPriority w:val="99"/>
    <w:unhideWhenUsed/>
    <w:qFormat/>
    <w:rsid w:val="00C46518"/>
    <w:pPr>
      <w:tabs>
        <w:tab w:val="center" w:pos="4320"/>
        <w:tab w:val="right" w:pos="8640"/>
      </w:tabs>
    </w:pPr>
  </w:style>
  <w:style w:type="character" w:customStyle="1" w:styleId="HeaderChar">
    <w:name w:val="Header Char"/>
    <w:basedOn w:val="DefaultParagraphFont"/>
    <w:link w:val="Header"/>
    <w:uiPriority w:val="99"/>
    <w:rsid w:val="00C46518"/>
    <w:rPr>
      <w:rFonts w:ascii="Georgia" w:hAnsi="Georgia"/>
    </w:rPr>
  </w:style>
  <w:style w:type="paragraph" w:styleId="Footer">
    <w:name w:val="footer"/>
    <w:basedOn w:val="Normal"/>
    <w:link w:val="FooterChar"/>
    <w:uiPriority w:val="99"/>
    <w:unhideWhenUsed/>
    <w:rsid w:val="00C46518"/>
    <w:pPr>
      <w:tabs>
        <w:tab w:val="center" w:pos="4320"/>
        <w:tab w:val="right" w:pos="8640"/>
      </w:tabs>
    </w:pPr>
  </w:style>
  <w:style w:type="character" w:customStyle="1" w:styleId="FooterChar">
    <w:name w:val="Footer Char"/>
    <w:basedOn w:val="DefaultParagraphFont"/>
    <w:link w:val="Footer"/>
    <w:uiPriority w:val="99"/>
    <w:rsid w:val="00C46518"/>
    <w:rPr>
      <w:rFonts w:ascii="Georgia" w:hAnsi="Georgia"/>
    </w:rPr>
  </w:style>
  <w:style w:type="paragraph" w:customStyle="1" w:styleId="textbold">
    <w:name w:val="text bold"/>
    <w:basedOn w:val="Normal"/>
    <w:link w:val="Emphasis"/>
    <w:uiPriority w:val="7"/>
    <w:qFormat/>
    <w:rsid w:val="00C46518"/>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character" w:styleId="IntenseEmphasis">
    <w:name w:val="Intense Emphasis"/>
    <w:aliases w:val="Heading 3 Char1 Char Char Char,9.5 pt,Underline Char Char Char,Cards + Font: 12 pt Char Char Char Char Char Char Char Char Char Char Char,Minimized Ch,Heading 3 Char Char Char Char Char,Intense Emphasis4,Intense Emphasis5,cites Char Ch"/>
    <w:basedOn w:val="DefaultParagraphFont"/>
    <w:uiPriority w:val="6"/>
    <w:qFormat/>
    <w:rsid w:val="00C46518"/>
    <w:rPr>
      <w:b w:val="0"/>
      <w:sz w:val="22"/>
      <w:u w:val="single"/>
    </w:rPr>
  </w:style>
  <w:style w:type="character" w:customStyle="1" w:styleId="cite">
    <w:name w:val="cite"/>
    <w:aliases w:val="Heading 3 Char Char Char1,Heading 3 Char1,Char Char2,Heading 3 Char Char Char,Char Char,Citation Char,Underlined Text Char,Block Writing Char,Heading 3 Char Char Char Char,Index Headers Char,Citation Char Char Char1,cites Char Char, Char Char Char1"/>
    <w:basedOn w:val="DefaultParagraphFont"/>
    <w:qFormat/>
    <w:rsid w:val="00C46518"/>
    <w:rPr>
      <w:rFonts w:ascii="Times New Roman" w:hAnsi="Times New Roman"/>
      <w:b/>
      <w:sz w:val="24"/>
    </w:rPr>
  </w:style>
  <w:style w:type="paragraph" w:customStyle="1" w:styleId="card">
    <w:name w:val="card"/>
    <w:basedOn w:val="Normal"/>
    <w:link w:val="cardChar"/>
    <w:qFormat/>
    <w:rsid w:val="00C46518"/>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C46518"/>
    <w:rPr>
      <w:rFonts w:ascii="Times New Roman" w:eastAsia="Times New Roman" w:hAnsi="Times New Roman" w:cs="Times New Roman"/>
      <w:sz w:val="20"/>
      <w:szCs w:val="20"/>
    </w:rPr>
  </w:style>
  <w:style w:type="character" w:customStyle="1" w:styleId="underline">
    <w:name w:val="underline"/>
    <w:basedOn w:val="DefaultParagraphFont"/>
    <w:qFormat/>
    <w:rsid w:val="00C46518"/>
    <w:rPr>
      <w:u w:val="single"/>
    </w:rPr>
  </w:style>
  <w:style w:type="paragraph" w:customStyle="1" w:styleId="TxBr16p1">
    <w:name w:val="TxBr_16p1"/>
    <w:basedOn w:val="Normal"/>
    <w:rsid w:val="00C46518"/>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C46518"/>
    <w:pPr>
      <w:tabs>
        <w:tab w:val="left" w:pos="204"/>
      </w:tabs>
      <w:autoSpaceDE w:val="0"/>
      <w:autoSpaceDN w:val="0"/>
      <w:adjustRightInd w:val="0"/>
      <w:spacing w:line="238" w:lineRule="atLeast"/>
      <w:ind w:firstLine="204"/>
      <w:jc w:val="both"/>
    </w:pPr>
    <w:rPr>
      <w:rFonts w:eastAsia="Times New Roman"/>
      <w:sz w:val="24"/>
      <w:szCs w:val="20"/>
    </w:rPr>
  </w:style>
  <w:style w:type="character" w:customStyle="1" w:styleId="style3Char">
    <w:name w:val="style 3 Char"/>
    <w:rsid w:val="00C46518"/>
    <w:rPr>
      <w:sz w:val="18"/>
      <w:szCs w:val="24"/>
      <w:lang w:val="en-US" w:eastAsia="en-US" w:bidi="ar-SA"/>
    </w:rPr>
  </w:style>
  <w:style w:type="character" w:customStyle="1" w:styleId="FootnoteTextChar">
    <w:name w:val="Footnote Text Char"/>
    <w:basedOn w:val="DefaultParagraphFont"/>
    <w:link w:val="FootnoteText"/>
    <w:uiPriority w:val="99"/>
    <w:semiHidden/>
    <w:rsid w:val="00C46518"/>
    <w:rPr>
      <w:rFonts w:ascii="Georgia" w:hAnsi="Georgia" w:cs="Calibri"/>
      <w:sz w:val="20"/>
      <w:szCs w:val="20"/>
    </w:rPr>
  </w:style>
  <w:style w:type="paragraph" w:styleId="FootnoteText">
    <w:name w:val="footnote text"/>
    <w:basedOn w:val="Normal"/>
    <w:link w:val="FootnoteTextChar"/>
    <w:uiPriority w:val="99"/>
    <w:semiHidden/>
    <w:unhideWhenUsed/>
    <w:rsid w:val="00C46518"/>
    <w:rPr>
      <w:rFonts w:cs="Calibri"/>
      <w:sz w:val="20"/>
      <w:szCs w:val="20"/>
    </w:rPr>
  </w:style>
  <w:style w:type="character" w:customStyle="1" w:styleId="FootnoteTextChar1">
    <w:name w:val="Footnote Text Char1"/>
    <w:basedOn w:val="DefaultParagraphFont"/>
    <w:uiPriority w:val="99"/>
    <w:semiHidden/>
    <w:rsid w:val="00C46518"/>
    <w:rPr>
      <w:rFonts w:ascii="Georgia" w:hAnsi="Georgia"/>
      <w:sz w:val="20"/>
      <w:szCs w:val="20"/>
    </w:rPr>
  </w:style>
  <w:style w:type="character" w:customStyle="1" w:styleId="CommentTextChar">
    <w:name w:val="Comment Text Char"/>
    <w:basedOn w:val="DefaultParagraphFont"/>
    <w:link w:val="CommentText"/>
    <w:uiPriority w:val="99"/>
    <w:semiHidden/>
    <w:rsid w:val="00C46518"/>
    <w:rPr>
      <w:rFonts w:ascii="Georgia" w:hAnsi="Georgia" w:cs="Calibri"/>
      <w:sz w:val="20"/>
      <w:szCs w:val="20"/>
    </w:rPr>
  </w:style>
  <w:style w:type="paragraph" w:styleId="CommentText">
    <w:name w:val="annotation text"/>
    <w:basedOn w:val="Normal"/>
    <w:link w:val="CommentTextChar"/>
    <w:uiPriority w:val="99"/>
    <w:semiHidden/>
    <w:unhideWhenUsed/>
    <w:rsid w:val="00C46518"/>
    <w:rPr>
      <w:rFonts w:cs="Calibri"/>
      <w:sz w:val="20"/>
      <w:szCs w:val="20"/>
    </w:rPr>
  </w:style>
  <w:style w:type="character" w:customStyle="1" w:styleId="CommentTextChar1">
    <w:name w:val="Comment Text Char1"/>
    <w:basedOn w:val="DefaultParagraphFont"/>
    <w:uiPriority w:val="99"/>
    <w:semiHidden/>
    <w:rsid w:val="00C46518"/>
    <w:rPr>
      <w:rFonts w:ascii="Georgia" w:hAnsi="Georgia"/>
      <w:sz w:val="20"/>
      <w:szCs w:val="20"/>
    </w:rPr>
  </w:style>
  <w:style w:type="character" w:customStyle="1" w:styleId="CommentSubjectChar">
    <w:name w:val="Comment Subject Char"/>
    <w:basedOn w:val="CommentTextChar"/>
    <w:link w:val="CommentSubject"/>
    <w:uiPriority w:val="99"/>
    <w:semiHidden/>
    <w:rsid w:val="00C46518"/>
    <w:rPr>
      <w:rFonts w:ascii="Georgia" w:hAnsi="Georgia" w:cs="Calibri"/>
      <w:b/>
      <w:bCs/>
      <w:sz w:val="20"/>
      <w:szCs w:val="20"/>
    </w:rPr>
  </w:style>
  <w:style w:type="paragraph" w:styleId="CommentSubject">
    <w:name w:val="annotation subject"/>
    <w:basedOn w:val="CommentText"/>
    <w:next w:val="CommentText"/>
    <w:link w:val="CommentSubjectChar"/>
    <w:uiPriority w:val="99"/>
    <w:semiHidden/>
    <w:unhideWhenUsed/>
    <w:rsid w:val="00C46518"/>
    <w:rPr>
      <w:b/>
      <w:bCs/>
    </w:rPr>
  </w:style>
  <w:style w:type="character" w:customStyle="1" w:styleId="CommentSubjectChar1">
    <w:name w:val="Comment Subject Char1"/>
    <w:basedOn w:val="CommentTextChar1"/>
    <w:uiPriority w:val="99"/>
    <w:semiHidden/>
    <w:rsid w:val="00C46518"/>
    <w:rPr>
      <w:rFonts w:ascii="Georgia" w:hAnsi="Georgia"/>
      <w:b/>
      <w:bCs/>
      <w:sz w:val="20"/>
      <w:szCs w:val="20"/>
    </w:rPr>
  </w:style>
  <w:style w:type="character" w:customStyle="1" w:styleId="BalloonTextChar">
    <w:name w:val="Balloon Text Char"/>
    <w:basedOn w:val="DefaultParagraphFont"/>
    <w:link w:val="BalloonText"/>
    <w:uiPriority w:val="99"/>
    <w:semiHidden/>
    <w:rsid w:val="00C46518"/>
    <w:rPr>
      <w:rFonts w:ascii="Segoe UI" w:hAnsi="Segoe UI" w:cs="Segoe UI"/>
      <w:sz w:val="18"/>
      <w:szCs w:val="18"/>
    </w:rPr>
  </w:style>
  <w:style w:type="paragraph" w:styleId="BalloonText">
    <w:name w:val="Balloon Text"/>
    <w:basedOn w:val="Normal"/>
    <w:link w:val="BalloonTextChar"/>
    <w:uiPriority w:val="99"/>
    <w:semiHidden/>
    <w:unhideWhenUsed/>
    <w:rsid w:val="00C46518"/>
    <w:rPr>
      <w:rFonts w:ascii="Segoe UI" w:hAnsi="Segoe UI" w:cs="Segoe UI"/>
      <w:sz w:val="18"/>
      <w:szCs w:val="18"/>
    </w:rPr>
  </w:style>
  <w:style w:type="character" w:customStyle="1" w:styleId="BalloonTextChar1">
    <w:name w:val="Balloon Text Char1"/>
    <w:basedOn w:val="DefaultParagraphFont"/>
    <w:uiPriority w:val="99"/>
    <w:semiHidden/>
    <w:rsid w:val="00C46518"/>
    <w:rPr>
      <w:rFonts w:ascii="Segoe UI" w:hAnsi="Segoe UI" w:cs="Segoe UI"/>
      <w:sz w:val="18"/>
      <w:szCs w:val="18"/>
    </w:rPr>
  </w:style>
  <w:style w:type="character" w:customStyle="1" w:styleId="EndnoteTextChar">
    <w:name w:val="Endnote Text Char"/>
    <w:basedOn w:val="DefaultParagraphFont"/>
    <w:link w:val="EndnoteText"/>
    <w:uiPriority w:val="99"/>
    <w:rsid w:val="00C46518"/>
    <w:rPr>
      <w:rFonts w:ascii="Georgia" w:hAnsi="Georgia" w:cs="Calibri"/>
      <w:sz w:val="20"/>
      <w:szCs w:val="20"/>
    </w:rPr>
  </w:style>
  <w:style w:type="paragraph" w:styleId="EndnoteText">
    <w:name w:val="endnote text"/>
    <w:basedOn w:val="Normal"/>
    <w:link w:val="EndnoteTextChar"/>
    <w:uiPriority w:val="99"/>
    <w:unhideWhenUsed/>
    <w:rsid w:val="00C46518"/>
    <w:rPr>
      <w:rFonts w:cs="Calibri"/>
      <w:sz w:val="20"/>
      <w:szCs w:val="20"/>
    </w:rPr>
  </w:style>
  <w:style w:type="character" w:customStyle="1" w:styleId="EndnoteTextChar1">
    <w:name w:val="Endnote Text Char1"/>
    <w:basedOn w:val="DefaultParagraphFont"/>
    <w:uiPriority w:val="99"/>
    <w:semiHidden/>
    <w:rsid w:val="00C46518"/>
    <w:rPr>
      <w:rFonts w:ascii="Georgia" w:hAnsi="Georgia"/>
      <w:sz w:val="20"/>
      <w:szCs w:val="20"/>
    </w:rPr>
  </w:style>
  <w:style w:type="paragraph" w:customStyle="1" w:styleId="CardTag">
    <w:name w:val="Card Tag"/>
    <w:rsid w:val="00C46518"/>
    <w:pPr>
      <w:spacing w:after="0" w:line="240" w:lineRule="auto"/>
    </w:pPr>
    <w:rPr>
      <w:rFonts w:ascii="Arial Narrow" w:eastAsia="Times New Roman" w:hAnsi="Arial Narrow" w:cs="Times New Roman"/>
      <w:b/>
      <w:sz w:val="26"/>
      <w:szCs w:val="24"/>
    </w:rPr>
  </w:style>
  <w:style w:type="character" w:customStyle="1" w:styleId="BodyText1">
    <w:name w:val="Body Text1"/>
    <w:basedOn w:val="DefaultParagraphFont"/>
    <w:rsid w:val="00C46518"/>
    <w:rPr>
      <w:rFonts w:ascii="Times New Roman" w:eastAsia="Times New Roman" w:hAnsi="Times New Roman" w:cs="Times New Roman"/>
      <w:b/>
      <w:bCs/>
      <w:i w:val="0"/>
      <w:iCs w:val="0"/>
      <w:smallCaps w:val="0"/>
      <w:strike w:val="0"/>
      <w:color w:val="000000"/>
      <w:spacing w:val="0"/>
      <w:w w:val="100"/>
      <w:position w:val="0"/>
      <w:sz w:val="19"/>
      <w:szCs w:val="19"/>
      <w:u w:val="none"/>
      <w:lang w:val="en-US"/>
    </w:rPr>
  </w:style>
  <w:style w:type="character" w:customStyle="1" w:styleId="BodytextItalic">
    <w:name w:val="Body text + Italic"/>
    <w:aliases w:val="Spacing -1 pt,Spacing 0 pt,Body text + CordiaUPC,12 pt,Body text + 9 pt,Body text + 9.5 pt,Body text + Georgia,8 pt,7 pt"/>
    <w:basedOn w:val="DefaultParagraphFont"/>
    <w:rsid w:val="00C46518"/>
    <w:rPr>
      <w:rFonts w:ascii="Times New Roman" w:eastAsia="Times New Roman" w:hAnsi="Times New Roman" w:cs="Times New Roman"/>
      <w:b/>
      <w:bCs/>
      <w:i/>
      <w:iCs/>
      <w:smallCaps w:val="0"/>
      <w:strike w:val="0"/>
      <w:color w:val="000000"/>
      <w:spacing w:val="0"/>
      <w:w w:val="100"/>
      <w:position w:val="0"/>
      <w:sz w:val="19"/>
      <w:szCs w:val="19"/>
      <w:u w:val="none"/>
      <w:lang w:val="en-US"/>
    </w:rPr>
  </w:style>
  <w:style w:type="character" w:customStyle="1" w:styleId="Bodytext3NotBold">
    <w:name w:val="Body text (3) + Not Bold"/>
    <w:aliases w:val="Italic,Body text (2) + 9 pt,Body text (2) + 12 pt,Not Bold,Body text (7) + Bold,Body text (9) + 14 pt,Small Caps,Body text (9) + 11 pt,Body text (9) + 13 pt,Scale 66%,Scale 60%,Body text (10) + 14 pt,Body text (11) + Bold"/>
    <w:rsid w:val="00C46518"/>
    <w:rPr>
      <w:rFonts w:ascii="Times New Roman" w:eastAsia="Times New Roman" w:hAnsi="Times New Roman" w:cs="Times New Roman"/>
      <w:b/>
      <w:bCs/>
      <w:i/>
      <w:iCs/>
      <w:smallCaps w:val="0"/>
      <w:strike w:val="0"/>
      <w:color w:val="000000"/>
      <w:spacing w:val="0"/>
      <w:w w:val="100"/>
      <w:position w:val="0"/>
      <w:sz w:val="20"/>
      <w:szCs w:val="20"/>
      <w:u w:val="none"/>
      <w:lang w:val="en-US" w:eastAsia="en-US" w:bidi="en-US"/>
    </w:rPr>
  </w:style>
  <w:style w:type="paragraph" w:styleId="NoSpacing">
    <w:name w:val="No Spacing"/>
    <w:aliases w:val="tag,No Spacing111,No Spacing1,No Spacing3,CD - Cite,Dont use,Tag and Cite,No Spacing112,Clear,DDI Tag,Tag Title,Small Text,No Spacing51,No Spacing8,No Spacing22,Dont u,No Spacing1111111"/>
    <w:link w:val="NoSpacingChar"/>
    <w:uiPriority w:val="1"/>
    <w:rsid w:val="00C46518"/>
    <w:pPr>
      <w:spacing w:after="0" w:line="240" w:lineRule="auto"/>
    </w:pPr>
    <w:rPr>
      <w:rFonts w:eastAsiaTheme="minorEastAsia"/>
      <w:sz w:val="24"/>
      <w:szCs w:val="24"/>
    </w:rPr>
  </w:style>
  <w:style w:type="character" w:customStyle="1" w:styleId="NoSpacingChar">
    <w:name w:val="No Spacing Char"/>
    <w:aliases w:val="tag Char,No Spacing111 Char,No Spacing1 Char,No Spacing3 Char,CD - Cite Char,Dont use Char,Tag and Cite Char,No Spacing112 Char,Clear Char,DDI Tag Char,Tag Title Char,Small Text Char,No Spacing51 Char,No Spacing8 Char,No Spacing22 Char"/>
    <w:link w:val="NoSpacing"/>
    <w:uiPriority w:val="1"/>
    <w:qFormat/>
    <w:rsid w:val="00C46518"/>
    <w:rPr>
      <w:rFonts w:eastAsiaTheme="minorEastAsia"/>
      <w:sz w:val="24"/>
      <w:szCs w:val="24"/>
    </w:rPr>
  </w:style>
  <w:style w:type="paragraph" w:customStyle="1" w:styleId="Nothing">
    <w:name w:val="Nothing"/>
    <w:link w:val="NothingChar"/>
    <w:rsid w:val="00C46518"/>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C46518"/>
    <w:rPr>
      <w:rFonts w:ascii="Times New Roman" w:eastAsia="Times New Roman" w:hAnsi="Times New Roman" w:cs="Times New Roman"/>
      <w:sz w:val="20"/>
      <w:szCs w:val="24"/>
    </w:rPr>
  </w:style>
  <w:style w:type="character" w:customStyle="1" w:styleId="DebateUnderline">
    <w:name w:val="Debate Underline"/>
    <w:qFormat/>
    <w:rsid w:val="00C46518"/>
    <w:rPr>
      <w:rFonts w:ascii="Times New Roman" w:hAnsi="Times New Roman"/>
      <w:sz w:val="20"/>
      <w:u w:val="thick"/>
    </w:rPr>
  </w:style>
  <w:style w:type="character" w:customStyle="1" w:styleId="Author-Date">
    <w:name w:val="Author-Date"/>
    <w:qFormat/>
    <w:rsid w:val="00C46518"/>
    <w:rPr>
      <w:b/>
      <w:sz w:val="24"/>
    </w:rPr>
  </w:style>
  <w:style w:type="paragraph" w:customStyle="1" w:styleId="Analytic">
    <w:name w:val="Analytic"/>
    <w:qFormat/>
    <w:rsid w:val="00C46518"/>
    <w:pPr>
      <w:spacing w:after="0" w:line="240" w:lineRule="auto"/>
    </w:pPr>
    <w:rPr>
      <w:rFonts w:ascii="Georgia" w:eastAsia="SimSun" w:hAnsi="Georgia" w:cs="Times New Roman"/>
      <w:b/>
      <w:bCs/>
      <w:iCs/>
      <w:lang w:eastAsia="zh-CN"/>
    </w:rPr>
  </w:style>
  <w:style w:type="paragraph" w:customStyle="1" w:styleId="SmallSizeParagraph">
    <w:name w:val="Small Size Paragraph"/>
    <w:basedOn w:val="Normal"/>
    <w:link w:val="SmallSizeParagraphChar"/>
    <w:qFormat/>
    <w:rsid w:val="00C46518"/>
    <w:rPr>
      <w:rFonts w:eastAsia="Calibri" w:cs="Times New Roman"/>
      <w:sz w:val="16"/>
      <w:szCs w:val="16"/>
    </w:rPr>
  </w:style>
  <w:style w:type="character" w:customStyle="1" w:styleId="SmallSizeParagraphChar">
    <w:name w:val="Small Size Paragraph Char"/>
    <w:link w:val="SmallSizeParagraph"/>
    <w:rsid w:val="00C46518"/>
    <w:rPr>
      <w:rFonts w:ascii="Georgia" w:eastAsia="Calibri" w:hAnsi="Georgia" w:cs="Times New Roman"/>
      <w:sz w:val="16"/>
      <w:szCs w:val="16"/>
    </w:rPr>
  </w:style>
  <w:style w:type="paragraph" w:customStyle="1" w:styleId="CardUpSize-Light">
    <w:name w:val="CardUpSize - Light"/>
    <w:basedOn w:val="Normal"/>
    <w:link w:val="CardUpSize-LightChar"/>
    <w:rsid w:val="00C46518"/>
    <w:rPr>
      <w:rFonts w:ascii="Arial" w:eastAsia="Times New Roman" w:hAnsi="Arial" w:cs="Times New Roman"/>
      <w:szCs w:val="32"/>
      <w:u w:val="single"/>
    </w:rPr>
  </w:style>
  <w:style w:type="character" w:customStyle="1" w:styleId="CardUpSize-LightChar">
    <w:name w:val="CardUpSize - Light Char"/>
    <w:link w:val="CardUpSize-Light"/>
    <w:locked/>
    <w:rsid w:val="00C46518"/>
    <w:rPr>
      <w:rFonts w:ascii="Arial" w:eastAsia="Times New Roman" w:hAnsi="Arial" w:cs="Times New Roman"/>
      <w:szCs w:val="32"/>
      <w:u w:val="single"/>
    </w:rPr>
  </w:style>
  <w:style w:type="paragraph" w:styleId="NormalWeb">
    <w:name w:val="Normal (Web)"/>
    <w:basedOn w:val="Normal"/>
    <w:uiPriority w:val="99"/>
    <w:unhideWhenUsed/>
    <w:rsid w:val="00C46518"/>
    <w:pPr>
      <w:spacing w:before="100" w:beforeAutospacing="1" w:after="100" w:afterAutospacing="1"/>
    </w:pPr>
    <w:rPr>
      <w:rFonts w:ascii="Times New Roman" w:eastAsia="Times New Roman" w:hAnsi="Times New Roman" w:cs="Times New Roman"/>
      <w:sz w:val="24"/>
    </w:rPr>
  </w:style>
  <w:style w:type="character" w:customStyle="1" w:styleId="DocumentMapChar">
    <w:name w:val="Document Map Char"/>
    <w:basedOn w:val="DefaultParagraphFont"/>
    <w:link w:val="DocumentMap"/>
    <w:semiHidden/>
    <w:rsid w:val="00C46518"/>
    <w:rPr>
      <w:rFonts w:ascii="Lucida Grande" w:eastAsiaTheme="minorEastAsia" w:hAnsi="Lucida Grande" w:cs="Lucida Grande"/>
      <w:szCs w:val="24"/>
    </w:rPr>
  </w:style>
  <w:style w:type="paragraph" w:styleId="DocumentMap">
    <w:name w:val="Document Map"/>
    <w:basedOn w:val="Normal"/>
    <w:link w:val="DocumentMapChar"/>
    <w:semiHidden/>
    <w:unhideWhenUsed/>
    <w:rsid w:val="00C46518"/>
    <w:rPr>
      <w:rFonts w:ascii="Lucida Grande" w:eastAsiaTheme="minorEastAsia" w:hAnsi="Lucida Grande" w:cs="Lucida Grande"/>
      <w:szCs w:val="24"/>
    </w:rPr>
  </w:style>
  <w:style w:type="character" w:customStyle="1" w:styleId="DocumentMapChar1">
    <w:name w:val="Document Map Char1"/>
    <w:basedOn w:val="DefaultParagraphFont"/>
    <w:semiHidden/>
    <w:rsid w:val="00C46518"/>
    <w:rPr>
      <w:rFonts w:ascii="Segoe UI" w:hAnsi="Segoe UI" w:cs="Segoe UI"/>
      <w:sz w:val="16"/>
      <w:szCs w:val="16"/>
    </w:rPr>
  </w:style>
  <w:style w:type="paragraph" w:styleId="ListParagraph">
    <w:name w:val="List Paragraph"/>
    <w:basedOn w:val="Normal"/>
    <w:uiPriority w:val="34"/>
    <w:qFormat/>
    <w:rsid w:val="00C46518"/>
    <w:pPr>
      <w:ind w:left="720"/>
      <w:contextualSpacing/>
    </w:pPr>
  </w:style>
  <w:style w:type="table" w:styleId="TableGrid">
    <w:name w:val="Table Grid"/>
    <w:basedOn w:val="TableNormal"/>
    <w:uiPriority w:val="59"/>
    <w:rsid w:val="00C46518"/>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46518"/>
  </w:style>
  <w:style w:type="character" w:customStyle="1" w:styleId="Style2Char">
    <w:name w:val="Style2 Char"/>
    <w:basedOn w:val="DefaultParagraphFont"/>
    <w:rsid w:val="00C46518"/>
    <w:rPr>
      <w:sz w:val="12"/>
      <w:szCs w:val="24"/>
      <w:lang w:val="en-US" w:eastAsia="en-US" w:bidi="ar-SA"/>
    </w:rPr>
  </w:style>
  <w:style w:type="character" w:customStyle="1" w:styleId="apple-style-span">
    <w:name w:val="apple-style-span"/>
    <w:basedOn w:val="DefaultParagraphFont"/>
    <w:rsid w:val="00C46518"/>
  </w:style>
  <w:style w:type="paragraph" w:customStyle="1" w:styleId="BlockTitle1">
    <w:name w:val="Block Title #1"/>
    <w:basedOn w:val="Heading1"/>
    <w:rsid w:val="00C46518"/>
    <w:pPr>
      <w:keepLines w:val="0"/>
      <w:pageBreakBefore w:val="0"/>
      <w:pBdr>
        <w:top w:val="single" w:sz="18" w:space="1" w:color="000000"/>
        <w:left w:val="single" w:sz="18" w:space="4" w:color="000000"/>
        <w:bottom w:val="single" w:sz="18" w:space="1" w:color="000000"/>
        <w:right w:val="single" w:sz="18" w:space="4" w:color="000000"/>
      </w:pBdr>
      <w:spacing w:line="259" w:lineRule="auto"/>
      <w:ind w:left="1728" w:right="1728"/>
    </w:pPr>
    <w:rPr>
      <w:rFonts w:ascii="Arial" w:eastAsia="Times New Roman" w:hAnsi="Arial" w:cs="Arial"/>
      <w:bCs/>
      <w:color w:val="000000"/>
      <w:kern w:val="32"/>
      <w:sz w:val="32"/>
    </w:rPr>
  </w:style>
  <w:style w:type="paragraph" w:customStyle="1" w:styleId="Cards">
    <w:name w:val="Cards"/>
    <w:next w:val="Normal"/>
    <w:link w:val="CardsChar"/>
    <w:qFormat/>
    <w:rsid w:val="00C46518"/>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basedOn w:val="DefaultParagraphFont"/>
    <w:link w:val="Cards"/>
    <w:locked/>
    <w:rsid w:val="00C46518"/>
    <w:rPr>
      <w:rFonts w:ascii="Times New Roman" w:eastAsia="Times New Roman" w:hAnsi="Times New Roman" w:cs="Times New Roman"/>
      <w:sz w:val="20"/>
      <w:szCs w:val="24"/>
    </w:rPr>
  </w:style>
  <w:style w:type="paragraph" w:customStyle="1" w:styleId="NormalCite">
    <w:name w:val="NormalCite"/>
    <w:link w:val="NormalCiteChar"/>
    <w:qFormat/>
    <w:rsid w:val="00C46518"/>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46518"/>
    <w:rPr>
      <w:rFonts w:ascii="Times New Roman" w:hAnsi="Times New Roman" w:cs="Times New Roman"/>
      <w:sz w:val="18"/>
    </w:rPr>
  </w:style>
  <w:style w:type="character" w:customStyle="1" w:styleId="EmphasizeThis">
    <w:name w:val="EmphasizeThis"/>
    <w:rsid w:val="00C46518"/>
    <w:rPr>
      <w:rFonts w:ascii="Georgia" w:hAnsi="Georgia"/>
      <w:b/>
      <w:iCs/>
      <w:sz w:val="24"/>
      <w:u w:val="thick"/>
    </w:rPr>
  </w:style>
  <w:style w:type="character" w:customStyle="1" w:styleId="TitleChar">
    <w:name w:val="Title Char"/>
    <w:aliases w:val="UNDERLINE Char,Cites and Cards Char,Bold Underlined Char,title Char,Block Heading Char"/>
    <w:basedOn w:val="DefaultParagraphFont"/>
    <w:link w:val="Title"/>
    <w:uiPriority w:val="6"/>
    <w:qFormat/>
    <w:rsid w:val="00C46518"/>
    <w:rPr>
      <w:bCs/>
      <w:sz w:val="20"/>
      <w:u w:val="single"/>
    </w:rPr>
  </w:style>
  <w:style w:type="paragraph" w:styleId="Title">
    <w:name w:val="Title"/>
    <w:aliases w:val="UNDERLINE,Cites and Cards,Bold Underlined,title,Block Heading"/>
    <w:basedOn w:val="Normal"/>
    <w:next w:val="Normal"/>
    <w:link w:val="TitleChar"/>
    <w:uiPriority w:val="6"/>
    <w:qFormat/>
    <w:rsid w:val="00C46518"/>
    <w:pPr>
      <w:ind w:left="720"/>
      <w:outlineLvl w:val="0"/>
    </w:pPr>
    <w:rPr>
      <w:rFonts w:asciiTheme="minorHAnsi" w:hAnsiTheme="minorHAnsi"/>
      <w:bCs/>
      <w:sz w:val="20"/>
      <w:u w:val="single"/>
    </w:rPr>
  </w:style>
  <w:style w:type="character" w:customStyle="1" w:styleId="TitleChar1">
    <w:name w:val="Title Char1"/>
    <w:aliases w:val="UNDERLINE Char1,Bold Underlined Char1,Cites and Cards Char1,title Char1,Block Heading Char1"/>
    <w:basedOn w:val="DefaultParagraphFont"/>
    <w:uiPriority w:val="6"/>
    <w:rsid w:val="00C46518"/>
    <w:rPr>
      <w:rFonts w:asciiTheme="majorHAnsi" w:eastAsiaTheme="majorEastAsia" w:hAnsiTheme="majorHAnsi" w:cstheme="majorBidi"/>
      <w:spacing w:val="-10"/>
      <w:kern w:val="28"/>
      <w:sz w:val="56"/>
      <w:szCs w:val="56"/>
    </w:rPr>
  </w:style>
  <w:style w:type="paragraph" w:customStyle="1" w:styleId="Small">
    <w:name w:val="Small"/>
    <w:basedOn w:val="Normal"/>
    <w:qFormat/>
    <w:rsid w:val="00C46518"/>
    <w:rPr>
      <w:rFonts w:ascii="Calibri" w:hAnsi="Calibri" w:cs="Times New Roman"/>
      <w:sz w:val="14"/>
    </w:rPr>
  </w:style>
  <w:style w:type="character" w:customStyle="1" w:styleId="BoldUnderline">
    <w:name w:val="BoldUnderline"/>
    <w:basedOn w:val="DefaultParagraphFont"/>
    <w:uiPriority w:val="1"/>
    <w:qFormat/>
    <w:rsid w:val="00C46518"/>
    <w:rPr>
      <w:rFonts w:ascii="Arial" w:hAnsi="Arial"/>
      <w:b/>
      <w:sz w:val="20"/>
      <w:u w:val="single"/>
    </w:rPr>
  </w:style>
  <w:style w:type="paragraph" w:customStyle="1" w:styleId="cardtext">
    <w:name w:val="card text"/>
    <w:basedOn w:val="Normal"/>
    <w:link w:val="cardtextChar"/>
    <w:qFormat/>
    <w:rsid w:val="00C46518"/>
    <w:pPr>
      <w:ind w:left="288" w:right="288"/>
    </w:pPr>
  </w:style>
  <w:style w:type="character" w:customStyle="1" w:styleId="cardtextChar">
    <w:name w:val="card text Char"/>
    <w:basedOn w:val="DefaultParagraphFont"/>
    <w:link w:val="cardtext"/>
    <w:rsid w:val="00C46518"/>
    <w:rPr>
      <w:rFonts w:ascii="Georgia" w:hAnsi="Georgia"/>
    </w:rPr>
  </w:style>
  <w:style w:type="character" w:styleId="Strong">
    <w:name w:val="Strong"/>
    <w:aliases w:val="Small 1,Cut,8 pt font"/>
    <w:basedOn w:val="DefaultParagraphFont"/>
    <w:uiPriority w:val="22"/>
    <w:qFormat/>
    <w:rsid w:val="00C46518"/>
    <w:rPr>
      <w:rFonts w:ascii="Times New Roman" w:hAnsi="Times New Roman"/>
      <w:b/>
      <w:bCs/>
    </w:rPr>
  </w:style>
  <w:style w:type="character" w:styleId="SubtleEmphasis">
    <w:name w:val="Subtle Emphasis"/>
    <w:aliases w:val="Small Card,Subtle Emphasis1"/>
    <w:basedOn w:val="DefaultParagraphFont"/>
    <w:uiPriority w:val="19"/>
    <w:qFormat/>
    <w:rsid w:val="00C46518"/>
    <w:rPr>
      <w:rFonts w:ascii="Times New Roman" w:hAnsi="Times New Roman"/>
      <w:i w:val="0"/>
      <w:iCs/>
      <w:color w:val="0D0D0D" w:themeColor="text1" w:themeTint="F2"/>
      <w:sz w:val="16"/>
      <w:bdr w:val="none" w:sz="0" w:space="0" w:color="auto"/>
    </w:rPr>
  </w:style>
  <w:style w:type="character" w:customStyle="1" w:styleId="swauthor">
    <w:name w:val="sw_author"/>
    <w:rsid w:val="00C46518"/>
  </w:style>
  <w:style w:type="paragraph" w:customStyle="1" w:styleId="StyleLeft02">
    <w:name w:val="Style Left:  0.2&quot;"/>
    <w:basedOn w:val="Normal"/>
    <w:rsid w:val="00C46518"/>
    <w:rPr>
      <w:szCs w:val="20"/>
    </w:rPr>
  </w:style>
  <w:style w:type="paragraph" w:customStyle="1" w:styleId="Tag2">
    <w:name w:val="Tag2"/>
    <w:basedOn w:val="Normal"/>
    <w:qFormat/>
    <w:rsid w:val="00C46518"/>
    <w:rPr>
      <w:rFonts w:ascii="Arial" w:hAnsi="Arial" w:cs="Arial"/>
      <w:b/>
    </w:rPr>
  </w:style>
  <w:style w:type="paragraph" w:customStyle="1" w:styleId="NormalText">
    <w:name w:val="Normal Text"/>
    <w:basedOn w:val="Normal"/>
    <w:autoRedefine/>
    <w:rsid w:val="00C46518"/>
    <w:pPr>
      <w:jc w:val="both"/>
    </w:pPr>
    <w:rPr>
      <w:rFonts w:ascii="Times New Roman" w:eastAsia="Times New Roman" w:hAnsi="Times New Roman" w:cs="Arial"/>
      <w:szCs w:val="26"/>
    </w:rPr>
  </w:style>
  <w:style w:type="paragraph" w:customStyle="1" w:styleId="TagText">
    <w:name w:val="TagText"/>
    <w:basedOn w:val="Normal"/>
    <w:qFormat/>
    <w:rsid w:val="00C46518"/>
    <w:rPr>
      <w:rFonts w:ascii="Arial" w:eastAsia="Cambria" w:hAnsi="Arial" w:cs="Arial"/>
      <w:b/>
      <w:sz w:val="24"/>
    </w:rPr>
  </w:style>
  <w:style w:type="character" w:customStyle="1" w:styleId="UnderlineBold">
    <w:name w:val="Underline + Bold"/>
    <w:uiPriority w:val="1"/>
    <w:qFormat/>
    <w:rsid w:val="00C46518"/>
    <w:rPr>
      <w:b/>
      <w:sz w:val="20"/>
      <w:u w:val="single"/>
    </w:rPr>
  </w:style>
  <w:style w:type="numbering" w:customStyle="1" w:styleId="NoList1">
    <w:name w:val="No List1"/>
    <w:next w:val="NoList"/>
    <w:uiPriority w:val="99"/>
    <w:semiHidden/>
    <w:unhideWhenUsed/>
    <w:rsid w:val="00C46518"/>
  </w:style>
  <w:style w:type="character" w:customStyle="1" w:styleId="CardChar0">
    <w:name w:val="Card Char"/>
    <w:basedOn w:val="DefaultParagraphFont"/>
    <w:locked/>
    <w:rsid w:val="00C46518"/>
    <w:rPr>
      <w:rFonts w:ascii="Georgia" w:eastAsia="Times New Roman" w:hAnsi="Georgia" w:cs="Calibri"/>
      <w:szCs w:val="20"/>
    </w:rPr>
  </w:style>
  <w:style w:type="character" w:customStyle="1" w:styleId="CardText2Char">
    <w:name w:val="Card Text 2 Char"/>
    <w:basedOn w:val="DefaultParagraphFont"/>
    <w:rsid w:val="00C46518"/>
    <w:rPr>
      <w:rFonts w:ascii="Arial Narrow" w:hAnsi="Arial Narrow" w:hint="default"/>
      <w:b/>
      <w:bCs w:val="0"/>
      <w:noProof w:val="0"/>
      <w:color w:val="000000"/>
      <w:sz w:val="22"/>
      <w:szCs w:val="22"/>
      <w:u w:val="single"/>
      <w:lang w:val="en-US" w:eastAsia="en-US" w:bidi="ar-SA"/>
    </w:rPr>
  </w:style>
  <w:style w:type="paragraph" w:customStyle="1" w:styleId="Style4">
    <w:name w:val="Style4"/>
    <w:basedOn w:val="Normal"/>
    <w:link w:val="Style4Char"/>
    <w:qFormat/>
    <w:rsid w:val="00C46518"/>
    <w:pPr>
      <w:numPr>
        <w:numId w:val="24"/>
      </w:numPr>
      <w:tabs>
        <w:tab w:val="clear" w:pos="360"/>
      </w:tabs>
      <w:ind w:left="0" w:firstLine="0"/>
    </w:pPr>
    <w:rPr>
      <w:rFonts w:eastAsia="Times New Roman" w:cs="Times New Roman"/>
      <w:u w:val="single"/>
    </w:rPr>
  </w:style>
  <w:style w:type="paragraph" w:customStyle="1" w:styleId="StyleStyle49pt">
    <w:name w:val="Style Style4 + 9 pt"/>
    <w:basedOn w:val="Style4"/>
    <w:link w:val="StyleStyle49ptChar"/>
    <w:rsid w:val="00C46518"/>
  </w:style>
  <w:style w:type="character" w:customStyle="1" w:styleId="StyleStyle49ptChar">
    <w:name w:val="Style Style4 + 9 pt Char"/>
    <w:link w:val="StyleStyle49pt"/>
    <w:rsid w:val="00C46518"/>
    <w:rPr>
      <w:rFonts w:ascii="Georgia" w:eastAsia="Times New Roman" w:hAnsi="Georgia" w:cs="Times New Roman"/>
      <w:u w:val="single"/>
    </w:rPr>
  </w:style>
  <w:style w:type="character" w:customStyle="1" w:styleId="Style9ptUnderline">
    <w:name w:val="Style 9 pt Underline"/>
    <w:rsid w:val="00C46518"/>
    <w:rPr>
      <w:sz w:val="20"/>
      <w:u w:val="single"/>
    </w:rPr>
  </w:style>
  <w:style w:type="character" w:customStyle="1" w:styleId="StyleTimesNewRoman9pt">
    <w:name w:val="Style Times New Roman 9 pt"/>
    <w:rsid w:val="00C46518"/>
    <w:rPr>
      <w:sz w:val="20"/>
    </w:rPr>
  </w:style>
  <w:style w:type="character" w:customStyle="1" w:styleId="Style9ptBoldUnderline">
    <w:name w:val="Style 9 pt Bold Underline"/>
    <w:rsid w:val="00C46518"/>
    <w:rPr>
      <w:b/>
      <w:bCs/>
      <w:sz w:val="20"/>
      <w:u w:val="single"/>
    </w:rPr>
  </w:style>
  <w:style w:type="character" w:customStyle="1" w:styleId="Style9ptItalicUnderline">
    <w:name w:val="Style 9 pt Italic Underline"/>
    <w:rsid w:val="00C46518"/>
    <w:rPr>
      <w:i/>
      <w:iCs/>
      <w:sz w:val="20"/>
      <w:u w:val="single"/>
    </w:rPr>
  </w:style>
  <w:style w:type="character" w:customStyle="1" w:styleId="Author">
    <w:name w:val="Author"/>
    <w:aliases w:val="Style Date"/>
    <w:qFormat/>
    <w:rsid w:val="00C46518"/>
    <w:rPr>
      <w:b/>
      <w:sz w:val="24"/>
    </w:rPr>
  </w:style>
  <w:style w:type="paragraph" w:customStyle="1" w:styleId="Minimize">
    <w:name w:val="Minimize"/>
    <w:basedOn w:val="Normal"/>
    <w:next w:val="Normal"/>
    <w:link w:val="MinimizeChar"/>
    <w:autoRedefine/>
    <w:rsid w:val="00C46518"/>
    <w:pPr>
      <w:autoSpaceDE w:val="0"/>
      <w:autoSpaceDN w:val="0"/>
      <w:adjustRightInd w:val="0"/>
    </w:pPr>
    <w:rPr>
      <w:rFonts w:ascii="Arial" w:eastAsia="Times New Roman" w:hAnsi="Arial"/>
      <w:sz w:val="12"/>
      <w:szCs w:val="12"/>
      <w:lang w:val="x-none" w:eastAsia="x-none"/>
    </w:rPr>
  </w:style>
  <w:style w:type="character" w:customStyle="1" w:styleId="MinimizeChar">
    <w:name w:val="Minimize Char"/>
    <w:link w:val="Minimize"/>
    <w:rsid w:val="00C46518"/>
    <w:rPr>
      <w:rFonts w:ascii="Arial" w:eastAsia="Times New Roman" w:hAnsi="Arial"/>
      <w:sz w:val="12"/>
      <w:szCs w:val="12"/>
      <w:lang w:val="x-none" w:eastAsia="x-none"/>
    </w:rPr>
  </w:style>
  <w:style w:type="paragraph" w:customStyle="1" w:styleId="Debate">
    <w:name w:val="Debate"/>
    <w:basedOn w:val="Normal"/>
    <w:rsid w:val="00C46518"/>
    <w:pPr>
      <w:autoSpaceDE w:val="0"/>
      <w:autoSpaceDN w:val="0"/>
      <w:adjustRightInd w:val="0"/>
    </w:pPr>
    <w:rPr>
      <w:rFonts w:ascii="Garamond" w:eastAsia="SimSun" w:hAnsi="Garamond" w:cs="Courier"/>
      <w:lang w:eastAsia="zh-CN"/>
    </w:rPr>
  </w:style>
  <w:style w:type="paragraph" w:customStyle="1" w:styleId="CiteReal">
    <w:name w:val="Cite Real"/>
    <w:basedOn w:val="Normal"/>
    <w:next w:val="Normal"/>
    <w:qFormat/>
    <w:rsid w:val="00C46518"/>
    <w:rPr>
      <w:rFonts w:ascii="Arial" w:eastAsia="MS Mincho" w:hAnsi="Arial" w:cs="Times New Roman"/>
      <w:b/>
      <w:sz w:val="24"/>
      <w:u w:val="single"/>
    </w:rPr>
  </w:style>
  <w:style w:type="paragraph" w:customStyle="1" w:styleId="StyleHeading4TagsmalltextBigcardbodyNormalTagNotBold">
    <w:name w:val="Style Heading 4Tagsmall textBig cardbodyNormal Tag + Not Bold"/>
    <w:basedOn w:val="Heading4"/>
    <w:rsid w:val="00C46518"/>
    <w:rPr>
      <w:bCs/>
      <w:iCs w:val="0"/>
    </w:rPr>
  </w:style>
  <w:style w:type="character" w:customStyle="1" w:styleId="StyleBox12ptBold">
    <w:name w:val="Style Box + 12 pt Bold"/>
    <w:basedOn w:val="DefaultParagraphFont"/>
    <w:rsid w:val="00C46518"/>
    <w:rPr>
      <w:rFonts w:ascii="Georgia" w:hAnsi="Georgia"/>
      <w:b/>
      <w:bCs/>
      <w:sz w:val="22"/>
      <w:u w:val="single"/>
      <w:bdr w:val="none" w:sz="0" w:space="0" w:color="auto"/>
    </w:rPr>
  </w:style>
  <w:style w:type="character" w:customStyle="1" w:styleId="StyleBox12pt">
    <w:name w:val="Style Box + 12 pt"/>
    <w:basedOn w:val="DefaultParagraphFont"/>
    <w:rsid w:val="00C46518"/>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C46518"/>
    <w:rPr>
      <w:rFonts w:ascii="Georgia" w:hAnsi="Georgia" w:cs="Calibri"/>
      <w:b w:val="0"/>
      <w:bCs/>
      <w:i w:val="0"/>
      <w:iCs w:val="0"/>
      <w:sz w:val="20"/>
      <w:u w:val="single"/>
      <w:bdr w:val="single" w:sz="18" w:space="0" w:color="auto"/>
    </w:rPr>
  </w:style>
  <w:style w:type="paragraph" w:customStyle="1" w:styleId="StyleHeading4TagBigcardNotBold">
    <w:name w:val="Style Heading 4TagBig card + Not Bold"/>
    <w:basedOn w:val="Heading4"/>
    <w:rsid w:val="00C46518"/>
    <w:rPr>
      <w:bCs/>
      <w:iCs w:val="0"/>
    </w:rPr>
  </w:style>
  <w:style w:type="character" w:customStyle="1" w:styleId="UnderlinedCardTextChar">
    <w:name w:val="Underlined Card Text Char"/>
    <w:rsid w:val="00C46518"/>
    <w:rPr>
      <w:rFonts w:ascii="Georgia" w:eastAsia="Calibri" w:hAnsi="Georgia" w:hint="default"/>
      <w:sz w:val="22"/>
      <w:szCs w:val="22"/>
      <w:u w:val="single"/>
    </w:rPr>
  </w:style>
  <w:style w:type="character" w:customStyle="1" w:styleId="StyleGaramondText1">
    <w:name w:val="Style Garamond Text 1"/>
    <w:basedOn w:val="DefaultParagraphFont"/>
    <w:rsid w:val="00C46518"/>
    <w:rPr>
      <w:rFonts w:ascii="Georgia" w:hAnsi="Georgia"/>
      <w:color w:val="0D0D0D" w:themeColor="text1" w:themeTint="F2"/>
      <w:sz w:val="22"/>
    </w:rPr>
  </w:style>
  <w:style w:type="character" w:customStyle="1" w:styleId="StyleGaramondText1Underline">
    <w:name w:val="Style Garamond Text 1 Underline"/>
    <w:basedOn w:val="DefaultParagraphFont"/>
    <w:rsid w:val="00C46518"/>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C46518"/>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C46518"/>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C46518"/>
    <w:rPr>
      <w:b w:val="0"/>
      <w:bCs w:val="0"/>
      <w:sz w:val="14"/>
      <w:u w:val="none"/>
    </w:rPr>
  </w:style>
  <w:style w:type="character" w:customStyle="1" w:styleId="Style7ptBold">
    <w:name w:val="Style 7 pt Bold"/>
    <w:basedOn w:val="DefaultParagraphFont"/>
    <w:rsid w:val="00C46518"/>
    <w:rPr>
      <w:b w:val="0"/>
      <w:bCs/>
      <w:sz w:val="14"/>
    </w:rPr>
  </w:style>
  <w:style w:type="paragraph" w:customStyle="1" w:styleId="Stylecardtext8pt">
    <w:name w:val="Style card text + 8 pt"/>
    <w:basedOn w:val="Normal"/>
    <w:rsid w:val="00C46518"/>
    <w:pPr>
      <w:ind w:right="288"/>
    </w:pPr>
    <w:rPr>
      <w:sz w:val="16"/>
    </w:rPr>
  </w:style>
  <w:style w:type="paragraph" w:customStyle="1" w:styleId="Stylecardtext5pt">
    <w:name w:val="Style card text + 5 pt"/>
    <w:basedOn w:val="Normal"/>
    <w:rsid w:val="00C46518"/>
    <w:pPr>
      <w:ind w:right="288"/>
    </w:pPr>
    <w:rPr>
      <w:sz w:val="10"/>
    </w:rPr>
  </w:style>
  <w:style w:type="character" w:customStyle="1" w:styleId="StyleStyleBoldUnderlineUnderlineIntenseEmphasis1apple-style-">
    <w:name w:val="Style Style Bold UnderlineUnderlineIntense Emphasis1apple-style-..."/>
    <w:basedOn w:val="DefaultParagraphFont"/>
    <w:rsid w:val="00C4651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4651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46518"/>
    <w:rPr>
      <w:rFonts w:ascii="Georgia" w:hAnsi="Georgia"/>
      <w:u w:val="single"/>
    </w:rPr>
  </w:style>
  <w:style w:type="paragraph" w:customStyle="1" w:styleId="StyleCardsGeorgia12ptBoldThickunderlineBorderSin">
    <w:name w:val="Style Cards + Georgia 12 pt Bold Thick underline Border: : (Sin..."/>
    <w:basedOn w:val="Normal"/>
    <w:rsid w:val="00C46518"/>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46518"/>
    <w:rPr>
      <w:rFonts w:ascii="Georgia" w:hAnsi="Georgia"/>
      <w:sz w:val="24"/>
      <w:u w:val="single"/>
    </w:rPr>
  </w:style>
  <w:style w:type="paragraph" w:customStyle="1" w:styleId="StyleCardsGeorgia">
    <w:name w:val="Style Cards + Georgia"/>
    <w:basedOn w:val="Normal"/>
    <w:rsid w:val="00C46518"/>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rsid w:val="00C46518"/>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rsid w:val="00C46518"/>
    <w:pPr>
      <w:spacing w:after="200" w:line="276" w:lineRule="auto"/>
      <w:contextualSpacing/>
    </w:pPr>
    <w:rPr>
      <w:rFonts w:eastAsia="Malgun Gothic"/>
      <w:sz w:val="24"/>
      <w:u w:val="single"/>
    </w:rPr>
  </w:style>
  <w:style w:type="character" w:customStyle="1" w:styleId="BodyTextChar1">
    <w:name w:val="Body Text Char1"/>
    <w:link w:val="BodyText"/>
    <w:uiPriority w:val="99"/>
    <w:rsid w:val="00C46518"/>
    <w:rPr>
      <w:rFonts w:ascii="Palatino Linotype" w:hAnsi="Palatino Linotype" w:cs="Palatino Linotype"/>
      <w:sz w:val="17"/>
      <w:szCs w:val="17"/>
      <w:shd w:val="clear" w:color="auto" w:fill="FFFFFF"/>
    </w:rPr>
  </w:style>
  <w:style w:type="paragraph" w:styleId="BodyText">
    <w:name w:val="Body Text"/>
    <w:basedOn w:val="Normal"/>
    <w:link w:val="BodyTextChar1"/>
    <w:uiPriority w:val="99"/>
    <w:rsid w:val="00C46518"/>
    <w:pPr>
      <w:shd w:val="clear" w:color="auto" w:fill="FFFFFF"/>
      <w:spacing w:before="1020" w:line="240" w:lineRule="exact"/>
      <w:jc w:val="both"/>
    </w:pPr>
    <w:rPr>
      <w:rFonts w:ascii="Palatino Linotype" w:hAnsi="Palatino Linotype" w:cs="Palatino Linotype"/>
      <w:sz w:val="17"/>
      <w:szCs w:val="17"/>
    </w:rPr>
  </w:style>
  <w:style w:type="character" w:customStyle="1" w:styleId="BodyTextChar">
    <w:name w:val="Body Text Char"/>
    <w:basedOn w:val="DefaultParagraphFont"/>
    <w:uiPriority w:val="99"/>
    <w:rsid w:val="00C46518"/>
    <w:rPr>
      <w:rFonts w:ascii="Georgia" w:hAnsi="Georgia"/>
    </w:rPr>
  </w:style>
  <w:style w:type="character" w:customStyle="1" w:styleId="BodytextItalic1">
    <w:name w:val="Body text + Italic1"/>
    <w:aliases w:val="Spacing 0 pt1"/>
    <w:uiPriority w:val="99"/>
    <w:rsid w:val="00C46518"/>
    <w:rPr>
      <w:rFonts w:ascii="Sylfaen" w:hAnsi="Sylfaen" w:cs="Sylfaen"/>
      <w:i/>
      <w:iCs/>
      <w:sz w:val="19"/>
      <w:szCs w:val="19"/>
      <w:u w:val="none"/>
      <w:shd w:val="clear" w:color="auto" w:fill="FFFFFF"/>
    </w:rPr>
  </w:style>
  <w:style w:type="paragraph" w:customStyle="1" w:styleId="Cite2">
    <w:name w:val="Cite 2"/>
    <w:basedOn w:val="Normal"/>
    <w:qFormat/>
    <w:rsid w:val="00C46518"/>
    <w:rPr>
      <w:rFonts w:ascii="Arial" w:eastAsia="Calibri" w:hAnsi="Arial"/>
      <w:b/>
      <w:sz w:val="24"/>
      <w:u w:val="single"/>
    </w:rPr>
  </w:style>
  <w:style w:type="character" w:styleId="CommentReference">
    <w:name w:val="annotation reference"/>
    <w:uiPriority w:val="99"/>
    <w:semiHidden/>
    <w:rsid w:val="00C46518"/>
    <w:rPr>
      <w:sz w:val="16"/>
      <w:szCs w:val="16"/>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C46518"/>
    <w:rPr>
      <w:rFonts w:eastAsia="SimSun"/>
      <w:u w:val="single"/>
    </w:rPr>
  </w:style>
  <w:style w:type="character" w:customStyle="1" w:styleId="BoldUnderlineChar">
    <w:name w:val="Bold Underline Char"/>
    <w:rsid w:val="00C46518"/>
    <w:rPr>
      <w:rFonts w:ascii="Georgia" w:hAnsi="Georgia"/>
      <w:b/>
      <w:sz w:val="22"/>
      <w:szCs w:val="22"/>
      <w:u w:val="single"/>
    </w:rPr>
  </w:style>
  <w:style w:type="character" w:customStyle="1" w:styleId="reduce2">
    <w:name w:val="reduce2"/>
    <w:rsid w:val="00C46518"/>
    <w:rPr>
      <w:rFonts w:ascii="Arial" w:hAnsi="Arial" w:cs="Arial"/>
      <w:color w:val="000000"/>
      <w:sz w:val="10"/>
      <w:szCs w:val="22"/>
    </w:rPr>
  </w:style>
  <w:style w:type="character" w:customStyle="1" w:styleId="BodyText2">
    <w:name w:val="Body Text2"/>
    <w:rsid w:val="00C4651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C4651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C4651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4651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ndent2Char">
    <w:name w:val="Body Text Indent 2 Char"/>
    <w:basedOn w:val="DefaultParagraphFont"/>
    <w:link w:val="BodyTextIndent2"/>
    <w:uiPriority w:val="99"/>
    <w:rsid w:val="00C46518"/>
    <w:rPr>
      <w:rFonts w:ascii="Times New Roman" w:eastAsia="Times New Roman" w:hAnsi="Times New Roman" w:cs="Times New Roman"/>
      <w:sz w:val="20"/>
      <w:szCs w:val="20"/>
    </w:rPr>
  </w:style>
  <w:style w:type="paragraph" w:styleId="BodyTextIndent2">
    <w:name w:val="Body Text Indent 2"/>
    <w:basedOn w:val="Normal"/>
    <w:link w:val="BodyTextIndent2Char"/>
    <w:uiPriority w:val="99"/>
    <w:unhideWhenUsed/>
    <w:rsid w:val="00C46518"/>
    <w:pPr>
      <w:spacing w:after="120" w:line="480" w:lineRule="auto"/>
      <w:ind w:left="360"/>
    </w:pPr>
    <w:rPr>
      <w:rFonts w:ascii="Times New Roman" w:eastAsia="Times New Roman" w:hAnsi="Times New Roman" w:cs="Times New Roman"/>
      <w:sz w:val="20"/>
      <w:szCs w:val="20"/>
    </w:rPr>
  </w:style>
  <w:style w:type="character" w:customStyle="1" w:styleId="BodyTextIndent2Char1">
    <w:name w:val="Body Text Indent 2 Char1"/>
    <w:basedOn w:val="DefaultParagraphFont"/>
    <w:uiPriority w:val="99"/>
    <w:semiHidden/>
    <w:rsid w:val="00C46518"/>
    <w:rPr>
      <w:rFonts w:ascii="Georgia" w:hAnsi="Georgia"/>
    </w:rPr>
  </w:style>
  <w:style w:type="character" w:customStyle="1" w:styleId="Bodytext11">
    <w:name w:val="Body text (11)"/>
    <w:rsid w:val="00C4651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20">
    <w:name w:val="Body text (2)"/>
    <w:rsid w:val="00C46518"/>
    <w:rPr>
      <w:rFonts w:ascii="Times New Roman" w:eastAsia="Times New Roman" w:hAnsi="Times New Roman" w:cs="Times New Roman"/>
      <w:b w:val="0"/>
      <w:bCs w:val="0"/>
      <w:i w:val="0"/>
      <w:iCs w:val="0"/>
      <w:smallCaps w:val="0"/>
      <w:strike w:val="0"/>
      <w:color w:val="000000"/>
      <w:spacing w:val="0"/>
      <w:w w:val="100"/>
      <w:position w:val="0"/>
      <w:sz w:val="18"/>
      <w:szCs w:val="18"/>
      <w:u w:val="single"/>
      <w:lang w:val="en-US" w:eastAsia="en-US" w:bidi="en-US"/>
    </w:rPr>
  </w:style>
  <w:style w:type="character" w:customStyle="1" w:styleId="Bodytext12">
    <w:name w:val="Body text (12)"/>
    <w:rsid w:val="00C4651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46518"/>
  </w:style>
  <w:style w:type="character" w:styleId="EndnoteReference">
    <w:name w:val="endnote reference"/>
    <w:basedOn w:val="DefaultParagraphFont"/>
    <w:uiPriority w:val="99"/>
    <w:unhideWhenUsed/>
    <w:rsid w:val="00C46518"/>
    <w:rPr>
      <w:vertAlign w:val="superscript"/>
    </w:rPr>
  </w:style>
  <w:style w:type="paragraph" w:customStyle="1" w:styleId="StyleJustified">
    <w:name w:val="Style Justified"/>
    <w:basedOn w:val="Normal"/>
    <w:rsid w:val="00C46518"/>
    <w:rPr>
      <w:rFonts w:eastAsia="Times New Roman" w:cs="Times New Roman"/>
      <w:szCs w:val="20"/>
    </w:rPr>
  </w:style>
  <w:style w:type="character" w:customStyle="1" w:styleId="Style4Char">
    <w:name w:val="Style4 Char"/>
    <w:link w:val="Style4"/>
    <w:rsid w:val="00C46518"/>
    <w:rPr>
      <w:rFonts w:ascii="Georgia" w:eastAsia="Times New Roman" w:hAnsi="Georgia" w:cs="Times New Roman"/>
      <w:u w:val="single"/>
    </w:rPr>
  </w:style>
  <w:style w:type="paragraph" w:customStyle="1" w:styleId="Style5">
    <w:name w:val="Style5"/>
    <w:basedOn w:val="Normal"/>
    <w:link w:val="Style5Char"/>
    <w:qFormat/>
    <w:rsid w:val="00C46518"/>
    <w:pPr>
      <w:ind w:left="432" w:right="432"/>
      <w:jc w:val="both"/>
    </w:pPr>
    <w:rPr>
      <w:rFonts w:ascii="Times New Roman" w:eastAsia="Times New Roman" w:hAnsi="Times New Roman" w:cs="Times New Roman"/>
      <w:sz w:val="20"/>
    </w:rPr>
  </w:style>
  <w:style w:type="character" w:customStyle="1" w:styleId="Style5Char">
    <w:name w:val="Style5 Char"/>
    <w:link w:val="Style5"/>
    <w:rsid w:val="00C46518"/>
    <w:rPr>
      <w:rFonts w:ascii="Times New Roman" w:eastAsia="Times New Roman" w:hAnsi="Times New Roman" w:cs="Times New Roman"/>
      <w:sz w:val="20"/>
    </w:rPr>
  </w:style>
  <w:style w:type="paragraph" w:customStyle="1" w:styleId="Style10">
    <w:name w:val="Style10"/>
    <w:basedOn w:val="Normal"/>
    <w:link w:val="Style10Char"/>
    <w:qFormat/>
    <w:rsid w:val="00C46518"/>
    <w:pPr>
      <w:ind w:right="432"/>
    </w:pPr>
    <w:rPr>
      <w:rFonts w:ascii="Times New Roman" w:eastAsia="Times New Roman" w:hAnsi="Times New Roman" w:cs="Times New Roman"/>
      <w:b/>
      <w:sz w:val="24"/>
    </w:rPr>
  </w:style>
  <w:style w:type="character" w:customStyle="1" w:styleId="Style10Char">
    <w:name w:val="Style10 Char"/>
    <w:link w:val="Style10"/>
    <w:rsid w:val="00C46518"/>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C46518"/>
    <w:rPr>
      <w:b w:val="0"/>
      <w:bCs w:val="0"/>
      <w:sz w:val="22"/>
      <w:u w:val="single"/>
      <w:bdr w:val="none" w:sz="0" w:space="0" w:color="auto"/>
    </w:rPr>
  </w:style>
  <w:style w:type="character" w:customStyle="1" w:styleId="aqj">
    <w:name w:val="aqj"/>
    <w:basedOn w:val="DefaultParagraphFont"/>
    <w:rsid w:val="00C46518"/>
  </w:style>
  <w:style w:type="character" w:customStyle="1" w:styleId="Headerorfooter">
    <w:name w:val="Header or footer"/>
    <w:basedOn w:val="DefaultParagraphFont"/>
    <w:rsid w:val="00C46518"/>
    <w:rPr>
      <w:rFonts w:ascii="Franklin Gothic Heavy" w:eastAsia="Franklin Gothic Heavy" w:hAnsi="Franklin Gothic Heavy" w:cs="Franklin Gothic Heavy"/>
      <w:b w:val="0"/>
      <w:bCs w:val="0"/>
      <w:i w:val="0"/>
      <w:iCs w:val="0"/>
      <w:smallCaps w:val="0"/>
      <w:strike w:val="0"/>
      <w:color w:val="000000"/>
      <w:spacing w:val="30"/>
      <w:w w:val="100"/>
      <w:position w:val="0"/>
      <w:sz w:val="16"/>
      <w:szCs w:val="16"/>
      <w:u w:val="none"/>
      <w:lang w:val="en-US"/>
    </w:rPr>
  </w:style>
  <w:style w:type="character" w:customStyle="1" w:styleId="Headerorfooter6pt">
    <w:name w:val="Header or footer + 6 pt"/>
    <w:aliases w:val="Spacing 2 pt"/>
    <w:basedOn w:val="DefaultParagraphFont"/>
    <w:rsid w:val="00C46518"/>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character" w:customStyle="1" w:styleId="superscript">
    <w:name w:val="superscript"/>
    <w:basedOn w:val="DefaultParagraphFont"/>
    <w:rsid w:val="00C46518"/>
  </w:style>
  <w:style w:type="paragraph" w:customStyle="1" w:styleId="UnderlinedEv">
    <w:name w:val="Underlined Ev"/>
    <w:basedOn w:val="Normal"/>
    <w:next w:val="Normal"/>
    <w:link w:val="UnderlinedEvChar"/>
    <w:qFormat/>
    <w:rsid w:val="00C46518"/>
    <w:rPr>
      <w:rFonts w:ascii="Garamond" w:eastAsia="Calibri" w:hAnsi="Garamond" w:cs="Times New Roman"/>
      <w:szCs w:val="20"/>
      <w:u w:val="single"/>
    </w:rPr>
  </w:style>
  <w:style w:type="character" w:customStyle="1" w:styleId="UnderlinedEvChar">
    <w:name w:val="Underlined Ev Char"/>
    <w:basedOn w:val="DefaultParagraphFont"/>
    <w:link w:val="UnderlinedEv"/>
    <w:rsid w:val="00C46518"/>
    <w:rPr>
      <w:rFonts w:ascii="Garamond" w:eastAsia="Calibri" w:hAnsi="Garamond" w:cs="Times New Roman"/>
      <w:szCs w:val="20"/>
      <w:u w:val="single"/>
    </w:rPr>
  </w:style>
  <w:style w:type="paragraph" w:customStyle="1" w:styleId="Shrink">
    <w:name w:val="Shrink"/>
    <w:basedOn w:val="Normal"/>
    <w:link w:val="ShrinkChar"/>
    <w:qFormat/>
    <w:rsid w:val="00C46518"/>
    <w:rPr>
      <w:rFonts w:ascii="Garamond" w:eastAsia="Calibri" w:hAnsi="Garamond" w:cs="Times New Roman"/>
      <w:sz w:val="18"/>
      <w:szCs w:val="20"/>
    </w:rPr>
  </w:style>
  <w:style w:type="character" w:customStyle="1" w:styleId="ShrinkChar">
    <w:name w:val="Shrink Char"/>
    <w:basedOn w:val="DefaultParagraphFont"/>
    <w:link w:val="Shrink"/>
    <w:rsid w:val="00C46518"/>
    <w:rPr>
      <w:rFonts w:ascii="Garamond" w:eastAsia="Calibri" w:hAnsi="Garamond" w:cs="Times New Roman"/>
      <w:sz w:val="18"/>
      <w:szCs w:val="20"/>
    </w:rPr>
  </w:style>
  <w:style w:type="character" w:customStyle="1" w:styleId="amp">
    <w:name w:val="amp"/>
    <w:basedOn w:val="DefaultParagraphFont"/>
    <w:rsid w:val="00C46518"/>
  </w:style>
  <w:style w:type="character" w:customStyle="1" w:styleId="StyleUnderlineBorderSinglesolidlineAuto225ptLine">
    <w:name w:val="Style Underline Border: : (Single solid line Auto  2.25 pt Line ..."/>
    <w:basedOn w:val="DefaultParagraphFont"/>
    <w:rsid w:val="00C46518"/>
    <w:rPr>
      <w:u w:val="single"/>
      <w:bdr w:val="none" w:sz="0" w:space="0" w:color="auto"/>
    </w:rPr>
  </w:style>
  <w:style w:type="paragraph" w:customStyle="1" w:styleId="Default">
    <w:name w:val="Default"/>
    <w:rsid w:val="00C46518"/>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Bodytext0">
    <w:name w:val="Body text_"/>
    <w:basedOn w:val="DefaultParagraphFont"/>
    <w:rsid w:val="00C46518"/>
    <w:rPr>
      <w:rFonts w:ascii="Constantia" w:eastAsia="Constantia" w:hAnsi="Constantia" w:cs="Constantia"/>
      <w:sz w:val="18"/>
      <w:szCs w:val="18"/>
      <w:shd w:val="clear" w:color="auto" w:fill="FFFFFF"/>
    </w:rPr>
  </w:style>
  <w:style w:type="character" w:styleId="FootnoteReference">
    <w:name w:val="footnote reference"/>
    <w:basedOn w:val="DefaultParagraphFont"/>
    <w:uiPriority w:val="99"/>
    <w:semiHidden/>
    <w:unhideWhenUsed/>
    <w:rsid w:val="00C46518"/>
    <w:rPr>
      <w:vertAlign w:val="superscript"/>
    </w:rPr>
  </w:style>
  <w:style w:type="character" w:customStyle="1" w:styleId="il">
    <w:name w:val="il"/>
    <w:basedOn w:val="DefaultParagraphFont"/>
    <w:rsid w:val="00C46518"/>
  </w:style>
  <w:style w:type="character" w:customStyle="1" w:styleId="Emphasis2">
    <w:name w:val="Emphasis 2"/>
    <w:basedOn w:val="Emphasis"/>
    <w:uiPriority w:val="1"/>
    <w:qFormat/>
    <w:rsid w:val="00C46518"/>
    <w:rPr>
      <w:rFonts w:ascii="Times New Roman" w:hAnsi="Times New Roman" w:cs="Times New Roman"/>
      <w:b w:val="0"/>
      <w:i w:val="0"/>
      <w:iCs/>
      <w:sz w:val="22"/>
      <w:u w:val="single"/>
      <w:bdr w:val="single" w:sz="2" w:space="0" w:color="auto"/>
    </w:rPr>
  </w:style>
  <w:style w:type="character" w:customStyle="1" w:styleId="StyleStyleUnderlineUnderlineStyleBoldUnderlineIntenseEmphas">
    <w:name w:val="Style Style UnderlineUnderlineStyle Bold UnderlineIntense Emphas..."/>
    <w:basedOn w:val="DefaultParagraphFont"/>
    <w:rsid w:val="00C46518"/>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C46518"/>
    <w:rPr>
      <w:b w:val="0"/>
      <w:sz w:val="24"/>
      <w:u w:val="single"/>
      <w:bdr w:val="none" w:sz="0" w:space="0" w:color="auto"/>
    </w:rPr>
  </w:style>
  <w:style w:type="character" w:customStyle="1" w:styleId="AuthorYear">
    <w:name w:val="AuthorYear"/>
    <w:uiPriority w:val="1"/>
    <w:qFormat/>
    <w:rsid w:val="00C46518"/>
    <w:rPr>
      <w:rFonts w:ascii="Georgia" w:hAnsi="Georgia"/>
      <w:b/>
      <w:sz w:val="24"/>
    </w:rPr>
  </w:style>
  <w:style w:type="character" w:customStyle="1" w:styleId="Bodytext10pt">
    <w:name w:val="Body text + 10 pt"/>
    <w:basedOn w:val="Bodytext0"/>
    <w:rsid w:val="00C46518"/>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st">
    <w:name w:val="st"/>
    <w:rsid w:val="00C46518"/>
  </w:style>
  <w:style w:type="character" w:styleId="PageNumber">
    <w:name w:val="page number"/>
    <w:basedOn w:val="DefaultParagraphFont"/>
    <w:uiPriority w:val="99"/>
    <w:semiHidden/>
    <w:unhideWhenUsed/>
    <w:rsid w:val="00C46518"/>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
    <w:uiPriority w:val="5"/>
    <w:qFormat/>
    <w:rsid w:val="00C46518"/>
    <w:rPr>
      <w:b/>
      <w:bCs/>
      <w:strike w:val="0"/>
      <w:dstrike w:val="0"/>
      <w:sz w:val="22"/>
      <w:u w:val="none"/>
      <w:effect w:val="none"/>
    </w:rPr>
  </w:style>
  <w:style w:type="paragraph" w:customStyle="1" w:styleId="Underlining">
    <w:name w:val="Underlining"/>
    <w:basedOn w:val="Normal"/>
    <w:next w:val="Normal"/>
    <w:link w:val="UnderliningChar"/>
    <w:rsid w:val="00C46518"/>
    <w:rPr>
      <w:rFonts w:ascii="Arial Narrow" w:hAnsi="Arial Narrow"/>
      <w:u w:val="single"/>
    </w:rPr>
  </w:style>
  <w:style w:type="character" w:customStyle="1" w:styleId="UnderliningChar">
    <w:name w:val="Underlining Char"/>
    <w:link w:val="Underlining"/>
    <w:rsid w:val="00C46518"/>
    <w:rPr>
      <w:rFonts w:ascii="Arial Narrow" w:hAnsi="Arial Narrow"/>
      <w:u w:val="single"/>
    </w:rPr>
  </w:style>
  <w:style w:type="paragraph" w:customStyle="1" w:styleId="MicroText">
    <w:name w:val="MicroText"/>
    <w:basedOn w:val="Normal"/>
    <w:next w:val="Normal"/>
    <w:link w:val="MicroTextChar"/>
    <w:rsid w:val="00C46518"/>
    <w:rPr>
      <w:rFonts w:ascii="Arial Narrow" w:hAnsi="Arial Narrow"/>
      <w:sz w:val="12"/>
    </w:rPr>
  </w:style>
  <w:style w:type="character" w:customStyle="1" w:styleId="MicroTextChar">
    <w:name w:val="MicroText Char"/>
    <w:link w:val="MicroText"/>
    <w:rsid w:val="00C46518"/>
    <w:rPr>
      <w:rFonts w:ascii="Arial Narrow" w:hAnsi="Arial Narrow"/>
      <w:sz w:val="12"/>
    </w:rPr>
  </w:style>
  <w:style w:type="paragraph" w:customStyle="1" w:styleId="Citation">
    <w:name w:val="Citation"/>
    <w:aliases w:val="heading 3,Heading 3 Char Char,Citation Char Char,Citation Char Char Char Char,Citation Char1 Char Char,Heading 3 Char Char1,Text 7,Block Writing"/>
    <w:basedOn w:val="Normal"/>
    <w:qFormat/>
    <w:rsid w:val="00C46518"/>
    <w:rPr>
      <w:rFonts w:ascii="Times New Roman" w:eastAsia="Calibri" w:hAnsi="Times New Roman" w:cs="Times New Roman"/>
      <w:b/>
      <w:sz w:val="24"/>
    </w:rPr>
  </w:style>
  <w:style w:type="paragraph" w:customStyle="1" w:styleId="Style3">
    <w:name w:val="Style3"/>
    <w:basedOn w:val="Normal"/>
    <w:link w:val="Style3Char0"/>
    <w:rsid w:val="00C46518"/>
    <w:rPr>
      <w:rFonts w:ascii="Arial Narrow" w:eastAsia="Times New Roman" w:hAnsi="Arial Narrow" w:cs="Times New Roman"/>
      <w:b/>
    </w:rPr>
  </w:style>
  <w:style w:type="character" w:customStyle="1" w:styleId="Style3Char0">
    <w:name w:val="Style3 Char"/>
    <w:link w:val="Style3"/>
    <w:rsid w:val="00C46518"/>
    <w:rPr>
      <w:rFonts w:ascii="Arial Narrow" w:eastAsia="Times New Roman" w:hAnsi="Arial Narrow" w:cs="Times New Roman"/>
      <w:b/>
    </w:rPr>
  </w:style>
  <w:style w:type="character" w:styleId="HTMLCite">
    <w:name w:val="HTML Cite"/>
    <w:rsid w:val="00C46518"/>
    <w:rPr>
      <w:i/>
      <w:iCs/>
    </w:rPr>
  </w:style>
  <w:style w:type="character" w:customStyle="1" w:styleId="a">
    <w:name w:val="a"/>
    <w:rsid w:val="00C46518"/>
  </w:style>
  <w:style w:type="character" w:customStyle="1" w:styleId="PocketChar1">
    <w:name w:val="Pocket Char1"/>
    <w:basedOn w:val="DefaultParagraphFont"/>
    <w:rsid w:val="00C46518"/>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1"/>
    <w:basedOn w:val="DefaultParagraphFont"/>
    <w:uiPriority w:val="1"/>
    <w:semiHidden/>
    <w:rsid w:val="00C46518"/>
    <w:rPr>
      <w:rFonts w:asciiTheme="majorHAnsi" w:eastAsiaTheme="majorEastAsia" w:hAnsiTheme="majorHAnsi" w:cstheme="majorBidi"/>
      <w:color w:val="2E74B5" w:themeColor="accent1" w:themeShade="BF"/>
      <w:sz w:val="26"/>
      <w:szCs w:val="26"/>
    </w:rPr>
  </w:style>
  <w:style w:type="paragraph" w:customStyle="1" w:styleId="Emphasis1">
    <w:name w:val="Emphasis1"/>
    <w:basedOn w:val="Normal"/>
    <w:autoRedefine/>
    <w:uiPriority w:val="7"/>
    <w:qFormat/>
    <w:rsid w:val="00C46518"/>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m4385445901877740177gmail-styleunderline">
    <w:name w:val="m_4385445901877740177gmail-styleunderline"/>
    <w:basedOn w:val="DefaultParagraphFont"/>
    <w:rsid w:val="00C46518"/>
  </w:style>
  <w:style w:type="paragraph" w:customStyle="1" w:styleId="evidencetext">
    <w:name w:val="evidence text"/>
    <w:basedOn w:val="Normal"/>
    <w:next w:val="Normal"/>
    <w:link w:val="evidencetextChar1"/>
    <w:qFormat/>
    <w:rsid w:val="00C46518"/>
    <w:pPr>
      <w:ind w:left="432" w:right="432"/>
    </w:pPr>
    <w:rPr>
      <w:color w:val="000000"/>
    </w:rPr>
  </w:style>
  <w:style w:type="character" w:customStyle="1" w:styleId="evidencetextChar1">
    <w:name w:val="evidence text Char1"/>
    <w:link w:val="evidencetext"/>
    <w:rsid w:val="00C46518"/>
    <w:rPr>
      <w:rFonts w:ascii="Georgia" w:hAnsi="Georgia"/>
      <w:color w:val="000000"/>
    </w:rPr>
  </w:style>
  <w:style w:type="paragraph" w:customStyle="1" w:styleId="boldcite">
    <w:name w:val="bold cite"/>
    <w:basedOn w:val="Normal"/>
    <w:link w:val="boldciteChar4"/>
    <w:qFormat/>
    <w:rsid w:val="00C46518"/>
    <w:rPr>
      <w:b/>
      <w:color w:val="000000"/>
      <w:u w:val="thick" w:color="000000"/>
    </w:rPr>
  </w:style>
  <w:style w:type="character" w:customStyle="1" w:styleId="boldciteChar4">
    <w:name w:val="bold cite Char4"/>
    <w:link w:val="boldcite"/>
    <w:locked/>
    <w:rsid w:val="00C46518"/>
    <w:rPr>
      <w:rFonts w:ascii="Georgia" w:hAnsi="Georgia"/>
      <w:b/>
      <w:color w:val="000000"/>
      <w:u w:val="thick" w:color="000000"/>
    </w:rPr>
  </w:style>
  <w:style w:type="character" w:customStyle="1" w:styleId="box">
    <w:name w:val="box"/>
    <w:rsid w:val="00C46518"/>
    <w:rPr>
      <w:rFonts w:ascii="Arial" w:hAnsi="Arial" w:cs="Arial"/>
      <w:b/>
      <w:color w:val="000000"/>
      <w:sz w:val="19"/>
      <w:szCs w:val="22"/>
      <w:u w:val="thick"/>
      <w:bdr w:val="single" w:sz="12" w:space="0" w:color="auto"/>
    </w:rPr>
  </w:style>
  <w:style w:type="character" w:customStyle="1" w:styleId="f">
    <w:name w:val="f"/>
    <w:rsid w:val="00C46518"/>
  </w:style>
  <w:style w:type="character" w:customStyle="1" w:styleId="NotBold10Final">
    <w:name w:val="NotBold10Final"/>
    <w:uiPriority w:val="1"/>
    <w:qFormat/>
    <w:rsid w:val="00C46518"/>
    <w:rPr>
      <w:rFonts w:ascii="Times New Roman" w:hAnsi="Times New Roman"/>
      <w:b w:val="0"/>
      <w:i w:val="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acan.com/zizek-daly.htm" TargetMode="External"/><Relationship Id="rId13" Type="http://schemas.openxmlformats.org/officeDocument/2006/relationships/hyperlink" Target="http://theanarchistlibrary.org/library/subversive-energy-beyond-animal-liberation.html" TargetMode="External"/><Relationship Id="rId18" Type="http://schemas.openxmlformats.org/officeDocument/2006/relationships/hyperlink" Target="http://links.org.au/node/3516" TargetMode="External"/><Relationship Id="rId26" Type="http://schemas.openxmlformats.org/officeDocument/2006/relationships/hyperlink" Target="http://www.rhizomes.net/issue29/barber.html" TargetMode="External"/><Relationship Id="rId3" Type="http://schemas.openxmlformats.org/officeDocument/2006/relationships/styles" Target="styles.xml"/><Relationship Id="rId21" Type="http://schemas.openxmlformats.org/officeDocument/2006/relationships/hyperlink" Target="http://www.culture-of-peace.info/apm/chapter8-22.html" TargetMode="External"/><Relationship Id="rId34" Type="http://schemas.openxmlformats.org/officeDocument/2006/relationships/hyperlink" Target="http://www.rhizomes.net/issue29/barber.html" TargetMode="External"/><Relationship Id="rId7" Type="http://schemas.openxmlformats.org/officeDocument/2006/relationships/hyperlink" Target="http://www.lacan.com/zizek-daly.htm" TargetMode="External"/><Relationship Id="rId12" Type="http://schemas.openxmlformats.org/officeDocument/2006/relationships/hyperlink" Target="https://monthlyreview.org/product/socialist_register_2017/" TargetMode="External"/><Relationship Id="rId17" Type="http://schemas.openxmlformats.org/officeDocument/2006/relationships/hyperlink" Target="http://linchpin.ca/?q=content/allies-these-reflections-privilege-reductionism" TargetMode="External"/><Relationship Id="rId25" Type="http://schemas.openxmlformats.org/officeDocument/2006/relationships/hyperlink" Target="http://www.rhizomes.net/issue29/barber.html" TargetMode="External"/><Relationship Id="rId33" Type="http://schemas.openxmlformats.org/officeDocument/2006/relationships/hyperlink" Target="http://www.rhizomes.net/issue29/barber.html" TargetMode="External"/><Relationship Id="rId2" Type="http://schemas.openxmlformats.org/officeDocument/2006/relationships/numbering" Target="numbering.xml"/><Relationship Id="rId16" Type="http://schemas.openxmlformats.org/officeDocument/2006/relationships/hyperlink" Target="http://jdeanicite.typepad.com/i_cite/2015/03/this-changes-some-things.html" TargetMode="External"/><Relationship Id="rId20" Type="http://schemas.openxmlformats.org/officeDocument/2006/relationships/hyperlink" Target="http://www.isj.org.uk/?id=944" TargetMode="External"/><Relationship Id="rId29" Type="http://schemas.openxmlformats.org/officeDocument/2006/relationships/hyperlink" Target="http://www.rhizomes.net/issue29/barber.html" TargetMode="External"/><Relationship Id="rId1" Type="http://schemas.openxmlformats.org/officeDocument/2006/relationships/customXml" Target="../customXml/item1.xml"/><Relationship Id="rId6" Type="http://schemas.openxmlformats.org/officeDocument/2006/relationships/hyperlink" Target="http://www.lacan.com/zizek-daly.htm" TargetMode="External"/><Relationship Id="rId11" Type="http://schemas.openxmlformats.org/officeDocument/2006/relationships/hyperlink" Target="http://www.lacan.com/zizek-daly.htm" TargetMode="External"/><Relationship Id="rId24" Type="http://schemas.openxmlformats.org/officeDocument/2006/relationships/hyperlink" Target="http://www.rhizomes.net/issue29/barber.html" TargetMode="External"/><Relationship Id="rId32" Type="http://schemas.openxmlformats.org/officeDocument/2006/relationships/hyperlink" Target="http://www.rhizomes.net/issue29/barber.html"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democracynature.org/vol8/ojeili_ethics.htm" TargetMode="External"/><Relationship Id="rId23" Type="http://schemas.openxmlformats.org/officeDocument/2006/relationships/hyperlink" Target="http://linchpin.ca/?q=content/allies-these-reflections-privilege-reductionism" TargetMode="External"/><Relationship Id="rId28" Type="http://schemas.openxmlformats.org/officeDocument/2006/relationships/hyperlink" Target="http://www.rhizomes.net/issue29/barber.html" TargetMode="External"/><Relationship Id="rId36" Type="http://schemas.openxmlformats.org/officeDocument/2006/relationships/fontTable" Target="fontTable.xml"/><Relationship Id="rId10" Type="http://schemas.openxmlformats.org/officeDocument/2006/relationships/hyperlink" Target="http://www.lacan.com/zizek-daly.htm" TargetMode="External"/><Relationship Id="rId19" Type="http://schemas.openxmlformats.org/officeDocument/2006/relationships/hyperlink" Target="http://philosophersforchange.org/2014/01/14/to-go-beyond-the-capitalist-state/" TargetMode="External"/><Relationship Id="rId31" Type="http://schemas.openxmlformats.org/officeDocument/2006/relationships/hyperlink" Target="http://www.rhizomes.net/issue29/barber.html" TargetMode="External"/><Relationship Id="rId4" Type="http://schemas.openxmlformats.org/officeDocument/2006/relationships/settings" Target="settings.xml"/><Relationship Id="rId9" Type="http://schemas.openxmlformats.org/officeDocument/2006/relationships/hyperlink" Target="http://www.lacan.com/zizek-daly.htm" TargetMode="External"/><Relationship Id="rId14" Type="http://schemas.openxmlformats.org/officeDocument/2006/relationships/hyperlink" Target="http://theanarchistlibrary.org/library/subversive-energy-beyond-animal-liberation.html" TargetMode="External"/><Relationship Id="rId22" Type="http://schemas.openxmlformats.org/officeDocument/2006/relationships/hyperlink" Target="http://www.isj.org.uk/?id=971" TargetMode="External"/><Relationship Id="rId27" Type="http://schemas.openxmlformats.org/officeDocument/2006/relationships/hyperlink" Target="http://www.rhizomes.net/issue29/barber.html" TargetMode="External"/><Relationship Id="rId30" Type="http://schemas.openxmlformats.org/officeDocument/2006/relationships/hyperlink" Target="http://www.rhizomes.net/issue29/barber.html" TargetMode="External"/><Relationship Id="rId35" Type="http://schemas.openxmlformats.org/officeDocument/2006/relationships/hyperlink" Target="http://www.rhizomes.net/issue29/barber.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E0C049-B427-4603-BF48-3ACED35B3A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120114</Words>
  <Characters>684652</Characters>
  <Application>Microsoft Office Word</Application>
  <DocSecurity>0</DocSecurity>
  <Lines>5705</Lines>
  <Paragraphs>1606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dc:creator>
  <cp:keywords>5.1.1</cp:keywords>
  <dc:description/>
  <cp:lastModifiedBy>Hirn, Kevin</cp:lastModifiedBy>
  <cp:revision>1</cp:revision>
  <dcterms:created xsi:type="dcterms:W3CDTF">2018-07-19T15:17:00Z</dcterms:created>
  <dcterms:modified xsi:type="dcterms:W3CDTF">2018-07-19T15:24:00Z</dcterms:modified>
</cp:coreProperties>
</file>