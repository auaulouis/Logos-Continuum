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197943" w14:textId="118F324E" w:rsidR="00CF1CC7" w:rsidRDefault="003D53AF" w:rsidP="003D53AF">
      <w:pPr>
        <w:pStyle w:val="Heading1"/>
      </w:pPr>
      <w:r>
        <w:t>Militarism PIC</w:t>
      </w:r>
      <w:r w:rsidR="00C87F1B">
        <w:t xml:space="preserve"> and K</w:t>
      </w:r>
    </w:p>
    <w:p w14:paraId="2E4DDB94" w14:textId="56BC5960" w:rsidR="003D53AF" w:rsidRDefault="003D53AF" w:rsidP="003D53AF">
      <w:pPr>
        <w:pStyle w:val="Heading1"/>
      </w:pPr>
      <w:r>
        <w:lastRenderedPageBreak/>
        <w:t>***Neg***</w:t>
      </w:r>
    </w:p>
    <w:p w14:paraId="7BED873E" w14:textId="77777777" w:rsidR="003D53AF" w:rsidRDefault="003D53AF" w:rsidP="003D53AF">
      <w:pPr>
        <w:pStyle w:val="Heading2"/>
      </w:pPr>
      <w:r>
        <w:lastRenderedPageBreak/>
        <w:t>1NC Shells</w:t>
      </w:r>
    </w:p>
    <w:p w14:paraId="626A447E" w14:textId="70ED4EBB" w:rsidR="007E3FA6" w:rsidRDefault="007E3FA6" w:rsidP="007E3FA6">
      <w:pPr>
        <w:pStyle w:val="Heading3"/>
      </w:pPr>
      <w:r>
        <w:lastRenderedPageBreak/>
        <w:t>1NC Shell vs DREAM</w:t>
      </w:r>
    </w:p>
    <w:p w14:paraId="00308EF3" w14:textId="139E4556" w:rsidR="00D3075D" w:rsidRDefault="00D3075D" w:rsidP="00D3075D">
      <w:r>
        <w:t>Plan - Text 1 (DREAM)</w:t>
      </w:r>
    </w:p>
    <w:p w14:paraId="363690F2" w14:textId="77777777" w:rsidR="00D3075D" w:rsidRDefault="00D3075D" w:rsidP="00D3075D">
      <w:r>
        <w:t>The United States federal government should enact the DREAM Act of 2017.</w:t>
      </w:r>
    </w:p>
    <w:p w14:paraId="21D27010" w14:textId="39D6B85A" w:rsidR="007E3FA6" w:rsidRDefault="007E3FA6" w:rsidP="007E3FA6">
      <w:pPr>
        <w:pStyle w:val="Heading4"/>
      </w:pPr>
      <w:r>
        <w:t>CP Text</w:t>
      </w:r>
      <w:r w:rsidR="00EA4E35">
        <w:t>:</w:t>
      </w:r>
      <w:r>
        <w:t xml:space="preserve"> </w:t>
      </w:r>
      <w:r w:rsidR="00BF18BF">
        <w:t xml:space="preserve">The United States federal government should enact the DREAM Act of 2017 without </w:t>
      </w:r>
      <w:r w:rsidR="005568BF">
        <w:t>provisions</w:t>
      </w:r>
      <w:r w:rsidR="00BF18BF">
        <w:t xml:space="preserve"> </w:t>
      </w:r>
      <w:r w:rsidR="005568BF">
        <w:t>for</w:t>
      </w:r>
      <w:r w:rsidR="00BF18BF">
        <w:t xml:space="preserve"> military service.</w:t>
      </w:r>
    </w:p>
    <w:p w14:paraId="2121EAEF" w14:textId="77777777" w:rsidR="007E3FA6" w:rsidRDefault="007E3FA6" w:rsidP="007E3FA6"/>
    <w:p w14:paraId="2D3E937D" w14:textId="77777777" w:rsidR="00AC3248" w:rsidRDefault="00AC3248" w:rsidP="00AC3248">
      <w:pPr>
        <w:pStyle w:val="Heading4"/>
      </w:pPr>
      <w:r>
        <w:t xml:space="preserve">Should pass DREAM without military provision - </w:t>
      </w:r>
    </w:p>
    <w:p w14:paraId="54ACF2E2" w14:textId="77777777" w:rsidR="00AC3248" w:rsidRPr="00F22ADE" w:rsidRDefault="00AC3248" w:rsidP="00AC3248">
      <w:pPr>
        <w:rPr>
          <w:b/>
          <w:sz w:val="26"/>
          <w:szCs w:val="26"/>
        </w:rPr>
      </w:pPr>
      <w:r w:rsidRPr="00F22ADE">
        <w:rPr>
          <w:b/>
          <w:sz w:val="26"/>
          <w:szCs w:val="26"/>
        </w:rPr>
        <w:t>Buenavista, California State University, Department of Asian American Studies, assistant professor, and Gonzales, University of California, Comparative Ethnic Studies, doctoral candidate, 2011</w:t>
      </w:r>
    </w:p>
    <w:p w14:paraId="09EEA517" w14:textId="77777777" w:rsidR="00AC3248" w:rsidRPr="00AC3248" w:rsidRDefault="00AC3248" w:rsidP="00AC3248">
      <w:pPr>
        <w:rPr>
          <w:sz w:val="16"/>
          <w:szCs w:val="16"/>
        </w:rPr>
      </w:pPr>
      <w:r w:rsidRPr="00AC3248">
        <w:rPr>
          <w:sz w:val="16"/>
          <w:szCs w:val="16"/>
        </w:rPr>
        <w:t xml:space="preserve">(Tracy and Jordan Beltran, 2010-2011, ASIAN AMERICAN policy review, volume 21, “DREAMs Deterred: Filipino Experiences and an Anti-Militarization Critique of the Development, Relief, and Education for Alien Minors Act”, </w:t>
      </w:r>
      <w:hyperlink r:id="rId5" w:history="1">
        <w:r w:rsidRPr="00AC3248">
          <w:rPr>
            <w:rStyle w:val="Hyperlink"/>
            <w:sz w:val="16"/>
            <w:szCs w:val="16"/>
          </w:rPr>
          <w:t>https://www.academia.edu/2229031/DREAMs_Deterred_Filipino_Experiences_and_an_Anti-Militarization_Critique_of_the_Development_Relief_and_Education_for_Alien_Minors_Act</w:t>
        </w:r>
      </w:hyperlink>
      <w:r w:rsidRPr="00AC3248">
        <w:rPr>
          <w:sz w:val="16"/>
          <w:szCs w:val="16"/>
        </w:rPr>
        <w:t>, accessed 7/16/18, GDI-JG)</w:t>
      </w:r>
    </w:p>
    <w:p w14:paraId="234026CB" w14:textId="77777777" w:rsidR="00AC3248" w:rsidRPr="00AC3248" w:rsidRDefault="00AC3248" w:rsidP="00AC3248">
      <w:pPr>
        <w:rPr>
          <w:sz w:val="16"/>
        </w:rPr>
      </w:pPr>
      <w:r w:rsidRPr="00FF40A4">
        <w:rPr>
          <w:rStyle w:val="Emphasis"/>
        </w:rPr>
        <w:t xml:space="preserve">The DREAM Act is fraught with </w:t>
      </w:r>
      <w:r w:rsidRPr="00AC3248">
        <w:rPr>
          <w:sz w:val="16"/>
        </w:rPr>
        <w:t>several</w:t>
      </w:r>
      <w:r w:rsidRPr="00FF40A4">
        <w:rPr>
          <w:rStyle w:val="Emphasis"/>
        </w:rPr>
        <w:t xml:space="preserve"> problematic provisions</w:t>
      </w:r>
      <w:r w:rsidRPr="00AC3248">
        <w:rPr>
          <w:sz w:val="16"/>
        </w:rPr>
        <w:t xml:space="preserve">. First, deep faults within our higher education system make the education provisions of the DREAM Act unrealistic and implausible for mass legalization. The DREAM Act is holding undocumented students to a higher educational attainment standard than most Americans ever reach; the </w:t>
      </w:r>
      <w:proofErr w:type="gramStart"/>
      <w:r w:rsidRPr="00AC3248">
        <w:rPr>
          <w:sz w:val="16"/>
        </w:rPr>
        <w:t>vast majority</w:t>
      </w:r>
      <w:proofErr w:type="gramEnd"/>
      <w:r w:rsidRPr="00AC3248">
        <w:rPr>
          <w:sz w:val="16"/>
        </w:rPr>
        <w:t xml:space="preserve"> of adults lack a four-year college degree. Thus, we recommend concurrent legislation be developed that increases funding for public education, as opposed to policies that are reliant on high-stakes testing and assessment (e.g., No Child Left Behind and Race to the Top). Additionally, while the DREAM Act only enables students with conditional nonimmigrant status to have access to federal loans and work study, providing federal grants might better encourage postsecondary access. These would be structural interventions in the widening education gap that would support the educational pipeline explicitly for people of color—undocumented and </w:t>
      </w:r>
      <w:proofErr w:type="spellStart"/>
      <w:r w:rsidRPr="00AC3248">
        <w:rPr>
          <w:sz w:val="16"/>
        </w:rPr>
        <w:t>docu</w:t>
      </w:r>
      <w:proofErr w:type="spellEnd"/>
      <w:r w:rsidRPr="00AC3248">
        <w:rPr>
          <w:sz w:val="16"/>
        </w:rPr>
        <w:t xml:space="preserve">- </w:t>
      </w:r>
      <w:proofErr w:type="spellStart"/>
      <w:r w:rsidRPr="00AC3248">
        <w:rPr>
          <w:sz w:val="16"/>
        </w:rPr>
        <w:t>mented</w:t>
      </w:r>
      <w:proofErr w:type="spellEnd"/>
      <w:r w:rsidRPr="00AC3248">
        <w:rPr>
          <w:sz w:val="16"/>
        </w:rPr>
        <w:t xml:space="preserve"> alike.</w:t>
      </w:r>
    </w:p>
    <w:p w14:paraId="6F1CFF80" w14:textId="77777777" w:rsidR="00AC3248" w:rsidRPr="00AC3248" w:rsidRDefault="00AC3248" w:rsidP="00AC3248">
      <w:pPr>
        <w:rPr>
          <w:sz w:val="16"/>
          <w:szCs w:val="16"/>
        </w:rPr>
      </w:pPr>
      <w:r w:rsidRPr="00AC3248">
        <w:rPr>
          <w:sz w:val="16"/>
          <w:szCs w:val="16"/>
        </w:rPr>
        <w:t xml:space="preserve">Second, the overarching criteria that determine good moral character have beset this provision with subjective accusations. Radical Filipino politics have often been deemed a threat to national security, while others’ actions have not been deemed “good enough.” We </w:t>
      </w:r>
      <w:proofErr w:type="spellStart"/>
      <w:r w:rsidRPr="00AC3248">
        <w:rPr>
          <w:sz w:val="16"/>
          <w:szCs w:val="16"/>
        </w:rPr>
        <w:t>recom</w:t>
      </w:r>
      <w:proofErr w:type="spellEnd"/>
      <w:r w:rsidRPr="00AC3248">
        <w:rPr>
          <w:sz w:val="16"/>
          <w:szCs w:val="16"/>
        </w:rPr>
        <w:t xml:space="preserve">- mend that instead of attempting to assess the contributions and achievements made by individuals, more focus needs to be placed on eradicating the increased policing and criminalization of </w:t>
      </w:r>
      <w:proofErr w:type="spellStart"/>
      <w:r w:rsidRPr="00AC3248">
        <w:rPr>
          <w:sz w:val="16"/>
          <w:szCs w:val="16"/>
        </w:rPr>
        <w:t>undocu</w:t>
      </w:r>
      <w:proofErr w:type="spellEnd"/>
      <w:r w:rsidRPr="00AC3248">
        <w:rPr>
          <w:sz w:val="16"/>
          <w:szCs w:val="16"/>
        </w:rPr>
        <w:t xml:space="preserve">- </w:t>
      </w:r>
      <w:proofErr w:type="spellStart"/>
      <w:r w:rsidRPr="00AC3248">
        <w:rPr>
          <w:sz w:val="16"/>
          <w:szCs w:val="16"/>
        </w:rPr>
        <w:t>mented</w:t>
      </w:r>
      <w:proofErr w:type="spellEnd"/>
      <w:r w:rsidRPr="00AC3248">
        <w:rPr>
          <w:sz w:val="16"/>
          <w:szCs w:val="16"/>
        </w:rPr>
        <w:t xml:space="preserve"> immigrants.</w:t>
      </w:r>
    </w:p>
    <w:p w14:paraId="4682D5D3" w14:textId="77777777" w:rsidR="00AC3248" w:rsidRPr="00EC2065" w:rsidRDefault="00AC3248" w:rsidP="00AC3248">
      <w:pPr>
        <w:rPr>
          <w:b/>
          <w:iCs/>
          <w:u w:val="single"/>
        </w:rPr>
      </w:pPr>
      <w:r w:rsidRPr="00AC3248">
        <w:rPr>
          <w:sz w:val="14"/>
        </w:rPr>
        <w:t xml:space="preserve">Third, </w:t>
      </w:r>
      <w:r w:rsidRPr="00EC2065">
        <w:rPr>
          <w:rStyle w:val="Emphasis"/>
        </w:rPr>
        <w:t xml:space="preserve">the exploitation of Filipinos in World War II serves as a stark warning for the military provisions </w:t>
      </w:r>
      <w:r w:rsidRPr="00AC3248">
        <w:rPr>
          <w:sz w:val="14"/>
        </w:rPr>
        <w:t xml:space="preserve">of the DREAM Act. Although during World War II the U.S. Congress compelled Filipinos into the military through promises of </w:t>
      </w:r>
      <w:proofErr w:type="spellStart"/>
      <w:r w:rsidRPr="00AC3248">
        <w:rPr>
          <w:sz w:val="14"/>
        </w:rPr>
        <w:t>inclu</w:t>
      </w:r>
      <w:proofErr w:type="spellEnd"/>
      <w:r w:rsidRPr="00AC3248">
        <w:rPr>
          <w:sz w:val="14"/>
        </w:rPr>
        <w:t xml:space="preserve">- </w:t>
      </w:r>
      <w:proofErr w:type="spellStart"/>
      <w:r w:rsidRPr="00AC3248">
        <w:rPr>
          <w:sz w:val="14"/>
        </w:rPr>
        <w:t>sion</w:t>
      </w:r>
      <w:proofErr w:type="spellEnd"/>
      <w:r w:rsidRPr="00AC3248">
        <w:rPr>
          <w:sz w:val="14"/>
        </w:rPr>
        <w:t xml:space="preserve"> into the political, social, and eco- nomic fabric of the United States, these </w:t>
      </w:r>
      <w:r w:rsidRPr="00EC2065">
        <w:rPr>
          <w:rStyle w:val="StyleUnderline"/>
        </w:rPr>
        <w:t xml:space="preserve">promises were not fulfilled for the </w:t>
      </w:r>
      <w:proofErr w:type="gramStart"/>
      <w:r w:rsidRPr="00EC2065">
        <w:rPr>
          <w:rStyle w:val="StyleUnderline"/>
        </w:rPr>
        <w:t>vast majority</w:t>
      </w:r>
      <w:proofErr w:type="gramEnd"/>
      <w:r w:rsidRPr="00EC2065">
        <w:rPr>
          <w:rStyle w:val="StyleUnderline"/>
        </w:rPr>
        <w:t xml:space="preserve"> of Filipinos. </w:t>
      </w:r>
      <w:r w:rsidRPr="00AC3248">
        <w:rPr>
          <w:sz w:val="14"/>
        </w:rPr>
        <w:t xml:space="preserve">Thus, </w:t>
      </w:r>
      <w:r w:rsidRPr="00EC2065">
        <w:rPr>
          <w:rStyle w:val="Emphasis"/>
        </w:rPr>
        <w:t xml:space="preserve">we </w:t>
      </w:r>
      <w:proofErr w:type="spellStart"/>
      <w:r w:rsidRPr="00EC2065">
        <w:rPr>
          <w:rStyle w:val="Emphasis"/>
        </w:rPr>
        <w:t>recom</w:t>
      </w:r>
      <w:proofErr w:type="spellEnd"/>
      <w:r w:rsidRPr="00EC2065">
        <w:rPr>
          <w:rStyle w:val="Emphasis"/>
        </w:rPr>
        <w:t xml:space="preserve">- mend removal of the military provisions in the DREAM Act to reduce the </w:t>
      </w:r>
      <w:proofErr w:type="spellStart"/>
      <w:r w:rsidRPr="00EC2065">
        <w:rPr>
          <w:rStyle w:val="Emphasis"/>
        </w:rPr>
        <w:t>vulner</w:t>
      </w:r>
      <w:proofErr w:type="spellEnd"/>
      <w:r w:rsidRPr="00EC2065">
        <w:rPr>
          <w:rStyle w:val="Emphasis"/>
        </w:rPr>
        <w:t>- ability of undocumented immigrants to military service and premature death.</w:t>
      </w:r>
    </w:p>
    <w:p w14:paraId="2451D11A" w14:textId="77777777" w:rsidR="00AC3248" w:rsidRPr="007E3FA6" w:rsidRDefault="00AC3248" w:rsidP="00AC3248">
      <w:pPr>
        <w:pStyle w:val="Heading4"/>
      </w:pPr>
      <w:r>
        <w:t>DREAM military provision masks violent imperialism as immigration policy</w:t>
      </w:r>
    </w:p>
    <w:p w14:paraId="71CF96ED" w14:textId="77777777" w:rsidR="00646071" w:rsidRDefault="00646071" w:rsidP="00646071">
      <w:pPr>
        <w:rPr>
          <w:rStyle w:val="Style13ptBold"/>
        </w:rPr>
      </w:pPr>
      <w:proofErr w:type="spellStart"/>
      <w:r>
        <w:rPr>
          <w:rStyle w:val="Style13ptBold"/>
        </w:rPr>
        <w:t>Nopper</w:t>
      </w:r>
      <w:proofErr w:type="spellEnd"/>
      <w:r>
        <w:rPr>
          <w:rStyle w:val="Style13ptBold"/>
        </w:rPr>
        <w:t>, Sociologist, 2012</w:t>
      </w:r>
    </w:p>
    <w:p w14:paraId="43DE030D" w14:textId="77777777" w:rsidR="00646071" w:rsidRPr="006D0B8F" w:rsidRDefault="00646071" w:rsidP="00646071">
      <w:r w:rsidRPr="006D0B8F">
        <w:t>[Tamara K, August 28, War Resisters International, “Why I oppose repealing DADT &amp; passage of the Dream Act,” https://www.wri-irg.org/en/story/2012/why-i-oppose-repealing-dadt-passage-dream-act, Accessed: 7-13-18, GDI LNM]</w:t>
      </w:r>
    </w:p>
    <w:p w14:paraId="3727D46D" w14:textId="77777777" w:rsidR="00646071" w:rsidRPr="00646071" w:rsidRDefault="00646071" w:rsidP="00646071">
      <w:pPr>
        <w:rPr>
          <w:rStyle w:val="StyleUnderline"/>
        </w:rPr>
      </w:pPr>
      <w:r w:rsidRPr="00AC3248">
        <w:rPr>
          <w:sz w:val="16"/>
        </w:rPr>
        <w:t xml:space="preserve">Additionally, in </w:t>
      </w:r>
      <w:r w:rsidRPr="00646071">
        <w:rPr>
          <w:rStyle w:val="StyleUnderline"/>
        </w:rPr>
        <w:t>a 2009 Department of Defense strategic plan report,</w:t>
      </w:r>
      <w:r w:rsidRPr="00AC3248">
        <w:rPr>
          <w:sz w:val="16"/>
        </w:rPr>
        <w:t xml:space="preserve"> the second strategic goal, “Shape and maintain a mission-ready All Volunteer Force,” lists the DREAM Act as a possible recruitment tool under one of </w:t>
      </w:r>
      <w:r w:rsidRPr="00646071">
        <w:rPr>
          <w:rStyle w:val="StyleUnderline"/>
        </w:rPr>
        <w:t>the “performance objectives”:</w:t>
      </w:r>
    </w:p>
    <w:p w14:paraId="0E0D371D" w14:textId="77777777" w:rsidR="00646071" w:rsidRPr="00646071" w:rsidRDefault="00646071" w:rsidP="00646071">
      <w:pPr>
        <w:rPr>
          <w:rStyle w:val="Emphasis"/>
        </w:rPr>
      </w:pPr>
      <w:r w:rsidRPr="00646071">
        <w:rPr>
          <w:rStyle w:val="Emphasis"/>
        </w:rPr>
        <w:t>Recruit the All-Volunteer Force</w:t>
      </w:r>
      <w:r w:rsidRPr="00AC3248">
        <w:rPr>
          <w:sz w:val="16"/>
        </w:rPr>
        <w:t xml:space="preserve"> by finding smart ways to sustain quality assurance even as we expand markets to fill manning at controlled costs as demonstrated by achieving quarterly recruiting quality and quantity goals, and </w:t>
      </w:r>
      <w:r w:rsidRPr="00646071">
        <w:rPr>
          <w:rStyle w:val="Emphasis"/>
        </w:rPr>
        <w:t xml:space="preserve">through expansion of </w:t>
      </w:r>
      <w:r w:rsidRPr="00AC3248">
        <w:rPr>
          <w:sz w:val="16"/>
        </w:rPr>
        <w:t>the Military Accessions Vital to the National Interest (MAVNI) program and the once-medically restricted populations, as well as the</w:t>
      </w:r>
      <w:r w:rsidRPr="00646071">
        <w:rPr>
          <w:rStyle w:val="Emphasis"/>
        </w:rPr>
        <w:t xml:space="preserve"> DREAM </w:t>
      </w:r>
      <w:r w:rsidRPr="00AC3248">
        <w:rPr>
          <w:sz w:val="16"/>
        </w:rPr>
        <w:t>initiative</w:t>
      </w:r>
      <w:r w:rsidRPr="00646071">
        <w:rPr>
          <w:rStyle w:val="Emphasis"/>
        </w:rPr>
        <w:t>.</w:t>
      </w:r>
    </w:p>
    <w:p w14:paraId="2C07FB06" w14:textId="77777777" w:rsidR="00646071" w:rsidRPr="00AC3248" w:rsidRDefault="00646071" w:rsidP="00646071">
      <w:pPr>
        <w:rPr>
          <w:sz w:val="16"/>
        </w:rPr>
      </w:pPr>
      <w:r w:rsidRPr="00AC3248">
        <w:rPr>
          <w:sz w:val="16"/>
        </w:rPr>
        <w:lastRenderedPageBreak/>
        <w:t xml:space="preserve">What concerns me is that </w:t>
      </w:r>
      <w:r w:rsidRPr="005613DE">
        <w:rPr>
          <w:u w:val="single"/>
        </w:rPr>
        <w:t xml:space="preserve">far too many liberals and progressives, </w:t>
      </w:r>
      <w:r w:rsidRPr="00AC3248">
        <w:rPr>
          <w:sz w:val="16"/>
        </w:rPr>
        <w:t>including those who serve as professional commentators on cable news and/or progressive publications (and some with a seemingly deep affinity for the Democratic Party)</w:t>
      </w:r>
      <w:r w:rsidRPr="005613DE">
        <w:rPr>
          <w:u w:val="single"/>
        </w:rPr>
        <w:t xml:space="preserve"> have been praising the passage of the DREAM Act.</w:t>
      </w:r>
      <w:r w:rsidRPr="00AC3248">
        <w:rPr>
          <w:sz w:val="16"/>
        </w:rPr>
        <w:t xml:space="preserve">  Unsurprising is that many of the same people support the repeal of DADT.</w:t>
      </w:r>
      <w:r w:rsidRPr="005613DE">
        <w:rPr>
          <w:u w:val="single"/>
        </w:rPr>
        <w:t xml:space="preserve">  While a sincere concern about discrimination may unite </w:t>
      </w:r>
      <w:r w:rsidRPr="00AC3248">
        <w:rPr>
          <w:sz w:val="16"/>
        </w:rPr>
        <w:t>both gestures</w:t>
      </w:r>
      <w:r w:rsidRPr="005613DE">
        <w:rPr>
          <w:u w:val="single"/>
        </w:rPr>
        <w:t>, so too does a lack of critical perspective regarding the U.S. military as one of the main vehicles in the expansion and enforcement of U.S. imperialism, heterosexuality, white supremacy, capitalism, patriarchy, and repression against political dissent and people’s movements in the United States and abroad</w:t>
      </w:r>
      <w:r w:rsidRPr="00AC3248">
        <w:rPr>
          <w:sz w:val="16"/>
        </w:rPr>
        <w:t>. Far too many liberals and progressives, including those critical of policies or the squashing of political dissent, take an ambivalent stance on the U.S. military.</w:t>
      </w:r>
      <w:r w:rsidRPr="005613DE">
        <w:rPr>
          <w:u w:val="single"/>
        </w:rPr>
        <w:t xml:space="preserve"> </w:t>
      </w:r>
      <w:r w:rsidRPr="00AC3248">
        <w:rPr>
          <w:sz w:val="16"/>
        </w:rPr>
        <w:t xml:space="preserve"> It is unclear what makes some of these folks unwilling to openly oppose the military state.  Perhaps it’s easier than dealing with the backlash from a variety of people, including the many people of color and/or women who are now building long-term careers in the military.  Or maybe it’s more amenable to building careers as pundits in both corporate and progressive media, both of which may be critical of some defense spending or “wasted” (read unsuccessful) military efforts but not necessarily of U.S. militarism.</w:t>
      </w:r>
    </w:p>
    <w:p w14:paraId="4935E474" w14:textId="3B4ED95E" w:rsidR="00646071" w:rsidRDefault="00646071" w:rsidP="00646071">
      <w:pPr>
        <w:rPr>
          <w:sz w:val="16"/>
        </w:rPr>
      </w:pPr>
      <w:r w:rsidRPr="00AC3248">
        <w:rPr>
          <w:sz w:val="16"/>
        </w:rPr>
        <w:t>Whatever the case</w:t>
      </w:r>
      <w:r w:rsidRPr="000D6317">
        <w:rPr>
          <w:u w:val="single"/>
        </w:rPr>
        <w:t xml:space="preserve">, the inclusion of </w:t>
      </w:r>
      <w:r w:rsidRPr="00AC3248">
        <w:rPr>
          <w:sz w:val="16"/>
        </w:rPr>
        <w:t xml:space="preserve">more gays and lesbians and/or </w:t>
      </w:r>
      <w:r w:rsidRPr="000D6317">
        <w:rPr>
          <w:u w:val="single"/>
        </w:rPr>
        <w:t>undocumented immigrant youth in the U.S. military is not an ethical project given that both gestures are willing to have our communities serve as mercenaries in exchange for certain rights, some of which are never fully guaranteed in a homophobic and white supremacist country</w:t>
      </w:r>
      <w:r w:rsidRPr="00AC3248">
        <w:rPr>
          <w:sz w:val="16"/>
        </w:rPr>
        <w:t xml:space="preserve">.  </w:t>
      </w:r>
      <w:r w:rsidRPr="00646071">
        <w:rPr>
          <w:rStyle w:val="StyleUnderline"/>
        </w:rPr>
        <w:t>Nor is it pragmatic</w:t>
      </w:r>
      <w:r w:rsidRPr="000D6317">
        <w:rPr>
          <w:u w:val="single"/>
        </w:rPr>
        <w:t xml:space="preserve">.  By supporting the diversification of the U.S. </w:t>
      </w:r>
      <w:proofErr w:type="gramStart"/>
      <w:r w:rsidRPr="000D6317">
        <w:rPr>
          <w:u w:val="single"/>
        </w:rPr>
        <w:t>military</w:t>
      </w:r>
      <w:proofErr w:type="gramEnd"/>
      <w:r w:rsidRPr="000D6317">
        <w:rPr>
          <w:u w:val="single"/>
        </w:rPr>
        <w:t xml:space="preserve"> we undermine radical democratic possibilities by giving the military state more people, many of whom will ultimately die in combat or develop PTSD and health issues and/or continue nurturing long-term relationships with the U.S. military, including a political affinity with its culture and goals.</w:t>
      </w:r>
      <w:r w:rsidRPr="00AC3248">
        <w:rPr>
          <w:sz w:val="16"/>
        </w:rPr>
        <w:t xml:space="preserve">  We will also have a more difficult time challenging projects of privatization, the incurring of huge amounts of debt, and the erosion of rights and protections in other countries—efforts buttressed by the threat of military action—which ultimately affects people in the United States.</w:t>
      </w:r>
    </w:p>
    <w:p w14:paraId="1E45D59B" w14:textId="77777777" w:rsidR="004431CB" w:rsidRDefault="004431CB" w:rsidP="004431CB">
      <w:pPr>
        <w:pStyle w:val="Heading4"/>
      </w:pPr>
      <w:r>
        <w:t xml:space="preserve">That cumulates in endless global warfare </w:t>
      </w:r>
    </w:p>
    <w:p w14:paraId="782064A9" w14:textId="77777777" w:rsidR="004431CB" w:rsidRDefault="004431CB" w:rsidP="004431CB">
      <w:r w:rsidRPr="001A5B25">
        <w:rPr>
          <w:rStyle w:val="Style13ptBold"/>
        </w:rPr>
        <w:t>Engelhardt 1</w:t>
      </w:r>
      <w:r>
        <w:rPr>
          <w:rStyle w:val="Style13ptBold"/>
        </w:rPr>
        <w:t>3</w:t>
      </w:r>
      <w:r>
        <w:t xml:space="preserve"> (Tom, Fellow at the </w:t>
      </w:r>
      <w:r w:rsidRPr="001A5B25">
        <w:t xml:space="preserve">Nation </w:t>
      </w:r>
      <w:r>
        <w:t xml:space="preserve">Institute, “Overwrought empire: The discrediting of US military power,” </w:t>
      </w:r>
      <w:hyperlink r:id="rId6" w:history="1">
        <w:r w:rsidRPr="006C4146">
          <w:rPr>
            <w:rStyle w:val="Hyperlink"/>
          </w:rPr>
          <w:t>http://www.aljazeera.com/indepth/opinion/2012/10/20121010104331399712.html</w:t>
        </w:r>
      </w:hyperlink>
      <w:r>
        <w:t>)</w:t>
      </w:r>
    </w:p>
    <w:p w14:paraId="0DC2A0EE" w14:textId="77777777" w:rsidR="004431CB" w:rsidRDefault="004431CB" w:rsidP="004431CB">
      <w:pPr>
        <w:rPr>
          <w:sz w:val="16"/>
        </w:rPr>
      </w:pPr>
      <w:r w:rsidRPr="004431CB">
        <w:rPr>
          <w:sz w:val="16"/>
        </w:rPr>
        <w:t xml:space="preserve">And here's the odd thing: in a sense, little has changed since then and yet everything seems different. Think of it as </w:t>
      </w:r>
      <w:r w:rsidRPr="004431CB">
        <w:rPr>
          <w:u w:val="single"/>
        </w:rPr>
        <w:t>the American imperial paradox</w:t>
      </w:r>
      <w:r w:rsidRPr="004431CB">
        <w:rPr>
          <w:sz w:val="16"/>
        </w:rPr>
        <w:t xml:space="preserve">: </w:t>
      </w:r>
      <w:r w:rsidRPr="004431CB">
        <w:rPr>
          <w:b/>
          <w:sz w:val="24"/>
          <w:u w:val="single"/>
        </w:rPr>
        <w:t>everywhere</w:t>
      </w:r>
      <w:r w:rsidRPr="004431CB">
        <w:rPr>
          <w:sz w:val="24"/>
          <w:u w:val="single"/>
        </w:rPr>
        <w:t xml:space="preserve"> </w:t>
      </w:r>
      <w:r w:rsidRPr="004431CB">
        <w:rPr>
          <w:u w:val="single"/>
        </w:rPr>
        <w:t xml:space="preserve">there are </w:t>
      </w:r>
      <w:r w:rsidRPr="004431CB">
        <w:rPr>
          <w:sz w:val="16"/>
        </w:rPr>
        <w:t xml:space="preserve">now </w:t>
      </w:r>
      <w:r w:rsidRPr="004431CB">
        <w:rPr>
          <w:u w:val="single"/>
        </w:rPr>
        <w:t>"</w:t>
      </w:r>
      <w:r w:rsidRPr="004431CB">
        <w:rPr>
          <w:b/>
          <w:sz w:val="24"/>
          <w:u w:val="single"/>
        </w:rPr>
        <w:t>threats"</w:t>
      </w:r>
      <w:r w:rsidRPr="004431CB">
        <w:rPr>
          <w:sz w:val="24"/>
          <w:u w:val="single"/>
        </w:rPr>
        <w:t xml:space="preserve"> </w:t>
      </w:r>
      <w:r w:rsidRPr="004431CB">
        <w:rPr>
          <w:u w:val="single"/>
        </w:rPr>
        <w:t xml:space="preserve">against our well-being which </w:t>
      </w:r>
      <w:r w:rsidRPr="004431CB">
        <w:rPr>
          <w:sz w:val="16"/>
        </w:rPr>
        <w:t xml:space="preserve">seem to </w:t>
      </w:r>
      <w:r w:rsidRPr="004431CB">
        <w:rPr>
          <w:u w:val="single"/>
        </w:rPr>
        <w:t xml:space="preserve">demand action </w:t>
      </w:r>
      <w:r w:rsidRPr="004431CB">
        <w:rPr>
          <w:sz w:val="16"/>
        </w:rPr>
        <w:t xml:space="preserve">and yet nowhere are there commensurate enemies to go with them. Everywhere the US military still reigns supreme by almost any measure you might care to apply; and yet - in case the paradox has escaped you - </w:t>
      </w:r>
      <w:r w:rsidRPr="004431CB">
        <w:rPr>
          <w:b/>
          <w:sz w:val="24"/>
          <w:u w:val="single"/>
        </w:rPr>
        <w:t>nowhere can it achieve its goals, however modest</w:t>
      </w:r>
      <w:r w:rsidRPr="004431CB">
        <w:rPr>
          <w:sz w:val="16"/>
        </w:rPr>
        <w:t xml:space="preserve">. At one level, the American situation should simply take your breath away. </w:t>
      </w:r>
      <w:proofErr w:type="gramStart"/>
      <w:r w:rsidRPr="004431CB">
        <w:rPr>
          <w:u w:val="single"/>
        </w:rPr>
        <w:t>Never before</w:t>
      </w:r>
      <w:proofErr w:type="gramEnd"/>
      <w:r w:rsidRPr="004431CB">
        <w:rPr>
          <w:u w:val="single"/>
        </w:rPr>
        <w:t xml:space="preserve"> </w:t>
      </w:r>
      <w:r w:rsidRPr="004431CB">
        <w:rPr>
          <w:sz w:val="16"/>
        </w:rPr>
        <w:t xml:space="preserve">in modern history </w:t>
      </w:r>
      <w:r w:rsidRPr="004431CB">
        <w:rPr>
          <w:u w:val="single"/>
        </w:rPr>
        <w:t>had there been a</w:t>
      </w:r>
      <w:r w:rsidRPr="004431CB">
        <w:rPr>
          <w:sz w:val="16"/>
        </w:rPr>
        <w:t xml:space="preserve">n arms race of only one or a </w:t>
      </w:r>
      <w:r w:rsidRPr="004431CB">
        <w:rPr>
          <w:u w:val="single"/>
        </w:rPr>
        <w:t>great power confrontation of only one</w:t>
      </w:r>
      <w:r w:rsidRPr="004431CB">
        <w:rPr>
          <w:sz w:val="16"/>
        </w:rPr>
        <w:t xml:space="preserve">. And at least in military terms, just as the </w:t>
      </w:r>
      <w:hyperlink r:id="rId7" w:tgtFrame="_blank" w:history="1">
        <w:r w:rsidRPr="004431CB">
          <w:rPr>
            <w:rStyle w:val="Hyperlink"/>
            <w:sz w:val="16"/>
          </w:rPr>
          <w:t>neoconservatives imagined</w:t>
        </w:r>
      </w:hyperlink>
      <w:r w:rsidRPr="004431CB">
        <w:rPr>
          <w:sz w:val="16"/>
        </w:rPr>
        <w:t xml:space="preserve"> in those early years of the 21st century, the US remains the "sole superpower" or even "hyperpower" of planet Earth. The planet's top gun And yet </w:t>
      </w:r>
      <w:r w:rsidRPr="004431CB">
        <w:rPr>
          <w:u w:val="single"/>
        </w:rPr>
        <w:t xml:space="preserve">the more dominant the US military becomes in its ability to destroy and the more its forces are spread across the globe, the more </w:t>
      </w:r>
      <w:r w:rsidRPr="004431CB">
        <w:rPr>
          <w:sz w:val="16"/>
        </w:rPr>
        <w:t xml:space="preserve">the </w:t>
      </w:r>
      <w:r w:rsidRPr="004431CB">
        <w:rPr>
          <w:b/>
          <w:sz w:val="24"/>
          <w:u w:val="single"/>
        </w:rPr>
        <w:t>defeats</w:t>
      </w:r>
      <w:r w:rsidRPr="004431CB">
        <w:rPr>
          <w:sz w:val="24"/>
          <w:u w:val="single"/>
        </w:rPr>
        <w:t xml:space="preserve"> </w:t>
      </w:r>
      <w:r w:rsidRPr="004431CB">
        <w:rPr>
          <w:sz w:val="16"/>
        </w:rPr>
        <w:t xml:space="preserve">and semi-defeats </w:t>
      </w:r>
      <w:r w:rsidRPr="004431CB">
        <w:rPr>
          <w:b/>
          <w:sz w:val="24"/>
          <w:u w:val="single"/>
        </w:rPr>
        <w:t>pile up</w:t>
      </w:r>
      <w:r w:rsidRPr="004431CB">
        <w:rPr>
          <w:sz w:val="16"/>
        </w:rPr>
        <w:t xml:space="preserve">, </w:t>
      </w:r>
      <w:r w:rsidRPr="004431CB">
        <w:rPr>
          <w:u w:val="single"/>
        </w:rPr>
        <w:t xml:space="preserve">the more the </w:t>
      </w:r>
      <w:r w:rsidRPr="004431CB">
        <w:rPr>
          <w:b/>
          <w:sz w:val="24"/>
          <w:u w:val="single"/>
        </w:rPr>
        <w:t>missteps and mistakes grow</w:t>
      </w:r>
      <w:r w:rsidRPr="004431CB">
        <w:rPr>
          <w:sz w:val="16"/>
        </w:rPr>
        <w:t xml:space="preserve">, the more the strains show, the more </w:t>
      </w:r>
      <w:hyperlink r:id="rId8" w:tgtFrame="_blank" w:history="1">
        <w:r w:rsidRPr="004431CB">
          <w:rPr>
            <w:rStyle w:val="Hyperlink"/>
            <w:sz w:val="16"/>
          </w:rPr>
          <w:t>the suicides rise</w:t>
        </w:r>
      </w:hyperlink>
      <w:r w:rsidRPr="004431CB">
        <w:rPr>
          <w:sz w:val="16"/>
        </w:rPr>
        <w:t xml:space="preserve">, the more the nation's treasure </w:t>
      </w:r>
      <w:hyperlink r:id="rId9" w:tgtFrame="_blank" w:history="1">
        <w:r w:rsidRPr="004431CB">
          <w:rPr>
            <w:rStyle w:val="Hyperlink"/>
            <w:sz w:val="16"/>
          </w:rPr>
          <w:t>disappears</w:t>
        </w:r>
      </w:hyperlink>
      <w:r w:rsidRPr="004431CB">
        <w:rPr>
          <w:sz w:val="16"/>
        </w:rPr>
        <w:t xml:space="preserve"> down a black hole - and in response to all of this, the more moves the Pentagon makes. A great power without a significant enemy? You might have to go back to the Roman Empire at its height or some Chinese dynasty in full flower to find anything like it. And yet Osama </w:t>
      </w:r>
      <w:r w:rsidRPr="004431CB">
        <w:rPr>
          <w:rStyle w:val="StyleUnderline"/>
        </w:rPr>
        <w:t>bin Laden is dead. Al-Qaeda is reportedly a shadow of its former self</w:t>
      </w:r>
      <w:r w:rsidRPr="004431CB">
        <w:rPr>
          <w:sz w:val="16"/>
        </w:rPr>
        <w:t xml:space="preserve">. The great </w:t>
      </w:r>
      <w:r w:rsidRPr="004431CB">
        <w:rPr>
          <w:u w:val="single"/>
        </w:rPr>
        <w:t xml:space="preserve">regional threats </w:t>
      </w:r>
      <w:r w:rsidRPr="004431CB">
        <w:rPr>
          <w:sz w:val="16"/>
        </w:rPr>
        <w:t xml:space="preserve">of the moment, North Korea and Iran, </w:t>
      </w:r>
      <w:r w:rsidRPr="004431CB">
        <w:rPr>
          <w:u w:val="single"/>
        </w:rPr>
        <w:t xml:space="preserve">are </w:t>
      </w:r>
      <w:r w:rsidRPr="004431CB">
        <w:rPr>
          <w:sz w:val="16"/>
        </w:rPr>
        <w:t xml:space="preserve">regimes </w:t>
      </w:r>
      <w:r w:rsidRPr="004431CB">
        <w:rPr>
          <w:u w:val="single"/>
        </w:rPr>
        <w:t xml:space="preserve">held together by baling wire </w:t>
      </w:r>
      <w:r w:rsidRPr="004431CB">
        <w:rPr>
          <w:sz w:val="16"/>
        </w:rPr>
        <w:t xml:space="preserve">and the suffering of their populaces. The only incipient great power rival on the planet, </w:t>
      </w:r>
      <w:r w:rsidRPr="004431CB">
        <w:rPr>
          <w:u w:val="single"/>
        </w:rPr>
        <w:t>China</w:t>
      </w:r>
      <w:r w:rsidRPr="004431CB">
        <w:rPr>
          <w:sz w:val="16"/>
        </w:rPr>
        <w:t xml:space="preserve">, has </w:t>
      </w:r>
      <w:hyperlink r:id="rId10" w:tgtFrame="_blank" w:history="1">
        <w:r w:rsidRPr="004431CB">
          <w:rPr>
            <w:rStyle w:val="Hyperlink"/>
            <w:u w:val="single"/>
          </w:rPr>
          <w:t>just launched</w:t>
        </w:r>
      </w:hyperlink>
      <w:r w:rsidRPr="004431CB">
        <w:rPr>
          <w:u w:val="single"/>
        </w:rPr>
        <w:t xml:space="preserve"> its first aircraft carrier</w:t>
      </w:r>
      <w:r w:rsidRPr="004431CB">
        <w:rPr>
          <w:sz w:val="16"/>
        </w:rPr>
        <w:t xml:space="preserve">, </w:t>
      </w:r>
      <w:r w:rsidRPr="004431CB">
        <w:rPr>
          <w:u w:val="single"/>
        </w:rPr>
        <w:t xml:space="preserve">a refurbished </w:t>
      </w:r>
      <w:r w:rsidRPr="004431CB">
        <w:rPr>
          <w:sz w:val="16"/>
        </w:rPr>
        <w:t xml:space="preserve">Ukrainian </w:t>
      </w:r>
      <w:r w:rsidRPr="004431CB">
        <w:rPr>
          <w:u w:val="single"/>
        </w:rPr>
        <w:t xml:space="preserve">throwaway </w:t>
      </w:r>
      <w:r w:rsidRPr="004431CB">
        <w:rPr>
          <w:sz w:val="16"/>
        </w:rPr>
        <w:t xml:space="preserve">from the 1990s on whose deck the country has no planes capable of landing. The US has </w:t>
      </w:r>
      <w:hyperlink r:id="rId11" w:tgtFrame="_blank" w:history="1">
        <w:r w:rsidRPr="004431CB">
          <w:rPr>
            <w:rStyle w:val="Hyperlink"/>
            <w:sz w:val="16"/>
          </w:rPr>
          <w:t>1,000</w:t>
        </w:r>
      </w:hyperlink>
      <w:r w:rsidRPr="004431CB">
        <w:rPr>
          <w:sz w:val="16"/>
        </w:rPr>
        <w:t xml:space="preserve"> or more bases around the world; other countries, a </w:t>
      </w:r>
      <w:hyperlink r:id="rId12" w:tgtFrame="_blank" w:history="1">
        <w:r w:rsidRPr="004431CB">
          <w:rPr>
            <w:rStyle w:val="Hyperlink"/>
            <w:sz w:val="16"/>
          </w:rPr>
          <w:t>handful</w:t>
        </w:r>
      </w:hyperlink>
      <w:r w:rsidRPr="004431CB">
        <w:rPr>
          <w:sz w:val="16"/>
        </w:rPr>
        <w:t xml:space="preserve">. The US spends as much on its military as the next </w:t>
      </w:r>
      <w:hyperlink r:id="rId13" w:tgtFrame="_blank" w:history="1">
        <w:r w:rsidRPr="004431CB">
          <w:rPr>
            <w:rStyle w:val="Hyperlink"/>
            <w:sz w:val="16"/>
          </w:rPr>
          <w:t>14 powers</w:t>
        </w:r>
      </w:hyperlink>
      <w:r w:rsidRPr="004431CB">
        <w:rPr>
          <w:sz w:val="16"/>
        </w:rPr>
        <w:t xml:space="preserve"> (mostly allies) combined. In fact, it's investing an estimated </w:t>
      </w:r>
      <w:hyperlink r:id="rId14" w:tgtFrame="_blank" w:history="1">
        <w:r w:rsidRPr="004431CB">
          <w:rPr>
            <w:rStyle w:val="Hyperlink"/>
            <w:sz w:val="16"/>
          </w:rPr>
          <w:t>$1.45 trillion</w:t>
        </w:r>
      </w:hyperlink>
      <w:r w:rsidRPr="004431CB">
        <w:rPr>
          <w:sz w:val="16"/>
        </w:rPr>
        <w:t xml:space="preserve"> to produce and operate a single future aircraft, the F-35 - more than any country, the US included, now spends on its national </w:t>
      </w:r>
      <w:proofErr w:type="spellStart"/>
      <w:r w:rsidRPr="004431CB">
        <w:rPr>
          <w:sz w:val="16"/>
        </w:rPr>
        <w:t>defence</w:t>
      </w:r>
      <w:proofErr w:type="spellEnd"/>
      <w:r w:rsidRPr="004431CB">
        <w:rPr>
          <w:sz w:val="16"/>
        </w:rPr>
        <w:t xml:space="preserve"> annually. The US military is singular in other ways, too. It alone has divided the globe - the complete world - into </w:t>
      </w:r>
      <w:hyperlink r:id="rId15" w:tgtFrame="_blank" w:history="1">
        <w:r w:rsidRPr="004431CB">
          <w:rPr>
            <w:rStyle w:val="Hyperlink"/>
            <w:sz w:val="16"/>
          </w:rPr>
          <w:t>six "commands"</w:t>
        </w:r>
      </w:hyperlink>
      <w:r w:rsidRPr="004431CB">
        <w:rPr>
          <w:sz w:val="16"/>
        </w:rPr>
        <w:t xml:space="preserve">. With (lest anything be left out) an added command, </w:t>
      </w:r>
      <w:hyperlink r:id="rId16" w:tgtFrame="_blank" w:history="1">
        <w:proofErr w:type="spellStart"/>
        <w:r w:rsidRPr="004431CB">
          <w:rPr>
            <w:rStyle w:val="Hyperlink"/>
            <w:sz w:val="16"/>
          </w:rPr>
          <w:t>Stratcom</w:t>
        </w:r>
        <w:proofErr w:type="spellEnd"/>
      </w:hyperlink>
      <w:r w:rsidRPr="004431CB">
        <w:rPr>
          <w:sz w:val="16"/>
        </w:rPr>
        <w:t xml:space="preserve">, for the heavens and another, recently established, for the only space not previously occupied, </w:t>
      </w:r>
      <w:hyperlink r:id="rId17" w:tgtFrame="_blank" w:history="1">
        <w:r w:rsidRPr="004431CB">
          <w:rPr>
            <w:rStyle w:val="Hyperlink"/>
            <w:sz w:val="16"/>
          </w:rPr>
          <w:t>cyberspace</w:t>
        </w:r>
      </w:hyperlink>
      <w:r w:rsidRPr="004431CB">
        <w:rPr>
          <w:sz w:val="16"/>
        </w:rPr>
        <w:t>, where we're already unofficially "</w:t>
      </w:r>
      <w:hyperlink r:id="rId18" w:tgtFrame="_blank" w:history="1">
        <w:r w:rsidRPr="004431CB">
          <w:rPr>
            <w:rStyle w:val="Hyperlink"/>
            <w:sz w:val="16"/>
          </w:rPr>
          <w:t>at war</w:t>
        </w:r>
      </w:hyperlink>
      <w:r w:rsidRPr="004431CB">
        <w:rPr>
          <w:sz w:val="16"/>
        </w:rPr>
        <w:t xml:space="preserve">". No other country on the planet thinks of itself in faintly comparable military terms. When its high command plans for its future "needs," thanks to Chairman of the Joint Chiefs of Staff General Martin Dempsey, they repair (don't say "retreat") to a military </w:t>
      </w:r>
      <w:r w:rsidRPr="004431CB">
        <w:rPr>
          <w:sz w:val="16"/>
        </w:rPr>
        <w:lastRenderedPageBreak/>
        <w:t xml:space="preserve">base south of the capital where they argue out their future and war-game various possible crises while </w:t>
      </w:r>
      <w:hyperlink r:id="rId19" w:tgtFrame="_blank" w:history="1">
        <w:r w:rsidRPr="004431CB">
          <w:rPr>
            <w:rStyle w:val="Hyperlink"/>
            <w:sz w:val="16"/>
          </w:rPr>
          <w:t>striding across</w:t>
        </w:r>
      </w:hyperlink>
      <w:r w:rsidRPr="004431CB">
        <w:rPr>
          <w:sz w:val="16"/>
        </w:rPr>
        <w:t xml:space="preserve"> a map of the world larger than a basketball court. What other military would come up with such a method? The president now has at his command not one, but two private armies. The first is the CIA, which in </w:t>
      </w:r>
      <w:hyperlink r:id="rId20" w:tgtFrame="_blank" w:history="1">
        <w:r w:rsidRPr="004431CB">
          <w:rPr>
            <w:rStyle w:val="Hyperlink"/>
            <w:sz w:val="16"/>
          </w:rPr>
          <w:t>recent years</w:t>
        </w:r>
      </w:hyperlink>
      <w:r w:rsidRPr="004431CB">
        <w:rPr>
          <w:sz w:val="16"/>
        </w:rPr>
        <w:t xml:space="preserve"> has been </w:t>
      </w:r>
      <w:hyperlink r:id="rId21" w:tgtFrame="_blank" w:history="1">
        <w:r w:rsidRPr="004431CB">
          <w:rPr>
            <w:rStyle w:val="Hyperlink"/>
            <w:sz w:val="16"/>
          </w:rPr>
          <w:t xml:space="preserve">heavily </w:t>
        </w:r>
        <w:proofErr w:type="spellStart"/>
        <w:r w:rsidRPr="004431CB">
          <w:rPr>
            <w:rStyle w:val="Hyperlink"/>
            <w:sz w:val="16"/>
          </w:rPr>
          <w:t>militarised</w:t>
        </w:r>
        <w:proofErr w:type="spellEnd"/>
      </w:hyperlink>
      <w:r w:rsidRPr="004431CB">
        <w:rPr>
          <w:sz w:val="16"/>
        </w:rPr>
        <w:t>, is overseen by a former four-star general (who calls the job "</w:t>
      </w:r>
      <w:hyperlink r:id="rId22" w:tgtFrame="_blank" w:history="1">
        <w:r w:rsidRPr="004431CB">
          <w:rPr>
            <w:rStyle w:val="Hyperlink"/>
            <w:sz w:val="16"/>
          </w:rPr>
          <w:t>living the dream</w:t>
        </w:r>
      </w:hyperlink>
      <w:r w:rsidRPr="004431CB">
        <w:rPr>
          <w:sz w:val="16"/>
        </w:rPr>
        <w:t xml:space="preserve">"), and is running its own private assassination campaigns and drone air wars throughout the Greater Middle East. The second is an </w:t>
      </w:r>
      <w:hyperlink r:id="rId23" w:tgtFrame="_blank" w:history="1">
        <w:r w:rsidRPr="004431CB">
          <w:rPr>
            <w:rStyle w:val="Hyperlink"/>
            <w:sz w:val="16"/>
          </w:rPr>
          <w:t>expanding elite</w:t>
        </w:r>
      </w:hyperlink>
      <w:r w:rsidRPr="004431CB">
        <w:rPr>
          <w:sz w:val="16"/>
        </w:rPr>
        <w:t xml:space="preserve">, the Joint Special Operations Command, </w:t>
      </w:r>
      <w:hyperlink r:id="rId24" w:tgtFrame="_blank" w:history="1">
        <w:r w:rsidRPr="004431CB">
          <w:rPr>
            <w:rStyle w:val="Hyperlink"/>
            <w:sz w:val="16"/>
          </w:rPr>
          <w:t>cocooned</w:t>
        </w:r>
      </w:hyperlink>
      <w:r w:rsidRPr="004431CB">
        <w:rPr>
          <w:sz w:val="16"/>
        </w:rPr>
        <w:t xml:space="preserve"> inside the US military, members of whom are now deployed to hot spots around the globe. The US Navy, with its </w:t>
      </w:r>
      <w:hyperlink r:id="rId25" w:tgtFrame="_blank" w:history="1">
        <w:r w:rsidRPr="004431CB">
          <w:rPr>
            <w:rStyle w:val="Hyperlink"/>
            <w:sz w:val="16"/>
          </w:rPr>
          <w:t>11 nuclear-powered aircraft carrier</w:t>
        </w:r>
      </w:hyperlink>
      <w:r w:rsidRPr="004431CB">
        <w:rPr>
          <w:sz w:val="16"/>
        </w:rPr>
        <w:t xml:space="preserve"> task forces, is dominant on the global waves in a way that only the British Navy might once have been; and the US Air Force controls the global skies in much of the world in a totally uncontested fashion. (Despite numerous wars and conflicts, the </w:t>
      </w:r>
      <w:hyperlink r:id="rId26" w:anchor=".UGzXexgVmHk" w:tgtFrame="_blank" w:history="1">
        <w:r w:rsidRPr="004431CB">
          <w:rPr>
            <w:rStyle w:val="Hyperlink"/>
            <w:sz w:val="16"/>
          </w:rPr>
          <w:t>last</w:t>
        </w:r>
      </w:hyperlink>
      <w:r w:rsidRPr="004431CB">
        <w:rPr>
          <w:sz w:val="16"/>
        </w:rPr>
        <w:t xml:space="preserve"> American plane possibly downed in aerial combat was in the first Gulf War in 1991.) Across much of the global south, there is no sovereign space Washington's drones can't penetrate to kill those </w:t>
      </w:r>
      <w:hyperlink r:id="rId27" w:tgtFrame="_blank" w:history="1">
        <w:r w:rsidRPr="004431CB">
          <w:rPr>
            <w:rStyle w:val="Hyperlink"/>
            <w:sz w:val="16"/>
          </w:rPr>
          <w:t>judged</w:t>
        </w:r>
      </w:hyperlink>
      <w:r w:rsidRPr="004431CB">
        <w:rPr>
          <w:sz w:val="16"/>
        </w:rPr>
        <w:t xml:space="preserve"> by the White House to be threats. In sum, the US is now the sole planetary </w:t>
      </w:r>
      <w:hyperlink r:id="rId28" w:tgtFrame="_blank" w:history="1">
        <w:r w:rsidRPr="004431CB">
          <w:rPr>
            <w:rStyle w:val="Hyperlink"/>
            <w:sz w:val="16"/>
          </w:rPr>
          <w:t>Top Gun</w:t>
        </w:r>
      </w:hyperlink>
      <w:r w:rsidRPr="004431CB">
        <w:rPr>
          <w:sz w:val="16"/>
        </w:rPr>
        <w:t xml:space="preserve"> in a way that empire-builders once undoubtedly </w:t>
      </w:r>
      <w:proofErr w:type="spellStart"/>
      <w:r w:rsidRPr="004431CB">
        <w:rPr>
          <w:sz w:val="16"/>
        </w:rPr>
        <w:t>fantasised</w:t>
      </w:r>
      <w:proofErr w:type="spellEnd"/>
      <w:r w:rsidRPr="004431CB">
        <w:rPr>
          <w:sz w:val="16"/>
        </w:rPr>
        <w:t xml:space="preserve"> about, but that none from Genghis Khan on have ever achieved: alone and essentially uncontested on the planet. In fact, by every measure (except success), the likes of it has never been seen. Blindsided by predictably unintended consequences </w:t>
      </w:r>
      <w:proofErr w:type="gramStart"/>
      <w:r w:rsidRPr="004431CB">
        <w:rPr>
          <w:sz w:val="16"/>
        </w:rPr>
        <w:t>By</w:t>
      </w:r>
      <w:proofErr w:type="gramEnd"/>
      <w:r w:rsidRPr="004431CB">
        <w:rPr>
          <w:sz w:val="16"/>
        </w:rPr>
        <w:t xml:space="preserve"> all the usual measuring sticks, the US should be supreme in a historically unprecedented way. And yet it couldn't be more obvious that it's not, that </w:t>
      </w:r>
      <w:r w:rsidRPr="004431CB">
        <w:rPr>
          <w:u w:val="single"/>
        </w:rPr>
        <w:t>despite all the bases</w:t>
      </w:r>
      <w:r w:rsidRPr="004431CB">
        <w:rPr>
          <w:sz w:val="16"/>
        </w:rPr>
        <w:t xml:space="preserve">, elite forces, private armies, drones, </w:t>
      </w:r>
      <w:r w:rsidRPr="004431CB">
        <w:rPr>
          <w:u w:val="single"/>
        </w:rPr>
        <w:t>aircraft carriers</w:t>
      </w:r>
      <w:r w:rsidRPr="004431CB">
        <w:rPr>
          <w:sz w:val="16"/>
        </w:rPr>
        <w:t xml:space="preserve">, wars, conflicts, </w:t>
      </w:r>
      <w:r w:rsidRPr="004431CB">
        <w:rPr>
          <w:u w:val="single"/>
        </w:rPr>
        <w:t>strikes</w:t>
      </w:r>
      <w:r w:rsidRPr="004431CB">
        <w:rPr>
          <w:sz w:val="16"/>
        </w:rPr>
        <w:t xml:space="preserve">, </w:t>
      </w:r>
      <w:r w:rsidRPr="004431CB">
        <w:rPr>
          <w:u w:val="single"/>
        </w:rPr>
        <w:t xml:space="preserve">interventions, </w:t>
      </w:r>
      <w:r w:rsidRPr="004431CB">
        <w:rPr>
          <w:sz w:val="16"/>
        </w:rPr>
        <w:t xml:space="preserve">and clandestine </w:t>
      </w:r>
      <w:r w:rsidRPr="004431CB">
        <w:rPr>
          <w:u w:val="single"/>
        </w:rPr>
        <w:t xml:space="preserve">operations, despite a </w:t>
      </w:r>
      <w:hyperlink r:id="rId29" w:tgtFrame="_blank" w:history="1">
        <w:r w:rsidRPr="004431CB">
          <w:rPr>
            <w:rStyle w:val="Hyperlink"/>
            <w:u w:val="single"/>
          </w:rPr>
          <w:t>labyrinthine intelligence bureaucracy</w:t>
        </w:r>
      </w:hyperlink>
      <w:r w:rsidRPr="004431CB">
        <w:rPr>
          <w:u w:val="single"/>
        </w:rPr>
        <w:t xml:space="preserve"> </w:t>
      </w:r>
      <w:r w:rsidRPr="004431CB">
        <w:rPr>
          <w:sz w:val="16"/>
        </w:rPr>
        <w:t xml:space="preserve">that never seems to stop growing and into which we pour a minimum of </w:t>
      </w:r>
      <w:hyperlink r:id="rId30" w:tgtFrame="_blank" w:history="1">
        <w:r w:rsidRPr="004431CB">
          <w:rPr>
            <w:rStyle w:val="Hyperlink"/>
            <w:sz w:val="16"/>
          </w:rPr>
          <w:t>$80bn a year</w:t>
        </w:r>
      </w:hyperlink>
      <w:r w:rsidRPr="004431CB">
        <w:rPr>
          <w:sz w:val="16"/>
        </w:rPr>
        <w:t xml:space="preserve">, </w:t>
      </w:r>
      <w:r w:rsidRPr="004431CB">
        <w:rPr>
          <w:b/>
          <w:sz w:val="24"/>
          <w:u w:val="single"/>
        </w:rPr>
        <w:t>nothing seems to work out</w:t>
      </w:r>
      <w:r w:rsidRPr="004431CB">
        <w:rPr>
          <w:sz w:val="24"/>
          <w:u w:val="single"/>
        </w:rPr>
        <w:t xml:space="preserve"> </w:t>
      </w:r>
      <w:r w:rsidRPr="004431CB">
        <w:rPr>
          <w:sz w:val="16"/>
        </w:rPr>
        <w:t xml:space="preserve">in an imperially satisfying way. It couldn't be more obvious that </w:t>
      </w:r>
      <w:r w:rsidRPr="004431CB">
        <w:rPr>
          <w:u w:val="single"/>
        </w:rPr>
        <w:t xml:space="preserve">this is </w:t>
      </w:r>
      <w:r w:rsidRPr="004431CB">
        <w:rPr>
          <w:sz w:val="16"/>
        </w:rPr>
        <w:t xml:space="preserve">not </w:t>
      </w:r>
      <w:r w:rsidRPr="004431CB">
        <w:rPr>
          <w:u w:val="single"/>
        </w:rPr>
        <w:t xml:space="preserve">a </w:t>
      </w:r>
      <w:r w:rsidRPr="004431CB">
        <w:rPr>
          <w:sz w:val="16"/>
        </w:rPr>
        <w:t xml:space="preserve">glorious dream, but </w:t>
      </w:r>
      <w:proofErr w:type="gramStart"/>
      <w:r w:rsidRPr="004431CB">
        <w:rPr>
          <w:sz w:val="16"/>
        </w:rPr>
        <w:t>some kind of ever-expanding</w:t>
      </w:r>
      <w:proofErr w:type="gramEnd"/>
      <w:r w:rsidRPr="004431CB">
        <w:rPr>
          <w:sz w:val="16"/>
        </w:rPr>
        <w:t xml:space="preserve"> </w:t>
      </w:r>
      <w:r w:rsidRPr="004431CB">
        <w:rPr>
          <w:b/>
          <w:sz w:val="24"/>
          <w:u w:val="single"/>
        </w:rPr>
        <w:t>imperial nightmare</w:t>
      </w:r>
      <w:r w:rsidRPr="004431CB">
        <w:rPr>
          <w:sz w:val="16"/>
        </w:rPr>
        <w:t xml:space="preserve">. This should, of course, have been self-evident since at least early 2004, less than a year after the Bush administration invaded and occupied Iraq, when the roadside bombs started to explode and the suicide bombings to mount, while the comparisons of the US to Rome and of a prospective Pax Americana in the Greater Middle East to the Pax Romana vanished like a morning mist on a blazing day. Still, the wars against relatively small, ill-armed sets of insurgents dragged toward their dismally predictable ends. (It says the world that, after almost 11 years of war, the 2,000th US military death in Afghanistan </w:t>
      </w:r>
      <w:hyperlink r:id="rId31" w:tgtFrame="_blank" w:history="1">
        <w:r w:rsidRPr="004431CB">
          <w:rPr>
            <w:rStyle w:val="Hyperlink"/>
            <w:sz w:val="16"/>
          </w:rPr>
          <w:t>occurred</w:t>
        </w:r>
      </w:hyperlink>
      <w:r w:rsidRPr="004431CB">
        <w:rPr>
          <w:sz w:val="16"/>
        </w:rPr>
        <w:t xml:space="preserve"> at the hands of an Afghan "ally" in an "insider attack".) In those years, Washington continued to be regularly blindsided by the unintended consequences of its military moves. Surprises - none pleasant - became the order of the day and victories proved vanishingly rare. One thing seems obvious: </w:t>
      </w:r>
      <w:r w:rsidRPr="004431CB">
        <w:rPr>
          <w:u w:val="single"/>
        </w:rPr>
        <w:t xml:space="preserve">a superpower military </w:t>
      </w:r>
      <w:r w:rsidRPr="004431CB">
        <w:rPr>
          <w:sz w:val="16"/>
        </w:rPr>
        <w:t xml:space="preserve">with unparalleled capabilities for one-way destruction </w:t>
      </w:r>
      <w:r w:rsidRPr="004431CB">
        <w:rPr>
          <w:b/>
          <w:sz w:val="24"/>
          <w:u w:val="single"/>
        </w:rPr>
        <w:t>no longer</w:t>
      </w:r>
      <w:r w:rsidRPr="004431CB">
        <w:rPr>
          <w:sz w:val="24"/>
          <w:u w:val="single"/>
        </w:rPr>
        <w:t xml:space="preserve"> </w:t>
      </w:r>
      <w:r w:rsidRPr="004431CB">
        <w:rPr>
          <w:u w:val="single"/>
        </w:rPr>
        <w:t xml:space="preserve">has the </w:t>
      </w:r>
      <w:r w:rsidRPr="004431CB">
        <w:rPr>
          <w:sz w:val="16"/>
        </w:rPr>
        <w:t xml:space="preserve">more basic </w:t>
      </w:r>
      <w:r w:rsidRPr="004431CB">
        <w:rPr>
          <w:b/>
          <w:sz w:val="24"/>
          <w:u w:val="single"/>
        </w:rPr>
        <w:t>ability to impose its will</w:t>
      </w:r>
      <w:r w:rsidRPr="004431CB">
        <w:rPr>
          <w:sz w:val="24"/>
          <w:u w:val="single"/>
        </w:rPr>
        <w:t xml:space="preserve"> </w:t>
      </w:r>
      <w:r w:rsidRPr="004431CB">
        <w:rPr>
          <w:sz w:val="16"/>
        </w:rPr>
        <w:t xml:space="preserve">anywhere </w:t>
      </w:r>
      <w:r w:rsidRPr="004431CB">
        <w:rPr>
          <w:u w:val="single"/>
        </w:rPr>
        <w:t>on the planet</w:t>
      </w:r>
      <w:r w:rsidRPr="004431CB">
        <w:rPr>
          <w:sz w:val="16"/>
        </w:rPr>
        <w:t xml:space="preserve">. Quite the opposite, </w:t>
      </w:r>
      <w:r w:rsidRPr="004431CB">
        <w:rPr>
          <w:u w:val="single"/>
        </w:rPr>
        <w:t xml:space="preserve">US military power has been </w:t>
      </w:r>
      <w:r w:rsidRPr="004431CB">
        <w:rPr>
          <w:sz w:val="16"/>
        </w:rPr>
        <w:t xml:space="preserve">remarkably </w:t>
      </w:r>
      <w:r w:rsidRPr="004431CB">
        <w:rPr>
          <w:b/>
          <w:sz w:val="24"/>
          <w:u w:val="single"/>
        </w:rPr>
        <w:t>discredited globally</w:t>
      </w:r>
      <w:r w:rsidRPr="004431CB">
        <w:rPr>
          <w:sz w:val="24"/>
          <w:u w:val="single"/>
        </w:rPr>
        <w:t xml:space="preserve"> </w:t>
      </w:r>
      <w:r w:rsidRPr="004431CB">
        <w:rPr>
          <w:sz w:val="16"/>
        </w:rPr>
        <w:t xml:space="preserve">by the most pitiful of forces. From Pakistan to Honduras, just about anywhere it goes in the old colonial or neocolonial world, in those regions known in the contested Cold War era as the Third World, resistance of one unexpected sort or another </w:t>
      </w:r>
      <w:proofErr w:type="gramStart"/>
      <w:r w:rsidRPr="004431CB">
        <w:rPr>
          <w:sz w:val="16"/>
        </w:rPr>
        <w:t>arises</w:t>
      </w:r>
      <w:proofErr w:type="gramEnd"/>
      <w:r w:rsidRPr="004431CB">
        <w:rPr>
          <w:sz w:val="16"/>
        </w:rPr>
        <w:t xml:space="preserve"> and failure ensues in some often long-drawn-out and spectacular fashion. Given the lack of enemies - a few thousand jihadis, a small set of minority insurgencies, a couple of feeble regional powers - why this is so, what exactly the force is that prevents Washington's success, remains mysterious. Certainly, it's in some way related to the more than half-century of </w:t>
      </w:r>
      <w:proofErr w:type="spellStart"/>
      <w:r w:rsidRPr="004431CB">
        <w:rPr>
          <w:sz w:val="16"/>
        </w:rPr>
        <w:t>decolonisation</w:t>
      </w:r>
      <w:proofErr w:type="spellEnd"/>
      <w:r w:rsidRPr="004431CB">
        <w:rPr>
          <w:sz w:val="16"/>
        </w:rPr>
        <w:t xml:space="preserve"> movements, rebellions and insurgencies that were a feature of the previous century. It also has something to do with the way economic heft has spread beyond the US, Europe and Japan - with the rise of the "tigers" in Asia, the explosion of the Chinese and Indian economies, the advances of Brazil and Turkey, and the movement of the planet toward </w:t>
      </w:r>
      <w:proofErr w:type="gramStart"/>
      <w:r w:rsidRPr="004431CB">
        <w:rPr>
          <w:sz w:val="16"/>
        </w:rPr>
        <w:t>some kind of genuine</w:t>
      </w:r>
      <w:proofErr w:type="gramEnd"/>
      <w:r w:rsidRPr="004431CB">
        <w:rPr>
          <w:sz w:val="16"/>
        </w:rPr>
        <w:t xml:space="preserve"> economic multi-polarity. It may also have something to do with the end of the Cold War, which put an end as well to several centuries of imperial or great power competition and left the sole "victor", it now seems clear, heading toward the exits wreathed in self-congratulation. Explain it as you will, it's as if the planet itself, or humanity, had somehow been </w:t>
      </w:r>
      <w:hyperlink r:id="rId32" w:tgtFrame="_blank" w:history="1">
        <w:r w:rsidRPr="004431CB">
          <w:rPr>
            <w:rStyle w:val="Hyperlink"/>
            <w:sz w:val="16"/>
          </w:rPr>
          <w:t>inoculated</w:t>
        </w:r>
      </w:hyperlink>
      <w:r w:rsidRPr="004431CB">
        <w:rPr>
          <w:sz w:val="16"/>
        </w:rPr>
        <w:t xml:space="preserve"> against the imposition of imperial power, as if it now rejected it whenever and wherever applied. In the previous century, it took a half-nation, North Korea, backed by Russian supplies and Chinese troops to fight the US to a draw, or a popular insurgent movement backed by a local power, North Vietnam, backed in turn by the Soviet Union and China to defeat American power. Now, small-scale minority insurgencies, largely using roadside bombs and suicide bombers, are fighting American power to a draw (or worse) with no great power behind them at all. Think of the growing force that resists such military might as the equivalent of the "dark matter" in the universe. The evidence is in. We now know (or should know) that it's there, even if we can't see it. Washington's wars on autopilot After the last decade of military failures, stand-offs and frustrations, you might think that this would be apparent in Washington. After all, the US is now visibly an overextended empire, its sway waning from the Greater Middle East to Latin America, the </w:t>
      </w:r>
      <w:hyperlink r:id="rId33" w:tgtFrame="_blank" w:history="1">
        <w:r w:rsidRPr="004431CB">
          <w:rPr>
            <w:rStyle w:val="Hyperlink"/>
            <w:sz w:val="16"/>
          </w:rPr>
          <w:t>limits of its power</w:t>
        </w:r>
      </w:hyperlink>
      <w:r w:rsidRPr="004431CB">
        <w:rPr>
          <w:sz w:val="16"/>
        </w:rPr>
        <w:t xml:space="preserve"> increasingly evident. And yet, here's the curious thing: two administrations in Washington have drawn none of the obvious conclusions and no matter how the presidential election turns out, it's already clear that, in this regard, nothing will change. Even as military power has proven itself a bust again and again, </w:t>
      </w:r>
      <w:r w:rsidRPr="004431CB">
        <w:rPr>
          <w:u w:val="single"/>
        </w:rPr>
        <w:t xml:space="preserve">our policymakers have come to rely </w:t>
      </w:r>
      <w:r w:rsidRPr="004431CB">
        <w:rPr>
          <w:sz w:val="16"/>
        </w:rPr>
        <w:t xml:space="preserve">ever more completely </w:t>
      </w:r>
      <w:r w:rsidRPr="004431CB">
        <w:rPr>
          <w:u w:val="single"/>
        </w:rPr>
        <w:t xml:space="preserve">on a </w:t>
      </w:r>
      <w:r w:rsidRPr="004431CB">
        <w:rPr>
          <w:b/>
          <w:sz w:val="24"/>
          <w:u w:val="single"/>
        </w:rPr>
        <w:t>military-first response</w:t>
      </w:r>
      <w:r w:rsidRPr="004431CB">
        <w:rPr>
          <w:sz w:val="24"/>
          <w:u w:val="single"/>
        </w:rPr>
        <w:t xml:space="preserve"> </w:t>
      </w:r>
      <w:r w:rsidRPr="004431CB">
        <w:rPr>
          <w:u w:val="single"/>
        </w:rPr>
        <w:t>to global problems</w:t>
      </w:r>
      <w:r w:rsidRPr="004431CB">
        <w:rPr>
          <w:sz w:val="16"/>
        </w:rPr>
        <w:t xml:space="preserve">. In other words, </w:t>
      </w:r>
      <w:r w:rsidRPr="004431CB">
        <w:rPr>
          <w:u w:val="single"/>
        </w:rPr>
        <w:t xml:space="preserve">we are </w:t>
      </w:r>
      <w:r w:rsidRPr="004431CB">
        <w:rPr>
          <w:sz w:val="16"/>
        </w:rPr>
        <w:t xml:space="preserve">not just a classically overextended empire, but also an overwrought one </w:t>
      </w:r>
      <w:r w:rsidRPr="004431CB">
        <w:rPr>
          <w:u w:val="single"/>
        </w:rPr>
        <w:t xml:space="preserve">operating on </w:t>
      </w:r>
      <w:proofErr w:type="gramStart"/>
      <w:r w:rsidRPr="004431CB">
        <w:rPr>
          <w:sz w:val="16"/>
        </w:rPr>
        <w:t xml:space="preserve">some kind of </w:t>
      </w:r>
      <w:proofErr w:type="spellStart"/>
      <w:r w:rsidRPr="004431CB">
        <w:rPr>
          <w:b/>
          <w:sz w:val="24"/>
          <w:u w:val="single"/>
        </w:rPr>
        <w:t>militarised</w:t>
      </w:r>
      <w:proofErr w:type="spellEnd"/>
      <w:proofErr w:type="gramEnd"/>
      <w:r w:rsidRPr="004431CB">
        <w:rPr>
          <w:b/>
          <w:sz w:val="24"/>
          <w:u w:val="single"/>
        </w:rPr>
        <w:t xml:space="preserve"> autopilot</w:t>
      </w:r>
      <w:r w:rsidRPr="004431CB">
        <w:rPr>
          <w:sz w:val="16"/>
        </w:rPr>
        <w:t xml:space="preserve">. Lacking is a learning curve. By all evidence, it's not just that there isn't one, but that there can't be one. Washington, it seems, now has only one mode of thought and action, </w:t>
      </w:r>
      <w:r w:rsidRPr="004431CB">
        <w:rPr>
          <w:u w:val="single"/>
        </w:rPr>
        <w:t xml:space="preserve">no matter who is at the helm or what the problem may be, </w:t>
      </w:r>
      <w:r w:rsidRPr="004431CB">
        <w:rPr>
          <w:sz w:val="16"/>
        </w:rPr>
        <w:t xml:space="preserve">and </w:t>
      </w:r>
      <w:r w:rsidRPr="004431CB">
        <w:rPr>
          <w:u w:val="single"/>
        </w:rPr>
        <w:t xml:space="preserve">it </w:t>
      </w:r>
      <w:r w:rsidRPr="004431CB">
        <w:rPr>
          <w:sz w:val="16"/>
        </w:rPr>
        <w:t xml:space="preserve">always </w:t>
      </w:r>
      <w:r w:rsidRPr="004431CB">
        <w:rPr>
          <w:u w:val="single"/>
        </w:rPr>
        <w:t>involves</w:t>
      </w:r>
      <w:r w:rsidRPr="004431CB">
        <w:rPr>
          <w:sz w:val="16"/>
        </w:rPr>
        <w:t xml:space="preserve">, directly or indirectly, openly or clandestinely, </w:t>
      </w:r>
      <w:r w:rsidRPr="004431CB">
        <w:rPr>
          <w:u w:val="single"/>
        </w:rPr>
        <w:t xml:space="preserve">the </w:t>
      </w:r>
      <w:r w:rsidRPr="004431CB">
        <w:rPr>
          <w:b/>
          <w:sz w:val="24"/>
          <w:u w:val="single"/>
        </w:rPr>
        <w:t xml:space="preserve">application of </w:t>
      </w:r>
      <w:proofErr w:type="spellStart"/>
      <w:r w:rsidRPr="004431CB">
        <w:rPr>
          <w:b/>
          <w:sz w:val="24"/>
          <w:u w:val="single"/>
        </w:rPr>
        <w:t>militarised</w:t>
      </w:r>
      <w:proofErr w:type="spellEnd"/>
      <w:r w:rsidRPr="004431CB">
        <w:rPr>
          <w:b/>
          <w:sz w:val="24"/>
          <w:u w:val="single"/>
        </w:rPr>
        <w:t xml:space="preserve"> force</w:t>
      </w:r>
      <w:r w:rsidRPr="004431CB">
        <w:rPr>
          <w:sz w:val="16"/>
        </w:rPr>
        <w:t xml:space="preserve">. Nor does it matter that each further application only </w:t>
      </w:r>
      <w:proofErr w:type="spellStart"/>
      <w:r w:rsidRPr="004431CB">
        <w:rPr>
          <w:sz w:val="16"/>
        </w:rPr>
        <w:t>destabilises</w:t>
      </w:r>
      <w:proofErr w:type="spellEnd"/>
      <w:r w:rsidRPr="004431CB">
        <w:rPr>
          <w:sz w:val="16"/>
        </w:rPr>
        <w:t xml:space="preserve"> some region yet more or undermines further what once were known as "American interests". Take Libya, as an example. It briefly seemed to count as a rare American military success story: a decisive intervention in support of a rebellion against a brutal dictator - so brutal, in fact, that the CIA previously </w:t>
      </w:r>
      <w:hyperlink r:id="rId34" w:tgtFrame="_blank" w:history="1">
        <w:r w:rsidRPr="004431CB">
          <w:rPr>
            <w:rStyle w:val="Hyperlink"/>
            <w:sz w:val="16"/>
          </w:rPr>
          <w:t>shipped</w:t>
        </w:r>
      </w:hyperlink>
      <w:r w:rsidRPr="004431CB">
        <w:rPr>
          <w:sz w:val="16"/>
        </w:rPr>
        <w:t xml:space="preserve"> "terrorist suspects", Islamic rebels fighting against the Gaddafi regime, there for torture. No US casualties resulted, while American and NATO air strikes were decisive in bringing a set of ill-armed, ill-</w:t>
      </w:r>
      <w:proofErr w:type="spellStart"/>
      <w:r w:rsidRPr="004431CB">
        <w:rPr>
          <w:sz w:val="16"/>
        </w:rPr>
        <w:t>organised</w:t>
      </w:r>
      <w:proofErr w:type="spellEnd"/>
      <w:r w:rsidRPr="004431CB">
        <w:rPr>
          <w:sz w:val="16"/>
        </w:rPr>
        <w:t xml:space="preserve"> rebels to power. In the world of unintended consequences, however, the fall of Gaddafi sent Tuareg mercenaries from his militias, armed with high-end weaponry, </w:t>
      </w:r>
      <w:hyperlink r:id="rId35" w:tgtFrame="_blank" w:history="1">
        <w:r w:rsidRPr="004431CB">
          <w:rPr>
            <w:rStyle w:val="Hyperlink"/>
            <w:sz w:val="16"/>
          </w:rPr>
          <w:t>across the border</w:t>
        </w:r>
      </w:hyperlink>
      <w:r w:rsidRPr="004431CB">
        <w:rPr>
          <w:sz w:val="16"/>
        </w:rPr>
        <w:t xml:space="preserve"> into Mali. There, when the dust settled, the whole northern part of the country </w:t>
      </w:r>
      <w:r w:rsidRPr="004431CB">
        <w:rPr>
          <w:sz w:val="16"/>
        </w:rPr>
        <w:lastRenderedPageBreak/>
        <w:t xml:space="preserve">had come unhinged and fallen under the sway of Islamic extremists and al-Qaeda wannabes as other parts of North Africa threatened to </w:t>
      </w:r>
      <w:proofErr w:type="spellStart"/>
      <w:r w:rsidRPr="004431CB">
        <w:rPr>
          <w:sz w:val="16"/>
        </w:rPr>
        <w:t>destabilise</w:t>
      </w:r>
      <w:proofErr w:type="spellEnd"/>
      <w:r w:rsidRPr="004431CB">
        <w:rPr>
          <w:sz w:val="16"/>
        </w:rPr>
        <w:t xml:space="preserve">. At the same time, of course, the first American casualties of the intervention occurred when Ambassador Christopher Stevens and three other Americans died in an attack on the Benghazi consulate and a local "safe house". With matters worsening regionally, the response couldn't have been more predictable. As Greg Miller and Craig Whitlock of the Washington Post recently </w:t>
      </w:r>
      <w:hyperlink r:id="rId36" w:tgtFrame="_blank" w:history="1">
        <w:r w:rsidRPr="004431CB">
          <w:rPr>
            <w:rStyle w:val="Hyperlink"/>
            <w:sz w:val="16"/>
          </w:rPr>
          <w:t>reported</w:t>
        </w:r>
      </w:hyperlink>
      <w:r w:rsidRPr="004431CB">
        <w:rPr>
          <w:sz w:val="16"/>
        </w:rPr>
        <w:t>, in ongoing secret meetings, the White House is planning for military operations against al-Qaeda-in-the-</w:t>
      </w:r>
      <w:proofErr w:type="spellStart"/>
      <w:r w:rsidRPr="004431CB">
        <w:rPr>
          <w:sz w:val="16"/>
        </w:rPr>
        <w:t>Magreb</w:t>
      </w:r>
      <w:proofErr w:type="spellEnd"/>
      <w:r w:rsidRPr="004431CB">
        <w:rPr>
          <w:sz w:val="16"/>
        </w:rPr>
        <w:t xml:space="preserve"> (North Africa), now armed with weaponry pillaged from Gaddafi's stockpiles. These plans evidently include the approach used in Yemen (US special forces on the ground and CIA drone strikes), or a Somalia "formula" (drone strikes, special forces operations, CIA operations and the support of African proxy armies), or even at some point "the possibility of direct US intervention". In addition, Eric Schmitt and David Kilpatrick of the New York Times </w:t>
      </w:r>
      <w:hyperlink r:id="rId37" w:tgtFrame="_blank" w:history="1">
        <w:proofErr w:type="spellStart"/>
        <w:r w:rsidRPr="004431CB">
          <w:rPr>
            <w:rStyle w:val="Hyperlink"/>
            <w:sz w:val="16"/>
          </w:rPr>
          <w:t>report</w:t>
        </w:r>
      </w:hyperlink>
      <w:r w:rsidRPr="004431CB">
        <w:rPr>
          <w:sz w:val="16"/>
        </w:rPr>
        <w:t>that</w:t>
      </w:r>
      <w:proofErr w:type="spellEnd"/>
      <w:r w:rsidRPr="004431CB">
        <w:rPr>
          <w:sz w:val="16"/>
        </w:rPr>
        <w:t xml:space="preserve"> the Obama administration is "preparing retaliation" against those it believes killed the US ambassador, possibly including "drone strikes, special operations raids like the one that killed Osama bin Laden and joint missions with Libyan authorities". The near certainty that, like the previous intervention, this next set of military actions will only further </w:t>
      </w:r>
      <w:proofErr w:type="spellStart"/>
      <w:r w:rsidRPr="004431CB">
        <w:rPr>
          <w:sz w:val="16"/>
        </w:rPr>
        <w:t>destabilise</w:t>
      </w:r>
      <w:proofErr w:type="spellEnd"/>
      <w:r w:rsidRPr="004431CB">
        <w:rPr>
          <w:sz w:val="16"/>
        </w:rPr>
        <w:t xml:space="preserve"> the region with yet more unpleasant surprises and unintended consequences hardly seems to matter. Nor does the fact that, in crude form, the results of such acts are known to us ahead of time </w:t>
      </w:r>
      <w:proofErr w:type="gramStart"/>
      <w:r w:rsidRPr="004431CB">
        <w:rPr>
          <w:sz w:val="16"/>
        </w:rPr>
        <w:t>have an effect on</w:t>
      </w:r>
      <w:proofErr w:type="gramEnd"/>
      <w:r w:rsidRPr="004431CB">
        <w:rPr>
          <w:sz w:val="16"/>
        </w:rPr>
        <w:t xml:space="preserve"> the unstoppable urge to plan and order them. Such situations are increasingly </w:t>
      </w:r>
      <w:hyperlink r:id="rId38" w:tgtFrame="_blank" w:history="1">
        <w:r w:rsidRPr="004431CB">
          <w:rPr>
            <w:rStyle w:val="Hyperlink"/>
            <w:sz w:val="16"/>
          </w:rPr>
          <w:t>legion</w:t>
        </w:r>
      </w:hyperlink>
      <w:r w:rsidRPr="004431CB">
        <w:rPr>
          <w:sz w:val="16"/>
        </w:rPr>
        <w:t xml:space="preserve"> across the Greater Middle East and elsewhere. Take one other tiny example: Iraq, from which, after almost a decade-long military disaster, the "last" US units essentially fled in the </w:t>
      </w:r>
      <w:hyperlink r:id="rId39" w:tgtFrame="_blank" w:history="1">
        <w:r w:rsidRPr="004431CB">
          <w:rPr>
            <w:rStyle w:val="Hyperlink"/>
            <w:sz w:val="16"/>
          </w:rPr>
          <w:t>middle of the night</w:t>
        </w:r>
      </w:hyperlink>
      <w:r w:rsidRPr="004431CB">
        <w:rPr>
          <w:sz w:val="16"/>
        </w:rPr>
        <w:t xml:space="preserve"> as 2011 ended. Even in those last moments, the Obama administration and the Pentagon were </w:t>
      </w:r>
      <w:hyperlink r:id="rId40" w:tgtFrame="_blank" w:history="1">
        <w:r w:rsidRPr="004431CB">
          <w:rPr>
            <w:rStyle w:val="Hyperlink"/>
            <w:sz w:val="16"/>
          </w:rPr>
          <w:t>still trying</w:t>
        </w:r>
      </w:hyperlink>
      <w:r w:rsidRPr="004431CB">
        <w:rPr>
          <w:sz w:val="16"/>
        </w:rPr>
        <w:t xml:space="preserve"> to keep significant numbers of US troops there (and, in fact, did manage to </w:t>
      </w:r>
      <w:hyperlink r:id="rId41" w:tgtFrame="_blank" w:history="1">
        <w:r w:rsidRPr="004431CB">
          <w:rPr>
            <w:rStyle w:val="Hyperlink"/>
            <w:sz w:val="16"/>
          </w:rPr>
          <w:t>leave behind</w:t>
        </w:r>
      </w:hyperlink>
      <w:r w:rsidRPr="004431CB">
        <w:rPr>
          <w:sz w:val="16"/>
        </w:rPr>
        <w:t xml:space="preserve"> possibly several hundred as trainers of elite Iraqi units). Meanwhile, Iraq has been supportive of the embattled Syrian regime and drawn ever closer to Iran, even as its own sectarian strife has ratcheted upward. Having watched this unsettling fallout from its last round in the country, </w:t>
      </w:r>
      <w:hyperlink r:id="rId42" w:tgtFrame="_blank" w:history="1">
        <w:r w:rsidRPr="004431CB">
          <w:rPr>
            <w:rStyle w:val="Hyperlink"/>
            <w:sz w:val="16"/>
          </w:rPr>
          <w:t>according to</w:t>
        </w:r>
      </w:hyperlink>
      <w:r w:rsidRPr="004431CB">
        <w:rPr>
          <w:sz w:val="16"/>
        </w:rPr>
        <w:t xml:space="preserve"> the New York Times, the US is now negotiating an agreement "that could result in the return of small units of American soldiers to Iraq on training missions. At the request of the Iraqi government, according to General </w:t>
      </w:r>
      <w:proofErr w:type="spellStart"/>
      <w:r w:rsidRPr="004431CB">
        <w:rPr>
          <w:sz w:val="16"/>
        </w:rPr>
        <w:t>Caslen</w:t>
      </w:r>
      <w:proofErr w:type="spellEnd"/>
      <w:r w:rsidRPr="004431CB">
        <w:rPr>
          <w:sz w:val="16"/>
        </w:rPr>
        <w:t xml:space="preserve">, a unit of Army Special Operations soldiers was recently deployed to Iraq to advise on counterterrorism and help with intelligence". Don't you just want to speak to those negotiators the way you might to a child: No, don't do that! The urge to return to the scene of their previous disaster, however, seems </w:t>
      </w:r>
      <w:proofErr w:type="spellStart"/>
      <w:r w:rsidRPr="004431CB">
        <w:rPr>
          <w:sz w:val="16"/>
        </w:rPr>
        <w:t>unstaunchable</w:t>
      </w:r>
      <w:proofErr w:type="spellEnd"/>
      <w:r w:rsidRPr="004431CB">
        <w:rPr>
          <w:sz w:val="16"/>
        </w:rPr>
        <w:t xml:space="preserve">. You could offer various explanations for why our policymakers, military and civilian, continue in such a repetitive - and even from an imperial point of view </w:t>
      </w:r>
      <w:r w:rsidRPr="004431CB">
        <w:rPr>
          <w:u w:val="single"/>
        </w:rPr>
        <w:t xml:space="preserve">- </w:t>
      </w:r>
      <w:r w:rsidRPr="004431CB">
        <w:rPr>
          <w:b/>
          <w:sz w:val="24"/>
          <w:u w:val="single"/>
        </w:rPr>
        <w:t>self-destructive</w:t>
      </w:r>
      <w:r w:rsidRPr="004431CB">
        <w:rPr>
          <w:sz w:val="24"/>
          <w:u w:val="single"/>
        </w:rPr>
        <w:t xml:space="preserve"> </w:t>
      </w:r>
      <w:r w:rsidRPr="004431CB">
        <w:rPr>
          <w:u w:val="single"/>
        </w:rPr>
        <w:t xml:space="preserve">vein in situations where unpleasant surprises are </w:t>
      </w:r>
      <w:r w:rsidRPr="004431CB">
        <w:rPr>
          <w:sz w:val="16"/>
        </w:rPr>
        <w:t xml:space="preserve">essentially </w:t>
      </w:r>
      <w:proofErr w:type="gramStart"/>
      <w:r w:rsidRPr="004431CB">
        <w:rPr>
          <w:u w:val="single"/>
        </w:rPr>
        <w:t>guaranteed</w:t>
      </w:r>
      <w:proofErr w:type="gramEnd"/>
      <w:r w:rsidRPr="004431CB">
        <w:rPr>
          <w:u w:val="single"/>
        </w:rPr>
        <w:t xml:space="preserve"> and </w:t>
      </w:r>
      <w:r w:rsidRPr="004431CB">
        <w:rPr>
          <w:b/>
          <w:sz w:val="24"/>
          <w:u w:val="single"/>
        </w:rPr>
        <w:t>lack of success a given</w:t>
      </w:r>
      <w:r w:rsidRPr="004431CB">
        <w:rPr>
          <w:sz w:val="16"/>
        </w:rPr>
        <w:t xml:space="preserve">. Yes, there is the military-industrial complex to be fed. Yes, we are interested in the control of crucial resources, especially energy, and so on. But </w:t>
      </w:r>
      <w:r w:rsidRPr="004431CB">
        <w:rPr>
          <w:u w:val="single"/>
        </w:rPr>
        <w:t xml:space="preserve">it's </w:t>
      </w:r>
      <w:r w:rsidRPr="004431CB">
        <w:rPr>
          <w:sz w:val="16"/>
        </w:rPr>
        <w:t xml:space="preserve">probably more </w:t>
      </w:r>
      <w:r w:rsidRPr="004431CB">
        <w:rPr>
          <w:u w:val="single"/>
        </w:rPr>
        <w:t xml:space="preserve">reasonable to say that a </w:t>
      </w:r>
      <w:r w:rsidRPr="004431CB">
        <w:rPr>
          <w:b/>
          <w:sz w:val="24"/>
          <w:u w:val="single"/>
        </w:rPr>
        <w:t xml:space="preserve">deeply </w:t>
      </w:r>
      <w:proofErr w:type="spellStart"/>
      <w:r w:rsidRPr="004431CB">
        <w:rPr>
          <w:b/>
          <w:sz w:val="24"/>
          <w:u w:val="single"/>
        </w:rPr>
        <w:t>militarised</w:t>
      </w:r>
      <w:proofErr w:type="spellEnd"/>
      <w:r w:rsidRPr="004431CB">
        <w:rPr>
          <w:b/>
          <w:sz w:val="24"/>
          <w:u w:val="single"/>
        </w:rPr>
        <w:t xml:space="preserve"> mindset</w:t>
      </w:r>
      <w:r w:rsidRPr="004431CB">
        <w:rPr>
          <w:sz w:val="24"/>
          <w:u w:val="single"/>
        </w:rPr>
        <w:t xml:space="preserve"> </w:t>
      </w:r>
      <w:r w:rsidRPr="004431CB">
        <w:rPr>
          <w:u w:val="single"/>
        </w:rPr>
        <w:t xml:space="preserve">and the </w:t>
      </w:r>
      <w:r w:rsidRPr="004431CB">
        <w:rPr>
          <w:b/>
          <w:sz w:val="24"/>
          <w:u w:val="single"/>
        </w:rPr>
        <w:t>global maneuvers</w:t>
      </w:r>
      <w:r w:rsidRPr="004431CB">
        <w:rPr>
          <w:sz w:val="24"/>
          <w:u w:val="single"/>
        </w:rPr>
        <w:t xml:space="preserve"> </w:t>
      </w:r>
      <w:r w:rsidRPr="004431CB">
        <w:rPr>
          <w:u w:val="single"/>
        </w:rPr>
        <w:t xml:space="preserve">that go with it are </w:t>
      </w:r>
      <w:r w:rsidRPr="004431CB">
        <w:rPr>
          <w:sz w:val="16"/>
        </w:rPr>
        <w:t xml:space="preserve">by now </w:t>
      </w:r>
      <w:r w:rsidRPr="004431CB">
        <w:rPr>
          <w:u w:val="single"/>
        </w:rPr>
        <w:t xml:space="preserve">just part of the way of life of a Washington </w:t>
      </w:r>
      <w:r w:rsidRPr="004431CB">
        <w:rPr>
          <w:b/>
          <w:sz w:val="24"/>
          <w:u w:val="single"/>
        </w:rPr>
        <w:t>eternally "at war".</w:t>
      </w:r>
      <w:r w:rsidRPr="004431CB">
        <w:rPr>
          <w:sz w:val="24"/>
          <w:u w:val="single"/>
        </w:rPr>
        <w:t xml:space="preserve"> </w:t>
      </w:r>
      <w:r w:rsidRPr="004431CB">
        <w:rPr>
          <w:sz w:val="16"/>
        </w:rPr>
        <w:t xml:space="preserve">They are the tics of a great power with the equivalent of Tourette's Syndrome. </w:t>
      </w:r>
      <w:r w:rsidRPr="004431CB">
        <w:rPr>
          <w:u w:val="single"/>
        </w:rPr>
        <w:t xml:space="preserve">They happen because they </w:t>
      </w:r>
      <w:r w:rsidRPr="004431CB">
        <w:rPr>
          <w:sz w:val="16"/>
        </w:rPr>
        <w:t xml:space="preserve">can't help but happen, because they </w:t>
      </w:r>
      <w:r w:rsidRPr="004431CB">
        <w:rPr>
          <w:u w:val="single"/>
        </w:rPr>
        <w:t xml:space="preserve">are </w:t>
      </w:r>
      <w:r w:rsidRPr="004431CB">
        <w:rPr>
          <w:b/>
          <w:sz w:val="24"/>
          <w:u w:val="single"/>
        </w:rPr>
        <w:t>engraved</w:t>
      </w:r>
      <w:r w:rsidRPr="004431CB">
        <w:rPr>
          <w:sz w:val="24"/>
          <w:u w:val="single"/>
        </w:rPr>
        <w:t xml:space="preserve"> </w:t>
      </w:r>
      <w:r w:rsidRPr="004431CB">
        <w:rPr>
          <w:u w:val="single"/>
        </w:rPr>
        <w:t xml:space="preserve">in the </w:t>
      </w:r>
      <w:r w:rsidRPr="004431CB">
        <w:rPr>
          <w:b/>
          <w:sz w:val="24"/>
          <w:u w:val="single"/>
        </w:rPr>
        <w:t xml:space="preserve">policy DNA of our national security </w:t>
      </w:r>
      <w:proofErr w:type="gramStart"/>
      <w:r w:rsidRPr="004431CB">
        <w:rPr>
          <w:b/>
          <w:sz w:val="24"/>
          <w:u w:val="single"/>
        </w:rPr>
        <w:t>complex</w:t>
      </w:r>
      <w:r w:rsidRPr="004431CB">
        <w:rPr>
          <w:sz w:val="16"/>
        </w:rPr>
        <w:t>, and</w:t>
      </w:r>
      <w:proofErr w:type="gramEnd"/>
      <w:r w:rsidRPr="004431CB">
        <w:rPr>
          <w:sz w:val="16"/>
        </w:rPr>
        <w:t xml:space="preserve"> can evidently no longer be altered. In other words, they can't help themselves.</w:t>
      </w:r>
    </w:p>
    <w:p w14:paraId="338A16B9" w14:textId="574CF081" w:rsidR="00E76800" w:rsidRDefault="00E76800" w:rsidP="00E76800">
      <w:pPr>
        <w:pStyle w:val="Heading3"/>
      </w:pPr>
      <w:r>
        <w:lastRenderedPageBreak/>
        <w:t>1NC Shell vs DACA</w:t>
      </w:r>
    </w:p>
    <w:p w14:paraId="4D88D47A" w14:textId="77777777" w:rsidR="00D3075D" w:rsidRDefault="00D3075D" w:rsidP="00D3075D">
      <w:r>
        <w:t>Plan -Text 2 (DACA)</w:t>
      </w:r>
    </w:p>
    <w:p w14:paraId="25A2E198" w14:textId="77777777" w:rsidR="00D3075D" w:rsidRDefault="00D3075D" w:rsidP="00D3075D">
      <w:r>
        <w:t>The United States federal government should enact the Recognizing America’s Children Act of 2017.</w:t>
      </w:r>
    </w:p>
    <w:p w14:paraId="53969637" w14:textId="7D6B32CD" w:rsidR="009F20C6" w:rsidRDefault="009F20C6" w:rsidP="009F20C6">
      <w:pPr>
        <w:pStyle w:val="Heading4"/>
      </w:pPr>
      <w:r>
        <w:t>CP Text:</w:t>
      </w:r>
      <w:r w:rsidR="002F7C91">
        <w:t xml:space="preserve"> The United States federal government should re-enact </w:t>
      </w:r>
      <w:r w:rsidR="005568BF">
        <w:t xml:space="preserve">The United States federal government should enact the Recognizing America’s Children Act of 2017 </w:t>
      </w:r>
      <w:r w:rsidR="00CB0926">
        <w:t xml:space="preserve">without </w:t>
      </w:r>
      <w:r w:rsidR="005568BF">
        <w:t>provisions for</w:t>
      </w:r>
      <w:r w:rsidR="00CB0926">
        <w:t xml:space="preserve"> military se</w:t>
      </w:r>
      <w:r w:rsidR="001024E0">
        <w:t>rvic</w:t>
      </w:r>
      <w:r w:rsidR="005568BF">
        <w:t>e</w:t>
      </w:r>
      <w:r w:rsidR="001024E0">
        <w:t>.</w:t>
      </w:r>
    </w:p>
    <w:p w14:paraId="530DA21B" w14:textId="77777777" w:rsidR="009F20C6" w:rsidRDefault="009F20C6" w:rsidP="009F20C6"/>
    <w:p w14:paraId="4D10D5C0" w14:textId="77777777" w:rsidR="009F20C6" w:rsidRPr="00AA1AB5" w:rsidRDefault="009F20C6" w:rsidP="009F20C6">
      <w:pPr>
        <w:pStyle w:val="Heading4"/>
      </w:pPr>
      <w:r>
        <w:t>DACA encourages immigrants to enlist in the military</w:t>
      </w:r>
    </w:p>
    <w:p w14:paraId="19E50ED4" w14:textId="77777777" w:rsidR="009F20C6" w:rsidRPr="00A16999" w:rsidRDefault="009F20C6" w:rsidP="009F20C6">
      <w:pPr>
        <w:rPr>
          <w:rStyle w:val="Style13ptBold"/>
          <w:lang w:val="es-ES"/>
        </w:rPr>
      </w:pPr>
      <w:bookmarkStart w:id="0" w:name="_Hlk519537872"/>
      <w:r w:rsidRPr="00A16999">
        <w:rPr>
          <w:rStyle w:val="Style13ptBold"/>
          <w:lang w:val="es-ES"/>
        </w:rPr>
        <w:t xml:space="preserve">Plascencia, Arizona </w:t>
      </w:r>
      <w:proofErr w:type="spellStart"/>
      <w:r w:rsidRPr="00A16999">
        <w:rPr>
          <w:rStyle w:val="Style13ptBold"/>
          <w:lang w:val="es-ES"/>
        </w:rPr>
        <w:t>State</w:t>
      </w:r>
      <w:proofErr w:type="spellEnd"/>
      <w:r w:rsidRPr="00A16999">
        <w:rPr>
          <w:rStyle w:val="Style13ptBold"/>
          <w:lang w:val="es-ES"/>
        </w:rPr>
        <w:t xml:space="preserve"> </w:t>
      </w:r>
      <w:proofErr w:type="spellStart"/>
      <w:r w:rsidRPr="00A16999">
        <w:rPr>
          <w:rStyle w:val="Style13ptBold"/>
          <w:lang w:val="es-ES"/>
        </w:rPr>
        <w:t>University</w:t>
      </w:r>
      <w:proofErr w:type="spellEnd"/>
      <w:r w:rsidRPr="00A16999">
        <w:rPr>
          <w:rStyle w:val="Style13ptBold"/>
          <w:lang w:val="es-ES"/>
        </w:rPr>
        <w:t>, et. al, 2015</w:t>
      </w:r>
    </w:p>
    <w:p w14:paraId="037699F6" w14:textId="77777777" w:rsidR="009F20C6" w:rsidRDefault="009F20C6" w:rsidP="009F20C6">
      <w:r>
        <w:t xml:space="preserve">(Luis F B, </w:t>
      </w:r>
      <w:proofErr w:type="spellStart"/>
      <w:r>
        <w:t>Alisse</w:t>
      </w:r>
      <w:proofErr w:type="spellEnd"/>
      <w:r w:rsidRPr="00AA1AB5">
        <w:t xml:space="preserve"> </w:t>
      </w:r>
      <w:r>
        <w:t xml:space="preserve">Waterston, John Jay College of Criminal Justice, CUNY, Gina M. Pérez, Oberlin College, Summer 2015, Latino Studies, “Latinos, militarism, and militarization”, Vol. 13, </w:t>
      </w:r>
      <w:proofErr w:type="spellStart"/>
      <w:r>
        <w:t>Iss</w:t>
      </w:r>
      <w:proofErr w:type="spellEnd"/>
      <w:r>
        <w:t xml:space="preserve">. 2, accessed at </w:t>
      </w:r>
      <w:proofErr w:type="spellStart"/>
      <w:r>
        <w:t>Proquest</w:t>
      </w:r>
      <w:proofErr w:type="spellEnd"/>
      <w:r>
        <w:t xml:space="preserve"> on 7/16/18, GDI–LK)</w:t>
      </w:r>
    </w:p>
    <w:bookmarkEnd w:id="0"/>
    <w:p w14:paraId="77FD15A8" w14:textId="77777777" w:rsidR="009F20C6" w:rsidRPr="009F20C6" w:rsidRDefault="009F20C6" w:rsidP="009F20C6">
      <w:pPr>
        <w:rPr>
          <w:sz w:val="16"/>
        </w:rPr>
      </w:pPr>
      <w:r w:rsidRPr="007B348B">
        <w:rPr>
          <w:rStyle w:val="StyleUnderline"/>
        </w:rPr>
        <w:t xml:space="preserve">The insertion of the military criterion in the DACA initiative is not surprising. It parallels the provision inserted in </w:t>
      </w:r>
      <w:r w:rsidRPr="009F20C6">
        <w:rPr>
          <w:sz w:val="16"/>
        </w:rPr>
        <w:t>the 2003</w:t>
      </w:r>
      <w:r w:rsidRPr="007B348B">
        <w:rPr>
          <w:rStyle w:val="StyleUnderline"/>
        </w:rPr>
        <w:t xml:space="preserve"> DREAM </w:t>
      </w:r>
      <w:r w:rsidRPr="009F20C6">
        <w:rPr>
          <w:sz w:val="16"/>
        </w:rPr>
        <w:t>Act sponsored by Orin Hatch (R-UT), and repeated in subsequent versions</w:t>
      </w:r>
      <w:r w:rsidRPr="007B348B">
        <w:rPr>
          <w:rStyle w:val="StyleUnderline"/>
        </w:rPr>
        <w:t xml:space="preserve">: "served in the Armed Forces of the United States for at least 2 years and, if discharged, has received an honorable discharge." In comprehensive immigration reform proposals, DACA, DREAM Acts, and proposals to grant conditional status only to </w:t>
      </w:r>
      <w:proofErr w:type="spellStart"/>
      <w:r w:rsidRPr="007B348B">
        <w:rPr>
          <w:rStyle w:val="StyleUnderline"/>
        </w:rPr>
        <w:t>DREAMers</w:t>
      </w:r>
      <w:proofErr w:type="spellEnd"/>
      <w:r w:rsidRPr="007B348B">
        <w:rPr>
          <w:rStyle w:val="StyleUnderline"/>
        </w:rPr>
        <w:t xml:space="preserve"> who enlist in the military</w:t>
      </w:r>
      <w:r w:rsidRPr="009F20C6">
        <w:rPr>
          <w:sz w:val="16"/>
        </w:rPr>
        <w:t xml:space="preserve"> (Adjusted Residency for Military Service Act, HR 3823, 2012), m</w:t>
      </w:r>
      <w:r w:rsidRPr="007B348B">
        <w:rPr>
          <w:rStyle w:val="StyleUnderline"/>
        </w:rPr>
        <w:t>ilitary work/sacrifice is rewarded with an important benefit: a path to citizenship</w:t>
      </w:r>
      <w:r w:rsidRPr="009F20C6">
        <w:rPr>
          <w:sz w:val="16"/>
        </w:rPr>
        <w:t xml:space="preserve">. In addition, in 2013 two notable bills were filed that seek to widen the gates of the military for DACA and other non-citizens (Military Enlistment Opportunity Act, HR 435, 2013; ENLIST Act, HR 2377, 2013). These efforts by the state should not obscure the appeal of the military for "undocumented" migrant youth in Junior Reserve Officer Training Corps (JROTC) as well as others outside the Corps, who desire a career in the military but are prohibited from enlisting. In the Chicago Public School system, with one of the largest JROTC programs, it is estimated that 10 percent of the 11,000 students in the program are "undocumented" migrants who arrived in the United States as young children (Seville and </w:t>
      </w:r>
      <w:proofErr w:type="spellStart"/>
      <w:r w:rsidRPr="009F20C6">
        <w:rPr>
          <w:sz w:val="16"/>
        </w:rPr>
        <w:t>Rappleye</w:t>
      </w:r>
      <w:proofErr w:type="spellEnd"/>
      <w:r w:rsidRPr="009F20C6">
        <w:rPr>
          <w:sz w:val="16"/>
        </w:rPr>
        <w:t xml:space="preserve">, 2013). </w:t>
      </w:r>
      <w:proofErr w:type="gramStart"/>
      <w:r w:rsidRPr="009F20C6">
        <w:rPr>
          <w:sz w:val="16"/>
        </w:rPr>
        <w:t>It is clear that Latinas/</w:t>
      </w:r>
      <w:proofErr w:type="spellStart"/>
      <w:r w:rsidRPr="009F20C6">
        <w:rPr>
          <w:sz w:val="16"/>
        </w:rPr>
        <w:t>os</w:t>
      </w:r>
      <w:proofErr w:type="spellEnd"/>
      <w:proofErr w:type="gramEnd"/>
      <w:r w:rsidRPr="009F20C6">
        <w:rPr>
          <w:sz w:val="16"/>
        </w:rPr>
        <w:t xml:space="preserve"> are primary targets of legislation developed in tandem with the enormous growth of the Latino community in the United States. In the period leading up to the 1980 decennial census, this demographic change began to draw national attention.</w:t>
      </w:r>
    </w:p>
    <w:p w14:paraId="4334BD13" w14:textId="77777777" w:rsidR="009F20C6" w:rsidRPr="007E3FA6" w:rsidRDefault="009F20C6" w:rsidP="009F20C6">
      <w:pPr>
        <w:pStyle w:val="Heading4"/>
      </w:pPr>
      <w:r>
        <w:t>These military provisions mask violent imperialism as immigration policy</w:t>
      </w:r>
    </w:p>
    <w:p w14:paraId="5946633C" w14:textId="77777777" w:rsidR="009F20C6" w:rsidRDefault="009F20C6" w:rsidP="009F20C6">
      <w:pPr>
        <w:rPr>
          <w:rStyle w:val="Style13ptBold"/>
        </w:rPr>
      </w:pPr>
      <w:proofErr w:type="spellStart"/>
      <w:r>
        <w:rPr>
          <w:rStyle w:val="Style13ptBold"/>
        </w:rPr>
        <w:t>Nopper</w:t>
      </w:r>
      <w:proofErr w:type="spellEnd"/>
      <w:r>
        <w:rPr>
          <w:rStyle w:val="Style13ptBold"/>
        </w:rPr>
        <w:t>, Sociologist, 2012</w:t>
      </w:r>
    </w:p>
    <w:p w14:paraId="7C59CCC2" w14:textId="77777777" w:rsidR="009F20C6" w:rsidRPr="006D0B8F" w:rsidRDefault="009F20C6" w:rsidP="009F20C6">
      <w:r w:rsidRPr="006D0B8F">
        <w:t>[Tamara K, August 28, War Resisters International, “Why I oppose repealing DADT &amp; passage of the Dream Act,” https://www.wri-irg.org/en/story/2012/why-i-oppose-repealing-dadt-passage-dream-act, Accessed: 7-13-18, GDI LNM]</w:t>
      </w:r>
    </w:p>
    <w:p w14:paraId="1C11381F" w14:textId="77777777" w:rsidR="009F20C6" w:rsidRPr="00646071" w:rsidRDefault="009F20C6" w:rsidP="009F20C6">
      <w:pPr>
        <w:rPr>
          <w:rStyle w:val="StyleUnderline"/>
        </w:rPr>
      </w:pPr>
      <w:r w:rsidRPr="00AC3248">
        <w:rPr>
          <w:sz w:val="16"/>
        </w:rPr>
        <w:t xml:space="preserve">Additionally, in </w:t>
      </w:r>
      <w:r w:rsidRPr="00646071">
        <w:rPr>
          <w:rStyle w:val="StyleUnderline"/>
        </w:rPr>
        <w:t>a 2009 Department of Defense strategic plan report,</w:t>
      </w:r>
      <w:r w:rsidRPr="00AC3248">
        <w:rPr>
          <w:sz w:val="16"/>
        </w:rPr>
        <w:t xml:space="preserve"> the second strategic goal, “Shape and maintain a mission-ready All Volunteer Force,” lists the DREAM Act as a possible recruitment tool under one of </w:t>
      </w:r>
      <w:r w:rsidRPr="00646071">
        <w:rPr>
          <w:rStyle w:val="StyleUnderline"/>
        </w:rPr>
        <w:t>the “performance objectives”:</w:t>
      </w:r>
    </w:p>
    <w:p w14:paraId="5BA2CAA9" w14:textId="77777777" w:rsidR="009F20C6" w:rsidRPr="00646071" w:rsidRDefault="009F20C6" w:rsidP="009F20C6">
      <w:pPr>
        <w:rPr>
          <w:rStyle w:val="Emphasis"/>
        </w:rPr>
      </w:pPr>
      <w:r w:rsidRPr="00646071">
        <w:rPr>
          <w:rStyle w:val="Emphasis"/>
        </w:rPr>
        <w:t>Recruit the All-Volunteer Force</w:t>
      </w:r>
      <w:r w:rsidRPr="00AC3248">
        <w:rPr>
          <w:sz w:val="16"/>
        </w:rPr>
        <w:t xml:space="preserve"> by finding smart ways to sustain quality assurance even as we expand markets to fill manning at controlled costs as demonstrated by achieving quarterly recruiting quality and quantity goals, and </w:t>
      </w:r>
      <w:r w:rsidRPr="00646071">
        <w:rPr>
          <w:rStyle w:val="Emphasis"/>
        </w:rPr>
        <w:t xml:space="preserve">through expansion of </w:t>
      </w:r>
      <w:r w:rsidRPr="00AC3248">
        <w:rPr>
          <w:sz w:val="16"/>
        </w:rPr>
        <w:t>the Military Accessions Vital to the National Interest (MAVNI) program and the once-medically restricted populations, as well as the</w:t>
      </w:r>
      <w:r w:rsidRPr="00646071">
        <w:rPr>
          <w:rStyle w:val="Emphasis"/>
        </w:rPr>
        <w:t xml:space="preserve"> DREAM </w:t>
      </w:r>
      <w:r w:rsidRPr="00AC3248">
        <w:rPr>
          <w:sz w:val="16"/>
        </w:rPr>
        <w:t>initiative</w:t>
      </w:r>
      <w:r w:rsidRPr="00646071">
        <w:rPr>
          <w:rStyle w:val="Emphasis"/>
        </w:rPr>
        <w:t>.</w:t>
      </w:r>
    </w:p>
    <w:p w14:paraId="0F45A797" w14:textId="77777777" w:rsidR="009F20C6" w:rsidRPr="009F20C6" w:rsidRDefault="009F20C6" w:rsidP="009F20C6">
      <w:pPr>
        <w:rPr>
          <w:sz w:val="16"/>
        </w:rPr>
      </w:pPr>
      <w:r w:rsidRPr="009F20C6">
        <w:rPr>
          <w:sz w:val="16"/>
        </w:rPr>
        <w:t>What concerns me is that far too many liberals and progressives, including those who serve as professional commentators on cable news and/or progressive publications (and some with a seemingly deep affinity for the Democratic Party) have been praising the passage of the DREAM Act.  Unsurprising is that many of the same people support the repeal of DADT.</w:t>
      </w:r>
      <w:r w:rsidRPr="005613DE">
        <w:rPr>
          <w:u w:val="single"/>
        </w:rPr>
        <w:t xml:space="preserve">  While a sincere concern about discrimination may unite </w:t>
      </w:r>
      <w:r w:rsidRPr="009F20C6">
        <w:rPr>
          <w:sz w:val="16"/>
        </w:rPr>
        <w:t>both gestures</w:t>
      </w:r>
      <w:r w:rsidRPr="005613DE">
        <w:rPr>
          <w:u w:val="single"/>
        </w:rPr>
        <w:t xml:space="preserve">, so too does a lack of critical perspective regarding the U.S. military </w:t>
      </w:r>
      <w:r w:rsidRPr="005613DE">
        <w:rPr>
          <w:u w:val="single"/>
        </w:rPr>
        <w:lastRenderedPageBreak/>
        <w:t>as one of the main vehicles in the expansion and enforcement of U.S. imperialism, heterosexuality, white supremacy, capitalism, patriarchy, and repression against political dissent and people’s movements in the United States and abroad</w:t>
      </w:r>
      <w:r w:rsidRPr="009F20C6">
        <w:rPr>
          <w:sz w:val="16"/>
        </w:rPr>
        <w:t>. Far too many liberals and progressives, including those critical of policies or the squashing of political dissent, take an ambivalent stance on the U.S. military.</w:t>
      </w:r>
      <w:r w:rsidRPr="005613DE">
        <w:rPr>
          <w:u w:val="single"/>
        </w:rPr>
        <w:t xml:space="preserve"> </w:t>
      </w:r>
      <w:r w:rsidRPr="009F20C6">
        <w:rPr>
          <w:sz w:val="16"/>
        </w:rPr>
        <w:t xml:space="preserve"> It is unclear what makes some of these folks unwilling to openly oppose the military state.  Perhaps it’s easier than dealing with the backlash from a variety of people, including the many people of color and/or women who are now building long-term careers in the military.  Or maybe it’s more amenable to building careers as pundits in both corporate and progressive media, both of which may be critical of some defense spending or “wasted” (read unsuccessful) military efforts but not necessarily of U.S. militarism.</w:t>
      </w:r>
    </w:p>
    <w:p w14:paraId="7E3AF86F" w14:textId="77777777" w:rsidR="009F20C6" w:rsidRDefault="009F20C6" w:rsidP="009F20C6">
      <w:pPr>
        <w:rPr>
          <w:sz w:val="16"/>
        </w:rPr>
      </w:pPr>
      <w:r w:rsidRPr="00AC3248">
        <w:rPr>
          <w:sz w:val="16"/>
        </w:rPr>
        <w:t>Whatever the case</w:t>
      </w:r>
      <w:r w:rsidRPr="000D6317">
        <w:rPr>
          <w:u w:val="single"/>
        </w:rPr>
        <w:t xml:space="preserve">, the inclusion of </w:t>
      </w:r>
      <w:r w:rsidRPr="00AC3248">
        <w:rPr>
          <w:sz w:val="16"/>
        </w:rPr>
        <w:t xml:space="preserve">more gays and lesbians and/or </w:t>
      </w:r>
      <w:r w:rsidRPr="000D6317">
        <w:rPr>
          <w:u w:val="single"/>
        </w:rPr>
        <w:t>undocumented immigrant youth in the U.S. military is not an ethical project given that both gestures are willing to have our communities serve as mercenaries in exchange for certain rights, some of which are never fully guaranteed in a homophobic and white supremacist country</w:t>
      </w:r>
      <w:r w:rsidRPr="00AC3248">
        <w:rPr>
          <w:sz w:val="16"/>
        </w:rPr>
        <w:t xml:space="preserve">.  </w:t>
      </w:r>
      <w:r w:rsidRPr="00646071">
        <w:rPr>
          <w:rStyle w:val="StyleUnderline"/>
        </w:rPr>
        <w:t>Nor is it pragmatic</w:t>
      </w:r>
      <w:r w:rsidRPr="000D6317">
        <w:rPr>
          <w:u w:val="single"/>
        </w:rPr>
        <w:t xml:space="preserve">.  By supporting the diversification of the U.S. </w:t>
      </w:r>
      <w:proofErr w:type="gramStart"/>
      <w:r w:rsidRPr="000D6317">
        <w:rPr>
          <w:u w:val="single"/>
        </w:rPr>
        <w:t>military</w:t>
      </w:r>
      <w:proofErr w:type="gramEnd"/>
      <w:r w:rsidRPr="000D6317">
        <w:rPr>
          <w:u w:val="single"/>
        </w:rPr>
        <w:t xml:space="preserve"> we undermine radical democratic possibilities by giving the military state more people, many of whom will ultimately die in combat or develop PTSD and health issues and/or continue nurturing long-term relationships with the U.S. military, including a political affinity with its culture and goals.</w:t>
      </w:r>
      <w:r w:rsidRPr="00AC3248">
        <w:rPr>
          <w:sz w:val="16"/>
        </w:rPr>
        <w:t xml:space="preserve">  We will also have a more difficult time challenging projects of privatization, the incurring of huge amounts of debt, and the erosion of rights and protections in other countries—efforts buttressed by the threat of military action—which ultimately affects people in the United States.</w:t>
      </w:r>
    </w:p>
    <w:p w14:paraId="17ACC6DC" w14:textId="77777777" w:rsidR="004431CB" w:rsidRDefault="004431CB" w:rsidP="004431CB">
      <w:pPr>
        <w:pStyle w:val="Heading4"/>
      </w:pPr>
      <w:r>
        <w:t xml:space="preserve">That cumulates in endless global warfare </w:t>
      </w:r>
    </w:p>
    <w:p w14:paraId="5A55AE3A" w14:textId="77777777" w:rsidR="004431CB" w:rsidRDefault="004431CB" w:rsidP="004431CB">
      <w:r w:rsidRPr="001A5B25">
        <w:rPr>
          <w:rStyle w:val="Style13ptBold"/>
        </w:rPr>
        <w:t>Engelhardt 1</w:t>
      </w:r>
      <w:r>
        <w:rPr>
          <w:rStyle w:val="Style13ptBold"/>
        </w:rPr>
        <w:t>3</w:t>
      </w:r>
      <w:r>
        <w:t xml:space="preserve"> (Tom, Fellow at the </w:t>
      </w:r>
      <w:r w:rsidRPr="001A5B25">
        <w:t xml:space="preserve">Nation </w:t>
      </w:r>
      <w:r>
        <w:t xml:space="preserve">Institute, “Overwrought empire: The discrediting of US military power,” </w:t>
      </w:r>
      <w:hyperlink r:id="rId43" w:history="1">
        <w:r w:rsidRPr="006C4146">
          <w:rPr>
            <w:rStyle w:val="Hyperlink"/>
          </w:rPr>
          <w:t>http://www.aljazeera.com/indepth/opinion/2012/10/20121010104331399712.html</w:t>
        </w:r>
      </w:hyperlink>
      <w:r>
        <w:t>)</w:t>
      </w:r>
    </w:p>
    <w:p w14:paraId="2409CBC7" w14:textId="77777777" w:rsidR="004431CB" w:rsidRDefault="004431CB" w:rsidP="004431CB">
      <w:pPr>
        <w:rPr>
          <w:sz w:val="16"/>
        </w:rPr>
      </w:pPr>
      <w:r w:rsidRPr="004431CB">
        <w:rPr>
          <w:sz w:val="16"/>
        </w:rPr>
        <w:t xml:space="preserve">And here's the odd thing: in a sense, little has changed since then and yet everything seems different. Think of it as </w:t>
      </w:r>
      <w:r w:rsidRPr="004431CB">
        <w:rPr>
          <w:u w:val="single"/>
        </w:rPr>
        <w:t>the American imperial paradox</w:t>
      </w:r>
      <w:r w:rsidRPr="004431CB">
        <w:rPr>
          <w:sz w:val="16"/>
        </w:rPr>
        <w:t xml:space="preserve">: </w:t>
      </w:r>
      <w:r w:rsidRPr="004431CB">
        <w:rPr>
          <w:b/>
          <w:sz w:val="24"/>
          <w:u w:val="single"/>
        </w:rPr>
        <w:t>everywhere</w:t>
      </w:r>
      <w:r w:rsidRPr="004431CB">
        <w:rPr>
          <w:sz w:val="24"/>
          <w:u w:val="single"/>
        </w:rPr>
        <w:t xml:space="preserve"> </w:t>
      </w:r>
      <w:r w:rsidRPr="004431CB">
        <w:rPr>
          <w:u w:val="single"/>
        </w:rPr>
        <w:t xml:space="preserve">there are </w:t>
      </w:r>
      <w:r w:rsidRPr="004431CB">
        <w:rPr>
          <w:sz w:val="16"/>
        </w:rPr>
        <w:t xml:space="preserve">now </w:t>
      </w:r>
      <w:r w:rsidRPr="004431CB">
        <w:rPr>
          <w:u w:val="single"/>
        </w:rPr>
        <w:t>"</w:t>
      </w:r>
      <w:r w:rsidRPr="004431CB">
        <w:rPr>
          <w:b/>
          <w:sz w:val="24"/>
          <w:u w:val="single"/>
        </w:rPr>
        <w:t>threats"</w:t>
      </w:r>
      <w:r w:rsidRPr="004431CB">
        <w:rPr>
          <w:sz w:val="24"/>
          <w:u w:val="single"/>
        </w:rPr>
        <w:t xml:space="preserve"> </w:t>
      </w:r>
      <w:r w:rsidRPr="004431CB">
        <w:rPr>
          <w:u w:val="single"/>
        </w:rPr>
        <w:t xml:space="preserve">against our well-being which </w:t>
      </w:r>
      <w:r w:rsidRPr="004431CB">
        <w:rPr>
          <w:sz w:val="16"/>
        </w:rPr>
        <w:t xml:space="preserve">seem to </w:t>
      </w:r>
      <w:r w:rsidRPr="004431CB">
        <w:rPr>
          <w:u w:val="single"/>
        </w:rPr>
        <w:t xml:space="preserve">demand action </w:t>
      </w:r>
      <w:r w:rsidRPr="004431CB">
        <w:rPr>
          <w:sz w:val="16"/>
        </w:rPr>
        <w:t xml:space="preserve">and yet nowhere are there commensurate enemies to go with them. Everywhere the US military still reigns supreme by almost any measure you might care to apply; and yet - in case the paradox has escaped you - </w:t>
      </w:r>
      <w:r w:rsidRPr="004431CB">
        <w:rPr>
          <w:b/>
          <w:sz w:val="24"/>
          <w:u w:val="single"/>
        </w:rPr>
        <w:t>nowhere can it achieve its goals, however modest</w:t>
      </w:r>
      <w:r w:rsidRPr="004431CB">
        <w:rPr>
          <w:sz w:val="16"/>
        </w:rPr>
        <w:t xml:space="preserve">. At one level, the American situation should simply take your breath away. </w:t>
      </w:r>
      <w:proofErr w:type="gramStart"/>
      <w:r w:rsidRPr="004431CB">
        <w:rPr>
          <w:u w:val="single"/>
        </w:rPr>
        <w:t>Never before</w:t>
      </w:r>
      <w:proofErr w:type="gramEnd"/>
      <w:r w:rsidRPr="004431CB">
        <w:rPr>
          <w:u w:val="single"/>
        </w:rPr>
        <w:t xml:space="preserve"> </w:t>
      </w:r>
      <w:r w:rsidRPr="004431CB">
        <w:rPr>
          <w:sz w:val="16"/>
        </w:rPr>
        <w:t xml:space="preserve">in modern history </w:t>
      </w:r>
      <w:r w:rsidRPr="004431CB">
        <w:rPr>
          <w:u w:val="single"/>
        </w:rPr>
        <w:t>had there been a</w:t>
      </w:r>
      <w:r w:rsidRPr="004431CB">
        <w:rPr>
          <w:sz w:val="16"/>
        </w:rPr>
        <w:t xml:space="preserve">n arms race of only one or a </w:t>
      </w:r>
      <w:r w:rsidRPr="004431CB">
        <w:rPr>
          <w:u w:val="single"/>
        </w:rPr>
        <w:t>great power confrontation of only one</w:t>
      </w:r>
      <w:r w:rsidRPr="004431CB">
        <w:rPr>
          <w:sz w:val="16"/>
        </w:rPr>
        <w:t xml:space="preserve">. And at least in military terms, just as the </w:t>
      </w:r>
      <w:hyperlink r:id="rId44" w:tgtFrame="_blank" w:history="1">
        <w:r w:rsidRPr="004431CB">
          <w:rPr>
            <w:rStyle w:val="Hyperlink"/>
            <w:sz w:val="16"/>
          </w:rPr>
          <w:t>neoconservatives imagined</w:t>
        </w:r>
      </w:hyperlink>
      <w:r w:rsidRPr="004431CB">
        <w:rPr>
          <w:sz w:val="16"/>
        </w:rPr>
        <w:t xml:space="preserve"> in those early years of the 21st century, the US remains the "sole superpower" or even "hyperpower" of planet Earth. The planet's top gun And yet </w:t>
      </w:r>
      <w:r w:rsidRPr="004431CB">
        <w:rPr>
          <w:u w:val="single"/>
        </w:rPr>
        <w:t xml:space="preserve">the more dominant the US military becomes in its ability to destroy and the more its forces are spread across the globe, the more </w:t>
      </w:r>
      <w:r w:rsidRPr="004431CB">
        <w:rPr>
          <w:sz w:val="16"/>
        </w:rPr>
        <w:t xml:space="preserve">the </w:t>
      </w:r>
      <w:r w:rsidRPr="004431CB">
        <w:rPr>
          <w:b/>
          <w:sz w:val="24"/>
          <w:u w:val="single"/>
        </w:rPr>
        <w:t>defeats</w:t>
      </w:r>
      <w:r w:rsidRPr="004431CB">
        <w:rPr>
          <w:sz w:val="24"/>
          <w:u w:val="single"/>
        </w:rPr>
        <w:t xml:space="preserve"> </w:t>
      </w:r>
      <w:r w:rsidRPr="004431CB">
        <w:rPr>
          <w:sz w:val="16"/>
        </w:rPr>
        <w:t xml:space="preserve">and semi-defeats </w:t>
      </w:r>
      <w:r w:rsidRPr="004431CB">
        <w:rPr>
          <w:b/>
          <w:sz w:val="24"/>
          <w:u w:val="single"/>
        </w:rPr>
        <w:t>pile up</w:t>
      </w:r>
      <w:r w:rsidRPr="004431CB">
        <w:rPr>
          <w:sz w:val="16"/>
        </w:rPr>
        <w:t xml:space="preserve">, </w:t>
      </w:r>
      <w:r w:rsidRPr="004431CB">
        <w:rPr>
          <w:u w:val="single"/>
        </w:rPr>
        <w:t xml:space="preserve">the more the </w:t>
      </w:r>
      <w:r w:rsidRPr="004431CB">
        <w:rPr>
          <w:b/>
          <w:sz w:val="24"/>
          <w:u w:val="single"/>
        </w:rPr>
        <w:t>missteps and mistakes grow</w:t>
      </w:r>
      <w:r w:rsidRPr="004431CB">
        <w:rPr>
          <w:sz w:val="16"/>
        </w:rPr>
        <w:t xml:space="preserve">, the more the strains show, the more </w:t>
      </w:r>
      <w:hyperlink r:id="rId45" w:tgtFrame="_blank" w:history="1">
        <w:r w:rsidRPr="004431CB">
          <w:rPr>
            <w:rStyle w:val="Hyperlink"/>
            <w:sz w:val="16"/>
          </w:rPr>
          <w:t>the suicides rise</w:t>
        </w:r>
      </w:hyperlink>
      <w:r w:rsidRPr="004431CB">
        <w:rPr>
          <w:sz w:val="16"/>
        </w:rPr>
        <w:t xml:space="preserve">, the more the nation's treasure </w:t>
      </w:r>
      <w:hyperlink r:id="rId46" w:tgtFrame="_blank" w:history="1">
        <w:r w:rsidRPr="004431CB">
          <w:rPr>
            <w:rStyle w:val="Hyperlink"/>
            <w:sz w:val="16"/>
          </w:rPr>
          <w:t>disappears</w:t>
        </w:r>
      </w:hyperlink>
      <w:r w:rsidRPr="004431CB">
        <w:rPr>
          <w:sz w:val="16"/>
        </w:rPr>
        <w:t xml:space="preserve"> down a black hole - and in response to all of this, the more moves the Pentagon makes. A great power without a significant enemy? You might have to go back to the Roman Empire at its height or some Chinese dynasty in full flower to find anything like it. And yet Osama </w:t>
      </w:r>
      <w:r w:rsidRPr="004431CB">
        <w:rPr>
          <w:rStyle w:val="StyleUnderline"/>
        </w:rPr>
        <w:t>bin Laden is dead. Al-Qaeda is reportedly a shadow of its former self</w:t>
      </w:r>
      <w:r w:rsidRPr="004431CB">
        <w:rPr>
          <w:sz w:val="16"/>
        </w:rPr>
        <w:t xml:space="preserve">. The great </w:t>
      </w:r>
      <w:r w:rsidRPr="004431CB">
        <w:rPr>
          <w:u w:val="single"/>
        </w:rPr>
        <w:t xml:space="preserve">regional threats </w:t>
      </w:r>
      <w:r w:rsidRPr="004431CB">
        <w:rPr>
          <w:sz w:val="16"/>
        </w:rPr>
        <w:t xml:space="preserve">of the moment, North Korea and Iran, </w:t>
      </w:r>
      <w:r w:rsidRPr="004431CB">
        <w:rPr>
          <w:u w:val="single"/>
        </w:rPr>
        <w:t xml:space="preserve">are </w:t>
      </w:r>
      <w:r w:rsidRPr="004431CB">
        <w:rPr>
          <w:sz w:val="16"/>
        </w:rPr>
        <w:t xml:space="preserve">regimes </w:t>
      </w:r>
      <w:r w:rsidRPr="004431CB">
        <w:rPr>
          <w:u w:val="single"/>
        </w:rPr>
        <w:t xml:space="preserve">held together by baling wire </w:t>
      </w:r>
      <w:r w:rsidRPr="004431CB">
        <w:rPr>
          <w:sz w:val="16"/>
        </w:rPr>
        <w:t xml:space="preserve">and the suffering of their populaces. The only incipient great power rival on the planet, </w:t>
      </w:r>
      <w:r w:rsidRPr="004431CB">
        <w:rPr>
          <w:u w:val="single"/>
        </w:rPr>
        <w:t>China</w:t>
      </w:r>
      <w:r w:rsidRPr="004431CB">
        <w:rPr>
          <w:sz w:val="16"/>
        </w:rPr>
        <w:t xml:space="preserve">, has </w:t>
      </w:r>
      <w:hyperlink r:id="rId47" w:tgtFrame="_blank" w:history="1">
        <w:r w:rsidRPr="004431CB">
          <w:rPr>
            <w:rStyle w:val="Hyperlink"/>
            <w:u w:val="single"/>
          </w:rPr>
          <w:t>just launched</w:t>
        </w:r>
      </w:hyperlink>
      <w:r w:rsidRPr="004431CB">
        <w:rPr>
          <w:u w:val="single"/>
        </w:rPr>
        <w:t xml:space="preserve"> its first aircraft carrier</w:t>
      </w:r>
      <w:r w:rsidRPr="004431CB">
        <w:rPr>
          <w:sz w:val="16"/>
        </w:rPr>
        <w:t xml:space="preserve">, </w:t>
      </w:r>
      <w:r w:rsidRPr="004431CB">
        <w:rPr>
          <w:u w:val="single"/>
        </w:rPr>
        <w:t xml:space="preserve">a refurbished </w:t>
      </w:r>
      <w:r w:rsidRPr="004431CB">
        <w:rPr>
          <w:sz w:val="16"/>
        </w:rPr>
        <w:t xml:space="preserve">Ukrainian </w:t>
      </w:r>
      <w:r w:rsidRPr="004431CB">
        <w:rPr>
          <w:u w:val="single"/>
        </w:rPr>
        <w:t xml:space="preserve">throwaway </w:t>
      </w:r>
      <w:r w:rsidRPr="004431CB">
        <w:rPr>
          <w:sz w:val="16"/>
        </w:rPr>
        <w:t xml:space="preserve">from the 1990s on whose deck the country has no planes capable of landing. The US has </w:t>
      </w:r>
      <w:hyperlink r:id="rId48" w:tgtFrame="_blank" w:history="1">
        <w:r w:rsidRPr="004431CB">
          <w:rPr>
            <w:rStyle w:val="Hyperlink"/>
            <w:sz w:val="16"/>
          </w:rPr>
          <w:t>1,000</w:t>
        </w:r>
      </w:hyperlink>
      <w:r w:rsidRPr="004431CB">
        <w:rPr>
          <w:sz w:val="16"/>
        </w:rPr>
        <w:t xml:space="preserve"> or more bases around the world; other countries, a </w:t>
      </w:r>
      <w:hyperlink r:id="rId49" w:tgtFrame="_blank" w:history="1">
        <w:r w:rsidRPr="004431CB">
          <w:rPr>
            <w:rStyle w:val="Hyperlink"/>
            <w:sz w:val="16"/>
          </w:rPr>
          <w:t>handful</w:t>
        </w:r>
      </w:hyperlink>
      <w:r w:rsidRPr="004431CB">
        <w:rPr>
          <w:sz w:val="16"/>
        </w:rPr>
        <w:t xml:space="preserve">. The US spends as much on its military as the next </w:t>
      </w:r>
      <w:hyperlink r:id="rId50" w:tgtFrame="_blank" w:history="1">
        <w:r w:rsidRPr="004431CB">
          <w:rPr>
            <w:rStyle w:val="Hyperlink"/>
            <w:sz w:val="16"/>
          </w:rPr>
          <w:t>14 powers</w:t>
        </w:r>
      </w:hyperlink>
      <w:r w:rsidRPr="004431CB">
        <w:rPr>
          <w:sz w:val="16"/>
        </w:rPr>
        <w:t xml:space="preserve"> (mostly allies) combined. In fact, it's investing an estimated </w:t>
      </w:r>
      <w:hyperlink r:id="rId51" w:tgtFrame="_blank" w:history="1">
        <w:r w:rsidRPr="004431CB">
          <w:rPr>
            <w:rStyle w:val="Hyperlink"/>
            <w:sz w:val="16"/>
          </w:rPr>
          <w:t>$1.45 trillion</w:t>
        </w:r>
      </w:hyperlink>
      <w:r w:rsidRPr="004431CB">
        <w:rPr>
          <w:sz w:val="16"/>
        </w:rPr>
        <w:t xml:space="preserve"> to produce and operate a single future aircraft, the F-35 - more than any country, the US included, now spends on its national </w:t>
      </w:r>
      <w:proofErr w:type="spellStart"/>
      <w:r w:rsidRPr="004431CB">
        <w:rPr>
          <w:sz w:val="16"/>
        </w:rPr>
        <w:t>defence</w:t>
      </w:r>
      <w:proofErr w:type="spellEnd"/>
      <w:r w:rsidRPr="004431CB">
        <w:rPr>
          <w:sz w:val="16"/>
        </w:rPr>
        <w:t xml:space="preserve"> annually. The US military is singular in other ways, too. It alone has divided the globe - the complete world - into </w:t>
      </w:r>
      <w:hyperlink r:id="rId52" w:tgtFrame="_blank" w:history="1">
        <w:r w:rsidRPr="004431CB">
          <w:rPr>
            <w:rStyle w:val="Hyperlink"/>
            <w:sz w:val="16"/>
          </w:rPr>
          <w:t>six "commands"</w:t>
        </w:r>
      </w:hyperlink>
      <w:r w:rsidRPr="004431CB">
        <w:rPr>
          <w:sz w:val="16"/>
        </w:rPr>
        <w:t xml:space="preserve">. With (lest anything be left out) an added command, </w:t>
      </w:r>
      <w:hyperlink r:id="rId53" w:tgtFrame="_blank" w:history="1">
        <w:proofErr w:type="spellStart"/>
        <w:r w:rsidRPr="004431CB">
          <w:rPr>
            <w:rStyle w:val="Hyperlink"/>
            <w:sz w:val="16"/>
          </w:rPr>
          <w:t>Stratcom</w:t>
        </w:r>
        <w:proofErr w:type="spellEnd"/>
      </w:hyperlink>
      <w:r w:rsidRPr="004431CB">
        <w:rPr>
          <w:sz w:val="16"/>
        </w:rPr>
        <w:t xml:space="preserve">, for the heavens and another, recently established, for the only space not previously occupied, </w:t>
      </w:r>
      <w:hyperlink r:id="rId54" w:tgtFrame="_blank" w:history="1">
        <w:r w:rsidRPr="004431CB">
          <w:rPr>
            <w:rStyle w:val="Hyperlink"/>
            <w:sz w:val="16"/>
          </w:rPr>
          <w:t>cyberspace</w:t>
        </w:r>
      </w:hyperlink>
      <w:r w:rsidRPr="004431CB">
        <w:rPr>
          <w:sz w:val="16"/>
        </w:rPr>
        <w:t>, where we're already unofficially "</w:t>
      </w:r>
      <w:hyperlink r:id="rId55" w:tgtFrame="_blank" w:history="1">
        <w:r w:rsidRPr="004431CB">
          <w:rPr>
            <w:rStyle w:val="Hyperlink"/>
            <w:sz w:val="16"/>
          </w:rPr>
          <w:t>at war</w:t>
        </w:r>
      </w:hyperlink>
      <w:r w:rsidRPr="004431CB">
        <w:rPr>
          <w:sz w:val="16"/>
        </w:rPr>
        <w:t xml:space="preserve">". No other country on the planet thinks of itself in faintly comparable military terms. When its high command plans for its future "needs," thanks to Chairman of the Joint Chiefs of Staff General Martin Dempsey, they repair (don't say "retreat") to a military base south of the capital where they argue out their future and war-game various possible crises while </w:t>
      </w:r>
      <w:hyperlink r:id="rId56" w:tgtFrame="_blank" w:history="1">
        <w:r w:rsidRPr="004431CB">
          <w:rPr>
            <w:rStyle w:val="Hyperlink"/>
            <w:sz w:val="16"/>
          </w:rPr>
          <w:t>striding across</w:t>
        </w:r>
      </w:hyperlink>
      <w:r w:rsidRPr="004431CB">
        <w:rPr>
          <w:sz w:val="16"/>
        </w:rPr>
        <w:t xml:space="preserve"> a map of the world larger than a basketball court. What other military would come up with such a method? The president now has at his command not one, but two private armies. The first is the CIA, which in </w:t>
      </w:r>
      <w:hyperlink r:id="rId57" w:tgtFrame="_blank" w:history="1">
        <w:r w:rsidRPr="004431CB">
          <w:rPr>
            <w:rStyle w:val="Hyperlink"/>
            <w:sz w:val="16"/>
          </w:rPr>
          <w:t>recent years</w:t>
        </w:r>
      </w:hyperlink>
      <w:r w:rsidRPr="004431CB">
        <w:rPr>
          <w:sz w:val="16"/>
        </w:rPr>
        <w:t xml:space="preserve"> has been </w:t>
      </w:r>
      <w:hyperlink r:id="rId58" w:tgtFrame="_blank" w:history="1">
        <w:r w:rsidRPr="004431CB">
          <w:rPr>
            <w:rStyle w:val="Hyperlink"/>
            <w:sz w:val="16"/>
          </w:rPr>
          <w:t xml:space="preserve">heavily </w:t>
        </w:r>
        <w:proofErr w:type="spellStart"/>
        <w:r w:rsidRPr="004431CB">
          <w:rPr>
            <w:rStyle w:val="Hyperlink"/>
            <w:sz w:val="16"/>
          </w:rPr>
          <w:t>militarised</w:t>
        </w:r>
        <w:proofErr w:type="spellEnd"/>
      </w:hyperlink>
      <w:r w:rsidRPr="004431CB">
        <w:rPr>
          <w:sz w:val="16"/>
        </w:rPr>
        <w:t>, is overseen by a former four-star general (who calls the job "</w:t>
      </w:r>
      <w:hyperlink r:id="rId59" w:tgtFrame="_blank" w:history="1">
        <w:r w:rsidRPr="004431CB">
          <w:rPr>
            <w:rStyle w:val="Hyperlink"/>
            <w:sz w:val="16"/>
          </w:rPr>
          <w:t>living the dream</w:t>
        </w:r>
      </w:hyperlink>
      <w:r w:rsidRPr="004431CB">
        <w:rPr>
          <w:sz w:val="16"/>
        </w:rPr>
        <w:t xml:space="preserve">"), and is running its own private assassination campaigns and drone air wars throughout the Greater Middle East. The second is an </w:t>
      </w:r>
      <w:hyperlink r:id="rId60" w:tgtFrame="_blank" w:history="1">
        <w:r w:rsidRPr="004431CB">
          <w:rPr>
            <w:rStyle w:val="Hyperlink"/>
            <w:sz w:val="16"/>
          </w:rPr>
          <w:t>expanding elite</w:t>
        </w:r>
      </w:hyperlink>
      <w:r w:rsidRPr="004431CB">
        <w:rPr>
          <w:sz w:val="16"/>
        </w:rPr>
        <w:t xml:space="preserve">, the Joint Special Operations Command, </w:t>
      </w:r>
      <w:hyperlink r:id="rId61" w:tgtFrame="_blank" w:history="1">
        <w:r w:rsidRPr="004431CB">
          <w:rPr>
            <w:rStyle w:val="Hyperlink"/>
            <w:sz w:val="16"/>
          </w:rPr>
          <w:t>cocooned</w:t>
        </w:r>
      </w:hyperlink>
      <w:r w:rsidRPr="004431CB">
        <w:rPr>
          <w:sz w:val="16"/>
        </w:rPr>
        <w:t xml:space="preserve"> inside the US military, members of whom are now deployed to hot spots around the globe. The US Navy, with its </w:t>
      </w:r>
      <w:hyperlink r:id="rId62" w:tgtFrame="_blank" w:history="1">
        <w:r w:rsidRPr="004431CB">
          <w:rPr>
            <w:rStyle w:val="Hyperlink"/>
            <w:sz w:val="16"/>
          </w:rPr>
          <w:t>11 nuclear-powered aircraft carrier</w:t>
        </w:r>
      </w:hyperlink>
      <w:r w:rsidRPr="004431CB">
        <w:rPr>
          <w:sz w:val="16"/>
        </w:rPr>
        <w:t xml:space="preserve"> task forces, is dominant on the global waves in a way that </w:t>
      </w:r>
      <w:r w:rsidRPr="004431CB">
        <w:rPr>
          <w:sz w:val="16"/>
        </w:rPr>
        <w:lastRenderedPageBreak/>
        <w:t xml:space="preserve">only the British Navy might once have been; and the US Air Force controls the global skies in much of the world in a totally uncontested fashion. (Despite numerous wars and conflicts, the </w:t>
      </w:r>
      <w:hyperlink r:id="rId63" w:anchor=".UGzXexgVmHk" w:tgtFrame="_blank" w:history="1">
        <w:r w:rsidRPr="004431CB">
          <w:rPr>
            <w:rStyle w:val="Hyperlink"/>
            <w:sz w:val="16"/>
          </w:rPr>
          <w:t>last</w:t>
        </w:r>
      </w:hyperlink>
      <w:r w:rsidRPr="004431CB">
        <w:rPr>
          <w:sz w:val="16"/>
        </w:rPr>
        <w:t xml:space="preserve"> American plane possibly downed in aerial combat was in the first Gulf War in 1991.) Across much of the global south, there is no sovereign space Washington's drones can't penetrate to kill those </w:t>
      </w:r>
      <w:hyperlink r:id="rId64" w:tgtFrame="_blank" w:history="1">
        <w:r w:rsidRPr="004431CB">
          <w:rPr>
            <w:rStyle w:val="Hyperlink"/>
            <w:sz w:val="16"/>
          </w:rPr>
          <w:t>judged</w:t>
        </w:r>
      </w:hyperlink>
      <w:r w:rsidRPr="004431CB">
        <w:rPr>
          <w:sz w:val="16"/>
        </w:rPr>
        <w:t xml:space="preserve"> by the White House to be threats. In sum, the US is now the sole planetary </w:t>
      </w:r>
      <w:hyperlink r:id="rId65" w:tgtFrame="_blank" w:history="1">
        <w:r w:rsidRPr="004431CB">
          <w:rPr>
            <w:rStyle w:val="Hyperlink"/>
            <w:sz w:val="16"/>
          </w:rPr>
          <w:t>Top Gun</w:t>
        </w:r>
      </w:hyperlink>
      <w:r w:rsidRPr="004431CB">
        <w:rPr>
          <w:sz w:val="16"/>
        </w:rPr>
        <w:t xml:space="preserve"> in a way that empire-builders once undoubtedly </w:t>
      </w:r>
      <w:proofErr w:type="spellStart"/>
      <w:r w:rsidRPr="004431CB">
        <w:rPr>
          <w:sz w:val="16"/>
        </w:rPr>
        <w:t>fantasised</w:t>
      </w:r>
      <w:proofErr w:type="spellEnd"/>
      <w:r w:rsidRPr="004431CB">
        <w:rPr>
          <w:sz w:val="16"/>
        </w:rPr>
        <w:t xml:space="preserve"> about, but that none from Genghis Khan on have ever achieved: alone and essentially uncontested on the planet. In fact, by every measure (except success), the likes of it has never been seen. Blindsided by predictably unintended consequences </w:t>
      </w:r>
      <w:proofErr w:type="gramStart"/>
      <w:r w:rsidRPr="004431CB">
        <w:rPr>
          <w:sz w:val="16"/>
        </w:rPr>
        <w:t>By</w:t>
      </w:r>
      <w:proofErr w:type="gramEnd"/>
      <w:r w:rsidRPr="004431CB">
        <w:rPr>
          <w:sz w:val="16"/>
        </w:rPr>
        <w:t xml:space="preserve"> all the usual measuring sticks, the US should be supreme in a historically unprecedented way. And yet it couldn't be more obvious that it's not, that </w:t>
      </w:r>
      <w:r w:rsidRPr="004431CB">
        <w:rPr>
          <w:u w:val="single"/>
        </w:rPr>
        <w:t>despite all the bases</w:t>
      </w:r>
      <w:r w:rsidRPr="004431CB">
        <w:rPr>
          <w:sz w:val="16"/>
        </w:rPr>
        <w:t xml:space="preserve">, elite forces, private armies, drones, </w:t>
      </w:r>
      <w:r w:rsidRPr="004431CB">
        <w:rPr>
          <w:u w:val="single"/>
        </w:rPr>
        <w:t>aircraft carriers</w:t>
      </w:r>
      <w:r w:rsidRPr="004431CB">
        <w:rPr>
          <w:sz w:val="16"/>
        </w:rPr>
        <w:t xml:space="preserve">, wars, conflicts, </w:t>
      </w:r>
      <w:r w:rsidRPr="004431CB">
        <w:rPr>
          <w:u w:val="single"/>
        </w:rPr>
        <w:t>strikes</w:t>
      </w:r>
      <w:r w:rsidRPr="004431CB">
        <w:rPr>
          <w:sz w:val="16"/>
        </w:rPr>
        <w:t xml:space="preserve">, </w:t>
      </w:r>
      <w:r w:rsidRPr="004431CB">
        <w:rPr>
          <w:u w:val="single"/>
        </w:rPr>
        <w:t xml:space="preserve">interventions, </w:t>
      </w:r>
      <w:r w:rsidRPr="004431CB">
        <w:rPr>
          <w:sz w:val="16"/>
        </w:rPr>
        <w:t xml:space="preserve">and clandestine </w:t>
      </w:r>
      <w:r w:rsidRPr="004431CB">
        <w:rPr>
          <w:u w:val="single"/>
        </w:rPr>
        <w:t xml:space="preserve">operations, despite a </w:t>
      </w:r>
      <w:hyperlink r:id="rId66" w:tgtFrame="_blank" w:history="1">
        <w:r w:rsidRPr="004431CB">
          <w:rPr>
            <w:rStyle w:val="Hyperlink"/>
            <w:u w:val="single"/>
          </w:rPr>
          <w:t>labyrinthine intelligence bureaucracy</w:t>
        </w:r>
      </w:hyperlink>
      <w:r w:rsidRPr="004431CB">
        <w:rPr>
          <w:u w:val="single"/>
        </w:rPr>
        <w:t xml:space="preserve"> </w:t>
      </w:r>
      <w:r w:rsidRPr="004431CB">
        <w:rPr>
          <w:sz w:val="16"/>
        </w:rPr>
        <w:t xml:space="preserve">that never seems to stop growing and into which we pour a minimum of </w:t>
      </w:r>
      <w:hyperlink r:id="rId67" w:tgtFrame="_blank" w:history="1">
        <w:r w:rsidRPr="004431CB">
          <w:rPr>
            <w:rStyle w:val="Hyperlink"/>
            <w:sz w:val="16"/>
          </w:rPr>
          <w:t>$80bn a year</w:t>
        </w:r>
      </w:hyperlink>
      <w:r w:rsidRPr="004431CB">
        <w:rPr>
          <w:sz w:val="16"/>
        </w:rPr>
        <w:t xml:space="preserve">, </w:t>
      </w:r>
      <w:r w:rsidRPr="004431CB">
        <w:rPr>
          <w:b/>
          <w:sz w:val="24"/>
          <w:u w:val="single"/>
        </w:rPr>
        <w:t>nothing seems to work out</w:t>
      </w:r>
      <w:r w:rsidRPr="004431CB">
        <w:rPr>
          <w:sz w:val="24"/>
          <w:u w:val="single"/>
        </w:rPr>
        <w:t xml:space="preserve"> </w:t>
      </w:r>
      <w:r w:rsidRPr="004431CB">
        <w:rPr>
          <w:sz w:val="16"/>
        </w:rPr>
        <w:t xml:space="preserve">in an imperially satisfying way. It couldn't be more obvious that </w:t>
      </w:r>
      <w:r w:rsidRPr="004431CB">
        <w:rPr>
          <w:u w:val="single"/>
        </w:rPr>
        <w:t xml:space="preserve">this is </w:t>
      </w:r>
      <w:r w:rsidRPr="004431CB">
        <w:rPr>
          <w:sz w:val="16"/>
        </w:rPr>
        <w:t xml:space="preserve">not </w:t>
      </w:r>
      <w:r w:rsidRPr="004431CB">
        <w:rPr>
          <w:u w:val="single"/>
        </w:rPr>
        <w:t xml:space="preserve">a </w:t>
      </w:r>
      <w:r w:rsidRPr="004431CB">
        <w:rPr>
          <w:sz w:val="16"/>
        </w:rPr>
        <w:t xml:space="preserve">glorious dream, but </w:t>
      </w:r>
      <w:proofErr w:type="gramStart"/>
      <w:r w:rsidRPr="004431CB">
        <w:rPr>
          <w:sz w:val="16"/>
        </w:rPr>
        <w:t>some kind of ever-expanding</w:t>
      </w:r>
      <w:proofErr w:type="gramEnd"/>
      <w:r w:rsidRPr="004431CB">
        <w:rPr>
          <w:sz w:val="16"/>
        </w:rPr>
        <w:t xml:space="preserve"> </w:t>
      </w:r>
      <w:r w:rsidRPr="004431CB">
        <w:rPr>
          <w:b/>
          <w:sz w:val="24"/>
          <w:u w:val="single"/>
        </w:rPr>
        <w:t>imperial nightmare</w:t>
      </w:r>
      <w:r w:rsidRPr="004431CB">
        <w:rPr>
          <w:sz w:val="16"/>
        </w:rPr>
        <w:t xml:space="preserve">. This should, of course, have been self-evident since at least early 2004, less than a year after the Bush administration invaded and occupied Iraq, when the roadside bombs started to explode and the suicide bombings to mount, while the comparisons of the US to Rome and of a prospective Pax Americana in the Greater Middle East to the Pax Romana vanished like a morning mist on a blazing day. Still, the wars against relatively small, ill-armed sets of insurgents dragged toward their dismally predictable ends. (It says the world that, after almost 11 years of war, the 2,000th US military death in Afghanistan </w:t>
      </w:r>
      <w:hyperlink r:id="rId68" w:tgtFrame="_blank" w:history="1">
        <w:r w:rsidRPr="004431CB">
          <w:rPr>
            <w:rStyle w:val="Hyperlink"/>
            <w:sz w:val="16"/>
          </w:rPr>
          <w:t>occurred</w:t>
        </w:r>
      </w:hyperlink>
      <w:r w:rsidRPr="004431CB">
        <w:rPr>
          <w:sz w:val="16"/>
        </w:rPr>
        <w:t xml:space="preserve"> at the hands of an Afghan "ally" in an "insider attack".) In those years, Washington continued to be regularly blindsided by the unintended consequences of its military moves. Surprises - none pleasant - became the order of the day and victories proved vanishingly rare. One thing seems obvious: </w:t>
      </w:r>
      <w:r w:rsidRPr="004431CB">
        <w:rPr>
          <w:u w:val="single"/>
        </w:rPr>
        <w:t xml:space="preserve">a superpower military </w:t>
      </w:r>
      <w:r w:rsidRPr="004431CB">
        <w:rPr>
          <w:sz w:val="16"/>
        </w:rPr>
        <w:t xml:space="preserve">with unparalleled capabilities for one-way destruction </w:t>
      </w:r>
      <w:r w:rsidRPr="004431CB">
        <w:rPr>
          <w:b/>
          <w:sz w:val="24"/>
          <w:u w:val="single"/>
        </w:rPr>
        <w:t>no longer</w:t>
      </w:r>
      <w:r w:rsidRPr="004431CB">
        <w:rPr>
          <w:sz w:val="24"/>
          <w:u w:val="single"/>
        </w:rPr>
        <w:t xml:space="preserve"> </w:t>
      </w:r>
      <w:r w:rsidRPr="004431CB">
        <w:rPr>
          <w:u w:val="single"/>
        </w:rPr>
        <w:t xml:space="preserve">has the </w:t>
      </w:r>
      <w:r w:rsidRPr="004431CB">
        <w:rPr>
          <w:sz w:val="16"/>
        </w:rPr>
        <w:t xml:space="preserve">more basic </w:t>
      </w:r>
      <w:r w:rsidRPr="004431CB">
        <w:rPr>
          <w:b/>
          <w:sz w:val="24"/>
          <w:u w:val="single"/>
        </w:rPr>
        <w:t>ability to impose its will</w:t>
      </w:r>
      <w:r w:rsidRPr="004431CB">
        <w:rPr>
          <w:sz w:val="24"/>
          <w:u w:val="single"/>
        </w:rPr>
        <w:t xml:space="preserve"> </w:t>
      </w:r>
      <w:r w:rsidRPr="004431CB">
        <w:rPr>
          <w:sz w:val="16"/>
        </w:rPr>
        <w:t xml:space="preserve">anywhere </w:t>
      </w:r>
      <w:r w:rsidRPr="004431CB">
        <w:rPr>
          <w:u w:val="single"/>
        </w:rPr>
        <w:t>on the planet</w:t>
      </w:r>
      <w:r w:rsidRPr="004431CB">
        <w:rPr>
          <w:sz w:val="16"/>
        </w:rPr>
        <w:t xml:space="preserve">. Quite the opposite, </w:t>
      </w:r>
      <w:r w:rsidRPr="004431CB">
        <w:rPr>
          <w:u w:val="single"/>
        </w:rPr>
        <w:t xml:space="preserve">US military power has been </w:t>
      </w:r>
      <w:r w:rsidRPr="004431CB">
        <w:rPr>
          <w:sz w:val="16"/>
        </w:rPr>
        <w:t xml:space="preserve">remarkably </w:t>
      </w:r>
      <w:r w:rsidRPr="004431CB">
        <w:rPr>
          <w:b/>
          <w:sz w:val="24"/>
          <w:u w:val="single"/>
        </w:rPr>
        <w:t>discredited globally</w:t>
      </w:r>
      <w:r w:rsidRPr="004431CB">
        <w:rPr>
          <w:sz w:val="24"/>
          <w:u w:val="single"/>
        </w:rPr>
        <w:t xml:space="preserve"> </w:t>
      </w:r>
      <w:r w:rsidRPr="004431CB">
        <w:rPr>
          <w:sz w:val="16"/>
        </w:rPr>
        <w:t xml:space="preserve">by the most pitiful of forces. From Pakistan to Honduras, just about anywhere it goes in the old colonial or neocolonial world, in those regions known in the contested Cold War era as the Third World, resistance of one unexpected sort or another </w:t>
      </w:r>
      <w:proofErr w:type="gramStart"/>
      <w:r w:rsidRPr="004431CB">
        <w:rPr>
          <w:sz w:val="16"/>
        </w:rPr>
        <w:t>arises</w:t>
      </w:r>
      <w:proofErr w:type="gramEnd"/>
      <w:r w:rsidRPr="004431CB">
        <w:rPr>
          <w:sz w:val="16"/>
        </w:rPr>
        <w:t xml:space="preserve"> and failure ensues in some often long-drawn-out and spectacular fashion. Given the lack of enemies - a few thousand jihadis, a small set of minority insurgencies, a couple of feeble regional powers - why this is so, what exactly the force is that prevents Washington's success, remains mysterious. Certainly, it's in some way related to the more than half-century of </w:t>
      </w:r>
      <w:proofErr w:type="spellStart"/>
      <w:r w:rsidRPr="004431CB">
        <w:rPr>
          <w:sz w:val="16"/>
        </w:rPr>
        <w:t>decolonisation</w:t>
      </w:r>
      <w:proofErr w:type="spellEnd"/>
      <w:r w:rsidRPr="004431CB">
        <w:rPr>
          <w:sz w:val="16"/>
        </w:rPr>
        <w:t xml:space="preserve"> movements, rebellions and insurgencies that were a feature of the previous century. It also has something to do with the way economic heft has spread beyond the US, Europe and Japan - with the rise of the "tigers" in Asia, the explosion of the Chinese and Indian economies, the advances of Brazil and Turkey, and the movement of the planet toward </w:t>
      </w:r>
      <w:proofErr w:type="gramStart"/>
      <w:r w:rsidRPr="004431CB">
        <w:rPr>
          <w:sz w:val="16"/>
        </w:rPr>
        <w:t>some kind of genuine</w:t>
      </w:r>
      <w:proofErr w:type="gramEnd"/>
      <w:r w:rsidRPr="004431CB">
        <w:rPr>
          <w:sz w:val="16"/>
        </w:rPr>
        <w:t xml:space="preserve"> economic multi-polarity. It may also have something to do with the end of the Cold War, which put an end as well to several centuries of imperial or great power competition and left the sole "victor", it now seems clear, heading toward the exits wreathed in self-congratulation. Explain it as you will, it's as if the planet itself, or humanity, had somehow been </w:t>
      </w:r>
      <w:hyperlink r:id="rId69" w:tgtFrame="_blank" w:history="1">
        <w:r w:rsidRPr="004431CB">
          <w:rPr>
            <w:rStyle w:val="Hyperlink"/>
            <w:sz w:val="16"/>
          </w:rPr>
          <w:t>inoculated</w:t>
        </w:r>
      </w:hyperlink>
      <w:r w:rsidRPr="004431CB">
        <w:rPr>
          <w:sz w:val="16"/>
        </w:rPr>
        <w:t xml:space="preserve"> against the imposition of imperial power, as if it now rejected it whenever and wherever applied. In the previous century, it took a half-nation, North Korea, backed by Russian supplies and Chinese troops to fight the US to a draw, or a popular insurgent movement backed by a local power, North Vietnam, backed in turn by the Soviet Union and China to defeat American power. Now, small-scale minority insurgencies, largely using roadside bombs and suicide bombers, are fighting American power to a draw (or worse) with no great power behind them at all. Think of the growing force that resists such military might as the equivalent of the "dark matter" in the universe. The evidence is in. We now know (or should know) that it's there, even if we can't see it. Washington's wars on autopilot After the last decade of military failures, stand-offs and frustrations, you might think that this would be apparent in Washington. After all, the US is now visibly an overextended empire, its sway waning from the Greater Middle East to Latin America, the </w:t>
      </w:r>
      <w:hyperlink r:id="rId70" w:tgtFrame="_blank" w:history="1">
        <w:r w:rsidRPr="004431CB">
          <w:rPr>
            <w:rStyle w:val="Hyperlink"/>
            <w:sz w:val="16"/>
          </w:rPr>
          <w:t>limits of its power</w:t>
        </w:r>
      </w:hyperlink>
      <w:r w:rsidRPr="004431CB">
        <w:rPr>
          <w:sz w:val="16"/>
        </w:rPr>
        <w:t xml:space="preserve"> increasingly evident. And yet, here's the curious thing: two administrations in Washington have drawn none of the obvious conclusions and no matter how the presidential election turns out, it's already clear that, in this regard, nothing will change. Even as military power has proven itself a bust again and again, </w:t>
      </w:r>
      <w:r w:rsidRPr="004431CB">
        <w:rPr>
          <w:u w:val="single"/>
        </w:rPr>
        <w:t xml:space="preserve">our policymakers have come to rely </w:t>
      </w:r>
      <w:r w:rsidRPr="004431CB">
        <w:rPr>
          <w:sz w:val="16"/>
        </w:rPr>
        <w:t xml:space="preserve">ever more completely </w:t>
      </w:r>
      <w:r w:rsidRPr="004431CB">
        <w:rPr>
          <w:u w:val="single"/>
        </w:rPr>
        <w:t xml:space="preserve">on a </w:t>
      </w:r>
      <w:r w:rsidRPr="004431CB">
        <w:rPr>
          <w:b/>
          <w:sz w:val="24"/>
          <w:u w:val="single"/>
        </w:rPr>
        <w:t>military-first response</w:t>
      </w:r>
      <w:r w:rsidRPr="004431CB">
        <w:rPr>
          <w:sz w:val="24"/>
          <w:u w:val="single"/>
        </w:rPr>
        <w:t xml:space="preserve"> </w:t>
      </w:r>
      <w:r w:rsidRPr="004431CB">
        <w:rPr>
          <w:u w:val="single"/>
        </w:rPr>
        <w:t>to global problems</w:t>
      </w:r>
      <w:r w:rsidRPr="004431CB">
        <w:rPr>
          <w:sz w:val="16"/>
        </w:rPr>
        <w:t xml:space="preserve">. In other words, </w:t>
      </w:r>
      <w:r w:rsidRPr="004431CB">
        <w:rPr>
          <w:u w:val="single"/>
        </w:rPr>
        <w:t xml:space="preserve">we are </w:t>
      </w:r>
      <w:r w:rsidRPr="004431CB">
        <w:rPr>
          <w:sz w:val="16"/>
        </w:rPr>
        <w:t xml:space="preserve">not just a classically overextended empire, but also an overwrought one </w:t>
      </w:r>
      <w:r w:rsidRPr="004431CB">
        <w:rPr>
          <w:u w:val="single"/>
        </w:rPr>
        <w:t xml:space="preserve">operating on </w:t>
      </w:r>
      <w:proofErr w:type="gramStart"/>
      <w:r w:rsidRPr="004431CB">
        <w:rPr>
          <w:sz w:val="16"/>
        </w:rPr>
        <w:t xml:space="preserve">some kind of </w:t>
      </w:r>
      <w:proofErr w:type="spellStart"/>
      <w:r w:rsidRPr="004431CB">
        <w:rPr>
          <w:b/>
          <w:sz w:val="24"/>
          <w:u w:val="single"/>
        </w:rPr>
        <w:t>militarised</w:t>
      </w:r>
      <w:proofErr w:type="spellEnd"/>
      <w:proofErr w:type="gramEnd"/>
      <w:r w:rsidRPr="004431CB">
        <w:rPr>
          <w:b/>
          <w:sz w:val="24"/>
          <w:u w:val="single"/>
        </w:rPr>
        <w:t xml:space="preserve"> autopilot</w:t>
      </w:r>
      <w:r w:rsidRPr="004431CB">
        <w:rPr>
          <w:sz w:val="16"/>
        </w:rPr>
        <w:t xml:space="preserve">. Lacking is a learning curve. By all evidence, it's not just that there isn't one, but that there can't be one. Washington, it seems, now has only one mode of thought and action, </w:t>
      </w:r>
      <w:r w:rsidRPr="004431CB">
        <w:rPr>
          <w:u w:val="single"/>
        </w:rPr>
        <w:t xml:space="preserve">no matter who is at the helm or what the problem may be, </w:t>
      </w:r>
      <w:r w:rsidRPr="004431CB">
        <w:rPr>
          <w:sz w:val="16"/>
        </w:rPr>
        <w:t xml:space="preserve">and </w:t>
      </w:r>
      <w:r w:rsidRPr="004431CB">
        <w:rPr>
          <w:u w:val="single"/>
        </w:rPr>
        <w:t xml:space="preserve">it </w:t>
      </w:r>
      <w:r w:rsidRPr="004431CB">
        <w:rPr>
          <w:sz w:val="16"/>
        </w:rPr>
        <w:t xml:space="preserve">always </w:t>
      </w:r>
      <w:r w:rsidRPr="004431CB">
        <w:rPr>
          <w:u w:val="single"/>
        </w:rPr>
        <w:t>involves</w:t>
      </w:r>
      <w:r w:rsidRPr="004431CB">
        <w:rPr>
          <w:sz w:val="16"/>
        </w:rPr>
        <w:t xml:space="preserve">, directly or indirectly, openly or clandestinely, </w:t>
      </w:r>
      <w:r w:rsidRPr="004431CB">
        <w:rPr>
          <w:u w:val="single"/>
        </w:rPr>
        <w:t xml:space="preserve">the </w:t>
      </w:r>
      <w:r w:rsidRPr="004431CB">
        <w:rPr>
          <w:b/>
          <w:sz w:val="24"/>
          <w:u w:val="single"/>
        </w:rPr>
        <w:t xml:space="preserve">application of </w:t>
      </w:r>
      <w:proofErr w:type="spellStart"/>
      <w:r w:rsidRPr="004431CB">
        <w:rPr>
          <w:b/>
          <w:sz w:val="24"/>
          <w:u w:val="single"/>
        </w:rPr>
        <w:t>militarised</w:t>
      </w:r>
      <w:proofErr w:type="spellEnd"/>
      <w:r w:rsidRPr="004431CB">
        <w:rPr>
          <w:b/>
          <w:sz w:val="24"/>
          <w:u w:val="single"/>
        </w:rPr>
        <w:t xml:space="preserve"> force</w:t>
      </w:r>
      <w:r w:rsidRPr="004431CB">
        <w:rPr>
          <w:sz w:val="16"/>
        </w:rPr>
        <w:t xml:space="preserve">. Nor does it matter that each further application only </w:t>
      </w:r>
      <w:proofErr w:type="spellStart"/>
      <w:r w:rsidRPr="004431CB">
        <w:rPr>
          <w:sz w:val="16"/>
        </w:rPr>
        <w:t>destabilises</w:t>
      </w:r>
      <w:proofErr w:type="spellEnd"/>
      <w:r w:rsidRPr="004431CB">
        <w:rPr>
          <w:sz w:val="16"/>
        </w:rPr>
        <w:t xml:space="preserve"> some region yet more or undermines further what once were known as "American interests". Take Libya, as an example. It briefly seemed to count as a rare American military success story: a decisive intervention in support of a rebellion against a brutal dictator - so brutal, in fact, that the CIA previously </w:t>
      </w:r>
      <w:hyperlink r:id="rId71" w:tgtFrame="_blank" w:history="1">
        <w:r w:rsidRPr="004431CB">
          <w:rPr>
            <w:rStyle w:val="Hyperlink"/>
            <w:sz w:val="16"/>
          </w:rPr>
          <w:t>shipped</w:t>
        </w:r>
      </w:hyperlink>
      <w:r w:rsidRPr="004431CB">
        <w:rPr>
          <w:sz w:val="16"/>
        </w:rPr>
        <w:t xml:space="preserve"> "terrorist suspects", Islamic rebels fighting against the Gaddafi regime, there for torture. No US casualties resulted, while American and NATO air strikes were decisive in bringing a set of ill-armed, ill-</w:t>
      </w:r>
      <w:proofErr w:type="spellStart"/>
      <w:r w:rsidRPr="004431CB">
        <w:rPr>
          <w:sz w:val="16"/>
        </w:rPr>
        <w:t>organised</w:t>
      </w:r>
      <w:proofErr w:type="spellEnd"/>
      <w:r w:rsidRPr="004431CB">
        <w:rPr>
          <w:sz w:val="16"/>
        </w:rPr>
        <w:t xml:space="preserve"> rebels to power. In the world of unintended consequences, however, the fall of Gaddafi sent Tuareg mercenaries from his militias, armed with high-end weaponry, </w:t>
      </w:r>
      <w:hyperlink r:id="rId72" w:tgtFrame="_blank" w:history="1">
        <w:r w:rsidRPr="004431CB">
          <w:rPr>
            <w:rStyle w:val="Hyperlink"/>
            <w:sz w:val="16"/>
          </w:rPr>
          <w:t>across the border</w:t>
        </w:r>
      </w:hyperlink>
      <w:r w:rsidRPr="004431CB">
        <w:rPr>
          <w:sz w:val="16"/>
        </w:rPr>
        <w:t xml:space="preserve"> into Mali. There, when the dust settled, the whole northern part of the country had come unhinged and fallen under the sway of Islamic extremists and al-Qaeda wannabes as other parts of North Africa threatened to </w:t>
      </w:r>
      <w:proofErr w:type="spellStart"/>
      <w:r w:rsidRPr="004431CB">
        <w:rPr>
          <w:sz w:val="16"/>
        </w:rPr>
        <w:t>destabilise</w:t>
      </w:r>
      <w:proofErr w:type="spellEnd"/>
      <w:r w:rsidRPr="004431CB">
        <w:rPr>
          <w:sz w:val="16"/>
        </w:rPr>
        <w:t xml:space="preserve">. At the same time, of course, the first American casualties of the intervention occurred when Ambassador Christopher Stevens and three other Americans died in an attack on the Benghazi consulate and a local "safe house". With matters worsening regionally, the response couldn't have been more predictable. As Greg Miller and Craig Whitlock of the Washington Post recently </w:t>
      </w:r>
      <w:hyperlink r:id="rId73" w:tgtFrame="_blank" w:history="1">
        <w:r w:rsidRPr="004431CB">
          <w:rPr>
            <w:rStyle w:val="Hyperlink"/>
            <w:sz w:val="16"/>
          </w:rPr>
          <w:t>reported</w:t>
        </w:r>
      </w:hyperlink>
      <w:r w:rsidRPr="004431CB">
        <w:rPr>
          <w:sz w:val="16"/>
        </w:rPr>
        <w:t>, in ongoing secret meetings, the White House is planning for military operations against al-Qaeda-in-the-</w:t>
      </w:r>
      <w:proofErr w:type="spellStart"/>
      <w:r w:rsidRPr="004431CB">
        <w:rPr>
          <w:sz w:val="16"/>
        </w:rPr>
        <w:t>Magreb</w:t>
      </w:r>
      <w:proofErr w:type="spellEnd"/>
      <w:r w:rsidRPr="004431CB">
        <w:rPr>
          <w:sz w:val="16"/>
        </w:rPr>
        <w:t xml:space="preserve"> (North Africa), now armed with weaponry pillaged from Gaddafi's stockpiles. These plans evidently include the approach used in Yemen (US special forces on the ground and CIA drone strikes), or a </w:t>
      </w:r>
      <w:r w:rsidRPr="004431CB">
        <w:rPr>
          <w:sz w:val="16"/>
        </w:rPr>
        <w:lastRenderedPageBreak/>
        <w:t xml:space="preserve">Somalia "formula" (drone strikes, special forces operations, CIA operations and the support of African proxy armies), or even at some point "the possibility of direct US intervention". In addition, Eric Schmitt and David Kilpatrick of the New York Times </w:t>
      </w:r>
      <w:hyperlink r:id="rId74" w:tgtFrame="_blank" w:history="1">
        <w:proofErr w:type="spellStart"/>
        <w:r w:rsidRPr="004431CB">
          <w:rPr>
            <w:rStyle w:val="Hyperlink"/>
            <w:sz w:val="16"/>
          </w:rPr>
          <w:t>report</w:t>
        </w:r>
      </w:hyperlink>
      <w:r w:rsidRPr="004431CB">
        <w:rPr>
          <w:sz w:val="16"/>
        </w:rPr>
        <w:t>that</w:t>
      </w:r>
      <w:proofErr w:type="spellEnd"/>
      <w:r w:rsidRPr="004431CB">
        <w:rPr>
          <w:sz w:val="16"/>
        </w:rPr>
        <w:t xml:space="preserve"> the Obama administration is "preparing retaliation" against those it believes killed the US ambassador, possibly including "drone strikes, special operations raids like the one that killed Osama bin Laden and joint missions with Libyan authorities". The near certainty that, like the previous intervention, this next set of military actions will only further </w:t>
      </w:r>
      <w:proofErr w:type="spellStart"/>
      <w:r w:rsidRPr="004431CB">
        <w:rPr>
          <w:sz w:val="16"/>
        </w:rPr>
        <w:t>destabilise</w:t>
      </w:r>
      <w:proofErr w:type="spellEnd"/>
      <w:r w:rsidRPr="004431CB">
        <w:rPr>
          <w:sz w:val="16"/>
        </w:rPr>
        <w:t xml:space="preserve"> the region with yet more unpleasant surprises and unintended consequences hardly seems to matter. Nor does the fact that, in crude form, the results of such acts are known to us ahead of time </w:t>
      </w:r>
      <w:proofErr w:type="gramStart"/>
      <w:r w:rsidRPr="004431CB">
        <w:rPr>
          <w:sz w:val="16"/>
        </w:rPr>
        <w:t>have an effect on</w:t>
      </w:r>
      <w:proofErr w:type="gramEnd"/>
      <w:r w:rsidRPr="004431CB">
        <w:rPr>
          <w:sz w:val="16"/>
        </w:rPr>
        <w:t xml:space="preserve"> the unstoppable urge to plan and order them. Such situations are increasingly </w:t>
      </w:r>
      <w:hyperlink r:id="rId75" w:tgtFrame="_blank" w:history="1">
        <w:r w:rsidRPr="004431CB">
          <w:rPr>
            <w:rStyle w:val="Hyperlink"/>
            <w:sz w:val="16"/>
          </w:rPr>
          <w:t>legion</w:t>
        </w:r>
      </w:hyperlink>
      <w:r w:rsidRPr="004431CB">
        <w:rPr>
          <w:sz w:val="16"/>
        </w:rPr>
        <w:t xml:space="preserve"> across the Greater Middle East and elsewhere. Take one other tiny example: Iraq, from which, after almost a decade-long military disaster, the "last" US units essentially fled in the </w:t>
      </w:r>
      <w:hyperlink r:id="rId76" w:tgtFrame="_blank" w:history="1">
        <w:r w:rsidRPr="004431CB">
          <w:rPr>
            <w:rStyle w:val="Hyperlink"/>
            <w:sz w:val="16"/>
          </w:rPr>
          <w:t>middle of the night</w:t>
        </w:r>
      </w:hyperlink>
      <w:r w:rsidRPr="004431CB">
        <w:rPr>
          <w:sz w:val="16"/>
        </w:rPr>
        <w:t xml:space="preserve"> as 2011 ended. Even in those last moments, the Obama administration and the Pentagon were </w:t>
      </w:r>
      <w:hyperlink r:id="rId77" w:tgtFrame="_blank" w:history="1">
        <w:r w:rsidRPr="004431CB">
          <w:rPr>
            <w:rStyle w:val="Hyperlink"/>
            <w:sz w:val="16"/>
          </w:rPr>
          <w:t>still trying</w:t>
        </w:r>
      </w:hyperlink>
      <w:r w:rsidRPr="004431CB">
        <w:rPr>
          <w:sz w:val="16"/>
        </w:rPr>
        <w:t xml:space="preserve"> to keep significant numbers of US troops there (and, in fact, did manage to </w:t>
      </w:r>
      <w:hyperlink r:id="rId78" w:tgtFrame="_blank" w:history="1">
        <w:r w:rsidRPr="004431CB">
          <w:rPr>
            <w:rStyle w:val="Hyperlink"/>
            <w:sz w:val="16"/>
          </w:rPr>
          <w:t>leave behind</w:t>
        </w:r>
      </w:hyperlink>
      <w:r w:rsidRPr="004431CB">
        <w:rPr>
          <w:sz w:val="16"/>
        </w:rPr>
        <w:t xml:space="preserve"> possibly several hundred as trainers of elite Iraqi units). Meanwhile, Iraq has been supportive of the embattled Syrian regime and drawn ever closer to Iran, even as its own sectarian strife has ratcheted upward. Having watched this unsettling fallout from its last round in the country, </w:t>
      </w:r>
      <w:hyperlink r:id="rId79" w:tgtFrame="_blank" w:history="1">
        <w:r w:rsidRPr="004431CB">
          <w:rPr>
            <w:rStyle w:val="Hyperlink"/>
            <w:sz w:val="16"/>
          </w:rPr>
          <w:t>according to</w:t>
        </w:r>
      </w:hyperlink>
      <w:r w:rsidRPr="004431CB">
        <w:rPr>
          <w:sz w:val="16"/>
        </w:rPr>
        <w:t xml:space="preserve"> the New York Times, the US is now negotiating an agreement "that could result in the return of small units of American soldiers to Iraq on training missions. At the request of the Iraqi government, according to General </w:t>
      </w:r>
      <w:proofErr w:type="spellStart"/>
      <w:r w:rsidRPr="004431CB">
        <w:rPr>
          <w:sz w:val="16"/>
        </w:rPr>
        <w:t>Caslen</w:t>
      </w:r>
      <w:proofErr w:type="spellEnd"/>
      <w:r w:rsidRPr="004431CB">
        <w:rPr>
          <w:sz w:val="16"/>
        </w:rPr>
        <w:t xml:space="preserve">, a unit of Army Special Operations soldiers was recently deployed to Iraq to advise on counterterrorism and help with intelligence". Don't you just want to speak to those negotiators the way you might to a child: No, don't do that! The urge to return to the scene of their previous disaster, however, seems </w:t>
      </w:r>
      <w:proofErr w:type="spellStart"/>
      <w:r w:rsidRPr="004431CB">
        <w:rPr>
          <w:sz w:val="16"/>
        </w:rPr>
        <w:t>unstaunchable</w:t>
      </w:r>
      <w:proofErr w:type="spellEnd"/>
      <w:r w:rsidRPr="004431CB">
        <w:rPr>
          <w:sz w:val="16"/>
        </w:rPr>
        <w:t xml:space="preserve">. You could offer various explanations for why our policymakers, military and civilian, continue in such a repetitive - and even from an imperial point of view </w:t>
      </w:r>
      <w:r w:rsidRPr="004431CB">
        <w:rPr>
          <w:u w:val="single"/>
        </w:rPr>
        <w:t xml:space="preserve">- </w:t>
      </w:r>
      <w:r w:rsidRPr="004431CB">
        <w:rPr>
          <w:b/>
          <w:sz w:val="24"/>
          <w:u w:val="single"/>
        </w:rPr>
        <w:t>self-destructive</w:t>
      </w:r>
      <w:r w:rsidRPr="004431CB">
        <w:rPr>
          <w:sz w:val="24"/>
          <w:u w:val="single"/>
        </w:rPr>
        <w:t xml:space="preserve"> </w:t>
      </w:r>
      <w:r w:rsidRPr="004431CB">
        <w:rPr>
          <w:u w:val="single"/>
        </w:rPr>
        <w:t xml:space="preserve">vein in situations where unpleasant surprises are </w:t>
      </w:r>
      <w:r w:rsidRPr="004431CB">
        <w:rPr>
          <w:sz w:val="16"/>
        </w:rPr>
        <w:t xml:space="preserve">essentially </w:t>
      </w:r>
      <w:proofErr w:type="gramStart"/>
      <w:r w:rsidRPr="004431CB">
        <w:rPr>
          <w:u w:val="single"/>
        </w:rPr>
        <w:t>guaranteed</w:t>
      </w:r>
      <w:proofErr w:type="gramEnd"/>
      <w:r w:rsidRPr="004431CB">
        <w:rPr>
          <w:u w:val="single"/>
        </w:rPr>
        <w:t xml:space="preserve"> and </w:t>
      </w:r>
      <w:r w:rsidRPr="004431CB">
        <w:rPr>
          <w:b/>
          <w:sz w:val="24"/>
          <w:u w:val="single"/>
        </w:rPr>
        <w:t>lack of success a given</w:t>
      </w:r>
      <w:r w:rsidRPr="004431CB">
        <w:rPr>
          <w:sz w:val="16"/>
        </w:rPr>
        <w:t xml:space="preserve">. Yes, there is the military-industrial complex to be fed. Yes, we are interested in the control of crucial resources, especially energy, and so on. But </w:t>
      </w:r>
      <w:r w:rsidRPr="004431CB">
        <w:rPr>
          <w:u w:val="single"/>
        </w:rPr>
        <w:t xml:space="preserve">it's </w:t>
      </w:r>
      <w:r w:rsidRPr="004431CB">
        <w:rPr>
          <w:sz w:val="16"/>
        </w:rPr>
        <w:t xml:space="preserve">probably more </w:t>
      </w:r>
      <w:r w:rsidRPr="004431CB">
        <w:rPr>
          <w:u w:val="single"/>
        </w:rPr>
        <w:t xml:space="preserve">reasonable to say that a </w:t>
      </w:r>
      <w:r w:rsidRPr="004431CB">
        <w:rPr>
          <w:b/>
          <w:sz w:val="24"/>
          <w:u w:val="single"/>
        </w:rPr>
        <w:t xml:space="preserve">deeply </w:t>
      </w:r>
      <w:proofErr w:type="spellStart"/>
      <w:r w:rsidRPr="004431CB">
        <w:rPr>
          <w:b/>
          <w:sz w:val="24"/>
          <w:u w:val="single"/>
        </w:rPr>
        <w:t>militarised</w:t>
      </w:r>
      <w:proofErr w:type="spellEnd"/>
      <w:r w:rsidRPr="004431CB">
        <w:rPr>
          <w:b/>
          <w:sz w:val="24"/>
          <w:u w:val="single"/>
        </w:rPr>
        <w:t xml:space="preserve"> mindset</w:t>
      </w:r>
      <w:r w:rsidRPr="004431CB">
        <w:rPr>
          <w:sz w:val="24"/>
          <w:u w:val="single"/>
        </w:rPr>
        <w:t xml:space="preserve"> </w:t>
      </w:r>
      <w:r w:rsidRPr="004431CB">
        <w:rPr>
          <w:u w:val="single"/>
        </w:rPr>
        <w:t xml:space="preserve">and the </w:t>
      </w:r>
      <w:r w:rsidRPr="004431CB">
        <w:rPr>
          <w:b/>
          <w:sz w:val="24"/>
          <w:u w:val="single"/>
        </w:rPr>
        <w:t>global maneuvers</w:t>
      </w:r>
      <w:r w:rsidRPr="004431CB">
        <w:rPr>
          <w:sz w:val="24"/>
          <w:u w:val="single"/>
        </w:rPr>
        <w:t xml:space="preserve"> </w:t>
      </w:r>
      <w:r w:rsidRPr="004431CB">
        <w:rPr>
          <w:u w:val="single"/>
        </w:rPr>
        <w:t xml:space="preserve">that go with it are </w:t>
      </w:r>
      <w:r w:rsidRPr="004431CB">
        <w:rPr>
          <w:sz w:val="16"/>
        </w:rPr>
        <w:t xml:space="preserve">by now </w:t>
      </w:r>
      <w:r w:rsidRPr="004431CB">
        <w:rPr>
          <w:u w:val="single"/>
        </w:rPr>
        <w:t xml:space="preserve">just part of the way of life of a Washington </w:t>
      </w:r>
      <w:r w:rsidRPr="004431CB">
        <w:rPr>
          <w:b/>
          <w:sz w:val="24"/>
          <w:u w:val="single"/>
        </w:rPr>
        <w:t>eternally "at war".</w:t>
      </w:r>
      <w:r w:rsidRPr="004431CB">
        <w:rPr>
          <w:sz w:val="24"/>
          <w:u w:val="single"/>
        </w:rPr>
        <w:t xml:space="preserve"> </w:t>
      </w:r>
      <w:r w:rsidRPr="004431CB">
        <w:rPr>
          <w:sz w:val="16"/>
        </w:rPr>
        <w:t xml:space="preserve">They are the tics of a great power with the equivalent of Tourette's Syndrome. </w:t>
      </w:r>
      <w:r w:rsidRPr="004431CB">
        <w:rPr>
          <w:u w:val="single"/>
        </w:rPr>
        <w:t xml:space="preserve">They happen because they </w:t>
      </w:r>
      <w:r w:rsidRPr="004431CB">
        <w:rPr>
          <w:sz w:val="16"/>
        </w:rPr>
        <w:t xml:space="preserve">can't help but happen, because they </w:t>
      </w:r>
      <w:r w:rsidRPr="004431CB">
        <w:rPr>
          <w:u w:val="single"/>
        </w:rPr>
        <w:t xml:space="preserve">are </w:t>
      </w:r>
      <w:r w:rsidRPr="004431CB">
        <w:rPr>
          <w:b/>
          <w:sz w:val="24"/>
          <w:u w:val="single"/>
        </w:rPr>
        <w:t>engraved</w:t>
      </w:r>
      <w:r w:rsidRPr="004431CB">
        <w:rPr>
          <w:sz w:val="24"/>
          <w:u w:val="single"/>
        </w:rPr>
        <w:t xml:space="preserve"> </w:t>
      </w:r>
      <w:r w:rsidRPr="004431CB">
        <w:rPr>
          <w:u w:val="single"/>
        </w:rPr>
        <w:t xml:space="preserve">in the </w:t>
      </w:r>
      <w:r w:rsidRPr="004431CB">
        <w:rPr>
          <w:b/>
          <w:sz w:val="24"/>
          <w:u w:val="single"/>
        </w:rPr>
        <w:t xml:space="preserve">policy DNA of our national security </w:t>
      </w:r>
      <w:proofErr w:type="gramStart"/>
      <w:r w:rsidRPr="004431CB">
        <w:rPr>
          <w:b/>
          <w:sz w:val="24"/>
          <w:u w:val="single"/>
        </w:rPr>
        <w:t>complex</w:t>
      </w:r>
      <w:r w:rsidRPr="004431CB">
        <w:rPr>
          <w:sz w:val="16"/>
        </w:rPr>
        <w:t>, and</w:t>
      </w:r>
      <w:proofErr w:type="gramEnd"/>
      <w:r w:rsidRPr="004431CB">
        <w:rPr>
          <w:sz w:val="16"/>
        </w:rPr>
        <w:t xml:space="preserve"> can evidently no longer be altered. In other words, they can't help themselves.</w:t>
      </w:r>
    </w:p>
    <w:p w14:paraId="08C5B9D3" w14:textId="4A3FBEEB" w:rsidR="00AC3248" w:rsidRDefault="00AC3248" w:rsidP="00AC3248">
      <w:pPr>
        <w:pStyle w:val="Heading3"/>
      </w:pPr>
      <w:r>
        <w:lastRenderedPageBreak/>
        <w:t xml:space="preserve">1NC Shell </w:t>
      </w:r>
      <w:r w:rsidR="00A16999">
        <w:t xml:space="preserve">K </w:t>
      </w:r>
      <w:r>
        <w:t>vs MAVNI</w:t>
      </w:r>
    </w:p>
    <w:p w14:paraId="301B57B6" w14:textId="77777777" w:rsidR="00AC3248" w:rsidRPr="007E3FA6" w:rsidRDefault="00EA4E35" w:rsidP="00AC3248">
      <w:pPr>
        <w:pStyle w:val="Heading4"/>
      </w:pPr>
      <w:r>
        <w:t>MAVNI</w:t>
      </w:r>
      <w:r w:rsidR="00AC3248">
        <w:t xml:space="preserve"> masks violent imperialism as immigration policy</w:t>
      </w:r>
    </w:p>
    <w:p w14:paraId="2400A814" w14:textId="77777777" w:rsidR="00AC3248" w:rsidRDefault="00AC3248" w:rsidP="00AC3248">
      <w:pPr>
        <w:rPr>
          <w:rStyle w:val="Style13ptBold"/>
        </w:rPr>
      </w:pPr>
      <w:proofErr w:type="spellStart"/>
      <w:r>
        <w:rPr>
          <w:rStyle w:val="Style13ptBold"/>
        </w:rPr>
        <w:t>Nopper</w:t>
      </w:r>
      <w:proofErr w:type="spellEnd"/>
      <w:r>
        <w:rPr>
          <w:rStyle w:val="Style13ptBold"/>
        </w:rPr>
        <w:t>, Sociologist, 2012</w:t>
      </w:r>
    </w:p>
    <w:p w14:paraId="483CBB44" w14:textId="77777777" w:rsidR="00AC3248" w:rsidRPr="006D0B8F" w:rsidRDefault="00AC3248" w:rsidP="00AC3248">
      <w:r w:rsidRPr="006D0B8F">
        <w:t>[Tamara K, August 28, War Resisters International, “Why I oppose repealing DADT &amp; passage of the Dream Act,” https://www.wri-irg.org/en/story/2012/why-i-oppose-repealing-dadt-passage-dream-act, Accessed: 7-13-18, GDI LNM]</w:t>
      </w:r>
    </w:p>
    <w:p w14:paraId="5CE8FBCA" w14:textId="77777777" w:rsidR="00AC3248" w:rsidRPr="00646071" w:rsidRDefault="00AC3248" w:rsidP="00AC3248">
      <w:pPr>
        <w:rPr>
          <w:rStyle w:val="StyleUnderline"/>
        </w:rPr>
      </w:pPr>
      <w:r w:rsidRPr="00AC3248">
        <w:rPr>
          <w:sz w:val="16"/>
        </w:rPr>
        <w:t xml:space="preserve">Additionally, in </w:t>
      </w:r>
      <w:r w:rsidRPr="00646071">
        <w:rPr>
          <w:rStyle w:val="StyleUnderline"/>
        </w:rPr>
        <w:t>a 2009 Department of Defense strategic plan report,</w:t>
      </w:r>
      <w:r w:rsidRPr="00AC3248">
        <w:rPr>
          <w:sz w:val="16"/>
        </w:rPr>
        <w:t xml:space="preserve"> the second strategic goal, “Shape and maintain a mission-ready All Volunteer Force,” lists the DREAM Act as a possible recruitment tool under one of </w:t>
      </w:r>
      <w:r w:rsidRPr="00646071">
        <w:rPr>
          <w:rStyle w:val="StyleUnderline"/>
        </w:rPr>
        <w:t>the “performance objectives”:</w:t>
      </w:r>
    </w:p>
    <w:p w14:paraId="71105749" w14:textId="77777777" w:rsidR="00AC3248" w:rsidRPr="00AC3248" w:rsidRDefault="00AC3248" w:rsidP="00AC3248">
      <w:pPr>
        <w:rPr>
          <w:sz w:val="14"/>
        </w:rPr>
      </w:pPr>
      <w:r w:rsidRPr="00646071">
        <w:rPr>
          <w:rStyle w:val="Emphasis"/>
        </w:rPr>
        <w:t>Recruit the All-Volunteer Force</w:t>
      </w:r>
      <w:r w:rsidRPr="00AC3248">
        <w:rPr>
          <w:sz w:val="14"/>
        </w:rPr>
        <w:t xml:space="preserve"> </w:t>
      </w:r>
      <w:r w:rsidRPr="00AC3248">
        <w:rPr>
          <w:rStyle w:val="Emphasis"/>
        </w:rPr>
        <w:t>by finding smart ways to sustain quality assurance even as we expand markets to fill manning at controlled costs as demonstrated by achieving quarterly recruiting quality and quantity goals, and through expansion of the Military Accessions Vital to the National Interest</w:t>
      </w:r>
      <w:r w:rsidRPr="00AC3248">
        <w:rPr>
          <w:sz w:val="14"/>
        </w:rPr>
        <w:t xml:space="preserve"> (MAVNI) </w:t>
      </w:r>
      <w:r w:rsidRPr="00AC3248">
        <w:rPr>
          <w:rStyle w:val="Emphasis"/>
        </w:rPr>
        <w:t>program</w:t>
      </w:r>
      <w:r w:rsidRPr="00AC3248">
        <w:rPr>
          <w:sz w:val="14"/>
        </w:rPr>
        <w:t xml:space="preserve"> and the once-medically restricted populations, as well as the DREAM initiative.</w:t>
      </w:r>
    </w:p>
    <w:p w14:paraId="1AF182BC" w14:textId="77777777" w:rsidR="00AC3248" w:rsidRPr="00AC3248" w:rsidRDefault="00AC3248" w:rsidP="00AC3248">
      <w:pPr>
        <w:rPr>
          <w:sz w:val="16"/>
        </w:rPr>
      </w:pPr>
      <w:r w:rsidRPr="00AC3248">
        <w:rPr>
          <w:sz w:val="16"/>
        </w:rPr>
        <w:t>What concerns me is that far too many liberals and progressives, including those who serve as professional commentators on cable news and/or progressive publications (and some with a seemingly deep affinity for the Democratic Party) have been praising the passage of the DREAM Act.  Unsurprising is that many of the same people support the repeal of DADT.</w:t>
      </w:r>
      <w:r w:rsidRPr="005613DE">
        <w:rPr>
          <w:u w:val="single"/>
        </w:rPr>
        <w:t xml:space="preserve">  While a sincere concern about discrimination may unite </w:t>
      </w:r>
      <w:r w:rsidRPr="00AC3248">
        <w:rPr>
          <w:sz w:val="16"/>
        </w:rPr>
        <w:t>both gestures</w:t>
      </w:r>
      <w:r w:rsidRPr="005613DE">
        <w:rPr>
          <w:u w:val="single"/>
        </w:rPr>
        <w:t>, so too does a lack of critical perspective regarding the U.S. military as one of the main vehicles in the expansion and enforcement of U.S. imperialism, heterosexuality, white supremacy, capitalism, patriarchy, and repression against political dissent and people’s movements in the United States and abroad</w:t>
      </w:r>
      <w:r w:rsidRPr="00AC3248">
        <w:rPr>
          <w:sz w:val="16"/>
        </w:rPr>
        <w:t>. Far too many liberals and progressives, including those critical of policies or the squashing of political dissent, take an ambivalent stance on the U.S. military.</w:t>
      </w:r>
      <w:r w:rsidRPr="005613DE">
        <w:rPr>
          <w:u w:val="single"/>
        </w:rPr>
        <w:t xml:space="preserve"> </w:t>
      </w:r>
      <w:r w:rsidRPr="00AC3248">
        <w:rPr>
          <w:sz w:val="16"/>
        </w:rPr>
        <w:t xml:space="preserve"> It is unclear what makes some of these folks unwilling to openly oppose the military state.  Perhaps it’s easier than dealing with the backlash from a variety of people, including the many people of color and/or women who are now building long-term careers in the military.  Or maybe it’s more amenable to building careers as pundits in both corporate and progressive media, both of which may be critical of some defense spending or “wasted” (read unsuccessful) military efforts but not necessarily of U.S. militarism.</w:t>
      </w:r>
    </w:p>
    <w:p w14:paraId="3E311979" w14:textId="77777777" w:rsidR="00AC3248" w:rsidRPr="00AC3248" w:rsidRDefault="00AC3248" w:rsidP="00AC3248">
      <w:pPr>
        <w:rPr>
          <w:sz w:val="16"/>
        </w:rPr>
      </w:pPr>
      <w:r w:rsidRPr="00AC3248">
        <w:rPr>
          <w:sz w:val="16"/>
        </w:rPr>
        <w:t>Whatever the case</w:t>
      </w:r>
      <w:r w:rsidRPr="000D6317">
        <w:rPr>
          <w:u w:val="single"/>
        </w:rPr>
        <w:t xml:space="preserve">, the inclusion of </w:t>
      </w:r>
      <w:r w:rsidRPr="00AC3248">
        <w:rPr>
          <w:sz w:val="16"/>
        </w:rPr>
        <w:t xml:space="preserve">more gays and lesbians and/or </w:t>
      </w:r>
      <w:r w:rsidRPr="000D6317">
        <w:rPr>
          <w:u w:val="single"/>
        </w:rPr>
        <w:t>undocumented immigrant youth in the U.S. military is not an ethical project given that both gestures are willing to have our communities serve as mercenaries in exchange for certain rights, some of which are never fully guaranteed in a homophobic and white supremacist country</w:t>
      </w:r>
      <w:r w:rsidRPr="00AC3248">
        <w:rPr>
          <w:sz w:val="16"/>
        </w:rPr>
        <w:t xml:space="preserve">.  </w:t>
      </w:r>
      <w:r w:rsidRPr="00646071">
        <w:rPr>
          <w:rStyle w:val="StyleUnderline"/>
        </w:rPr>
        <w:t>Nor is it pragmatic</w:t>
      </w:r>
      <w:r w:rsidRPr="000D6317">
        <w:rPr>
          <w:u w:val="single"/>
        </w:rPr>
        <w:t xml:space="preserve">.  By supporting the diversification of the U.S. </w:t>
      </w:r>
      <w:proofErr w:type="gramStart"/>
      <w:r w:rsidRPr="000D6317">
        <w:rPr>
          <w:u w:val="single"/>
        </w:rPr>
        <w:t>military</w:t>
      </w:r>
      <w:proofErr w:type="gramEnd"/>
      <w:r w:rsidRPr="000D6317">
        <w:rPr>
          <w:u w:val="single"/>
        </w:rPr>
        <w:t xml:space="preserve"> we undermine radical democratic possibilities by giving the military state more people, many of whom will ultimately die in combat or develop PTSD and health issues and/or continue nurturing long-term relationships with the U.S. military, including a political affinity with its culture and goals.</w:t>
      </w:r>
      <w:r w:rsidRPr="00AC3248">
        <w:rPr>
          <w:sz w:val="16"/>
        </w:rPr>
        <w:t xml:space="preserve">  We will also have a more difficult time challenging projects of privatization, the incurring of huge amounts of debt, and the erosion of rights and protections in other countries—efforts buttressed by the threat of military action—which ultimately affects people in the United States.</w:t>
      </w:r>
    </w:p>
    <w:p w14:paraId="26DB4991" w14:textId="77777777" w:rsidR="004431CB" w:rsidRDefault="004431CB" w:rsidP="004431CB">
      <w:pPr>
        <w:pStyle w:val="Heading4"/>
      </w:pPr>
      <w:r>
        <w:t xml:space="preserve">That cumulates in endless global warfare </w:t>
      </w:r>
    </w:p>
    <w:p w14:paraId="45A202F6" w14:textId="77777777" w:rsidR="004431CB" w:rsidRDefault="004431CB" w:rsidP="004431CB">
      <w:r w:rsidRPr="001A5B25">
        <w:rPr>
          <w:rStyle w:val="Style13ptBold"/>
        </w:rPr>
        <w:t>Engelhardt 1</w:t>
      </w:r>
      <w:r>
        <w:rPr>
          <w:rStyle w:val="Style13ptBold"/>
        </w:rPr>
        <w:t>3</w:t>
      </w:r>
      <w:r>
        <w:t xml:space="preserve"> (Tom, Fellow at the </w:t>
      </w:r>
      <w:r w:rsidRPr="001A5B25">
        <w:t xml:space="preserve">Nation </w:t>
      </w:r>
      <w:r>
        <w:t xml:space="preserve">Institute, “Overwrought empire: The discrediting of US military power,” </w:t>
      </w:r>
      <w:hyperlink r:id="rId80" w:history="1">
        <w:r w:rsidRPr="006C4146">
          <w:rPr>
            <w:rStyle w:val="Hyperlink"/>
          </w:rPr>
          <w:t>http://www.aljazeera.com/indepth/opinion/2012/10/20121010104331399712.html</w:t>
        </w:r>
      </w:hyperlink>
      <w:r>
        <w:t>)</w:t>
      </w:r>
    </w:p>
    <w:p w14:paraId="7358758D" w14:textId="77777777" w:rsidR="004431CB" w:rsidRDefault="004431CB" w:rsidP="004431CB">
      <w:pPr>
        <w:rPr>
          <w:sz w:val="16"/>
        </w:rPr>
      </w:pPr>
      <w:r w:rsidRPr="004431CB">
        <w:rPr>
          <w:sz w:val="16"/>
        </w:rPr>
        <w:t xml:space="preserve">And here's the odd thing: in a sense, little has changed since then and yet everything seems different. Think of it as </w:t>
      </w:r>
      <w:r w:rsidRPr="004431CB">
        <w:rPr>
          <w:u w:val="single"/>
        </w:rPr>
        <w:t>the American imperial paradox</w:t>
      </w:r>
      <w:r w:rsidRPr="004431CB">
        <w:rPr>
          <w:sz w:val="16"/>
        </w:rPr>
        <w:t xml:space="preserve">: </w:t>
      </w:r>
      <w:r w:rsidRPr="004431CB">
        <w:rPr>
          <w:b/>
          <w:sz w:val="24"/>
          <w:u w:val="single"/>
        </w:rPr>
        <w:t>everywhere</w:t>
      </w:r>
      <w:r w:rsidRPr="004431CB">
        <w:rPr>
          <w:sz w:val="24"/>
          <w:u w:val="single"/>
        </w:rPr>
        <w:t xml:space="preserve"> </w:t>
      </w:r>
      <w:r w:rsidRPr="004431CB">
        <w:rPr>
          <w:u w:val="single"/>
        </w:rPr>
        <w:t xml:space="preserve">there are </w:t>
      </w:r>
      <w:r w:rsidRPr="004431CB">
        <w:rPr>
          <w:sz w:val="16"/>
        </w:rPr>
        <w:t xml:space="preserve">now </w:t>
      </w:r>
      <w:r w:rsidRPr="004431CB">
        <w:rPr>
          <w:u w:val="single"/>
        </w:rPr>
        <w:t>"</w:t>
      </w:r>
      <w:r w:rsidRPr="004431CB">
        <w:rPr>
          <w:b/>
          <w:sz w:val="24"/>
          <w:u w:val="single"/>
        </w:rPr>
        <w:t>threats"</w:t>
      </w:r>
      <w:r w:rsidRPr="004431CB">
        <w:rPr>
          <w:sz w:val="24"/>
          <w:u w:val="single"/>
        </w:rPr>
        <w:t xml:space="preserve"> </w:t>
      </w:r>
      <w:r w:rsidRPr="004431CB">
        <w:rPr>
          <w:u w:val="single"/>
        </w:rPr>
        <w:t xml:space="preserve">against our well-being which </w:t>
      </w:r>
      <w:r w:rsidRPr="004431CB">
        <w:rPr>
          <w:sz w:val="16"/>
        </w:rPr>
        <w:t xml:space="preserve">seem to </w:t>
      </w:r>
      <w:r w:rsidRPr="004431CB">
        <w:rPr>
          <w:u w:val="single"/>
        </w:rPr>
        <w:t xml:space="preserve">demand action </w:t>
      </w:r>
      <w:r w:rsidRPr="004431CB">
        <w:rPr>
          <w:sz w:val="16"/>
        </w:rPr>
        <w:t xml:space="preserve">and yet nowhere are there commensurate enemies to go with them. Everywhere the US military still reigns supreme by almost any measure you might care to apply; and yet - in case the paradox has escaped you - </w:t>
      </w:r>
      <w:r w:rsidRPr="004431CB">
        <w:rPr>
          <w:b/>
          <w:sz w:val="24"/>
          <w:u w:val="single"/>
        </w:rPr>
        <w:t>nowhere can it achieve its goals, however modest</w:t>
      </w:r>
      <w:r w:rsidRPr="004431CB">
        <w:rPr>
          <w:sz w:val="16"/>
        </w:rPr>
        <w:t xml:space="preserve">. At one level, the American situation should simply take your breath away. </w:t>
      </w:r>
      <w:proofErr w:type="gramStart"/>
      <w:r w:rsidRPr="004431CB">
        <w:rPr>
          <w:u w:val="single"/>
        </w:rPr>
        <w:t>Never before</w:t>
      </w:r>
      <w:proofErr w:type="gramEnd"/>
      <w:r w:rsidRPr="004431CB">
        <w:rPr>
          <w:u w:val="single"/>
        </w:rPr>
        <w:t xml:space="preserve"> </w:t>
      </w:r>
      <w:r w:rsidRPr="004431CB">
        <w:rPr>
          <w:sz w:val="16"/>
        </w:rPr>
        <w:t xml:space="preserve">in modern history </w:t>
      </w:r>
      <w:r w:rsidRPr="004431CB">
        <w:rPr>
          <w:u w:val="single"/>
        </w:rPr>
        <w:t xml:space="preserve">had </w:t>
      </w:r>
      <w:r w:rsidRPr="004431CB">
        <w:rPr>
          <w:u w:val="single"/>
        </w:rPr>
        <w:lastRenderedPageBreak/>
        <w:t>there been a</w:t>
      </w:r>
      <w:r w:rsidRPr="004431CB">
        <w:rPr>
          <w:sz w:val="16"/>
        </w:rPr>
        <w:t xml:space="preserve">n arms race of only one or a </w:t>
      </w:r>
      <w:r w:rsidRPr="004431CB">
        <w:rPr>
          <w:u w:val="single"/>
        </w:rPr>
        <w:t>great power confrontation of only one</w:t>
      </w:r>
      <w:r w:rsidRPr="004431CB">
        <w:rPr>
          <w:sz w:val="16"/>
        </w:rPr>
        <w:t xml:space="preserve">. And at least in military terms, just as the </w:t>
      </w:r>
      <w:hyperlink r:id="rId81" w:tgtFrame="_blank" w:history="1">
        <w:r w:rsidRPr="004431CB">
          <w:rPr>
            <w:rStyle w:val="Hyperlink"/>
            <w:sz w:val="16"/>
          </w:rPr>
          <w:t>neoconservatives imagined</w:t>
        </w:r>
      </w:hyperlink>
      <w:r w:rsidRPr="004431CB">
        <w:rPr>
          <w:sz w:val="16"/>
        </w:rPr>
        <w:t xml:space="preserve"> in those early years of the 21st century, the US remains the "sole superpower" or even "hyperpower" of planet Earth. The planet's top gun And yet </w:t>
      </w:r>
      <w:r w:rsidRPr="004431CB">
        <w:rPr>
          <w:u w:val="single"/>
        </w:rPr>
        <w:t xml:space="preserve">the more dominant the US military becomes in its ability to destroy and the more its forces are spread across the globe, the more </w:t>
      </w:r>
      <w:r w:rsidRPr="004431CB">
        <w:rPr>
          <w:sz w:val="16"/>
        </w:rPr>
        <w:t xml:space="preserve">the </w:t>
      </w:r>
      <w:r w:rsidRPr="004431CB">
        <w:rPr>
          <w:b/>
          <w:sz w:val="24"/>
          <w:u w:val="single"/>
        </w:rPr>
        <w:t>defeats</w:t>
      </w:r>
      <w:r w:rsidRPr="004431CB">
        <w:rPr>
          <w:sz w:val="24"/>
          <w:u w:val="single"/>
        </w:rPr>
        <w:t xml:space="preserve"> </w:t>
      </w:r>
      <w:r w:rsidRPr="004431CB">
        <w:rPr>
          <w:sz w:val="16"/>
        </w:rPr>
        <w:t xml:space="preserve">and semi-defeats </w:t>
      </w:r>
      <w:r w:rsidRPr="004431CB">
        <w:rPr>
          <w:b/>
          <w:sz w:val="24"/>
          <w:u w:val="single"/>
        </w:rPr>
        <w:t>pile up</w:t>
      </w:r>
      <w:r w:rsidRPr="004431CB">
        <w:rPr>
          <w:sz w:val="16"/>
        </w:rPr>
        <w:t xml:space="preserve">, </w:t>
      </w:r>
      <w:r w:rsidRPr="004431CB">
        <w:rPr>
          <w:u w:val="single"/>
        </w:rPr>
        <w:t xml:space="preserve">the more the </w:t>
      </w:r>
      <w:r w:rsidRPr="004431CB">
        <w:rPr>
          <w:b/>
          <w:sz w:val="24"/>
          <w:u w:val="single"/>
        </w:rPr>
        <w:t>missteps and mistakes grow</w:t>
      </w:r>
      <w:r w:rsidRPr="004431CB">
        <w:rPr>
          <w:sz w:val="16"/>
        </w:rPr>
        <w:t xml:space="preserve">, the more the strains show, the more </w:t>
      </w:r>
      <w:hyperlink r:id="rId82" w:tgtFrame="_blank" w:history="1">
        <w:r w:rsidRPr="004431CB">
          <w:rPr>
            <w:rStyle w:val="Hyperlink"/>
            <w:sz w:val="16"/>
          </w:rPr>
          <w:t>the suicides rise</w:t>
        </w:r>
      </w:hyperlink>
      <w:r w:rsidRPr="004431CB">
        <w:rPr>
          <w:sz w:val="16"/>
        </w:rPr>
        <w:t xml:space="preserve">, the more the nation's treasure </w:t>
      </w:r>
      <w:hyperlink r:id="rId83" w:tgtFrame="_blank" w:history="1">
        <w:r w:rsidRPr="004431CB">
          <w:rPr>
            <w:rStyle w:val="Hyperlink"/>
            <w:sz w:val="16"/>
          </w:rPr>
          <w:t>disappears</w:t>
        </w:r>
      </w:hyperlink>
      <w:r w:rsidRPr="004431CB">
        <w:rPr>
          <w:sz w:val="16"/>
        </w:rPr>
        <w:t xml:space="preserve"> down a black hole - and in response to all of this, the more moves the Pentagon makes. A great power without a significant enemy? You might have to go back to the Roman Empire at its height or some Chinese dynasty in full flower to find anything like it. And yet Osama </w:t>
      </w:r>
      <w:r w:rsidRPr="004431CB">
        <w:rPr>
          <w:rStyle w:val="StyleUnderline"/>
        </w:rPr>
        <w:t>bin Laden is dead. Al-Qaeda is reportedly a shadow of its former self</w:t>
      </w:r>
      <w:r w:rsidRPr="004431CB">
        <w:rPr>
          <w:sz w:val="16"/>
        </w:rPr>
        <w:t xml:space="preserve">. The great </w:t>
      </w:r>
      <w:r w:rsidRPr="004431CB">
        <w:rPr>
          <w:u w:val="single"/>
        </w:rPr>
        <w:t xml:space="preserve">regional threats </w:t>
      </w:r>
      <w:r w:rsidRPr="004431CB">
        <w:rPr>
          <w:sz w:val="16"/>
        </w:rPr>
        <w:t xml:space="preserve">of the moment, North Korea and Iran, </w:t>
      </w:r>
      <w:r w:rsidRPr="004431CB">
        <w:rPr>
          <w:u w:val="single"/>
        </w:rPr>
        <w:t xml:space="preserve">are </w:t>
      </w:r>
      <w:r w:rsidRPr="004431CB">
        <w:rPr>
          <w:sz w:val="16"/>
        </w:rPr>
        <w:t xml:space="preserve">regimes </w:t>
      </w:r>
      <w:r w:rsidRPr="004431CB">
        <w:rPr>
          <w:u w:val="single"/>
        </w:rPr>
        <w:t xml:space="preserve">held together by baling wire </w:t>
      </w:r>
      <w:r w:rsidRPr="004431CB">
        <w:rPr>
          <w:sz w:val="16"/>
        </w:rPr>
        <w:t xml:space="preserve">and the suffering of their populaces. The only incipient great power rival on the planet, </w:t>
      </w:r>
      <w:r w:rsidRPr="004431CB">
        <w:rPr>
          <w:u w:val="single"/>
        </w:rPr>
        <w:t>China</w:t>
      </w:r>
      <w:r w:rsidRPr="004431CB">
        <w:rPr>
          <w:sz w:val="16"/>
        </w:rPr>
        <w:t xml:space="preserve">, has </w:t>
      </w:r>
      <w:hyperlink r:id="rId84" w:tgtFrame="_blank" w:history="1">
        <w:r w:rsidRPr="004431CB">
          <w:rPr>
            <w:rStyle w:val="Hyperlink"/>
            <w:u w:val="single"/>
          </w:rPr>
          <w:t>just launched</w:t>
        </w:r>
      </w:hyperlink>
      <w:r w:rsidRPr="004431CB">
        <w:rPr>
          <w:u w:val="single"/>
        </w:rPr>
        <w:t xml:space="preserve"> its first aircraft carrier</w:t>
      </w:r>
      <w:r w:rsidRPr="004431CB">
        <w:rPr>
          <w:sz w:val="16"/>
        </w:rPr>
        <w:t xml:space="preserve">, </w:t>
      </w:r>
      <w:r w:rsidRPr="004431CB">
        <w:rPr>
          <w:u w:val="single"/>
        </w:rPr>
        <w:t xml:space="preserve">a refurbished </w:t>
      </w:r>
      <w:r w:rsidRPr="004431CB">
        <w:rPr>
          <w:sz w:val="16"/>
        </w:rPr>
        <w:t xml:space="preserve">Ukrainian </w:t>
      </w:r>
      <w:r w:rsidRPr="004431CB">
        <w:rPr>
          <w:u w:val="single"/>
        </w:rPr>
        <w:t xml:space="preserve">throwaway </w:t>
      </w:r>
      <w:r w:rsidRPr="004431CB">
        <w:rPr>
          <w:sz w:val="16"/>
        </w:rPr>
        <w:t xml:space="preserve">from the 1990s on whose deck the country has no planes capable of landing. The US has </w:t>
      </w:r>
      <w:hyperlink r:id="rId85" w:tgtFrame="_blank" w:history="1">
        <w:r w:rsidRPr="004431CB">
          <w:rPr>
            <w:rStyle w:val="Hyperlink"/>
            <w:sz w:val="16"/>
          </w:rPr>
          <w:t>1,000</w:t>
        </w:r>
      </w:hyperlink>
      <w:r w:rsidRPr="004431CB">
        <w:rPr>
          <w:sz w:val="16"/>
        </w:rPr>
        <w:t xml:space="preserve"> or more bases around the world; other countries, a </w:t>
      </w:r>
      <w:hyperlink r:id="rId86" w:tgtFrame="_blank" w:history="1">
        <w:r w:rsidRPr="004431CB">
          <w:rPr>
            <w:rStyle w:val="Hyperlink"/>
            <w:sz w:val="16"/>
          </w:rPr>
          <w:t>handful</w:t>
        </w:r>
      </w:hyperlink>
      <w:r w:rsidRPr="004431CB">
        <w:rPr>
          <w:sz w:val="16"/>
        </w:rPr>
        <w:t xml:space="preserve">. The US spends as much on its military as the next </w:t>
      </w:r>
      <w:hyperlink r:id="rId87" w:tgtFrame="_blank" w:history="1">
        <w:r w:rsidRPr="004431CB">
          <w:rPr>
            <w:rStyle w:val="Hyperlink"/>
            <w:sz w:val="16"/>
          </w:rPr>
          <w:t>14 powers</w:t>
        </w:r>
      </w:hyperlink>
      <w:r w:rsidRPr="004431CB">
        <w:rPr>
          <w:sz w:val="16"/>
        </w:rPr>
        <w:t xml:space="preserve"> (mostly allies) combined. In fact, it's investing an estimated </w:t>
      </w:r>
      <w:hyperlink r:id="rId88" w:tgtFrame="_blank" w:history="1">
        <w:r w:rsidRPr="004431CB">
          <w:rPr>
            <w:rStyle w:val="Hyperlink"/>
            <w:sz w:val="16"/>
          </w:rPr>
          <w:t>$1.45 trillion</w:t>
        </w:r>
      </w:hyperlink>
      <w:r w:rsidRPr="004431CB">
        <w:rPr>
          <w:sz w:val="16"/>
        </w:rPr>
        <w:t xml:space="preserve"> to produce and operate a single future aircraft, the F-35 - more than any country, the US included, now spends on its national </w:t>
      </w:r>
      <w:proofErr w:type="spellStart"/>
      <w:r w:rsidRPr="004431CB">
        <w:rPr>
          <w:sz w:val="16"/>
        </w:rPr>
        <w:t>defence</w:t>
      </w:r>
      <w:proofErr w:type="spellEnd"/>
      <w:r w:rsidRPr="004431CB">
        <w:rPr>
          <w:sz w:val="16"/>
        </w:rPr>
        <w:t xml:space="preserve"> annually. The US military is singular in other ways, too. It alone has divided the globe - the complete world - into </w:t>
      </w:r>
      <w:hyperlink r:id="rId89" w:tgtFrame="_blank" w:history="1">
        <w:r w:rsidRPr="004431CB">
          <w:rPr>
            <w:rStyle w:val="Hyperlink"/>
            <w:sz w:val="16"/>
          </w:rPr>
          <w:t>six "commands"</w:t>
        </w:r>
      </w:hyperlink>
      <w:r w:rsidRPr="004431CB">
        <w:rPr>
          <w:sz w:val="16"/>
        </w:rPr>
        <w:t xml:space="preserve">. With (lest anything be left out) an added command, </w:t>
      </w:r>
      <w:hyperlink r:id="rId90" w:tgtFrame="_blank" w:history="1">
        <w:proofErr w:type="spellStart"/>
        <w:r w:rsidRPr="004431CB">
          <w:rPr>
            <w:rStyle w:val="Hyperlink"/>
            <w:sz w:val="16"/>
          </w:rPr>
          <w:t>Stratcom</w:t>
        </w:r>
        <w:proofErr w:type="spellEnd"/>
      </w:hyperlink>
      <w:r w:rsidRPr="004431CB">
        <w:rPr>
          <w:sz w:val="16"/>
        </w:rPr>
        <w:t xml:space="preserve">, for the heavens and another, recently established, for the only space not previously occupied, </w:t>
      </w:r>
      <w:hyperlink r:id="rId91" w:tgtFrame="_blank" w:history="1">
        <w:r w:rsidRPr="004431CB">
          <w:rPr>
            <w:rStyle w:val="Hyperlink"/>
            <w:sz w:val="16"/>
          </w:rPr>
          <w:t>cyberspace</w:t>
        </w:r>
      </w:hyperlink>
      <w:r w:rsidRPr="004431CB">
        <w:rPr>
          <w:sz w:val="16"/>
        </w:rPr>
        <w:t>, where we're already unofficially "</w:t>
      </w:r>
      <w:hyperlink r:id="rId92" w:tgtFrame="_blank" w:history="1">
        <w:r w:rsidRPr="004431CB">
          <w:rPr>
            <w:rStyle w:val="Hyperlink"/>
            <w:sz w:val="16"/>
          </w:rPr>
          <w:t>at war</w:t>
        </w:r>
      </w:hyperlink>
      <w:r w:rsidRPr="004431CB">
        <w:rPr>
          <w:sz w:val="16"/>
        </w:rPr>
        <w:t xml:space="preserve">". No other country on the planet thinks of itself in faintly comparable military terms. When its high command plans for its future "needs," thanks to Chairman of the Joint Chiefs of Staff General Martin Dempsey, they repair (don't say "retreat") to a military base south of the capital where they argue out their future and war-game various possible crises while </w:t>
      </w:r>
      <w:hyperlink r:id="rId93" w:tgtFrame="_blank" w:history="1">
        <w:r w:rsidRPr="004431CB">
          <w:rPr>
            <w:rStyle w:val="Hyperlink"/>
            <w:sz w:val="16"/>
          </w:rPr>
          <w:t>striding across</w:t>
        </w:r>
      </w:hyperlink>
      <w:r w:rsidRPr="004431CB">
        <w:rPr>
          <w:sz w:val="16"/>
        </w:rPr>
        <w:t xml:space="preserve"> a map of the world larger than a basketball court. What other military would come up with such a method? The president now has at his command not one, but two private armies. The first is the CIA, which in </w:t>
      </w:r>
      <w:hyperlink r:id="rId94" w:tgtFrame="_blank" w:history="1">
        <w:r w:rsidRPr="004431CB">
          <w:rPr>
            <w:rStyle w:val="Hyperlink"/>
            <w:sz w:val="16"/>
          </w:rPr>
          <w:t>recent years</w:t>
        </w:r>
      </w:hyperlink>
      <w:r w:rsidRPr="004431CB">
        <w:rPr>
          <w:sz w:val="16"/>
        </w:rPr>
        <w:t xml:space="preserve"> has been </w:t>
      </w:r>
      <w:hyperlink r:id="rId95" w:tgtFrame="_blank" w:history="1">
        <w:r w:rsidRPr="004431CB">
          <w:rPr>
            <w:rStyle w:val="Hyperlink"/>
            <w:sz w:val="16"/>
          </w:rPr>
          <w:t xml:space="preserve">heavily </w:t>
        </w:r>
        <w:proofErr w:type="spellStart"/>
        <w:r w:rsidRPr="004431CB">
          <w:rPr>
            <w:rStyle w:val="Hyperlink"/>
            <w:sz w:val="16"/>
          </w:rPr>
          <w:t>militarised</w:t>
        </w:r>
        <w:proofErr w:type="spellEnd"/>
      </w:hyperlink>
      <w:r w:rsidRPr="004431CB">
        <w:rPr>
          <w:sz w:val="16"/>
        </w:rPr>
        <w:t>, is overseen by a former four-star general (who calls the job "</w:t>
      </w:r>
      <w:hyperlink r:id="rId96" w:tgtFrame="_blank" w:history="1">
        <w:r w:rsidRPr="004431CB">
          <w:rPr>
            <w:rStyle w:val="Hyperlink"/>
            <w:sz w:val="16"/>
          </w:rPr>
          <w:t>living the dream</w:t>
        </w:r>
      </w:hyperlink>
      <w:r w:rsidRPr="004431CB">
        <w:rPr>
          <w:sz w:val="16"/>
        </w:rPr>
        <w:t xml:space="preserve">"), and is running its own private assassination campaigns and drone air wars throughout the Greater Middle East. The second is an </w:t>
      </w:r>
      <w:hyperlink r:id="rId97" w:tgtFrame="_blank" w:history="1">
        <w:r w:rsidRPr="004431CB">
          <w:rPr>
            <w:rStyle w:val="Hyperlink"/>
            <w:sz w:val="16"/>
          </w:rPr>
          <w:t>expanding elite</w:t>
        </w:r>
      </w:hyperlink>
      <w:r w:rsidRPr="004431CB">
        <w:rPr>
          <w:sz w:val="16"/>
        </w:rPr>
        <w:t xml:space="preserve">, the Joint Special Operations Command, </w:t>
      </w:r>
      <w:hyperlink r:id="rId98" w:tgtFrame="_blank" w:history="1">
        <w:r w:rsidRPr="004431CB">
          <w:rPr>
            <w:rStyle w:val="Hyperlink"/>
            <w:sz w:val="16"/>
          </w:rPr>
          <w:t>cocooned</w:t>
        </w:r>
      </w:hyperlink>
      <w:r w:rsidRPr="004431CB">
        <w:rPr>
          <w:sz w:val="16"/>
        </w:rPr>
        <w:t xml:space="preserve"> inside the US military, members of whom are now deployed to hot spots around the globe. The US Navy, with its </w:t>
      </w:r>
      <w:hyperlink r:id="rId99" w:tgtFrame="_blank" w:history="1">
        <w:r w:rsidRPr="004431CB">
          <w:rPr>
            <w:rStyle w:val="Hyperlink"/>
            <w:sz w:val="16"/>
          </w:rPr>
          <w:t>11 nuclear-powered aircraft carrier</w:t>
        </w:r>
      </w:hyperlink>
      <w:r w:rsidRPr="004431CB">
        <w:rPr>
          <w:sz w:val="16"/>
        </w:rPr>
        <w:t xml:space="preserve"> task forces, is dominant on the global waves in a way that only the British Navy might once have been; and the US Air Force controls the global skies in much of the world in a totally uncontested fashion. (Despite numerous wars and conflicts, the </w:t>
      </w:r>
      <w:hyperlink r:id="rId100" w:anchor=".UGzXexgVmHk" w:tgtFrame="_blank" w:history="1">
        <w:r w:rsidRPr="004431CB">
          <w:rPr>
            <w:rStyle w:val="Hyperlink"/>
            <w:sz w:val="16"/>
          </w:rPr>
          <w:t>last</w:t>
        </w:r>
      </w:hyperlink>
      <w:r w:rsidRPr="004431CB">
        <w:rPr>
          <w:sz w:val="16"/>
        </w:rPr>
        <w:t xml:space="preserve"> American plane possibly downed in aerial combat was in the first Gulf War in 1991.) Across much of the global south, there is no sovereign space Washington's drones can't penetrate to kill those </w:t>
      </w:r>
      <w:hyperlink r:id="rId101" w:tgtFrame="_blank" w:history="1">
        <w:r w:rsidRPr="004431CB">
          <w:rPr>
            <w:rStyle w:val="Hyperlink"/>
            <w:sz w:val="16"/>
          </w:rPr>
          <w:t>judged</w:t>
        </w:r>
      </w:hyperlink>
      <w:r w:rsidRPr="004431CB">
        <w:rPr>
          <w:sz w:val="16"/>
        </w:rPr>
        <w:t xml:space="preserve"> by the White House to be threats. In sum, the US is now the sole planetary </w:t>
      </w:r>
      <w:hyperlink r:id="rId102" w:tgtFrame="_blank" w:history="1">
        <w:r w:rsidRPr="004431CB">
          <w:rPr>
            <w:rStyle w:val="Hyperlink"/>
            <w:sz w:val="16"/>
          </w:rPr>
          <w:t>Top Gun</w:t>
        </w:r>
      </w:hyperlink>
      <w:r w:rsidRPr="004431CB">
        <w:rPr>
          <w:sz w:val="16"/>
        </w:rPr>
        <w:t xml:space="preserve"> in a way that empire-builders once undoubtedly </w:t>
      </w:r>
      <w:proofErr w:type="spellStart"/>
      <w:r w:rsidRPr="004431CB">
        <w:rPr>
          <w:sz w:val="16"/>
        </w:rPr>
        <w:t>fantasised</w:t>
      </w:r>
      <w:proofErr w:type="spellEnd"/>
      <w:r w:rsidRPr="004431CB">
        <w:rPr>
          <w:sz w:val="16"/>
        </w:rPr>
        <w:t xml:space="preserve"> about, but that none from Genghis Khan on have ever achieved: alone and essentially uncontested on the planet. In fact, by every measure (except success), the likes of it has never been seen. Blindsided by predictably unintended consequences </w:t>
      </w:r>
      <w:proofErr w:type="gramStart"/>
      <w:r w:rsidRPr="004431CB">
        <w:rPr>
          <w:sz w:val="16"/>
        </w:rPr>
        <w:t>By</w:t>
      </w:r>
      <w:proofErr w:type="gramEnd"/>
      <w:r w:rsidRPr="004431CB">
        <w:rPr>
          <w:sz w:val="16"/>
        </w:rPr>
        <w:t xml:space="preserve"> all the usual measuring sticks, the US should be supreme in a historically unprecedented way. And yet it couldn't be more obvious that it's not, that </w:t>
      </w:r>
      <w:r w:rsidRPr="004431CB">
        <w:rPr>
          <w:u w:val="single"/>
        </w:rPr>
        <w:t>despite all the bases</w:t>
      </w:r>
      <w:r w:rsidRPr="004431CB">
        <w:rPr>
          <w:sz w:val="16"/>
        </w:rPr>
        <w:t xml:space="preserve">, elite forces, private armies, drones, </w:t>
      </w:r>
      <w:r w:rsidRPr="004431CB">
        <w:rPr>
          <w:u w:val="single"/>
        </w:rPr>
        <w:t>aircraft carriers</w:t>
      </w:r>
      <w:r w:rsidRPr="004431CB">
        <w:rPr>
          <w:sz w:val="16"/>
        </w:rPr>
        <w:t xml:space="preserve">, wars, conflicts, </w:t>
      </w:r>
      <w:r w:rsidRPr="004431CB">
        <w:rPr>
          <w:u w:val="single"/>
        </w:rPr>
        <w:t>strikes</w:t>
      </w:r>
      <w:r w:rsidRPr="004431CB">
        <w:rPr>
          <w:sz w:val="16"/>
        </w:rPr>
        <w:t xml:space="preserve">, </w:t>
      </w:r>
      <w:r w:rsidRPr="004431CB">
        <w:rPr>
          <w:u w:val="single"/>
        </w:rPr>
        <w:t xml:space="preserve">interventions, </w:t>
      </w:r>
      <w:r w:rsidRPr="004431CB">
        <w:rPr>
          <w:sz w:val="16"/>
        </w:rPr>
        <w:t xml:space="preserve">and clandestine </w:t>
      </w:r>
      <w:r w:rsidRPr="004431CB">
        <w:rPr>
          <w:u w:val="single"/>
        </w:rPr>
        <w:t xml:space="preserve">operations, despite a </w:t>
      </w:r>
      <w:hyperlink r:id="rId103" w:tgtFrame="_blank" w:history="1">
        <w:r w:rsidRPr="004431CB">
          <w:rPr>
            <w:rStyle w:val="Hyperlink"/>
            <w:u w:val="single"/>
          </w:rPr>
          <w:t>labyrinthine intelligence bureaucracy</w:t>
        </w:r>
      </w:hyperlink>
      <w:r w:rsidRPr="004431CB">
        <w:rPr>
          <w:u w:val="single"/>
        </w:rPr>
        <w:t xml:space="preserve"> </w:t>
      </w:r>
      <w:r w:rsidRPr="004431CB">
        <w:rPr>
          <w:sz w:val="16"/>
        </w:rPr>
        <w:t xml:space="preserve">that never seems to stop growing and into which we pour a minimum of </w:t>
      </w:r>
      <w:hyperlink r:id="rId104" w:tgtFrame="_blank" w:history="1">
        <w:r w:rsidRPr="004431CB">
          <w:rPr>
            <w:rStyle w:val="Hyperlink"/>
            <w:sz w:val="16"/>
          </w:rPr>
          <w:t>$80bn a year</w:t>
        </w:r>
      </w:hyperlink>
      <w:r w:rsidRPr="004431CB">
        <w:rPr>
          <w:sz w:val="16"/>
        </w:rPr>
        <w:t xml:space="preserve">, </w:t>
      </w:r>
      <w:r w:rsidRPr="004431CB">
        <w:rPr>
          <w:b/>
          <w:sz w:val="24"/>
          <w:u w:val="single"/>
        </w:rPr>
        <w:t>nothing seems to work out</w:t>
      </w:r>
      <w:r w:rsidRPr="004431CB">
        <w:rPr>
          <w:sz w:val="24"/>
          <w:u w:val="single"/>
        </w:rPr>
        <w:t xml:space="preserve"> </w:t>
      </w:r>
      <w:r w:rsidRPr="004431CB">
        <w:rPr>
          <w:sz w:val="16"/>
        </w:rPr>
        <w:t xml:space="preserve">in an imperially satisfying way. It couldn't be more obvious that </w:t>
      </w:r>
      <w:r w:rsidRPr="004431CB">
        <w:rPr>
          <w:u w:val="single"/>
        </w:rPr>
        <w:t xml:space="preserve">this is </w:t>
      </w:r>
      <w:r w:rsidRPr="004431CB">
        <w:rPr>
          <w:sz w:val="16"/>
        </w:rPr>
        <w:t xml:space="preserve">not </w:t>
      </w:r>
      <w:r w:rsidRPr="004431CB">
        <w:rPr>
          <w:u w:val="single"/>
        </w:rPr>
        <w:t xml:space="preserve">a </w:t>
      </w:r>
      <w:r w:rsidRPr="004431CB">
        <w:rPr>
          <w:sz w:val="16"/>
        </w:rPr>
        <w:t xml:space="preserve">glorious dream, but </w:t>
      </w:r>
      <w:proofErr w:type="gramStart"/>
      <w:r w:rsidRPr="004431CB">
        <w:rPr>
          <w:sz w:val="16"/>
        </w:rPr>
        <w:t>some kind of ever-expanding</w:t>
      </w:r>
      <w:proofErr w:type="gramEnd"/>
      <w:r w:rsidRPr="004431CB">
        <w:rPr>
          <w:sz w:val="16"/>
        </w:rPr>
        <w:t xml:space="preserve"> </w:t>
      </w:r>
      <w:r w:rsidRPr="004431CB">
        <w:rPr>
          <w:b/>
          <w:sz w:val="24"/>
          <w:u w:val="single"/>
        </w:rPr>
        <w:t>imperial nightmare</w:t>
      </w:r>
      <w:r w:rsidRPr="004431CB">
        <w:rPr>
          <w:sz w:val="16"/>
        </w:rPr>
        <w:t xml:space="preserve">. This should, of course, have been self-evident since at least early 2004, less than a year after the Bush administration invaded and occupied Iraq, when the roadside bombs started to explode and the suicide bombings to mount, while the comparisons of the US to Rome and of a prospective Pax Americana in the Greater Middle East to the Pax Romana vanished like a morning mist on a blazing day. Still, the wars against relatively small, ill-armed sets of insurgents dragged toward their dismally predictable ends. (It says the world that, after almost 11 years of war, the 2,000th US military death in Afghanistan </w:t>
      </w:r>
      <w:hyperlink r:id="rId105" w:tgtFrame="_blank" w:history="1">
        <w:r w:rsidRPr="004431CB">
          <w:rPr>
            <w:rStyle w:val="Hyperlink"/>
            <w:sz w:val="16"/>
          </w:rPr>
          <w:t>occurred</w:t>
        </w:r>
      </w:hyperlink>
      <w:r w:rsidRPr="004431CB">
        <w:rPr>
          <w:sz w:val="16"/>
        </w:rPr>
        <w:t xml:space="preserve"> at the hands of an Afghan "ally" in an "insider attack".) In those years, Washington continued to be regularly blindsided by the unintended consequences of its military moves. Surprises - none pleasant - became the order of the day and victories proved vanishingly rare. One thing seems obvious: </w:t>
      </w:r>
      <w:r w:rsidRPr="004431CB">
        <w:rPr>
          <w:u w:val="single"/>
        </w:rPr>
        <w:t xml:space="preserve">a superpower military </w:t>
      </w:r>
      <w:r w:rsidRPr="004431CB">
        <w:rPr>
          <w:sz w:val="16"/>
        </w:rPr>
        <w:t xml:space="preserve">with unparalleled capabilities for one-way destruction </w:t>
      </w:r>
      <w:r w:rsidRPr="004431CB">
        <w:rPr>
          <w:b/>
          <w:sz w:val="24"/>
          <w:u w:val="single"/>
        </w:rPr>
        <w:t>no longer</w:t>
      </w:r>
      <w:r w:rsidRPr="004431CB">
        <w:rPr>
          <w:sz w:val="24"/>
          <w:u w:val="single"/>
        </w:rPr>
        <w:t xml:space="preserve"> </w:t>
      </w:r>
      <w:r w:rsidRPr="004431CB">
        <w:rPr>
          <w:u w:val="single"/>
        </w:rPr>
        <w:t xml:space="preserve">has the </w:t>
      </w:r>
      <w:r w:rsidRPr="004431CB">
        <w:rPr>
          <w:sz w:val="16"/>
        </w:rPr>
        <w:t xml:space="preserve">more basic </w:t>
      </w:r>
      <w:r w:rsidRPr="004431CB">
        <w:rPr>
          <w:b/>
          <w:sz w:val="24"/>
          <w:u w:val="single"/>
        </w:rPr>
        <w:t>ability to impose its will</w:t>
      </w:r>
      <w:r w:rsidRPr="004431CB">
        <w:rPr>
          <w:sz w:val="24"/>
          <w:u w:val="single"/>
        </w:rPr>
        <w:t xml:space="preserve"> </w:t>
      </w:r>
      <w:r w:rsidRPr="004431CB">
        <w:rPr>
          <w:sz w:val="16"/>
        </w:rPr>
        <w:t xml:space="preserve">anywhere </w:t>
      </w:r>
      <w:r w:rsidRPr="004431CB">
        <w:rPr>
          <w:u w:val="single"/>
        </w:rPr>
        <w:t>on the planet</w:t>
      </w:r>
      <w:r w:rsidRPr="004431CB">
        <w:rPr>
          <w:sz w:val="16"/>
        </w:rPr>
        <w:t xml:space="preserve">. Quite the opposite, </w:t>
      </w:r>
      <w:r w:rsidRPr="004431CB">
        <w:rPr>
          <w:u w:val="single"/>
        </w:rPr>
        <w:t xml:space="preserve">US military power has been </w:t>
      </w:r>
      <w:r w:rsidRPr="004431CB">
        <w:rPr>
          <w:sz w:val="16"/>
        </w:rPr>
        <w:t xml:space="preserve">remarkably </w:t>
      </w:r>
      <w:r w:rsidRPr="004431CB">
        <w:rPr>
          <w:b/>
          <w:sz w:val="24"/>
          <w:u w:val="single"/>
        </w:rPr>
        <w:t>discredited globally</w:t>
      </w:r>
      <w:r w:rsidRPr="004431CB">
        <w:rPr>
          <w:sz w:val="24"/>
          <w:u w:val="single"/>
        </w:rPr>
        <w:t xml:space="preserve"> </w:t>
      </w:r>
      <w:r w:rsidRPr="004431CB">
        <w:rPr>
          <w:sz w:val="16"/>
        </w:rPr>
        <w:t xml:space="preserve">by the most pitiful of forces. From Pakistan to Honduras, just about anywhere it goes in the old colonial or neocolonial world, in those regions known in the contested Cold War era as the Third World, resistance of one unexpected sort or another </w:t>
      </w:r>
      <w:proofErr w:type="gramStart"/>
      <w:r w:rsidRPr="004431CB">
        <w:rPr>
          <w:sz w:val="16"/>
        </w:rPr>
        <w:t>arises</w:t>
      </w:r>
      <w:proofErr w:type="gramEnd"/>
      <w:r w:rsidRPr="004431CB">
        <w:rPr>
          <w:sz w:val="16"/>
        </w:rPr>
        <w:t xml:space="preserve"> and failure ensues in some often long-drawn-out and spectacular fashion. Given the lack of enemies - a few thousand jihadis, a small set of minority insurgencies, a couple of feeble regional powers - why this is so, what exactly the force is that prevents Washington's success, remains mysterious. Certainly, it's in some way related to the more than half-century of </w:t>
      </w:r>
      <w:proofErr w:type="spellStart"/>
      <w:r w:rsidRPr="004431CB">
        <w:rPr>
          <w:sz w:val="16"/>
        </w:rPr>
        <w:t>decolonisation</w:t>
      </w:r>
      <w:proofErr w:type="spellEnd"/>
      <w:r w:rsidRPr="004431CB">
        <w:rPr>
          <w:sz w:val="16"/>
        </w:rPr>
        <w:t xml:space="preserve"> movements, rebellions and insurgencies that were a feature of the previous century. It also has something to do with the way economic heft has spread beyond the US, Europe and Japan - with the rise of the "tigers" in Asia, the explosion of the Chinese and Indian economies, the advances of Brazil and Turkey, and the movement of the planet toward </w:t>
      </w:r>
      <w:proofErr w:type="gramStart"/>
      <w:r w:rsidRPr="004431CB">
        <w:rPr>
          <w:sz w:val="16"/>
        </w:rPr>
        <w:t>some kind of genuine</w:t>
      </w:r>
      <w:proofErr w:type="gramEnd"/>
      <w:r w:rsidRPr="004431CB">
        <w:rPr>
          <w:sz w:val="16"/>
        </w:rPr>
        <w:t xml:space="preserve"> economic multi-polarity. It may also have something to do with the end of the Cold War, which put an end as well to several centuries of imperial or great power competition and left the sole "victor", it now seems clear, heading toward the exits wreathed in self-congratulation. Explain it as you will, it's as if the planet itself, or humanity, had somehow been </w:t>
      </w:r>
      <w:hyperlink r:id="rId106" w:tgtFrame="_blank" w:history="1">
        <w:r w:rsidRPr="004431CB">
          <w:rPr>
            <w:rStyle w:val="Hyperlink"/>
            <w:sz w:val="16"/>
          </w:rPr>
          <w:t>inoculated</w:t>
        </w:r>
      </w:hyperlink>
      <w:r w:rsidRPr="004431CB">
        <w:rPr>
          <w:sz w:val="16"/>
        </w:rPr>
        <w:t xml:space="preserve"> against the imposition of imperial power, as if it now rejected it whenever and wherever applied. In the previous century, it took a half-nation, North Korea, backed by Russian supplies and Chinese troops to fight the US to a draw, or a popular insurgent movement backed by a local power, North Vietnam, backed in turn by the Soviet Union and China to defeat </w:t>
      </w:r>
      <w:r w:rsidRPr="004431CB">
        <w:rPr>
          <w:sz w:val="16"/>
        </w:rPr>
        <w:lastRenderedPageBreak/>
        <w:t xml:space="preserve">American power. Now, small-scale minority insurgencies, largely using roadside bombs and suicide bombers, are fighting American power to a draw (or worse) with no great power behind them at all. Think of the growing force that resists such military might as the equivalent of the "dark matter" in the universe. The evidence is in. We now know (or should know) that it's there, even if we can't see it. Washington's wars on autopilot After the last decade of military failures, stand-offs and frustrations, you might think that this would be apparent in Washington. After all, the US is now visibly an overextended empire, its sway waning from the Greater Middle East to Latin America, the </w:t>
      </w:r>
      <w:hyperlink r:id="rId107" w:tgtFrame="_blank" w:history="1">
        <w:r w:rsidRPr="004431CB">
          <w:rPr>
            <w:rStyle w:val="Hyperlink"/>
            <w:sz w:val="16"/>
          </w:rPr>
          <w:t>limits of its power</w:t>
        </w:r>
      </w:hyperlink>
      <w:r w:rsidRPr="004431CB">
        <w:rPr>
          <w:sz w:val="16"/>
        </w:rPr>
        <w:t xml:space="preserve"> increasingly evident. And yet, here's the curious thing: two administrations in Washington have drawn none of the obvious conclusions and no matter how the presidential election turns out, it's already clear that, in this regard, nothing will change. Even as military power has proven itself a bust again and again, </w:t>
      </w:r>
      <w:r w:rsidRPr="004431CB">
        <w:rPr>
          <w:u w:val="single"/>
        </w:rPr>
        <w:t xml:space="preserve">our policymakers have come to rely </w:t>
      </w:r>
      <w:r w:rsidRPr="004431CB">
        <w:rPr>
          <w:sz w:val="16"/>
        </w:rPr>
        <w:t xml:space="preserve">ever more completely </w:t>
      </w:r>
      <w:r w:rsidRPr="004431CB">
        <w:rPr>
          <w:u w:val="single"/>
        </w:rPr>
        <w:t xml:space="preserve">on a </w:t>
      </w:r>
      <w:r w:rsidRPr="004431CB">
        <w:rPr>
          <w:b/>
          <w:sz w:val="24"/>
          <w:u w:val="single"/>
        </w:rPr>
        <w:t>military-first response</w:t>
      </w:r>
      <w:r w:rsidRPr="004431CB">
        <w:rPr>
          <w:sz w:val="24"/>
          <w:u w:val="single"/>
        </w:rPr>
        <w:t xml:space="preserve"> </w:t>
      </w:r>
      <w:r w:rsidRPr="004431CB">
        <w:rPr>
          <w:u w:val="single"/>
        </w:rPr>
        <w:t>to global problems</w:t>
      </w:r>
      <w:r w:rsidRPr="004431CB">
        <w:rPr>
          <w:sz w:val="16"/>
        </w:rPr>
        <w:t xml:space="preserve">. In other words, </w:t>
      </w:r>
      <w:r w:rsidRPr="004431CB">
        <w:rPr>
          <w:u w:val="single"/>
        </w:rPr>
        <w:t xml:space="preserve">we are </w:t>
      </w:r>
      <w:r w:rsidRPr="004431CB">
        <w:rPr>
          <w:sz w:val="16"/>
        </w:rPr>
        <w:t xml:space="preserve">not just a classically overextended empire, but also an overwrought one </w:t>
      </w:r>
      <w:r w:rsidRPr="004431CB">
        <w:rPr>
          <w:u w:val="single"/>
        </w:rPr>
        <w:t xml:space="preserve">operating on </w:t>
      </w:r>
      <w:proofErr w:type="gramStart"/>
      <w:r w:rsidRPr="004431CB">
        <w:rPr>
          <w:sz w:val="16"/>
        </w:rPr>
        <w:t xml:space="preserve">some kind of </w:t>
      </w:r>
      <w:proofErr w:type="spellStart"/>
      <w:r w:rsidRPr="004431CB">
        <w:rPr>
          <w:b/>
          <w:sz w:val="24"/>
          <w:u w:val="single"/>
        </w:rPr>
        <w:t>militarised</w:t>
      </w:r>
      <w:proofErr w:type="spellEnd"/>
      <w:proofErr w:type="gramEnd"/>
      <w:r w:rsidRPr="004431CB">
        <w:rPr>
          <w:b/>
          <w:sz w:val="24"/>
          <w:u w:val="single"/>
        </w:rPr>
        <w:t xml:space="preserve"> autopilot</w:t>
      </w:r>
      <w:r w:rsidRPr="004431CB">
        <w:rPr>
          <w:sz w:val="16"/>
        </w:rPr>
        <w:t xml:space="preserve">. Lacking is a learning curve. By all evidence, it's not just that there isn't one, but that there can't be one. Washington, it seems, now has only one mode of thought and action, </w:t>
      </w:r>
      <w:r w:rsidRPr="004431CB">
        <w:rPr>
          <w:u w:val="single"/>
        </w:rPr>
        <w:t xml:space="preserve">no matter who is at the helm or what the problem may be, </w:t>
      </w:r>
      <w:r w:rsidRPr="004431CB">
        <w:rPr>
          <w:sz w:val="16"/>
        </w:rPr>
        <w:t xml:space="preserve">and </w:t>
      </w:r>
      <w:r w:rsidRPr="004431CB">
        <w:rPr>
          <w:u w:val="single"/>
        </w:rPr>
        <w:t xml:space="preserve">it </w:t>
      </w:r>
      <w:r w:rsidRPr="004431CB">
        <w:rPr>
          <w:sz w:val="16"/>
        </w:rPr>
        <w:t xml:space="preserve">always </w:t>
      </w:r>
      <w:r w:rsidRPr="004431CB">
        <w:rPr>
          <w:u w:val="single"/>
        </w:rPr>
        <w:t>involves</w:t>
      </w:r>
      <w:r w:rsidRPr="004431CB">
        <w:rPr>
          <w:sz w:val="16"/>
        </w:rPr>
        <w:t xml:space="preserve">, directly or indirectly, openly or clandestinely, </w:t>
      </w:r>
      <w:r w:rsidRPr="004431CB">
        <w:rPr>
          <w:u w:val="single"/>
        </w:rPr>
        <w:t xml:space="preserve">the </w:t>
      </w:r>
      <w:r w:rsidRPr="004431CB">
        <w:rPr>
          <w:b/>
          <w:sz w:val="24"/>
          <w:u w:val="single"/>
        </w:rPr>
        <w:t xml:space="preserve">application of </w:t>
      </w:r>
      <w:proofErr w:type="spellStart"/>
      <w:r w:rsidRPr="004431CB">
        <w:rPr>
          <w:b/>
          <w:sz w:val="24"/>
          <w:u w:val="single"/>
        </w:rPr>
        <w:t>militarised</w:t>
      </w:r>
      <w:proofErr w:type="spellEnd"/>
      <w:r w:rsidRPr="004431CB">
        <w:rPr>
          <w:b/>
          <w:sz w:val="24"/>
          <w:u w:val="single"/>
        </w:rPr>
        <w:t xml:space="preserve"> force</w:t>
      </w:r>
      <w:r w:rsidRPr="004431CB">
        <w:rPr>
          <w:sz w:val="16"/>
        </w:rPr>
        <w:t xml:space="preserve">. Nor does it matter that each further application only </w:t>
      </w:r>
      <w:proofErr w:type="spellStart"/>
      <w:r w:rsidRPr="004431CB">
        <w:rPr>
          <w:sz w:val="16"/>
        </w:rPr>
        <w:t>destabilises</w:t>
      </w:r>
      <w:proofErr w:type="spellEnd"/>
      <w:r w:rsidRPr="004431CB">
        <w:rPr>
          <w:sz w:val="16"/>
        </w:rPr>
        <w:t xml:space="preserve"> some region yet more or undermines further what once were known as "American interests". Take Libya, as an example. It briefly seemed to count as a rare American military success story: a decisive intervention in support of a rebellion against a brutal dictator - so brutal, in fact, that the CIA previously </w:t>
      </w:r>
      <w:hyperlink r:id="rId108" w:tgtFrame="_blank" w:history="1">
        <w:r w:rsidRPr="004431CB">
          <w:rPr>
            <w:rStyle w:val="Hyperlink"/>
            <w:sz w:val="16"/>
          </w:rPr>
          <w:t>shipped</w:t>
        </w:r>
      </w:hyperlink>
      <w:r w:rsidRPr="004431CB">
        <w:rPr>
          <w:sz w:val="16"/>
        </w:rPr>
        <w:t xml:space="preserve"> "terrorist suspects", Islamic rebels fighting against the Gaddafi regime, there for torture. No US casualties resulted, while American and NATO air strikes were decisive in bringing a set of ill-armed, ill-</w:t>
      </w:r>
      <w:proofErr w:type="spellStart"/>
      <w:r w:rsidRPr="004431CB">
        <w:rPr>
          <w:sz w:val="16"/>
        </w:rPr>
        <w:t>organised</w:t>
      </w:r>
      <w:proofErr w:type="spellEnd"/>
      <w:r w:rsidRPr="004431CB">
        <w:rPr>
          <w:sz w:val="16"/>
        </w:rPr>
        <w:t xml:space="preserve"> rebels to power. In the world of unintended consequences, however, the fall of Gaddafi sent Tuareg mercenaries from his militias, armed with high-end weaponry, </w:t>
      </w:r>
      <w:hyperlink r:id="rId109" w:tgtFrame="_blank" w:history="1">
        <w:r w:rsidRPr="004431CB">
          <w:rPr>
            <w:rStyle w:val="Hyperlink"/>
            <w:sz w:val="16"/>
          </w:rPr>
          <w:t>across the border</w:t>
        </w:r>
      </w:hyperlink>
      <w:r w:rsidRPr="004431CB">
        <w:rPr>
          <w:sz w:val="16"/>
        </w:rPr>
        <w:t xml:space="preserve"> into Mali. There, when the dust settled, the whole northern part of the country had come unhinged and fallen under the sway of Islamic extremists and al-Qaeda wannabes as other parts of North Africa threatened to </w:t>
      </w:r>
      <w:proofErr w:type="spellStart"/>
      <w:r w:rsidRPr="004431CB">
        <w:rPr>
          <w:sz w:val="16"/>
        </w:rPr>
        <w:t>destabilise</w:t>
      </w:r>
      <w:proofErr w:type="spellEnd"/>
      <w:r w:rsidRPr="004431CB">
        <w:rPr>
          <w:sz w:val="16"/>
        </w:rPr>
        <w:t xml:space="preserve">. At the same time, of course, the first American casualties of the intervention occurred when Ambassador Christopher Stevens and three other Americans died in an attack on the Benghazi consulate and a local "safe house". With matters worsening regionally, the response couldn't have been more predictable. As Greg Miller and Craig Whitlock of the Washington Post recently </w:t>
      </w:r>
      <w:hyperlink r:id="rId110" w:tgtFrame="_blank" w:history="1">
        <w:r w:rsidRPr="004431CB">
          <w:rPr>
            <w:rStyle w:val="Hyperlink"/>
            <w:sz w:val="16"/>
          </w:rPr>
          <w:t>reported</w:t>
        </w:r>
      </w:hyperlink>
      <w:r w:rsidRPr="004431CB">
        <w:rPr>
          <w:sz w:val="16"/>
        </w:rPr>
        <w:t>, in ongoing secret meetings, the White House is planning for military operations against al-Qaeda-in-the-</w:t>
      </w:r>
      <w:proofErr w:type="spellStart"/>
      <w:r w:rsidRPr="004431CB">
        <w:rPr>
          <w:sz w:val="16"/>
        </w:rPr>
        <w:t>Magreb</w:t>
      </w:r>
      <w:proofErr w:type="spellEnd"/>
      <w:r w:rsidRPr="004431CB">
        <w:rPr>
          <w:sz w:val="16"/>
        </w:rPr>
        <w:t xml:space="preserve"> (North Africa), now armed with weaponry pillaged from Gaddafi's stockpiles. These plans evidently include the approach used in Yemen (US special forces on the ground and CIA drone strikes), or a Somalia "formula" (drone strikes, special forces operations, CIA operations and the support of African proxy armies), or even at some point "the possibility of direct US intervention". In addition, Eric Schmitt and David Kilpatrick of the New York Times </w:t>
      </w:r>
      <w:hyperlink r:id="rId111" w:tgtFrame="_blank" w:history="1">
        <w:proofErr w:type="spellStart"/>
        <w:r w:rsidRPr="004431CB">
          <w:rPr>
            <w:rStyle w:val="Hyperlink"/>
            <w:sz w:val="16"/>
          </w:rPr>
          <w:t>report</w:t>
        </w:r>
      </w:hyperlink>
      <w:r w:rsidRPr="004431CB">
        <w:rPr>
          <w:sz w:val="16"/>
        </w:rPr>
        <w:t>that</w:t>
      </w:r>
      <w:proofErr w:type="spellEnd"/>
      <w:r w:rsidRPr="004431CB">
        <w:rPr>
          <w:sz w:val="16"/>
        </w:rPr>
        <w:t xml:space="preserve"> the Obama administration is "preparing retaliation" against those it believes killed the US ambassador, possibly including "drone strikes, special operations raids like the one that killed Osama bin Laden and joint missions with Libyan authorities". The near certainty that, like the previous intervention, this next set of military actions will only further </w:t>
      </w:r>
      <w:proofErr w:type="spellStart"/>
      <w:r w:rsidRPr="004431CB">
        <w:rPr>
          <w:sz w:val="16"/>
        </w:rPr>
        <w:t>destabilise</w:t>
      </w:r>
      <w:proofErr w:type="spellEnd"/>
      <w:r w:rsidRPr="004431CB">
        <w:rPr>
          <w:sz w:val="16"/>
        </w:rPr>
        <w:t xml:space="preserve"> the region with yet more unpleasant surprises and unintended consequences hardly seems to matter. Nor does the fact that, in crude form, the results of such acts are known to us ahead of time </w:t>
      </w:r>
      <w:proofErr w:type="gramStart"/>
      <w:r w:rsidRPr="004431CB">
        <w:rPr>
          <w:sz w:val="16"/>
        </w:rPr>
        <w:t>have an effect on</w:t>
      </w:r>
      <w:proofErr w:type="gramEnd"/>
      <w:r w:rsidRPr="004431CB">
        <w:rPr>
          <w:sz w:val="16"/>
        </w:rPr>
        <w:t xml:space="preserve"> the unstoppable urge to plan and order them. Such situations are increasingly </w:t>
      </w:r>
      <w:hyperlink r:id="rId112" w:tgtFrame="_blank" w:history="1">
        <w:r w:rsidRPr="004431CB">
          <w:rPr>
            <w:rStyle w:val="Hyperlink"/>
            <w:sz w:val="16"/>
          </w:rPr>
          <w:t>legion</w:t>
        </w:r>
      </w:hyperlink>
      <w:r w:rsidRPr="004431CB">
        <w:rPr>
          <w:sz w:val="16"/>
        </w:rPr>
        <w:t xml:space="preserve"> across the Greater Middle East and elsewhere. Take one other tiny example: Iraq, from which, after almost a decade-long military disaster, the "last" US units essentially fled in the </w:t>
      </w:r>
      <w:hyperlink r:id="rId113" w:tgtFrame="_blank" w:history="1">
        <w:r w:rsidRPr="004431CB">
          <w:rPr>
            <w:rStyle w:val="Hyperlink"/>
            <w:sz w:val="16"/>
          </w:rPr>
          <w:t>middle of the night</w:t>
        </w:r>
      </w:hyperlink>
      <w:r w:rsidRPr="004431CB">
        <w:rPr>
          <w:sz w:val="16"/>
        </w:rPr>
        <w:t xml:space="preserve"> as 2011 ended. Even in those last moments, the Obama administration and the Pentagon were </w:t>
      </w:r>
      <w:hyperlink r:id="rId114" w:tgtFrame="_blank" w:history="1">
        <w:r w:rsidRPr="004431CB">
          <w:rPr>
            <w:rStyle w:val="Hyperlink"/>
            <w:sz w:val="16"/>
          </w:rPr>
          <w:t>still trying</w:t>
        </w:r>
      </w:hyperlink>
      <w:r w:rsidRPr="004431CB">
        <w:rPr>
          <w:sz w:val="16"/>
        </w:rPr>
        <w:t xml:space="preserve"> to keep significant numbers of US troops there (and, in fact, did manage to </w:t>
      </w:r>
      <w:hyperlink r:id="rId115" w:tgtFrame="_blank" w:history="1">
        <w:r w:rsidRPr="004431CB">
          <w:rPr>
            <w:rStyle w:val="Hyperlink"/>
            <w:sz w:val="16"/>
          </w:rPr>
          <w:t>leave behind</w:t>
        </w:r>
      </w:hyperlink>
      <w:r w:rsidRPr="004431CB">
        <w:rPr>
          <w:sz w:val="16"/>
        </w:rPr>
        <w:t xml:space="preserve"> possibly several hundred as trainers of elite Iraqi units). Meanwhile, Iraq has been supportive of the embattled Syrian regime and drawn ever closer to Iran, even as its own sectarian strife has ratcheted upward. Having watched this unsettling fallout from its last round in the country, </w:t>
      </w:r>
      <w:hyperlink r:id="rId116" w:tgtFrame="_blank" w:history="1">
        <w:r w:rsidRPr="004431CB">
          <w:rPr>
            <w:rStyle w:val="Hyperlink"/>
            <w:sz w:val="16"/>
          </w:rPr>
          <w:t>according to</w:t>
        </w:r>
      </w:hyperlink>
      <w:r w:rsidRPr="004431CB">
        <w:rPr>
          <w:sz w:val="16"/>
        </w:rPr>
        <w:t xml:space="preserve"> the New York Times, the US is now negotiating an agreement "that could result in the return of small units of American soldiers to Iraq on training missions. At the request of the Iraqi government, according to General </w:t>
      </w:r>
      <w:proofErr w:type="spellStart"/>
      <w:r w:rsidRPr="004431CB">
        <w:rPr>
          <w:sz w:val="16"/>
        </w:rPr>
        <w:t>Caslen</w:t>
      </w:r>
      <w:proofErr w:type="spellEnd"/>
      <w:r w:rsidRPr="004431CB">
        <w:rPr>
          <w:sz w:val="16"/>
        </w:rPr>
        <w:t xml:space="preserve">, a unit of Army Special Operations soldiers was recently deployed to Iraq to advise on counterterrorism and help with intelligence". Don't you just want to speak to those negotiators the way you might to a child: No, don't do that! The urge to return to the scene of their previous disaster, however, seems </w:t>
      </w:r>
      <w:proofErr w:type="spellStart"/>
      <w:r w:rsidRPr="004431CB">
        <w:rPr>
          <w:sz w:val="16"/>
        </w:rPr>
        <w:t>unstaunchable</w:t>
      </w:r>
      <w:proofErr w:type="spellEnd"/>
      <w:r w:rsidRPr="004431CB">
        <w:rPr>
          <w:sz w:val="16"/>
        </w:rPr>
        <w:t xml:space="preserve">. You could offer various explanations for why our policymakers, military and civilian, continue in such a repetitive - and even from an imperial point of view </w:t>
      </w:r>
      <w:r w:rsidRPr="004431CB">
        <w:rPr>
          <w:u w:val="single"/>
        </w:rPr>
        <w:t xml:space="preserve">- </w:t>
      </w:r>
      <w:r w:rsidRPr="004431CB">
        <w:rPr>
          <w:b/>
          <w:sz w:val="24"/>
          <w:u w:val="single"/>
        </w:rPr>
        <w:t>self-destructive</w:t>
      </w:r>
      <w:r w:rsidRPr="004431CB">
        <w:rPr>
          <w:sz w:val="24"/>
          <w:u w:val="single"/>
        </w:rPr>
        <w:t xml:space="preserve"> </w:t>
      </w:r>
      <w:r w:rsidRPr="004431CB">
        <w:rPr>
          <w:u w:val="single"/>
        </w:rPr>
        <w:t xml:space="preserve">vein in situations where unpleasant surprises are </w:t>
      </w:r>
      <w:r w:rsidRPr="004431CB">
        <w:rPr>
          <w:sz w:val="16"/>
        </w:rPr>
        <w:t xml:space="preserve">essentially </w:t>
      </w:r>
      <w:proofErr w:type="gramStart"/>
      <w:r w:rsidRPr="004431CB">
        <w:rPr>
          <w:u w:val="single"/>
        </w:rPr>
        <w:t>guaranteed</w:t>
      </w:r>
      <w:proofErr w:type="gramEnd"/>
      <w:r w:rsidRPr="004431CB">
        <w:rPr>
          <w:u w:val="single"/>
        </w:rPr>
        <w:t xml:space="preserve"> and </w:t>
      </w:r>
      <w:r w:rsidRPr="004431CB">
        <w:rPr>
          <w:b/>
          <w:sz w:val="24"/>
          <w:u w:val="single"/>
        </w:rPr>
        <w:t>lack of success a given</w:t>
      </w:r>
      <w:r w:rsidRPr="004431CB">
        <w:rPr>
          <w:sz w:val="16"/>
        </w:rPr>
        <w:t xml:space="preserve">. Yes, there is the military-industrial complex to be fed. Yes, we are interested in the control of crucial resources, especially energy, and so on. But </w:t>
      </w:r>
      <w:r w:rsidRPr="004431CB">
        <w:rPr>
          <w:u w:val="single"/>
        </w:rPr>
        <w:t xml:space="preserve">it's </w:t>
      </w:r>
      <w:r w:rsidRPr="004431CB">
        <w:rPr>
          <w:sz w:val="16"/>
        </w:rPr>
        <w:t xml:space="preserve">probably more </w:t>
      </w:r>
      <w:r w:rsidRPr="004431CB">
        <w:rPr>
          <w:u w:val="single"/>
        </w:rPr>
        <w:t xml:space="preserve">reasonable to say that a </w:t>
      </w:r>
      <w:r w:rsidRPr="004431CB">
        <w:rPr>
          <w:b/>
          <w:sz w:val="24"/>
          <w:u w:val="single"/>
        </w:rPr>
        <w:t xml:space="preserve">deeply </w:t>
      </w:r>
      <w:proofErr w:type="spellStart"/>
      <w:r w:rsidRPr="004431CB">
        <w:rPr>
          <w:b/>
          <w:sz w:val="24"/>
          <w:u w:val="single"/>
        </w:rPr>
        <w:t>militarised</w:t>
      </w:r>
      <w:proofErr w:type="spellEnd"/>
      <w:r w:rsidRPr="004431CB">
        <w:rPr>
          <w:b/>
          <w:sz w:val="24"/>
          <w:u w:val="single"/>
        </w:rPr>
        <w:t xml:space="preserve"> mindset</w:t>
      </w:r>
      <w:r w:rsidRPr="004431CB">
        <w:rPr>
          <w:sz w:val="24"/>
          <w:u w:val="single"/>
        </w:rPr>
        <w:t xml:space="preserve"> </w:t>
      </w:r>
      <w:r w:rsidRPr="004431CB">
        <w:rPr>
          <w:u w:val="single"/>
        </w:rPr>
        <w:t xml:space="preserve">and the </w:t>
      </w:r>
      <w:r w:rsidRPr="004431CB">
        <w:rPr>
          <w:b/>
          <w:sz w:val="24"/>
          <w:u w:val="single"/>
        </w:rPr>
        <w:t>global maneuvers</w:t>
      </w:r>
      <w:r w:rsidRPr="004431CB">
        <w:rPr>
          <w:sz w:val="24"/>
          <w:u w:val="single"/>
        </w:rPr>
        <w:t xml:space="preserve"> </w:t>
      </w:r>
      <w:r w:rsidRPr="004431CB">
        <w:rPr>
          <w:u w:val="single"/>
        </w:rPr>
        <w:t xml:space="preserve">that go with it are </w:t>
      </w:r>
      <w:r w:rsidRPr="004431CB">
        <w:rPr>
          <w:sz w:val="16"/>
        </w:rPr>
        <w:t xml:space="preserve">by now </w:t>
      </w:r>
      <w:r w:rsidRPr="004431CB">
        <w:rPr>
          <w:u w:val="single"/>
        </w:rPr>
        <w:t xml:space="preserve">just part of the way of life of a Washington </w:t>
      </w:r>
      <w:r w:rsidRPr="004431CB">
        <w:rPr>
          <w:b/>
          <w:sz w:val="24"/>
          <w:u w:val="single"/>
        </w:rPr>
        <w:t>eternally "at war".</w:t>
      </w:r>
      <w:r w:rsidRPr="004431CB">
        <w:rPr>
          <w:sz w:val="24"/>
          <w:u w:val="single"/>
        </w:rPr>
        <w:t xml:space="preserve"> </w:t>
      </w:r>
      <w:r w:rsidRPr="004431CB">
        <w:rPr>
          <w:sz w:val="16"/>
        </w:rPr>
        <w:t xml:space="preserve">They are the tics of a great power with the equivalent of Tourette's Syndrome. </w:t>
      </w:r>
      <w:r w:rsidRPr="004431CB">
        <w:rPr>
          <w:u w:val="single"/>
        </w:rPr>
        <w:t xml:space="preserve">They happen because they </w:t>
      </w:r>
      <w:r w:rsidRPr="004431CB">
        <w:rPr>
          <w:sz w:val="16"/>
        </w:rPr>
        <w:t xml:space="preserve">can't help but happen, because they </w:t>
      </w:r>
      <w:r w:rsidRPr="004431CB">
        <w:rPr>
          <w:u w:val="single"/>
        </w:rPr>
        <w:t xml:space="preserve">are </w:t>
      </w:r>
      <w:r w:rsidRPr="004431CB">
        <w:rPr>
          <w:b/>
          <w:sz w:val="24"/>
          <w:u w:val="single"/>
        </w:rPr>
        <w:t>engraved</w:t>
      </w:r>
      <w:r w:rsidRPr="004431CB">
        <w:rPr>
          <w:sz w:val="24"/>
          <w:u w:val="single"/>
        </w:rPr>
        <w:t xml:space="preserve"> </w:t>
      </w:r>
      <w:r w:rsidRPr="004431CB">
        <w:rPr>
          <w:u w:val="single"/>
        </w:rPr>
        <w:t xml:space="preserve">in the </w:t>
      </w:r>
      <w:r w:rsidRPr="004431CB">
        <w:rPr>
          <w:b/>
          <w:sz w:val="24"/>
          <w:u w:val="single"/>
        </w:rPr>
        <w:t xml:space="preserve">policy DNA of our national security </w:t>
      </w:r>
      <w:proofErr w:type="gramStart"/>
      <w:r w:rsidRPr="004431CB">
        <w:rPr>
          <w:b/>
          <w:sz w:val="24"/>
          <w:u w:val="single"/>
        </w:rPr>
        <w:t>complex</w:t>
      </w:r>
      <w:r w:rsidRPr="004431CB">
        <w:rPr>
          <w:sz w:val="16"/>
        </w:rPr>
        <w:t>, and</w:t>
      </w:r>
      <w:proofErr w:type="gramEnd"/>
      <w:r w:rsidRPr="004431CB">
        <w:rPr>
          <w:sz w:val="16"/>
        </w:rPr>
        <w:t xml:space="preserve"> can evidently no longer be altered. In other words, they can't help themselves.</w:t>
      </w:r>
    </w:p>
    <w:p w14:paraId="470AB244" w14:textId="77777777" w:rsidR="00A16999" w:rsidRPr="006064F7" w:rsidRDefault="00A16999" w:rsidP="00A16999">
      <w:pPr>
        <w:pStyle w:val="Heading4"/>
      </w:pPr>
      <w:r>
        <w:t>The alternative is to recommit yourself to movements against Trumpian militarism – Syria and the new budget deal provide opportunities for resistance</w:t>
      </w:r>
    </w:p>
    <w:p w14:paraId="0065C5B4" w14:textId="77777777" w:rsidR="00A16999" w:rsidRPr="001552A4" w:rsidRDefault="00A16999" w:rsidP="00A16999">
      <w:pPr>
        <w:rPr>
          <w:b/>
          <w:sz w:val="26"/>
          <w:szCs w:val="26"/>
        </w:rPr>
      </w:pPr>
      <w:r w:rsidRPr="001552A4">
        <w:rPr>
          <w:b/>
          <w:sz w:val="26"/>
          <w:szCs w:val="26"/>
        </w:rPr>
        <w:t>Bennis, Institute for Policy Studies, New Internationalism Project director, and Miles, Win Without War director, 2017</w:t>
      </w:r>
    </w:p>
    <w:p w14:paraId="5B5E4C8D" w14:textId="77777777" w:rsidR="00A16999" w:rsidRPr="00EF3C0E" w:rsidRDefault="00A16999" w:rsidP="00A16999">
      <w:r>
        <w:lastRenderedPageBreak/>
        <w:t>(Phyllis and Stephen, 4-12-2017, The Nation, “</w:t>
      </w:r>
      <w:r w:rsidRPr="001552A4">
        <w:t>Building a New Movement Against Militarism</w:t>
      </w:r>
      <w:r>
        <w:t xml:space="preserve">”, </w:t>
      </w:r>
      <w:hyperlink r:id="rId117" w:history="1">
        <w:r w:rsidRPr="00242FFC">
          <w:rPr>
            <w:rStyle w:val="Hyperlink"/>
          </w:rPr>
          <w:t>https://www.thenation.com/article/building-a-new-movement-against-militarism/</w:t>
        </w:r>
      </w:hyperlink>
      <w:r>
        <w:t>, accessed 7/17/18, GDI-JG)</w:t>
      </w:r>
    </w:p>
    <w:p w14:paraId="4BABA5F9" w14:textId="77777777" w:rsidR="00A16999" w:rsidRDefault="00A16999" w:rsidP="00A16999">
      <w:r w:rsidRPr="00EF3C0E">
        <w:t xml:space="preserve">Donald </w:t>
      </w:r>
      <w:r w:rsidRPr="00D3709C">
        <w:rPr>
          <w:rStyle w:val="StyleUnderline"/>
        </w:rPr>
        <w:t>Trump bombed a Syrian government air base</w:t>
      </w:r>
      <w:r w:rsidRPr="00EF3C0E">
        <w:t xml:space="preserve"> just a couple of weeks </w:t>
      </w:r>
      <w:r w:rsidRPr="00D3709C">
        <w:rPr>
          <w:rStyle w:val="StyleUnderline"/>
        </w:rPr>
        <w:t>after releasing his budget plan</w:t>
      </w:r>
      <w:r w:rsidRPr="00EF3C0E">
        <w:t xml:space="preserve"> for next year. </w:t>
      </w:r>
      <w:r w:rsidRPr="00D3709C">
        <w:rPr>
          <w:rStyle w:val="StyleUnderline"/>
        </w:rPr>
        <w:t>The budget—with its call for a massive escalation in Pentagon spending, to be paid for with funds stolen from programs that fulfill urgent human needs—was met with outrage</w:t>
      </w:r>
      <w:r w:rsidRPr="00EF3C0E">
        <w:t>. But Trump’s illegal cruise-missile strike, ostensibly in response to a chemical-weapons attack on a Syrian town in Idlib Province, largely knocked the budget outrage off the agenda.</w:t>
      </w:r>
    </w:p>
    <w:p w14:paraId="130B2723" w14:textId="77777777" w:rsidR="00A16999" w:rsidRPr="00D3709C" w:rsidRDefault="00A16999" w:rsidP="00A16999">
      <w:pPr>
        <w:rPr>
          <w:rStyle w:val="Emphasis"/>
        </w:rPr>
      </w:pPr>
      <w:r>
        <w:t xml:space="preserve">That’s a huge problem. As the saying goes, </w:t>
      </w:r>
      <w:r w:rsidRPr="00D3709C">
        <w:rPr>
          <w:rStyle w:val="StyleUnderline"/>
        </w:rPr>
        <w:t>budgets are moral documents, and Trump showed us precisely where his morals lay when he unveiled his blueprint for federal spending.</w:t>
      </w:r>
      <w:r>
        <w:t xml:space="preserve"> We must ask ourselves, </w:t>
      </w:r>
      <w:r w:rsidRPr="00D3709C">
        <w:rPr>
          <w:rStyle w:val="Emphasis"/>
        </w:rPr>
        <w:t>what do our morals tell us, and how can we put those values into action?</w:t>
      </w:r>
    </w:p>
    <w:p w14:paraId="2DE92FD9" w14:textId="77777777" w:rsidR="00A16999" w:rsidRDefault="00A16999" w:rsidP="00A16999">
      <w:r>
        <w:t xml:space="preserve">With that mission in mind, </w:t>
      </w:r>
      <w:proofErr w:type="gramStart"/>
      <w:r>
        <w:t>a number of</w:t>
      </w:r>
      <w:proofErr w:type="gramEnd"/>
      <w:r>
        <w:t xml:space="preserve"> us gathered last month to discuss how we might jointly respond to Trump’s budget.</w:t>
      </w:r>
    </w:p>
    <w:p w14:paraId="65DD7245" w14:textId="77777777" w:rsidR="00A16999" w:rsidRDefault="00A16999" w:rsidP="00A16999">
      <w:r>
        <w:t xml:space="preserve">While </w:t>
      </w:r>
      <w:proofErr w:type="gramStart"/>
      <w:r>
        <w:t>the majority of</w:t>
      </w:r>
      <w:proofErr w:type="gramEnd"/>
      <w:r>
        <w:t xml:space="preserve"> us in the room were veterans of the US antiwar movement, our meeting was designed to break out of the silos that have isolated progressive activists and weakened our movements for far too long. As Daniel May recently noted in The Nation, </w:t>
      </w:r>
      <w:r w:rsidRPr="00A50BAE">
        <w:rPr>
          <w:rStyle w:val="Emphasis"/>
        </w:rPr>
        <w:t>a modern movement to challenge US militarism must recognize and operate from the understanding that we are all in this together</w:t>
      </w:r>
      <w:r w:rsidRPr="00A50BAE">
        <w:rPr>
          <w:rStyle w:val="StyleUnderline"/>
        </w:rPr>
        <w:t>, that opposing war is one component of the multifaceted movement for social justice.</w:t>
      </w:r>
      <w:r w:rsidRPr="00A50BAE">
        <w:t xml:space="preserve"> </w:t>
      </w:r>
      <w:proofErr w:type="gramStart"/>
      <w:r w:rsidRPr="00A50BAE">
        <w:rPr>
          <w:rStyle w:val="StyleUnderline"/>
        </w:rPr>
        <w:t>Thus</w:t>
      </w:r>
      <w:proofErr w:type="gramEnd"/>
      <w:r w:rsidRPr="00A50BAE">
        <w:rPr>
          <w:rStyle w:val="StyleUnderline"/>
        </w:rPr>
        <w:t xml:space="preserve"> we were joined in our discussions by key leaders of many </w:t>
      </w:r>
      <w:r>
        <w:t xml:space="preserve">of the </w:t>
      </w:r>
      <w:r w:rsidRPr="00A50BAE">
        <w:rPr>
          <w:rStyle w:val="StyleUnderline"/>
        </w:rPr>
        <w:t>social movements</w:t>
      </w:r>
      <w:r>
        <w:t xml:space="preserve"> now rising—the Movement for Black Lives and mobilizations fighting for women’s and LGBTQ rights, environmental justice, anti-Islamophobia, economic equality, immigrant and refugee rights, and more.</w:t>
      </w:r>
    </w:p>
    <w:p w14:paraId="7B75A41E" w14:textId="77777777" w:rsidR="00A16999" w:rsidRPr="00A50BAE" w:rsidRDefault="00A16999" w:rsidP="00A16999">
      <w:pPr>
        <w:rPr>
          <w:rStyle w:val="StyleUnderline"/>
        </w:rPr>
      </w:pPr>
      <w:r>
        <w:t xml:space="preserve">We met only a couple of weeks before we would mark the 50th anniversary of Dr. Martin Luther King Jr.’s essential 1967 speech, “Beyond Vietnam,” where he laid out his vision for an interconnected movement against the connected “giant triplets” of racism, materialism, and militarism. And so, with his words ringing in our ears, </w:t>
      </w:r>
      <w:r w:rsidRPr="00A50BAE">
        <w:rPr>
          <w:rStyle w:val="StyleUnderline"/>
        </w:rPr>
        <w:t>we embarked on a mission to do something different—not simply to denounce one part of the president’s budget, but to challenge together the deep immorality of that entire document.</w:t>
      </w:r>
    </w:p>
    <w:p w14:paraId="6B26180B" w14:textId="77777777" w:rsidR="00A16999" w:rsidRDefault="00A16999" w:rsidP="00A16999">
      <w:r>
        <w:t xml:space="preserve">We met that </w:t>
      </w:r>
      <w:proofErr w:type="gramStart"/>
      <w:r>
        <w:t>day, and</w:t>
      </w:r>
      <w:proofErr w:type="gramEnd"/>
      <w:r>
        <w:t xml:space="preserve"> continued our consultations for a statement of principles over ensuing days, in the midst of and very much part of the rising US and global resistance to the anti-people, anti-environment economic priorities of the new presidency. Rather than simply asking others to agree with what we wrote, we engaged in deep consultation, listening to movement leaders as we worked together to define our shared values. And on the 50th anniversary of Dr. King’s Riverside speech, we launched our statement, which you can read here.</w:t>
      </w:r>
    </w:p>
    <w:p w14:paraId="2F7555A8" w14:textId="77777777" w:rsidR="00A16999" w:rsidRPr="006064F7" w:rsidRDefault="00A16999" w:rsidP="00A16999">
      <w:pPr>
        <w:rPr>
          <w:rStyle w:val="StyleUnderline"/>
        </w:rPr>
      </w:pPr>
      <w:r w:rsidRPr="00B645B8">
        <w:rPr>
          <w:rStyle w:val="StyleUnderline"/>
        </w:rPr>
        <w:t xml:space="preserve">Our goal was not merely to come up </w:t>
      </w:r>
      <w:proofErr w:type="gramStart"/>
      <w:r w:rsidRPr="00B645B8">
        <w:rPr>
          <w:rStyle w:val="StyleUnderline"/>
        </w:rPr>
        <w:t>with</w:t>
      </w:r>
      <w:proofErr w:type="gramEnd"/>
      <w:r w:rsidRPr="00B645B8">
        <w:rPr>
          <w:rStyle w:val="StyleUnderline"/>
        </w:rPr>
        <w:t xml:space="preserve"> yet another statement signed by luminaries of the movement, full of noble rhetoric but ultimately living no longer than a moment in time. </w:t>
      </w:r>
      <w:proofErr w:type="gramStart"/>
      <w:r w:rsidRPr="00B645B8">
        <w:rPr>
          <w:rStyle w:val="StyleUnderline"/>
        </w:rPr>
        <w:t>All of</w:t>
      </w:r>
      <w:proofErr w:type="gramEnd"/>
      <w:r w:rsidRPr="00B645B8">
        <w:rPr>
          <w:rStyle w:val="StyleUnderline"/>
        </w:rPr>
        <w:t xml:space="preserve"> the leaders and activists </w:t>
      </w:r>
      <w:r w:rsidRPr="00CD6440">
        <w:t xml:space="preserve">from all of the wide-ranging movements involved </w:t>
      </w:r>
      <w:r w:rsidRPr="00B645B8">
        <w:rPr>
          <w:rStyle w:val="StyleUnderline"/>
        </w:rPr>
        <w:t>were eager to challenge Trump’s militarism</w:t>
      </w:r>
      <w:r w:rsidRPr="00CD6440">
        <w:t xml:space="preserve">, as a fundamental component of the resistance. Part of the language of the statement reflects some of the city-council resolutions that have been passed demanding a reversal of military spending, reflecting the understanding of how the bloated war budgets undermine our communities at home. Part of it took advantage of the National Priorities Project’s work in identifying trade-offs, and what could be done </w:t>
      </w:r>
      <w:r w:rsidRPr="00CD6440">
        <w:lastRenderedPageBreak/>
        <w:t>with $54 billion to provide jobs, education, health care, and international aid—instead of more war. And parts were suggested by noted intellectuals and leaders involved in key antiracism, women’s, environmental, and other movements.</w:t>
      </w:r>
      <w:r>
        <w:t xml:space="preserve"> The next challenge, for all of us, will be more difficult. </w:t>
      </w:r>
      <w:r w:rsidRPr="006064F7">
        <w:rPr>
          <w:rStyle w:val="Emphasis"/>
        </w:rPr>
        <w:t>What is the best strategy to move from a statement of principles to a serious campaign against the military budget?</w:t>
      </w:r>
      <w:r>
        <w:t xml:space="preserve"> </w:t>
      </w:r>
      <w:r w:rsidRPr="006064F7">
        <w:rPr>
          <w:rStyle w:val="StyleUnderline"/>
        </w:rPr>
        <w:t>We know that much of our work will take shape at the local and state rather than federal level—that’s where potential victories may be won</w:t>
      </w:r>
      <w:r>
        <w:t xml:space="preserve">. But even that won’t be easy; the US Conference of Mayors just sent a letter to Trump congratulating him on the missile strike against Syria. We have a lot of work to do. The current iteration of Trump’s budget may not last past mid-May or so. At that point, </w:t>
      </w:r>
      <w:r w:rsidRPr="006064F7">
        <w:rPr>
          <w:rStyle w:val="StyleUnderline"/>
        </w:rPr>
        <w:t>how will we mobilize against what will look like a more “moderate” escalation of military spending, a slightly smaller slashing of environmental protection, a more careful undermining of diplomacy, foreign aid, health, and other critical components of the next budget?</w:t>
      </w:r>
    </w:p>
    <w:p w14:paraId="4363EB04" w14:textId="77777777" w:rsidR="00A16999" w:rsidRPr="006064F7" w:rsidRDefault="00A16999" w:rsidP="00A16999">
      <w:pPr>
        <w:rPr>
          <w:rStyle w:val="Emphasis"/>
        </w:rPr>
      </w:pPr>
      <w:r>
        <w:t xml:space="preserve">We are proud of the breadth and depth of movements and leadership embodied in the signatories of this statement of principles, but this must be just the beginning. </w:t>
      </w:r>
      <w:r w:rsidRPr="006064F7">
        <w:rPr>
          <w:rStyle w:val="Emphasis"/>
        </w:rPr>
        <w:t xml:space="preserve">Our goal, and the work now before us, is to recommit </w:t>
      </w:r>
      <w:proofErr w:type="gramStart"/>
      <w:r w:rsidRPr="006064F7">
        <w:rPr>
          <w:rStyle w:val="Emphasis"/>
        </w:rPr>
        <w:t>to building</w:t>
      </w:r>
      <w:proofErr w:type="gramEnd"/>
      <w:r w:rsidRPr="006064F7">
        <w:rPr>
          <w:rStyle w:val="Emphasis"/>
        </w:rPr>
        <w:t xml:space="preserve"> the movement that will bring these words to life.</w:t>
      </w:r>
    </w:p>
    <w:p w14:paraId="39F354D8" w14:textId="73639D5E" w:rsidR="00A16999" w:rsidRPr="00A16999" w:rsidRDefault="00A16999" w:rsidP="00AC3248">
      <w:pPr>
        <w:rPr>
          <w:b/>
          <w:iCs/>
          <w:u w:val="single"/>
        </w:rPr>
      </w:pPr>
      <w:r w:rsidRPr="006064F7">
        <w:rPr>
          <w:rStyle w:val="StyleUnderline"/>
        </w:rPr>
        <w:t>Dr. King taught us that to fight against any of the three triplets</w:t>
      </w:r>
      <w:r>
        <w:t>—</w:t>
      </w:r>
      <w:r w:rsidRPr="006064F7">
        <w:rPr>
          <w:rStyle w:val="StyleUnderline"/>
        </w:rPr>
        <w:t>the evils of racism, extreme materialism, and militarism—requires fighting against them all</w:t>
      </w:r>
      <w:r>
        <w:t xml:space="preserve">. His legacy continues to demand that we link our challenge to all three; we can’t leave any out. </w:t>
      </w:r>
      <w:r w:rsidRPr="006064F7">
        <w:rPr>
          <w:rStyle w:val="Emphasis"/>
        </w:rPr>
        <w:t>How we build a movement to carry out that linkage will determine whether the current rising Resistance answers Dr. King’s demand.</w:t>
      </w:r>
    </w:p>
    <w:p w14:paraId="4A094FC6" w14:textId="77777777" w:rsidR="003D53AF" w:rsidRDefault="001C01C8" w:rsidP="003D53AF">
      <w:pPr>
        <w:pStyle w:val="Heading2"/>
      </w:pPr>
      <w:r>
        <w:lastRenderedPageBreak/>
        <w:t xml:space="preserve">Plan </w:t>
      </w:r>
      <w:r w:rsidR="003D53AF">
        <w:t>Links</w:t>
      </w:r>
    </w:p>
    <w:p w14:paraId="62462BBB" w14:textId="77777777" w:rsidR="00EA6E7C" w:rsidRDefault="00D22FEF" w:rsidP="00EA6E7C">
      <w:pPr>
        <w:pStyle w:val="Heading3"/>
      </w:pPr>
      <w:r>
        <w:lastRenderedPageBreak/>
        <w:t xml:space="preserve">Link – </w:t>
      </w:r>
      <w:r w:rsidR="00EA6E7C">
        <w:t>Dream</w:t>
      </w:r>
      <w:r>
        <w:t xml:space="preserve"> Act</w:t>
      </w:r>
    </w:p>
    <w:p w14:paraId="390885BE" w14:textId="77777777" w:rsidR="00EA6E7C" w:rsidRPr="00186A32" w:rsidRDefault="00EA6E7C" w:rsidP="00EA6E7C">
      <w:pPr>
        <w:pStyle w:val="Heading4"/>
        <w:rPr>
          <w:rStyle w:val="Style13ptBold"/>
          <w:b/>
        </w:rPr>
      </w:pPr>
      <w:r>
        <w:t>The Dream Act was proposed on a militaristic foundation – it hurts the ability of the social movement to create fundamental change and legitimizes military expansion</w:t>
      </w:r>
    </w:p>
    <w:p w14:paraId="16FF9794" w14:textId="77777777" w:rsidR="00EA6E7C" w:rsidRPr="00A75142" w:rsidRDefault="00EA6E7C" w:rsidP="00EA6E7C">
      <w:pPr>
        <w:rPr>
          <w:rStyle w:val="Style13ptBold"/>
        </w:rPr>
      </w:pPr>
      <w:proofErr w:type="spellStart"/>
      <w:r w:rsidRPr="00A75142">
        <w:rPr>
          <w:rStyle w:val="Style13ptBold"/>
        </w:rPr>
        <w:t>Gehi</w:t>
      </w:r>
      <w:proofErr w:type="spellEnd"/>
      <w:r w:rsidRPr="00A75142">
        <w:rPr>
          <w:rStyle w:val="Style13ptBold"/>
        </w:rPr>
        <w:t>, National Lawyers Guild Executive Director</w:t>
      </w:r>
      <w:r>
        <w:rPr>
          <w:rStyle w:val="Style13ptBold"/>
        </w:rPr>
        <w:t xml:space="preserve"> and</w:t>
      </w:r>
      <w:r w:rsidRPr="00A75142">
        <w:rPr>
          <w:rStyle w:val="Style13ptBold"/>
        </w:rPr>
        <w:t xml:space="preserve"> </w:t>
      </w:r>
      <w:proofErr w:type="spellStart"/>
      <w:r w:rsidRPr="00A75142">
        <w:rPr>
          <w:rStyle w:val="Style13ptBold"/>
        </w:rPr>
        <w:t>Arkles</w:t>
      </w:r>
      <w:proofErr w:type="spellEnd"/>
      <w:r w:rsidRPr="00A75142">
        <w:rPr>
          <w:rStyle w:val="Style13ptBold"/>
        </w:rPr>
        <w:t xml:space="preserve"> Northeastern University School of Law Associate Teaching Professor, 16</w:t>
      </w:r>
    </w:p>
    <w:p w14:paraId="6666BC2A" w14:textId="77777777" w:rsidR="00EA6E7C" w:rsidRDefault="00EA6E7C" w:rsidP="00EA6E7C">
      <w:r>
        <w:t xml:space="preserve">[Pooja, Gabriel, 2/1/16, The Scholar &amp; Feminist </w:t>
      </w:r>
      <w:proofErr w:type="gramStart"/>
      <w:r>
        <w:t>Online ,</w:t>
      </w:r>
      <w:proofErr w:type="gramEnd"/>
      <w:r>
        <w:t xml:space="preserve"> ‘</w:t>
      </w:r>
      <w:r w:rsidRPr="00A75142">
        <w:t>Dreaming, Telling, Occupying, and Destroying: Interest Convergence between Militarism and Social Justice in the DREAM Act and the Repeal of “Don’t Ask, Don’t Tell”</w:t>
      </w:r>
      <w:r>
        <w:t>’, 13.2, page 2, accessed 7/13/18, MC]</w:t>
      </w:r>
    </w:p>
    <w:p w14:paraId="0E4D8854" w14:textId="77777777" w:rsidR="00EA6E7C" w:rsidRDefault="00EA6E7C" w:rsidP="00EA6E7C">
      <w:r>
        <w:t>*MIC = military industrial complex</w:t>
      </w:r>
    </w:p>
    <w:p w14:paraId="4F73B5AA" w14:textId="77777777" w:rsidR="00EA6E7C" w:rsidRDefault="00EA6E7C" w:rsidP="00EA6E7C">
      <w:r>
        <w:t xml:space="preserve">*NPIC = </w:t>
      </w:r>
      <w:proofErr w:type="spellStart"/>
      <w:proofErr w:type="gramStart"/>
      <w:r>
        <w:t>non profit</w:t>
      </w:r>
      <w:proofErr w:type="spellEnd"/>
      <w:proofErr w:type="gramEnd"/>
      <w:r>
        <w:t xml:space="preserve"> industrial complex</w:t>
      </w:r>
    </w:p>
    <w:p w14:paraId="250D089C" w14:textId="77777777" w:rsidR="00EA6E7C" w:rsidRPr="00186A32" w:rsidRDefault="00EA6E7C" w:rsidP="00EA6E7C">
      <w:pPr>
        <w:rPr>
          <w:rStyle w:val="StyleUnderline"/>
        </w:rPr>
      </w:pPr>
      <w:r w:rsidRPr="006D765E">
        <w:t>The DREAM Act and the repeal of DADT had very different constituencies, histories, and end goals</w:t>
      </w:r>
      <w:r w:rsidRPr="00186A32">
        <w:rPr>
          <w:rStyle w:val="StyleUnderline"/>
        </w:rPr>
        <w:t xml:space="preserve">. For proponents of </w:t>
      </w:r>
      <w:r w:rsidRPr="00EA6E7C">
        <w:t>the original</w:t>
      </w:r>
      <w:r w:rsidRPr="00186A32">
        <w:rPr>
          <w:rStyle w:val="StyleUnderline"/>
        </w:rPr>
        <w:t xml:space="preserve"> DREAM </w:t>
      </w:r>
      <w:r w:rsidRPr="00EA6E7C">
        <w:t>Act</w:t>
      </w:r>
      <w:r w:rsidRPr="00186A32">
        <w:rPr>
          <w:rStyle w:val="StyleUnderline"/>
        </w:rPr>
        <w:t xml:space="preserve">, the bill responded to the fact that draconian anti-immigrant laws have left very few, if any, paths for undocumented youth to access either higher education or protection from deportation.[34] </w:t>
      </w:r>
      <w:r w:rsidRPr="00EA6E7C">
        <w:t>The original momentum around the repeal of DADT developed as a response to homophobic military policies.[35] One became a military-related bill quietly and over time, while one was explicitly and solely about expanding participation in the military. The</w:t>
      </w:r>
      <w:r w:rsidRPr="006D765E">
        <w:t xml:space="preserve"> latter passed while the former did not. </w:t>
      </w:r>
      <w:r w:rsidRPr="00186A32">
        <w:rPr>
          <w:rStyle w:val="StyleUnderline"/>
        </w:rPr>
        <w:t xml:space="preserve">However, </w:t>
      </w:r>
      <w:r w:rsidRPr="00EA6E7C">
        <w:t>both bills were put forward as potential partial solutions to discrimination and marginalization, and both</w:t>
      </w:r>
      <w:r w:rsidRPr="00186A32">
        <w:rPr>
          <w:rStyle w:val="StyleUnderline"/>
        </w:rPr>
        <w:t xml:space="preserve"> can help us understand the four main ways that the MIC, the NPIC, and electoral politics manipulate and undermine social-justice efforts: 1) co-opting efforts toward social change into expansions of US military capacity; 2) fueling approval for elected officials who promise a liberal agenda, but who do not change existing social hierarchies and who worsen the maldistribution of wealth and power; 3) creating division among groups that might otherwise recognize their common interests and join together against dominant power structures; and 4) incentivizing social-justice movements to focus on minor reforms rather than fundamental change.</w:t>
      </w:r>
    </w:p>
    <w:p w14:paraId="001017F3" w14:textId="77777777" w:rsidR="00EA6E7C" w:rsidRPr="006D765E" w:rsidRDefault="00EA6E7C" w:rsidP="00EA6E7C">
      <w:r w:rsidRPr="006D765E">
        <w:t>Destruction of Lives and Comm</w:t>
      </w:r>
      <w:r>
        <w:t>unities through Military Action</w:t>
      </w:r>
    </w:p>
    <w:p w14:paraId="04737F80" w14:textId="77777777" w:rsidR="00EA6E7C" w:rsidRPr="00186A32" w:rsidRDefault="00EA6E7C" w:rsidP="00EA6E7C">
      <w:pPr>
        <w:rPr>
          <w:rStyle w:val="StyleUnderline"/>
        </w:rPr>
      </w:pPr>
      <w:r w:rsidRPr="00186A32">
        <w:rPr>
          <w:rStyle w:val="StyleUnderline"/>
        </w:rPr>
        <w:t xml:space="preserve">The NPIC, MIC, and politicians have used the DREAM Act </w:t>
      </w:r>
      <w:r w:rsidRPr="00EA6E7C">
        <w:t>and the repeal of DADT</w:t>
      </w:r>
      <w:r w:rsidRPr="00186A32">
        <w:rPr>
          <w:rStyle w:val="StyleUnderline"/>
        </w:rPr>
        <w:t xml:space="preserve"> to expand war-making both through funneling more bodies into the MIC and through lessening resistance to and increasing the apparent legitimacy of military projects. </w:t>
      </w:r>
      <w:r w:rsidRPr="00EA6E7C">
        <w:t>Because the DREAM Act did not pass, the repeal of DADT has had a greater impact on increasing military capacity, but the</w:t>
      </w:r>
      <w:r w:rsidRPr="00186A32">
        <w:rPr>
          <w:rStyle w:val="StyleUnderline"/>
        </w:rPr>
        <w:t xml:space="preserve"> support </w:t>
      </w:r>
      <w:r w:rsidRPr="00EA6E7C">
        <w:t>for both measures</w:t>
      </w:r>
      <w:r w:rsidRPr="00186A32">
        <w:rPr>
          <w:rStyle w:val="StyleUnderline"/>
        </w:rPr>
        <w:t xml:space="preserve"> has been deeply tied to military goals.</w:t>
      </w:r>
    </w:p>
    <w:p w14:paraId="5DEF0A25" w14:textId="77777777" w:rsidR="00EA6E7C" w:rsidRDefault="00EA6E7C" w:rsidP="00EA6E7C">
      <w:r w:rsidRPr="00186A32">
        <w:rPr>
          <w:rStyle w:val="StyleUnderline"/>
        </w:rPr>
        <w:t>The United States continues to engage in wars and military actions against and within Iraq, Afghanistan, Pakistan, Libya, Yemen, Syria, Palestine and many other countries, benefiting the profit-making enterprises of defense contractors and corporations.</w:t>
      </w:r>
      <w:r w:rsidRPr="006D765E">
        <w:t xml:space="preserve"> In addition to our own wars, the United States also provides financial and logistical military assistance to its allied countries–such as Israel and Egypt–enabling additional destruction and financial gain to the corporate sector.[36] Rape, the killing of civilians, including children, and the devastation of infrastructure are all integral parts of these military projects.[37] These wars continue without a draft, with an “all-volunteer” military. </w:t>
      </w:r>
      <w:r w:rsidRPr="00186A32">
        <w:rPr>
          <w:rStyle w:val="StyleUnderline"/>
        </w:rPr>
        <w:t xml:space="preserve">As the government becomes more (clearly) intertwined with corporate interests, sustaining wars abroad also sustains neoliberal economic </w:t>
      </w:r>
      <w:proofErr w:type="gramStart"/>
      <w:r w:rsidRPr="00186A32">
        <w:rPr>
          <w:rStyle w:val="StyleUnderline"/>
        </w:rPr>
        <w:t>structures</w:t>
      </w:r>
      <w:r>
        <w:t>.[</w:t>
      </w:r>
      <w:proofErr w:type="gramEnd"/>
      <w:r>
        <w:t>38]</w:t>
      </w:r>
    </w:p>
    <w:p w14:paraId="3665213A" w14:textId="77777777" w:rsidR="00B11663" w:rsidRDefault="00D22FEF" w:rsidP="00B11663">
      <w:pPr>
        <w:pStyle w:val="Heading3"/>
      </w:pPr>
      <w:r>
        <w:lastRenderedPageBreak/>
        <w:t xml:space="preserve">Link – </w:t>
      </w:r>
      <w:r w:rsidR="00B11663">
        <w:t>Path to Citizenship</w:t>
      </w:r>
    </w:p>
    <w:p w14:paraId="60B87207" w14:textId="77777777" w:rsidR="00B11663" w:rsidRPr="00F444A7" w:rsidRDefault="00B11663" w:rsidP="00B11663">
      <w:pPr>
        <w:pStyle w:val="Heading4"/>
      </w:pPr>
      <w:r>
        <w:t>Ideas of good citizenship through military involvement sustain the military normal by nurturing the ideal soldier</w:t>
      </w:r>
    </w:p>
    <w:p w14:paraId="1EFB6D15" w14:textId="77777777" w:rsidR="00B11663" w:rsidRPr="00A16999" w:rsidRDefault="00B11663" w:rsidP="00B11663">
      <w:pPr>
        <w:rPr>
          <w:rStyle w:val="Style13ptBold"/>
          <w:lang w:val="es-ES"/>
        </w:rPr>
      </w:pPr>
      <w:r w:rsidRPr="00A16999">
        <w:rPr>
          <w:rStyle w:val="Style13ptBold"/>
          <w:lang w:val="es-ES"/>
        </w:rPr>
        <w:t xml:space="preserve">Plascencia, Arizona </w:t>
      </w:r>
      <w:proofErr w:type="spellStart"/>
      <w:r w:rsidRPr="00A16999">
        <w:rPr>
          <w:rStyle w:val="Style13ptBold"/>
          <w:lang w:val="es-ES"/>
        </w:rPr>
        <w:t>State</w:t>
      </w:r>
      <w:proofErr w:type="spellEnd"/>
      <w:r w:rsidRPr="00A16999">
        <w:rPr>
          <w:rStyle w:val="Style13ptBold"/>
          <w:lang w:val="es-ES"/>
        </w:rPr>
        <w:t xml:space="preserve"> </w:t>
      </w:r>
      <w:proofErr w:type="spellStart"/>
      <w:r w:rsidRPr="00A16999">
        <w:rPr>
          <w:rStyle w:val="Style13ptBold"/>
          <w:lang w:val="es-ES"/>
        </w:rPr>
        <w:t>University</w:t>
      </w:r>
      <w:proofErr w:type="spellEnd"/>
      <w:r w:rsidRPr="00A16999">
        <w:rPr>
          <w:rStyle w:val="Style13ptBold"/>
          <w:lang w:val="es-ES"/>
        </w:rPr>
        <w:t>, et. al, 2015</w:t>
      </w:r>
    </w:p>
    <w:p w14:paraId="2E947FBE" w14:textId="77777777" w:rsidR="00B11663" w:rsidRDefault="00B11663" w:rsidP="00B11663">
      <w:r>
        <w:t xml:space="preserve">(Luis F B, </w:t>
      </w:r>
      <w:proofErr w:type="spellStart"/>
      <w:r>
        <w:t>Alisse</w:t>
      </w:r>
      <w:proofErr w:type="spellEnd"/>
      <w:r w:rsidRPr="00AA1AB5">
        <w:t xml:space="preserve"> </w:t>
      </w:r>
      <w:r>
        <w:t xml:space="preserve">Waterston, John Jay College of Criminal Justice, CUNY, Gina M. Pérez, Oberlin College, Summer 2015, Latino Studies, “Latinos, militarism, and militarization”, Vol. 13, </w:t>
      </w:r>
      <w:proofErr w:type="spellStart"/>
      <w:r>
        <w:t>Iss</w:t>
      </w:r>
      <w:proofErr w:type="spellEnd"/>
      <w:r>
        <w:t xml:space="preserve">. 2, accessed at </w:t>
      </w:r>
      <w:proofErr w:type="spellStart"/>
      <w:r>
        <w:t>Proquest</w:t>
      </w:r>
      <w:proofErr w:type="spellEnd"/>
      <w:r>
        <w:t xml:space="preserve"> on 7/16/18, GDI–LK)</w:t>
      </w:r>
    </w:p>
    <w:p w14:paraId="11F56FF2" w14:textId="77777777" w:rsidR="00B11663" w:rsidRDefault="00B11663" w:rsidP="00B11663">
      <w:pPr>
        <w:rPr>
          <w:u w:val="single"/>
        </w:rPr>
      </w:pPr>
      <w:r>
        <w:t xml:space="preserve">Notions of citizenship - or rather, </w:t>
      </w:r>
      <w:r w:rsidRPr="003179C5">
        <w:rPr>
          <w:rStyle w:val="StyleUnderline"/>
        </w:rPr>
        <w:t>what constitutes the best citizenship over some other forms of good citizenship - are vital to the assorted beliefs that sustain the military/enforcement normal.</w:t>
      </w:r>
      <w:r>
        <w:t xml:space="preserve"> Woven into their historical and contemporary narratives, </w:t>
      </w:r>
      <w:proofErr w:type="spellStart"/>
      <w:r>
        <w:t>Franqui</w:t>
      </w:r>
      <w:proofErr w:type="spellEnd"/>
      <w:r>
        <w:t>-</w:t>
      </w:r>
      <w:r w:rsidRPr="003179C5">
        <w:rPr>
          <w:rStyle w:val="StyleUnderline"/>
        </w:rPr>
        <w:t>Rivera, Plascencia, Garza, and Pérez identify the attributes of exceptional citizenship promoted by the military and nurtured within its institutions: a masculinist ideal</w:t>
      </w:r>
      <w:r>
        <w:t xml:space="preserve"> (though not exclusively male), </w:t>
      </w:r>
      <w:r w:rsidRPr="003179C5">
        <w:rPr>
          <w:rStyle w:val="StyleUnderline"/>
        </w:rPr>
        <w:t xml:space="preserve">and the presentation of self as clean, neat, serious and professional in crisp military uniform; loyal and dutiful to country (patriotic); responsible </w:t>
      </w:r>
      <w:r>
        <w:t xml:space="preserve">(accountable to the state), </w:t>
      </w:r>
      <w:r w:rsidRPr="003179C5">
        <w:rPr>
          <w:rStyle w:val="StyleUnderline"/>
        </w:rPr>
        <w:t>and committed to sacrifice one's life for the larger good as defined by the military and in the name of "democracy," "national security," and/or "the national interest." As more resources get funneled into educational programs with military ties</w:t>
      </w:r>
      <w:r>
        <w:t xml:space="preserve"> (Intelligence Community/IC Centers; Spy Camps, JROTC and ROTC, PRISP, The Minerva Consortium) and into mass, targeted and social media recruitment campaigns (for example, "</w:t>
      </w:r>
      <w:proofErr w:type="spellStart"/>
      <w:r>
        <w:t>Yo</w:t>
      </w:r>
      <w:proofErr w:type="spellEnd"/>
      <w:r>
        <w:t xml:space="preserve"> Soy El Army"), the "</w:t>
      </w:r>
      <w:r w:rsidRPr="003179C5">
        <w:rPr>
          <w:rStyle w:val="StyleUnderline"/>
        </w:rPr>
        <w:t>beliefs" are further reinforced, becoming almost irresistible (Pérez, 2009, 2006).</w:t>
      </w:r>
    </w:p>
    <w:p w14:paraId="0FD45B2D" w14:textId="77777777" w:rsidR="00454CB9" w:rsidRDefault="00454CB9" w:rsidP="00454CB9">
      <w:pPr>
        <w:pStyle w:val="Heading4"/>
      </w:pPr>
      <w:r>
        <w:t>Becoming a citizen steeped in the military/enforcement normal – empirically leads to interventions</w:t>
      </w:r>
    </w:p>
    <w:p w14:paraId="60BA9308" w14:textId="77777777" w:rsidR="000817E9" w:rsidRPr="0088268E" w:rsidRDefault="000817E9" w:rsidP="000817E9">
      <w:pPr>
        <w:rPr>
          <w:b/>
          <w:sz w:val="26"/>
          <w:szCs w:val="26"/>
        </w:rPr>
      </w:pPr>
      <w:r w:rsidRPr="0088268E">
        <w:rPr>
          <w:b/>
          <w:sz w:val="26"/>
          <w:szCs w:val="26"/>
        </w:rPr>
        <w:t>Plascencia, Arizona State University, anthropology professor, et al., 2015</w:t>
      </w:r>
    </w:p>
    <w:p w14:paraId="70A770E5" w14:textId="77777777" w:rsidR="000817E9" w:rsidRDefault="000817E9" w:rsidP="000817E9">
      <w:r>
        <w:t xml:space="preserve">(Luis F.B., </w:t>
      </w:r>
      <w:proofErr w:type="spellStart"/>
      <w:r w:rsidRPr="00630CA2">
        <w:t>Alisse</w:t>
      </w:r>
      <w:proofErr w:type="spellEnd"/>
      <w:r w:rsidRPr="00630CA2">
        <w:t xml:space="preserve"> Waterston</w:t>
      </w:r>
      <w:r>
        <w:t xml:space="preserve">, City University of New York, anthropology professor, and Gina M. Pérez, Oberlin College, </w:t>
      </w:r>
      <w:r w:rsidRPr="008A4392">
        <w:t>Comparative American Studies</w:t>
      </w:r>
      <w:r>
        <w:t xml:space="preserve"> professor, 2015, </w:t>
      </w:r>
      <w:r w:rsidRPr="00C055B0">
        <w:t>Latino Studies</w:t>
      </w:r>
      <w:r>
        <w:t>,</w:t>
      </w:r>
      <w:r w:rsidRPr="00C055B0">
        <w:t xml:space="preserve"> Vol. 13, 2, 150–161</w:t>
      </w:r>
      <w:r>
        <w:t>, “</w:t>
      </w:r>
      <w:r w:rsidRPr="00C055B0">
        <w:t>Latinos, militarism, and militarization</w:t>
      </w:r>
      <w:r>
        <w:t>”, accessed via ProQuest, accessed 7/16/18, GDI-JG)</w:t>
      </w:r>
    </w:p>
    <w:p w14:paraId="62A2FCF9" w14:textId="77777777" w:rsidR="000817E9" w:rsidRPr="00AF6017" w:rsidRDefault="000817E9" w:rsidP="000817E9">
      <w:r>
        <w:t>*We do not endorse gendered language</w:t>
      </w:r>
    </w:p>
    <w:p w14:paraId="21CFB8FF" w14:textId="77777777" w:rsidR="000817E9" w:rsidRDefault="000817E9" w:rsidP="000817E9">
      <w:r w:rsidRPr="000C112C">
        <w:rPr>
          <w:rStyle w:val="StyleUnderline"/>
        </w:rPr>
        <w:t>The contemporary transformation process from one form of being into another</w:t>
      </w:r>
      <w:r>
        <w:t xml:space="preserve">, </w:t>
      </w:r>
      <w:r w:rsidRPr="000C112C">
        <w:rPr>
          <w:rStyle w:val="Emphasis"/>
        </w:rPr>
        <w:t>from an “alien” to a citizen-being</w:t>
      </w:r>
      <w:r>
        <w:t xml:space="preserve">, </w:t>
      </w:r>
      <w:r w:rsidRPr="000C112C">
        <w:rPr>
          <w:rStyle w:val="StyleUnderline"/>
        </w:rPr>
        <w:t>could not be made more transparent than in</w:t>
      </w:r>
      <w:r>
        <w:t xml:space="preserve"> Plascencia’s paper on </w:t>
      </w:r>
      <w:r w:rsidRPr="000C112C">
        <w:rPr>
          <w:rStyle w:val="StyleUnderline"/>
        </w:rPr>
        <w:t>the “military gates of citizenship” for green card holders and “illegal aliens.”</w:t>
      </w:r>
      <w:r>
        <w:t xml:space="preserve"> Plascencia examines </w:t>
      </w:r>
      <w:r w:rsidRPr="000C112C">
        <w:rPr>
          <w:rStyle w:val="StyleUnderline"/>
        </w:rPr>
        <w:t xml:space="preserve">the </w:t>
      </w:r>
      <w:r w:rsidRPr="000C112C">
        <w:t>development of a</w:t>
      </w:r>
      <w:r w:rsidRPr="000C112C">
        <w:rPr>
          <w:rStyle w:val="StyleUnderline"/>
        </w:rPr>
        <w:t xml:space="preserve"> federal statute</w:t>
      </w:r>
      <w:r>
        <w:t xml:space="preserve"> (8 U.S.C §1440) that </w:t>
      </w:r>
      <w:proofErr w:type="gramStart"/>
      <w:r w:rsidRPr="000C112C">
        <w:rPr>
          <w:rStyle w:val="StyleUnderline"/>
        </w:rPr>
        <w:t>dates back to</w:t>
      </w:r>
      <w:proofErr w:type="gramEnd"/>
      <w:r w:rsidRPr="000C112C">
        <w:rPr>
          <w:rStyle w:val="StyleUnderline"/>
        </w:rPr>
        <w:t xml:space="preserve"> the Civil War, and that allows non- citizens to be granted citizenship based on performing military work</w:t>
      </w:r>
      <w:r>
        <w:t>. The law does not exclude “undocumented” migrants from the generous benefit.</w:t>
      </w:r>
    </w:p>
    <w:p w14:paraId="38F8CEA0" w14:textId="77777777" w:rsidR="000817E9" w:rsidRDefault="000817E9" w:rsidP="000817E9">
      <w:r>
        <w:t xml:space="preserve">Plascencia explains that </w:t>
      </w:r>
      <w:r w:rsidRPr="00351715">
        <w:rPr>
          <w:rStyle w:val="Emphasis"/>
        </w:rPr>
        <w:t>the how and why of the contemporary transformation is steeped in the military/enforcement normal</w:t>
      </w:r>
      <w:r>
        <w:t xml:space="preserve">. </w:t>
      </w:r>
      <w:r w:rsidRPr="00351715">
        <w:rPr>
          <w:rStyle w:val="StyleUnderline"/>
        </w:rPr>
        <w:t>The opportunity for a relatively easy</w:t>
      </w:r>
      <w:r>
        <w:t xml:space="preserve"> – rather than onerous – </w:t>
      </w:r>
      <w:r w:rsidRPr="00351715">
        <w:rPr>
          <w:rStyle w:val="StyleUnderline"/>
        </w:rPr>
        <w:t>process of status transformation was made possible only by participation in the military during a time of war.</w:t>
      </w:r>
      <w:r>
        <w:t xml:space="preserve"> </w:t>
      </w:r>
      <w:r w:rsidRPr="00351715">
        <w:rPr>
          <w:rStyle w:val="Emphasis"/>
        </w:rPr>
        <w:t>By a flick of the legal switch, the United States can still have all those “illegals”</w:t>
      </w:r>
      <w:r>
        <w:t xml:space="preserve"> – the </w:t>
      </w:r>
      <w:r w:rsidRPr="00351715">
        <w:rPr>
          <w:rStyle w:val="StyleUnderline"/>
        </w:rPr>
        <w:t>vulnerable workers</w:t>
      </w:r>
      <w:r>
        <w:t xml:space="preserve">, the </w:t>
      </w:r>
      <w:r w:rsidRPr="00351715">
        <w:rPr>
          <w:rStyle w:val="StyleUnderline"/>
        </w:rPr>
        <w:t>easy scapegoats,</w:t>
      </w:r>
      <w:r>
        <w:t xml:space="preserve"> </w:t>
      </w:r>
      <w:r w:rsidRPr="00351715">
        <w:rPr>
          <w:rStyle w:val="StyleUnderline"/>
        </w:rPr>
        <w:t xml:space="preserve">the root of many social evils – </w:t>
      </w:r>
      <w:r w:rsidRPr="00351715">
        <w:rPr>
          <w:rStyle w:val="Emphasis"/>
        </w:rPr>
        <w:t>and still have its hero-warriors</w:t>
      </w:r>
      <w:r>
        <w:t xml:space="preserve">. </w:t>
      </w:r>
      <w:r w:rsidRPr="00351715">
        <w:rPr>
          <w:rStyle w:val="StyleUnderline"/>
        </w:rPr>
        <w:t>When</w:t>
      </w:r>
      <w:r>
        <w:t xml:space="preserve"> George W. </w:t>
      </w:r>
      <w:r w:rsidRPr="00351715">
        <w:rPr>
          <w:rStyle w:val="StyleUnderline"/>
        </w:rPr>
        <w:t xml:space="preserve">Bush authorized Executive Order 13269 in 2002, the transformation process was set in motion </w:t>
      </w:r>
      <w:r>
        <w:t xml:space="preserve">for young </w:t>
      </w:r>
      <w:r>
        <w:lastRenderedPageBreak/>
        <w:t xml:space="preserve">Latino non-citizens based on 8 US Code §1440. </w:t>
      </w:r>
      <w:r w:rsidRPr="00351715">
        <w:rPr>
          <w:rStyle w:val="Emphasis"/>
        </w:rPr>
        <w:t>Eight months later, the United States invaded Iraq</w:t>
      </w:r>
      <w:r>
        <w:t xml:space="preserve"> in March 2003.</w:t>
      </w:r>
    </w:p>
    <w:p w14:paraId="3C1BAE9C" w14:textId="77777777" w:rsidR="001C01C8" w:rsidRDefault="00E23618" w:rsidP="001C01C8">
      <w:pPr>
        <w:pStyle w:val="Heading2"/>
      </w:pPr>
      <w:r>
        <w:lastRenderedPageBreak/>
        <w:t>A</w:t>
      </w:r>
      <w:r w:rsidR="001C01C8">
        <w:t>dvantage Links</w:t>
      </w:r>
    </w:p>
    <w:p w14:paraId="0D067263" w14:textId="66237FB6" w:rsidR="00AC3248" w:rsidRDefault="00540F5A" w:rsidP="00AC3248">
      <w:pPr>
        <w:pStyle w:val="Heading3"/>
      </w:pPr>
      <w:r>
        <w:t xml:space="preserve">Link – </w:t>
      </w:r>
      <w:r w:rsidR="00AC3248">
        <w:t>Cultural Competency</w:t>
      </w:r>
    </w:p>
    <w:p w14:paraId="4B5F0007" w14:textId="77777777" w:rsidR="00AC3248" w:rsidRDefault="00AC3248" w:rsidP="00AC3248">
      <w:pPr>
        <w:pStyle w:val="Heading4"/>
      </w:pPr>
      <w:r>
        <w:t>The idea that the US military can have ‘cultural legitimacy’ is a lie told by the sovereign to justify biopolitical control over populations deemed dangerous or suspect</w:t>
      </w:r>
    </w:p>
    <w:p w14:paraId="1690F200" w14:textId="77777777" w:rsidR="00AC3248" w:rsidRDefault="00AC3248" w:rsidP="00AC3248">
      <w:pPr>
        <w:rPr>
          <w:rStyle w:val="Style13ptBold"/>
        </w:rPr>
      </w:pPr>
      <w:proofErr w:type="spellStart"/>
      <w:r>
        <w:rPr>
          <w:rStyle w:val="Style13ptBold"/>
        </w:rPr>
        <w:t>Gullì</w:t>
      </w:r>
      <w:proofErr w:type="spellEnd"/>
      <w:r>
        <w:rPr>
          <w:rStyle w:val="Style13ptBold"/>
        </w:rPr>
        <w:t>, Long Island University philosophy professor, 13</w:t>
      </w:r>
    </w:p>
    <w:p w14:paraId="51A09B3A" w14:textId="77777777" w:rsidR="00AC3248" w:rsidRPr="00E934E9" w:rsidRDefault="00AC3248" w:rsidP="00AC3248">
      <w:pPr>
        <w:rPr>
          <w:bCs/>
          <w:sz w:val="16"/>
        </w:rPr>
      </w:pPr>
      <w:r w:rsidRPr="00B4162A">
        <w:rPr>
          <w:rStyle w:val="Style13ptBold"/>
          <w:b w:val="0"/>
          <w:sz w:val="16"/>
        </w:rPr>
        <w:t>[</w:t>
      </w:r>
      <w:proofErr w:type="gramStart"/>
      <w:r>
        <w:rPr>
          <w:rStyle w:val="Style13ptBold"/>
          <w:b w:val="0"/>
          <w:sz w:val="16"/>
        </w:rPr>
        <w:t>Bruno,</w:t>
      </w:r>
      <w:proofErr w:type="gramEnd"/>
      <w:r>
        <w:rPr>
          <w:rStyle w:val="Style13ptBold"/>
          <w:b w:val="0"/>
          <w:sz w:val="16"/>
        </w:rPr>
        <w:t xml:space="preserve"> teaches philosophy at Long Island University, Brooklyn Campus, and at Kingsborough Community College. 2013, “For the critique of sovereignty and violence,” accessed 7/15/18, </w:t>
      </w:r>
      <w:hyperlink r:id="rId118" w:history="1">
        <w:r w:rsidRPr="00D830AF">
          <w:rPr>
            <w:rStyle w:val="Hyperlink"/>
            <w:sz w:val="16"/>
          </w:rPr>
          <w:t>https://www.academia.edu/2527260/For_the_Critique_of_Sovereignty_and_Violence</w:t>
        </w:r>
      </w:hyperlink>
      <w:r>
        <w:rPr>
          <w:rStyle w:val="Style13ptBold"/>
          <w:b w:val="0"/>
          <w:sz w:val="16"/>
        </w:rPr>
        <w:t>] GDI-ARV</w:t>
      </w:r>
    </w:p>
    <w:p w14:paraId="196FE6E0" w14:textId="77777777" w:rsidR="00AC3248" w:rsidRDefault="00AC3248" w:rsidP="00AC3248">
      <w:r>
        <w:t xml:space="preserve">I think that we have now an understanding of what the situation is: </w:t>
      </w:r>
      <w:r w:rsidRPr="00193C8E">
        <w:rPr>
          <w:rStyle w:val="StyleUnderline"/>
        </w:rPr>
        <w:t>The sovereign everywhere, be it the political or financial elite, fakes the legitimacy on which its power and authority supposedly rest</w:t>
      </w:r>
      <w:r>
        <w:t xml:space="preserve">. In truth, they rest on violence and terror, or the threat thereof. </w:t>
      </w:r>
      <w:r w:rsidRPr="00E934E9">
        <w:rPr>
          <w:rStyle w:val="StyleUnderline"/>
        </w:rPr>
        <w:t>This is an obvious and essential aspect of the singularity of the present crisis. In this sense, the singularity of the crisis lies in the fact that the struggle for dominance is at one and the same time impaired and made more brutal by the lack of hegemony</w:t>
      </w:r>
      <w:r>
        <w:t xml:space="preserve">. This is true in general, but </w:t>
      </w:r>
      <w:r w:rsidRPr="00E934E9">
        <w:rPr>
          <w:rStyle w:val="StyleUnderline"/>
        </w:rPr>
        <w:t>it is perhaps particularly true with respect to the greatest power on earth, the United States, whose hegemony has diminished or vanished</w:t>
      </w:r>
      <w:r>
        <w:t xml:space="preserve">. It is a fortiori true of whatever is called ‘the West,’ of which the US has for about a century represented the vanguard. Lacking hegemony, the </w:t>
      </w:r>
      <w:r w:rsidRPr="00E934E9">
        <w:rPr>
          <w:rStyle w:val="StyleUnderline"/>
        </w:rPr>
        <w:t xml:space="preserve">sheer drive for domination </w:t>
      </w:r>
      <w:proofErr w:type="gramStart"/>
      <w:r w:rsidRPr="00E934E9">
        <w:rPr>
          <w:rStyle w:val="StyleUnderline"/>
        </w:rPr>
        <w:t>has to</w:t>
      </w:r>
      <w:proofErr w:type="gramEnd"/>
      <w:r w:rsidRPr="00E934E9">
        <w:rPr>
          <w:rStyle w:val="StyleUnderline"/>
        </w:rPr>
        <w:t xml:space="preserve"> show its true face, its raw violence</w:t>
      </w:r>
      <w:r>
        <w:t>. The usual, traditional ideological justifications for dominance (such as bringing democracy and freedom here and the</w:t>
      </w:r>
      <w:r w:rsidRPr="00E934E9">
        <w:t>re) have now become very weak because of the contempt that the dominant nations (the US and its most powerful allies) regularly show toward legality, morality, and humanity. Of course, the so-called rogue states, 6 thriving on corruption, do not fare any better in this sense, but for them, when they act autonomously and against the dictates of ‘the West,’ the specter of punishment, in the form of retaliatory</w:t>
      </w:r>
      <w:r>
        <w:t xml:space="preserve"> war or even indictment from the International Criminal Court, remains a clear limit, a possibility. Not so for the dominant nations</w:t>
      </w:r>
      <w:r w:rsidRPr="00E934E9">
        <w:t>:</w:t>
      </w:r>
      <w:r w:rsidRPr="00E934E9">
        <w:rPr>
          <w:rStyle w:val="StyleUnderline"/>
        </w:rPr>
        <w:t xml:space="preserve"> who will stop the United States from striking anywhere at will, or Israel from regularly massacring people in the Gaza Strip, or envious France from once again trying its luck in Africa?</w:t>
      </w:r>
      <w:r>
        <w:t xml:space="preserve"> Yet, though still dominant, </w:t>
      </w:r>
      <w:r w:rsidRPr="00E934E9">
        <w:rPr>
          <w:rStyle w:val="StyleUnderline"/>
        </w:rPr>
        <w:t>these nations are painfully aware of their structural, ontological and historical, weakness. All attempts at concealing that weakness</w:t>
      </w:r>
      <w:r>
        <w:t xml:space="preserve"> (and the uncomfortable awareness of it) </w:t>
      </w:r>
      <w:r w:rsidRPr="00E934E9">
        <w:rPr>
          <w:rStyle w:val="StyleUnderline"/>
        </w:rPr>
        <w:t>only heighten the brutality in the exertion of what remains of their dominance.</w:t>
      </w:r>
      <w:r>
        <w:t xml:space="preserve"> Although they rely on a highly sophisticated military machine (the technology of drones is a clear instance of this) and on an equally sophisticated diplomacy, which has traditionally been and increasingly is an outpost for military operations and global policing (now excellently incarnated by </w:t>
      </w:r>
      <w:proofErr w:type="spellStart"/>
      <w:r>
        <w:t>Africom</w:t>
      </w:r>
      <w:proofErr w:type="spellEnd"/>
      <w:r>
        <w:t xml:space="preserve">), they know that they have lost their hegemony. </w:t>
      </w:r>
    </w:p>
    <w:p w14:paraId="74F8DAF1" w14:textId="77777777" w:rsidR="00AC3248" w:rsidRDefault="00AC3248" w:rsidP="00AC3248">
      <w:r w:rsidRPr="00E934E9">
        <w:rPr>
          <w:rStyle w:val="StyleUnderline"/>
        </w:rPr>
        <w:t>‘Domination without hegemony</w:t>
      </w:r>
      <w:r>
        <w:t xml:space="preserve">’ is a phrase that Giovanni </w:t>
      </w:r>
      <w:proofErr w:type="spellStart"/>
      <w:r>
        <w:t>Arrighi</w:t>
      </w:r>
      <w:proofErr w:type="spellEnd"/>
      <w:r>
        <w:t xml:space="preserve"> uses in his study of the long twentieth century and his lineages of the twenty-first century (1994/2010 and 2007). Originating with </w:t>
      </w:r>
      <w:proofErr w:type="spellStart"/>
      <w:r>
        <w:t>Ranajit</w:t>
      </w:r>
      <w:proofErr w:type="spellEnd"/>
      <w:r>
        <w:t xml:space="preserve"> Guha (1992), </w:t>
      </w:r>
      <w:r w:rsidRPr="00E934E9">
        <w:rPr>
          <w:rStyle w:val="StyleUnderline"/>
        </w:rPr>
        <w:t>the phrase captures the singularity of the global crisis, the terminal stage of sovereignty</w:t>
      </w:r>
      <w:r>
        <w:t xml:space="preserve">, in </w:t>
      </w:r>
      <w:proofErr w:type="spellStart"/>
      <w:r>
        <w:t>Arrighi’s</w:t>
      </w:r>
      <w:proofErr w:type="spellEnd"/>
      <w:r>
        <w:t xml:space="preserve"> “historical investigation of the present and of the future” (1994/2010: 221). </w:t>
      </w:r>
      <w:r w:rsidRPr="00E934E9">
        <w:rPr>
          <w:rStyle w:val="StyleUnderline"/>
        </w:rPr>
        <w:t xml:space="preserve">It acquires </w:t>
      </w:r>
      <w:proofErr w:type="gramStart"/>
      <w:r w:rsidRPr="00E934E9">
        <w:rPr>
          <w:rStyle w:val="StyleUnderline"/>
        </w:rPr>
        <w:t>particular meaning</w:t>
      </w:r>
      <w:proofErr w:type="gramEnd"/>
      <w:r w:rsidRPr="00E934E9">
        <w:rPr>
          <w:rStyle w:val="StyleUnderline"/>
        </w:rPr>
        <w:t xml:space="preserve"> in the light of </w:t>
      </w:r>
      <w:proofErr w:type="spellStart"/>
      <w:r w:rsidRPr="00E934E9">
        <w:rPr>
          <w:rStyle w:val="StyleUnderline"/>
        </w:rPr>
        <w:t>Arrighi’s</w:t>
      </w:r>
      <w:proofErr w:type="spellEnd"/>
      <w:r w:rsidRPr="00E934E9">
        <w:rPr>
          <w:rStyle w:val="StyleUnderline"/>
        </w:rPr>
        <w:t xml:space="preserve"> notion of the bifurcation of financial and military power.</w:t>
      </w:r>
      <w:r>
        <w:t xml:space="preserve"> Without getting into the question, treated by </w:t>
      </w:r>
      <w:proofErr w:type="spellStart"/>
      <w:r>
        <w:t>Arrighi</w:t>
      </w:r>
      <w:proofErr w:type="spellEnd"/>
      <w:r>
        <w:t xml:space="preserve">, of the rise of China and East Asia, what I want to note is that for </w:t>
      </w:r>
      <w:proofErr w:type="spellStart"/>
      <w:r>
        <w:t>Arrighi</w:t>
      </w:r>
      <w:proofErr w:type="spellEnd"/>
      <w:r>
        <w:t>, early in the twenty-first century, and certainly with 7 the ill-advised and catastrophic war against Iraq, “</w:t>
      </w:r>
      <w:r w:rsidRPr="00E934E9">
        <w:rPr>
          <w:rStyle w:val="StyleUnderline"/>
        </w:rPr>
        <w:t>the US belle époque came to an end and US world hegemony entered what in all likelihood is its terminal crisis</w:t>
      </w:r>
      <w:r>
        <w:t xml:space="preserve">.” He continues: </w:t>
      </w:r>
    </w:p>
    <w:p w14:paraId="09F438E7" w14:textId="77777777" w:rsidR="00AC3248" w:rsidRPr="00193C8E" w:rsidRDefault="00AC3248" w:rsidP="00AC3248">
      <w:r w:rsidRPr="00E934E9">
        <w:rPr>
          <w:rStyle w:val="StyleUnderline"/>
        </w:rPr>
        <w:t>Although the United States remains by far the world’s most powerful state, its relationship to the rest of the world is now best described as one of ‘domination without hegemony’</w:t>
      </w:r>
      <w:r>
        <w:t xml:space="preserve"> (1994/2010: 384).</w:t>
      </w:r>
    </w:p>
    <w:p w14:paraId="7937B860" w14:textId="167351FF" w:rsidR="001C01C8" w:rsidRDefault="00540F5A" w:rsidP="001C01C8">
      <w:pPr>
        <w:pStyle w:val="Heading3"/>
      </w:pPr>
      <w:r>
        <w:t xml:space="preserve">Link – </w:t>
      </w:r>
      <w:r w:rsidR="001C01C8">
        <w:t>Liberal International Order</w:t>
      </w:r>
    </w:p>
    <w:p w14:paraId="69A93F7F" w14:textId="77777777" w:rsidR="001C01C8" w:rsidRPr="007F6A41" w:rsidRDefault="001C01C8" w:rsidP="001C01C8">
      <w:pPr>
        <w:pStyle w:val="Heading4"/>
      </w:pPr>
      <w:r>
        <w:t>Liberal International security discourse preserves the status quo and violently incorporates states into the global order</w:t>
      </w:r>
    </w:p>
    <w:p w14:paraId="1CF5D876" w14:textId="77777777" w:rsidR="001C01C8" w:rsidRDefault="001C01C8" w:rsidP="001C01C8">
      <w:r>
        <w:rPr>
          <w:b/>
        </w:rPr>
        <w:t>Burke, University of New South Wales Politics and International Relations Professor,</w:t>
      </w:r>
      <w:r>
        <w:t xml:space="preserve"> </w:t>
      </w:r>
      <w:r>
        <w:rPr>
          <w:b/>
        </w:rPr>
        <w:t>et. al, 16</w:t>
      </w:r>
    </w:p>
    <w:p w14:paraId="1E7DDADF" w14:textId="77777777" w:rsidR="001C01C8" w:rsidRPr="00453B5F" w:rsidRDefault="001C01C8" w:rsidP="001C01C8">
      <w:r>
        <w:t xml:space="preserve">[Anthony, Katrina Lee-Koo, Associate of International Relations and Deputy Director of Monash GPS (Gender, Peace and Security), and Matt McDonald, Associate Professor School of Political Science and International Studies Faculty of Humanities and Social Sciences in Queensland, February 1, 2016, Journal of Global Security Studies, “An Ethics of Global Security,” </w:t>
      </w:r>
      <w:hyperlink r:id="rId119" w:history="1">
        <w:r w:rsidRPr="000D1A37">
          <w:rPr>
            <w:rStyle w:val="Hyperlink"/>
          </w:rPr>
          <w:t>https://academic.oup.com/jogss/article/1/1/64/1838350</w:t>
        </w:r>
      </w:hyperlink>
      <w:r>
        <w:t>, Accessed 7/3/18, GDI-</w:t>
      </w:r>
      <w:proofErr w:type="spellStart"/>
      <w:r>
        <w:t>GFerrer</w:t>
      </w:r>
      <w:proofErr w:type="spellEnd"/>
      <w:r>
        <w:t>-</w:t>
      </w:r>
      <w:proofErr w:type="spellStart"/>
      <w:r>
        <w:t>Falto</w:t>
      </w:r>
      <w:proofErr w:type="spellEnd"/>
      <w:r>
        <w:t>]</w:t>
      </w:r>
    </w:p>
    <w:p w14:paraId="5D4252BC" w14:textId="77777777" w:rsidR="001C01C8" w:rsidRPr="00453B5F" w:rsidRDefault="001C01C8" w:rsidP="001C01C8">
      <w:r>
        <w:t xml:space="preserve">Finally, </w:t>
      </w:r>
      <w:r w:rsidRPr="00453B5F">
        <w:rPr>
          <w:rStyle w:val="StyleUnderline"/>
        </w:rPr>
        <w:t>the liberal international security perspective fails to effectively come to terms with those security threats endemic to the international system itself</w:t>
      </w:r>
      <w:r>
        <w:t>. Indeed, t</w:t>
      </w:r>
      <w:r w:rsidRPr="00453B5F">
        <w:rPr>
          <w:rStyle w:val="StyleUnderline"/>
        </w:rPr>
        <w:t>he liberal approach is implicated in both their creation and the inadequacy of response. This could be applied to a range of global efforts to address insecurity without significantly disrupting preexisting structures of order or power relationships.</w:t>
      </w:r>
      <w:r>
        <w:t xml:space="preserve"> For example, </w:t>
      </w:r>
      <w:proofErr w:type="spellStart"/>
      <w:r>
        <w:t>postconflict</w:t>
      </w:r>
      <w:proofErr w:type="spellEnd"/>
      <w:r>
        <w:t xml:space="preserve"> </w:t>
      </w:r>
      <w:r w:rsidRPr="00453B5F">
        <w:rPr>
          <w:rStyle w:val="StyleUnderline"/>
        </w:rPr>
        <w:t>liberal peacebuilding programs seek to transition warring states into liberal democracies and integrate them into the global marketplace while simultaneously maintaining pre-existing power relationships. This is</w:t>
      </w:r>
      <w:r>
        <w:t xml:space="preserve"> often </w:t>
      </w:r>
      <w:r w:rsidRPr="00453B5F">
        <w:rPr>
          <w:rStyle w:val="StyleUnderline"/>
        </w:rPr>
        <w:t xml:space="preserve">done with little consideration of grassroots views of the </w:t>
      </w:r>
      <w:proofErr w:type="spellStart"/>
      <w:r w:rsidRPr="00453B5F">
        <w:rPr>
          <w:rStyle w:val="StyleUnderline"/>
        </w:rPr>
        <w:t>postconflict</w:t>
      </w:r>
      <w:proofErr w:type="spellEnd"/>
      <w:r w:rsidRPr="00453B5F">
        <w:rPr>
          <w:rStyle w:val="StyleUnderline"/>
        </w:rPr>
        <w:t xml:space="preserve"> polity</w:t>
      </w:r>
      <w:r>
        <w:t xml:space="preserve"> (Richmond 2009, 2011). </w:t>
      </w:r>
      <w:r w:rsidRPr="00453B5F">
        <w:rPr>
          <w:rStyle w:val="StyleUnderline"/>
        </w:rPr>
        <w:t>The structure and function of the neoliberal international economic system</w:t>
      </w:r>
      <w:r>
        <w:t xml:space="preserve">, meanwhile, </w:t>
      </w:r>
      <w:r w:rsidRPr="00453B5F">
        <w:rPr>
          <w:rStyle w:val="StyleUnderline"/>
        </w:rPr>
        <w:t>can</w:t>
      </w:r>
      <w:r>
        <w:t xml:space="preserve"> also </w:t>
      </w:r>
      <w:r w:rsidRPr="00453B5F">
        <w:rPr>
          <w:rStyle w:val="StyleUnderline"/>
        </w:rPr>
        <w:t>be linked to the incidence of poverty and inequality within that system. A liberal international security discourse here orients toward the preservation of a status quo that produces and constitutes significant harm for much of the world’s population.</w:t>
      </w:r>
      <w:r>
        <w:t xml:space="preserve"> Although some proponents of a liberal perspective have gone as far as making a case for human security (UNDP 1994), </w:t>
      </w:r>
      <w:r w:rsidRPr="00453B5F">
        <w:rPr>
          <w:rStyle w:val="StyleUnderline"/>
        </w:rPr>
        <w:t>the means and actors envisaged to realize this ultimately remain wedded to and grounded in an international society of states. The limits of this approach have been particularly evident in the context of its “adoption” by a range of states and international institutions</w:t>
      </w:r>
      <w:r>
        <w:t xml:space="preserve">, in the </w:t>
      </w:r>
      <w:proofErr w:type="gramStart"/>
      <w:r>
        <w:t>1990s in particular</w:t>
      </w:r>
      <w:proofErr w:type="gramEnd"/>
      <w:r>
        <w:t xml:space="preserve"> (Booth 2007, 321–27).</w:t>
      </w:r>
    </w:p>
    <w:p w14:paraId="546CD934" w14:textId="3E673C6A" w:rsidR="001C01C8" w:rsidRPr="002C1BF8" w:rsidRDefault="00540F5A" w:rsidP="001C01C8">
      <w:pPr>
        <w:pStyle w:val="Heading3"/>
      </w:pPr>
      <w:r>
        <w:lastRenderedPageBreak/>
        <w:t xml:space="preserve">Link – </w:t>
      </w:r>
      <w:r w:rsidR="001C01C8">
        <w:t>Terrorism</w:t>
      </w:r>
    </w:p>
    <w:p w14:paraId="6ED570BC" w14:textId="77777777" w:rsidR="001C01C8" w:rsidRPr="00BF30EB" w:rsidRDefault="001C01C8" w:rsidP="001C01C8">
      <w:pPr>
        <w:pStyle w:val="Heading4"/>
      </w:pPr>
      <w:r>
        <w:t xml:space="preserve">The aff continues the endless war on terror with an affirmative rooted in fear tactics – this inevitably leads to rampant militarism </w:t>
      </w:r>
    </w:p>
    <w:p w14:paraId="0D52DC21" w14:textId="77777777" w:rsidR="001C01C8" w:rsidRPr="00E14220" w:rsidRDefault="001C01C8" w:rsidP="001C01C8">
      <w:pPr>
        <w:rPr>
          <w:rStyle w:val="Style13ptBold"/>
        </w:rPr>
      </w:pPr>
      <w:r w:rsidRPr="00E14220">
        <w:rPr>
          <w:rStyle w:val="Style13ptBold"/>
        </w:rPr>
        <w:t>Kohn, Professor of History and Adjunct Professor of Peace, War, and Defense at the University of North Carolina, 09</w:t>
      </w:r>
    </w:p>
    <w:p w14:paraId="3ED38CF8" w14:textId="77777777" w:rsidR="001C01C8" w:rsidRPr="002314AF" w:rsidRDefault="001C01C8" w:rsidP="001C01C8">
      <w:r>
        <w:t xml:space="preserve">(Richard H., January 2009,  The Journal of Military History, “The Danger of Militarization in an Endless "War" on Terrorism”, </w:t>
      </w:r>
      <w:hyperlink r:id="rId120" w:history="1">
        <w:r w:rsidRPr="00524BC5">
          <w:rPr>
            <w:rStyle w:val="Hyperlink"/>
          </w:rPr>
          <w:t>https://muse.jhu.edu/article/257442</w:t>
        </w:r>
      </w:hyperlink>
      <w:r>
        <w:t xml:space="preserve"> Volume 73, Number 1, accessed 7/16/18,  GDI – AYH) </w:t>
      </w:r>
    </w:p>
    <w:p w14:paraId="54D3DBA9" w14:textId="77777777" w:rsidR="001C01C8" w:rsidRDefault="001C01C8" w:rsidP="001C01C8">
      <w:r>
        <w:t xml:space="preserve">In militarizing the threat of terrorism, </w:t>
      </w:r>
      <w:r w:rsidRPr="00EB2564">
        <w:rPr>
          <w:rStyle w:val="StyleUnderline"/>
        </w:rPr>
        <w:t>the United States differs from almost</w:t>
      </w:r>
      <w:r w:rsidRPr="00E14220">
        <w:rPr>
          <w:rStyle w:val="StyleUnderline"/>
          <w:sz w:val="12"/>
        </w:rPr>
        <w:t xml:space="preserve">¶ </w:t>
      </w:r>
      <w:r w:rsidRPr="00EB2564">
        <w:rPr>
          <w:rStyle w:val="StyleUnderline"/>
        </w:rPr>
        <w:t>every other country in the world and ignores its own historical experience, which</w:t>
      </w:r>
      <w:r w:rsidRPr="00E14220">
        <w:rPr>
          <w:rStyle w:val="StyleUnderline"/>
          <w:sz w:val="12"/>
        </w:rPr>
        <w:t xml:space="preserve">¶ </w:t>
      </w:r>
      <w:r w:rsidRPr="00EB2564">
        <w:rPr>
          <w:rStyle w:val="StyleUnderline"/>
        </w:rPr>
        <w:t>at various times has included terrorism in many forms. Some countries today face</w:t>
      </w:r>
      <w:r w:rsidRPr="00E14220">
        <w:rPr>
          <w:rStyle w:val="StyleUnderline"/>
          <w:sz w:val="12"/>
        </w:rPr>
        <w:t xml:space="preserve">¶ </w:t>
      </w:r>
      <w:r w:rsidRPr="00EB2564">
        <w:rPr>
          <w:rStyle w:val="StyleUnderline"/>
        </w:rPr>
        <w:t>internal terrorist threats in the form of nationalist or ethnic separatists</w:t>
      </w:r>
      <w:r>
        <w:t>—</w:t>
      </w:r>
      <w:proofErr w:type="gramStart"/>
      <w:r>
        <w:t>Russia,</w:t>
      </w:r>
      <w:r w:rsidRPr="00E14220">
        <w:rPr>
          <w:sz w:val="12"/>
        </w:rPr>
        <w:t>¶</w:t>
      </w:r>
      <w:proofErr w:type="gramEnd"/>
      <w:r w:rsidRPr="00E14220">
        <w:rPr>
          <w:sz w:val="12"/>
        </w:rPr>
        <w:t xml:space="preserve"> </w:t>
      </w:r>
      <w:r>
        <w:t xml:space="preserve">China, Spain, Turkey, Sri Lanka, to name a few examples. For some, like </w:t>
      </w:r>
      <w:proofErr w:type="gramStart"/>
      <w:r>
        <w:t>Israel,</w:t>
      </w:r>
      <w:r w:rsidRPr="00E14220">
        <w:rPr>
          <w:sz w:val="12"/>
        </w:rPr>
        <w:t>¶</w:t>
      </w:r>
      <w:proofErr w:type="gramEnd"/>
      <w:r w:rsidRPr="00E14220">
        <w:rPr>
          <w:sz w:val="12"/>
        </w:rPr>
        <w:t xml:space="preserve"> </w:t>
      </w:r>
      <w:r w:rsidRPr="00EB2564">
        <w:rPr>
          <w:rStyle w:val="StyleUnderline"/>
        </w:rPr>
        <w:t xml:space="preserve">the threat is existential and connected to hostile neighbors. But many are </w:t>
      </w:r>
      <w:proofErr w:type="gramStart"/>
      <w:r w:rsidRPr="00EB2564">
        <w:rPr>
          <w:rStyle w:val="StyleUnderline"/>
        </w:rPr>
        <w:t>targeted,</w:t>
      </w:r>
      <w:r w:rsidRPr="00E14220">
        <w:rPr>
          <w:rStyle w:val="StyleUnderline"/>
          <w:sz w:val="12"/>
        </w:rPr>
        <w:t>¶</w:t>
      </w:r>
      <w:proofErr w:type="gramEnd"/>
      <w:r w:rsidRPr="00E14220">
        <w:rPr>
          <w:rStyle w:val="StyleUnderline"/>
          <w:sz w:val="12"/>
        </w:rPr>
        <w:t xml:space="preserve"> </w:t>
      </w:r>
      <w:r w:rsidRPr="008C346E">
        <w:rPr>
          <w:rStyle w:val="StyleUnderline"/>
        </w:rPr>
        <w:t>like the United States, by radical Islam and are, because of their location or demographic</w:t>
      </w:r>
      <w:r w:rsidRPr="00E14220">
        <w:rPr>
          <w:rStyle w:val="StyleUnderline"/>
          <w:sz w:val="12"/>
        </w:rPr>
        <w:t xml:space="preserve">¶ </w:t>
      </w:r>
      <w:r w:rsidRPr="008C346E">
        <w:rPr>
          <w:rStyle w:val="StyleUnderline"/>
        </w:rPr>
        <w:t>makeup, even more vulnerable: European, Mediterranean, Middle Eastern,</w:t>
      </w:r>
      <w:r w:rsidRPr="00E14220">
        <w:rPr>
          <w:rStyle w:val="StyleUnderline"/>
          <w:sz w:val="12"/>
        </w:rPr>
        <w:t xml:space="preserve">¶ </w:t>
      </w:r>
      <w:r w:rsidRPr="008C346E">
        <w:rPr>
          <w:rStyle w:val="StyleUnderline"/>
        </w:rPr>
        <w:t xml:space="preserve">and Muslim countries in Asia such as Pakistan and Indonesia. Many, of </w:t>
      </w:r>
      <w:proofErr w:type="gramStart"/>
      <w:r w:rsidRPr="008C346E">
        <w:rPr>
          <w:rStyle w:val="StyleUnderline"/>
        </w:rPr>
        <w:t>course,</w:t>
      </w:r>
      <w:r w:rsidRPr="00E14220">
        <w:rPr>
          <w:rStyle w:val="StyleUnderline"/>
          <w:sz w:val="12"/>
        </w:rPr>
        <w:t>¶</w:t>
      </w:r>
      <w:proofErr w:type="gramEnd"/>
      <w:r w:rsidRPr="00E14220">
        <w:rPr>
          <w:rStyle w:val="StyleUnderline"/>
          <w:sz w:val="12"/>
        </w:rPr>
        <w:t xml:space="preserve"> </w:t>
      </w:r>
      <w:r w:rsidRPr="008C346E">
        <w:rPr>
          <w:rStyle w:val="StyleUnderline"/>
        </w:rPr>
        <w:t>have much less commitment to civil liberty and personal freedom than the western</w:t>
      </w:r>
      <w:r w:rsidRPr="00E14220">
        <w:rPr>
          <w:rStyle w:val="StyleUnderline"/>
          <w:sz w:val="12"/>
        </w:rPr>
        <w:t xml:space="preserve">¶ </w:t>
      </w:r>
      <w:r w:rsidRPr="008C346E">
        <w:rPr>
          <w:rStyle w:val="StyleUnderline"/>
        </w:rPr>
        <w:t>democracies. But none have declared a “war on terror” or approached the struggle</w:t>
      </w:r>
      <w:r w:rsidRPr="00E14220">
        <w:rPr>
          <w:rStyle w:val="StyleUnderline"/>
          <w:sz w:val="12"/>
        </w:rPr>
        <w:t xml:space="preserve">¶ </w:t>
      </w:r>
      <w:r w:rsidRPr="008C346E">
        <w:rPr>
          <w:rStyle w:val="StyleUnderline"/>
        </w:rPr>
        <w:t>in apocalyptic or military terms</w:t>
      </w:r>
      <w:r>
        <w:t xml:space="preserve">. </w:t>
      </w:r>
      <w:r w:rsidRPr="008C346E">
        <w:rPr>
          <w:rStyle w:val="StyleUnderline"/>
        </w:rPr>
        <w:t>Britain</w:t>
      </w:r>
      <w:r>
        <w:t xml:space="preserve"> </w:t>
      </w:r>
      <w:proofErr w:type="gramStart"/>
      <w:r>
        <w:t>in particular experienced</w:t>
      </w:r>
      <w:proofErr w:type="gramEnd"/>
      <w:r>
        <w:t xml:space="preserve"> a violent terrorist</w:t>
      </w:r>
      <w:r w:rsidRPr="00E14220">
        <w:rPr>
          <w:sz w:val="12"/>
        </w:rPr>
        <w:t xml:space="preserve">¶ </w:t>
      </w:r>
      <w:r>
        <w:t xml:space="preserve">campaign from the Irish Republican Army for over thirty years and today </w:t>
      </w:r>
      <w:r w:rsidRPr="008C346E">
        <w:rPr>
          <w:rStyle w:val="StyleUnderline"/>
        </w:rPr>
        <w:t>labors</w:t>
      </w:r>
      <w:r w:rsidRPr="00E14220">
        <w:rPr>
          <w:rStyle w:val="StyleUnderline"/>
          <w:sz w:val="12"/>
        </w:rPr>
        <w:t xml:space="preserve">¶ </w:t>
      </w:r>
      <w:r w:rsidRPr="008C346E">
        <w:rPr>
          <w:rStyle w:val="StyleUnderline"/>
        </w:rPr>
        <w:t>under the same threat as the United States, but has never defined the problem as</w:t>
      </w:r>
      <w:r w:rsidRPr="00E14220">
        <w:rPr>
          <w:rStyle w:val="StyleUnderline"/>
          <w:sz w:val="12"/>
        </w:rPr>
        <w:t xml:space="preserve">¶ </w:t>
      </w:r>
      <w:r w:rsidRPr="008C346E">
        <w:rPr>
          <w:rStyle w:val="StyleUnderline"/>
        </w:rPr>
        <w:t>war, without undermining civil liberties or losing civic equilibrium</w:t>
      </w:r>
      <w:r w:rsidRPr="00110CB2">
        <w:rPr>
          <w:rStyle w:val="StyleUnderline"/>
        </w:rPr>
        <w:t>. Until the 1940s,</w:t>
      </w:r>
      <w:r w:rsidRPr="00E14220">
        <w:rPr>
          <w:rStyle w:val="StyleUnderline"/>
          <w:sz w:val="12"/>
        </w:rPr>
        <w:t xml:space="preserve">¶ </w:t>
      </w:r>
      <w:r w:rsidRPr="00110CB2">
        <w:rPr>
          <w:rStyle w:val="StyleUnderline"/>
        </w:rPr>
        <w:t>the United States avoided Europe’s militarization and militarism; when after 1945</w:t>
      </w:r>
      <w:r w:rsidRPr="00E14220">
        <w:rPr>
          <w:rStyle w:val="StyleUnderline"/>
          <w:sz w:val="12"/>
        </w:rPr>
        <w:t xml:space="preserve">¶ </w:t>
      </w:r>
      <w:r w:rsidRPr="00110CB2">
        <w:rPr>
          <w:rStyle w:val="StyleUnderline"/>
        </w:rPr>
        <w:t>Europe turned away from both to construct peaceful civic societies, the United</w:t>
      </w:r>
      <w:r w:rsidRPr="00E14220">
        <w:rPr>
          <w:rStyle w:val="StyleUnderline"/>
          <w:sz w:val="12"/>
        </w:rPr>
        <w:t xml:space="preserve">¶ </w:t>
      </w:r>
      <w:r w:rsidRPr="00110CB2">
        <w:rPr>
          <w:rStyle w:val="StyleUnderline"/>
        </w:rPr>
        <w:t>States went in the opposite direction</w:t>
      </w:r>
      <w:r>
        <w:t>.103 The closest parallel to the United States</w:t>
      </w:r>
      <w:r w:rsidRPr="00E14220">
        <w:rPr>
          <w:sz w:val="12"/>
        </w:rPr>
        <w:t xml:space="preserve">¶ </w:t>
      </w:r>
      <w:r>
        <w:t>may be Israel, which views the threat of terrorism as existential and has militarized</w:t>
      </w:r>
      <w:r w:rsidRPr="00E14220">
        <w:rPr>
          <w:sz w:val="12"/>
        </w:rPr>
        <w:t xml:space="preserve">¶ </w:t>
      </w:r>
      <w:r>
        <w:t>to a greater extent than any other developed nation, but without forfeiting traditional</w:t>
      </w:r>
      <w:r w:rsidRPr="00E14220">
        <w:rPr>
          <w:sz w:val="12"/>
        </w:rPr>
        <w:t xml:space="preserve">¶ </w:t>
      </w:r>
      <w:r>
        <w:t>internal freedoms.104</w:t>
      </w:r>
    </w:p>
    <w:p w14:paraId="5E9ECCDE" w14:textId="77777777" w:rsidR="001C01C8" w:rsidRDefault="001C01C8" w:rsidP="001C01C8">
      <w:r>
        <w:t xml:space="preserve">Perhaps </w:t>
      </w:r>
      <w:r w:rsidRPr="00110CB2">
        <w:rPr>
          <w:rStyle w:val="StyleUnderline"/>
        </w:rPr>
        <w:t>American military leaders have been the most explicit about the internal</w:t>
      </w:r>
      <w:r w:rsidRPr="00BF30EB">
        <w:rPr>
          <w:rStyle w:val="StyleUnderline"/>
          <w:sz w:val="12"/>
        </w:rPr>
        <w:t xml:space="preserve">¶ </w:t>
      </w:r>
      <w:r w:rsidRPr="00110CB2">
        <w:rPr>
          <w:rStyle w:val="StyleUnderline"/>
        </w:rPr>
        <w:t>danger to the United States that terrorism truly presents. “The United States</w:t>
      </w:r>
      <w:r w:rsidRPr="00BF30EB">
        <w:rPr>
          <w:rStyle w:val="StyleUnderline"/>
          <w:sz w:val="12"/>
        </w:rPr>
        <w:t xml:space="preserve">¶ </w:t>
      </w:r>
      <w:r w:rsidRPr="00110CB2">
        <w:rPr>
          <w:rStyle w:val="StyleUnderline"/>
        </w:rPr>
        <w:t>may have to declare martial law someday . . . in the case of a devastating attack</w:t>
      </w:r>
      <w:r w:rsidRPr="00BF30EB">
        <w:rPr>
          <w:rStyle w:val="StyleUnderline"/>
          <w:sz w:val="12"/>
        </w:rPr>
        <w:t xml:space="preserve">¶ </w:t>
      </w:r>
      <w:r w:rsidRPr="00110CB2">
        <w:rPr>
          <w:rStyle w:val="StyleUnderline"/>
        </w:rPr>
        <w:t xml:space="preserve">with weapons of mass destruction causing tens of thousands of casualties,” </w:t>
      </w:r>
      <w:r w:rsidRPr="00146E62">
        <w:rPr>
          <w:rStyle w:val="StyleUnderline"/>
        </w:rPr>
        <w:t>retired</w:t>
      </w:r>
      <w:r w:rsidRPr="00BF30EB">
        <w:rPr>
          <w:rStyle w:val="StyleUnderline"/>
          <w:sz w:val="12"/>
        </w:rPr>
        <w:t xml:space="preserve">¶ </w:t>
      </w:r>
      <w:r w:rsidRPr="00146E62">
        <w:rPr>
          <w:rStyle w:val="StyleUnderline"/>
        </w:rPr>
        <w:t>Army General Wayne A. Downing speculated at the end of 2002, some six months</w:t>
      </w:r>
      <w:r w:rsidRPr="00BF30EB">
        <w:rPr>
          <w:rStyle w:val="StyleUnderline"/>
          <w:sz w:val="12"/>
        </w:rPr>
        <w:t xml:space="preserve">¶ </w:t>
      </w:r>
      <w:r w:rsidRPr="00146E62">
        <w:rPr>
          <w:rStyle w:val="StyleUnderline"/>
        </w:rPr>
        <w:t>after leaving the White House as Deputy National Security</w:t>
      </w:r>
      <w:r>
        <w:t xml:space="preserve"> </w:t>
      </w:r>
      <w:r w:rsidRPr="00146E62">
        <w:rPr>
          <w:rStyle w:val="StyleUnderline"/>
        </w:rPr>
        <w:t>Adviser for Combating</w:t>
      </w:r>
      <w:r w:rsidRPr="00BF30EB">
        <w:rPr>
          <w:rStyle w:val="StyleUnderline"/>
          <w:sz w:val="12"/>
        </w:rPr>
        <w:t xml:space="preserve">¶ </w:t>
      </w:r>
      <w:r w:rsidRPr="00146E62">
        <w:rPr>
          <w:rStyle w:val="StyleUnderline"/>
        </w:rPr>
        <w:t>Terrorism</w:t>
      </w:r>
      <w:r>
        <w:t xml:space="preserve">.105 </w:t>
      </w:r>
      <w:r w:rsidRPr="00146E62">
        <w:rPr>
          <w:rStyle w:val="StyleUnderline"/>
        </w:rPr>
        <w:t>The first head of Northern Command</w:t>
      </w:r>
      <w:r>
        <w:t>, created in 2002 to provide</w:t>
      </w:r>
      <w:r w:rsidRPr="00BF30EB">
        <w:rPr>
          <w:sz w:val="12"/>
        </w:rPr>
        <w:t xml:space="preserve">¶ </w:t>
      </w:r>
      <w:r>
        <w:t xml:space="preserve">military support for the defense of the American homeland, </w:t>
      </w:r>
      <w:r w:rsidRPr="00146E62">
        <w:rPr>
          <w:rStyle w:val="StyleUnderline"/>
        </w:rPr>
        <w:t>expressed a similar</w:t>
      </w:r>
      <w:r w:rsidRPr="00BF30EB">
        <w:rPr>
          <w:rStyle w:val="StyleUnderline"/>
          <w:sz w:val="12"/>
        </w:rPr>
        <w:t xml:space="preserve">¶ </w:t>
      </w:r>
      <w:r w:rsidRPr="00146E62">
        <w:rPr>
          <w:rStyle w:val="StyleUnderline"/>
        </w:rPr>
        <w:t>thought: “There may be situations if we ever got into a major chemical biological</w:t>
      </w:r>
      <w:r w:rsidRPr="00BF30EB">
        <w:rPr>
          <w:rStyle w:val="StyleUnderline"/>
          <w:sz w:val="12"/>
        </w:rPr>
        <w:t xml:space="preserve">¶ </w:t>
      </w:r>
      <w:r w:rsidRPr="00146E62">
        <w:rPr>
          <w:rStyle w:val="StyleUnderline"/>
        </w:rPr>
        <w:t>nuclear attack problem where we may, in fact, be in charge,” if “it’s become so bad</w:t>
      </w:r>
      <w:r w:rsidRPr="00BF30EB">
        <w:rPr>
          <w:rStyle w:val="StyleUnderline"/>
          <w:sz w:val="12"/>
        </w:rPr>
        <w:t xml:space="preserve">¶ </w:t>
      </w:r>
      <w:r w:rsidRPr="00146E62">
        <w:rPr>
          <w:rStyle w:val="StyleUnderline"/>
        </w:rPr>
        <w:t>that the lead federal agency in working with the state governors say[s] . . . ‘we give</w:t>
      </w:r>
      <w:r w:rsidRPr="00BF30EB">
        <w:rPr>
          <w:rStyle w:val="StyleUnderline"/>
          <w:sz w:val="12"/>
        </w:rPr>
        <w:t xml:space="preserve">¶ </w:t>
      </w:r>
      <w:r w:rsidRPr="00146E62">
        <w:rPr>
          <w:rStyle w:val="StyleUnderline"/>
        </w:rPr>
        <w:t>up’” and “then the president and the Secretary of Defense . . . decide, ‘yes, that is</w:t>
      </w:r>
      <w:r w:rsidRPr="00BF30EB">
        <w:rPr>
          <w:rStyle w:val="StyleUnderline"/>
          <w:sz w:val="12"/>
        </w:rPr>
        <w:t xml:space="preserve">¶ </w:t>
      </w:r>
      <w:r w:rsidRPr="00146E62">
        <w:rPr>
          <w:rStyle w:val="StyleUnderline"/>
        </w:rPr>
        <w:t>appropriate.’”</w:t>
      </w:r>
      <w:r>
        <w:t>106 In his first public interview after retiring from active duty in 2003,</w:t>
      </w:r>
      <w:r w:rsidRPr="00BF30EB">
        <w:rPr>
          <w:sz w:val="12"/>
        </w:rPr>
        <w:t xml:space="preserve">¶ </w:t>
      </w:r>
      <w:r>
        <w:t>General Tommy Franks identified the single most dangerous possibility offered</w:t>
      </w:r>
      <w:r w:rsidRPr="00BF30EB">
        <w:rPr>
          <w:sz w:val="12"/>
        </w:rPr>
        <w:t xml:space="preserve">¶ </w:t>
      </w:r>
      <w:r>
        <w:t xml:space="preserve">by an endless war on terrorism. </w:t>
      </w:r>
      <w:r w:rsidRPr="00D679CC">
        <w:rPr>
          <w:rStyle w:val="StyleUnderline"/>
        </w:rPr>
        <w:t>An attack with weapons of mass destruction “just</w:t>
      </w:r>
      <w:r w:rsidRPr="00BF30EB">
        <w:rPr>
          <w:rStyle w:val="StyleUnderline"/>
          <w:sz w:val="12"/>
        </w:rPr>
        <w:t xml:space="preserve">¶ </w:t>
      </w:r>
      <w:r w:rsidRPr="00D679CC">
        <w:rPr>
          <w:rStyle w:val="StyleUnderline"/>
        </w:rPr>
        <w:t>to create casualties . . . to terrify” could lead “the western world, the free world” to</w:t>
      </w:r>
      <w:r w:rsidRPr="00BF30EB">
        <w:rPr>
          <w:rStyle w:val="StyleUnderline"/>
          <w:sz w:val="12"/>
        </w:rPr>
        <w:t xml:space="preserve">¶ </w:t>
      </w:r>
      <w:r w:rsidRPr="00D679CC">
        <w:rPr>
          <w:rStyle w:val="StyleUnderline"/>
        </w:rPr>
        <w:t>forfeit its “freedom and liberty,” to lose its democracy, and “begin to militarize our</w:t>
      </w:r>
      <w:r w:rsidRPr="00BF30EB">
        <w:rPr>
          <w:rStyle w:val="StyleUnderline"/>
          <w:sz w:val="12"/>
        </w:rPr>
        <w:t xml:space="preserve">¶ </w:t>
      </w:r>
      <w:r w:rsidRPr="00D679CC">
        <w:rPr>
          <w:rStyle w:val="StyleUnderline"/>
        </w:rPr>
        <w:t>country</w:t>
      </w:r>
      <w:r>
        <w:t xml:space="preserve"> in order to avoid a repeat of another mass-casualty event, . . . to potentially</w:t>
      </w:r>
      <w:r w:rsidRPr="00BF30EB">
        <w:rPr>
          <w:sz w:val="12"/>
        </w:rPr>
        <w:t xml:space="preserve">¶ </w:t>
      </w:r>
      <w:r>
        <w:t>unravel the fabric of our Constitution.”</w:t>
      </w:r>
      <w:r w:rsidRPr="00D679CC">
        <w:rPr>
          <w:rStyle w:val="StyleUnderline"/>
        </w:rPr>
        <w:t>107 The Chairman of the Joint Chiefs from</w:t>
      </w:r>
      <w:r w:rsidRPr="00BF30EB">
        <w:rPr>
          <w:rStyle w:val="StyleUnderline"/>
          <w:sz w:val="12"/>
        </w:rPr>
        <w:t xml:space="preserve">¶ </w:t>
      </w:r>
      <w:r w:rsidRPr="00D679CC">
        <w:rPr>
          <w:rStyle w:val="StyleUnderline"/>
        </w:rPr>
        <w:t xml:space="preserve">2001 to 2005, General Richard Myers, called </w:t>
      </w:r>
      <w:r w:rsidRPr="00D679CC">
        <w:rPr>
          <w:rStyle w:val="StyleUnderline"/>
        </w:rPr>
        <w:lastRenderedPageBreak/>
        <w:t>“this terrorist threat . . . the biggest</w:t>
      </w:r>
      <w:r w:rsidRPr="00BF30EB">
        <w:rPr>
          <w:rStyle w:val="StyleUnderline"/>
          <w:sz w:val="12"/>
        </w:rPr>
        <w:t xml:space="preserve">¶ </w:t>
      </w:r>
      <w:r w:rsidRPr="00D679CC">
        <w:rPr>
          <w:rStyle w:val="StyleUnderline"/>
        </w:rPr>
        <w:t>threat our nation has faced at least since the Civil War, perhaps ever.”108 Historians</w:t>
      </w:r>
      <w:r w:rsidRPr="00BF30EB">
        <w:rPr>
          <w:rStyle w:val="StyleUnderline"/>
          <w:sz w:val="12"/>
        </w:rPr>
        <w:t xml:space="preserve">¶ </w:t>
      </w:r>
      <w:r w:rsidRPr="00D679CC">
        <w:rPr>
          <w:rStyle w:val="StyleUnderline"/>
        </w:rPr>
        <w:t>would undoubtedly disagree</w:t>
      </w:r>
      <w:r>
        <w:t xml:space="preserve"> but might conclude nevertheless that the chief</w:t>
      </w:r>
      <w:r w:rsidRPr="00BF30EB">
        <w:rPr>
          <w:sz w:val="12"/>
        </w:rPr>
        <w:t xml:space="preserve">¶ </w:t>
      </w:r>
      <w:r>
        <w:t>danger posed to the United States is internal</w:t>
      </w:r>
      <w:r w:rsidRPr="00D679CC">
        <w:rPr>
          <w:rStyle w:val="StyleUnderline"/>
        </w:rPr>
        <w:t>: what the American people might</w:t>
      </w:r>
      <w:r w:rsidRPr="00BF30EB">
        <w:rPr>
          <w:rStyle w:val="StyleUnderline"/>
          <w:sz w:val="12"/>
        </w:rPr>
        <w:t xml:space="preserve">¶ </w:t>
      </w:r>
      <w:r w:rsidRPr="00D679CC">
        <w:rPr>
          <w:rStyle w:val="StyleUnderline"/>
        </w:rPr>
        <w:t>do to themselves. As Myers put it, “the biggest long-term impact is fear.”</w:t>
      </w:r>
      <w:r>
        <w:t>109 A</w:t>
      </w:r>
      <w:r w:rsidRPr="00BF30EB">
        <w:rPr>
          <w:sz w:val="12"/>
        </w:rPr>
        <w:t xml:space="preserve">¶ </w:t>
      </w:r>
      <w:r>
        <w:t>half century earlier, Supreme Court Justice Robert Jackson concluded exactly that.</w:t>
      </w:r>
      <w:r w:rsidRPr="00BF30EB">
        <w:rPr>
          <w:sz w:val="12"/>
        </w:rPr>
        <w:t xml:space="preserve">¶ </w:t>
      </w:r>
      <w:r w:rsidRPr="00D53BDA">
        <w:rPr>
          <w:rStyle w:val="StyleUnderline"/>
        </w:rPr>
        <w:t>“It is easy,” he wrote, “by giving way to the passion, intolerance and suspicions of</w:t>
      </w:r>
      <w:r w:rsidRPr="00BF30EB">
        <w:rPr>
          <w:rStyle w:val="StyleUnderline"/>
          <w:sz w:val="12"/>
        </w:rPr>
        <w:t xml:space="preserve">¶ </w:t>
      </w:r>
      <w:r w:rsidRPr="00D53BDA">
        <w:rPr>
          <w:rStyle w:val="StyleUnderline"/>
        </w:rPr>
        <w:t xml:space="preserve">wartime, to reduce our liberties to a </w:t>
      </w:r>
      <w:r w:rsidRPr="002314AF">
        <w:rPr>
          <w:rStyle w:val="StyleUnderline"/>
        </w:rPr>
        <w:t>shadow, often in answer to exaggerated claims</w:t>
      </w:r>
      <w:r w:rsidRPr="00BF30EB">
        <w:rPr>
          <w:rStyle w:val="StyleUnderline"/>
          <w:sz w:val="12"/>
        </w:rPr>
        <w:t xml:space="preserve">¶ </w:t>
      </w:r>
      <w:r w:rsidRPr="002314AF">
        <w:rPr>
          <w:rStyle w:val="StyleUnderline"/>
        </w:rPr>
        <w:t>of security.”</w:t>
      </w:r>
      <w:r>
        <w:t>110 After reviewing American history on the subject, Geoffrey Stone</w:t>
      </w:r>
      <w:r w:rsidRPr="00BF30EB">
        <w:rPr>
          <w:sz w:val="12"/>
        </w:rPr>
        <w:t xml:space="preserve">¶ </w:t>
      </w:r>
      <w:r>
        <w:t xml:space="preserve">agreed: </w:t>
      </w:r>
      <w:r w:rsidRPr="002314AF">
        <w:rPr>
          <w:rStyle w:val="StyleUnderline"/>
        </w:rPr>
        <w:t>“the United States has a long and unfortunate history of overreacting to</w:t>
      </w:r>
      <w:r w:rsidRPr="00BF30EB">
        <w:rPr>
          <w:rStyle w:val="StyleUnderline"/>
          <w:sz w:val="12"/>
        </w:rPr>
        <w:t xml:space="preserve">¶ </w:t>
      </w:r>
      <w:r w:rsidRPr="002314AF">
        <w:rPr>
          <w:rStyle w:val="StyleUnderline"/>
        </w:rPr>
        <w:t xml:space="preserve">the dangers of wartime. </w:t>
      </w:r>
      <w:proofErr w:type="gramStart"/>
      <w:r w:rsidRPr="002314AF">
        <w:rPr>
          <w:rStyle w:val="StyleUnderline"/>
        </w:rPr>
        <w:t>Again</w:t>
      </w:r>
      <w:proofErr w:type="gramEnd"/>
      <w:r w:rsidRPr="002314AF">
        <w:rPr>
          <w:rStyle w:val="StyleUnderline"/>
        </w:rPr>
        <w:t xml:space="preserve"> and again, Americans have allowed fear to get the</w:t>
      </w:r>
      <w:r w:rsidRPr="00BF30EB">
        <w:rPr>
          <w:rStyle w:val="StyleUnderline"/>
          <w:sz w:val="12"/>
        </w:rPr>
        <w:t xml:space="preserve">¶ </w:t>
      </w:r>
      <w:r w:rsidRPr="002314AF">
        <w:rPr>
          <w:rStyle w:val="StyleUnderline"/>
        </w:rPr>
        <w:t>better of them.”</w:t>
      </w:r>
      <w:r>
        <w:t>111</w:t>
      </w:r>
    </w:p>
    <w:p w14:paraId="0D263EC3" w14:textId="77777777" w:rsidR="00CB6D68" w:rsidRDefault="00CB6D68" w:rsidP="00CB6D68">
      <w:pPr>
        <w:pStyle w:val="Heading3"/>
      </w:pPr>
      <w:r>
        <w:lastRenderedPageBreak/>
        <w:t>Link – Counter-Terrorism</w:t>
      </w:r>
    </w:p>
    <w:p w14:paraId="0F4277B7" w14:textId="77777777" w:rsidR="00CB6D68" w:rsidRDefault="00CB6D68" w:rsidP="00CB6D68">
      <w:pPr>
        <w:pStyle w:val="Heading4"/>
      </w:pPr>
      <w:r>
        <w:t>Calls to combat “terrorism” sweeps horrors of US militarism under the rug</w:t>
      </w:r>
    </w:p>
    <w:p w14:paraId="03F755CA" w14:textId="77777777" w:rsidR="00CB6D68" w:rsidRPr="00B866F0" w:rsidRDefault="00CB6D68" w:rsidP="00CB6D68">
      <w:pPr>
        <w:rPr>
          <w:b/>
          <w:sz w:val="26"/>
          <w:szCs w:val="26"/>
        </w:rPr>
      </w:pPr>
      <w:proofErr w:type="spellStart"/>
      <w:r w:rsidRPr="00B866F0">
        <w:rPr>
          <w:b/>
          <w:sz w:val="26"/>
          <w:szCs w:val="26"/>
        </w:rPr>
        <w:t>Greider</w:t>
      </w:r>
      <w:proofErr w:type="spellEnd"/>
      <w:r w:rsidRPr="00B866F0">
        <w:rPr>
          <w:b/>
          <w:sz w:val="26"/>
          <w:szCs w:val="26"/>
        </w:rPr>
        <w:t>, The Nation, National Affairs Correspondent, 2016</w:t>
      </w:r>
    </w:p>
    <w:p w14:paraId="42A2E399" w14:textId="77777777" w:rsidR="00CB6D68" w:rsidRPr="008B730B" w:rsidRDefault="00CB6D68" w:rsidP="00CB6D68">
      <w:r>
        <w:t>(William, 1-29-2016, The Nation, “</w:t>
      </w:r>
      <w:r w:rsidRPr="00B866F0">
        <w:t>How Obsolete, Triumphalist Militarism Is Destroying America</w:t>
      </w:r>
      <w:r>
        <w:t xml:space="preserve">”, </w:t>
      </w:r>
      <w:hyperlink r:id="rId121" w:history="1">
        <w:r w:rsidRPr="00242FFC">
          <w:rPr>
            <w:rStyle w:val="Hyperlink"/>
          </w:rPr>
          <w:t>https://www.thenation.com/article/how-obsolete-triumphalist-militarism-is-destroying-america/</w:t>
        </w:r>
      </w:hyperlink>
      <w:r>
        <w:t>, accessed 7/17/18, GDI-JG)</w:t>
      </w:r>
    </w:p>
    <w:p w14:paraId="7E024DC7" w14:textId="77777777" w:rsidR="00CB6D68" w:rsidRPr="0007270D" w:rsidRDefault="00CB6D68" w:rsidP="00CB6D68">
      <w:pPr>
        <w:rPr>
          <w:rStyle w:val="StyleUnderline"/>
        </w:rPr>
      </w:pPr>
      <w:r w:rsidRPr="0007270D">
        <w:rPr>
          <w:rStyle w:val="StyleUnderline"/>
        </w:rPr>
        <w:t>Americans call</w:t>
      </w:r>
      <w:r>
        <w:t xml:space="preserve"> this </w:t>
      </w:r>
      <w:r w:rsidRPr="0007270D">
        <w:rPr>
          <w:rStyle w:val="StyleUnderline"/>
        </w:rPr>
        <w:t xml:space="preserve">irregular </w:t>
      </w:r>
      <w:proofErr w:type="gramStart"/>
      <w:r w:rsidRPr="0007270D">
        <w:rPr>
          <w:rStyle w:val="StyleUnderline"/>
        </w:rPr>
        <w:t>warfare  “</w:t>
      </w:r>
      <w:proofErr w:type="gramEnd"/>
      <w:r w:rsidRPr="0007270D">
        <w:rPr>
          <w:rStyle w:val="StyleUnderline"/>
        </w:rPr>
        <w:t>terrorism” and see themselves as innocent victims of  incomprehensible, mindless violence</w:t>
      </w:r>
      <w:r>
        <w:t xml:space="preserve">. </w:t>
      </w:r>
      <w:r w:rsidRPr="0007270D">
        <w:rPr>
          <w:rStyle w:val="StyleUnderline"/>
        </w:rPr>
        <w:t>But</w:t>
      </w:r>
      <w:r>
        <w:t xml:space="preserve"> this is what </w:t>
      </w:r>
      <w:r w:rsidRPr="0007270D">
        <w:rPr>
          <w:rStyle w:val="StyleUnderline"/>
        </w:rPr>
        <w:t xml:space="preserve">our enemies know: The United States trashed the international rules of war </w:t>
      </w:r>
      <w:r>
        <w:t xml:space="preserve">a long while back </w:t>
      </w:r>
      <w:r w:rsidRPr="0007270D">
        <w:rPr>
          <w:rStyle w:val="StyleUnderline"/>
        </w:rPr>
        <w:t>with its own irregular terrorism, which includes the Army’s Special Forces and the CIA’s secret armies, the sponsored overthrow of selected governments</w:t>
      </w:r>
      <w:r>
        <w:t xml:space="preserve"> we don’t like, </w:t>
      </w:r>
      <w:r w:rsidRPr="0007270D">
        <w:rPr>
          <w:rStyle w:val="StyleUnderline"/>
        </w:rPr>
        <w:t>and the assassinations of unfriendly leaders</w:t>
      </w:r>
      <w:r>
        <w:t xml:space="preserve"> through drone strikes and by other means. </w:t>
      </w:r>
      <w:r w:rsidRPr="0007270D">
        <w:rPr>
          <w:rStyle w:val="Emphasis"/>
        </w:rPr>
        <w:t>When American bombs kill defenseless villagers, we write it off as “collateral damage.”</w:t>
      </w:r>
    </w:p>
    <w:p w14:paraId="396ECC65" w14:textId="77777777" w:rsidR="00CB6D68" w:rsidRPr="000630DA" w:rsidRDefault="00CB6D68" w:rsidP="00CB6D68">
      <w:r>
        <w:t xml:space="preserve">The United States cannot win these conflicts, yet it cannot easily get out of them, either. Why not? Because </w:t>
      </w:r>
      <w:r w:rsidRPr="000630DA">
        <w:rPr>
          <w:rStyle w:val="StyleUnderline"/>
        </w:rPr>
        <w:t>America’s governing elites have declared us the “indispensable nation,”</w:t>
      </w:r>
      <w:r>
        <w:t xml:space="preserve"> an exceptional status not mentioned in the Geneva Conventions. President Obama has tried to back away from our aggressive posture, promoting diplomacy over armed conflict and making important progress in some areas. But he’s also tried to have it both ways. One day he talks softly, the next day he’s swinging the big stick, personally supervising individual assassination by drone—arguably a crime when soldiers do it. </w:t>
      </w:r>
      <w:r w:rsidRPr="000630DA">
        <w:t>Right-wing warriors ridicule the president’s limp leadership, but what will they say when one day a foreign power decides to murder an American leader?</w:t>
      </w:r>
    </w:p>
    <w:p w14:paraId="6AA41754" w14:textId="77777777" w:rsidR="00CB6D68" w:rsidRPr="008B730B" w:rsidRDefault="00CB6D68" w:rsidP="00CB6D68">
      <w:r w:rsidRPr="000630DA">
        <w:rPr>
          <w:rStyle w:val="StyleUnderline"/>
        </w:rPr>
        <w:t>Why not victory? That was the battle cry of right-wing politicians when the United States was knee-deep in</w:t>
      </w:r>
      <w:r>
        <w:t xml:space="preserve"> the big muddy of </w:t>
      </w:r>
      <w:r w:rsidRPr="000630DA">
        <w:rPr>
          <w:rStyle w:val="StyleUnderline"/>
        </w:rPr>
        <w:t>Vietnam</w:t>
      </w:r>
      <w:r>
        <w:t xml:space="preserve">. </w:t>
      </w:r>
      <w:r w:rsidRPr="000630DA">
        <w:rPr>
          <w:rStyle w:val="Emphasis"/>
        </w:rPr>
        <w:t>Their complaint is being recycled by the current generation of chicken hawks</w:t>
      </w:r>
      <w:r>
        <w:t xml:space="preserve">. Despite our disaster in Vietnam, </w:t>
      </w:r>
      <w:r w:rsidRPr="000630DA">
        <w:rPr>
          <w:rStyle w:val="StyleUnderline"/>
        </w:rPr>
        <w:t>the United States has continued to misuse its awesome killing power</w:t>
      </w:r>
      <w:r>
        <w:t xml:space="preserve">, often </w:t>
      </w:r>
      <w:r w:rsidRPr="000630DA">
        <w:rPr>
          <w:rStyle w:val="StyleUnderline"/>
        </w:rPr>
        <w:t xml:space="preserve">not to conquer adversaries but to persuade their leaders to change policies. </w:t>
      </w:r>
      <w:r w:rsidRPr="000630DA">
        <w:rPr>
          <w:rStyle w:val="Emphasis"/>
        </w:rPr>
        <w:t>That’s why modern US wars are so prone to failure: Our violence is tailored diplomacy.</w:t>
      </w:r>
    </w:p>
    <w:p w14:paraId="341FED26" w14:textId="77777777" w:rsidR="00CB6D68" w:rsidRDefault="00CB6D68" w:rsidP="00CB6D68">
      <w:pPr>
        <w:pStyle w:val="Heading3"/>
      </w:pPr>
      <w:r>
        <w:lastRenderedPageBreak/>
        <w:t>Link – Militarist Discourse</w:t>
      </w:r>
    </w:p>
    <w:p w14:paraId="47D99968" w14:textId="77777777" w:rsidR="00CB6D68" w:rsidRDefault="00CB6D68" w:rsidP="00CB6D68">
      <w:pPr>
        <w:pStyle w:val="Heading4"/>
      </w:pPr>
      <w:r>
        <w:t>Their militarist discourse normalizes predation and unilateralism – mirrors justifications for Iraq War</w:t>
      </w:r>
    </w:p>
    <w:p w14:paraId="01DEF304" w14:textId="77777777" w:rsidR="00CB6D68" w:rsidRPr="003212B9" w:rsidRDefault="00CB6D68" w:rsidP="00CB6D68">
      <w:pPr>
        <w:rPr>
          <w:b/>
          <w:sz w:val="26"/>
          <w:szCs w:val="26"/>
        </w:rPr>
      </w:pPr>
      <w:r w:rsidRPr="003212B9">
        <w:rPr>
          <w:b/>
          <w:sz w:val="26"/>
          <w:szCs w:val="26"/>
        </w:rPr>
        <w:t>Klein, Iona College, Criminal Justice professor, 2016</w:t>
      </w:r>
    </w:p>
    <w:p w14:paraId="611D97D3" w14:textId="77777777" w:rsidR="00CB6D68" w:rsidRPr="00111495" w:rsidRDefault="00CB6D68" w:rsidP="00CB6D68">
      <w:r>
        <w:t xml:space="preserve">(Joshua, </w:t>
      </w:r>
      <w:r w:rsidRPr="003212B9">
        <w:t>Jul/Aug 2016</w:t>
      </w:r>
      <w:r>
        <w:t xml:space="preserve">, </w:t>
      </w:r>
      <w:r w:rsidRPr="00667D36">
        <w:t>Journal of Theoreti</w:t>
      </w:r>
      <w:r>
        <w:t xml:space="preserve">cal &amp; Philosophical Criminology, </w:t>
      </w:r>
      <w:r w:rsidRPr="00667D36">
        <w:t xml:space="preserve">Vol. 8, </w:t>
      </w:r>
      <w:proofErr w:type="spellStart"/>
      <w:r w:rsidRPr="00667D36">
        <w:t>Iss</w:t>
      </w:r>
      <w:proofErr w:type="spellEnd"/>
      <w:r w:rsidRPr="00667D36">
        <w:t>. 2,</w:t>
      </w:r>
      <w:r>
        <w:t xml:space="preserve"> 124-143, “</w:t>
      </w:r>
      <w:r w:rsidRPr="00667D36">
        <w:t>Civilian United States support for military and imperial state crime</w:t>
      </w:r>
      <w:r>
        <w:t>”, accessed via JCP ProQuest, accessed 7/17/18, GDI-JG)</w:t>
      </w:r>
    </w:p>
    <w:p w14:paraId="47565C69" w14:textId="77777777" w:rsidR="00CB6D68" w:rsidRDefault="00CB6D68" w:rsidP="00CB6D68">
      <w:r>
        <w:t xml:space="preserve">Consider the following quickly found and </w:t>
      </w:r>
      <w:r w:rsidRPr="00C95EBC">
        <w:rPr>
          <w:rStyle w:val="StyleUnderline"/>
        </w:rPr>
        <w:t>easily multiplied examples of militarist or imperialist thinking</w:t>
      </w:r>
      <w:r>
        <w:t xml:space="preserve">, remarkable for being unremarkable, striking in that they </w:t>
      </w:r>
      <w:r w:rsidRPr="00C95EBC">
        <w:rPr>
          <w:rStyle w:val="Emphasis"/>
        </w:rPr>
        <w:t>culturally normalize predation and unilateralism</w:t>
      </w:r>
      <w:r>
        <w:t xml:space="preserve">. The first is from a speech by President </w:t>
      </w:r>
      <w:r w:rsidRPr="00D45B4F">
        <w:rPr>
          <w:rStyle w:val="StyleUnderline"/>
        </w:rPr>
        <w:t>Obama</w:t>
      </w:r>
      <w:r>
        <w:t xml:space="preserve">, which </w:t>
      </w:r>
      <w:r w:rsidRPr="00D45B4F">
        <w:rPr>
          <w:rStyle w:val="StyleUnderline"/>
        </w:rPr>
        <w:t>advocates U.S. military supremacy</w:t>
      </w:r>
      <w:r>
        <w:t>. Obama's 2012 election night speech included liberal/progressive concerns such as global warming and inequality. He continues:</w:t>
      </w:r>
    </w:p>
    <w:p w14:paraId="5724020F" w14:textId="77777777" w:rsidR="00CB6D68" w:rsidRDefault="00CB6D68" w:rsidP="00CB6D68">
      <w:r w:rsidRPr="00D45B4F">
        <w:rPr>
          <w:rStyle w:val="StyleUnderline"/>
        </w:rPr>
        <w:t>We want to pass on a country that's safe and respected and admired around the world, a nation that is defended by the strongest military on earth and the best troops</w:t>
      </w:r>
      <w:r>
        <w:t xml:space="preserve"> this - </w:t>
      </w:r>
      <w:r w:rsidRPr="00D45B4F">
        <w:rPr>
          <w:rStyle w:val="StyleUnderline"/>
        </w:rPr>
        <w:t>this world has ever known</w:t>
      </w:r>
      <w:r>
        <w:t xml:space="preserve"> - (cheers, applause) ... but also a country that moves... beyond this time of war to shape a peace..." (2012).</w:t>
      </w:r>
    </w:p>
    <w:p w14:paraId="1B6FD218" w14:textId="77777777" w:rsidR="00CB6D68" w:rsidRPr="00D45B4F" w:rsidRDefault="00CB6D68" w:rsidP="00CB6D68">
      <w:pPr>
        <w:rPr>
          <w:rStyle w:val="Emphasis"/>
        </w:rPr>
      </w:pPr>
      <w:r>
        <w:t xml:space="preserve">Presumably, it would have made the audience uncomfortable to point out how similar this is to World War I political rhetoric for example, and that </w:t>
      </w:r>
      <w:r w:rsidRPr="00D45B4F">
        <w:rPr>
          <w:rStyle w:val="Emphasis"/>
        </w:rPr>
        <w:t>it is contradictory to call for military superiority and peace at the same time.</w:t>
      </w:r>
    </w:p>
    <w:p w14:paraId="2BDB91A0" w14:textId="77777777" w:rsidR="00CB6D68" w:rsidRDefault="00CB6D68" w:rsidP="00CB6D68">
      <w:r>
        <w:t xml:space="preserve">In a second </w:t>
      </w:r>
      <w:proofErr w:type="gramStart"/>
      <w:r>
        <w:t>example ,</w:t>
      </w:r>
      <w:proofErr w:type="gramEnd"/>
      <w:r>
        <w:t xml:space="preserve"> </w:t>
      </w:r>
      <w:r w:rsidRPr="00205C79">
        <w:rPr>
          <w:rStyle w:val="StyleUnderline"/>
        </w:rPr>
        <w:t>a</w:t>
      </w:r>
      <w:r>
        <w:t xml:space="preserve"> front-page </w:t>
      </w:r>
      <w:r w:rsidRPr="00205C79">
        <w:rPr>
          <w:rStyle w:val="StyleUnderline"/>
        </w:rPr>
        <w:t>New York Times article indicates limited concern with the killing of civilians, explaining that a Muslim U.S. soldier "resolve[d] to fight terrorism... was haunted by the possibility that he might end up killing innocent civilians"</w:t>
      </w:r>
      <w:r>
        <w:t xml:space="preserve"> (Andrea Elliott, 2009). The article continues without further comment on this. More broadly on this theme, </w:t>
      </w:r>
      <w:r w:rsidRPr="00205C79">
        <w:rPr>
          <w:rStyle w:val="StyleUnderline"/>
        </w:rPr>
        <w:t>a major media message about Afghanistan and Pakistan civilian deaths is that "when you kill innocent people, the big problem is that it hurts your image</w:t>
      </w:r>
      <w:r>
        <w:t>," exemplified by a Washington Post headline: "Afghan Civilian Deaths Present U.S. With Strategic Problem" (Solomon, 2009).</w:t>
      </w:r>
    </w:p>
    <w:p w14:paraId="216E75BA" w14:textId="77777777" w:rsidR="00CB6D68" w:rsidRPr="00205C79" w:rsidRDefault="00CB6D68" w:rsidP="00CB6D68">
      <w:pPr>
        <w:rPr>
          <w:rStyle w:val="StyleUnderline"/>
        </w:rPr>
      </w:pPr>
      <w:r w:rsidRPr="00205C79">
        <w:rPr>
          <w:rStyle w:val="StyleUnderline"/>
        </w:rPr>
        <w:t>Another example is from a 2007 blog entry by a U.S. soldier in Iraq criticizing another blogger for feeling "sick" about a video in which the soldier fires a machine gun at someone:</w:t>
      </w:r>
    </w:p>
    <w:p w14:paraId="25A728CE" w14:textId="77777777" w:rsidR="00CB6D68" w:rsidRDefault="00CB6D68" w:rsidP="00CB6D68">
      <w:r>
        <w:t>Well maybe if the author had been in our Battalion two weeks earlier when we lost two soldiers... they would have felt sick then. Maybe if the author had conducted a Battle Damage Assessment of a crowded family restaurant that had just been hit with two car bombs, they would have felt sick. Moreover, maybe if the author had been with us when we were the target of mortars and bullets just moments before, they would not have felt so well (Miner, 2007).</w:t>
      </w:r>
    </w:p>
    <w:p w14:paraId="18D51E36" w14:textId="77777777" w:rsidR="00CB6D68" w:rsidRPr="00205C79" w:rsidRDefault="00CB6D68" w:rsidP="00CB6D68">
      <w:pPr>
        <w:rPr>
          <w:rStyle w:val="Emphasis"/>
        </w:rPr>
      </w:pPr>
      <w:r>
        <w:t xml:space="preserve">The larger context of this situation changes the meaning of this soldier's argument. </w:t>
      </w:r>
      <w:r w:rsidRPr="00205C79">
        <w:rPr>
          <w:rStyle w:val="StyleUnderline"/>
        </w:rPr>
        <w:t>The U.S. occupation of Iraq is a state crime of the highest order</w:t>
      </w:r>
      <w:r>
        <w:t xml:space="preserve"> (Kramer &amp; Michalowski, 2006a, p. 199). </w:t>
      </w:r>
      <w:r w:rsidRPr="00205C79">
        <w:rPr>
          <w:rStyle w:val="StyleUnderline"/>
        </w:rPr>
        <w:t>This soldier's view</w:t>
      </w:r>
      <w:r>
        <w:t xml:space="preserve">, common in such "who started it" debates, </w:t>
      </w:r>
      <w:r w:rsidRPr="00205C79">
        <w:rPr>
          <w:rStyle w:val="StyleUnderline"/>
        </w:rPr>
        <w:t>discursively omits the occupation and related aggressive military policies</w:t>
      </w:r>
      <w:r>
        <w:t xml:space="preserve">. Regardless of who attacks first on a given day in Iraq, </w:t>
      </w:r>
      <w:r w:rsidRPr="00205C79">
        <w:rPr>
          <w:rStyle w:val="Emphasis"/>
        </w:rPr>
        <w:t>to support U.S. violence in Iraq, or any other illegal war/invasion, amounts to warlike and imperialist thinking and feeling.</w:t>
      </w:r>
    </w:p>
    <w:p w14:paraId="42F4BA02" w14:textId="77777777" w:rsidR="00CB6D68" w:rsidRDefault="00CB6D68" w:rsidP="00CB6D68">
      <w:r w:rsidRPr="001237E2">
        <w:rPr>
          <w:rStyle w:val="StyleUnderline"/>
        </w:rPr>
        <w:lastRenderedPageBreak/>
        <w:t>Inquiring into the role of civilians</w:t>
      </w:r>
      <w:r>
        <w:t xml:space="preserve"> in this context </w:t>
      </w:r>
      <w:r w:rsidRPr="001237E2">
        <w:rPr>
          <w:rStyle w:val="StyleUnderline"/>
        </w:rPr>
        <w:t>includes asking how</w:t>
      </w:r>
      <w:r>
        <w:t xml:space="preserve"> a political and media culture saturated with such </w:t>
      </w:r>
      <w:r w:rsidRPr="001237E2">
        <w:rPr>
          <w:rStyle w:val="Emphasis"/>
        </w:rPr>
        <w:t>discourse affects individuals</w:t>
      </w:r>
      <w:r>
        <w:t xml:space="preserve">. Though the military may be "a separate tribe in the republic" with more extreme views, </w:t>
      </w:r>
      <w:proofErr w:type="gramStart"/>
      <w:r w:rsidRPr="001237E2">
        <w:rPr>
          <w:rStyle w:val="StyleUnderline"/>
        </w:rPr>
        <w:t>a majority of</w:t>
      </w:r>
      <w:proofErr w:type="gramEnd"/>
      <w:r w:rsidRPr="001237E2">
        <w:rPr>
          <w:rStyle w:val="StyleUnderline"/>
        </w:rPr>
        <w:t xml:space="preserve"> the U.S. public supported the invasion of Iraq for approximately two years, and though support has dropped to minority levels since, this illegal intervention has always had the support of over a third in the U.S</w:t>
      </w:r>
      <w:r>
        <w:t>. (Pew Research Center, 2011) (see Figure 2).</w:t>
      </w:r>
    </w:p>
    <w:p w14:paraId="4190C800" w14:textId="77777777" w:rsidR="00CB6D68" w:rsidRPr="00E470D0" w:rsidRDefault="00CB6D68" w:rsidP="00CB6D68">
      <w:pPr>
        <w:pStyle w:val="Heading4"/>
      </w:pPr>
      <w:r>
        <w:t xml:space="preserve">Calls to increase military presence re-entrenches militarism – supports patriotic discourses </w:t>
      </w:r>
    </w:p>
    <w:p w14:paraId="6A5589B4" w14:textId="77777777" w:rsidR="00CB6D68" w:rsidRPr="00B866F0" w:rsidRDefault="00CB6D68" w:rsidP="00CB6D68">
      <w:pPr>
        <w:rPr>
          <w:b/>
          <w:sz w:val="26"/>
          <w:szCs w:val="26"/>
        </w:rPr>
      </w:pPr>
      <w:proofErr w:type="spellStart"/>
      <w:r w:rsidRPr="00B866F0">
        <w:rPr>
          <w:b/>
          <w:sz w:val="26"/>
          <w:szCs w:val="26"/>
        </w:rPr>
        <w:t>Greider</w:t>
      </w:r>
      <w:proofErr w:type="spellEnd"/>
      <w:r w:rsidRPr="00B866F0">
        <w:rPr>
          <w:b/>
          <w:sz w:val="26"/>
          <w:szCs w:val="26"/>
        </w:rPr>
        <w:t>, The Nation, National Affairs Correspondent, 2016</w:t>
      </w:r>
    </w:p>
    <w:p w14:paraId="6E90B932" w14:textId="77777777" w:rsidR="00CB6D68" w:rsidRPr="002B787E" w:rsidRDefault="00CB6D68" w:rsidP="00CB6D68">
      <w:r>
        <w:t>(William, 1-29-2016, The Nation, “</w:t>
      </w:r>
      <w:r w:rsidRPr="00B866F0">
        <w:t>How Obsolete, Triumphalist Militarism Is Destroying America</w:t>
      </w:r>
      <w:r>
        <w:t xml:space="preserve">”, </w:t>
      </w:r>
      <w:hyperlink r:id="rId122" w:history="1">
        <w:r w:rsidRPr="00242FFC">
          <w:rPr>
            <w:rStyle w:val="Hyperlink"/>
          </w:rPr>
          <w:t>https://www.thenation.com/article/how-obsolete-triumphalist-militarism-is-destroying-america/</w:t>
        </w:r>
      </w:hyperlink>
      <w:r>
        <w:t>, accessed 7/17/18, GDI-JG)</w:t>
      </w:r>
    </w:p>
    <w:p w14:paraId="411DA834" w14:textId="77777777" w:rsidR="00CB6D68" w:rsidRDefault="00CB6D68" w:rsidP="00CB6D68">
      <w:r w:rsidRPr="00C20D71">
        <w:rPr>
          <w:rStyle w:val="StyleUnderline"/>
        </w:rPr>
        <w:t>History tells us that what brought down mighty empires of the past was hubris</w:t>
      </w:r>
      <w:r>
        <w:t xml:space="preserve">—the confusion of weakness for strength. </w:t>
      </w:r>
      <w:r w:rsidRPr="00C20D71">
        <w:rPr>
          <w:rStyle w:val="StyleUnderline"/>
        </w:rPr>
        <w:t>Might America be next?</w:t>
      </w:r>
      <w:r>
        <w:t xml:space="preserve"> </w:t>
      </w:r>
      <w:r w:rsidRPr="00C20D71">
        <w:rPr>
          <w:rStyle w:val="StyleUnderline"/>
        </w:rPr>
        <w:t>Cheerleaders insist</w:t>
      </w:r>
      <w:r>
        <w:t xml:space="preserve"> that </w:t>
      </w:r>
      <w:r w:rsidRPr="00C20D71">
        <w:rPr>
          <w:rStyle w:val="StyleUnderline"/>
        </w:rPr>
        <w:t>the United States is exempt</w:t>
      </w:r>
      <w:r>
        <w:t xml:space="preserve"> from the lessons of history, </w:t>
      </w:r>
      <w:r w:rsidRPr="00C20D71">
        <w:rPr>
          <w:rStyle w:val="Emphasis"/>
        </w:rPr>
        <w:t>but don’t count on it.</w:t>
      </w:r>
    </w:p>
    <w:p w14:paraId="29CAA23E" w14:textId="77777777" w:rsidR="00CB6D68" w:rsidRDefault="00CB6D68" w:rsidP="00CB6D68">
      <w:r w:rsidRPr="00C20D71">
        <w:rPr>
          <w:rStyle w:val="StyleUnderline"/>
        </w:rPr>
        <w:t>We are now governed by an obsolete militarism that does not serve the national interest.</w:t>
      </w:r>
      <w:r>
        <w:t xml:space="preserve"> </w:t>
      </w:r>
      <w:r w:rsidRPr="00C20D71">
        <w:rPr>
          <w:rStyle w:val="StyleUnderline"/>
        </w:rPr>
        <w:t>The obsession with arming ourselves for World War III is backward-looking, and so, too, is the madness of deploying forces in hundreds of overseas bases.</w:t>
      </w:r>
      <w:r>
        <w:t xml:space="preserve"> </w:t>
      </w:r>
      <w:r w:rsidRPr="00C20D71">
        <w:rPr>
          <w:rStyle w:val="Emphasis"/>
        </w:rPr>
        <w:t>The warrior nation goes looking for trouble in other people’s neighborhoods</w:t>
      </w:r>
      <w:r>
        <w:t>. Sure enough, we sometimes find it.</w:t>
      </w:r>
    </w:p>
    <w:p w14:paraId="5DBEE5B6" w14:textId="77777777" w:rsidR="00CB6D68" w:rsidRDefault="00CB6D68" w:rsidP="00CB6D68">
      <w:r w:rsidRPr="00E470D0">
        <w:rPr>
          <w:rStyle w:val="StyleUnderline"/>
        </w:rPr>
        <w:t>Our over-reaching military doctrine suggests masculine insecurity among military planners</w:t>
      </w:r>
      <w:r>
        <w:t>—</w:t>
      </w:r>
      <w:r w:rsidRPr="00E470D0">
        <w:rPr>
          <w:rStyle w:val="StyleUnderline"/>
        </w:rPr>
        <w:t>a crisis of virility</w:t>
      </w:r>
      <w:r>
        <w:t xml:space="preserve">, so to speak. </w:t>
      </w:r>
      <w:r w:rsidRPr="00E470D0">
        <w:rPr>
          <w:rStyle w:val="StyleUnderline"/>
        </w:rPr>
        <w:t>If America looks weak, then the Pentagon must keep pushing for more and smarter guns</w:t>
      </w:r>
      <w:r>
        <w:t xml:space="preserve"> that will bolster our national self-confidence. On the home front, this feeling of inadequacy is expressed in the new “open carry” laws. It’s not enough simply to own a deadly weapon; a real man needs to wear his “piece” holstered on his hip. He needs to take it everywhere, so no one can doubt that he’s a tough character.</w:t>
      </w:r>
    </w:p>
    <w:p w14:paraId="7F7F5200" w14:textId="77777777" w:rsidR="00CB6D68" w:rsidRPr="00E470D0" w:rsidRDefault="00CB6D68" w:rsidP="00CB6D68">
      <w:pPr>
        <w:rPr>
          <w:rStyle w:val="StyleUnderline"/>
        </w:rPr>
      </w:pPr>
      <w:r>
        <w:t xml:space="preserve">The point is, </w:t>
      </w:r>
      <w:r w:rsidRPr="00E470D0">
        <w:rPr>
          <w:rStyle w:val="StyleUnderline"/>
        </w:rPr>
        <w:t>American culture and politics are drenched in warrior celebration</w:t>
      </w:r>
      <w:r>
        <w:t xml:space="preserve">. </w:t>
      </w:r>
      <w:r w:rsidRPr="00E470D0">
        <w:rPr>
          <w:rStyle w:val="StyleUnderline"/>
        </w:rPr>
        <w:t>Faith in military might is deeply grounded in the national psyche.</w:t>
      </w:r>
      <w:r>
        <w:t xml:space="preserve"> </w:t>
      </w:r>
      <w:r w:rsidRPr="00E470D0">
        <w:rPr>
          <w:rStyle w:val="StyleUnderline"/>
        </w:rPr>
        <w:t>After the failing wars in Iraq and Afghanistan, we began to see patriotic rituals</w:t>
      </w:r>
      <w:r>
        <w:t xml:space="preserve"> staged at baseball games and other public events to thank the returning veterans and their families, including the dead and wounded. But thank them for what? For their service and sacrifice, of course. It would have been offensive—unpatriotic—at those commemorations if anyone had talked about the utter failure of these costly wars. Yet </w:t>
      </w:r>
      <w:r w:rsidRPr="00E470D0">
        <w:rPr>
          <w:rStyle w:val="StyleUnderline"/>
        </w:rPr>
        <w:t>even in defeat, the authorities stick to cloying triumphalism and tell stories of American goodness that people long to hear.</w:t>
      </w:r>
    </w:p>
    <w:p w14:paraId="5279D6DD" w14:textId="77777777" w:rsidR="00CB6D68" w:rsidRPr="00287558" w:rsidRDefault="00CB6D68" w:rsidP="00CB6D68">
      <w:pPr>
        <w:rPr>
          <w:u w:val="single"/>
        </w:rPr>
      </w:pPr>
      <w:r>
        <w:t xml:space="preserve">The national dilemma boils down to this: </w:t>
      </w:r>
      <w:r w:rsidRPr="00E470D0">
        <w:rPr>
          <w:rStyle w:val="StyleUnderline"/>
        </w:rPr>
        <w:t xml:space="preserve">We cannot tell ourselves the truth about who we are and what we have become. </w:t>
      </w:r>
      <w:r w:rsidRPr="00E470D0">
        <w:t>In the history of nations,</w:t>
      </w:r>
      <w:r w:rsidRPr="00E470D0">
        <w:rPr>
          <w:rStyle w:val="StyleUnderline"/>
        </w:rPr>
        <w:t xml:space="preserve"> that failure has often led to tragedy.</w:t>
      </w:r>
    </w:p>
    <w:p w14:paraId="2734C8B5" w14:textId="77777777" w:rsidR="00CB6D68" w:rsidRDefault="00CB6D68" w:rsidP="00CB6D68">
      <w:pPr>
        <w:pStyle w:val="Heading3"/>
      </w:pPr>
      <w:r>
        <w:lastRenderedPageBreak/>
        <w:t>Link – Military Support</w:t>
      </w:r>
    </w:p>
    <w:p w14:paraId="2F049B3A" w14:textId="77777777" w:rsidR="00CB6D68" w:rsidRDefault="00CB6D68" w:rsidP="00CB6D68">
      <w:pPr>
        <w:pStyle w:val="Heading4"/>
      </w:pPr>
      <w:r>
        <w:t>Their naïve support for US military power built off racism and jingoism – empirically justifies aggression</w:t>
      </w:r>
    </w:p>
    <w:p w14:paraId="5EC3C0E2" w14:textId="77777777" w:rsidR="00CB6D68" w:rsidRPr="003212B9" w:rsidRDefault="00CB6D68" w:rsidP="00CB6D68">
      <w:pPr>
        <w:rPr>
          <w:b/>
          <w:sz w:val="26"/>
          <w:szCs w:val="26"/>
        </w:rPr>
      </w:pPr>
      <w:r w:rsidRPr="003212B9">
        <w:rPr>
          <w:b/>
          <w:sz w:val="26"/>
          <w:szCs w:val="26"/>
        </w:rPr>
        <w:t>Klein, Iona College, Criminal Justice professor, 2016</w:t>
      </w:r>
    </w:p>
    <w:p w14:paraId="16CB7C84" w14:textId="77777777" w:rsidR="00CB6D68" w:rsidRDefault="00CB6D68" w:rsidP="00CB6D68">
      <w:r>
        <w:t xml:space="preserve">(Joshua, </w:t>
      </w:r>
      <w:r w:rsidRPr="003212B9">
        <w:t>Jul/Aug 2016</w:t>
      </w:r>
      <w:r>
        <w:t xml:space="preserve">, </w:t>
      </w:r>
      <w:r w:rsidRPr="00667D36">
        <w:t>Journal of Theoreti</w:t>
      </w:r>
      <w:r>
        <w:t xml:space="preserve">cal &amp; Philosophical Criminology, </w:t>
      </w:r>
      <w:r w:rsidRPr="00667D36">
        <w:t xml:space="preserve">Vol. 8, </w:t>
      </w:r>
      <w:proofErr w:type="spellStart"/>
      <w:r w:rsidRPr="00667D36">
        <w:t>Iss</w:t>
      </w:r>
      <w:proofErr w:type="spellEnd"/>
      <w:r w:rsidRPr="00667D36">
        <w:t>. 2,</w:t>
      </w:r>
      <w:r>
        <w:t xml:space="preserve"> 124-143, “</w:t>
      </w:r>
      <w:r w:rsidRPr="00667D36">
        <w:t>Civilian United States support for military and imperial state crime</w:t>
      </w:r>
      <w:r>
        <w:t>”, accessed via JCP ProQuest, accessed 7/17/18, GDI-JG)</w:t>
      </w:r>
    </w:p>
    <w:p w14:paraId="17748256" w14:textId="77777777" w:rsidR="00CB6D68" w:rsidRPr="00900173" w:rsidRDefault="00CB6D68" w:rsidP="00CB6D68">
      <w:r>
        <w:t>*We do not endorse ableist language</w:t>
      </w:r>
    </w:p>
    <w:p w14:paraId="6BB8E16D" w14:textId="77777777" w:rsidR="00CB6D68" w:rsidRDefault="00CB6D68" w:rsidP="00CB6D68">
      <w:r>
        <w:t xml:space="preserve">Despite the extensive public opinion and historical evidence that U.S. public opinion often leans toward peaceful policies (Joseph, 2007), </w:t>
      </w:r>
      <w:r w:rsidRPr="007C3916">
        <w:rPr>
          <w:rStyle w:val="StyleUnderline"/>
        </w:rPr>
        <w:t>there has been substantial public support for military power and aggression. An example of a policy preference that is objectively militaristic is the</w:t>
      </w:r>
      <w:r w:rsidRPr="007C3916">
        <w:t xml:space="preserve"> long-standing </w:t>
      </w:r>
      <w:r w:rsidRPr="00A82495">
        <w:rPr>
          <w:rStyle w:val="Emphasis"/>
        </w:rPr>
        <w:t>high level of public support for U.S. military power.</w:t>
      </w:r>
      <w:r>
        <w:t xml:space="preserve"> For at least the past decade, </w:t>
      </w:r>
      <w:r w:rsidRPr="00A82495">
        <w:rPr>
          <w:rStyle w:val="StyleUnderline"/>
        </w:rPr>
        <w:t>more than eight in ten U.S. adults have wanted national defense to be as strong as it is or stronger</w:t>
      </w:r>
      <w:r>
        <w:t xml:space="preserve"> (see Figure 1). The international geopolitical context helps clarify why this attitude amounts to support for militarism. From 1988 and 2011, with about 5% of the world's population, the U.S. share of world military spending roughly ranged from 36% to 42% (Walker, 2012). Most in the U.S. population probably view their support as defensive. However, </w:t>
      </w:r>
      <w:r w:rsidRPr="00A82495">
        <w:rPr>
          <w:rStyle w:val="StyleUnderline"/>
        </w:rPr>
        <w:t>given U.S. military superiority and interventionism</w:t>
      </w:r>
      <w:r>
        <w:t xml:space="preserve"> (Mann, 2003), </w:t>
      </w:r>
      <w:r w:rsidRPr="00A82495">
        <w:rPr>
          <w:rStyle w:val="Emphasis"/>
        </w:rPr>
        <w:t>favoring U.S. overweening power and global reach is objectively to favor a pattern of military aggression</w:t>
      </w:r>
      <w:r>
        <w:t xml:space="preserve">. </w:t>
      </w:r>
      <w:r w:rsidRPr="00A82495">
        <w:rPr>
          <w:rStyle w:val="StyleUnderline"/>
        </w:rPr>
        <w:t xml:space="preserve">Additional indications of militaristic policy support include many presidents' historical "rally-round-the-flag" popularity </w:t>
      </w:r>
      <w:r>
        <w:t xml:space="preserve">increase when initiating military action (Brooks, Dodson, &amp; Hotchkiss, 2010, p. 519), and the fact that, </w:t>
      </w:r>
      <w:r w:rsidRPr="00A82495">
        <w:rPr>
          <w:rStyle w:val="StyleUnderline"/>
        </w:rPr>
        <w:t>from 2002 through 2006, between 35% and 43% felt "the U.S. should be able to attack any country it thinks might attack the U.S."</w:t>
      </w:r>
      <w:r>
        <w:t xml:space="preserve"> (Gallup, Inc., 2013).</w:t>
      </w:r>
    </w:p>
    <w:p w14:paraId="2EACF7AD" w14:textId="77777777" w:rsidR="00CB6D68" w:rsidRDefault="00CB6D68" w:rsidP="00CB6D68">
      <w:r>
        <w:t xml:space="preserve">This article uses ideas from criminology and cognate fields to examine every day civilians in the context of their own governments' military state crimes. The ability of politicians and the media to often succeed in ideologically sanitizing U.S. aggression in the minds of civilians suggests that many civilians are predisposed by socialization and culture toward war, and more deeply, that individual selves are partly militarized. Cultural militarism, including promotion of unilateral aggression, is widespread and normalized (Boggs, 2003; Hossein-Zadeh, 2007; </w:t>
      </w:r>
      <w:proofErr w:type="spellStart"/>
      <w:r>
        <w:t>Steuter</w:t>
      </w:r>
      <w:proofErr w:type="spellEnd"/>
      <w:r>
        <w:t xml:space="preserve"> &amp; Wills, 2008).</w:t>
      </w:r>
    </w:p>
    <w:p w14:paraId="3CA68309" w14:textId="77777777" w:rsidR="00CB6D68" w:rsidRDefault="00CB6D68" w:rsidP="00CB6D68">
      <w:r>
        <w:t xml:space="preserve">My claim is not that the U.S. population or even any large portion of it is bloodthirsty or warmongering. </w:t>
      </w:r>
      <w:r w:rsidRPr="00936339">
        <w:rPr>
          <w:rStyle w:val="StyleUnderline"/>
        </w:rPr>
        <w:t>Today's militarism is best understood as</w:t>
      </w:r>
      <w:r>
        <w:t xml:space="preserve"> what Mann (1988) calls </w:t>
      </w:r>
      <w:r w:rsidRPr="00936339">
        <w:rPr>
          <w:rStyle w:val="StyleUnderline"/>
        </w:rPr>
        <w:t>spectator sport militarism</w:t>
      </w:r>
      <w:r>
        <w:t xml:space="preserve">. </w:t>
      </w:r>
      <w:r w:rsidRPr="00936339">
        <w:rPr>
          <w:rStyle w:val="StyleUnderline"/>
        </w:rPr>
        <w:t>Present day U.S. militarist celebration of power and military glorification is sanitized or latent</w:t>
      </w:r>
      <w:r>
        <w:t xml:space="preserve">, usually framed and experienced as defensive. Furthermore, </w:t>
      </w:r>
      <w:r w:rsidRPr="00936339">
        <w:rPr>
          <w:rStyle w:val="Emphasis"/>
        </w:rPr>
        <w:t>there is limited public knowledge of the ferociousness, destructiveness, and arbitrariness engaged in by the state.</w:t>
      </w:r>
    </w:p>
    <w:p w14:paraId="5AFDCC48" w14:textId="77777777" w:rsidR="00CB6D68" w:rsidRPr="00867F53" w:rsidRDefault="00CB6D68" w:rsidP="00CB6D68">
      <w:pPr>
        <w:rPr>
          <w:rStyle w:val="StyleUnderline"/>
        </w:rPr>
      </w:pPr>
      <w:r>
        <w:t xml:space="preserve">Despite these caveats, which lessen the public's responsibility, </w:t>
      </w:r>
      <w:r w:rsidRPr="00746236">
        <w:rPr>
          <w:rStyle w:val="Emphasis"/>
        </w:rPr>
        <w:t>the acquiescence of the general population in U.S. military prioritization and interventionism is de-facto support for militarism</w:t>
      </w:r>
      <w:r>
        <w:t xml:space="preserve">. At least three of the four major conventional legal theories of liability arguably apply to this issue: recklessness, negligence, and strict liability. It is likely that much of </w:t>
      </w:r>
      <w:r w:rsidRPr="002F0A70">
        <w:rPr>
          <w:rStyle w:val="StyleUnderline"/>
        </w:rPr>
        <w:t>the U.S. population is legally reckless in that it knows something about, or should know about, the predatory and coercive nature of U.S. foreign and military policies</w:t>
      </w:r>
      <w:r w:rsidRPr="002F0A70">
        <w:rPr>
          <w:rStyle w:val="Emphasis"/>
        </w:rPr>
        <w:t>. It may be that citizens are negligent</w:t>
      </w:r>
      <w:r>
        <w:t xml:space="preserve">, particularly in a globalized era, </w:t>
      </w:r>
      <w:r w:rsidRPr="002F0A70">
        <w:rPr>
          <w:rStyle w:val="Emphasis"/>
        </w:rPr>
        <w:t>in that they have a duty to be more aware of and considerate of, lives in other nations</w:t>
      </w:r>
      <w:r>
        <w:t xml:space="preserve">. Strict liability might </w:t>
      </w:r>
      <w:r>
        <w:lastRenderedPageBreak/>
        <w:t xml:space="preserve">apply in that regardless of mental state, U.S. persons can be liable for harm to which they contribute. Going further, </w:t>
      </w:r>
      <w:r w:rsidRPr="00867F53">
        <w:rPr>
          <w:rStyle w:val="StyleUnderline"/>
        </w:rPr>
        <w:t>there is a case to be made that some of the U.S. population, because of its participation in racist, chauvinist, and jingoist thinking, has a minimal but politically</w:t>
      </w:r>
    </w:p>
    <w:p w14:paraId="5592C218" w14:textId="77777777" w:rsidR="00CB6D68" w:rsidRDefault="00CB6D68" w:rsidP="00CB6D68">
      <w:r w:rsidRPr="00867F53">
        <w:rPr>
          <w:rStyle w:val="StyleUnderline"/>
        </w:rPr>
        <w:t xml:space="preserve">consequential </w:t>
      </w:r>
      <w:proofErr w:type="spellStart"/>
      <w:r w:rsidRPr="00867F53">
        <w:rPr>
          <w:rStyle w:val="StyleUnderline"/>
        </w:rPr>
        <w:t>mens</w:t>
      </w:r>
      <w:proofErr w:type="spellEnd"/>
      <w:r w:rsidRPr="00867F53">
        <w:rPr>
          <w:rStyle w:val="StyleUnderline"/>
        </w:rPr>
        <w:t xml:space="preserve"> rea</w:t>
      </w:r>
      <w:r>
        <w:t xml:space="preserve"> (a guilty mind), and that, </w:t>
      </w:r>
      <w:r w:rsidRPr="00867F53">
        <w:rPr>
          <w:rStyle w:val="StyleUnderline"/>
        </w:rPr>
        <w:t xml:space="preserve">by paying taxes and favoring state violence in its name, it is involved indirectly in the actus </w:t>
      </w:r>
      <w:proofErr w:type="spellStart"/>
      <w:r w:rsidRPr="00867F53">
        <w:rPr>
          <w:rStyle w:val="StyleUnderline"/>
        </w:rPr>
        <w:t>reus</w:t>
      </w:r>
      <w:proofErr w:type="spellEnd"/>
      <w:r>
        <w:t xml:space="preserve"> (guilty act).</w:t>
      </w:r>
    </w:p>
    <w:p w14:paraId="7A2CE7AF" w14:textId="77777777" w:rsidR="003D53AF" w:rsidRDefault="003D53AF" w:rsidP="003D53AF">
      <w:pPr>
        <w:pStyle w:val="Heading2"/>
      </w:pPr>
      <w:r>
        <w:lastRenderedPageBreak/>
        <w:t>Impacts</w:t>
      </w:r>
    </w:p>
    <w:p w14:paraId="4652108E" w14:textId="364D5A7B" w:rsidR="00AE6D27" w:rsidRDefault="00540F5A" w:rsidP="00AE6D27">
      <w:pPr>
        <w:pStyle w:val="Heading3"/>
      </w:pPr>
      <w:r>
        <w:lastRenderedPageBreak/>
        <w:t xml:space="preserve">Militarism Bad – </w:t>
      </w:r>
      <w:r w:rsidR="00AE6D27">
        <w:t xml:space="preserve">Racism </w:t>
      </w:r>
    </w:p>
    <w:p w14:paraId="5551E37D" w14:textId="7D80C229" w:rsidR="00AE6D27" w:rsidRDefault="000F6107" w:rsidP="00AE6D27">
      <w:pPr>
        <w:pStyle w:val="Heading4"/>
      </w:pPr>
      <w:r>
        <w:t xml:space="preserve">Militarism </w:t>
      </w:r>
      <w:r w:rsidR="00AE6D27">
        <w:t>results in racism – sovereignty survives by normalizing violence against groups characterized as dangerous, which happens along racial lines – this leads to the endless murder of races deemed ‘threatening’ to the political body</w:t>
      </w:r>
    </w:p>
    <w:p w14:paraId="41912354" w14:textId="77777777" w:rsidR="00AE6D27" w:rsidRDefault="00AE6D27" w:rsidP="00AE6D27">
      <w:pPr>
        <w:rPr>
          <w:rStyle w:val="Style13ptBold"/>
        </w:rPr>
      </w:pPr>
      <w:proofErr w:type="spellStart"/>
      <w:r>
        <w:rPr>
          <w:rStyle w:val="Style13ptBold"/>
        </w:rPr>
        <w:t>Gullì</w:t>
      </w:r>
      <w:proofErr w:type="spellEnd"/>
      <w:r>
        <w:rPr>
          <w:rStyle w:val="Style13ptBold"/>
        </w:rPr>
        <w:t>, Long Island University philosophy professor, 13</w:t>
      </w:r>
    </w:p>
    <w:p w14:paraId="78051D16" w14:textId="77777777" w:rsidR="00AE6D27" w:rsidRPr="00270469" w:rsidRDefault="00AE6D27" w:rsidP="00AE6D27">
      <w:pPr>
        <w:rPr>
          <w:bCs/>
          <w:sz w:val="16"/>
        </w:rPr>
      </w:pPr>
      <w:r w:rsidRPr="00B4162A">
        <w:rPr>
          <w:rStyle w:val="Style13ptBold"/>
          <w:b w:val="0"/>
          <w:sz w:val="16"/>
        </w:rPr>
        <w:t>[</w:t>
      </w:r>
      <w:proofErr w:type="gramStart"/>
      <w:r>
        <w:rPr>
          <w:rStyle w:val="Style13ptBold"/>
          <w:b w:val="0"/>
          <w:sz w:val="16"/>
        </w:rPr>
        <w:t>Bruno,</w:t>
      </w:r>
      <w:proofErr w:type="gramEnd"/>
      <w:r>
        <w:rPr>
          <w:rStyle w:val="Style13ptBold"/>
          <w:b w:val="0"/>
          <w:sz w:val="16"/>
        </w:rPr>
        <w:t xml:space="preserve"> teaches philosophy at Long Island University, Brooklyn Campus, and at Kingsborough Community College. 2013, “For the critique of sovereignty and violence,” accessed 7/15/18, </w:t>
      </w:r>
      <w:hyperlink r:id="rId123" w:history="1">
        <w:r w:rsidRPr="00D830AF">
          <w:rPr>
            <w:rStyle w:val="Hyperlink"/>
            <w:sz w:val="16"/>
          </w:rPr>
          <w:t>https://www.academia.edu/2527260/For_the_Critique_of_Sovereignty_and_Violence</w:t>
        </w:r>
      </w:hyperlink>
      <w:r>
        <w:rPr>
          <w:rStyle w:val="Style13ptBold"/>
          <w:b w:val="0"/>
          <w:sz w:val="16"/>
        </w:rPr>
        <w:t>] GDI-ARV</w:t>
      </w:r>
    </w:p>
    <w:p w14:paraId="7739D172" w14:textId="77777777" w:rsidR="00AE6D27" w:rsidRDefault="00AE6D27" w:rsidP="00AE6D27">
      <w:r>
        <w:t xml:space="preserve">Let us see in what sense biopolitical power –a power for which life becomes a problematic object, something to be regulated and controlled in the most efficient and detailed manner – remains inscribed within the formula of sovereign power. </w:t>
      </w:r>
      <w:r w:rsidRPr="00BB460B">
        <w:rPr>
          <w:rStyle w:val="StyleUnderline"/>
        </w:rPr>
        <w:t>Foucault speaks of racism, and State racism</w:t>
      </w:r>
      <w:r>
        <w:t xml:space="preserve"> (1997: 239), </w:t>
      </w:r>
      <w:r w:rsidRPr="00BB460B">
        <w:rPr>
          <w:rStyle w:val="StyleUnderline"/>
        </w:rPr>
        <w:t xml:space="preserve">in terms of biopolitics, a “new </w:t>
      </w:r>
      <w:proofErr w:type="spellStart"/>
      <w:r w:rsidRPr="00BB460B">
        <w:rPr>
          <w:rStyle w:val="StyleUnderline"/>
        </w:rPr>
        <w:t>nondisciplinary</w:t>
      </w:r>
      <w:proofErr w:type="spellEnd"/>
      <w:r w:rsidRPr="00BB460B">
        <w:rPr>
          <w:rStyle w:val="StyleUnderline"/>
        </w:rPr>
        <w:t xml:space="preserve"> power…applied not to man-as-body but to the living man, to man-</w:t>
      </w:r>
      <w:proofErr w:type="spellStart"/>
      <w:r w:rsidRPr="00BB460B">
        <w:rPr>
          <w:rStyle w:val="StyleUnderline"/>
        </w:rPr>
        <w:t>asliving</w:t>
      </w:r>
      <w:proofErr w:type="spellEnd"/>
      <w:r w:rsidRPr="00BB460B">
        <w:rPr>
          <w:rStyle w:val="StyleUnderline"/>
        </w:rPr>
        <w:t>-being; … to man-as-species”</w:t>
      </w:r>
      <w:r>
        <w:t xml:space="preserve"> (p.242). </w:t>
      </w:r>
      <w:r w:rsidRPr="00BB460B">
        <w:t>This means</w:t>
      </w:r>
      <w:r>
        <w:t xml:space="preserve">, to a multiplicity of human beings. </w:t>
      </w:r>
      <w:r w:rsidRPr="00BB460B">
        <w:rPr>
          <w:rStyle w:val="StyleUnderline"/>
        </w:rPr>
        <w:t>These human beings are now not simply “disciplined, but regularized”</w:t>
      </w:r>
      <w:r>
        <w:t xml:space="preserve"> (p.247). It is the power of regularization, the norm, the power of normalization, although the norm of discipline and the norm of regularization intersect (p.253). For </w:t>
      </w:r>
      <w:r w:rsidRPr="00BB460B">
        <w:rPr>
          <w:rStyle w:val="StyleUnderline"/>
        </w:rPr>
        <w:t>Foucault, racism is the modality whereby sovereignty survives in the regime of normalization</w:t>
      </w:r>
      <w:r>
        <w:t xml:space="preserve">: 12 </w:t>
      </w:r>
    </w:p>
    <w:p w14:paraId="0024F762" w14:textId="77777777" w:rsidR="00AE6D27" w:rsidRDefault="00AE6D27" w:rsidP="00AE6D27">
      <w:r w:rsidRPr="00E5060D">
        <w:rPr>
          <w:rStyle w:val="StyleUnderline"/>
        </w:rPr>
        <w:t>If the power of normalization wished to exercise the old sovereign right to kill</w:t>
      </w:r>
      <w:r w:rsidRPr="00E5060D">
        <w:rPr>
          <w:rStyle w:val="Emphasis"/>
        </w:rPr>
        <w:t>, it must become racist</w:t>
      </w:r>
      <w:r>
        <w:t xml:space="preserve">. And </w:t>
      </w:r>
      <w:r w:rsidRPr="00E5060D">
        <w:rPr>
          <w:rStyle w:val="StyleUnderline"/>
        </w:rPr>
        <w:t xml:space="preserve">if, conversely, a power of sovereignty, or in other words, a power that has the right of life and death, wishes to work with the instruments, mechanisms, and technology of normalization, </w:t>
      </w:r>
      <w:r w:rsidRPr="00E5060D">
        <w:rPr>
          <w:rStyle w:val="Emphasis"/>
        </w:rPr>
        <w:t>it too must become racist</w:t>
      </w:r>
      <w:r>
        <w:t xml:space="preserve"> (p.256). </w:t>
      </w:r>
    </w:p>
    <w:p w14:paraId="25330C8C" w14:textId="77777777" w:rsidR="00AE6D27" w:rsidRPr="00E5060D" w:rsidRDefault="00AE6D27" w:rsidP="00AE6D27">
      <w:pPr>
        <w:rPr>
          <w:rStyle w:val="StyleUnderline"/>
        </w:rPr>
      </w:pPr>
      <w:r>
        <w:t xml:space="preserve">Basically, </w:t>
      </w:r>
      <w:r w:rsidRPr="00E5060D">
        <w:rPr>
          <w:rStyle w:val="StyleUnderline"/>
        </w:rPr>
        <w:t>“[o]</w:t>
      </w:r>
      <w:proofErr w:type="spellStart"/>
      <w:r w:rsidRPr="00E5060D">
        <w:rPr>
          <w:rStyle w:val="StyleUnderline"/>
        </w:rPr>
        <w:t>nce</w:t>
      </w:r>
      <w:proofErr w:type="spellEnd"/>
      <w:r w:rsidRPr="00E5060D">
        <w:rPr>
          <w:rStyle w:val="StyleUnderline"/>
        </w:rPr>
        <w:t xml:space="preserve"> the State functions in the biopower mode, racism alone can justify the murderous function of the State”</w:t>
      </w:r>
      <w:r>
        <w:t xml:space="preserve"> (ibid.). And here Foucault means “also every form of indirect murder,” and not “simply murder as such” (ibid.). </w:t>
      </w:r>
      <w:r w:rsidRPr="00E5060D">
        <w:rPr>
          <w:rStyle w:val="StyleUnderline"/>
        </w:rPr>
        <w:t>These are the instances of indirect murder mentioned by Foucault: “the fact of exposing someone to death, increasing the death for some people, or, quite simply, political death, expulsion, rejection, and so on</w:t>
      </w:r>
      <w:r>
        <w:t xml:space="preserve">” (ibid.). An interesting list, especially when considered forty years after Foucault wrote it. Indeed, </w:t>
      </w:r>
      <w:r w:rsidRPr="00E5060D">
        <w:rPr>
          <w:rStyle w:val="StyleUnderline"/>
        </w:rPr>
        <w:t xml:space="preserve">today the racist and murderous modes of the sovereigns – the terror they breathe into </w:t>
      </w:r>
      <w:proofErr w:type="spellStart"/>
      <w:r w:rsidRPr="00E5060D">
        <w:rPr>
          <w:rStyle w:val="StyleUnderline"/>
        </w:rPr>
        <w:t>everyday</w:t>
      </w:r>
      <w:proofErr w:type="spellEnd"/>
      <w:r w:rsidRPr="00E5060D">
        <w:rPr>
          <w:rStyle w:val="StyleUnderline"/>
        </w:rPr>
        <w:t xml:space="preserve"> and common life – become problems of the most urgent nature. This is indeed what explains the eruption of revolt everywhere in the world in the last few years.</w:t>
      </w:r>
      <w:r>
        <w:t xml:space="preserve"> In fact, </w:t>
      </w:r>
      <w:r w:rsidRPr="00E5060D">
        <w:rPr>
          <w:rStyle w:val="StyleUnderline"/>
        </w:rPr>
        <w:t>the situation of generalized violence and terror is no longer sustainable. State racism has become common, informing and supporting all instances of institutional violence: war, punishment, the prison, the police</w:t>
      </w:r>
      <w:r>
        <w:t xml:space="preserve">. To say it with Frantz Fanon, </w:t>
      </w:r>
      <w:r w:rsidRPr="00E5060D">
        <w:rPr>
          <w:rStyle w:val="StyleUnderline"/>
        </w:rPr>
        <w:t xml:space="preserve">the world has a racist structure. It is this structure of sovereignty as a generalized mode of domination without hegemony, this gangsterism at the heart of power, that must be </w:t>
      </w:r>
      <w:proofErr w:type="gramStart"/>
      <w:r w:rsidRPr="00E5060D">
        <w:rPr>
          <w:rStyle w:val="StyleUnderline"/>
        </w:rPr>
        <w:t>totally annihilated</w:t>
      </w:r>
      <w:proofErr w:type="gramEnd"/>
      <w:r>
        <w:t xml:space="preserve">. The loss of legitimacy of the sovereigns everywhere is no longer just a politically interesting phrase, but a true reality. A case in point is the situation in Egypt these days. Two years after the revolution that deposed Hosni Mubarak, the new 13 Egyptian president Mohammed </w:t>
      </w:r>
      <w:proofErr w:type="spellStart"/>
      <w:r>
        <w:t>Mursi</w:t>
      </w:r>
      <w:proofErr w:type="spellEnd"/>
      <w:r>
        <w:t xml:space="preserve"> has again imposed on some Egyptian cities the state of emergency typical of the Mubarak regime. The people of Port Said have defied the presidential order in a clear example of what it is for a community to show the illegitimate nature of sovereign power, the violence on which it rests. This is obviously an example that should be followed everywhere in the world, where state of emergency orders </w:t>
      </w:r>
      <w:proofErr w:type="gramStart"/>
      <w:r>
        <w:t>are</w:t>
      </w:r>
      <w:proofErr w:type="gramEnd"/>
      <w:r>
        <w:t xml:space="preserve"> constantly passed in more or less open and explicit ways. For instance, in the US the Patriot Act passed after September 11 and subsequently renewed, or the National Defense Authorization Act, is no less problematic. In Italy, to </w:t>
      </w:r>
      <w:r>
        <w:lastRenderedPageBreak/>
        <w:t xml:space="preserve">give another example, the new tax on the first house is in no way a lesser instrument of extortion than others, which cripple life. And the various regimes of austerity in Europe, the imposition of debt everywhere, the making of the indebted man –to name the title of a recent and important book by Maurizio Lazzarato (2012) — again show the wide-ranging scope of sovereign violence, its potentially murderous and genocidal drive. What is also interesting to note is that the sovereign elites and their guards (the armies and police and bureaucracies everywhere), responsible for the global genocidal regime, are, per Machiavelli’s distinction we have seen above, inferior to those who “would prefer not to” be dominated and thus find themselves always-already within the ontological ground of freedom. </w:t>
      </w:r>
      <w:r w:rsidRPr="00E5060D">
        <w:rPr>
          <w:rStyle w:val="StyleUnderline"/>
        </w:rPr>
        <w:t xml:space="preserve">Here I would like to quote the words of </w:t>
      </w:r>
      <w:proofErr w:type="spellStart"/>
      <w:r w:rsidRPr="00E5060D">
        <w:rPr>
          <w:rStyle w:val="StyleUnderline"/>
        </w:rPr>
        <w:t>Aimé</w:t>
      </w:r>
      <w:proofErr w:type="spellEnd"/>
      <w:r w:rsidRPr="00E5060D">
        <w:rPr>
          <w:rStyle w:val="StyleUnderline"/>
        </w:rPr>
        <w:t xml:space="preserve"> </w:t>
      </w:r>
      <w:proofErr w:type="spellStart"/>
      <w:r w:rsidRPr="00E5060D">
        <w:rPr>
          <w:rStyle w:val="StyleUnderline"/>
        </w:rPr>
        <w:t>Césaire</w:t>
      </w:r>
      <w:proofErr w:type="spellEnd"/>
      <w:r w:rsidRPr="00E5060D">
        <w:rPr>
          <w:rStyle w:val="StyleUnderline"/>
        </w:rPr>
        <w:t xml:space="preserve"> describing the relation between the European colonists and the enslaved Africans in the age of conquest and slavery: </w:t>
      </w:r>
    </w:p>
    <w:p w14:paraId="32751534" w14:textId="77777777" w:rsidR="00AE6D27" w:rsidRDefault="00AE6D27" w:rsidP="00AE6D27">
      <w:r w:rsidRPr="00E5060D">
        <w:rPr>
          <w:rStyle w:val="StyleUnderline"/>
        </w:rPr>
        <w:t xml:space="preserve">What sort of men were these, then, who had been torn away from their families, their countries, their religions, with a savagery unparalleled in history? </w:t>
      </w:r>
      <w:proofErr w:type="spellStart"/>
      <w:r w:rsidRPr="00E5060D">
        <w:rPr>
          <w:rStyle w:val="StyleUnderline"/>
        </w:rPr>
        <w:t>Gentle men</w:t>
      </w:r>
      <w:proofErr w:type="spellEnd"/>
      <w:r w:rsidRPr="00E5060D">
        <w:rPr>
          <w:rStyle w:val="StyleUnderline"/>
        </w:rPr>
        <w:t>, polite, considerate, unquestionably superior to those who tortured them</w:t>
      </w:r>
      <w:r>
        <w:t xml:space="preserve">… (quoted in Fanon 1967: 130). </w:t>
      </w:r>
    </w:p>
    <w:p w14:paraId="50BB328C" w14:textId="77777777" w:rsidR="00AE6D27" w:rsidRPr="00270469" w:rsidRDefault="00AE6D27" w:rsidP="00AE6D27">
      <w:pPr>
        <w:rPr>
          <w:rStyle w:val="StyleUnderline"/>
        </w:rPr>
      </w:pPr>
      <w:r>
        <w:t xml:space="preserve">14 </w:t>
      </w:r>
      <w:r w:rsidRPr="00270469">
        <w:rPr>
          <w:rStyle w:val="StyleUnderline"/>
        </w:rPr>
        <w:t xml:space="preserve">The same can be said of the relation between the exploiter and the exploited generally – between the colonizer and the colonized, the torturer and the victim of torture, the warmonger and the victim of war, and so on. The superiority of the latter has to do with a greater and deeper sense of ethics and humanity, the fragility of life, which characterizes those who, precisely, reject domination and thus have a greater desire for freedom. </w:t>
      </w:r>
    </w:p>
    <w:p w14:paraId="388F09B7" w14:textId="77777777" w:rsidR="00AE6D27" w:rsidRPr="00BB460B" w:rsidRDefault="00AE6D27" w:rsidP="00AE6D27">
      <w:r>
        <w:t xml:space="preserve">It is then important to ask the question of </w:t>
      </w:r>
      <w:r w:rsidRPr="00270469">
        <w:rPr>
          <w:rStyle w:val="StyleUnderline"/>
        </w:rPr>
        <w:t>what power can alter this racism that, as Foucault says, “first develops with colonization, or in other words, with colonizing genocide</w:t>
      </w:r>
      <w:r>
        <w:t xml:space="preserve">” (1997: 257). From its first development, </w:t>
      </w:r>
      <w:r w:rsidRPr="00270469">
        <w:rPr>
          <w:rStyle w:val="StyleUnderline"/>
        </w:rPr>
        <w:t>we then get to a situation where, as I noted at the outset of this paper, racist violence becomes a global and biopolitical regime of terror, a war between two main classes: the war of the political and financial elites against the class of those who have been dispossessed to various degrees</w:t>
      </w:r>
      <w:r>
        <w:t xml:space="preserve"> – once again, </w:t>
      </w:r>
      <w:r w:rsidRPr="00270469">
        <w:rPr>
          <w:rStyle w:val="StyleUnderline"/>
        </w:rPr>
        <w:t>the violence of the 1% against the 99%.</w:t>
      </w:r>
      <w:r>
        <w:t xml:space="preserve"> As Foucault says, this is a question of the technique of power, more than of ideologies (as it was the case with the traditional type of racism), </w:t>
      </w:r>
      <w:r w:rsidRPr="00270469">
        <w:rPr>
          <w:rStyle w:val="StyleUnderline"/>
        </w:rPr>
        <w:t>because the sovereign elites</w:t>
      </w:r>
      <w:r>
        <w:t xml:space="preserve">, the State, </w:t>
      </w:r>
      <w:r w:rsidRPr="00270469">
        <w:rPr>
          <w:rStyle w:val="StyleUnderline"/>
        </w:rPr>
        <w:t>are well aware of the urgency of the struggle, the fact that, again, what is left to them is the raw use of the violence that</w:t>
      </w:r>
      <w:r>
        <w:t xml:space="preserve">, as Walter Benjamin (1978) says, </w:t>
      </w:r>
      <w:r w:rsidRPr="00270469">
        <w:rPr>
          <w:rStyle w:val="StyleUnderline"/>
        </w:rPr>
        <w:t>informs the law</w:t>
      </w:r>
      <w:r>
        <w:t xml:space="preserve">, </w:t>
      </w:r>
      <w:r w:rsidRPr="00270469">
        <w:rPr>
          <w:rStyle w:val="StyleUnderline"/>
        </w:rPr>
        <w:t>domination without hegemony</w:t>
      </w:r>
      <w:r>
        <w:t xml:space="preserve">. Especially at the present stage of the world, where information and knowledge make it unnecessary and thus impossible for the General Intellect or common understanding and reason to be governed, brutal domination and potentially genocidal methods of repression seem to be the only instruments left to a decaying and ruthless global ruling class. </w:t>
      </w:r>
      <w:r w:rsidRPr="00270469">
        <w:rPr>
          <w:rStyle w:val="StyleUnderline"/>
        </w:rPr>
        <w:t>Then, “the old sovereign power of life and death implies the workings, the introduction and activation, of racism”</w:t>
      </w:r>
      <w:r>
        <w:t xml:space="preserve"> (Foucault 1997: 258). </w:t>
      </w:r>
      <w:r w:rsidRPr="00270469">
        <w:rPr>
          <w:rStyle w:val="StyleUnderline"/>
        </w:rPr>
        <w:t>Foucault makes the example of Nazi Germany, where 15 “murderous power and sovereign power [were] unleashed throughout the entire social body”</w:t>
      </w:r>
      <w:r>
        <w:t xml:space="preserve"> (p.259) </w:t>
      </w:r>
      <w:r w:rsidRPr="00270469">
        <w:rPr>
          <w:rStyle w:val="StyleUnderline"/>
        </w:rPr>
        <w:t xml:space="preserve">and “the entire population was exposed to death” </w:t>
      </w:r>
      <w:r w:rsidRPr="00270469">
        <w:t>(p</w:t>
      </w:r>
      <w:r>
        <w:t xml:space="preserve">.260). But this is today a common and global paradigm: </w:t>
      </w:r>
      <w:r w:rsidRPr="00270469">
        <w:rPr>
          <w:rStyle w:val="StyleUnderline"/>
        </w:rPr>
        <w:t>The “sovereign right to kill”</w:t>
      </w:r>
      <w:r>
        <w:t xml:space="preserve"> (ibid.), </w:t>
      </w:r>
      <w:r w:rsidRPr="00270469">
        <w:rPr>
          <w:rStyle w:val="StyleUnderline"/>
        </w:rPr>
        <w:t>from cases of police brutality in the cities to war atrocities throughout the world, has become the most effective way to deal with a ‘population’ that refuses to recognize the false legitimacy of the sovereign, the sovereign right to govern</w:t>
      </w:r>
      <w:r>
        <w:t>. What Foucault says of the Nazi State –but he acknowledges it applies to “the workings of all States” (ibid.)—shows the terminal stage of sovereign power: a desperate will to absolute domination no longer able to count on hegemony: “</w:t>
      </w:r>
      <w:r w:rsidRPr="00270469">
        <w:rPr>
          <w:rStyle w:val="StyleUnderline"/>
        </w:rPr>
        <w:t xml:space="preserve">We have an absolutely racist State, an absolutely murderous State, and an absolutely suicidal State” </w:t>
      </w:r>
      <w:r w:rsidRPr="00270469">
        <w:t>(</w:t>
      </w:r>
      <w:r>
        <w:t xml:space="preserve">ibid.). </w:t>
      </w:r>
      <w:r w:rsidRPr="00270469">
        <w:rPr>
          <w:rStyle w:val="StyleUnderline"/>
        </w:rPr>
        <w:t>This certainly shows the crisis of sovereignty as State power, but more broadly, in a globalized world, it shows the crisis of the sovereign elites, who are facing a final solution</w:t>
      </w:r>
      <w:r>
        <w:t xml:space="preserve">. No one can blame them. Their unintelligent worldview is bound to that. The </w:t>
      </w:r>
      <w:r>
        <w:lastRenderedPageBreak/>
        <w:t xml:space="preserve">hope is that they will not destroy everything before they are gone. Yet, </w:t>
      </w:r>
      <w:r w:rsidRPr="00270469">
        <w:rPr>
          <w:rStyle w:val="StyleUnderline"/>
        </w:rPr>
        <w:t>they will not go by themselves, without the workings of an altering power, bound to inherit the earth. This is the power of individuation, the dignity of individuation, whose workings are based on disobedience and care. It is the power of those who, in the age of biopolitical terror, have “nothing to sell except their own skins,”</w:t>
      </w:r>
      <w:r>
        <w:t xml:space="preserve"> (Marx 1977: 295), reversing the history of racist violence, of “conquest, enslavement, robbery, [and] murder” (ibid.)</w:t>
      </w:r>
    </w:p>
    <w:p w14:paraId="627477B0" w14:textId="208FEFF7" w:rsidR="00AE6D27" w:rsidRDefault="000F6107" w:rsidP="00AE6D27">
      <w:pPr>
        <w:pStyle w:val="Heading3"/>
      </w:pPr>
      <w:r>
        <w:lastRenderedPageBreak/>
        <w:t xml:space="preserve">Militarism Bad – </w:t>
      </w:r>
      <w:r w:rsidR="00AE6D27">
        <w:t xml:space="preserve">Biopolitics </w:t>
      </w:r>
    </w:p>
    <w:p w14:paraId="29207C59" w14:textId="77777777" w:rsidR="00AE6D27" w:rsidRDefault="00AE6D27" w:rsidP="00AE6D27">
      <w:pPr>
        <w:pStyle w:val="Heading4"/>
      </w:pPr>
      <w:r>
        <w:t>The “war on terror” amounts to biopolitical cleansing of those marked outside of the political body – the PIC undermines the sovereign by failing to meet the struggle for dominance</w:t>
      </w:r>
    </w:p>
    <w:p w14:paraId="5E4F1AE7" w14:textId="77777777" w:rsidR="00AE6D27" w:rsidRDefault="00AE6D27" w:rsidP="00AE6D27">
      <w:pPr>
        <w:rPr>
          <w:rStyle w:val="Style13ptBold"/>
        </w:rPr>
      </w:pPr>
      <w:proofErr w:type="spellStart"/>
      <w:r>
        <w:rPr>
          <w:rStyle w:val="Style13ptBold"/>
        </w:rPr>
        <w:t>Gullì</w:t>
      </w:r>
      <w:proofErr w:type="spellEnd"/>
      <w:r>
        <w:rPr>
          <w:rStyle w:val="Style13ptBold"/>
        </w:rPr>
        <w:t>, Long Island University philosophy professor, 13</w:t>
      </w:r>
    </w:p>
    <w:p w14:paraId="1BC7EF14" w14:textId="77777777" w:rsidR="00AE6D27" w:rsidRPr="00B4162A" w:rsidRDefault="00AE6D27" w:rsidP="00AE6D27">
      <w:pPr>
        <w:rPr>
          <w:rStyle w:val="Style13ptBold"/>
          <w:b w:val="0"/>
          <w:sz w:val="16"/>
        </w:rPr>
      </w:pPr>
      <w:r w:rsidRPr="00B4162A">
        <w:rPr>
          <w:rStyle w:val="Style13ptBold"/>
          <w:b w:val="0"/>
          <w:sz w:val="16"/>
        </w:rPr>
        <w:t>[</w:t>
      </w:r>
      <w:proofErr w:type="gramStart"/>
      <w:r>
        <w:rPr>
          <w:rStyle w:val="Style13ptBold"/>
          <w:b w:val="0"/>
          <w:sz w:val="16"/>
        </w:rPr>
        <w:t>Bruno,</w:t>
      </w:r>
      <w:proofErr w:type="gramEnd"/>
      <w:r>
        <w:rPr>
          <w:rStyle w:val="Style13ptBold"/>
          <w:b w:val="0"/>
          <w:sz w:val="16"/>
        </w:rPr>
        <w:t xml:space="preserve"> teaches philosophy at Long Island University, Brooklyn Campus, and at Kingsborough Community College. 2013, “For the critique of sovereignty and violence,” accessed 7/15/18, </w:t>
      </w:r>
      <w:hyperlink r:id="rId124" w:history="1">
        <w:r w:rsidRPr="00D830AF">
          <w:rPr>
            <w:rStyle w:val="Hyperlink"/>
            <w:sz w:val="16"/>
          </w:rPr>
          <w:t>https://www.academia.edu/2527260/For_the_Critique_of_Sovereignty_and_Violence</w:t>
        </w:r>
      </w:hyperlink>
      <w:r>
        <w:rPr>
          <w:rStyle w:val="Style13ptBold"/>
          <w:b w:val="0"/>
          <w:sz w:val="16"/>
        </w:rPr>
        <w:t>] GDI-ARV</w:t>
      </w:r>
    </w:p>
    <w:p w14:paraId="602B9FF7" w14:textId="77777777" w:rsidR="00AE6D27" w:rsidRPr="0074047E" w:rsidRDefault="00AE6D27" w:rsidP="00AE6D27">
      <w:pPr>
        <w:rPr>
          <w:rStyle w:val="StyleUnderline"/>
        </w:rPr>
      </w:pPr>
      <w:r>
        <w:t xml:space="preserve">We live in an unprecedented time of crisis. </w:t>
      </w:r>
      <w:r w:rsidRPr="009C4736">
        <w:rPr>
          <w:rStyle w:val="StyleUnderline"/>
        </w:rPr>
        <w:t>The violence that characterized the twentieth century, and virtually all known human history before that, seems to have entered the twenty-first century with exceptional force and singularity</w:t>
      </w:r>
      <w:r>
        <w:t xml:space="preserve">. True, this century opened with the terrible events of September 11. However, September 11 is not the beginning of history. Nor are the histories of more forgotten places and people, the events that shape those histories, less terrible and violent – though they may often be less spectacular. </w:t>
      </w:r>
      <w:r w:rsidRPr="009C4736">
        <w:rPr>
          <w:rStyle w:val="StyleUnderline"/>
        </w:rPr>
        <w:t>The singularity of this violence, this paradigm of terror, does not even simply lie in its globality, for that is something that our century shares with the whole history of capitalism and empire, of which it is a part.</w:t>
      </w:r>
      <w:r>
        <w:t xml:space="preserve"> Rather</w:t>
      </w:r>
      <w:r w:rsidRPr="009C4736">
        <w:rPr>
          <w:rStyle w:val="StyleUnderline"/>
        </w:rPr>
        <w:t>, it must be seen in the fact that terror as a global phenomenon has now become self-conscious</w:t>
      </w:r>
      <w:r>
        <w:t xml:space="preserve">. Today, the struggle is for global dominance in a singularly new way, and war –regardless of where it happens—is also always global. Moreover, in its self-awareness, </w:t>
      </w:r>
      <w:r w:rsidRPr="0074047E">
        <w:rPr>
          <w:rStyle w:val="StyleUnderline"/>
        </w:rPr>
        <w:t>terror has become,</w:t>
      </w:r>
      <w:r>
        <w:t xml:space="preserve"> more than it has ever been, </w:t>
      </w:r>
      <w:r w:rsidRPr="0074047E">
        <w:rPr>
          <w:rStyle w:val="StyleUnderline"/>
        </w:rPr>
        <w:t>an instrument of racism. Indeed, what is new in the singularity of this violent struggle, this racist and terrifying war, is that in the usual attempt to neutralize the enemy, there is a cleansing of immense proportion going on</w:t>
      </w:r>
      <w:r>
        <w:t xml:space="preserve">. To use a word which has become popular since Michel Foucault, it is a biopolitical cleansing. This is not the traditional ethnic cleansing, where one ethnic group is targeted by a state power – though that is also part of the general paradigm of racism and violence. It is rather a global cleansing, where the sovereign elites, the global sovereigns in the political and financial arenas (capital and 2 the political institutions), in all kinds of ways target those who do not belong with them </w:t>
      </w:r>
      <w:proofErr w:type="gramStart"/>
      <w:r>
        <w:t>on account of</w:t>
      </w:r>
      <w:proofErr w:type="gramEnd"/>
      <w:r>
        <w:t xml:space="preserve"> their race, class, gender, and so on, but above all, on account of their way of life and way of thinking. </w:t>
      </w:r>
      <w:r w:rsidRPr="0074047E">
        <w:rPr>
          <w:rStyle w:val="StyleUnderline"/>
        </w:rPr>
        <w:t>These are the multitudes of people who, for one reason or the other, are liable for scrutiny and surveillance, extortion</w:t>
      </w:r>
      <w:r>
        <w:t xml:space="preserve"> (typically, in the form of </w:t>
      </w:r>
      <w:proofErr w:type="spellStart"/>
      <w:r>
        <w:t>overtaxation</w:t>
      </w:r>
      <w:proofErr w:type="spellEnd"/>
      <w:r>
        <w:t xml:space="preserve"> and fines) </w:t>
      </w:r>
      <w:r w:rsidRPr="0074047E">
        <w:rPr>
          <w:rStyle w:val="StyleUnderline"/>
        </w:rPr>
        <w:t>and arrest, brutality, torture, and violent death. The sovereigns target anyone who</w:t>
      </w:r>
      <w:r>
        <w:t xml:space="preserve">, as Giorgio Agamben (1998) </w:t>
      </w:r>
      <w:r w:rsidRPr="0074047E">
        <w:rPr>
          <w:rStyle w:val="StyleUnderline"/>
        </w:rPr>
        <w:t xml:space="preserve">shows with the figure of homo </w:t>
      </w:r>
      <w:proofErr w:type="spellStart"/>
      <w:r w:rsidRPr="0074047E">
        <w:rPr>
          <w:rStyle w:val="StyleUnderline"/>
        </w:rPr>
        <w:t>sacer</w:t>
      </w:r>
      <w:proofErr w:type="spellEnd"/>
      <w:r w:rsidRPr="0074047E">
        <w:rPr>
          <w:rStyle w:val="StyleUnderline"/>
        </w:rPr>
        <w:t>, can be killed without being sacrificed – anyone who can be reduced to the paradoxical and ultimately impossible condition of bare life,</w:t>
      </w:r>
      <w:r>
        <w:t xml:space="preserve"> whose only horizon is death itself. In this sense, </w:t>
      </w:r>
      <w:r w:rsidRPr="0074047E">
        <w:rPr>
          <w:rStyle w:val="StyleUnderline"/>
        </w:rPr>
        <w:t xml:space="preserve">the biopolitical cleansing is also immediately a </w:t>
      </w:r>
      <w:proofErr w:type="spellStart"/>
      <w:r w:rsidRPr="0074047E">
        <w:rPr>
          <w:rStyle w:val="StyleUnderline"/>
        </w:rPr>
        <w:t>thanatopolitical</w:t>
      </w:r>
      <w:proofErr w:type="spellEnd"/>
      <w:r w:rsidRPr="0074047E">
        <w:rPr>
          <w:rStyle w:val="StyleUnderline"/>
        </w:rPr>
        <w:t xml:space="preserve"> instrument. </w:t>
      </w:r>
    </w:p>
    <w:p w14:paraId="04A4AE6F" w14:textId="77777777" w:rsidR="00AE6D27" w:rsidRDefault="00AE6D27" w:rsidP="00AE6D27">
      <w:r w:rsidRPr="0074047E">
        <w:rPr>
          <w:rStyle w:val="StyleUnderline"/>
        </w:rPr>
        <w:t>The biopolitical struggle for dominance is a fight to the death. Those who wage the struggle to begin with, those who want to dominate, will not rest until they have prevailed</w:t>
      </w:r>
      <w:r>
        <w:t xml:space="preserve">. Their fanatical and self-serving drive is also very much the source of the crisis investing all others. The point of this essay is to show that </w:t>
      </w:r>
      <w:r w:rsidRPr="0074047E">
        <w:rPr>
          <w:rStyle w:val="StyleUnderline"/>
        </w:rPr>
        <w:t xml:space="preserve">the present crisis, which is systemic and permanent and thus something more than a mere crisis, </w:t>
      </w:r>
      <w:r w:rsidRPr="0074047E">
        <w:rPr>
          <w:rStyle w:val="Emphasis"/>
        </w:rPr>
        <w:t>cannot be solved unless the struggle for dominance is eliminated</w:t>
      </w:r>
      <w:r>
        <w:t xml:space="preserve">. </w:t>
      </w:r>
      <w:r w:rsidRPr="0074047E">
        <w:t>The elimination of such struggle implies the demise of the global sovereigns, the global elites – and this will not happen without a global revolution, a “restructuring of the world”</w:t>
      </w:r>
      <w:r>
        <w:t xml:space="preserve"> (Fanon 1967: 82). This must be a revolution against the paradigm of violence and terror typical of the global sovereigns. </w:t>
      </w:r>
      <w:r w:rsidRPr="0074047E">
        <w:rPr>
          <w:rStyle w:val="StyleUnderline"/>
        </w:rPr>
        <w:t xml:space="preserve">It is not a movement that uses violence and terror, but rather one that counters the primordial terror and violence of the sovereign elites by living up to the vision of a new world already worked out and cherished by multitudes of </w:t>
      </w:r>
      <w:r w:rsidRPr="0074047E">
        <w:rPr>
          <w:rStyle w:val="StyleUnderline"/>
        </w:rPr>
        <w:lastRenderedPageBreak/>
        <w:t>people. This is the nature of counter-violence: not to use violence in one’s own turn, but to deactivate and destroy its mechanism</w:t>
      </w:r>
      <w:r>
        <w:t xml:space="preserve">. At the beginning of the modern era, Niccolò Machiavelli saw the main distinction is society in terms of dominance, the will to dominate, or the lack thereof. </w:t>
      </w:r>
      <w:r w:rsidRPr="0074047E">
        <w:rPr>
          <w:rStyle w:val="StyleUnderline"/>
        </w:rPr>
        <w:t>Freedom, Machiavelli says, is obviously on the side of those who reject the paradigm of domination</w:t>
      </w:r>
      <w:r>
        <w:t xml:space="preserve">: </w:t>
      </w:r>
    </w:p>
    <w:p w14:paraId="3CC49AC9" w14:textId="77777777" w:rsidR="00AE6D27" w:rsidRDefault="00AE6D27" w:rsidP="00AE6D27">
      <w:r>
        <w:t>[A]</w:t>
      </w:r>
      <w:proofErr w:type="spellStart"/>
      <w:r>
        <w:t>nd</w:t>
      </w:r>
      <w:proofErr w:type="spellEnd"/>
      <w:r>
        <w:t xml:space="preserve"> doubtless, if we consider the objects of the nobles and of the people, we must see that the first have a great desire to dominate, whilst the latter have only the wish not to be dominated, and consequently a greater desire to live in the enjoyment of liberty (Discourses, I, V).</w:t>
      </w:r>
    </w:p>
    <w:p w14:paraId="768D19F6" w14:textId="1C3121E0" w:rsidR="00CB6D68" w:rsidRDefault="00CB6D68" w:rsidP="00CB6D68">
      <w:pPr>
        <w:pStyle w:val="Heading3"/>
      </w:pPr>
      <w:r>
        <w:lastRenderedPageBreak/>
        <w:t xml:space="preserve">Militarism Bad – Environmental </w:t>
      </w:r>
      <w:r w:rsidR="004431CB">
        <w:t>Impact Shell</w:t>
      </w:r>
    </w:p>
    <w:p w14:paraId="6C061C35" w14:textId="4C0E32DE" w:rsidR="004431CB" w:rsidRDefault="004431CB" w:rsidP="004431CB">
      <w:pPr>
        <w:pStyle w:val="Heading4"/>
        <w:numPr>
          <w:ilvl w:val="0"/>
          <w:numId w:val="14"/>
        </w:numPr>
      </w:pPr>
      <w:r>
        <w:t>Militarism causes environmental degradation and climate change – consumption of resources and contamination of ecosystems</w:t>
      </w:r>
    </w:p>
    <w:p w14:paraId="417512BE" w14:textId="77777777" w:rsidR="004431CB" w:rsidRPr="004B6C1F" w:rsidRDefault="004431CB" w:rsidP="004431CB">
      <w:pPr>
        <w:rPr>
          <w:b/>
          <w:sz w:val="26"/>
          <w:szCs w:val="26"/>
        </w:rPr>
      </w:pPr>
      <w:r w:rsidRPr="004B6C1F">
        <w:rPr>
          <w:b/>
          <w:sz w:val="26"/>
          <w:szCs w:val="26"/>
        </w:rPr>
        <w:t xml:space="preserve">Jorgenson, University of Utah, associate professor and director of graduate studies in sociology, </w:t>
      </w:r>
      <w:r>
        <w:rPr>
          <w:b/>
          <w:sz w:val="26"/>
          <w:szCs w:val="26"/>
        </w:rPr>
        <w:t xml:space="preserve">et al., </w:t>
      </w:r>
      <w:r w:rsidRPr="004B6C1F">
        <w:rPr>
          <w:b/>
          <w:sz w:val="26"/>
          <w:szCs w:val="26"/>
        </w:rPr>
        <w:t>2012</w:t>
      </w:r>
    </w:p>
    <w:p w14:paraId="435CD5AB" w14:textId="77777777" w:rsidR="004431CB" w:rsidRPr="00E20626" w:rsidRDefault="004431CB" w:rsidP="004431CB">
      <w:r>
        <w:t xml:space="preserve">(Andrew K., Brett Clark, </w:t>
      </w:r>
      <w:r w:rsidRPr="0025066B">
        <w:t>University of Utah</w:t>
      </w:r>
      <w:r>
        <w:t xml:space="preserve">, </w:t>
      </w:r>
      <w:r w:rsidRPr="0025066B">
        <w:t>assistant professor of sociology and sustainability studies</w:t>
      </w:r>
      <w:r>
        <w:t xml:space="preserve">, and </w:t>
      </w:r>
      <w:r w:rsidRPr="004B6C1F">
        <w:t>Jennifer E. Givens</w:t>
      </w:r>
      <w:r>
        <w:t xml:space="preserve">, </w:t>
      </w:r>
      <w:r w:rsidRPr="004B6C1F">
        <w:t>University of Utah</w:t>
      </w:r>
      <w:r>
        <w:t xml:space="preserve">, </w:t>
      </w:r>
      <w:r w:rsidRPr="004B6C1F">
        <w:t>doctoral student in comparative international sociology</w:t>
      </w:r>
      <w:r>
        <w:t>, Winter 2012, Nature + Culture,</w:t>
      </w:r>
      <w:r w:rsidRPr="004B6C1F">
        <w:t xml:space="preserve"> Vol. 7, </w:t>
      </w:r>
      <w:proofErr w:type="spellStart"/>
      <w:r w:rsidRPr="004B6C1F">
        <w:t>Iss</w:t>
      </w:r>
      <w:proofErr w:type="spellEnd"/>
      <w:r w:rsidRPr="004B6C1F">
        <w:t>. 3,</w:t>
      </w:r>
      <w:r>
        <w:t xml:space="preserve"> “</w:t>
      </w:r>
      <w:r w:rsidRPr="004B6C1F">
        <w:t>The Environmental Impacts of Militarization in Comparative Perspective: An Overlooked Relationship</w:t>
      </w:r>
      <w:r>
        <w:t>”, accessed via JCP ProQuest, accessed 7/16/18, GDI-JG)</w:t>
      </w:r>
    </w:p>
    <w:p w14:paraId="5B7DE85F" w14:textId="77777777" w:rsidR="004431CB" w:rsidRDefault="004431CB" w:rsidP="004431CB">
      <w:r w:rsidRPr="00B35D78">
        <w:rPr>
          <w:rStyle w:val="StyleUnderline"/>
        </w:rPr>
        <w:t>Militarism contributes to environmental degradation during</w:t>
      </w:r>
      <w:r>
        <w:t xml:space="preserve"> times of </w:t>
      </w:r>
      <w:r w:rsidRPr="00B35D78">
        <w:rPr>
          <w:rStyle w:val="StyleUnderline"/>
        </w:rPr>
        <w:t>war and peace.</w:t>
      </w:r>
      <w:r>
        <w:t xml:space="preserve"> The environmental and public health harms associated with war are more obvious, so we provide only a few examples to illustrate the range of impacts. </w:t>
      </w:r>
      <w:r w:rsidRPr="0034683B">
        <w:rPr>
          <w:rStyle w:val="StyleUnderline"/>
        </w:rPr>
        <w:t>Biological and chemical weapons contaminate ecosystems and devastate landscapes</w:t>
      </w:r>
      <w:r>
        <w:t xml:space="preserve">. Agent Orange was used to defoliate the landscape during the Vietnam War, polluting the land and water and causing significant health problems for citizens of Vietnam and US soldiers. More recently, </w:t>
      </w:r>
      <w:r w:rsidRPr="0034683B">
        <w:rPr>
          <w:rStyle w:val="StyleUnderline"/>
        </w:rPr>
        <w:t>depleted uranium has been used in the manufacturing of bullets, shells, and bombs</w:t>
      </w:r>
      <w:r>
        <w:t xml:space="preserve">. </w:t>
      </w:r>
      <w:r w:rsidRPr="0034683B">
        <w:rPr>
          <w:rStyle w:val="StyleUnderline"/>
        </w:rPr>
        <w:t>This material contributes to the contamination of the land during and following war and presents serious health risks for human and animal populations</w:t>
      </w:r>
      <w:r>
        <w:t xml:space="preserve"> (</w:t>
      </w:r>
      <w:proofErr w:type="spellStart"/>
      <w:r>
        <w:t>Birchard</w:t>
      </w:r>
      <w:proofErr w:type="spellEnd"/>
      <w:r>
        <w:t xml:space="preserve"> 1998; Sanders 2009; White 2008).</w:t>
      </w:r>
    </w:p>
    <w:p w14:paraId="084869E5" w14:textId="77777777" w:rsidR="004431CB" w:rsidRDefault="004431CB" w:rsidP="004431CB">
      <w:r w:rsidRPr="005919BF">
        <w:rPr>
          <w:rStyle w:val="StyleUnderline"/>
        </w:rPr>
        <w:t>Waging war also produces</w:t>
      </w:r>
      <w:r>
        <w:t xml:space="preserve"> a broad range of </w:t>
      </w:r>
      <w:r w:rsidRPr="005919BF">
        <w:rPr>
          <w:rStyle w:val="StyleUnderline"/>
        </w:rPr>
        <w:t>debris that accumulates as pollution</w:t>
      </w:r>
      <w:r>
        <w:t xml:space="preserve"> within the nations where war is being waged, as well as at the military bases used in the military campaign. Debris, in this </w:t>
      </w:r>
      <w:proofErr w:type="gramStart"/>
      <w:r>
        <w:t>particular case</w:t>
      </w:r>
      <w:proofErr w:type="gramEnd"/>
      <w:r>
        <w:t xml:space="preserve">, includes fuel deposits, ammunition dumps, drums filled with oil and solvents, asphalt, grease, paint, tires, cables, unexploded munitions, gunpowder, and fiberboard. </w:t>
      </w:r>
      <w:r w:rsidRPr="00821AA5">
        <w:rPr>
          <w:rStyle w:val="StyleUnderline"/>
        </w:rPr>
        <w:t>These materials introduce an array of chemicals and other toxins into ecosystems that will</w:t>
      </w:r>
      <w:r>
        <w:t xml:space="preserve"> continue to </w:t>
      </w:r>
      <w:r w:rsidRPr="00821AA5">
        <w:rPr>
          <w:rStyle w:val="StyleUnderline"/>
        </w:rPr>
        <w:t>harm both flora and fauna unless a "clean operation" is conducted</w:t>
      </w:r>
      <w:r>
        <w:t xml:space="preserve"> (Lanier-Graham 1993). </w:t>
      </w:r>
      <w:r w:rsidRPr="00821AA5">
        <w:rPr>
          <w:rStyle w:val="StyleUnderline"/>
        </w:rPr>
        <w:t>Military campaigns consume enormous amounts of fossil (and nuclear) fuels in planes, ships, and tanks</w:t>
      </w:r>
      <w:r>
        <w:t xml:space="preserve"> (Grimes 1999; </w:t>
      </w:r>
      <w:proofErr w:type="spellStart"/>
      <w:r>
        <w:t>Klare</w:t>
      </w:r>
      <w:proofErr w:type="spellEnd"/>
      <w:r>
        <w:t xml:space="preserve"> 2002; Lanier-Graham 1993; Marshall 2005; Pellow 2007; Thomas 1995). Michael </w:t>
      </w:r>
      <w:proofErr w:type="spellStart"/>
      <w:r>
        <w:t>Klare</w:t>
      </w:r>
      <w:proofErr w:type="spellEnd"/>
      <w:r>
        <w:t xml:space="preserve"> (2007) indicates that </w:t>
      </w:r>
      <w:r w:rsidRPr="00821AA5">
        <w:rPr>
          <w:rStyle w:val="StyleUnderline"/>
        </w:rPr>
        <w:t>the US military consumes at least 1.3 billion gallons of oil annually in the Middle East alone-more than the annual consumption of Bangladesh</w:t>
      </w:r>
      <w:r>
        <w:t xml:space="preserve">. </w:t>
      </w:r>
      <w:r w:rsidRPr="00821AA5">
        <w:rPr>
          <w:rStyle w:val="Emphasis"/>
        </w:rPr>
        <w:t>Such levels of fossil fuel use contribute to the global accumulation of carbon dioxide emissions and thus cause climate change</w:t>
      </w:r>
      <w:r>
        <w:t xml:space="preserve"> (IPCC 2007). </w:t>
      </w:r>
      <w:r w:rsidRPr="00821AA5">
        <w:rPr>
          <w:rStyle w:val="StyleUnderline"/>
        </w:rPr>
        <w:t>War also contributes to deforestation and the loss of wildlife habitat</w:t>
      </w:r>
      <w:r>
        <w:t xml:space="preserve">, </w:t>
      </w:r>
      <w:r w:rsidRPr="00821AA5">
        <w:rPr>
          <w:rStyle w:val="StyleUnderline"/>
        </w:rPr>
        <w:t xml:space="preserve">as people attempt to rebuild what was lost during the conflict </w:t>
      </w:r>
      <w:r>
        <w:t>(Lanier-Graham 1993).</w:t>
      </w:r>
    </w:p>
    <w:p w14:paraId="5D132073" w14:textId="1AA5D95F" w:rsidR="004431CB" w:rsidRDefault="004431CB" w:rsidP="004431CB">
      <w:pPr>
        <w:rPr>
          <w:rStyle w:val="StyleUnderline"/>
        </w:rPr>
      </w:pPr>
      <w:r>
        <w:t xml:space="preserve">Too often the environmental impacts of militarism are overlooked. This situation is especially true in terms of the expansionary dynamics and environmental impacts of militarism during periods of peace (Clark and Jorgenson 2012). The constant preparation for future conflicts by vested military interests and persistent geopolitical concerns escalate the scale and operations of militaries. As a result, the treadmill of destruction expands even in the absence of armed conflict. </w:t>
      </w:r>
      <w:r w:rsidRPr="00821AA5">
        <w:rPr>
          <w:rStyle w:val="StyleUnderline"/>
        </w:rPr>
        <w:t>Military institutions and their activities consume vast amounts of nonrenewable energy and other resources for research and development, maintenance, and operation of the overall infrastructure</w:t>
      </w:r>
      <w:r>
        <w:t xml:space="preserve"> (Dycus 1996; Jorgenson 2005; Jorgenson et al. 2010; </w:t>
      </w:r>
      <w:proofErr w:type="spellStart"/>
      <w:r>
        <w:t>Sidel</w:t>
      </w:r>
      <w:proofErr w:type="spellEnd"/>
      <w:r>
        <w:t xml:space="preserve"> and Shahi 1997; York 2008). At the same time, </w:t>
      </w:r>
      <w:r w:rsidRPr="00821AA5">
        <w:rPr>
          <w:rStyle w:val="StyleUnderline"/>
        </w:rPr>
        <w:t>military operations generate large amounts of toxic substances and waste, which contribute to the contamination of land and water.</w:t>
      </w:r>
    </w:p>
    <w:p w14:paraId="3AADAF61" w14:textId="0FC01D20" w:rsidR="004431CB" w:rsidRDefault="004431CB" w:rsidP="004431CB">
      <w:pPr>
        <w:pStyle w:val="Heading4"/>
        <w:numPr>
          <w:ilvl w:val="0"/>
          <w:numId w:val="14"/>
        </w:numPr>
      </w:pPr>
      <w:r>
        <w:t xml:space="preserve">environmental destruction results in complete collapse of civilization </w:t>
      </w:r>
    </w:p>
    <w:p w14:paraId="342DFF4B" w14:textId="77777777" w:rsidR="004431CB" w:rsidRPr="00CD4004" w:rsidRDefault="004431CB" w:rsidP="004431CB">
      <w:r>
        <w:rPr>
          <w:b/>
        </w:rPr>
        <w:t xml:space="preserve">Watts 18 </w:t>
      </w:r>
      <w:r>
        <w:t>(Jonathan, Global Environment Editor at The Guardian, Destruction of nature as dangerous as climate change, scientists warn, March 23</w:t>
      </w:r>
      <w:r w:rsidRPr="00CD4004">
        <w:rPr>
          <w:vertAlign w:val="superscript"/>
        </w:rPr>
        <w:t>rd</w:t>
      </w:r>
      <w:r>
        <w:t xml:space="preserve"> 2018, </w:t>
      </w:r>
      <w:hyperlink r:id="rId125" w:history="1">
        <w:r w:rsidRPr="00D55C00">
          <w:rPr>
            <w:rStyle w:val="Hyperlink"/>
          </w:rPr>
          <w:t>https://www.theguardian.com/environment/2018/mar/23/destruction-of-nature-as-dangerous-as-climate-change-scientists-warn</w:t>
        </w:r>
      </w:hyperlink>
      <w:r>
        <w:t xml:space="preserve">, Accessed 7/12/18, GDI-SB) </w:t>
      </w:r>
    </w:p>
    <w:p w14:paraId="6790D7A4" w14:textId="582A0541" w:rsidR="004431CB" w:rsidRDefault="004431CB" w:rsidP="004431CB">
      <w:pPr>
        <w:rPr>
          <w:rStyle w:val="Emphasis"/>
        </w:rPr>
      </w:pPr>
      <w:r w:rsidRPr="007A30AF">
        <w:rPr>
          <w:rStyle w:val="StyleUnderline"/>
        </w:rPr>
        <w:t>Human destruction of nature is rapidly eroding the world’s capacity to provide food, water and security to billions of people, according to the most comprehensive biodiversity study in more than a decade.</w:t>
      </w:r>
      <w:r w:rsidRPr="007A30AF">
        <w:rPr>
          <w:sz w:val="16"/>
        </w:rPr>
        <w:t xml:space="preserve"> </w:t>
      </w:r>
      <w:r w:rsidRPr="007A30AF">
        <w:rPr>
          <w:rStyle w:val="StyleUnderline"/>
        </w:rPr>
        <w:t xml:space="preserve">Such is the rate of decline that the risks posed by </w:t>
      </w:r>
      <w:hyperlink r:id="rId126" w:history="1">
        <w:r w:rsidRPr="007A30AF">
          <w:rPr>
            <w:rStyle w:val="StyleUnderline"/>
          </w:rPr>
          <w:t>biodiversity loss</w:t>
        </w:r>
      </w:hyperlink>
      <w:r w:rsidRPr="007A30AF">
        <w:rPr>
          <w:rStyle w:val="StyleUnderline"/>
        </w:rPr>
        <w:t xml:space="preserve"> should be considered on the same scale as those of climate change</w:t>
      </w:r>
      <w:r w:rsidRPr="007A30AF">
        <w:rPr>
          <w:sz w:val="16"/>
        </w:rPr>
        <w:t xml:space="preserve">, noted the authors of the UN-backed report, which was released in Medellin, Colombia on Friday. Among the standout findings are that exploitable fisheries in the world’s most populous region – the Asia-Pacific – are on course to decline to zero by 2048; that freshwater availability in the Americas has halved since the 1950s and that 42% of land species in Europe have declined in the past decade. Underscoring the grim trends, this report was released in the week that the </w:t>
      </w:r>
      <w:hyperlink r:id="rId127" w:history="1">
        <w:r w:rsidRPr="007A30AF">
          <w:rPr>
            <w:rStyle w:val="Hyperlink"/>
            <w:sz w:val="16"/>
          </w:rPr>
          <w:t>decimation of French bird populations</w:t>
        </w:r>
      </w:hyperlink>
      <w:r w:rsidRPr="007A30AF">
        <w:rPr>
          <w:sz w:val="16"/>
        </w:rPr>
        <w:t xml:space="preserve"> was revealed, as well as the </w:t>
      </w:r>
      <w:hyperlink r:id="rId128" w:history="1">
        <w:r w:rsidRPr="007A30AF">
          <w:rPr>
            <w:rStyle w:val="Hyperlink"/>
            <w:sz w:val="16"/>
          </w:rPr>
          <w:t>death of the last male northern white rhinoceros</w:t>
        </w:r>
      </w:hyperlink>
      <w:r w:rsidRPr="007A30AF">
        <w:rPr>
          <w:sz w:val="16"/>
        </w:rPr>
        <w:t xml:space="preserve">, leaving the species only two females from extinction. </w:t>
      </w:r>
      <w:r w:rsidRPr="007A30AF">
        <w:rPr>
          <w:rStyle w:val="StyleUnderline"/>
        </w:rPr>
        <w:t xml:space="preserve">“The time for action was yesterday or the day before,” said Robert Watson, the chair of the Intergovernmental Science-Policy Platform on </w:t>
      </w:r>
      <w:hyperlink r:id="rId129" w:history="1">
        <w:proofErr w:type="spellStart"/>
        <w:r w:rsidRPr="007A30AF">
          <w:rPr>
            <w:rStyle w:val="StyleUnderline"/>
          </w:rPr>
          <w:t>Biodiversity</w:t>
        </w:r>
      </w:hyperlink>
      <w:r w:rsidRPr="007A30AF">
        <w:rPr>
          <w:rStyle w:val="StyleUnderline"/>
        </w:rPr>
        <w:t>and</w:t>
      </w:r>
      <w:proofErr w:type="spellEnd"/>
      <w:r w:rsidRPr="007A30AF">
        <w:rPr>
          <w:rStyle w:val="StyleUnderline"/>
        </w:rPr>
        <w:t xml:space="preserve"> Ecosystem Services</w:t>
      </w:r>
      <w:r w:rsidRPr="007A30AF">
        <w:rPr>
          <w:sz w:val="16"/>
        </w:rPr>
        <w:t xml:space="preserve"> (IPBES) </w:t>
      </w:r>
      <w:r w:rsidRPr="007A30AF">
        <w:rPr>
          <w:rStyle w:val="StyleUnderline"/>
        </w:rPr>
        <w:t>which compiled the research</w:t>
      </w:r>
      <w:r w:rsidRPr="007A30AF">
        <w:rPr>
          <w:sz w:val="16"/>
        </w:rPr>
        <w:t>. “</w:t>
      </w:r>
      <w:r w:rsidRPr="007A30AF">
        <w:rPr>
          <w:rStyle w:val="StyleUnderline"/>
        </w:rPr>
        <w:t xml:space="preserve">Governments </w:t>
      </w:r>
      <w:proofErr w:type="spellStart"/>
      <w:r w:rsidRPr="007A30AF">
        <w:rPr>
          <w:rStyle w:val="StyleUnderline"/>
        </w:rPr>
        <w:t>recognise</w:t>
      </w:r>
      <w:proofErr w:type="spellEnd"/>
      <w:r w:rsidRPr="007A30AF">
        <w:rPr>
          <w:rStyle w:val="StyleUnderline"/>
        </w:rPr>
        <w:t xml:space="preserve"> we have a problem. Now we need action, but unfortunately the action we have now is not at the level we need.”</w:t>
      </w:r>
      <w:r w:rsidRPr="007A30AF">
        <w:rPr>
          <w:sz w:val="16"/>
        </w:rPr>
        <w:t xml:space="preserve"> “</w:t>
      </w:r>
      <w:r w:rsidRPr="007A30AF">
        <w:rPr>
          <w:rStyle w:val="StyleUnderline"/>
        </w:rPr>
        <w:t>We must act to halt and reverse the unsustainable use of nature or risk not only the future we want but even the lives we currently lead,” he added</w:t>
      </w:r>
      <w:r w:rsidRPr="007A30AF">
        <w:rPr>
          <w:sz w:val="16"/>
        </w:rPr>
        <w:t xml:space="preserve">. Divided into four regional reports, the study of studies has been written by more than 550 experts from over 100 countries and taken three years to complete. Approved by the governments of 129 members nations, the IPBES reports aim to provide a knowledge base for global action on biodiversity in much the same way that the UN’s Intergovernmental Panel on Climate Change is used by policymakers to set carbon emission targets. Protecting biodiversity is “as important as fighting climate change,’ said Robert Watson, chair of IPBES speaking in Medellin, Colombia on 22 March Photograph: Joaquin Sarmiento/AFP/Getty Images Although poaching often grabs the headlines for the demise of the rhino and other animals, worldwide the biggest threats to nature are from habitat loss, </w:t>
      </w:r>
      <w:hyperlink r:id="rId130" w:history="1">
        <w:r w:rsidRPr="007A30AF">
          <w:rPr>
            <w:rStyle w:val="Hyperlink"/>
            <w:sz w:val="16"/>
          </w:rPr>
          <w:t>invasive species</w:t>
        </w:r>
      </w:hyperlink>
      <w:r w:rsidRPr="007A30AF">
        <w:rPr>
          <w:sz w:val="16"/>
        </w:rPr>
        <w:t xml:space="preserve">, chemicals </w:t>
      </w:r>
      <w:hyperlink r:id="rId131" w:history="1">
        <w:r w:rsidRPr="007A30AF">
          <w:rPr>
            <w:rStyle w:val="Hyperlink"/>
            <w:sz w:val="16"/>
          </w:rPr>
          <w:t>and climate change</w:t>
        </w:r>
      </w:hyperlink>
      <w:r w:rsidRPr="007A30AF">
        <w:rPr>
          <w:sz w:val="16"/>
        </w:rPr>
        <w:t xml:space="preserve">. Conversion of forests to croplands and wetlands to shrimp farms has fed a human population that has more than doubled since the 1960s, but at a devastating cost to other species – such as </w:t>
      </w:r>
      <w:hyperlink r:id="rId132" w:history="1">
        <w:r w:rsidRPr="007A30AF">
          <w:rPr>
            <w:rStyle w:val="Hyperlink"/>
            <w:sz w:val="16"/>
          </w:rPr>
          <w:t>pollinating insects</w:t>
        </w:r>
      </w:hyperlink>
      <w:r w:rsidRPr="007A30AF">
        <w:rPr>
          <w:sz w:val="16"/>
        </w:rPr>
        <w:t xml:space="preserve"> and oxygen-producing plants – on which our climate, economy and well-being depend. In the Americas, more than 95% of high-grass prairies have been transformed into farms, along with 72% of dry forests and 88% of the Atlantic forests, notes the report. The Amazon rainforest is still mostly intact, but it is rapidly diminishing and degrading along with an even faster disappearing </w:t>
      </w:r>
      <w:proofErr w:type="spellStart"/>
      <w:r w:rsidRPr="007A30AF">
        <w:rPr>
          <w:sz w:val="16"/>
        </w:rPr>
        <w:t>cerrado</w:t>
      </w:r>
      <w:proofErr w:type="spellEnd"/>
      <w:r w:rsidRPr="007A30AF">
        <w:rPr>
          <w:sz w:val="16"/>
        </w:rPr>
        <w:t xml:space="preserve"> (tropical savannah). Between 2003 to 2013, the area under cultivation in Brazil’s northeast agricultural frontier more than doubled to 2.5m hectares, according to the report. “The world has lost over 130m hectares of rainforests since 1990 and we lose dozens of species every day, pushing the Earth’s ecological system to its limit,” said Achim Steiner, administrator of the UN Development </w:t>
      </w:r>
      <w:proofErr w:type="spellStart"/>
      <w:r w:rsidRPr="007A30AF">
        <w:rPr>
          <w:sz w:val="16"/>
        </w:rPr>
        <w:t>Programme</w:t>
      </w:r>
      <w:proofErr w:type="spellEnd"/>
      <w:r w:rsidRPr="007A30AF">
        <w:rPr>
          <w:sz w:val="16"/>
        </w:rPr>
        <w:t xml:space="preserve">. “Biodiversity and the ecosystem services it supports are not only the foundation for our life on Earth, but critical to the livelihoods and well-being of people everywhere.” The rate of decline is moreover accelerating. </w:t>
      </w:r>
      <w:r w:rsidRPr="007A30AF">
        <w:rPr>
          <w:rStyle w:val="StyleUnderline"/>
        </w:rPr>
        <w:t>In the Americas – which has about 40% of the world’s remaining biodiversity – the regional population is gobbling up resources at twice the rate of the global average.</w:t>
      </w:r>
      <w:r w:rsidRPr="007A30AF">
        <w:rPr>
          <w:sz w:val="16"/>
        </w:rPr>
        <w:t xml:space="preserve"> Despite having 13% of the people on the planet, it is using a quarter of the resources, said Jake Rice, a co-chair of the Americas assessment. Since the start of </w:t>
      </w:r>
      <w:proofErr w:type="spellStart"/>
      <w:r w:rsidRPr="007A30AF">
        <w:rPr>
          <w:sz w:val="16"/>
        </w:rPr>
        <w:t>colonisation</w:t>
      </w:r>
      <w:proofErr w:type="spellEnd"/>
      <w:r w:rsidRPr="007A30AF">
        <w:rPr>
          <w:sz w:val="16"/>
        </w:rPr>
        <w:t xml:space="preserve"> by Europeans 500 years ago, he said 30% of biodiversity has been lost in the region. This will rise to 40% in the next 10 years unless policies and </w:t>
      </w:r>
      <w:proofErr w:type="spellStart"/>
      <w:r w:rsidRPr="007A30AF">
        <w:rPr>
          <w:sz w:val="16"/>
        </w:rPr>
        <w:t>behaviours</w:t>
      </w:r>
      <w:proofErr w:type="spellEnd"/>
      <w:r w:rsidRPr="007A30AF">
        <w:rPr>
          <w:sz w:val="16"/>
        </w:rPr>
        <w:t xml:space="preserve"> are transformed. “It will take fundamental change in how we live as individuals, communities and corporations,” he said. “</w:t>
      </w:r>
      <w:r w:rsidRPr="007A30AF">
        <w:rPr>
          <w:rStyle w:val="StyleUnderline"/>
        </w:rPr>
        <w:t>We keep making choices to borrow from the future to live well today. We need a different way of thinking about economics with a higher accountability of the costs in the future to the benefits we take today</w:t>
      </w:r>
      <w:r w:rsidRPr="007A30AF">
        <w:rPr>
          <w:sz w:val="16"/>
        </w:rPr>
        <w:t xml:space="preserve">,” Rice said. “It’s because of us,” added Mark </w:t>
      </w:r>
      <w:proofErr w:type="spellStart"/>
      <w:r w:rsidRPr="007A30AF">
        <w:rPr>
          <w:sz w:val="16"/>
        </w:rPr>
        <w:t>Rounsevell</w:t>
      </w:r>
      <w:proofErr w:type="spellEnd"/>
      <w:r w:rsidRPr="007A30AF">
        <w:rPr>
          <w:sz w:val="16"/>
        </w:rPr>
        <w:t>, co-chair of the European assessment. “</w:t>
      </w:r>
      <w:r w:rsidRPr="007A30AF">
        <w:rPr>
          <w:rStyle w:val="StyleUnderline"/>
        </w:rPr>
        <w:t>We are responsible for all of the declines of biodiversity. We need to decouple economic growth from degradation of nature</w:t>
      </w:r>
      <w:r w:rsidRPr="007A30AF">
        <w:rPr>
          <w:sz w:val="16"/>
        </w:rPr>
        <w:t xml:space="preserve">. We need to measure wealth beyond economic indicators. GDP only goes so far.” The authors stressed the close connection between climate change and biodiversity loss, which are adversely affecting each other. By 2050, they believe climate change could replace land-conversion as the main driver of extinction. </w:t>
      </w:r>
      <w:r w:rsidRPr="007A30AF">
        <w:rPr>
          <w:rStyle w:val="StyleUnderline"/>
        </w:rPr>
        <w:t xml:space="preserve">In many regions, the report says current biodiversity trends are </w:t>
      </w:r>
      <w:proofErr w:type="spellStart"/>
      <w:r w:rsidRPr="007A30AF">
        <w:rPr>
          <w:rStyle w:val="StyleUnderline"/>
        </w:rPr>
        <w:t>jeopardising</w:t>
      </w:r>
      <w:proofErr w:type="spellEnd"/>
      <w:r w:rsidRPr="007A30AF">
        <w:rPr>
          <w:rStyle w:val="StyleUnderline"/>
        </w:rPr>
        <w:t xml:space="preserve"> UN global development goals to provide food, water, clothing and housing</w:t>
      </w:r>
      <w:r w:rsidRPr="007A30AF">
        <w:rPr>
          <w:sz w:val="16"/>
        </w:rPr>
        <w:t xml:space="preserve">. </w:t>
      </w:r>
      <w:r w:rsidRPr="007A30AF">
        <w:rPr>
          <w:rStyle w:val="StyleUnderline"/>
        </w:rPr>
        <w:t xml:space="preserve">They also weaken natural </w:t>
      </w:r>
      <w:proofErr w:type="spellStart"/>
      <w:r w:rsidRPr="007A30AF">
        <w:rPr>
          <w:rStyle w:val="StyleUnderline"/>
        </w:rPr>
        <w:t>defences</w:t>
      </w:r>
      <w:proofErr w:type="spellEnd"/>
      <w:r w:rsidRPr="007A30AF">
        <w:rPr>
          <w:rStyle w:val="StyleUnderline"/>
        </w:rPr>
        <w:t xml:space="preserve"> against extreme weather events, which will become more common due to climate change</w:t>
      </w:r>
      <w:r w:rsidRPr="007A30AF">
        <w:rPr>
          <w:sz w:val="16"/>
        </w:rPr>
        <w:t xml:space="preserve">. Although the number of conservation areas has increased, most governments are failing to achieve the </w:t>
      </w:r>
      <w:hyperlink r:id="rId133" w:history="1">
        <w:r w:rsidRPr="007A30AF">
          <w:rPr>
            <w:rStyle w:val="Hyperlink"/>
            <w:sz w:val="16"/>
          </w:rPr>
          <w:t>biodiversity targets</w:t>
        </w:r>
      </w:hyperlink>
      <w:r w:rsidRPr="007A30AF">
        <w:rPr>
          <w:sz w:val="16"/>
        </w:rPr>
        <w:t xml:space="preserve"> set at the 2010 UN conference in Aichi, Japan. </w:t>
      </w:r>
      <w:r w:rsidRPr="007A30AF">
        <w:rPr>
          <w:rStyle w:val="StyleUnderline"/>
        </w:rPr>
        <w:t>In the Americas, only 20% of key biodiversity areas are protected</w:t>
      </w:r>
      <w:r w:rsidRPr="007A30AF">
        <w:rPr>
          <w:sz w:val="16"/>
        </w:rPr>
        <w:t xml:space="preserve">. The authors urged an end to subsidies for agriculture and energy that are encouraging unsustainable production. The European Union’s support for fishing was among those cited for criticism. Watson also urged people to switch to a more sustainable diet (less beef, more chicken and vegetables) and to waste less food, water and energy. There are glimmers of hope. In northern Asia, forest cover has increased by more than 22% </w:t>
      </w:r>
      <w:proofErr w:type="gramStart"/>
      <w:r w:rsidRPr="007A30AF">
        <w:rPr>
          <w:sz w:val="16"/>
        </w:rPr>
        <w:t>as a result of</w:t>
      </w:r>
      <w:proofErr w:type="gramEnd"/>
      <w:r w:rsidRPr="007A30AF">
        <w:rPr>
          <w:sz w:val="16"/>
        </w:rPr>
        <w:t xml:space="preserve"> tree-planting programs, mostly in China. But this was from a very low base and with far fewer species than in the past. In Africa, there has been a partial recovery of some species, though there is still a long way to go. Watson – a former chair of the IPCC and a leading figure in the largely successful campaign to reduce the gases that were causing a hole in the ozone layer – said the biodiversity report was the most comprehensive since 2005 and the first of its type that involved not just scientists, but governments and other stakeholders. Despite the grim outlook, he said there was cause for hope. The report outlines several different future paths, depending on the policies adopted by governments and the choices made by consumers. None completely halt biodiversity loss, but the worst-case scenarios can be avoided with greater conservation efforts. The missing link is to involve policymakers across government and to accept that biodiversity affects every area of the economy. Currently, these concerns are widely accepted by foreign and environment ministries; the challenge is to move the debate to incorporate this in other areas of government, such as agriculture, energy and water. Businesses and individual consumers also need to play a more responsible role, said Watson. “We don’t make recommendations because governments don’t like being told what to do. So, instead, we give them options,” he said. The IPBES report will be used to inform decision-makers at a major UN conference later this year. Signatories to the Convention for Biodiversity will </w:t>
      </w:r>
      <w:hyperlink r:id="rId134" w:history="1">
        <w:r w:rsidRPr="007A30AF">
          <w:rPr>
            <w:rStyle w:val="Hyperlink"/>
            <w:sz w:val="16"/>
          </w:rPr>
          <w:t>meet in Sharm El-Sheikh</w:t>
        </w:r>
      </w:hyperlink>
      <w:r w:rsidRPr="007A30AF">
        <w:rPr>
          <w:sz w:val="16"/>
        </w:rPr>
        <w:t xml:space="preserve"> in November to discuss ways to raise targets and strengthen compliance. But there have been more than 140 scientific reports since 1977, almost all of which have warned of deterioration of the climate or natural world. Without more pressure from civil society, media and voters, governments have been reluctant to sacrifice short-term economic goals to meet the longer-term environmental challenge to human wellbeing. </w:t>
      </w:r>
      <w:r w:rsidRPr="007A30AF">
        <w:rPr>
          <w:rStyle w:val="StyleUnderline"/>
        </w:rPr>
        <w:t>“Biodiversity is under serious threat in many regions of the world and it is time for policymakers to take action at national, regional and global levels,” said José Graziano da Silva</w:t>
      </w:r>
      <w:r w:rsidRPr="007A30AF">
        <w:rPr>
          <w:sz w:val="16"/>
        </w:rPr>
        <w:t xml:space="preserve">, director general of the Food and Agriculture Organization. Others have put the crisis in starker terms. </w:t>
      </w:r>
      <w:r w:rsidRPr="007A30AF">
        <w:rPr>
          <w:rStyle w:val="StyleUnderline"/>
        </w:rPr>
        <w:t xml:space="preserve">Biologist Paul Ehrlich, </w:t>
      </w:r>
      <w:hyperlink r:id="rId135" w:history="1">
        <w:r w:rsidRPr="007A30AF">
          <w:rPr>
            <w:rStyle w:val="Emphasis"/>
          </w:rPr>
          <w:t xml:space="preserve">has warned that </w:t>
        </w:r>
        <w:proofErr w:type="spellStart"/>
        <w:r w:rsidRPr="007A30AF">
          <w:rPr>
            <w:rStyle w:val="Emphasis"/>
          </w:rPr>
          <w:t>civilisational</w:t>
        </w:r>
        <w:proofErr w:type="spellEnd"/>
        <w:r w:rsidRPr="007A30AF">
          <w:rPr>
            <w:rStyle w:val="Emphasis"/>
          </w:rPr>
          <w:t xml:space="preserve"> collapse</w:t>
        </w:r>
      </w:hyperlink>
      <w:r w:rsidRPr="007A30AF">
        <w:rPr>
          <w:rStyle w:val="Emphasis"/>
        </w:rPr>
        <w:t xml:space="preserve"> is a “near certainty” </w:t>
      </w:r>
      <w:r w:rsidRPr="007A30AF">
        <w:rPr>
          <w:sz w:val="16"/>
        </w:rPr>
        <w:t>in the next few decades</w:t>
      </w:r>
      <w:r w:rsidRPr="007A30AF">
        <w:rPr>
          <w:rStyle w:val="Emphasis"/>
        </w:rPr>
        <w:t xml:space="preserve"> due to the destruction of the natural world.</w:t>
      </w:r>
    </w:p>
    <w:p w14:paraId="5F186408" w14:textId="5B43BAF7" w:rsidR="004431CB" w:rsidRPr="004431CB" w:rsidRDefault="004431CB" w:rsidP="004431CB">
      <w:pPr>
        <w:pStyle w:val="Heading3"/>
      </w:pPr>
      <w:r>
        <w:t>Militarism Bad – Environment Impact Extensions</w:t>
      </w:r>
    </w:p>
    <w:p w14:paraId="1E29ECE1" w14:textId="77777777" w:rsidR="00CB6D68" w:rsidRDefault="00CB6D68" w:rsidP="00CB6D68">
      <w:pPr>
        <w:pStyle w:val="Heading4"/>
      </w:pPr>
      <w:r>
        <w:t>Militarism leads to environmental degradation – massive resource consumption</w:t>
      </w:r>
    </w:p>
    <w:p w14:paraId="4971269D" w14:textId="77777777" w:rsidR="00CB6D68" w:rsidRPr="004B6C1F" w:rsidRDefault="00CB6D68" w:rsidP="00CB6D68">
      <w:pPr>
        <w:rPr>
          <w:b/>
          <w:sz w:val="26"/>
          <w:szCs w:val="26"/>
        </w:rPr>
      </w:pPr>
      <w:r w:rsidRPr="004B6C1F">
        <w:rPr>
          <w:b/>
          <w:sz w:val="26"/>
          <w:szCs w:val="26"/>
        </w:rPr>
        <w:t xml:space="preserve">Jorgenson, University of Utah, associate professor and director of graduate studies in sociology, </w:t>
      </w:r>
      <w:r>
        <w:rPr>
          <w:b/>
          <w:sz w:val="26"/>
          <w:szCs w:val="26"/>
        </w:rPr>
        <w:t xml:space="preserve">et al., </w:t>
      </w:r>
      <w:r w:rsidRPr="004B6C1F">
        <w:rPr>
          <w:b/>
          <w:sz w:val="26"/>
          <w:szCs w:val="26"/>
        </w:rPr>
        <w:t>2012</w:t>
      </w:r>
    </w:p>
    <w:p w14:paraId="14E33BB1" w14:textId="77777777" w:rsidR="00CB6D68" w:rsidRPr="00830533" w:rsidRDefault="00CB6D68" w:rsidP="00CB6D68">
      <w:r>
        <w:t xml:space="preserve">(Andrew K., Brett Clark, </w:t>
      </w:r>
      <w:r w:rsidRPr="0025066B">
        <w:t>University of Utah</w:t>
      </w:r>
      <w:r>
        <w:t xml:space="preserve">, </w:t>
      </w:r>
      <w:r w:rsidRPr="0025066B">
        <w:t>assistant professor of sociology and sustainability studies</w:t>
      </w:r>
      <w:r>
        <w:t xml:space="preserve">, and </w:t>
      </w:r>
      <w:r w:rsidRPr="004B6C1F">
        <w:t>Jennifer E. Givens</w:t>
      </w:r>
      <w:r>
        <w:t xml:space="preserve">, </w:t>
      </w:r>
      <w:r w:rsidRPr="004B6C1F">
        <w:t>University of Utah</w:t>
      </w:r>
      <w:r>
        <w:t xml:space="preserve">, </w:t>
      </w:r>
      <w:r w:rsidRPr="004B6C1F">
        <w:t>doctoral student in comparative international sociology</w:t>
      </w:r>
      <w:r>
        <w:t>, Winter 2012, Nature + Culture,</w:t>
      </w:r>
      <w:r w:rsidRPr="004B6C1F">
        <w:t xml:space="preserve"> Vol. 7, </w:t>
      </w:r>
      <w:proofErr w:type="spellStart"/>
      <w:r w:rsidRPr="004B6C1F">
        <w:t>Iss</w:t>
      </w:r>
      <w:proofErr w:type="spellEnd"/>
      <w:r w:rsidRPr="004B6C1F">
        <w:t>. 3,</w:t>
      </w:r>
      <w:r>
        <w:t xml:space="preserve"> “</w:t>
      </w:r>
      <w:r w:rsidRPr="004B6C1F">
        <w:t>The Environmental Impacts of Militarization in Comparative Perspective: An Overlooked Relationship</w:t>
      </w:r>
      <w:r>
        <w:t>”, accessed via JCP ProQuest, accessed 7/16/18, GDI-JG)</w:t>
      </w:r>
    </w:p>
    <w:p w14:paraId="6C75A2EE" w14:textId="77777777" w:rsidR="00CB6D68" w:rsidRDefault="00CB6D68" w:rsidP="00CB6D68">
      <w:r w:rsidRPr="00A45A32">
        <w:rPr>
          <w:rStyle w:val="StyleUnderline"/>
        </w:rPr>
        <w:t>Natural and social scientists have identified</w:t>
      </w:r>
      <w:r>
        <w:t xml:space="preserve"> </w:t>
      </w:r>
      <w:proofErr w:type="gramStart"/>
      <w:r>
        <w:t>a number of</w:t>
      </w:r>
      <w:proofErr w:type="gramEnd"/>
      <w:r>
        <w:t xml:space="preserve"> </w:t>
      </w:r>
      <w:r w:rsidRPr="00A45A32">
        <w:rPr>
          <w:rStyle w:val="StyleUnderline"/>
        </w:rPr>
        <w:t>anthropogenic drivers that contribute to global ecological problems, including climate change, the degradation of land, and water pollution</w:t>
      </w:r>
      <w:r>
        <w:t xml:space="preserve">. Much of their focus is appropriately on the natural resource demands of the global economy and growing human populations. Unfortunately, </w:t>
      </w:r>
      <w:r w:rsidRPr="00A45A32">
        <w:rPr>
          <w:rStyle w:val="Emphasis"/>
        </w:rPr>
        <w:t>the environmental impacts of militarism have not received much attention</w:t>
      </w:r>
      <w:r>
        <w:t xml:space="preserve">, minus a few notable exceptions, within environmental sociology or other environmental social sciences. </w:t>
      </w:r>
      <w:r w:rsidRPr="00A45A32">
        <w:rPr>
          <w:rStyle w:val="StyleUnderline"/>
        </w:rPr>
        <w:t>The world's national militaries are among the largest institutions that receive a vast amount of monetary resources annually to fund their operations.</w:t>
      </w:r>
      <w:r>
        <w:t xml:space="preserve"> A </w:t>
      </w:r>
      <w:r w:rsidRPr="00D046DC">
        <w:rPr>
          <w:rStyle w:val="StyleUnderline"/>
        </w:rPr>
        <w:t xml:space="preserve">full understanding of </w:t>
      </w:r>
      <w:r>
        <w:t xml:space="preserve">the human dimensions of </w:t>
      </w:r>
      <w:r w:rsidRPr="00D046DC">
        <w:rPr>
          <w:rStyle w:val="StyleUnderline"/>
        </w:rPr>
        <w:t>global environmental change</w:t>
      </w:r>
      <w:r>
        <w:t xml:space="preserve">, both domestically and internationally, </w:t>
      </w:r>
      <w:r w:rsidRPr="00D046DC">
        <w:rPr>
          <w:rStyle w:val="StyleUnderline"/>
        </w:rPr>
        <w:t>requires an examination of the world's militaries,</w:t>
      </w:r>
      <w:r>
        <w:t xml:space="preserve"> and </w:t>
      </w:r>
      <w:r w:rsidRPr="00D046DC">
        <w:rPr>
          <w:rStyle w:val="StyleUnderline"/>
        </w:rPr>
        <w:t>the treadmill of destruction perspective provides an appropriate analytical lens</w:t>
      </w:r>
      <w:r>
        <w:t xml:space="preserve"> for such assessments. The perspective illustrates how the </w:t>
      </w:r>
      <w:r w:rsidRPr="00D046DC">
        <w:rPr>
          <w:rStyle w:val="Emphasis"/>
        </w:rPr>
        <w:t>expansionary practices of the world's national militaries are highly resource-consumptive and waste-generating.</w:t>
      </w:r>
      <w:r>
        <w:t xml:space="preserve"> </w:t>
      </w:r>
      <w:r w:rsidRPr="00D046DC">
        <w:rPr>
          <w:rStyle w:val="StyleUnderline"/>
        </w:rPr>
        <w:t>Military practices exacerbate ecological problems</w:t>
      </w:r>
      <w:r>
        <w:t xml:space="preserve"> at multiple scales, in different locations throughout the world. Like the treadmill of production, the treadmill of destruction is undermining global environmental sustainability.</w:t>
      </w:r>
    </w:p>
    <w:p w14:paraId="77F8760D" w14:textId="77777777" w:rsidR="00CB6D68" w:rsidRDefault="00CB6D68" w:rsidP="00CB6D68">
      <w:r w:rsidRPr="00D046DC">
        <w:rPr>
          <w:rStyle w:val="StyleUnderline"/>
        </w:rPr>
        <w:t>As nations develop more capital-intensive militaries</w:t>
      </w:r>
      <w:r>
        <w:t xml:space="preserve">, their </w:t>
      </w:r>
      <w:r w:rsidRPr="00D046DC">
        <w:rPr>
          <w:rStyle w:val="Emphasis"/>
        </w:rPr>
        <w:t xml:space="preserve">environmental impacts will </w:t>
      </w:r>
      <w:r w:rsidRPr="00D046DC">
        <w:t>likely</w:t>
      </w:r>
      <w:r w:rsidRPr="00D046DC">
        <w:rPr>
          <w:rStyle w:val="Emphasis"/>
        </w:rPr>
        <w:t xml:space="preserve"> increase</w:t>
      </w:r>
      <w:r>
        <w:t xml:space="preserve">. </w:t>
      </w:r>
      <w:r w:rsidRPr="00D046DC">
        <w:rPr>
          <w:rStyle w:val="StyleUnderline"/>
        </w:rPr>
        <w:t>These developments engender energy use as well as other forms of resource consumption and environmental degradation, which are associated with the continual development of</w:t>
      </w:r>
      <w:r>
        <w:t xml:space="preserve"> militaries' </w:t>
      </w:r>
      <w:r w:rsidRPr="00D046DC">
        <w:rPr>
          <w:rStyle w:val="StyleUnderline"/>
        </w:rPr>
        <w:t>high-tech equipment and vehicles, testing of weapons</w:t>
      </w:r>
      <w:r>
        <w:t xml:space="preserve">, their vast </w:t>
      </w:r>
      <w:r w:rsidRPr="00D046DC">
        <w:rPr>
          <w:rStyle w:val="StyleUnderline"/>
        </w:rPr>
        <w:t>infrastructures, and their numbers of soldiers and support staffs.</w:t>
      </w:r>
      <w:r>
        <w:t xml:space="preserve"> Regardless of whether it is during war or peacetime, </w:t>
      </w:r>
      <w:r w:rsidRPr="00830533">
        <w:rPr>
          <w:rStyle w:val="StyleUnderline"/>
        </w:rPr>
        <w:t xml:space="preserve">national militaries consume vast quantities of fossil fuels that contribute to the accumulation of carbon dioxide in the atmosphere, produce enormous quantities of toxic wastes </w:t>
      </w:r>
      <w:r>
        <w:t xml:space="preserve">that present environmental concerns at every stage of their life cycle, </w:t>
      </w:r>
      <w:r w:rsidRPr="00830533">
        <w:rPr>
          <w:rStyle w:val="StyleUnderline"/>
        </w:rPr>
        <w:t>and increase the demands placed on natural resources</w:t>
      </w:r>
      <w:r>
        <w:t xml:space="preserve"> to support the built and social military infrastructures. Given the scale of their operations, </w:t>
      </w:r>
      <w:r w:rsidRPr="00830533">
        <w:rPr>
          <w:rStyle w:val="Emphasis"/>
        </w:rPr>
        <w:t>the world's militaries must be considered a key driver of ecological degradation</w:t>
      </w:r>
      <w:r>
        <w:t>-thus, presenting an additional challenge for society to confront in relation to sustainability efforts.</w:t>
      </w:r>
    </w:p>
    <w:p w14:paraId="11D5B8A7" w14:textId="77777777" w:rsidR="00CB6D68" w:rsidRDefault="00CB6D68" w:rsidP="00CB6D68">
      <w:r>
        <w:t xml:space="preserve">In conclusion, we forcefully assert that </w:t>
      </w:r>
      <w:r w:rsidRPr="00830533">
        <w:rPr>
          <w:rStyle w:val="StyleUnderline"/>
        </w:rPr>
        <w:t>the environmental impacts of the nation's militaries must be seriously considered in future research on the anthropogenic drivers of environmental harms</w:t>
      </w:r>
      <w:r>
        <w:t>. Doing so will not be easy, but this broader perspective is imperative given that global climate change and unsustainable resource consumption are among the most serious challenges currently facing the world.</w:t>
      </w:r>
    </w:p>
    <w:p w14:paraId="4F198FBF" w14:textId="77777777" w:rsidR="00CB6D68" w:rsidRDefault="00CB6D68" w:rsidP="00CB6D68">
      <w:pPr>
        <w:pStyle w:val="Heading4"/>
      </w:pPr>
      <w:r>
        <w:lastRenderedPageBreak/>
        <w:t>Militarism causes environmental degradation and climate change – consumption of resources and contamination of ecosystems</w:t>
      </w:r>
    </w:p>
    <w:p w14:paraId="22AC6B41" w14:textId="77777777" w:rsidR="00CB6D68" w:rsidRPr="004B6C1F" w:rsidRDefault="00CB6D68" w:rsidP="00CB6D68">
      <w:pPr>
        <w:rPr>
          <w:b/>
          <w:sz w:val="26"/>
          <w:szCs w:val="26"/>
        </w:rPr>
      </w:pPr>
      <w:r w:rsidRPr="004B6C1F">
        <w:rPr>
          <w:b/>
          <w:sz w:val="26"/>
          <w:szCs w:val="26"/>
        </w:rPr>
        <w:t xml:space="preserve">Jorgenson, University of Utah, associate professor and director of graduate studies in sociology, </w:t>
      </w:r>
      <w:r>
        <w:rPr>
          <w:b/>
          <w:sz w:val="26"/>
          <w:szCs w:val="26"/>
        </w:rPr>
        <w:t xml:space="preserve">et al., </w:t>
      </w:r>
      <w:r w:rsidRPr="004B6C1F">
        <w:rPr>
          <w:b/>
          <w:sz w:val="26"/>
          <w:szCs w:val="26"/>
        </w:rPr>
        <w:t>2012</w:t>
      </w:r>
    </w:p>
    <w:p w14:paraId="4B9B606C" w14:textId="77777777" w:rsidR="00CB6D68" w:rsidRPr="00E20626" w:rsidRDefault="00CB6D68" w:rsidP="00CB6D68">
      <w:r>
        <w:t xml:space="preserve">(Andrew K., Brett Clark, </w:t>
      </w:r>
      <w:r w:rsidRPr="0025066B">
        <w:t>University of Utah</w:t>
      </w:r>
      <w:r>
        <w:t xml:space="preserve">, </w:t>
      </w:r>
      <w:r w:rsidRPr="0025066B">
        <w:t>assistant professor of sociology and sustainability studies</w:t>
      </w:r>
      <w:r>
        <w:t xml:space="preserve">, and </w:t>
      </w:r>
      <w:r w:rsidRPr="004B6C1F">
        <w:t>Jennifer E. Givens</w:t>
      </w:r>
      <w:r>
        <w:t xml:space="preserve">, </w:t>
      </w:r>
      <w:r w:rsidRPr="004B6C1F">
        <w:t>University of Utah</w:t>
      </w:r>
      <w:r>
        <w:t xml:space="preserve">, </w:t>
      </w:r>
      <w:r w:rsidRPr="004B6C1F">
        <w:t>doctoral student in comparative international sociology</w:t>
      </w:r>
      <w:r>
        <w:t>, Winter 2012, Nature + Culture,</w:t>
      </w:r>
      <w:r w:rsidRPr="004B6C1F">
        <w:t xml:space="preserve"> Vol. 7, </w:t>
      </w:r>
      <w:proofErr w:type="spellStart"/>
      <w:r w:rsidRPr="004B6C1F">
        <w:t>Iss</w:t>
      </w:r>
      <w:proofErr w:type="spellEnd"/>
      <w:r w:rsidRPr="004B6C1F">
        <w:t>. 3,</w:t>
      </w:r>
      <w:r>
        <w:t xml:space="preserve"> “</w:t>
      </w:r>
      <w:r w:rsidRPr="004B6C1F">
        <w:t>The Environmental Impacts of Militarization in Comparative Perspective: An Overlooked Relationship</w:t>
      </w:r>
      <w:r>
        <w:t>”, accessed via JCP ProQuest, accessed 7/16/18, GDI-JG)</w:t>
      </w:r>
    </w:p>
    <w:p w14:paraId="22CEF7D6" w14:textId="77777777" w:rsidR="00CB6D68" w:rsidRDefault="00CB6D68" w:rsidP="00CB6D68">
      <w:r w:rsidRPr="00B35D78">
        <w:rPr>
          <w:rStyle w:val="StyleUnderline"/>
        </w:rPr>
        <w:t>Militarism contributes to environmental degradation during</w:t>
      </w:r>
      <w:r>
        <w:t xml:space="preserve"> times of </w:t>
      </w:r>
      <w:r w:rsidRPr="00B35D78">
        <w:rPr>
          <w:rStyle w:val="StyleUnderline"/>
        </w:rPr>
        <w:t>war and peace.</w:t>
      </w:r>
      <w:r>
        <w:t xml:space="preserve"> The environmental and public health harms associated with war are more obvious, so we provide only a few examples to illustrate the range of impacts. </w:t>
      </w:r>
      <w:r w:rsidRPr="0034683B">
        <w:rPr>
          <w:rStyle w:val="StyleUnderline"/>
        </w:rPr>
        <w:t>Biological and chemical weapons contaminate ecosystems and devastate landscapes</w:t>
      </w:r>
      <w:r>
        <w:t xml:space="preserve">. Agent Orange was used to defoliate the landscape during the Vietnam War, polluting the land and water and causing significant health problems for citizens of Vietnam and US soldiers. More recently, </w:t>
      </w:r>
      <w:r w:rsidRPr="0034683B">
        <w:rPr>
          <w:rStyle w:val="StyleUnderline"/>
        </w:rPr>
        <w:t>depleted uranium has been used in the manufacturing of bullets, shells, and bombs</w:t>
      </w:r>
      <w:r>
        <w:t xml:space="preserve">. </w:t>
      </w:r>
      <w:r w:rsidRPr="0034683B">
        <w:rPr>
          <w:rStyle w:val="StyleUnderline"/>
        </w:rPr>
        <w:t>This material contributes to the contamination of the land during and following war and presents serious health risks for human and animal populations</w:t>
      </w:r>
      <w:r>
        <w:t xml:space="preserve"> (</w:t>
      </w:r>
      <w:proofErr w:type="spellStart"/>
      <w:r>
        <w:t>Birchard</w:t>
      </w:r>
      <w:proofErr w:type="spellEnd"/>
      <w:r>
        <w:t xml:space="preserve"> 1998; Sanders 2009; White 2008).</w:t>
      </w:r>
    </w:p>
    <w:p w14:paraId="79069618" w14:textId="77777777" w:rsidR="00CB6D68" w:rsidRDefault="00CB6D68" w:rsidP="00CB6D68">
      <w:r w:rsidRPr="005919BF">
        <w:rPr>
          <w:rStyle w:val="StyleUnderline"/>
        </w:rPr>
        <w:t>Waging war also produces</w:t>
      </w:r>
      <w:r>
        <w:t xml:space="preserve"> a broad range of </w:t>
      </w:r>
      <w:r w:rsidRPr="005919BF">
        <w:rPr>
          <w:rStyle w:val="StyleUnderline"/>
        </w:rPr>
        <w:t>debris that accumulates as pollution</w:t>
      </w:r>
      <w:r>
        <w:t xml:space="preserve"> within the nations where war is being waged, as well as at the military bases used in the military campaign. Debris, in this </w:t>
      </w:r>
      <w:proofErr w:type="gramStart"/>
      <w:r>
        <w:t>particular case</w:t>
      </w:r>
      <w:proofErr w:type="gramEnd"/>
      <w:r>
        <w:t xml:space="preserve">, includes fuel deposits, ammunition dumps, drums filled with oil and solvents, asphalt, grease, paint, tires, cables, unexploded munitions, gunpowder, and fiberboard. </w:t>
      </w:r>
      <w:r w:rsidRPr="00821AA5">
        <w:rPr>
          <w:rStyle w:val="StyleUnderline"/>
        </w:rPr>
        <w:t>These materials introduce an array of chemicals and other toxins into ecosystems that will</w:t>
      </w:r>
      <w:r>
        <w:t xml:space="preserve"> continue to </w:t>
      </w:r>
      <w:r w:rsidRPr="00821AA5">
        <w:rPr>
          <w:rStyle w:val="StyleUnderline"/>
        </w:rPr>
        <w:t>harm both flora and fauna unless a "clean operation" is conducted</w:t>
      </w:r>
      <w:r>
        <w:t xml:space="preserve"> (Lanier-Graham 1993). </w:t>
      </w:r>
      <w:r w:rsidRPr="00821AA5">
        <w:rPr>
          <w:rStyle w:val="StyleUnderline"/>
        </w:rPr>
        <w:t>Military campaigns consume enormous amounts of fossil (and nuclear) fuels in planes, ships, and tanks</w:t>
      </w:r>
      <w:r>
        <w:t xml:space="preserve"> (Grimes 1999; </w:t>
      </w:r>
      <w:proofErr w:type="spellStart"/>
      <w:r>
        <w:t>Klare</w:t>
      </w:r>
      <w:proofErr w:type="spellEnd"/>
      <w:r>
        <w:t xml:space="preserve"> 2002; Lanier-Graham 1993; Marshall 2005; Pellow 2007; Thomas 1995). Michael </w:t>
      </w:r>
      <w:proofErr w:type="spellStart"/>
      <w:r>
        <w:t>Klare</w:t>
      </w:r>
      <w:proofErr w:type="spellEnd"/>
      <w:r>
        <w:t xml:space="preserve"> (2007) indicates that </w:t>
      </w:r>
      <w:r w:rsidRPr="00821AA5">
        <w:rPr>
          <w:rStyle w:val="StyleUnderline"/>
        </w:rPr>
        <w:t>the US military consumes at least 1.3 billion gallons of oil annually in the Middle East alone-more than the annual consumption of Bangladesh</w:t>
      </w:r>
      <w:r>
        <w:t xml:space="preserve">. </w:t>
      </w:r>
      <w:r w:rsidRPr="00821AA5">
        <w:rPr>
          <w:rStyle w:val="Emphasis"/>
        </w:rPr>
        <w:t>Such levels of fossil fuel use contribute to the global accumulation of carbon dioxide emissions and thus cause climate change</w:t>
      </w:r>
      <w:r>
        <w:t xml:space="preserve"> (IPCC 2007). </w:t>
      </w:r>
      <w:r w:rsidRPr="00821AA5">
        <w:rPr>
          <w:rStyle w:val="StyleUnderline"/>
        </w:rPr>
        <w:t>War also contributes to deforestation and the loss of wildlife habitat</w:t>
      </w:r>
      <w:r>
        <w:t xml:space="preserve">, </w:t>
      </w:r>
      <w:r w:rsidRPr="00821AA5">
        <w:rPr>
          <w:rStyle w:val="StyleUnderline"/>
        </w:rPr>
        <w:t xml:space="preserve">as people attempt to rebuild what was lost during the conflict </w:t>
      </w:r>
      <w:r>
        <w:t>(Lanier-Graham 1993).</w:t>
      </w:r>
    </w:p>
    <w:p w14:paraId="0CB91042" w14:textId="77777777" w:rsidR="00CB6D68" w:rsidRDefault="00CB6D68" w:rsidP="00CB6D68">
      <w:pPr>
        <w:rPr>
          <w:rStyle w:val="StyleUnderline"/>
        </w:rPr>
      </w:pPr>
      <w:r>
        <w:t xml:space="preserve">Too often the environmental impacts of militarism are overlooked. This situation is especially true in terms of the expansionary dynamics and environmental impacts of militarism during periods of peace (Clark and Jorgenson 2012). The constant preparation for future conflicts by vested military interests and persistent geopolitical concerns escalate the scale and operations of militaries. As a result, the treadmill of destruction expands even in the absence of armed conflict. </w:t>
      </w:r>
      <w:r w:rsidRPr="00821AA5">
        <w:rPr>
          <w:rStyle w:val="StyleUnderline"/>
        </w:rPr>
        <w:t>Military institutions and their activities consume vast amounts of nonrenewable energy and other resources for research and development, maintenance, and operation of the overall infrastructure</w:t>
      </w:r>
      <w:r>
        <w:t xml:space="preserve"> (Dycus 1996; Jorgenson 2005; Jorgenson et al. 2010; </w:t>
      </w:r>
      <w:proofErr w:type="spellStart"/>
      <w:r>
        <w:t>Sidel</w:t>
      </w:r>
      <w:proofErr w:type="spellEnd"/>
      <w:r>
        <w:t xml:space="preserve"> and Shahi 1997; York 2008). At the same time, </w:t>
      </w:r>
      <w:r w:rsidRPr="00821AA5">
        <w:rPr>
          <w:rStyle w:val="StyleUnderline"/>
        </w:rPr>
        <w:t>military operations generate large amounts of toxic substances and waste, which contribute to the contamination of land and water.</w:t>
      </w:r>
    </w:p>
    <w:p w14:paraId="32B15911" w14:textId="77777777" w:rsidR="00CB6D68" w:rsidRDefault="00CB6D68" w:rsidP="00CB6D68">
      <w:pPr>
        <w:pStyle w:val="Heading4"/>
      </w:pPr>
      <w:r>
        <w:lastRenderedPageBreak/>
        <w:t>Militarism degrades environment – hazardous toxins</w:t>
      </w:r>
    </w:p>
    <w:p w14:paraId="58B2B7A4" w14:textId="77777777" w:rsidR="00CB6D68" w:rsidRPr="004B6C1F" w:rsidRDefault="00CB6D68" w:rsidP="00CB6D68">
      <w:pPr>
        <w:rPr>
          <w:b/>
          <w:sz w:val="26"/>
          <w:szCs w:val="26"/>
        </w:rPr>
      </w:pPr>
      <w:r w:rsidRPr="004B6C1F">
        <w:rPr>
          <w:b/>
          <w:sz w:val="26"/>
          <w:szCs w:val="26"/>
        </w:rPr>
        <w:t xml:space="preserve">Jorgenson, University of Utah, associate professor and director of graduate studies in sociology, </w:t>
      </w:r>
      <w:r>
        <w:rPr>
          <w:b/>
          <w:sz w:val="26"/>
          <w:szCs w:val="26"/>
        </w:rPr>
        <w:t xml:space="preserve">et al., </w:t>
      </w:r>
      <w:r w:rsidRPr="004B6C1F">
        <w:rPr>
          <w:b/>
          <w:sz w:val="26"/>
          <w:szCs w:val="26"/>
        </w:rPr>
        <w:t>2012</w:t>
      </w:r>
    </w:p>
    <w:p w14:paraId="5B3BFFF1" w14:textId="77777777" w:rsidR="00CB6D68" w:rsidRPr="007D00E9" w:rsidRDefault="00CB6D68" w:rsidP="00CB6D68">
      <w:r>
        <w:t xml:space="preserve">(Andrew K., Brett Clark, </w:t>
      </w:r>
      <w:r w:rsidRPr="0025066B">
        <w:t>University of Utah</w:t>
      </w:r>
      <w:r>
        <w:t xml:space="preserve">, </w:t>
      </w:r>
      <w:r w:rsidRPr="0025066B">
        <w:t>assistant professor of sociology and sustainability studies</w:t>
      </w:r>
      <w:r>
        <w:t xml:space="preserve">, and </w:t>
      </w:r>
      <w:r w:rsidRPr="004B6C1F">
        <w:t>Jennifer E. Givens</w:t>
      </w:r>
      <w:r>
        <w:t xml:space="preserve">, </w:t>
      </w:r>
      <w:r w:rsidRPr="004B6C1F">
        <w:t>University of Utah</w:t>
      </w:r>
      <w:r>
        <w:t xml:space="preserve">, </w:t>
      </w:r>
      <w:r w:rsidRPr="004B6C1F">
        <w:t>doctoral student in comparative international sociology</w:t>
      </w:r>
      <w:r>
        <w:t>, Winter 2012, Nature + Culture,</w:t>
      </w:r>
      <w:r w:rsidRPr="004B6C1F">
        <w:t xml:space="preserve"> Vol. 7, </w:t>
      </w:r>
      <w:proofErr w:type="spellStart"/>
      <w:r w:rsidRPr="004B6C1F">
        <w:t>Iss</w:t>
      </w:r>
      <w:proofErr w:type="spellEnd"/>
      <w:r w:rsidRPr="004B6C1F">
        <w:t>. 3,</w:t>
      </w:r>
      <w:r>
        <w:t xml:space="preserve"> “</w:t>
      </w:r>
      <w:r w:rsidRPr="004B6C1F">
        <w:t>The Environmental Impacts of Militarization in Comparative Perspective: An Overlooked Relationship</w:t>
      </w:r>
      <w:r>
        <w:t>”, accessed via JCP ProQuest, accessed 7/16/18, GDI-JG)</w:t>
      </w:r>
    </w:p>
    <w:p w14:paraId="27D6B9F0" w14:textId="77777777" w:rsidR="00CB6D68" w:rsidRDefault="00CB6D68" w:rsidP="00CB6D68">
      <w:r w:rsidRPr="00DF5E74">
        <w:t>The</w:t>
      </w:r>
      <w:r w:rsidRPr="007E11AB">
        <w:rPr>
          <w:rStyle w:val="StyleUnderline"/>
        </w:rPr>
        <w:t xml:space="preserve"> testing of nuclear weapons released</w:t>
      </w:r>
      <w:r>
        <w:t xml:space="preserve"> strontium-90, iodine- 131, and other </w:t>
      </w:r>
      <w:r w:rsidRPr="007E11AB">
        <w:rPr>
          <w:rStyle w:val="StyleUnderline"/>
        </w:rPr>
        <w:t>radioactive isotopes directly into the environment, leading to the bioaccumulation of these materials throughout the food web</w:t>
      </w:r>
      <w:r>
        <w:t xml:space="preserve"> (Commoner 1967; Hastings 2000; </w:t>
      </w:r>
      <w:proofErr w:type="spellStart"/>
      <w:r>
        <w:t>LaDuke</w:t>
      </w:r>
      <w:proofErr w:type="spellEnd"/>
      <w:r>
        <w:t xml:space="preserve"> 1999; Shulman 1992; Ward 1999). Other </w:t>
      </w:r>
      <w:r w:rsidRPr="00CD304A">
        <w:rPr>
          <w:rStyle w:val="StyleUnderline"/>
        </w:rPr>
        <w:t>hazardous toxins are introduced into the environment through the production, storage, transportation, and disposal of biological and chemical weapons</w:t>
      </w:r>
      <w:r>
        <w:t xml:space="preserve"> (Lanier-Graham 1993). In the 1940s, </w:t>
      </w:r>
      <w:r w:rsidRPr="00CD304A">
        <w:rPr>
          <w:rStyle w:val="StyleUnderline"/>
        </w:rPr>
        <w:t>the Hanford Project was built</w:t>
      </w:r>
      <w:r>
        <w:t xml:space="preserve"> in the state of Washington in the United States </w:t>
      </w:r>
      <w:r w:rsidRPr="00CD304A">
        <w:rPr>
          <w:rStyle w:val="StyleUnderline"/>
        </w:rPr>
        <w:t>to manufacture nuclear weapons. Nuclear reactors were used to produce plutonium</w:t>
      </w:r>
      <w:r>
        <w:t xml:space="preserve">. When this plant was decommissioned, there remained millions of gallons and cubic feet of radioactive waste. </w:t>
      </w:r>
      <w:r w:rsidRPr="00CD304A">
        <w:rPr>
          <w:rStyle w:val="StyleUnderline"/>
        </w:rPr>
        <w:t>The groundwater in the area is contaminated. This site</w:t>
      </w:r>
      <w:r>
        <w:t xml:space="preserve">, located along the Columbia River, </w:t>
      </w:r>
      <w:r w:rsidRPr="00CD304A">
        <w:rPr>
          <w:rStyle w:val="StyleUnderline"/>
        </w:rPr>
        <w:t>is generally deemed to be one of the most polluted sites in the world</w:t>
      </w:r>
      <w:r>
        <w:t xml:space="preserve"> (McNeill 2000). Likewise, Rocky Mountain Arsenal, also within the United States, which manufactured chemical weapons, remains a Superfund site, as the "by-products from the production of mustard gas, napalm, incendiary weapons, and other types of munitions were dumped on the land for decades" (Lanier-Graham 1993: 80). Pesticides, solvents, mercury, lead, and arsenic also contaminate this land. These toxins are known to pollute groundwater. </w:t>
      </w:r>
      <w:r w:rsidRPr="00CD304A">
        <w:rPr>
          <w:rStyle w:val="StyleUnderline"/>
        </w:rPr>
        <w:t>Military bases throughout the world have been identified as sites of toxic contamination</w:t>
      </w:r>
      <w:r>
        <w:t xml:space="preserve">, and </w:t>
      </w:r>
      <w:r w:rsidRPr="00CD304A">
        <w:rPr>
          <w:rStyle w:val="StyleUnderline"/>
        </w:rPr>
        <w:t>in the 1960s and 1970s, millions of gallons of radioactive waste were dumped by the US Navy into Pearl Harbor</w:t>
      </w:r>
      <w:r>
        <w:t xml:space="preserve"> (</w:t>
      </w:r>
      <w:proofErr w:type="spellStart"/>
      <w:r>
        <w:t>LaDuke</w:t>
      </w:r>
      <w:proofErr w:type="spellEnd"/>
      <w:r>
        <w:t xml:space="preserve"> 1999: 173).</w:t>
      </w:r>
    </w:p>
    <w:p w14:paraId="73A7E98D" w14:textId="77777777" w:rsidR="00CB6D68" w:rsidRDefault="00CB6D68" w:rsidP="00CB6D68">
      <w:r>
        <w:t xml:space="preserve">Singer and Keating (1999: 330-331) detail how </w:t>
      </w:r>
      <w:r w:rsidRPr="00CD304A">
        <w:rPr>
          <w:rStyle w:val="StyleUnderline"/>
        </w:rPr>
        <w:t>military preparedness includes use of "rare and poisonous metals such as titanium, beryllium, germanium, cobalt, thallium, and depleted uranium," which "are extremely toxic to extract and refine."</w:t>
      </w:r>
      <w:r>
        <w:t xml:space="preserve"> These materials, as well as other potentially dangerous chemicals, are often exclusively employed in the production of military goods. Part of the everyday operation and maintenance of military equipment includes the use of a broad range of thinners, solvents, lubricants, degreasers, fuels, pesticides, and propellants. As a result, "</w:t>
      </w:r>
      <w:r w:rsidRPr="007D00E9">
        <w:rPr>
          <w:rStyle w:val="StyleUnderline"/>
        </w:rPr>
        <w:t>the Department of Defense ... generates 500,000 tons of toxic waste annually, more than the top five US chemical companies combined, and it is estimated that the armed forces of the major world powers produce the greatest amount of hazardous waste in the world</w:t>
      </w:r>
      <w:r>
        <w:t>" (Singer and Keating 1999: 338). Thus, "</w:t>
      </w:r>
      <w:r w:rsidRPr="007D00E9">
        <w:rPr>
          <w:rStyle w:val="Emphasis"/>
        </w:rPr>
        <w:t>the most ecologically devastated locations on Earth" are found wherever "military production facilities" operate</w:t>
      </w:r>
      <w:r>
        <w:t xml:space="preserve"> (Gould 2007: 331).</w:t>
      </w:r>
    </w:p>
    <w:p w14:paraId="0BB7BD5D" w14:textId="77777777" w:rsidR="00CB6D68" w:rsidRDefault="00CB6D68" w:rsidP="00CB6D68">
      <w:pPr>
        <w:pStyle w:val="Heading4"/>
      </w:pPr>
      <w:r>
        <w:t>Militarism facilitates environmental degradation – consumption of land and fuel</w:t>
      </w:r>
    </w:p>
    <w:p w14:paraId="22E84512" w14:textId="77777777" w:rsidR="00CB6D68" w:rsidRPr="004B6C1F" w:rsidRDefault="00CB6D68" w:rsidP="00CB6D68">
      <w:pPr>
        <w:rPr>
          <w:b/>
          <w:sz w:val="26"/>
          <w:szCs w:val="26"/>
        </w:rPr>
      </w:pPr>
      <w:r w:rsidRPr="004B6C1F">
        <w:rPr>
          <w:b/>
          <w:sz w:val="26"/>
          <w:szCs w:val="26"/>
        </w:rPr>
        <w:t xml:space="preserve">Jorgenson, University of Utah, associate professor and director of graduate studies in sociology, </w:t>
      </w:r>
      <w:r>
        <w:rPr>
          <w:b/>
          <w:sz w:val="26"/>
          <w:szCs w:val="26"/>
        </w:rPr>
        <w:t xml:space="preserve">et al., </w:t>
      </w:r>
      <w:r w:rsidRPr="004B6C1F">
        <w:rPr>
          <w:b/>
          <w:sz w:val="26"/>
          <w:szCs w:val="26"/>
        </w:rPr>
        <w:t>2012</w:t>
      </w:r>
    </w:p>
    <w:p w14:paraId="43AE846D" w14:textId="77777777" w:rsidR="00CB6D68" w:rsidRPr="00103B49" w:rsidRDefault="00CB6D68" w:rsidP="00CB6D68">
      <w:r>
        <w:t xml:space="preserve">(Andrew K., Brett Clark, </w:t>
      </w:r>
      <w:r w:rsidRPr="0025066B">
        <w:t>University of Utah</w:t>
      </w:r>
      <w:r>
        <w:t xml:space="preserve">, </w:t>
      </w:r>
      <w:r w:rsidRPr="0025066B">
        <w:t>assistant professor of sociology and sustainability studies</w:t>
      </w:r>
      <w:r>
        <w:t xml:space="preserve">, and </w:t>
      </w:r>
      <w:r w:rsidRPr="004B6C1F">
        <w:t>Jennifer E. Givens</w:t>
      </w:r>
      <w:r>
        <w:t xml:space="preserve">, </w:t>
      </w:r>
      <w:r w:rsidRPr="004B6C1F">
        <w:t>University of Utah</w:t>
      </w:r>
      <w:r>
        <w:t xml:space="preserve">, </w:t>
      </w:r>
      <w:r w:rsidRPr="004B6C1F">
        <w:t>doctoral student in comparative international sociology</w:t>
      </w:r>
      <w:r>
        <w:t xml:space="preserve">, </w:t>
      </w:r>
      <w:r>
        <w:lastRenderedPageBreak/>
        <w:t>Winter 2012, Nature + Culture,</w:t>
      </w:r>
      <w:r w:rsidRPr="004B6C1F">
        <w:t xml:space="preserve"> Vol. 7, </w:t>
      </w:r>
      <w:proofErr w:type="spellStart"/>
      <w:r w:rsidRPr="004B6C1F">
        <w:t>Iss</w:t>
      </w:r>
      <w:proofErr w:type="spellEnd"/>
      <w:r w:rsidRPr="004B6C1F">
        <w:t>. 3,</w:t>
      </w:r>
      <w:r>
        <w:t xml:space="preserve"> “</w:t>
      </w:r>
      <w:r w:rsidRPr="004B6C1F">
        <w:t>The Environmental Impacts of Militarization in Comparative Perspective: An Overlooked Relationship</w:t>
      </w:r>
      <w:r>
        <w:t>”, accessed via JCP ProQuest, accessed 7/16/18, GDI-JG)</w:t>
      </w:r>
    </w:p>
    <w:p w14:paraId="191B2EFA" w14:textId="77777777" w:rsidR="00CB6D68" w:rsidRDefault="00CB6D68" w:rsidP="00CB6D68">
      <w:r w:rsidRPr="00C0501E">
        <w:rPr>
          <w:rStyle w:val="StyleUnderline"/>
        </w:rPr>
        <w:t>Armed forces have used a steadily increasing amount of land for bases, other installations, and training exercises</w:t>
      </w:r>
      <w:r>
        <w:t xml:space="preserve"> over the last century (United Nations Center for Disarmament 1982). The end of the Cold War did not reduce the use of public lands for military operations, training, testing, and exercises (Singer and Keating 1999). </w:t>
      </w:r>
      <w:r w:rsidRPr="00C0501E">
        <w:rPr>
          <w:rStyle w:val="StyleUnderline"/>
        </w:rPr>
        <w:t>In 2003, the United States alone had over 900 military bases located domestically and operated over 700 military bases in 130 countries</w:t>
      </w:r>
      <w:r>
        <w:t xml:space="preserve"> (Johnson 2004). </w:t>
      </w:r>
      <w:r w:rsidRPr="00C0501E">
        <w:rPr>
          <w:rStyle w:val="StyleUnderline"/>
        </w:rPr>
        <w:t>By 2007, there were over 800 US military bases overseas</w:t>
      </w:r>
      <w:r>
        <w:t xml:space="preserve"> (Sanders 2009). A network of </w:t>
      </w:r>
      <w:r w:rsidRPr="005771E1">
        <w:rPr>
          <w:rStyle w:val="StyleUnderline"/>
        </w:rPr>
        <w:t>military bases encompasses the globe, requiring a vast amount of fossil fuels and other resources</w:t>
      </w:r>
      <w:r>
        <w:t xml:space="preserve"> to staff, operate, and transport equipment and personnel between destinations. Even with advanced technologies, military operations require bases close to theaters of action to supply energy and personnel needs (Collins 1981</w:t>
      </w:r>
      <w:r w:rsidRPr="005771E1">
        <w:t>). To a significant extent</w:t>
      </w:r>
      <w:r w:rsidRPr="005771E1">
        <w:rPr>
          <w:rStyle w:val="StyleUnderline"/>
        </w:rPr>
        <w:t xml:space="preserve"> military power remains dependent upon access to land</w:t>
      </w:r>
      <w:r>
        <w:t xml:space="preserve"> (Foster 2006; Jorgenson and Clark 2009).</w:t>
      </w:r>
    </w:p>
    <w:p w14:paraId="42E5FD71" w14:textId="77777777" w:rsidR="00CB6D68" w:rsidRDefault="00CB6D68" w:rsidP="00CB6D68">
      <w:r w:rsidRPr="005771E1">
        <w:rPr>
          <w:rStyle w:val="StyleUnderline"/>
        </w:rPr>
        <w:t>Militaries must have ready supplies of raw materials and energy as well as</w:t>
      </w:r>
      <w:r>
        <w:t xml:space="preserve"> the </w:t>
      </w:r>
      <w:r w:rsidRPr="005771E1">
        <w:rPr>
          <w:rStyle w:val="StyleUnderline"/>
        </w:rPr>
        <w:t>infrastructure</w:t>
      </w:r>
      <w:r>
        <w:t xml:space="preserve"> to support their operations and to meet the needs of their personnel. Consequently, </w:t>
      </w:r>
      <w:r w:rsidRPr="005771E1">
        <w:rPr>
          <w:rStyle w:val="StyleUnderline"/>
        </w:rPr>
        <w:t>military-oriented resource use involves strategic stockpiling of munitions, spare parts, fossil fuels, and other ancillary equipment</w:t>
      </w:r>
      <w:r>
        <w:t xml:space="preserve"> to sustain its operations. </w:t>
      </w:r>
      <w:r w:rsidRPr="00ED3AF1">
        <w:rPr>
          <w:rStyle w:val="StyleUnderline"/>
        </w:rPr>
        <w:t>The resource consumption of the military is further increased by industries that produce marginal equipment for the armed forces and their support economies</w:t>
      </w:r>
      <w:r>
        <w:t xml:space="preserve"> (Jorgenson 2005). The </w:t>
      </w:r>
      <w:r w:rsidRPr="00ED3AF1">
        <w:rPr>
          <w:rStyle w:val="StyleUnderline"/>
        </w:rPr>
        <w:t>production of</w:t>
      </w:r>
      <w:r>
        <w:t xml:space="preserve"> such marginal </w:t>
      </w:r>
      <w:r w:rsidRPr="00ED3AF1">
        <w:rPr>
          <w:rStyle w:val="StyleUnderline"/>
        </w:rPr>
        <w:t>equipment and stockpiling of fuels places greater demands upon the environment</w:t>
      </w:r>
      <w:r>
        <w:t xml:space="preserve">. </w:t>
      </w:r>
      <w:r w:rsidRPr="00ED3AF1">
        <w:rPr>
          <w:rStyle w:val="StyleUnderline"/>
        </w:rPr>
        <w:t>The populations of armed forces also use large quantities of materials for uniforms and specialized</w:t>
      </w:r>
      <w:r>
        <w:t xml:space="preserve"> forms of </w:t>
      </w:r>
      <w:r w:rsidRPr="00ED3AF1">
        <w:rPr>
          <w:rStyle w:val="StyleUnderline"/>
        </w:rPr>
        <w:t>clothing</w:t>
      </w:r>
      <w:r>
        <w:t xml:space="preserve"> that would not otherwise be consumed. Furthermore, </w:t>
      </w:r>
      <w:r w:rsidRPr="00ED3AF1">
        <w:rPr>
          <w:rStyle w:val="StyleUnderline"/>
        </w:rPr>
        <w:t>the labor intensity of militaries increases the resources required for training, armaments, transportation, and the housing of troops and support personnel</w:t>
      </w:r>
      <w:r>
        <w:t xml:space="preserve"> (Jorgenson and Clark 2009; Jorgenson et al. 2010).</w:t>
      </w:r>
    </w:p>
    <w:p w14:paraId="0C38C2FA" w14:textId="77777777" w:rsidR="00CB6D68" w:rsidRDefault="00CB6D68" w:rsidP="00CB6D68">
      <w:r>
        <w:t xml:space="preserve">During regular operations, including peacetime activities, </w:t>
      </w:r>
      <w:r w:rsidRPr="00ED3AF1">
        <w:rPr>
          <w:rStyle w:val="StyleUnderline"/>
        </w:rPr>
        <w:t>the armed forces consume large amounts of fossil fuels, adding to the accumulation of carbon dioxide in the atmosphere</w:t>
      </w:r>
      <w:r>
        <w:t xml:space="preserve"> (Jorgenson et al. 2010; Roberts et al. 2003). Vaclav </w:t>
      </w:r>
      <w:proofErr w:type="spellStart"/>
      <w:r>
        <w:t>Smil</w:t>
      </w:r>
      <w:proofErr w:type="spellEnd"/>
      <w:r>
        <w:t xml:space="preserve"> (2000) points out that </w:t>
      </w:r>
      <w:r w:rsidRPr="00ED3AF1">
        <w:rPr>
          <w:rStyle w:val="StyleUnderline"/>
        </w:rPr>
        <w:t>the three branches of the US military consumed approximately 25 million tons of fuel per year in the 1990s</w:t>
      </w:r>
      <w:r>
        <w:t xml:space="preserve">, excluding energy consumed in both the Gulf War and the bombing of Kosovo. He indicates that </w:t>
      </w:r>
      <w:r w:rsidRPr="003B6E6E">
        <w:rPr>
          <w:rStyle w:val="Emphasis"/>
        </w:rPr>
        <w:t>this amount was "more than the total commercial energy consumption of nearly two thirds of the world's countries"</w:t>
      </w:r>
      <w:r>
        <w:t xml:space="preserve"> (</w:t>
      </w:r>
      <w:proofErr w:type="spellStart"/>
      <w:r>
        <w:t>Smil</w:t>
      </w:r>
      <w:proofErr w:type="spellEnd"/>
      <w:r>
        <w:t xml:space="preserve"> 2000: 38). The high consumption of fossil fuels is, in part, a reflection of the high-tech equipment employed by the armed forces. Additionally, soldiers must be constantly trained to use this equipment, and the high-tech machinery and vehicles must be tested. </w:t>
      </w:r>
      <w:r w:rsidRPr="003B6E6E">
        <w:rPr>
          <w:rStyle w:val="StyleUnderline"/>
        </w:rPr>
        <w:t>Planes, helicopters, ships, tanks, and armed vehicles all require enormous amounts of oil</w:t>
      </w:r>
      <w:r>
        <w:t xml:space="preserve"> to make them move-not to mention the various ancillary infrastructures that are required for their operation, such as air strips, roads, and supply vehicles. For example, one hour of operation of a nonnuclear </w:t>
      </w:r>
      <w:proofErr w:type="spellStart"/>
      <w:r>
        <w:t>aircraftcarrier</w:t>
      </w:r>
      <w:proofErr w:type="spellEnd"/>
      <w:r>
        <w:t xml:space="preserve"> consumes 21,300 liters (over 5,621 gallons) of fuel; large, high-tech military helicopters burn 5 gallons of fuel for every mile that they travel; and fighter planes, such as the F-15 and F-16, consume between 1,500 and 1,700 gallons of fuel per hour. If their afterburn </w:t>
      </w:r>
      <w:proofErr w:type="spellStart"/>
      <w:r>
        <w:t>ers</w:t>
      </w:r>
      <w:proofErr w:type="spellEnd"/>
      <w:r>
        <w:t xml:space="preserve"> are used, up to 14,400 gallons are exhausted per hour (Cutler 1989; Renner 1997: 120; Sanders 2009; Smith 2003). Renner (1997: 120) states that "a modern battle tank's fuel consumption is so voracious that it is better measured in gallons per mile than in miles per gallon." Of the top ten fuel guzzlers, eight of them are support vehicles that carry fuel and supplies. Only two are combat vehicles-the Apache helicopter and the M-1 Abrams tank (</w:t>
      </w:r>
      <w:proofErr w:type="spellStart"/>
      <w:r>
        <w:t>Karbuz</w:t>
      </w:r>
      <w:proofErr w:type="spellEnd"/>
      <w:r>
        <w:t xml:space="preserve"> 2007).</w:t>
      </w:r>
    </w:p>
    <w:p w14:paraId="789CAC03" w14:textId="77777777" w:rsidR="00CB6D68" w:rsidRDefault="00CB6D68" w:rsidP="00CB6D68">
      <w:r w:rsidRPr="003B6E6E">
        <w:rPr>
          <w:rStyle w:val="StyleUnderline"/>
        </w:rPr>
        <w:lastRenderedPageBreak/>
        <w:t xml:space="preserve">As the military pursues "bigger, faster, and more sophisticated weapons, fuel efficiency continues to plummet" </w:t>
      </w:r>
      <w:r>
        <w:t xml:space="preserve">(Smith 2003). </w:t>
      </w:r>
      <w:r w:rsidRPr="003B6E6E">
        <w:rPr>
          <w:rStyle w:val="Emphasis"/>
        </w:rPr>
        <w:t>Superior combat performance of equipment is a greater priority than energy efficiency</w:t>
      </w:r>
      <w:r>
        <w:t xml:space="preserve"> for military </w:t>
      </w:r>
      <w:r w:rsidRPr="003B6E6E">
        <w:t xml:space="preserve">institutions. </w:t>
      </w:r>
      <w:r w:rsidRPr="003B6E6E">
        <w:rPr>
          <w:rStyle w:val="StyleUnderline"/>
        </w:rPr>
        <w:t>In the 1980s, "nearly a quarter of all jet fuel" was consumed by militaries throughout the world; and approximately three-quarters of the petroleum used by the armed forces fuels vehicles, aircrafts, sea vessels, and other</w:t>
      </w:r>
      <w:r>
        <w:t xml:space="preserve"> forms of </w:t>
      </w:r>
      <w:r w:rsidRPr="003B6E6E">
        <w:rPr>
          <w:rStyle w:val="StyleUnderline"/>
        </w:rPr>
        <w:t>warfare machinery</w:t>
      </w:r>
      <w:r>
        <w:t xml:space="preserve"> (Renner 1991, 1997: 120). The Pentagon has the largest fleet of high-tech military equipment, which is fueled almost entirely by oil. According to </w:t>
      </w:r>
      <w:proofErr w:type="spellStart"/>
      <w:r>
        <w:t>Klare</w:t>
      </w:r>
      <w:proofErr w:type="spellEnd"/>
      <w:r>
        <w:t xml:space="preserve"> (2007), it is perhaps the "leading consumer of petroleum" in the world.</w:t>
      </w:r>
    </w:p>
    <w:p w14:paraId="2D7FDBF6" w14:textId="77777777" w:rsidR="00CB6D68" w:rsidRDefault="00CB6D68" w:rsidP="00CB6D68">
      <w:pPr>
        <w:pStyle w:val="Heading4"/>
      </w:pPr>
      <w:r>
        <w:t>Militarism leads to environmental degradation – failure to ratify environmental treaties and increasing energy demands</w:t>
      </w:r>
    </w:p>
    <w:p w14:paraId="1D26435D" w14:textId="77777777" w:rsidR="00CB6D68" w:rsidRPr="004B6C1F" w:rsidRDefault="00CB6D68" w:rsidP="00CB6D68">
      <w:pPr>
        <w:rPr>
          <w:b/>
          <w:sz w:val="26"/>
          <w:szCs w:val="26"/>
        </w:rPr>
      </w:pPr>
      <w:r w:rsidRPr="004B6C1F">
        <w:rPr>
          <w:b/>
          <w:sz w:val="26"/>
          <w:szCs w:val="26"/>
        </w:rPr>
        <w:t xml:space="preserve">Jorgenson, University of Utah, associate professor and director of graduate studies in sociology, </w:t>
      </w:r>
      <w:r>
        <w:rPr>
          <w:b/>
          <w:sz w:val="26"/>
          <w:szCs w:val="26"/>
        </w:rPr>
        <w:t xml:space="preserve">et al., </w:t>
      </w:r>
      <w:r w:rsidRPr="004B6C1F">
        <w:rPr>
          <w:b/>
          <w:sz w:val="26"/>
          <w:szCs w:val="26"/>
        </w:rPr>
        <w:t>2012</w:t>
      </w:r>
    </w:p>
    <w:p w14:paraId="5FF2F5D7" w14:textId="77777777" w:rsidR="00CB6D68" w:rsidRPr="009F00A7" w:rsidRDefault="00CB6D68" w:rsidP="00CB6D68">
      <w:r>
        <w:t xml:space="preserve">(Andrew K., Brett Clark, </w:t>
      </w:r>
      <w:r w:rsidRPr="0025066B">
        <w:t>University of Utah</w:t>
      </w:r>
      <w:r>
        <w:t xml:space="preserve">, </w:t>
      </w:r>
      <w:r w:rsidRPr="0025066B">
        <w:t>assistant professor of sociology and sustainability studies</w:t>
      </w:r>
      <w:r>
        <w:t xml:space="preserve">, and </w:t>
      </w:r>
      <w:r w:rsidRPr="004B6C1F">
        <w:t>Jennifer E. Givens</w:t>
      </w:r>
      <w:r>
        <w:t xml:space="preserve">, </w:t>
      </w:r>
      <w:r w:rsidRPr="004B6C1F">
        <w:t>University of Utah</w:t>
      </w:r>
      <w:r>
        <w:t xml:space="preserve">, </w:t>
      </w:r>
      <w:r w:rsidRPr="004B6C1F">
        <w:t>doctoral student in comparative international sociology</w:t>
      </w:r>
      <w:r>
        <w:t>, Winter 2012, Nature + Culture,</w:t>
      </w:r>
      <w:r w:rsidRPr="004B6C1F">
        <w:t xml:space="preserve"> Vol. 7, </w:t>
      </w:r>
      <w:proofErr w:type="spellStart"/>
      <w:r w:rsidRPr="004B6C1F">
        <w:t>Iss</w:t>
      </w:r>
      <w:proofErr w:type="spellEnd"/>
      <w:r w:rsidRPr="004B6C1F">
        <w:t>. 3,</w:t>
      </w:r>
      <w:r>
        <w:t xml:space="preserve"> “</w:t>
      </w:r>
      <w:r w:rsidRPr="004B6C1F">
        <w:t>The Environmental Impacts of Militarization in Comparative Perspective: An Overlooked Relationship</w:t>
      </w:r>
      <w:r>
        <w:t>”, accessed via JCP ProQuest, accessed 7/16/18, GDI-JG)</w:t>
      </w:r>
    </w:p>
    <w:p w14:paraId="06CE15A5" w14:textId="77777777" w:rsidR="00CB6D68" w:rsidRDefault="00CB6D68" w:rsidP="00CB6D68">
      <w:r>
        <w:t xml:space="preserve">Besides directly contributing to carbon emissions through the consumption of fossil fuels, </w:t>
      </w:r>
      <w:r w:rsidRPr="00F00FF5">
        <w:rPr>
          <w:rStyle w:val="StyleUnderline"/>
        </w:rPr>
        <w:t>militarization appears to influence the willingness and timing of nations to ratify environmental treaties.</w:t>
      </w:r>
      <w:r>
        <w:t xml:space="preserve"> In a recent cross-national study, Givens (2012) employs event history analysis techniques and finds that </w:t>
      </w:r>
      <w:r w:rsidRPr="00F00FF5">
        <w:rPr>
          <w:rStyle w:val="Emphasis"/>
        </w:rPr>
        <w:t>higher levels of militarization</w:t>
      </w:r>
      <w:r>
        <w:t xml:space="preserve">, in the context of both military expenditures and military participation rates, </w:t>
      </w:r>
      <w:r w:rsidRPr="00F00FF5">
        <w:rPr>
          <w:rStyle w:val="Emphasis"/>
        </w:rPr>
        <w:t xml:space="preserve">are associated with longer periods of time until ratification and/or failure to ratify </w:t>
      </w:r>
      <w:r w:rsidRPr="00F00FF5">
        <w:t xml:space="preserve">the </w:t>
      </w:r>
      <w:r w:rsidRPr="00F00FF5">
        <w:rPr>
          <w:rStyle w:val="Emphasis"/>
        </w:rPr>
        <w:t xml:space="preserve">Kyoto </w:t>
      </w:r>
      <w:r w:rsidRPr="00F00FF5">
        <w:t>Protocol</w:t>
      </w:r>
      <w:r>
        <w:t xml:space="preserve">. Along these lines, </w:t>
      </w:r>
      <w:proofErr w:type="gramStart"/>
      <w:r>
        <w:t>Christoff(</w:t>
      </w:r>
      <w:proofErr w:type="gramEnd"/>
      <w:r>
        <w:t xml:space="preserve">2008) explores how the </w:t>
      </w:r>
      <w:r w:rsidRPr="009F00A7">
        <w:rPr>
          <w:rStyle w:val="StyleUnderline"/>
        </w:rPr>
        <w:t>United States' position as a global "superpower,"</w:t>
      </w:r>
      <w:r>
        <w:t xml:space="preserve"> with unrivaled military and economic power, </w:t>
      </w:r>
      <w:r w:rsidRPr="009F00A7">
        <w:rPr>
          <w:rStyle w:val="StyleUnderline"/>
        </w:rPr>
        <w:t>did not exempt it from censure when it refused to agree to the proposed text at</w:t>
      </w:r>
      <w:r>
        <w:t xml:space="preserve"> the </w:t>
      </w:r>
      <w:r w:rsidRPr="009F00A7">
        <w:rPr>
          <w:rStyle w:val="StyleUnderline"/>
        </w:rPr>
        <w:t>Bali</w:t>
      </w:r>
      <w:r>
        <w:t xml:space="preserve"> climate conference. He also explores how </w:t>
      </w:r>
      <w:r w:rsidRPr="009F00A7">
        <w:rPr>
          <w:rStyle w:val="StyleUnderline"/>
        </w:rPr>
        <w:t>the economic and military positions of the United States and China in the global system influence their actions on climate negotiations</w:t>
      </w:r>
      <w:r>
        <w:t xml:space="preserve"> and notes the importance of the United States' internal budgetary issues and external attempts to retain military supremacy in shaping climate discussions (Christoff2010).</w:t>
      </w:r>
    </w:p>
    <w:p w14:paraId="2B211AEF" w14:textId="77777777" w:rsidR="00CB6D68" w:rsidRDefault="00CB6D68" w:rsidP="00CB6D68">
      <w:r w:rsidRPr="009F00A7">
        <w:rPr>
          <w:rStyle w:val="StyleUnderline"/>
        </w:rPr>
        <w:t>High-tech militaries employ advanced weaponry</w:t>
      </w:r>
      <w:r>
        <w:t xml:space="preserve"> to enhance strike capabilities </w:t>
      </w:r>
      <w:r w:rsidRPr="009F00A7">
        <w:rPr>
          <w:rStyle w:val="StyleUnderline"/>
        </w:rPr>
        <w:t>and utilize state of the art equipment</w:t>
      </w:r>
      <w:r>
        <w:t xml:space="preserve"> to facilitate the rapid movement of troops. </w:t>
      </w:r>
      <w:r w:rsidRPr="009F00A7">
        <w:rPr>
          <w:rStyle w:val="StyleUnderline"/>
        </w:rPr>
        <w:t xml:space="preserve">Such actions involve the movement of vehicles, planes, and ships within the extensive global network of bases, </w:t>
      </w:r>
      <w:r w:rsidRPr="009F00A7">
        <w:rPr>
          <w:rStyle w:val="Emphasis"/>
        </w:rPr>
        <w:t>which increases energy demands.</w:t>
      </w:r>
      <w:r>
        <w:t xml:space="preserve"> Thus</w:t>
      </w:r>
      <w:r w:rsidRPr="009F00A7">
        <w:rPr>
          <w:rStyle w:val="StyleUnderline"/>
        </w:rPr>
        <w:t xml:space="preserve">, the organization and structure of the military has created a </w:t>
      </w:r>
      <w:proofErr w:type="gramStart"/>
      <w:r w:rsidRPr="009F00A7">
        <w:rPr>
          <w:rStyle w:val="StyleUnderline"/>
        </w:rPr>
        <w:t>particular type of path</w:t>
      </w:r>
      <w:proofErr w:type="gramEnd"/>
      <w:r w:rsidRPr="009F00A7">
        <w:rPr>
          <w:rStyle w:val="StyleUnderline"/>
        </w:rPr>
        <w:t xml:space="preserve"> dependency that requires the mass consumption of fossil fuels and other resources</w:t>
      </w:r>
      <w:r>
        <w:t xml:space="preserve"> (Clark et al. 2010). Future studies need to consider the global inequalities associated with natural resource consumption by the world's national militaries</w:t>
      </w:r>
      <w:r w:rsidRPr="009F00A7">
        <w:rPr>
          <w:rStyle w:val="StyleUnderline"/>
        </w:rPr>
        <w:t xml:space="preserve">. "The worldwide military use of aluminum, copper, nickel, and platinum is greater than the entire Third World's demand for these materials" </w:t>
      </w:r>
      <w:r>
        <w:t xml:space="preserve">(Singer and Keating 1999: 330), and nations with relatively larger and more technologically advanced militaries often utilize their coercive power and global military reach to gain disproportionate access to natural resources and fossil fuel (Chase-Dunn 1998; Conca 2004; Dalby 2004; Jorgenson 2005; </w:t>
      </w:r>
      <w:proofErr w:type="spellStart"/>
      <w:r>
        <w:t>Kentor</w:t>
      </w:r>
      <w:proofErr w:type="spellEnd"/>
      <w:r>
        <w:t xml:space="preserve"> 2000; Magdoff1978; </w:t>
      </w:r>
      <w:proofErr w:type="spellStart"/>
      <w:r>
        <w:t>Podobnik</w:t>
      </w:r>
      <w:proofErr w:type="spellEnd"/>
      <w:r>
        <w:t xml:space="preserve"> 2006). More broadly, it is important for any valid assessment of the environmental impacts of militarization to consider how and the extent to which coercive power allows for more powerful nations to gain access to </w:t>
      </w:r>
      <w:r>
        <w:lastRenderedPageBreak/>
        <w:t>the natural resource stocks and waste sinks within less-powerful nations, typically within the Global South (Clark and Jorgenson 2012; Jorgenson and Clark 2009).</w:t>
      </w:r>
    </w:p>
    <w:p w14:paraId="3012FAF2" w14:textId="77777777" w:rsidR="00CB6D68" w:rsidRDefault="00CB6D68" w:rsidP="00CB6D68">
      <w:pPr>
        <w:pStyle w:val="Heading4"/>
      </w:pPr>
      <w:r>
        <w:t>Militarism is the treadmill of destruction – degrades the environment through endless investment and development</w:t>
      </w:r>
    </w:p>
    <w:p w14:paraId="6331F1A0" w14:textId="77777777" w:rsidR="00CB6D68" w:rsidRPr="004B6C1F" w:rsidRDefault="00CB6D68" w:rsidP="00CB6D68">
      <w:pPr>
        <w:rPr>
          <w:b/>
          <w:sz w:val="26"/>
          <w:szCs w:val="26"/>
        </w:rPr>
      </w:pPr>
      <w:r w:rsidRPr="004B6C1F">
        <w:rPr>
          <w:b/>
          <w:sz w:val="26"/>
          <w:szCs w:val="26"/>
        </w:rPr>
        <w:t xml:space="preserve">Jorgenson, University of Utah, associate professor and director of graduate studies in sociology, </w:t>
      </w:r>
      <w:r>
        <w:rPr>
          <w:b/>
          <w:sz w:val="26"/>
          <w:szCs w:val="26"/>
        </w:rPr>
        <w:t xml:space="preserve">et al., </w:t>
      </w:r>
      <w:r w:rsidRPr="004B6C1F">
        <w:rPr>
          <w:b/>
          <w:sz w:val="26"/>
          <w:szCs w:val="26"/>
        </w:rPr>
        <w:t>2012</w:t>
      </w:r>
    </w:p>
    <w:p w14:paraId="0E0F6D8E" w14:textId="77777777" w:rsidR="00CB6D68" w:rsidRPr="003451E0" w:rsidRDefault="00CB6D68" w:rsidP="00CB6D68">
      <w:r>
        <w:t xml:space="preserve">(Andrew K., Brett Clark, </w:t>
      </w:r>
      <w:r w:rsidRPr="0025066B">
        <w:t>University of Utah</w:t>
      </w:r>
      <w:r>
        <w:t xml:space="preserve">, </w:t>
      </w:r>
      <w:r w:rsidRPr="0025066B">
        <w:t>assistant professor of sociology and sustainability studies</w:t>
      </w:r>
      <w:r>
        <w:t xml:space="preserve">, and </w:t>
      </w:r>
      <w:r w:rsidRPr="004B6C1F">
        <w:t>Jennifer E. Givens</w:t>
      </w:r>
      <w:r>
        <w:t xml:space="preserve">, </w:t>
      </w:r>
      <w:r w:rsidRPr="004B6C1F">
        <w:t>University of Utah</w:t>
      </w:r>
      <w:r>
        <w:t xml:space="preserve">, </w:t>
      </w:r>
      <w:r w:rsidRPr="004B6C1F">
        <w:t>doctoral student in comparative international sociology</w:t>
      </w:r>
      <w:r>
        <w:t>, Winter 2012, Nature + Culture,</w:t>
      </w:r>
      <w:r w:rsidRPr="004B6C1F">
        <w:t xml:space="preserve"> Vol. 7, </w:t>
      </w:r>
      <w:proofErr w:type="spellStart"/>
      <w:r w:rsidRPr="004B6C1F">
        <w:t>Iss</w:t>
      </w:r>
      <w:proofErr w:type="spellEnd"/>
      <w:r w:rsidRPr="004B6C1F">
        <w:t>. 3,</w:t>
      </w:r>
      <w:r>
        <w:t xml:space="preserve"> “</w:t>
      </w:r>
      <w:r w:rsidRPr="004B6C1F">
        <w:t>The Environmental Impacts of Militarization in Comparative Perspective: An Overlooked Relationship</w:t>
      </w:r>
      <w:r>
        <w:t>”, accessed via JCP ProQuest, accessed 7/16/18, GDI-JG)</w:t>
      </w:r>
    </w:p>
    <w:p w14:paraId="00EA9FAE" w14:textId="77777777" w:rsidR="00CB6D68" w:rsidRDefault="00CB6D68" w:rsidP="00CB6D68">
      <w:r w:rsidRPr="00E6626B">
        <w:rPr>
          <w:rStyle w:val="StyleUnderline"/>
        </w:rPr>
        <w:t>International superpowers have historically used</w:t>
      </w:r>
      <w:r>
        <w:t xml:space="preserve"> part of the </w:t>
      </w:r>
      <w:r w:rsidRPr="00E6626B">
        <w:rPr>
          <w:rStyle w:val="StyleUnderline"/>
        </w:rPr>
        <w:t>social surplus generated through economic dominance to invest in military development</w:t>
      </w:r>
      <w:r>
        <w:t xml:space="preserve"> (Hooks and </w:t>
      </w:r>
      <w:proofErr w:type="spellStart"/>
      <w:r>
        <w:t>McLauchlan</w:t>
      </w:r>
      <w:proofErr w:type="spellEnd"/>
      <w:r>
        <w:t xml:space="preserve"> 1992; </w:t>
      </w:r>
      <w:proofErr w:type="spellStart"/>
      <w:r>
        <w:t>Kentor</w:t>
      </w:r>
      <w:proofErr w:type="spellEnd"/>
      <w:r>
        <w:t xml:space="preserve"> 2000). Domestic politics, the position of nations within the global interstate system, and actual and perceived threats shape the course of military development. During the twentieth century, technological, political, economic, and ideological changes contributed to the ascendancy of the military into the power elite (Mills 2000). </w:t>
      </w:r>
      <w:r w:rsidRPr="00CF71E4">
        <w:rPr>
          <w:rStyle w:val="Emphasis"/>
        </w:rPr>
        <w:t>These changes expanded the influence and scale of militaries, deeply rooting the treadmill of destruction</w:t>
      </w:r>
      <w:r>
        <w:t xml:space="preserve"> within national and international politics.</w:t>
      </w:r>
    </w:p>
    <w:p w14:paraId="43FC8770" w14:textId="77777777" w:rsidR="00CB6D68" w:rsidRDefault="00CB6D68" w:rsidP="00CB6D68">
      <w:r>
        <w:t xml:space="preserve">The discussion that follows is largely focused on the military within the United States, in part due to the predominance of this nation's military within the world and the magnitude of annual military spending of this country. However, it is important to note that recent scholarship has extended the treadmill of destruction perspective to the comparative-international level. </w:t>
      </w:r>
      <w:r w:rsidRPr="00CF71E4">
        <w:rPr>
          <w:rStyle w:val="StyleUnderline"/>
        </w:rPr>
        <w:t xml:space="preserve">Multiple cross-national and longitudinal studies within sociology indicate that the relative size </w:t>
      </w:r>
      <w:r>
        <w:t xml:space="preserve">(i.e., military participation rate) </w:t>
      </w:r>
      <w:r w:rsidRPr="00CF71E4">
        <w:rPr>
          <w:rStyle w:val="StyleUnderline"/>
        </w:rPr>
        <w:t>and technological capacity</w:t>
      </w:r>
      <w:r>
        <w:t xml:space="preserve"> (i.e., military expenditures per solider) </w:t>
      </w:r>
      <w:r w:rsidRPr="00CF71E4">
        <w:rPr>
          <w:rStyle w:val="StyleUnderline"/>
        </w:rPr>
        <w:t>of nations' militaries both contribute to growth in energy consumption</w:t>
      </w:r>
      <w:r>
        <w:t xml:space="preserve"> (Clark et al. 2010), </w:t>
      </w:r>
      <w:r w:rsidRPr="00CF71E4">
        <w:rPr>
          <w:rStyle w:val="StyleUnderline"/>
        </w:rPr>
        <w:t>carbon dioxide emissions</w:t>
      </w:r>
      <w:r>
        <w:t xml:space="preserve"> (Jorgenson et al. 2010; York 2008), </w:t>
      </w:r>
      <w:r w:rsidRPr="00CF71E4">
        <w:rPr>
          <w:rStyle w:val="StyleUnderline"/>
        </w:rPr>
        <w:t>and overall resource consumption</w:t>
      </w:r>
      <w:r>
        <w:t xml:space="preserve"> in the form of the ecological footprints of nations (Jorgenson 2005; Jorgenson and Clark 2009, 2011). These cross-national studies and their results indicate that </w:t>
      </w:r>
      <w:r w:rsidRPr="00CF71E4">
        <w:rPr>
          <w:rStyle w:val="StyleUnderline"/>
        </w:rPr>
        <w:t>the environmental impacts of national militaries are far beyond trivial, net of other human drivers of pollution and degradation, including levels of economic development, population size, urbanization, manufacturing levels, and</w:t>
      </w:r>
      <w:r>
        <w:t xml:space="preserve"> various forms of </w:t>
      </w:r>
      <w:r w:rsidRPr="00CF71E4">
        <w:rPr>
          <w:rStyle w:val="StyleUnderline"/>
        </w:rPr>
        <w:t>globalization</w:t>
      </w:r>
      <w:r>
        <w:t>. Furthermore, and in the context of generalizability, many of these studies indicate that the environmental impacts of national militaries are observable for samples of all countries as well as for samples restricted to only developed countries and only developing countries (e.g., Jorgenson and Clark 2009; Jorgenson et al. 2010).</w:t>
      </w:r>
    </w:p>
    <w:p w14:paraId="49E4BA7D" w14:textId="77777777" w:rsidR="00CB6D68" w:rsidRDefault="00CB6D68" w:rsidP="00CB6D68">
      <w:r>
        <w:t xml:space="preserve">Figure 1 is a scatter plot that illustrates the relationship between carbon dioxide emissions per capita and military expenditures per soldier (i.e., technological capacity of national militaries), both presented in logarithmic form. These data include observations of 72 nations from 1970 to 2000 in five-year increments (i.e., 1970, 1975 ... 1995, 2000). Military expenditures per soldier is calculated by dividing total military expenditures by total military personnel. Figure 2 is a scatter plot that illustrates the association between carbon dioxide emissions per capita and military participation rate (i.e., relative size of national militaries), both in logarithmic form, and for the same nations and time points as in Figure 1. Military participation is the ratio of military personnel per 1,000 people in the general population. These </w:t>
      </w:r>
      <w:r>
        <w:lastRenderedPageBreak/>
        <w:t xml:space="preserve">data in both figures are the same data analyzed by Jorgenson et al. (2010).1 Consistent with treadmill of destruction theory, Figure 1 indicates that </w:t>
      </w:r>
      <w:r w:rsidRPr="003451E0">
        <w:rPr>
          <w:rStyle w:val="Emphasis"/>
        </w:rPr>
        <w:t xml:space="preserve">the association between per capita carbon dioxide </w:t>
      </w:r>
      <w:proofErr w:type="spellStart"/>
      <w:r w:rsidRPr="003451E0">
        <w:rPr>
          <w:rStyle w:val="Emphasis"/>
        </w:rPr>
        <w:t>emis</w:t>
      </w:r>
      <w:proofErr w:type="spellEnd"/>
      <w:r w:rsidRPr="003451E0">
        <w:rPr>
          <w:rStyle w:val="Emphasis"/>
        </w:rPr>
        <w:t xml:space="preserve">- </w:t>
      </w:r>
      <w:proofErr w:type="spellStart"/>
      <w:r w:rsidRPr="003451E0">
        <w:rPr>
          <w:rStyle w:val="Emphasis"/>
        </w:rPr>
        <w:t>sions</w:t>
      </w:r>
      <w:proofErr w:type="spellEnd"/>
      <w:r w:rsidRPr="003451E0">
        <w:rPr>
          <w:rStyle w:val="Emphasis"/>
        </w:rPr>
        <w:t xml:space="preserve"> and military expenditures per solider is positive and strong in magnitude</w:t>
      </w:r>
      <w:r>
        <w:t xml:space="preserve"> (correlation = 0.802), while Figure 2 suggests that </w:t>
      </w:r>
      <w:r w:rsidRPr="003451E0">
        <w:rPr>
          <w:rStyle w:val="Emphasis"/>
        </w:rPr>
        <w:t>the relationship between per capita emissions and military participation rate is also positive and moderately strong</w:t>
      </w:r>
      <w:r>
        <w:t xml:space="preserve"> (correlation = 0.486).</w:t>
      </w:r>
    </w:p>
    <w:p w14:paraId="4719CD21" w14:textId="77777777" w:rsidR="000F6107" w:rsidRDefault="000F6107" w:rsidP="000F6107">
      <w:pPr>
        <w:pStyle w:val="Heading4"/>
      </w:pPr>
      <w:r>
        <w:t xml:space="preserve">Militarism is an ecological disaster – the military is the largest generator of hazardous resources and is the largest consumer of precious resources. </w:t>
      </w:r>
    </w:p>
    <w:p w14:paraId="43DF35C4" w14:textId="77777777" w:rsidR="000F6107" w:rsidRDefault="000F6107" w:rsidP="000F6107">
      <w:pPr>
        <w:rPr>
          <w:rStyle w:val="Style13ptBold"/>
        </w:rPr>
      </w:pPr>
      <w:r>
        <w:rPr>
          <w:rStyle w:val="Style13ptBold"/>
        </w:rPr>
        <w:t>Cuomo, associate professor of philosophy at the University of Cincinnati, 96</w:t>
      </w:r>
    </w:p>
    <w:p w14:paraId="651E84AE" w14:textId="77777777" w:rsidR="000F6107" w:rsidRPr="00EC4B75" w:rsidRDefault="000F6107" w:rsidP="000F6107">
      <w:pPr>
        <w:rPr>
          <w:bCs/>
        </w:rPr>
      </w:pPr>
      <w:r w:rsidRPr="00CC5A85">
        <w:rPr>
          <w:bCs/>
        </w:rPr>
        <w:t>[Chris J., Fall 1996, Hypatia, “War Is Not Just an Event: Reflections on the Significance of Everyday Violence</w:t>
      </w:r>
      <w:r>
        <w:rPr>
          <w:bCs/>
        </w:rPr>
        <w:t>”, Volume 11, No. 4, 41-42</w:t>
      </w:r>
      <w:r w:rsidRPr="00CC5A85">
        <w:rPr>
          <w:bCs/>
        </w:rPr>
        <w:t>, EAW]</w:t>
      </w:r>
    </w:p>
    <w:p w14:paraId="5ED4F74D" w14:textId="77777777" w:rsidR="000F6107" w:rsidRDefault="000F6107" w:rsidP="000F6107">
      <w:r>
        <w:t xml:space="preserve">In Scorched Earth: The Military’s Assault on the Environment, William Thomas, a U.S. Navy veteran, illustrates the extent to which the peacetime practices of military institutions damage natural environments and communities. Thomas argues that even </w:t>
      </w:r>
      <w:r w:rsidRPr="00F67D84">
        <w:rPr>
          <w:rStyle w:val="StyleUnderline"/>
        </w:rPr>
        <w:t>“peace” entails a dramatic and widespread war on nature, or as Joni Seager puts it, “The environmental costs of militarized peace bear suspicious resemblance to the costs of war”</w:t>
      </w:r>
      <w:r>
        <w:t xml:space="preserve"> (Thomas 1995, xi). All told</w:t>
      </w:r>
      <w:r w:rsidRPr="00F67D84">
        <w:rPr>
          <w:rStyle w:val="StyleUnderline"/>
        </w:rPr>
        <w:t xml:space="preserve">, including peacetime activities as well as the immense destruction caused by combat, military institutions probably present the most dramatic threat to ecological well-being on the planet. The military is the largest generator of hazardous waste in the United States, creating nearly a ton of toxic pollution every minute, and military analyst Jillian </w:t>
      </w:r>
      <w:proofErr w:type="spellStart"/>
      <w:r w:rsidRPr="00F67D84">
        <w:rPr>
          <w:rStyle w:val="StyleUnderline"/>
        </w:rPr>
        <w:t>Skeel</w:t>
      </w:r>
      <w:proofErr w:type="spellEnd"/>
      <w:r w:rsidRPr="00F67D84">
        <w:rPr>
          <w:rStyle w:val="StyleUnderline"/>
        </w:rPr>
        <w:t xml:space="preserve"> claims that, “Global military activity may be the largest worldwide polluter and consumer of precious resources”</w:t>
      </w:r>
      <w:r>
        <w:t xml:space="preserve"> (quoted in Thomas 1995,5). A conventionally powered aircraft carrier consumes 150,000 gallons of fuel a day. In less than an hour’s flight, </w:t>
      </w:r>
      <w:r w:rsidRPr="00F67D84">
        <w:rPr>
          <w:rStyle w:val="StyleUnderline"/>
        </w:rPr>
        <w:t>a single jet launched from its flight deck consumes as much fuel as a North American motorist burns in two years.</w:t>
      </w:r>
      <w:r>
        <w:t xml:space="preserve"> One F-16 jet engine requires nearly four and a half tons of scarce titanium, nickel, chromium, cobalt, and energy-intensive aluminum (Thomas 1995,5), and nine percent of all the iron and steel used by humans is consumed by the global military (Thomas 1995, 16). The United States Department of Defense generates 500,000 tons of toxins annually, more than the world’s top five chemical companies combined. The military is the biggest single source of environmental pollution in the United States. Of 338 citations issued by the United States Environmental Protection Agency in 1989, three-quarters went to military installations (Thomas 1995,171.)</w:t>
      </w:r>
    </w:p>
    <w:p w14:paraId="2B203AFC" w14:textId="77777777" w:rsidR="000F6107" w:rsidRPr="00F67D84" w:rsidRDefault="000F6107" w:rsidP="000F6107">
      <w:pPr>
        <w:rPr>
          <w:rStyle w:val="StyleUnderline"/>
        </w:rPr>
      </w:pPr>
      <w:r>
        <w:t xml:space="preserve">The feminization, commodification, and devaluation of nature helps create a reality in which its destruction in warfare is easily justified. In imagining an ethic that addresses these realities, feminists cannot neglect the extent to which military ecocide is connected, conceptually and practically, to transnational capitalism and other forms of human oppression and exploitation. </w:t>
      </w:r>
      <w:r w:rsidRPr="00F67D84">
        <w:rPr>
          <w:rStyle w:val="StyleUnderline"/>
        </w:rPr>
        <w:t xml:space="preserve">Virtually </w:t>
      </w:r>
      <w:proofErr w:type="gramStart"/>
      <w:r w:rsidRPr="00F67D84">
        <w:rPr>
          <w:rStyle w:val="StyleUnderline"/>
        </w:rPr>
        <w:t>all of</w:t>
      </w:r>
      <w:proofErr w:type="gramEnd"/>
      <w:r w:rsidRPr="00F67D84">
        <w:rPr>
          <w:rStyle w:val="StyleUnderline"/>
        </w:rPr>
        <w:t xml:space="preserve"> the world’s thirty-five nuclear bomb test sites, as well as most radioactive dumps and uranium mines, occupy Native lands</w:t>
      </w:r>
      <w:r>
        <w:t xml:space="preserve"> (Thomas 1995, 6). Six multinationals control one-quarter of all United States defense contracts (Thomas 1995, lo), and two million dollars per minute is spent on the global military (Thomas 1995, 7). </w:t>
      </w:r>
      <w:r w:rsidRPr="00F67D84">
        <w:rPr>
          <w:rStyle w:val="StyleUnderline"/>
        </w:rPr>
        <w:t>One could go on for volumes about the effects of chemical and nuclear testing, military-industrial development and waste, and the disruption of wildlife, habitats, communities, and lifestyles that are inescapably linked to military practices.</w:t>
      </w:r>
    </w:p>
    <w:p w14:paraId="0E83B29C" w14:textId="77777777" w:rsidR="000F6107" w:rsidRPr="00F67D84" w:rsidRDefault="000F6107" w:rsidP="000F6107">
      <w:pPr>
        <w:rPr>
          <w:rStyle w:val="StyleUnderline"/>
        </w:rPr>
      </w:pPr>
      <w:r>
        <w:t xml:space="preserve">There are many conceptual and practical connections between military practices in which humans aim to kill and harm each other for some declared “greater good,” and nonmilitary practices in which we </w:t>
      </w:r>
      <w:r>
        <w:lastRenderedPageBreak/>
        <w:t xml:space="preserve">displace, destroy, or seriously modify nonhuman communities, species, and ecosystems in the name of human interests. An early illustration of these connections was made by Rachel Carson in the first few pages of The </w:t>
      </w:r>
      <w:proofErr w:type="spellStart"/>
      <w:r>
        <w:t>Siknt</w:t>
      </w:r>
      <w:proofErr w:type="spellEnd"/>
      <w:r>
        <w:t xml:space="preserve"> Spring (1962), in which she described insecticides as the inadvertent offspring of World War I1 chemical weapons </w:t>
      </w:r>
      <w:r w:rsidRPr="00F67D84">
        <w:rPr>
          <w:rStyle w:val="StyleUnderline"/>
        </w:rPr>
        <w:t>research. We can now also trace ways in which insecticides were part of the Western-defined global corporatization of agriculture that helped kill off the small family farm and made the worldwide system of food production dependent on the likes of Dow Chemical and Monsanto.</w:t>
      </w:r>
    </w:p>
    <w:p w14:paraId="6D67D513" w14:textId="77777777" w:rsidR="000F6107" w:rsidRDefault="000F6107" w:rsidP="000F6107">
      <w:r>
        <w:t xml:space="preserve">Military practices are no different from other human practices that damage and irreparably modify nature. They are often a result of cost-benefit analyses that pretend to weigh all likely outcomes yet do not consider nonhuman entities except in terms of their use value for humans and they nearly always create unforeseeable effects for humans and nonhumans. In addition, everyday military peacetime practices are </w:t>
      </w:r>
      <w:proofErr w:type="gramStart"/>
      <w:r>
        <w:t>actually more</w:t>
      </w:r>
      <w:proofErr w:type="gramEnd"/>
      <w:r>
        <w:t xml:space="preserve"> destructive than most other human activities, they are directly enacted by state power, and, because they function as unquestioned “givens,” they enjoy a unique near-immunity to enactments of moral reproach. It is worth noting the extent to which everyday military activities remain largely </w:t>
      </w:r>
      <w:proofErr w:type="spellStart"/>
      <w:r>
        <w:t>unscrutinized</w:t>
      </w:r>
      <w:proofErr w:type="spellEnd"/>
      <w:r>
        <w:t xml:space="preserve"> by environmentalists, especially American environmentalists, largely because fear allows us to be fooled into thinking that “national security” is an adequate excuse for “ecological military mayhem” (Thomas 1995, 16).</w:t>
      </w:r>
    </w:p>
    <w:p w14:paraId="436621E7" w14:textId="77777777" w:rsidR="000F6107" w:rsidRPr="004E5E9C" w:rsidRDefault="000F6107" w:rsidP="000F6107">
      <w:r w:rsidRPr="00F67D84">
        <w:rPr>
          <w:rStyle w:val="StyleUnderline"/>
        </w:rPr>
        <w:t>If environmental destruction is a necessary aspect of war and the peacetime practices of military institutions, an analysis of war which includes its embeddedness in peacetime militarism is necessary to address the environmental effects of war.</w:t>
      </w:r>
      <w:r>
        <w:t xml:space="preserve"> Such a perspective must pay adequate attention to what is required to prepare for war in a technological age, and how women and other Others are affected by the realities of contemporary military institutions and practices. </w:t>
      </w:r>
    </w:p>
    <w:p w14:paraId="402F7941" w14:textId="77777777" w:rsidR="000F6107" w:rsidRPr="003508E3" w:rsidRDefault="000F6107" w:rsidP="000F6107">
      <w:pPr>
        <w:pStyle w:val="Heading4"/>
      </w:pPr>
      <w:r>
        <w:t>Militarism destroys the environment – excessive energy, resource, and land usage</w:t>
      </w:r>
    </w:p>
    <w:p w14:paraId="784B8063" w14:textId="77777777" w:rsidR="000F6107" w:rsidRPr="003508E3" w:rsidRDefault="000F6107" w:rsidP="000F6107">
      <w:pPr>
        <w:rPr>
          <w:rStyle w:val="Style13ptBold"/>
        </w:rPr>
      </w:pPr>
      <w:proofErr w:type="spellStart"/>
      <w:r w:rsidRPr="003508E3">
        <w:rPr>
          <w:rStyle w:val="Style13ptBold"/>
        </w:rPr>
        <w:t>Ostling</w:t>
      </w:r>
      <w:proofErr w:type="spellEnd"/>
      <w:r w:rsidRPr="003508E3">
        <w:rPr>
          <w:rStyle w:val="Style13ptBold"/>
        </w:rPr>
        <w:t>, Science for Peace, 92</w:t>
      </w:r>
    </w:p>
    <w:p w14:paraId="038944A3" w14:textId="77777777" w:rsidR="000F6107" w:rsidRPr="003508E3" w:rsidRDefault="000F6107" w:rsidP="000F6107">
      <w:r>
        <w:t>[Kristen, 1992, Peace Magazine, “</w:t>
      </w:r>
      <w:r w:rsidRPr="003508E3">
        <w:t>The Impact of Militarism on the Environment</w:t>
      </w:r>
      <w:r>
        <w:t xml:space="preserve">”, </w:t>
      </w:r>
      <w:hyperlink r:id="rId136" w:history="1">
        <w:r w:rsidRPr="00970659">
          <w:rPr>
            <w:rStyle w:val="Hyperlink"/>
          </w:rPr>
          <w:t>http://peacemagazine.org/archive/v08n3p08.htm</w:t>
        </w:r>
      </w:hyperlink>
      <w:r>
        <w:t>, accessed 7/14/18, MC]</w:t>
      </w:r>
    </w:p>
    <w:p w14:paraId="441ADFA1" w14:textId="77777777" w:rsidR="000F6107" w:rsidRPr="003508E3" w:rsidRDefault="000F6107" w:rsidP="000F6107">
      <w:pPr>
        <w:rPr>
          <w:rStyle w:val="StyleUnderline"/>
        </w:rPr>
      </w:pPr>
      <w:r w:rsidRPr="003508E3">
        <w:rPr>
          <w:rStyle w:val="StyleUnderline"/>
        </w:rPr>
        <w:t>Even in the absence of war, military establishments consume massive amounts of environmental and human resources.</w:t>
      </w:r>
    </w:p>
    <w:p w14:paraId="56020917" w14:textId="77777777" w:rsidR="000F6107" w:rsidRPr="003508E3" w:rsidRDefault="000F6107" w:rsidP="000F6107">
      <w:pPr>
        <w:rPr>
          <w:rStyle w:val="StyleUnderline"/>
        </w:rPr>
      </w:pPr>
      <w:r w:rsidRPr="003508E3">
        <w:rPr>
          <w:rStyle w:val="StyleUnderline"/>
        </w:rPr>
        <w:t>Compared with the civilian sector, the military "uses more than its proportional share of rare and expensive, and often dangerous raw materials" according to the International Study Team's report, "Health and Welfare in Iraq." The armed forces also deplete vast amounts of energy.</w:t>
      </w:r>
    </w:p>
    <w:p w14:paraId="27239CE3" w14:textId="77777777" w:rsidR="000F6107" w:rsidRPr="003508E3" w:rsidRDefault="000F6107" w:rsidP="000F6107">
      <w:pPr>
        <w:rPr>
          <w:rStyle w:val="StyleUnderline"/>
        </w:rPr>
      </w:pPr>
      <w:r w:rsidRPr="003508E3">
        <w:rPr>
          <w:rStyle w:val="StyleUnderline"/>
        </w:rPr>
        <w:t>Worldwide, military activities use large tracts of land and airspace. In its ongoing work, global militarism has at its disposal a significant portion of the world's human and financial resources. The development of the military sector of the economy takes place at the expense of the civilian sector.</w:t>
      </w:r>
    </w:p>
    <w:p w14:paraId="1C4668AA" w14:textId="77777777" w:rsidR="000F6107" w:rsidRDefault="000F6107" w:rsidP="000F6107">
      <w:r>
        <w:t>Energy and Materials</w:t>
      </w:r>
    </w:p>
    <w:p w14:paraId="5429FE13" w14:textId="77777777" w:rsidR="000F6107" w:rsidRDefault="000F6107" w:rsidP="000F6107">
      <w:r>
        <w:t xml:space="preserve">Most of the data available on the military's consumption of energy and materials comes from the United States. Indeed, with a military machine of unparalleled proportions, </w:t>
      </w:r>
      <w:r w:rsidRPr="003508E3">
        <w:rPr>
          <w:rStyle w:val="StyleUnderline"/>
        </w:rPr>
        <w:t>it is not surprising that the U.S. armed forces consume astronomical quantities of energy and materials.</w:t>
      </w:r>
    </w:p>
    <w:p w14:paraId="6A050135" w14:textId="77777777" w:rsidR="000F6107" w:rsidRPr="003508E3" w:rsidRDefault="000F6107" w:rsidP="000F6107">
      <w:pPr>
        <w:rPr>
          <w:rStyle w:val="StyleUnderline"/>
        </w:rPr>
      </w:pPr>
      <w:r w:rsidRPr="003508E3">
        <w:rPr>
          <w:rStyle w:val="StyleUnderline"/>
        </w:rPr>
        <w:lastRenderedPageBreak/>
        <w:t xml:space="preserve">The Pentagon is considered the single largest domestic consumer of oil. It is very likely the largest worldwide. The Department of Defense purchased 2(X) billion barrels of oil for military use in 1989-enough to run </w:t>
      </w:r>
      <w:proofErr w:type="gramStart"/>
      <w:r w:rsidRPr="003508E3">
        <w:rPr>
          <w:rStyle w:val="StyleUnderline"/>
        </w:rPr>
        <w:t>all of</w:t>
      </w:r>
      <w:proofErr w:type="gramEnd"/>
      <w:r w:rsidRPr="003508E3">
        <w:rPr>
          <w:rStyle w:val="StyleUnderline"/>
        </w:rPr>
        <w:t xml:space="preserve"> the U.S. public transit systems in the U.S. for 22 years.</w:t>
      </w:r>
    </w:p>
    <w:p w14:paraId="5D0C3414" w14:textId="77777777" w:rsidR="000F6107" w:rsidRDefault="000F6107" w:rsidP="000F6107">
      <w:r>
        <w:t xml:space="preserve">In less than one hour an F-16 consumes almost twice as much gas as the average American motorist </w:t>
      </w:r>
      <w:proofErr w:type="gramStart"/>
      <w:r>
        <w:t>during</w:t>
      </w:r>
      <w:proofErr w:type="gramEnd"/>
      <w:r>
        <w:t xml:space="preserve"> one year. A modern battle tank's fuel consumption is so high that it can be measured in gallons per mile. From 5 10 15 % of the U.S. non-fuel minerals are used by the Pentagon.</w:t>
      </w:r>
    </w:p>
    <w:p w14:paraId="3836DDB3" w14:textId="77777777" w:rsidR="000F6107" w:rsidRDefault="000F6107" w:rsidP="000F6107">
      <w:r>
        <w:t>The global statistics on the militarism's consumption of energy and materials are equally sobering:</w:t>
      </w:r>
    </w:p>
    <w:p w14:paraId="2BE3EE3A" w14:textId="77777777" w:rsidR="000F6107" w:rsidRPr="003508E3" w:rsidRDefault="000F6107" w:rsidP="000F6107">
      <w:pPr>
        <w:rPr>
          <w:rStyle w:val="StyleUnderline"/>
        </w:rPr>
      </w:pPr>
      <w:r w:rsidRPr="003508E3">
        <w:rPr>
          <w:rStyle w:val="StyleUnderline"/>
        </w:rPr>
        <w:t>Approximately one quarter (42 million tons per year) or the world's jet fuel is used by armed forces.</w:t>
      </w:r>
    </w:p>
    <w:p w14:paraId="6236E482" w14:textId="77777777" w:rsidR="000F6107" w:rsidRPr="003508E3" w:rsidRDefault="000F6107" w:rsidP="000F6107">
      <w:pPr>
        <w:rPr>
          <w:rStyle w:val="StyleUnderline"/>
        </w:rPr>
      </w:pPr>
      <w:r w:rsidRPr="003508E3">
        <w:rPr>
          <w:rStyle w:val="StyleUnderline"/>
        </w:rPr>
        <w:t>nine percent of global iron and steel is consumed by armed forces.</w:t>
      </w:r>
    </w:p>
    <w:p w14:paraId="6EE94D54" w14:textId="77777777" w:rsidR="000F6107" w:rsidRPr="003508E3" w:rsidRDefault="000F6107" w:rsidP="000F6107">
      <w:pPr>
        <w:rPr>
          <w:rStyle w:val="StyleUnderline"/>
        </w:rPr>
      </w:pPr>
      <w:r w:rsidRPr="003508E3">
        <w:rPr>
          <w:rStyle w:val="StyleUnderline"/>
        </w:rPr>
        <w:t>The worldwide military use of aluminum, copper, nickel and platinum is greater than the entire Third World's demand for these materials.</w:t>
      </w:r>
    </w:p>
    <w:p w14:paraId="07488442" w14:textId="77777777" w:rsidR="000F6107" w:rsidRDefault="000F6107" w:rsidP="000F6107">
      <w:r>
        <w:t>LAND USE</w:t>
      </w:r>
    </w:p>
    <w:p w14:paraId="04068B75" w14:textId="77777777" w:rsidR="000F6107" w:rsidRDefault="000F6107" w:rsidP="000F6107">
      <w:r w:rsidRPr="003508E3">
        <w:rPr>
          <w:rStyle w:val="StyleUnderline"/>
        </w:rPr>
        <w:t xml:space="preserve">Globally, between 750,000 and 1.5 million square </w:t>
      </w:r>
      <w:proofErr w:type="spellStart"/>
      <w:r w:rsidRPr="003508E3">
        <w:rPr>
          <w:rStyle w:val="StyleUnderline"/>
        </w:rPr>
        <w:t>kilometres</w:t>
      </w:r>
      <w:proofErr w:type="spellEnd"/>
      <w:r w:rsidRPr="003508E3">
        <w:rPr>
          <w:rStyle w:val="StyleUnderline"/>
        </w:rPr>
        <w:t xml:space="preserve"> of land are controlled by armed forces.</w:t>
      </w:r>
      <w:r>
        <w:t xml:space="preserve"> This does not include the area occupied by arms producing companies.</w:t>
      </w:r>
    </w:p>
    <w:p w14:paraId="0A20B2D1" w14:textId="77777777" w:rsidR="000F6107" w:rsidRPr="003508E3" w:rsidRDefault="000F6107" w:rsidP="000F6107">
      <w:pPr>
        <w:rPr>
          <w:rStyle w:val="StyleUnderline"/>
        </w:rPr>
      </w:pPr>
      <w:r>
        <w:t xml:space="preserve">Michael Renner reports that in recent years more and more land has been turned over to armed forces and consequently withdrawn from public access. </w:t>
      </w:r>
      <w:r w:rsidRPr="003508E3">
        <w:rPr>
          <w:rStyle w:val="StyleUnderline"/>
        </w:rPr>
        <w:t>Military requirements for land have increased over the past century due to "the increase in the size of standing armed forces and, more particularly, the rapid pace of technological advances in weaponry."</w:t>
      </w:r>
    </w:p>
    <w:p w14:paraId="2378AEF4" w14:textId="77777777" w:rsidR="000F6107" w:rsidRPr="003508E3" w:rsidRDefault="000F6107" w:rsidP="000F6107">
      <w:pPr>
        <w:rPr>
          <w:rStyle w:val="StyleUnderline"/>
        </w:rPr>
      </w:pPr>
      <w:r>
        <w:t xml:space="preserve">With its choreographed violence, </w:t>
      </w:r>
      <w:r w:rsidRPr="003508E3">
        <w:rPr>
          <w:rStyle w:val="StyleUnderline"/>
        </w:rPr>
        <w:t xml:space="preserve">the military destroys large tracts of land it is supposed to protect. Land used for war games is prone to suffer severe degradation. </w:t>
      </w:r>
      <w:proofErr w:type="spellStart"/>
      <w:r w:rsidRPr="003508E3">
        <w:rPr>
          <w:rStyle w:val="StyleUnderline"/>
        </w:rPr>
        <w:t>Manoeuvres</w:t>
      </w:r>
      <w:proofErr w:type="spellEnd"/>
      <w:r w:rsidRPr="003508E3">
        <w:rPr>
          <w:rStyle w:val="StyleUnderline"/>
        </w:rPr>
        <w:t xml:space="preserve"> demolish natural vegetation, disturb wildlife habitat, erode and compact soil, silt up streams, and cause flooding. Bombing ranges transform the land into a moon-like wasteland, pockmarked with craters. Shooting ranges for tanks and artillery contaminate soil and groundwater with lead and other toxic residues.</w:t>
      </w:r>
    </w:p>
    <w:p w14:paraId="67DC94DD" w14:textId="77777777" w:rsidR="000F6107" w:rsidRDefault="000F6107" w:rsidP="000F6107">
      <w:r>
        <w:t>In the United States, approximately 100,000 square kilometers or the equivalent or the entire state of Virginia are allocated to military use.</w:t>
      </w:r>
    </w:p>
    <w:p w14:paraId="1447D467" w14:textId="77777777" w:rsidR="000F6107" w:rsidRDefault="000F6107" w:rsidP="000F6107">
      <w:r>
        <w:t xml:space="preserve">Outside its own borders, the U.S. military controls about 8,100 square </w:t>
      </w:r>
      <w:proofErr w:type="spellStart"/>
      <w:r>
        <w:t>kilometres</w:t>
      </w:r>
      <w:proofErr w:type="spellEnd"/>
      <w:r>
        <w:t>.</w:t>
      </w:r>
    </w:p>
    <w:p w14:paraId="22AC3F66" w14:textId="77777777" w:rsidR="000F6107" w:rsidRDefault="000F6107" w:rsidP="000F6107">
      <w:r>
        <w:t xml:space="preserve">In 1991 the Soviet military apparatus controlled approximately 200,000 square </w:t>
      </w:r>
      <w:proofErr w:type="spellStart"/>
      <w:r>
        <w:t>kilometres</w:t>
      </w:r>
      <w:proofErr w:type="spellEnd"/>
      <w:r>
        <w:t>.</w:t>
      </w:r>
    </w:p>
    <w:p w14:paraId="4508E693" w14:textId="77777777" w:rsidR="000F6107" w:rsidRPr="003508E3" w:rsidRDefault="000F6107" w:rsidP="000F6107">
      <w:pPr>
        <w:rPr>
          <w:rStyle w:val="StyleUnderline"/>
        </w:rPr>
      </w:pPr>
      <w:r w:rsidRPr="003508E3">
        <w:rPr>
          <w:rStyle w:val="StyleUnderline"/>
        </w:rPr>
        <w:t>Over 40 years of the world's largest troops concentration all along the inner German border contributed to serious environmental stress.</w:t>
      </w:r>
    </w:p>
    <w:p w14:paraId="018269ED" w14:textId="77777777" w:rsidR="000F6107" w:rsidRPr="003508E3" w:rsidRDefault="000F6107" w:rsidP="000F6107">
      <w:pPr>
        <w:rPr>
          <w:rStyle w:val="StyleUnderline"/>
        </w:rPr>
      </w:pPr>
      <w:r w:rsidRPr="003508E3">
        <w:rPr>
          <w:rStyle w:val="StyleUnderline"/>
        </w:rPr>
        <w:t>Recovery from the effects of some military activities may take thousands of years. Nuclear test sites suffer from contamination that is almost permanent. Some production and testing sites used by the military are rendered completely unusable. For example:</w:t>
      </w:r>
    </w:p>
    <w:p w14:paraId="03265862" w14:textId="77777777" w:rsidR="000F6107" w:rsidRDefault="000F6107" w:rsidP="000F6107">
      <w:r>
        <w:t>In 1989, the U.S. Army's Jefferson Proving Ground, in Indiana, was closed because it is polluted with over 6.9 million buried bombs and shells. Clean-up is considered too dangerous and prohibitively expensive.</w:t>
      </w:r>
    </w:p>
    <w:p w14:paraId="71194C51" w14:textId="77777777" w:rsidR="000F6107" w:rsidRDefault="000F6107" w:rsidP="000F6107">
      <w:r>
        <w:lastRenderedPageBreak/>
        <w:t xml:space="preserve">In the former Soviet Union, Lake </w:t>
      </w:r>
      <w:proofErr w:type="spellStart"/>
      <w:r>
        <w:t>Karachay</w:t>
      </w:r>
      <w:proofErr w:type="spellEnd"/>
      <w:r>
        <w:t xml:space="preserve"> has become so polluted with radioactive wastes that simply standing along its shore for an hour would be lethal.</w:t>
      </w:r>
    </w:p>
    <w:p w14:paraId="7291A4E9" w14:textId="77777777" w:rsidR="000F6107" w:rsidRDefault="000F6107" w:rsidP="000F6107">
      <w:r>
        <w:t>AIRSPACE AND ATMOSPHERIC POLLUTION</w:t>
      </w:r>
    </w:p>
    <w:p w14:paraId="58707C4C" w14:textId="77777777" w:rsidR="000F6107" w:rsidRPr="003508E3" w:rsidRDefault="000F6107" w:rsidP="000F6107">
      <w:pPr>
        <w:rPr>
          <w:rStyle w:val="StyleUnderline"/>
        </w:rPr>
      </w:pPr>
      <w:r w:rsidRPr="003508E3">
        <w:rPr>
          <w:rStyle w:val="StyleUnderline"/>
        </w:rPr>
        <w:t>The world's armed forces have even more access to airspace than to land. Military activities have greatly contributed to problems such as air pollution and ozone depletion.</w:t>
      </w:r>
    </w:p>
    <w:p w14:paraId="6E5D60F9" w14:textId="77777777" w:rsidR="000F6107" w:rsidRDefault="000F6107" w:rsidP="000F6107">
      <w:r>
        <w:t>In former West Germany, almost the entire airspace was open to military jets and two-thirds of it to low level flights. Most recent reports state that there were between 700,0000 and one million sorties per year. West German armed forces jets accounted for 58% of air pollutants generated by all air traffic over its territory.</w:t>
      </w:r>
    </w:p>
    <w:p w14:paraId="0F5E29D8" w14:textId="77777777" w:rsidR="000F6107" w:rsidRDefault="000F6107" w:rsidP="000F6107">
      <w:r w:rsidRPr="003508E3">
        <w:rPr>
          <w:rStyle w:val="StyleUnderline"/>
        </w:rPr>
        <w:t>As much as 70% of all airspace is used for military purposes in the United States</w:t>
      </w:r>
      <w:r>
        <w:t xml:space="preserve">. </w:t>
      </w:r>
      <w:proofErr w:type="gramStart"/>
      <w:r>
        <w:t>The majority of</w:t>
      </w:r>
      <w:proofErr w:type="gramEnd"/>
      <w:r>
        <w:t xml:space="preserve"> the military flights take place over the Western U.S.A. There are approximately 90,000 training sorties per year. One- fifth of these are at very low levels.</w:t>
      </w:r>
    </w:p>
    <w:p w14:paraId="2A7800D6" w14:textId="77777777" w:rsidR="000F6107" w:rsidRDefault="000F6107" w:rsidP="000F6107">
      <w:r>
        <w:t xml:space="preserve">Canada has one of the world's most extensive airspaces for military purposes. Over 100,000 square </w:t>
      </w:r>
      <w:proofErr w:type="spellStart"/>
      <w:r>
        <w:t>kilometres</w:t>
      </w:r>
      <w:proofErr w:type="spellEnd"/>
      <w:r>
        <w:t xml:space="preserve"> are assigned to the Goose Bay Air Base in Labrador. By 1992, the number of low-level sorties flown by Canadian and other NATO jets is projected to increase from 6,656 to 8,400. In Alberta and Saskatchewan, the Cold Lake Air Weapons Range stretches over 450,000 square </w:t>
      </w:r>
      <w:proofErr w:type="spellStart"/>
      <w:r>
        <w:t>kilometres</w:t>
      </w:r>
      <w:proofErr w:type="spellEnd"/>
      <w:r>
        <w:t xml:space="preserve"> of flying area.</w:t>
      </w:r>
    </w:p>
    <w:p w14:paraId="58C4E284" w14:textId="77777777" w:rsidR="000F6107" w:rsidRPr="003508E3" w:rsidRDefault="000F6107" w:rsidP="000F6107">
      <w:pPr>
        <w:rPr>
          <w:rStyle w:val="StyleUnderline"/>
        </w:rPr>
      </w:pPr>
      <w:r w:rsidRPr="003508E3">
        <w:rPr>
          <w:rStyle w:val="StyleUnderline"/>
        </w:rPr>
        <w:t xml:space="preserve">One of the most serious effects of military use of airspace results from low-level flights, which disrupt wildlife migrations and </w:t>
      </w:r>
      <w:proofErr w:type="spellStart"/>
      <w:r w:rsidRPr="003508E3">
        <w:rPr>
          <w:rStyle w:val="StyleUnderline"/>
        </w:rPr>
        <w:t>behavioural</w:t>
      </w:r>
      <w:proofErr w:type="spellEnd"/>
      <w:r w:rsidRPr="003508E3">
        <w:rPr>
          <w:rStyle w:val="StyleUnderline"/>
        </w:rPr>
        <w:t xml:space="preserve"> patterns. Human health is also affected: Supersonic "booms" occurring in low-level flights can lead to hearing loss, high blood pressure, disturbance of the intestinal tract and other organs as well as psychological trauma.</w:t>
      </w:r>
    </w:p>
    <w:p w14:paraId="1432B474" w14:textId="77777777" w:rsidR="000F6107" w:rsidRDefault="000F6107" w:rsidP="000F6107">
      <w:r>
        <w:t xml:space="preserve">In North America, native communities are the most severely affected. In Canada, the </w:t>
      </w:r>
      <w:proofErr w:type="spellStart"/>
      <w:r>
        <w:t>Ilnnu</w:t>
      </w:r>
      <w:proofErr w:type="spellEnd"/>
      <w:r>
        <w:t xml:space="preserve"> of </w:t>
      </w:r>
      <w:proofErr w:type="spellStart"/>
      <w:r>
        <w:t>Nitassinan</w:t>
      </w:r>
      <w:proofErr w:type="spellEnd"/>
      <w:r>
        <w:t xml:space="preserve"> (Labrador) have repeatedly complained to the Canadian government, but </w:t>
      </w:r>
      <w:r w:rsidRPr="003508E3">
        <w:rPr>
          <w:rStyle w:val="StyleUnderline"/>
        </w:rPr>
        <w:t>the number of flights is increasing over the land. In the U.S. flight training takes place over 14 Native American nations.</w:t>
      </w:r>
    </w:p>
    <w:p w14:paraId="78417917" w14:textId="77777777" w:rsidR="000F6107" w:rsidRDefault="000F6107" w:rsidP="000F6107">
      <w:r>
        <w:t xml:space="preserve">Lack of data on atmospheric pollution means that estimates are rough. However, </w:t>
      </w:r>
      <w:r w:rsidRPr="003508E3">
        <w:rPr>
          <w:rStyle w:val="StyleUnderline"/>
        </w:rPr>
        <w:t xml:space="preserve">German environmentalist </w:t>
      </w:r>
      <w:proofErr w:type="spellStart"/>
      <w:r w:rsidRPr="003508E3">
        <w:rPr>
          <w:rStyle w:val="StyleUnderline"/>
        </w:rPr>
        <w:t>Gunar</w:t>
      </w:r>
      <w:proofErr w:type="spellEnd"/>
      <w:r w:rsidRPr="003508E3">
        <w:rPr>
          <w:rStyle w:val="StyleUnderline"/>
        </w:rPr>
        <w:t xml:space="preserve"> Seitz estimates that 6 to 10% of global air pollution can be linked to armed forces operations. According to the </w:t>
      </w:r>
      <w:proofErr w:type="spellStart"/>
      <w:r w:rsidRPr="003508E3">
        <w:rPr>
          <w:rStyle w:val="StyleUnderline"/>
        </w:rPr>
        <w:t>Worldwatch</w:t>
      </w:r>
      <w:proofErr w:type="spellEnd"/>
      <w:r w:rsidRPr="003508E3">
        <w:rPr>
          <w:rStyle w:val="StyleUnderline"/>
        </w:rPr>
        <w:t xml:space="preserve"> Institute's research, the total release of carbon dioxide as a result or military activity could be as high as 10 per-cent or total global emissions.</w:t>
      </w:r>
      <w:r>
        <w:t xml:space="preserve"> One military contractor, General Dynamics (makers of the F-16) uses 500,000 pounds of CFC-113 yearly.</w:t>
      </w:r>
    </w:p>
    <w:p w14:paraId="02CF54FB" w14:textId="77777777" w:rsidR="000F6107" w:rsidRDefault="000F6107" w:rsidP="000F6107">
      <w:r w:rsidRPr="003508E3">
        <w:rPr>
          <w:rStyle w:val="StyleUnderline"/>
        </w:rPr>
        <w:t>The U.S. military is responsible for half of the worldwide use of CFC-113. the Department of Defense is a major user of Halon 1211 and CVC-113, which account for 13 percent of overall ozone depletion</w:t>
      </w:r>
      <w:r>
        <w:t>.</w:t>
      </w:r>
    </w:p>
    <w:p w14:paraId="66FBCAC4" w14:textId="77777777" w:rsidR="000F6107" w:rsidRDefault="000F6107" w:rsidP="000F6107">
      <w:r>
        <w:t>According to John O'Connor of the National Toxics Campaign, the world's military forces are responsible for the release of more than two-thirds of CFC-113 into the ozone layer.</w:t>
      </w:r>
    </w:p>
    <w:p w14:paraId="649EBA23" w14:textId="77777777" w:rsidR="000F6107" w:rsidRPr="003508E3" w:rsidRDefault="000F6107" w:rsidP="000F6107">
      <w:pPr>
        <w:rPr>
          <w:rStyle w:val="StyleUnderline"/>
        </w:rPr>
      </w:pPr>
      <w:r w:rsidRPr="003508E3">
        <w:rPr>
          <w:rStyle w:val="StyleUnderline"/>
        </w:rPr>
        <w:t xml:space="preserve">The military also uses ozone-depleting substances that have no civilian counterpart. The B-2 Stealth bomber, for example, uses a fuel additive that is a known ozone </w:t>
      </w:r>
      <w:proofErr w:type="spellStart"/>
      <w:r w:rsidRPr="003508E3">
        <w:rPr>
          <w:rStyle w:val="StyleUnderline"/>
        </w:rPr>
        <w:t>depleter</w:t>
      </w:r>
      <w:proofErr w:type="spellEnd"/>
      <w:r w:rsidRPr="003508E3">
        <w:rPr>
          <w:rStyle w:val="StyleUnderline"/>
        </w:rPr>
        <w:t xml:space="preserve"> but of unknown potency.</w:t>
      </w:r>
    </w:p>
    <w:p w14:paraId="3857C800" w14:textId="77777777" w:rsidR="000F6107" w:rsidRPr="003508E3" w:rsidRDefault="000F6107" w:rsidP="000F6107">
      <w:pPr>
        <w:rPr>
          <w:rStyle w:val="StyleUnderline"/>
        </w:rPr>
      </w:pPr>
      <w:r w:rsidRPr="003508E3">
        <w:rPr>
          <w:rStyle w:val="StyleUnderline"/>
        </w:rPr>
        <w:t xml:space="preserve">Ozone depletion is increasingly being linked to serious health problems such as skin cancer, cataracts, and </w:t>
      </w:r>
      <w:proofErr w:type="gramStart"/>
      <w:r w:rsidRPr="003508E3">
        <w:rPr>
          <w:rStyle w:val="StyleUnderline"/>
        </w:rPr>
        <w:t>a number of</w:t>
      </w:r>
      <w:proofErr w:type="gramEnd"/>
      <w:r w:rsidRPr="003508E3">
        <w:rPr>
          <w:rStyle w:val="StyleUnderline"/>
        </w:rPr>
        <w:t xml:space="preserve"> diseases affected by immunosuppression, such as the AIDS virus.</w:t>
      </w:r>
    </w:p>
    <w:p w14:paraId="1AA0886F" w14:textId="77777777" w:rsidR="000F6107" w:rsidRDefault="000F6107" w:rsidP="000F6107">
      <w:r>
        <w:lastRenderedPageBreak/>
        <w:t>Human and Financial Resource Depletion</w:t>
      </w:r>
    </w:p>
    <w:p w14:paraId="1B9EDB66" w14:textId="77777777" w:rsidR="000F6107" w:rsidRDefault="000F6107" w:rsidP="000F6107">
      <w:r w:rsidRPr="003508E3">
        <w:rPr>
          <w:rStyle w:val="StyleUnderline"/>
        </w:rPr>
        <w:t>The environmental costs of militarism are compounded by the lost opportunities resulting from the annual diversion of almost $1 trillion in global resources for military purposes</w:t>
      </w:r>
      <w:r>
        <w:t>. Between 1960 and 1990, world military spending added up to 21 trillion dollars.</w:t>
      </w:r>
    </w:p>
    <w:p w14:paraId="3853A010" w14:textId="77777777" w:rsidR="000F6107" w:rsidRPr="003508E3" w:rsidRDefault="000F6107" w:rsidP="000F6107">
      <w:pPr>
        <w:rPr>
          <w:rStyle w:val="StyleUnderline"/>
        </w:rPr>
      </w:pPr>
      <w:r w:rsidRPr="003508E3">
        <w:rPr>
          <w:rStyle w:val="StyleUnderline"/>
        </w:rPr>
        <w:t>In the U.S., government spending for military Research and Development exceeds that for all civilian needs combined. Thus, such important sectors as environmental protection, alternative energy sources and energy efficiency are shortchanged.</w:t>
      </w:r>
    </w:p>
    <w:p w14:paraId="7B304EA4" w14:textId="77777777" w:rsidR="000F6107" w:rsidRDefault="000F6107" w:rsidP="000F6107">
      <w:r>
        <w:t xml:space="preserve">Ruth Leger </w:t>
      </w:r>
      <w:proofErr w:type="spellStart"/>
      <w:r>
        <w:t>Sivard</w:t>
      </w:r>
      <w:proofErr w:type="spellEnd"/>
      <w:r>
        <w:t xml:space="preserve">, author of the yearly World Military and Social Expenditures report, draws attention to the distorting effects that heavy military spending has had on the global economy. The enormous sums invested in arms and armies do not provide an economic foundation for development progress. </w:t>
      </w:r>
      <w:r w:rsidRPr="003508E3">
        <w:rPr>
          <w:rStyle w:val="StyleUnderline"/>
        </w:rPr>
        <w:t>By diverting capital research facilities and manpower from civilian enterprise, these expenditures slow productivity gains and stimulate inflation. Fora developed country the result can be a gradual erosion of competitive status in the international market. For a fragile developing country, it can be a quick route to bankruptcy.</w:t>
      </w:r>
    </w:p>
    <w:p w14:paraId="0745D8B3" w14:textId="77777777" w:rsidR="000F6107" w:rsidRPr="003508E3" w:rsidRDefault="000F6107" w:rsidP="000F6107">
      <w:pPr>
        <w:rPr>
          <w:rStyle w:val="StyleUnderline"/>
        </w:rPr>
      </w:pPr>
      <w:r>
        <w:t xml:space="preserve">World military research and development expenditures continue to grow at twice the rate of military </w:t>
      </w:r>
      <w:proofErr w:type="gramStart"/>
      <w:r>
        <w:t>expenditures as a whole</w:t>
      </w:r>
      <w:proofErr w:type="gramEnd"/>
      <w:r>
        <w:t xml:space="preserve">. Yet </w:t>
      </w:r>
      <w:r w:rsidRPr="003508E3">
        <w:rPr>
          <w:rStyle w:val="StyleUnderline"/>
        </w:rPr>
        <w:t>there is a lack of funds for monitoring global climatic change, surveying disappearing rainforests and spreading deserts, and for developing agricultural technologies for rain-fed tropical regions.</w:t>
      </w:r>
    </w:p>
    <w:p w14:paraId="1D970CE4" w14:textId="77777777" w:rsidR="000F6107" w:rsidRDefault="000F6107" w:rsidP="000F6107">
      <w:r>
        <w:t>Military research and development "</w:t>
      </w:r>
      <w:proofErr w:type="gramStart"/>
      <w:r>
        <w:t>impairs</w:t>
      </w:r>
      <w:proofErr w:type="gramEnd"/>
      <w:r>
        <w:t xml:space="preserve"> a country's innovative capacity by drawing scientific talent away from the civilian sector," according to Renner.</w:t>
      </w:r>
    </w:p>
    <w:p w14:paraId="46D653B4" w14:textId="77777777" w:rsidR="000F6107" w:rsidRDefault="000F6107" w:rsidP="000F6107">
      <w:r>
        <w:t>Over 20% of all scientists and engineers in the world are employed by the military sector. World military research and development expenditures rose from $13 billion per year in 1960 to $100 billion in 1986.</w:t>
      </w:r>
    </w:p>
    <w:p w14:paraId="056321F1" w14:textId="2A84230D" w:rsidR="000F6107" w:rsidRPr="000F6107" w:rsidRDefault="000F6107" w:rsidP="00CB6D68">
      <w:pPr>
        <w:rPr>
          <w:u w:val="single"/>
        </w:rPr>
      </w:pPr>
      <w:r w:rsidRPr="003508E3">
        <w:rPr>
          <w:rStyle w:val="StyleUnderline"/>
        </w:rPr>
        <w:t>According to Brundtland: "Half a million scientists are employed on weapons research worldwide, and they account for around half of all research and development expenditure. This exceeds the total combined spending on developing technologies for new energy sources, improving human health, raising agricultural productivity, and controlling pollution."</w:t>
      </w:r>
    </w:p>
    <w:p w14:paraId="0BB154ED" w14:textId="7DF997E6" w:rsidR="00EF151E" w:rsidRDefault="00EF151E" w:rsidP="00EF151E">
      <w:pPr>
        <w:pStyle w:val="Heading3"/>
      </w:pPr>
      <w:bookmarkStart w:id="1" w:name="_GoBack"/>
      <w:bookmarkEnd w:id="1"/>
      <w:r>
        <w:lastRenderedPageBreak/>
        <w:t>Militarism Bad – Environment – Turns Structural Violence</w:t>
      </w:r>
    </w:p>
    <w:p w14:paraId="2D13CC6F" w14:textId="77777777" w:rsidR="00EF151E" w:rsidRPr="00990BCA" w:rsidRDefault="00EF151E" w:rsidP="00EF151E">
      <w:pPr>
        <w:pStyle w:val="Heading4"/>
      </w:pPr>
      <w:r>
        <w:t xml:space="preserve">War turns structural violence – havoc on the environment disproportionately affects those least able to escape immediate effects </w:t>
      </w:r>
    </w:p>
    <w:p w14:paraId="6B968AF9" w14:textId="77777777" w:rsidR="00EF151E" w:rsidRPr="00990BCA" w:rsidRDefault="00EF151E" w:rsidP="00EF151E">
      <w:pPr>
        <w:rPr>
          <w:rStyle w:val="Style13ptBold"/>
        </w:rPr>
      </w:pPr>
      <w:r w:rsidRPr="00990BCA">
        <w:rPr>
          <w:rStyle w:val="Style13ptBold"/>
        </w:rPr>
        <w:t>Warren and Cady, Hypatia, 1994</w:t>
      </w:r>
    </w:p>
    <w:p w14:paraId="095E6BB2" w14:textId="77777777" w:rsidR="00EF151E" w:rsidRPr="000013AA" w:rsidRDefault="00EF151E" w:rsidP="00EF151E">
      <w:r>
        <w:t xml:space="preserve">(Karen J. and Duane L., May 1994, Hypatia, Feminist Philosophy Journal, “Feminism and Peace: Seeing Connections”, Vol. 9, No. 2, p. 7-8, accessed at </w:t>
      </w:r>
      <w:hyperlink r:id="rId137" w:history="1">
        <w:r w:rsidRPr="00AF720D">
          <w:rPr>
            <w:rStyle w:val="Hyperlink"/>
          </w:rPr>
          <w:t>https://onlinelibrary.wiley.com/doi/pdf/10.1111/j.1527-2001.1994.tb00430.x</w:t>
        </w:r>
      </w:hyperlink>
      <w:r>
        <w:t xml:space="preserve"> on 7/16/18, GDI–LK)</w:t>
      </w:r>
    </w:p>
    <w:p w14:paraId="28D843E4" w14:textId="6B454232" w:rsidR="00EF151E" w:rsidRDefault="00EF151E" w:rsidP="00EF151E">
      <w:r w:rsidRPr="00990BCA">
        <w:rPr>
          <w:rStyle w:val="StyleUnderline"/>
        </w:rPr>
        <w:t xml:space="preserve">Empirical connections provide concrete data linking women, children, people of color, and the poor, with environmental destruction and various forms of violence, especially war. Military operations such as the Persian Gulf War not only kill humans; they wreak havoc on the environment by releasing toxics, pollutants, and radioactive materials into the air, water, and food. In the Middle East and in large portions of the southern hemisphere women and children bear the responsibilities, determined by gender and age roles, of collecting and distributing water; </w:t>
      </w:r>
      <w:proofErr w:type="gramStart"/>
      <w:r w:rsidRPr="00990BCA">
        <w:rPr>
          <w:rStyle w:val="StyleUnderline"/>
        </w:rPr>
        <w:t>thus</w:t>
      </w:r>
      <w:proofErr w:type="gramEnd"/>
      <w:r w:rsidRPr="00990BCA">
        <w:rPr>
          <w:rStyle w:val="StyleUnderline"/>
        </w:rPr>
        <w:t xml:space="preserve"> the women and the children are the ones who are disproportionally harmed by the presence of unsafe, or unpotable, water</w:t>
      </w:r>
      <w:r>
        <w:t xml:space="preserve">. Hence, </w:t>
      </w:r>
      <w:r w:rsidRPr="00990BCA">
        <w:rPr>
          <w:rStyle w:val="StyleUnderline"/>
        </w:rPr>
        <w:t>the environmental effects of a war</w:t>
      </w:r>
      <w:r>
        <w:t xml:space="preserve"> such as the Persian Gulf War </w:t>
      </w:r>
      <w:r w:rsidRPr="00990BCA">
        <w:rPr>
          <w:rStyle w:val="StyleUnderline"/>
        </w:rPr>
        <w:t xml:space="preserve">threaten the lives and livelihood of those humans least able to escape the immediate effects-women, children, and the poor. </w:t>
      </w:r>
      <w:r>
        <w:t>A feminist perspective-especially an ecofeminist perspective that focuses on the interrelationships between the treatment of women and other subdominants, on the one hand, and the treatment of the nonhuman natural environment, on the other hand-shows how and where such effects will be borne disproportionately by women, children, racial minorities, and the poor.6</w:t>
      </w:r>
    </w:p>
    <w:p w14:paraId="5A191A01" w14:textId="77777777" w:rsidR="00E43ABF" w:rsidRDefault="00E43ABF" w:rsidP="00E43ABF">
      <w:pPr>
        <w:pStyle w:val="Heading3"/>
      </w:pPr>
      <w:r>
        <w:lastRenderedPageBreak/>
        <w:t>Militarism Bad – Imperialism</w:t>
      </w:r>
    </w:p>
    <w:p w14:paraId="243A6C2D" w14:textId="0BF980EF" w:rsidR="00E43ABF" w:rsidRPr="00E43ABF" w:rsidRDefault="00E43ABF" w:rsidP="00E43ABF">
      <w:pPr>
        <w:pStyle w:val="Heading4"/>
        <w:rPr>
          <w:b w:val="0"/>
          <w:iCs w:val="0"/>
          <w:sz w:val="22"/>
          <w:u w:val="single"/>
        </w:rPr>
      </w:pPr>
      <w:r>
        <w:t>Militarism leads to imperial overkill but unsustainable due to shrinking resources, rising adversaries, and growing resistance</w:t>
      </w:r>
    </w:p>
    <w:p w14:paraId="7054CB58" w14:textId="77777777" w:rsidR="00E43ABF" w:rsidRPr="00FD2A87" w:rsidRDefault="00E43ABF" w:rsidP="00E43ABF">
      <w:pPr>
        <w:rPr>
          <w:b/>
          <w:sz w:val="26"/>
          <w:szCs w:val="26"/>
        </w:rPr>
      </w:pPr>
      <w:r w:rsidRPr="00FD2A87">
        <w:rPr>
          <w:b/>
          <w:sz w:val="26"/>
          <w:szCs w:val="26"/>
        </w:rPr>
        <w:t>Shor, Institute</w:t>
      </w:r>
      <w:r>
        <w:rPr>
          <w:b/>
          <w:sz w:val="26"/>
          <w:szCs w:val="26"/>
        </w:rPr>
        <w:t xml:space="preserve"> for</w:t>
      </w:r>
      <w:r w:rsidRPr="00FD2A87">
        <w:rPr>
          <w:b/>
          <w:sz w:val="26"/>
          <w:szCs w:val="26"/>
        </w:rPr>
        <w:t xml:space="preserve"> Policy Studies, 2010</w:t>
      </w:r>
    </w:p>
    <w:p w14:paraId="0009D660" w14:textId="77777777" w:rsidR="00E43ABF" w:rsidRPr="00D11751" w:rsidRDefault="00E43ABF" w:rsidP="00E43ABF">
      <w:r>
        <w:t xml:space="preserve">(Francis, </w:t>
      </w:r>
      <w:r w:rsidRPr="00FD2A87">
        <w:t>July 27, 2010</w:t>
      </w:r>
      <w:r>
        <w:t>, Institute for Policy Studies, “</w:t>
      </w:r>
      <w:r w:rsidRPr="00FD2A87">
        <w:t>Imperial Overkill and the Death of U.S. Empire</w:t>
      </w:r>
      <w:r>
        <w:t xml:space="preserve">”, </w:t>
      </w:r>
      <w:hyperlink r:id="rId138" w:history="1">
        <w:r w:rsidRPr="00242FFC">
          <w:rPr>
            <w:rStyle w:val="Hyperlink"/>
          </w:rPr>
          <w:t>https://ips-dc.org/imperial_overkill_and_the_death_of_us_empire/</w:t>
        </w:r>
      </w:hyperlink>
      <w:r>
        <w:t>, accessed 7/17/18, GDI-JG)</w:t>
      </w:r>
    </w:p>
    <w:p w14:paraId="1471C777" w14:textId="77777777" w:rsidR="00E43ABF" w:rsidRPr="006469C0" w:rsidRDefault="00E43ABF" w:rsidP="00E43ABF">
      <w:pPr>
        <w:rPr>
          <w:rStyle w:val="StyleUnderline"/>
        </w:rPr>
      </w:pPr>
      <w:r w:rsidRPr="006469C0">
        <w:rPr>
          <w:rStyle w:val="StyleUnderline"/>
        </w:rPr>
        <w:t>The</w:t>
      </w:r>
      <w:r w:rsidRPr="004E3EE4">
        <w:t xml:space="preserve"> oft-cited </w:t>
      </w:r>
      <w:r w:rsidRPr="006469C0">
        <w:rPr>
          <w:rStyle w:val="StyleUnderline"/>
        </w:rPr>
        <w:t>reference to Afghanistan as the “graveyard of empires” haunts the increasingly desperate military measures of the United States</w:t>
      </w:r>
      <w:r>
        <w:t xml:space="preserve"> in that beleaguered country. However, beyond Afghanistan and the hydrocarbon-rich Caspian basin region, </w:t>
      </w:r>
      <w:r w:rsidRPr="006469C0">
        <w:rPr>
          <w:rStyle w:val="StyleUnderline"/>
        </w:rPr>
        <w:t>the imperial projects of the United States are</w:t>
      </w:r>
      <w:r>
        <w:t xml:space="preserve">, more and more, </w:t>
      </w:r>
      <w:r w:rsidRPr="006469C0">
        <w:rPr>
          <w:rStyle w:val="StyleUnderline"/>
        </w:rPr>
        <w:t>a commitment to Pentagon aggression and profligacy. Imperial overstretch has transmogrified into imperial overkill.</w:t>
      </w:r>
    </w:p>
    <w:p w14:paraId="6BFDE89C" w14:textId="77777777" w:rsidR="00E43ABF" w:rsidRPr="00CF6610" w:rsidRDefault="00E43ABF" w:rsidP="00E43ABF">
      <w:pPr>
        <w:rPr>
          <w:rStyle w:val="StyleUnderline"/>
        </w:rPr>
      </w:pPr>
      <w:r w:rsidRPr="00B52AD3">
        <w:rPr>
          <w:rStyle w:val="StyleUnderline"/>
        </w:rPr>
        <w:t>While all empires have had to contend with imperial overstretch</w:t>
      </w:r>
      <w:r>
        <w:t xml:space="preserve">, </w:t>
      </w:r>
      <w:r w:rsidRPr="00CF6610">
        <w:rPr>
          <w:rStyle w:val="StyleUnderline"/>
        </w:rPr>
        <w:t xml:space="preserve">the </w:t>
      </w:r>
      <w:proofErr w:type="gramStart"/>
      <w:r w:rsidRPr="00CF6610">
        <w:rPr>
          <w:rStyle w:val="StyleUnderline"/>
        </w:rPr>
        <w:t>particular historical</w:t>
      </w:r>
      <w:proofErr w:type="gramEnd"/>
      <w:r w:rsidRPr="00CF6610">
        <w:rPr>
          <w:rStyle w:val="StyleUnderline"/>
        </w:rPr>
        <w:t xml:space="preserve"> situation confronting the United States</w:t>
      </w:r>
      <w:r>
        <w:t xml:space="preserve"> after the fall of the Soviet Union </w:t>
      </w:r>
      <w:r w:rsidRPr="00CF6610">
        <w:rPr>
          <w:rStyle w:val="StyleUnderline"/>
        </w:rPr>
        <w:t xml:space="preserve">led to an asymmetrical hyper-power, reliant </w:t>
      </w:r>
      <w:r w:rsidRPr="00CF6610">
        <w:t>especially</w:t>
      </w:r>
      <w:r w:rsidRPr="00CF6610">
        <w:rPr>
          <w:rStyle w:val="StyleUnderline"/>
        </w:rPr>
        <w:t xml:space="preserve"> on the reach of the Pentagon</w:t>
      </w:r>
      <w:r>
        <w:t xml:space="preserve">. </w:t>
      </w:r>
      <w:r w:rsidRPr="00CF6610">
        <w:rPr>
          <w:rStyle w:val="StyleUnderline"/>
        </w:rPr>
        <w:t>The compulsion to rely</w:t>
      </w:r>
      <w:r>
        <w:t xml:space="preserve"> even more </w:t>
      </w:r>
      <w:r w:rsidRPr="00CF6610">
        <w:rPr>
          <w:rStyle w:val="StyleUnderline"/>
        </w:rPr>
        <w:t>heavily on the military</w:t>
      </w:r>
      <w:r>
        <w:t xml:space="preserve"> to compensate for a waning hegemony in other domains — </w:t>
      </w:r>
      <w:r w:rsidRPr="00CF6610">
        <w:rPr>
          <w:rStyle w:val="StyleUnderline"/>
        </w:rPr>
        <w:t xml:space="preserve">and to contend with shrinking resources </w:t>
      </w:r>
      <w:r>
        <w:t xml:space="preserve">(especially hydrocarbons), </w:t>
      </w:r>
      <w:r w:rsidRPr="00CF6610">
        <w:rPr>
          <w:rStyle w:val="StyleUnderline"/>
        </w:rPr>
        <w:t>rising adversaries</w:t>
      </w:r>
      <w:r>
        <w:t xml:space="preserve"> (especially China) </w:t>
      </w:r>
      <w:r w:rsidRPr="00CF6610">
        <w:rPr>
          <w:rStyle w:val="StyleUnderline"/>
        </w:rPr>
        <w:t>and growing resistance</w:t>
      </w:r>
      <w:r>
        <w:t xml:space="preserve"> (especially non-state Islamic militants and Latin American national-popular governments) — </w:t>
      </w:r>
      <w:r w:rsidRPr="00CF6610">
        <w:rPr>
          <w:rStyle w:val="StyleUnderline"/>
        </w:rPr>
        <w:t xml:space="preserve">led to </w:t>
      </w:r>
      <w:r w:rsidRPr="00CF6610">
        <w:t>a record number of direct U. S.</w:t>
      </w:r>
      <w:r w:rsidRPr="00CF6610">
        <w:rPr>
          <w:rStyle w:val="StyleUnderline"/>
        </w:rPr>
        <w:t xml:space="preserve"> interventions.</w:t>
      </w:r>
      <w:r>
        <w:t xml:space="preserve"> In turn, </w:t>
      </w:r>
      <w:r w:rsidRPr="00CF6610">
        <w:rPr>
          <w:rStyle w:val="StyleUnderline"/>
        </w:rPr>
        <w:t xml:space="preserve">two of the most massive interventions, those in Iraq and Afghanistan, underscored the inability of Washington to realize </w:t>
      </w:r>
      <w:proofErr w:type="gramStart"/>
      <w:r w:rsidRPr="00CF6610">
        <w:rPr>
          <w:rStyle w:val="StyleUnderline"/>
        </w:rPr>
        <w:t>all of</w:t>
      </w:r>
      <w:proofErr w:type="gramEnd"/>
      <w:r w:rsidRPr="00CF6610">
        <w:rPr>
          <w:rStyle w:val="StyleUnderline"/>
        </w:rPr>
        <w:t xml:space="preserve"> its imperial goals.</w:t>
      </w:r>
    </w:p>
    <w:p w14:paraId="06D1A201" w14:textId="77777777" w:rsidR="00E43ABF" w:rsidRDefault="00E43ABF" w:rsidP="00E43ABF">
      <w:pPr>
        <w:rPr>
          <w:rStyle w:val="StyleUnderline"/>
        </w:rPr>
      </w:pPr>
      <w:r>
        <w:t xml:space="preserve">In effect, out of frustration with unfulfilled geostrategic results, </w:t>
      </w:r>
      <w:r w:rsidRPr="00CF6610">
        <w:rPr>
          <w:rStyle w:val="StyleUnderline"/>
        </w:rPr>
        <w:t>the United States has turned to expanded and dea</w:t>
      </w:r>
      <w:r>
        <w:rPr>
          <w:rStyle w:val="StyleUnderline"/>
        </w:rPr>
        <w:t>dly military imperial overkill.</w:t>
      </w:r>
    </w:p>
    <w:p w14:paraId="58960365" w14:textId="77777777" w:rsidR="00E43ABF" w:rsidRDefault="00E43ABF" w:rsidP="00E43ABF">
      <w:pPr>
        <w:pStyle w:val="Heading3"/>
      </w:pPr>
      <w:r>
        <w:lastRenderedPageBreak/>
        <w:t>Militarism Bad – Intervention</w:t>
      </w:r>
    </w:p>
    <w:p w14:paraId="0E0D1FF9" w14:textId="77777777" w:rsidR="00E43ABF" w:rsidRDefault="00E43ABF" w:rsidP="00E43ABF">
      <w:pPr>
        <w:pStyle w:val="Heading4"/>
      </w:pPr>
      <w:r>
        <w:t>Militarism leads to reckless intervention – their impacts are based on ignorance and confusion</w:t>
      </w:r>
    </w:p>
    <w:p w14:paraId="2890449D" w14:textId="77777777" w:rsidR="00E43ABF" w:rsidRPr="003212B9" w:rsidRDefault="00E43ABF" w:rsidP="00E43ABF">
      <w:pPr>
        <w:rPr>
          <w:b/>
          <w:sz w:val="26"/>
          <w:szCs w:val="26"/>
        </w:rPr>
      </w:pPr>
      <w:r w:rsidRPr="003212B9">
        <w:rPr>
          <w:b/>
          <w:sz w:val="26"/>
          <w:szCs w:val="26"/>
        </w:rPr>
        <w:t>Klein, Iona College, Criminal Justice professor, 2016</w:t>
      </w:r>
    </w:p>
    <w:p w14:paraId="41A4F481" w14:textId="77777777" w:rsidR="00E43ABF" w:rsidRPr="004F058C" w:rsidRDefault="00E43ABF" w:rsidP="00E43ABF">
      <w:r>
        <w:t xml:space="preserve">(Joshua, </w:t>
      </w:r>
      <w:r w:rsidRPr="003212B9">
        <w:t>Jul/Aug 2016</w:t>
      </w:r>
      <w:r>
        <w:t xml:space="preserve">, </w:t>
      </w:r>
      <w:r w:rsidRPr="00667D36">
        <w:t>Journal of Theoreti</w:t>
      </w:r>
      <w:r>
        <w:t xml:space="preserve">cal &amp; Philosophical Criminology, </w:t>
      </w:r>
      <w:r w:rsidRPr="00667D36">
        <w:t xml:space="preserve">Vol. 8, </w:t>
      </w:r>
      <w:proofErr w:type="spellStart"/>
      <w:r w:rsidRPr="00667D36">
        <w:t>Iss</w:t>
      </w:r>
      <w:proofErr w:type="spellEnd"/>
      <w:r w:rsidRPr="00667D36">
        <w:t>. 2,</w:t>
      </w:r>
      <w:r>
        <w:t xml:space="preserve"> 124-143, “</w:t>
      </w:r>
      <w:r w:rsidRPr="00667D36">
        <w:t>Civilian United States support for military and imperial state crime</w:t>
      </w:r>
      <w:r>
        <w:t>”, accessed via JCP ProQuest, accessed 7/17/18, GDI-JG)</w:t>
      </w:r>
    </w:p>
    <w:p w14:paraId="7044DEEA" w14:textId="77777777" w:rsidR="00E43ABF" w:rsidRDefault="00E43ABF" w:rsidP="00E43ABF">
      <w:r>
        <w:t xml:space="preserve">One might expect militarization of civilian selves in the U.S. given </w:t>
      </w:r>
      <w:r w:rsidRPr="00547298">
        <w:rPr>
          <w:rStyle w:val="StyleUnderline"/>
        </w:rPr>
        <w:t>that crime and violence are "integral elements of American culture"</w:t>
      </w:r>
      <w:r>
        <w:t xml:space="preserve"> (Warr 2007:579), that </w:t>
      </w:r>
      <w:r w:rsidRPr="00547298">
        <w:rPr>
          <w:rStyle w:val="StyleUnderline"/>
        </w:rPr>
        <w:t>there is substantial domestic militarism</w:t>
      </w:r>
      <w:r>
        <w:t xml:space="preserve"> (Boggs, 2003; Hossein-Zadeh, 2007; Joseph, 2007; Shaw, 2003) </w:t>
      </w:r>
      <w:r w:rsidRPr="00487468">
        <w:rPr>
          <w:rStyle w:val="StyleUnderline"/>
        </w:rPr>
        <w:t>and</w:t>
      </w:r>
      <w:r>
        <w:t xml:space="preserve"> that </w:t>
      </w:r>
      <w:r w:rsidRPr="00547298">
        <w:t>there is a</w:t>
      </w:r>
      <w:r w:rsidRPr="00547298">
        <w:rPr>
          <w:rStyle w:val="Emphasis"/>
        </w:rPr>
        <w:t xml:space="preserve"> </w:t>
      </w:r>
      <w:r w:rsidRPr="00487468">
        <w:rPr>
          <w:rStyle w:val="StyleUnderline"/>
        </w:rPr>
        <w:t xml:space="preserve">long record of foreign policy interventionism </w:t>
      </w:r>
      <w:r>
        <w:t>(Shalom, 1993, p. 93). (These are characteristics of many other nations, though that is beyond the scope of this article.) As historian Michael Sherry states, "[w]</w:t>
      </w:r>
      <w:proofErr w:type="spellStart"/>
      <w:r>
        <w:t>ar</w:t>
      </w:r>
      <w:proofErr w:type="spellEnd"/>
      <w:r>
        <w:t xml:space="preserve"> created the United States. </w:t>
      </w:r>
      <w:r w:rsidRPr="00487468">
        <w:rPr>
          <w:rStyle w:val="Emphasis"/>
        </w:rPr>
        <w:t>Although many Americans professed genuine hostility toward it, war was central to their history, the instrument by which they...often defined themselves</w:t>
      </w:r>
      <w:r>
        <w:t xml:space="preserve">" (1995, p. 1). Describing themes used repeatedly in U.S. history to legitimate wars, Solomon (2005, p. 9) writes: "When the president of the Unites States is determined to go to war, a vast array of leverage and public-relations acumen can and will be brought to bear." </w:t>
      </w:r>
      <w:r w:rsidRPr="00487468">
        <w:rPr>
          <w:rStyle w:val="StyleUnderline"/>
        </w:rPr>
        <w:t>Much of the support for militarist policies is</w:t>
      </w:r>
      <w:r>
        <w:t xml:space="preserve"> admittedly </w:t>
      </w:r>
      <w:r w:rsidRPr="00487468">
        <w:rPr>
          <w:rStyle w:val="Emphasis"/>
        </w:rPr>
        <w:t>based on ignorance or confusion</w:t>
      </w:r>
      <w:r>
        <w:t xml:space="preserve">. </w:t>
      </w:r>
      <w:r w:rsidRPr="00F00F23">
        <w:rPr>
          <w:rStyle w:val="Emphasis"/>
        </w:rPr>
        <w:t>Few in the U.S. are fully aware of the imperial and militaristic nature of U.S. foreign policy</w:t>
      </w:r>
      <w:r>
        <w:t xml:space="preserve">: </w:t>
      </w:r>
      <w:r w:rsidRPr="00F00F23">
        <w:rPr>
          <w:rStyle w:val="StyleUnderline"/>
        </w:rPr>
        <w:t xml:space="preserve">the </w:t>
      </w:r>
      <w:proofErr w:type="gramStart"/>
      <w:r w:rsidRPr="00F00F23">
        <w:rPr>
          <w:rStyle w:val="StyleUnderline"/>
        </w:rPr>
        <w:t>".</w:t>
      </w:r>
      <w:r w:rsidRPr="00F00F23">
        <w:t>relative</w:t>
      </w:r>
      <w:proofErr w:type="gramEnd"/>
      <w:r w:rsidRPr="00F00F23">
        <w:rPr>
          <w:rStyle w:val="StyleUnderline"/>
        </w:rPr>
        <w:t xml:space="preserve"> invisibility of U.S. imperialism to many people living at that empire's center is striking"</w:t>
      </w:r>
      <w:r>
        <w:t xml:space="preserve"> (Steinmetz, 2005, p. 359). This ignorance is only part of the problem -selective attention and use of double standards appear to be widespread. </w:t>
      </w:r>
      <w:r w:rsidRPr="007517D7">
        <w:rPr>
          <w:rStyle w:val="StyleUnderline"/>
        </w:rPr>
        <w:t>These kinds of thinking and perception may well legitimate U.S. official violence as "our" violence, while automatically de-legitimating "their" violence</w:t>
      </w:r>
      <w:r>
        <w:t>. Particularly since September 2001, civilian selves have arguably been subjected to ideological promotion of state criminality under the banner of the war on terror. Unfortunately, many commentators on post 2001 militarism make the mistake of forgetting that U.</w:t>
      </w:r>
      <w:r w:rsidRPr="007517D7">
        <w:rPr>
          <w:rStyle w:val="StyleUnderline"/>
        </w:rPr>
        <w:t xml:space="preserve">S. militarism has been a large part of U.S. history, </w:t>
      </w:r>
      <w:r>
        <w:t xml:space="preserve">for example understanding "militarization" as dating from the 1930s (Sherry, 1995, p. xi) or claiming that militarism emerged with the Cold War (Johnson, 2003, p. 119). In fact, U.S. crimes of war date back to the nineteenth century (Boggs, 2003, p. 191), and </w:t>
      </w:r>
      <w:r w:rsidRPr="007517D7">
        <w:rPr>
          <w:rStyle w:val="StyleUnderline"/>
        </w:rPr>
        <w:t>imperialism and war have been central to North America's history for five centuries</w:t>
      </w:r>
      <w:r>
        <w:t xml:space="preserve"> (Anderson &amp; </w:t>
      </w:r>
      <w:proofErr w:type="spellStart"/>
      <w:r>
        <w:t>Cayton</w:t>
      </w:r>
      <w:proofErr w:type="spellEnd"/>
      <w:r>
        <w:t>, 2005, pp. xiii, xiv).</w:t>
      </w:r>
    </w:p>
    <w:p w14:paraId="630DD1E7" w14:textId="3A8E4C75" w:rsidR="00E43ABF" w:rsidRPr="00E43ABF" w:rsidRDefault="00E43ABF" w:rsidP="00E43ABF">
      <w:pPr>
        <w:rPr>
          <w:b/>
          <w:iCs/>
          <w:u w:val="single"/>
        </w:rPr>
      </w:pPr>
      <w:r>
        <w:t xml:space="preserve">Findings from a study of 2002 elite newspaper op-eds about </w:t>
      </w:r>
      <w:r w:rsidRPr="007517D7">
        <w:rPr>
          <w:rStyle w:val="StyleUnderline"/>
        </w:rPr>
        <w:t>the U.S. invasion of Iraq</w:t>
      </w:r>
      <w:r>
        <w:t xml:space="preserve"> (Nikolaev &amp; Douglas V. </w:t>
      </w:r>
      <w:proofErr w:type="spellStart"/>
      <w:r>
        <w:t>Porpora</w:t>
      </w:r>
      <w:proofErr w:type="spellEnd"/>
      <w:r>
        <w:t xml:space="preserve">, 2011) </w:t>
      </w:r>
      <w:r w:rsidRPr="007517D7">
        <w:rPr>
          <w:rStyle w:val="StyleUnderline"/>
        </w:rPr>
        <w:t>suggest the importance of latent militarized selfhood: 34% of op-eds were pro-war, 36% anti-war</w:t>
      </w:r>
      <w:r>
        <w:t xml:space="preserve"> (in limited ways), </w:t>
      </w:r>
      <w:r w:rsidRPr="007517D7">
        <w:rPr>
          <w:rStyle w:val="StyleUnderline"/>
        </w:rPr>
        <w:t>and 30% neutral. This is likely an underestimate</w:t>
      </w:r>
      <w:r>
        <w:t xml:space="preserve"> of the extent of pro-war propaganda overall, but it points up a typical mechanism promoting militarism. Despite some criticism of militaristic policy in the media, </w:t>
      </w:r>
      <w:r w:rsidRPr="007517D7">
        <w:rPr>
          <w:rStyle w:val="StyleUnderline"/>
        </w:rPr>
        <w:t xml:space="preserve">partially militarized individuals are repeatedly influenced to accept or support such policies. </w:t>
      </w:r>
      <w:r w:rsidRPr="007517D7">
        <w:rPr>
          <w:rStyle w:val="Emphasis"/>
        </w:rPr>
        <w:t>This is partly because their selves have been previously oriented to such aggressive politics.</w:t>
      </w:r>
    </w:p>
    <w:p w14:paraId="7CADFC18" w14:textId="77777777" w:rsidR="00AF4BB7" w:rsidRDefault="00AF4BB7" w:rsidP="00AF4BB7">
      <w:pPr>
        <w:pStyle w:val="Heading3"/>
      </w:pPr>
      <w:r>
        <w:lastRenderedPageBreak/>
        <w:t>Militarism Bad – LGBTQ</w:t>
      </w:r>
    </w:p>
    <w:p w14:paraId="39AD2B97" w14:textId="77777777" w:rsidR="00AF4BB7" w:rsidRDefault="00AF4BB7" w:rsidP="00AF4BB7">
      <w:pPr>
        <w:pStyle w:val="Heading4"/>
      </w:pPr>
      <w:r>
        <w:t xml:space="preserve">Militarism uniquely harms LGBTQ+ people, increases hate crimes, human rights abuses, discrimination, makes it harder for </w:t>
      </w:r>
      <w:proofErr w:type="spellStart"/>
      <w:r>
        <w:t>lgbtq</w:t>
      </w:r>
      <w:proofErr w:type="spellEnd"/>
      <w:r>
        <w:t xml:space="preserve">+ immigrants to be granted citizenship or asylum, and perpetuates gender norms – 9/11 proves </w:t>
      </w:r>
    </w:p>
    <w:p w14:paraId="436E17E5" w14:textId="77777777" w:rsidR="00AF4BB7" w:rsidRDefault="00AF4BB7" w:rsidP="00AF4BB7">
      <w:pPr>
        <w:rPr>
          <w:rStyle w:val="Style13ptBold"/>
        </w:rPr>
      </w:pPr>
      <w:proofErr w:type="spellStart"/>
      <w:r>
        <w:rPr>
          <w:rStyle w:val="Style13ptBold"/>
        </w:rPr>
        <w:t>Gluckman</w:t>
      </w:r>
      <w:proofErr w:type="spellEnd"/>
      <w:r>
        <w:rPr>
          <w:rStyle w:val="Style13ptBold"/>
        </w:rPr>
        <w:t>, queer activist and writer, 2003</w:t>
      </w:r>
    </w:p>
    <w:p w14:paraId="71979670" w14:textId="77777777" w:rsidR="00AF4BB7" w:rsidRPr="009A1FE6" w:rsidRDefault="00AF4BB7" w:rsidP="00AF4BB7">
      <w:r w:rsidRPr="009A1FE6">
        <w:t>[</w:t>
      </w:r>
      <w:proofErr w:type="spellStart"/>
      <w:r w:rsidRPr="009A1FE6">
        <w:t>Ryn</w:t>
      </w:r>
      <w:proofErr w:type="spellEnd"/>
      <w:r w:rsidRPr="009A1FE6">
        <w:t>, Spring, Different Takes at Hampshire College, “Ten Reasons Why Militarism is Bad for Queer People,” No. 21, pages 1-3, GDI LNM]</w:t>
      </w:r>
    </w:p>
    <w:p w14:paraId="5F733641" w14:textId="77777777" w:rsidR="00AF4BB7" w:rsidRDefault="00AF4BB7" w:rsidP="00AF4BB7">
      <w:r>
        <w:t>Lesbian, gay, bisexual, transgender, and queer (</w:t>
      </w:r>
      <w:proofErr w:type="spellStart"/>
      <w:r>
        <w:t>lgbtq</w:t>
      </w:r>
      <w:proofErr w:type="spellEnd"/>
      <w:r>
        <w:t xml:space="preserve">) people cut across race, class, gender, and nationality lines and represent a full spectrum of political opinions. There are queer people in the military and a visible queer presence at almost every recent peace rally. Queer organizations, </w:t>
      </w:r>
      <w:proofErr w:type="spellStart"/>
      <w:r>
        <w:t>listserves</w:t>
      </w:r>
      <w:proofErr w:type="spellEnd"/>
      <w:r>
        <w:t xml:space="preserve">, and communities have been rife with debates about what position to take on a war with Iraq. Meanwhile, </w:t>
      </w:r>
      <w:proofErr w:type="spellStart"/>
      <w:r w:rsidRPr="00AE2741">
        <w:rPr>
          <w:u w:val="single"/>
        </w:rPr>
        <w:t>lgbtq</w:t>
      </w:r>
      <w:proofErr w:type="spellEnd"/>
      <w:r w:rsidRPr="00AE2741">
        <w:rPr>
          <w:u w:val="single"/>
        </w:rPr>
        <w:t xml:space="preserve"> people remain under attack by military and fundamentalist governments around the world, including the U.S. While some might argue that war is not a queer issue, the fact of the matter is that state violence has been a central theme in the history and lives</w:t>
      </w:r>
      <w:r>
        <w:rPr>
          <w:u w:val="single"/>
        </w:rPr>
        <w:t xml:space="preserve"> of</w:t>
      </w:r>
      <w:r w:rsidRPr="00AE2741">
        <w:rPr>
          <w:u w:val="single"/>
        </w:rPr>
        <w:t xml:space="preserve"> </w:t>
      </w:r>
      <w:proofErr w:type="spellStart"/>
      <w:r w:rsidRPr="00AE2741">
        <w:rPr>
          <w:u w:val="single"/>
        </w:rPr>
        <w:t>lgbtq</w:t>
      </w:r>
      <w:proofErr w:type="spellEnd"/>
      <w:r w:rsidRPr="00AE2741">
        <w:rPr>
          <w:u w:val="single"/>
        </w:rPr>
        <w:t xml:space="preserve"> people for centuries</w:t>
      </w:r>
      <w:r>
        <w:t>. No matter what your politics, here are some basic facts to keep in mind about war’s effect on queer people’s lives:</w:t>
      </w:r>
    </w:p>
    <w:p w14:paraId="61F54749" w14:textId="77777777" w:rsidR="00AF4BB7" w:rsidRPr="00AE2741" w:rsidRDefault="00AF4BB7" w:rsidP="00AF4BB7">
      <w:pPr>
        <w:rPr>
          <w:u w:val="single"/>
        </w:rPr>
      </w:pPr>
      <w:r>
        <w:t xml:space="preserve">1.War decreases civil liberties, freedom of expression, and dissent. </w:t>
      </w:r>
      <w:r w:rsidRPr="00AE2741">
        <w:rPr>
          <w:u w:val="single"/>
        </w:rPr>
        <w:t>In times of crisis, already marginalized groups and under-resourced populations are blamed and attacked.</w:t>
      </w:r>
      <w:r>
        <w:t xml:space="preserve"> </w:t>
      </w:r>
      <w:r w:rsidRPr="00AE2741">
        <w:rPr>
          <w:u w:val="single"/>
        </w:rPr>
        <w:t xml:space="preserve">Jerry Falwell, Religious Right figurehead, accused queer people and feminists for the 9.11 terrorists attacks two days after they took </w:t>
      </w:r>
      <w:proofErr w:type="spellStart"/>
      <w:r w:rsidRPr="00AE2741">
        <w:rPr>
          <w:u w:val="single"/>
        </w:rPr>
        <w:t>place:“I</w:t>
      </w:r>
      <w:proofErr w:type="spellEnd"/>
      <w:r w:rsidRPr="00AE2741">
        <w:rPr>
          <w:u w:val="single"/>
        </w:rPr>
        <w:t xml:space="preserve"> really believe that the pagans, and the abortionists, and the feminists, and the gays and the lesbians who are actively trying to make that an alternative lifestyle, the ACLU, People For the American Way</w:t>
      </w:r>
      <w:r>
        <w:t xml:space="preserve"> — all of them who have tried to secularize America — </w:t>
      </w:r>
      <w:r w:rsidRPr="00AE2741">
        <w:rPr>
          <w:u w:val="single"/>
        </w:rPr>
        <w:t>I point the finger in their face and say ‘you helped this happen.’”</w:t>
      </w:r>
    </w:p>
    <w:p w14:paraId="19BC9609" w14:textId="77777777" w:rsidR="00AF4BB7" w:rsidRDefault="00AF4BB7" w:rsidP="00AF4BB7">
      <w:r>
        <w:t xml:space="preserve">In the wake of 9.11, progressive social justice organizations who speak out against military action are often criticized for being </w:t>
      </w:r>
      <w:proofErr w:type="spellStart"/>
      <w:r>
        <w:t>unAmerican</w:t>
      </w:r>
      <w:proofErr w:type="spellEnd"/>
      <w:r>
        <w:t xml:space="preserve"> or paving the way for more terrorist attacks. In </w:t>
      </w:r>
      <w:proofErr w:type="gramStart"/>
      <w:r>
        <w:t>addition</w:t>
      </w:r>
      <w:proofErr w:type="gramEnd"/>
      <w:r>
        <w:t xml:space="preserve"> lesbian, gay, bisexual, and transgender anti-war activists are frequently targeted by the police at protests, marches, and rallies and face harassment and physical violence if put in prison.</w:t>
      </w:r>
    </w:p>
    <w:p w14:paraId="72D49AED" w14:textId="77777777" w:rsidR="00AF4BB7" w:rsidRDefault="00AF4BB7" w:rsidP="00AF4BB7">
      <w:r w:rsidRPr="00AE2741">
        <w:rPr>
          <w:u w:val="single"/>
        </w:rPr>
        <w:t xml:space="preserve"> 2. Hate crimes increase during periods of militarism</w:t>
      </w:r>
      <w:r>
        <w:t xml:space="preserve">. </w:t>
      </w:r>
      <w:r w:rsidRPr="00AE2741">
        <w:rPr>
          <w:u w:val="single"/>
        </w:rPr>
        <w:t>Since the attacks of 9.11, the number of hate crimes has risen dramatically across the board in the U.S. Attacks against Muslims, South Asians, and those of Middle Eastern descent skyrocketed, and hate crimes based on sexual orientation rose 7.2% from 2000.</w:t>
      </w:r>
      <w:r>
        <w:t xml:space="preserve"> Hate crimes committed </w:t>
      </w:r>
      <w:proofErr w:type="gramStart"/>
      <w:r>
        <w:t>on the basis of</w:t>
      </w:r>
      <w:proofErr w:type="gramEnd"/>
      <w:r>
        <w:t xml:space="preserve"> sexual orientation ranked fourth highest category in 2001.</w:t>
      </w:r>
      <w:r w:rsidRPr="00AE2741">
        <w:rPr>
          <w:u w:val="single"/>
        </w:rPr>
        <w:t>The rise in hate crimes since 9.11 suggests that queer people are among the first to be victimized in a climate of militarism, violence, and fear</w:t>
      </w:r>
      <w:r>
        <w:t xml:space="preserve">. </w:t>
      </w:r>
      <w:r w:rsidRPr="00AE2741">
        <w:rPr>
          <w:u w:val="single"/>
        </w:rPr>
        <w:t xml:space="preserve">Queer people of color are doubly impacted, facing harassment and violence not only </w:t>
      </w:r>
      <w:proofErr w:type="gramStart"/>
      <w:r w:rsidRPr="00AE2741">
        <w:rPr>
          <w:u w:val="single"/>
        </w:rPr>
        <w:t>on the basis of</w:t>
      </w:r>
      <w:proofErr w:type="gramEnd"/>
      <w:r w:rsidRPr="00AE2741">
        <w:rPr>
          <w:u w:val="single"/>
        </w:rPr>
        <w:t xml:space="preserve"> their racial identity, but also because of their sexual orientation</w:t>
      </w:r>
      <w:r>
        <w:t>. In the name of national security, the Bush administration has turned a blind eye to violence against queer people and people of color since 9.11.</w:t>
      </w:r>
    </w:p>
    <w:p w14:paraId="6148771F" w14:textId="77777777" w:rsidR="00AF4BB7" w:rsidRPr="00AE2741" w:rsidRDefault="00AF4BB7" w:rsidP="00AF4BB7">
      <w:pPr>
        <w:rPr>
          <w:u w:val="single"/>
        </w:rPr>
      </w:pPr>
      <w:r w:rsidRPr="00AE2741">
        <w:rPr>
          <w:u w:val="single"/>
        </w:rPr>
        <w:t xml:space="preserve"> 3. LGBTQ people suffer human rights abuses at the hands of the military</w:t>
      </w:r>
      <w:r>
        <w:t xml:space="preserve">. Sexual orientation is often used </w:t>
      </w:r>
      <w:proofErr w:type="gramStart"/>
      <w:r>
        <w:t>as a way to</w:t>
      </w:r>
      <w:proofErr w:type="gramEnd"/>
      <w:r>
        <w:t xml:space="preserve"> criminalize social justice activists who are working for peace. </w:t>
      </w:r>
      <w:r w:rsidRPr="00AE2741">
        <w:rPr>
          <w:u w:val="single"/>
        </w:rPr>
        <w:t xml:space="preserve">Bolan </w:t>
      </w:r>
      <w:proofErr w:type="spellStart"/>
      <w:r w:rsidRPr="00AE2741">
        <w:rPr>
          <w:u w:val="single"/>
        </w:rPr>
        <w:t>Aleksov</w:t>
      </w:r>
      <w:proofErr w:type="spellEnd"/>
      <w:r w:rsidRPr="00AE2741">
        <w:rPr>
          <w:u w:val="single"/>
        </w:rPr>
        <w:t xml:space="preserve">, a gay man from Yugoslavia, was arrested by the State Secret Service in 2000 because of his involvement with the anti-war group, Women in Black. </w:t>
      </w:r>
      <w:proofErr w:type="gramStart"/>
      <w:r w:rsidRPr="00AE2741">
        <w:rPr>
          <w:u w:val="single"/>
        </w:rPr>
        <w:t>During the course of</w:t>
      </w:r>
      <w:proofErr w:type="gramEnd"/>
      <w:r w:rsidRPr="00AE2741">
        <w:rPr>
          <w:u w:val="single"/>
        </w:rPr>
        <w:t xml:space="preserve"> his interrogation he was beaten and endured anti-</w:t>
      </w:r>
      <w:r w:rsidRPr="00AE2741">
        <w:rPr>
          <w:u w:val="single"/>
        </w:rPr>
        <w:lastRenderedPageBreak/>
        <w:t>gay epithets by the police</w:t>
      </w:r>
      <w:r>
        <w:t xml:space="preserve">. </w:t>
      </w:r>
      <w:r w:rsidRPr="00AE2741">
        <w:rPr>
          <w:u w:val="single"/>
        </w:rPr>
        <w:t xml:space="preserve">In Uganda in 1999, five gay, human rights activists were held and tortured in military detention centers and forced to flee the country. </w:t>
      </w:r>
    </w:p>
    <w:p w14:paraId="340ED85F" w14:textId="77777777" w:rsidR="00AF4BB7" w:rsidRDefault="00AF4BB7" w:rsidP="00AF4BB7">
      <w:r w:rsidRPr="00AE2741">
        <w:rPr>
          <w:u w:val="single"/>
        </w:rPr>
        <w:t xml:space="preserve">4.The military discriminates against </w:t>
      </w:r>
      <w:proofErr w:type="spellStart"/>
      <w:r w:rsidRPr="00AE2741">
        <w:rPr>
          <w:u w:val="single"/>
        </w:rPr>
        <w:t>lgbtq</w:t>
      </w:r>
      <w:proofErr w:type="spellEnd"/>
      <w:r w:rsidRPr="00AE2741">
        <w:rPr>
          <w:u w:val="single"/>
        </w:rPr>
        <w:t xml:space="preserve"> service people</w:t>
      </w:r>
      <w:r>
        <w:t xml:space="preserve">. </w:t>
      </w:r>
      <w:r w:rsidRPr="00AE2741">
        <w:rPr>
          <w:u w:val="single"/>
        </w:rPr>
        <w:t>The military has always been hostile to queer people</w:t>
      </w:r>
      <w:r>
        <w:t xml:space="preserve">. </w:t>
      </w:r>
      <w:proofErr w:type="gramStart"/>
      <w:r>
        <w:t>As a result of</w:t>
      </w:r>
      <w:proofErr w:type="gramEnd"/>
      <w:r>
        <w:t xml:space="preserve"> the </w:t>
      </w:r>
      <w:r w:rsidRPr="00AE2741">
        <w:rPr>
          <w:u w:val="single"/>
        </w:rPr>
        <w:t>“Don’t Ask, Don’t Tell</w:t>
      </w:r>
      <w:r>
        <w:t xml:space="preserve">” policy, set in place by the Clinton administration, queer service people are required to keep their sexuality a secret or face discharge. In this atmosphere of secrecy, discrimination and harassment are state-sanctioned. In 2001, as attention and spending on the military increased and the U.S. military intervention in Afghanistan was at its height, </w:t>
      </w:r>
      <w:r w:rsidRPr="00AE2741">
        <w:rPr>
          <w:u w:val="single"/>
        </w:rPr>
        <w:t xml:space="preserve">1250 service people </w:t>
      </w:r>
      <w:proofErr w:type="spellStart"/>
      <w:r w:rsidRPr="00AE2741">
        <w:rPr>
          <w:u w:val="single"/>
        </w:rPr>
        <w:t>where</w:t>
      </w:r>
      <w:proofErr w:type="spellEnd"/>
      <w:r w:rsidRPr="00AE2741">
        <w:rPr>
          <w:u w:val="single"/>
        </w:rPr>
        <w:t xml:space="preserve"> discharged for being lesbian, gay, or bisexual,</w:t>
      </w:r>
      <w:r>
        <w:t xml:space="preserve"> the highest number of discharges since 1987.The Conduct Unbecoming report, issued by the Service Members Legal Defense Network, also found </w:t>
      </w:r>
      <w:r w:rsidRPr="00AE2741">
        <w:rPr>
          <w:u w:val="single"/>
        </w:rPr>
        <w:t xml:space="preserve">1075 cases of harassment and intimidation of </w:t>
      </w:r>
      <w:proofErr w:type="spellStart"/>
      <w:r w:rsidRPr="00AE2741">
        <w:rPr>
          <w:u w:val="single"/>
        </w:rPr>
        <w:t>lgbtq</w:t>
      </w:r>
      <w:proofErr w:type="spellEnd"/>
      <w:r w:rsidRPr="00AE2741">
        <w:rPr>
          <w:u w:val="single"/>
        </w:rPr>
        <w:t xml:space="preserve"> servicepeople</w:t>
      </w:r>
      <w:r>
        <w:t xml:space="preserve">, up from 871 in 2000. Discrimination against queer people seems to be one of the military’s top priorities. </w:t>
      </w:r>
    </w:p>
    <w:p w14:paraId="388F94DF" w14:textId="77777777" w:rsidR="00AF4BB7" w:rsidRDefault="00AF4BB7" w:rsidP="00AF4BB7">
      <w:r>
        <w:t>At a time when the ability to communicate with a wide range of people across the world is extremely important, the U.S. military has fired service people with valuable translation and language skills because of their sexual orientation. In the fall of 2002, as an extensive military build-up was taking place in the Middle East, the Army discharged nine student linguists, including students of Arabic and Korean, for violating the “don’t ask, don’t tell” policy</w:t>
      </w:r>
    </w:p>
    <w:p w14:paraId="774EF91D" w14:textId="77777777" w:rsidR="00AF4BB7" w:rsidRDefault="00AF4BB7" w:rsidP="00AF4BB7">
      <w:r w:rsidRPr="00AE2741">
        <w:rPr>
          <w:u w:val="single"/>
        </w:rPr>
        <w:t xml:space="preserve">5. Militarism threatens </w:t>
      </w:r>
      <w:proofErr w:type="spellStart"/>
      <w:r w:rsidRPr="00AE2741">
        <w:rPr>
          <w:u w:val="single"/>
        </w:rPr>
        <w:t>lgbtq</w:t>
      </w:r>
      <w:proofErr w:type="spellEnd"/>
      <w:r w:rsidRPr="00AE2741">
        <w:rPr>
          <w:u w:val="single"/>
        </w:rPr>
        <w:t xml:space="preserve"> immigrants.</w:t>
      </w:r>
      <w:r>
        <w:t xml:space="preserve"> </w:t>
      </w:r>
      <w:r w:rsidRPr="00AE2741">
        <w:rPr>
          <w:u w:val="single"/>
        </w:rPr>
        <w:t xml:space="preserve">Queer immigrants and asylum seekers face significant challenges to immigrating even in peacetime. Because homosexuality is considered a crime and/or disease in many countries, </w:t>
      </w:r>
      <w:proofErr w:type="spellStart"/>
      <w:r w:rsidRPr="00AE2741">
        <w:rPr>
          <w:u w:val="single"/>
        </w:rPr>
        <w:t>lgbtq</w:t>
      </w:r>
      <w:proofErr w:type="spellEnd"/>
      <w:r w:rsidRPr="00AE2741">
        <w:rPr>
          <w:u w:val="single"/>
        </w:rPr>
        <w:t xml:space="preserve"> immigrants are often fleeing state-sanctioned torture, forced psychiatric treatment, persecution, rape, and imprisonment </w:t>
      </w:r>
      <w:proofErr w:type="gramStart"/>
      <w:r w:rsidRPr="00AE2741">
        <w:rPr>
          <w:u w:val="single"/>
        </w:rPr>
        <w:t>on the basis of</w:t>
      </w:r>
      <w:proofErr w:type="gramEnd"/>
      <w:r w:rsidRPr="00AE2741">
        <w:rPr>
          <w:u w:val="single"/>
        </w:rPr>
        <w:t xml:space="preserve"> their sexual orientation. Few immigration officers are trained to solicit information about past abuses in ways that are sensitive, and queer asylum-seekers are often reluctant to tell officials about their sexual orientation for fear of further </w:t>
      </w:r>
      <w:proofErr w:type="spellStart"/>
      <w:r w:rsidRPr="00AE2741">
        <w:rPr>
          <w:u w:val="single"/>
        </w:rPr>
        <w:t>persecution.</w:t>
      </w:r>
      <w:r>
        <w:t>While</w:t>
      </w:r>
      <w:proofErr w:type="spellEnd"/>
      <w:r>
        <w:t xml:space="preserve"> one partner of a heterosexual married couple can sponsor the other partner for immigration, because same-sex couples are not legally recognized as family in most of the world, couples often have to immigrate alone, cannot sponsor their partners, and cannot receive the rights that immigrating families receive. </w:t>
      </w:r>
    </w:p>
    <w:p w14:paraId="2BB7C007" w14:textId="77777777" w:rsidR="00AF4BB7" w:rsidRPr="00AE2741" w:rsidRDefault="00AF4BB7" w:rsidP="00AF4BB7">
      <w:pPr>
        <w:rPr>
          <w:u w:val="single"/>
        </w:rPr>
      </w:pPr>
      <w:r w:rsidRPr="00AE2741">
        <w:rPr>
          <w:u w:val="single"/>
        </w:rPr>
        <w:t>Since 9.11 many countries, including the U.S. and several European countries, have used national security and the threat of terrorism to justify restrictive immigration policies and the crackdown on illegal immigration. Lesbian, gay, bisexual, and transgender people who have fled persecution in their own countries now risk being arrested as illegal immigrants and deported back to those countries.</w:t>
      </w:r>
    </w:p>
    <w:p w14:paraId="434E9500" w14:textId="77777777" w:rsidR="00AF4BB7" w:rsidRDefault="00AF4BB7" w:rsidP="00AF4BB7">
      <w:r w:rsidRPr="00AE2741">
        <w:t xml:space="preserve"> 6.War is divisive for the </w:t>
      </w:r>
      <w:proofErr w:type="spellStart"/>
      <w:r w:rsidRPr="00AE2741">
        <w:t>lgbtq</w:t>
      </w:r>
      <w:proofErr w:type="spellEnd"/>
      <w:r w:rsidRPr="00AE2741">
        <w:t xml:space="preserve"> community</w:t>
      </w:r>
      <w:r>
        <w:t xml:space="preserve">. As the government wages war on Iraq, heated debates have broken out in </w:t>
      </w:r>
      <w:proofErr w:type="spellStart"/>
      <w:r>
        <w:t>lgbtq</w:t>
      </w:r>
      <w:proofErr w:type="spellEnd"/>
      <w:r>
        <w:t xml:space="preserve"> communities about whether to </w:t>
      </w:r>
      <w:proofErr w:type="spellStart"/>
      <w:r>
        <w:t>publically</w:t>
      </w:r>
      <w:proofErr w:type="spellEnd"/>
      <w:r>
        <w:t xml:space="preserve"> oppose the war. Large organizations fear being labeled as unpatriotic and losing funding if they speak out against the </w:t>
      </w:r>
      <w:proofErr w:type="spellStart"/>
      <w:proofErr w:type="gramStart"/>
      <w:r>
        <w:t>war.There</w:t>
      </w:r>
      <w:proofErr w:type="spellEnd"/>
      <w:proofErr w:type="gramEnd"/>
      <w:r>
        <w:t xml:space="preserve"> have been widespread accusations of racism in the </w:t>
      </w:r>
      <w:proofErr w:type="spellStart"/>
      <w:r>
        <w:t>lgbtq</w:t>
      </w:r>
      <w:proofErr w:type="spellEnd"/>
      <w:r>
        <w:t xml:space="preserve"> community, and even calls to boycott or withdraw membership from </w:t>
      </w:r>
      <w:proofErr w:type="spellStart"/>
      <w:r>
        <w:t>lgbtq</w:t>
      </w:r>
      <w:proofErr w:type="spellEnd"/>
      <w:r>
        <w:t xml:space="preserve"> advocacy and support groups who have not made public statements in opposition to the war.</w:t>
      </w:r>
    </w:p>
    <w:p w14:paraId="38B6ED47" w14:textId="77777777" w:rsidR="00AF4BB7" w:rsidRDefault="00AF4BB7" w:rsidP="00AF4BB7">
      <w:r w:rsidRPr="00AE2741">
        <w:rPr>
          <w:u w:val="single"/>
        </w:rPr>
        <w:t xml:space="preserve">7. Militarism and war diverts support for </w:t>
      </w:r>
      <w:proofErr w:type="spellStart"/>
      <w:r w:rsidRPr="00AE2741">
        <w:rPr>
          <w:u w:val="single"/>
        </w:rPr>
        <w:t>lgbtq</w:t>
      </w:r>
      <w:proofErr w:type="spellEnd"/>
      <w:r w:rsidRPr="00AE2741">
        <w:rPr>
          <w:u w:val="single"/>
        </w:rPr>
        <w:t xml:space="preserve"> people</w:t>
      </w:r>
      <w:r>
        <w:t xml:space="preserve">. </w:t>
      </w:r>
      <w:r w:rsidRPr="00AE2741">
        <w:rPr>
          <w:u w:val="single"/>
        </w:rPr>
        <w:t xml:space="preserve">The focus of the U.S. government on the “War </w:t>
      </w:r>
      <w:proofErr w:type="gramStart"/>
      <w:r w:rsidRPr="00AE2741">
        <w:rPr>
          <w:u w:val="single"/>
        </w:rPr>
        <w:t>On</w:t>
      </w:r>
      <w:proofErr w:type="gramEnd"/>
      <w:r w:rsidRPr="00AE2741">
        <w:rPr>
          <w:u w:val="single"/>
        </w:rPr>
        <w:t xml:space="preserve"> Terrorism” has come at the expense of basic support services for </w:t>
      </w:r>
      <w:proofErr w:type="spellStart"/>
      <w:r w:rsidRPr="00AE2741">
        <w:rPr>
          <w:u w:val="single"/>
        </w:rPr>
        <w:t>lgbtq</w:t>
      </w:r>
      <w:proofErr w:type="spellEnd"/>
      <w:r w:rsidRPr="00AE2741">
        <w:rPr>
          <w:u w:val="single"/>
        </w:rPr>
        <w:t xml:space="preserve"> people. Community organizations that provide support for queer youth, HIV/AIDS counseling, and referrals have experienced extreme budget cutbacks, while government spending on the military has skyrocketed</w:t>
      </w:r>
      <w:r>
        <w:t xml:space="preserve">. In February 2002, President Bush proposed a national budget for FY 2003 that would raise defense spending by nearly </w:t>
      </w:r>
      <w:r>
        <w:lastRenderedPageBreak/>
        <w:t xml:space="preserve">13%, the greatest increase since the Reagan Administration’s Cold War era budget. In 2004, President Bush hopes to increase the US military budget to $399.1 billion, while funding to social services would be sacrificed </w:t>
      </w:r>
      <w:proofErr w:type="gramStart"/>
      <w:r>
        <w:t>in order to</w:t>
      </w:r>
      <w:proofErr w:type="gramEnd"/>
      <w:r>
        <w:t xml:space="preserve"> support this increase in military spending. Recently, Illinois cut $2.5 million designated for AIDS/HIV support services and Massachusetts cut funding for its Safe Schools Program that provides support for </w:t>
      </w:r>
      <w:proofErr w:type="spellStart"/>
      <w:r>
        <w:t>lgbtq</w:t>
      </w:r>
      <w:proofErr w:type="spellEnd"/>
      <w:r>
        <w:t xml:space="preserve"> students and youth. </w:t>
      </w:r>
    </w:p>
    <w:p w14:paraId="5CB9932F" w14:textId="77777777" w:rsidR="00AF4BB7" w:rsidRDefault="00AF4BB7" w:rsidP="00AF4BB7">
      <w:r w:rsidRPr="00AE2741">
        <w:t>8. Militarism encourages a climate of fundamentalism.</w:t>
      </w:r>
      <w:r>
        <w:t xml:space="preserve"> In the past months, the fundamentalist government of Egypt has made mass arrests of anti-war activists and queer people. Egypt has long been criticized for its human rights abuses against its </w:t>
      </w:r>
      <w:proofErr w:type="spellStart"/>
      <w:r>
        <w:t>lgbtq</w:t>
      </w:r>
      <w:proofErr w:type="spellEnd"/>
      <w:r>
        <w:t xml:space="preserve"> citizens, and is currently notorious for the arrest of 52 gay men charged with “</w:t>
      </w:r>
      <w:proofErr w:type="spellStart"/>
      <w:r>
        <w:t>debauchery</w:t>
      </w:r>
      <w:proofErr w:type="gramStart"/>
      <w:r>
        <w:t>.”Two</w:t>
      </w:r>
      <w:proofErr w:type="spellEnd"/>
      <w:proofErr w:type="gramEnd"/>
      <w:r>
        <w:t xml:space="preserve"> days before international anti-war demonstrations in February 2003, Egyptian State Security Police also arrested 11 antiwar activists in </w:t>
      </w:r>
      <w:proofErr w:type="spellStart"/>
      <w:r>
        <w:t>Cairo.The</w:t>
      </w:r>
      <w:proofErr w:type="spellEnd"/>
      <w:r>
        <w:t xml:space="preserve"> Bush Administration considers Egypt a major ally in the Middle East. Not only has the U.S. not spoken out against the Egyptian government’s human rights abuses, in 2002 it pledged $10.3 billion in aid along with the European Union and World </w:t>
      </w:r>
      <w:proofErr w:type="spellStart"/>
      <w:r>
        <w:t>Bank.The</w:t>
      </w:r>
      <w:proofErr w:type="spellEnd"/>
      <w:r>
        <w:t xml:space="preserve"> heightening tension in the Middle East and U.S. military action in Iraq have allowed the recent arrests of gay men and antiwar activists in Egypt to go unchallenged. </w:t>
      </w:r>
    </w:p>
    <w:p w14:paraId="56505C79" w14:textId="77777777" w:rsidR="00AF4BB7" w:rsidRDefault="00AF4BB7" w:rsidP="00AF4BB7">
      <w:r>
        <w:t xml:space="preserve">Five months after the 9.11 attacks, as the U.S. was engaged in bombing Afghanistan, Pat Robertson, a religious fundamentalist leader notorious for his anti-gay agenda, attacked Islam and Muslims.“[Islam] is not a peaceful religion that wants to coexist,” Robertson </w:t>
      </w:r>
      <w:proofErr w:type="spellStart"/>
      <w:r>
        <w:t>said.“They</w:t>
      </w:r>
      <w:proofErr w:type="spellEnd"/>
      <w:r>
        <w:t xml:space="preserve"> want to coexist until they can control, dominate and then if need be destroy.” It seems that many fundamentalists make no distinctions in their hatred of peace activists, queers, or people of different ethnicities and religions.</w:t>
      </w:r>
    </w:p>
    <w:p w14:paraId="63F86519" w14:textId="77777777" w:rsidR="00AF4BB7" w:rsidRPr="00AE2741" w:rsidRDefault="00AF4BB7" w:rsidP="00AF4BB7">
      <w:pPr>
        <w:rPr>
          <w:u w:val="single"/>
        </w:rPr>
      </w:pPr>
      <w:r w:rsidRPr="00AE2741">
        <w:rPr>
          <w:u w:val="single"/>
        </w:rPr>
        <w:t xml:space="preserve">9. Militarism perpetuates rigid gender norms. At its most basic level, militarism is rooted in traditional, heterosexist ideas of gender that define masculinity as physically powerful and aggressive and </w:t>
      </w:r>
      <w:proofErr w:type="spellStart"/>
      <w:r w:rsidRPr="00AE2741">
        <w:rPr>
          <w:u w:val="single"/>
        </w:rPr>
        <w:t>feminity</w:t>
      </w:r>
      <w:proofErr w:type="spellEnd"/>
      <w:r w:rsidRPr="00AE2741">
        <w:rPr>
          <w:u w:val="single"/>
        </w:rPr>
        <w:t xml:space="preserve"> as meek and </w:t>
      </w:r>
      <w:proofErr w:type="spellStart"/>
      <w:r w:rsidRPr="00AE2741">
        <w:rPr>
          <w:u w:val="single"/>
        </w:rPr>
        <w:t>passive.</w:t>
      </w:r>
      <w:r>
        <w:t>This</w:t>
      </w:r>
      <w:proofErr w:type="spellEnd"/>
      <w:r>
        <w:t xml:space="preserve"> was made clear in debates about whether or not to allow women to fight in front-line combat during the first Gulf </w:t>
      </w:r>
      <w:proofErr w:type="spellStart"/>
      <w:r>
        <w:t>War.</w:t>
      </w:r>
      <w:r w:rsidRPr="00AE2741">
        <w:rPr>
          <w:u w:val="single"/>
        </w:rPr>
        <w:t>These</w:t>
      </w:r>
      <w:proofErr w:type="spellEnd"/>
      <w:r w:rsidRPr="00AE2741">
        <w:rPr>
          <w:u w:val="single"/>
        </w:rPr>
        <w:t xml:space="preserve"> gender norms have historically been used to marginalize and criminalize queer people who often challenge the legitimacy of these norms. Increasing our dependence on the military and making war a priority strengthens the heterosexist, patriarchal culture that promotes war, intensifying the stigmatization of those who defy that culture. </w:t>
      </w:r>
    </w:p>
    <w:p w14:paraId="3E3B1C00" w14:textId="68B31A9E" w:rsidR="00AF4BB7" w:rsidRDefault="00AF4BB7" w:rsidP="00AF4BB7">
      <w:r>
        <w:t xml:space="preserve">10.War kills queer people. There is no question that war kills innocent people. It is estimated that 1 in every 10 people is </w:t>
      </w:r>
      <w:proofErr w:type="spellStart"/>
      <w:proofErr w:type="gramStart"/>
      <w:r>
        <w:t>queer.This</w:t>
      </w:r>
      <w:proofErr w:type="spellEnd"/>
      <w:proofErr w:type="gramEnd"/>
      <w:r>
        <w:t xml:space="preserve"> means that out of the 1.5 million Iraqis who have died in the last decade because of sanctions and bombings, 150,000 where queer. 15,000 queer people </w:t>
      </w:r>
      <w:proofErr w:type="spellStart"/>
      <w:r>
        <w:t>where</w:t>
      </w:r>
      <w:proofErr w:type="spellEnd"/>
      <w:r>
        <w:t xml:space="preserve"> sent to concentration camps during the Holocaust, the global North’s most famous example of genocide and militarism. It is estimated that over 300 </w:t>
      </w:r>
      <w:proofErr w:type="spellStart"/>
      <w:r>
        <w:t>lgbtq</w:t>
      </w:r>
      <w:proofErr w:type="spellEnd"/>
      <w:r>
        <w:t xml:space="preserve"> people died in the attacks on the World Trade Center and Pentagon. From queer servicemen to civilians, to political prisoners and prisoners of war, war threatens everyone’s life.</w:t>
      </w:r>
    </w:p>
    <w:p w14:paraId="3E41065C" w14:textId="6DA2649B" w:rsidR="006F5097" w:rsidRDefault="006F5097" w:rsidP="006F5097">
      <w:pPr>
        <w:pStyle w:val="Heading3"/>
      </w:pPr>
      <w:r>
        <w:lastRenderedPageBreak/>
        <w:t>Militarism Bad - Permanent War</w:t>
      </w:r>
    </w:p>
    <w:p w14:paraId="3E29A582" w14:textId="77777777" w:rsidR="006F5097" w:rsidRDefault="006F5097" w:rsidP="006F5097">
      <w:pPr>
        <w:pStyle w:val="Heading4"/>
      </w:pPr>
      <w:r>
        <w:t>Militarism leads to gratuitous killing and cycles of conflict</w:t>
      </w:r>
    </w:p>
    <w:p w14:paraId="5EBF53A0" w14:textId="77777777" w:rsidR="006F5097" w:rsidRPr="00FD2A87" w:rsidRDefault="006F5097" w:rsidP="006F5097">
      <w:pPr>
        <w:rPr>
          <w:b/>
          <w:sz w:val="26"/>
          <w:szCs w:val="26"/>
        </w:rPr>
      </w:pPr>
      <w:r w:rsidRPr="00FD2A87">
        <w:rPr>
          <w:b/>
          <w:sz w:val="26"/>
          <w:szCs w:val="26"/>
        </w:rPr>
        <w:t>Shor, Institute</w:t>
      </w:r>
      <w:r>
        <w:rPr>
          <w:b/>
          <w:sz w:val="26"/>
          <w:szCs w:val="26"/>
        </w:rPr>
        <w:t xml:space="preserve"> for</w:t>
      </w:r>
      <w:r w:rsidRPr="00FD2A87">
        <w:rPr>
          <w:b/>
          <w:sz w:val="26"/>
          <w:szCs w:val="26"/>
        </w:rPr>
        <w:t xml:space="preserve"> Policy Studies, 2010</w:t>
      </w:r>
    </w:p>
    <w:p w14:paraId="6CF81470" w14:textId="77777777" w:rsidR="006F5097" w:rsidRPr="00541143" w:rsidRDefault="006F5097" w:rsidP="006F5097">
      <w:r>
        <w:t xml:space="preserve">(Francis, </w:t>
      </w:r>
      <w:r w:rsidRPr="00FD2A87">
        <w:t>July 27, 2010</w:t>
      </w:r>
      <w:r>
        <w:t>, Institute for Policy Studies, “</w:t>
      </w:r>
      <w:r w:rsidRPr="00FD2A87">
        <w:t>Imperial Overkill and the Death of U.S. Empire</w:t>
      </w:r>
      <w:r>
        <w:t xml:space="preserve">”, </w:t>
      </w:r>
      <w:hyperlink r:id="rId139" w:history="1">
        <w:r w:rsidRPr="00242FFC">
          <w:rPr>
            <w:rStyle w:val="Hyperlink"/>
          </w:rPr>
          <w:t>https://ips-dc.org/imperial_overkill_and_the_death_of_us_empire/</w:t>
        </w:r>
      </w:hyperlink>
      <w:r>
        <w:t>, accessed 7/17/18, GDI-JG)</w:t>
      </w:r>
    </w:p>
    <w:p w14:paraId="0434FB6F" w14:textId="77777777" w:rsidR="006F5097" w:rsidRDefault="006F5097" w:rsidP="006F5097">
      <w:r w:rsidRPr="0079515E">
        <w:rPr>
          <w:rStyle w:val="StyleUnderline"/>
        </w:rPr>
        <w:t>The United States appears to be nothing more than a pitiless and punitive giant</w:t>
      </w:r>
      <w:r>
        <w:t xml:space="preserve">, to paraphrase and revise Richard Nixon’s famous reference. </w:t>
      </w:r>
      <w:r w:rsidRPr="0079515E">
        <w:rPr>
          <w:rStyle w:val="StyleUnderline"/>
        </w:rPr>
        <w:t>Foreign critics</w:t>
      </w:r>
      <w:r>
        <w:t xml:space="preserve"> of the declining U. S. global hegemony, such as Emmanuel Todd, </w:t>
      </w:r>
      <w:r w:rsidRPr="0079515E">
        <w:rPr>
          <w:rStyle w:val="StyleUnderline"/>
        </w:rPr>
        <w:t xml:space="preserve">decry the “theatrical </w:t>
      </w:r>
      <w:proofErr w:type="spellStart"/>
      <w:r w:rsidRPr="0079515E">
        <w:rPr>
          <w:rStyle w:val="StyleUnderline"/>
        </w:rPr>
        <w:t>micromilitarism</w:t>
      </w:r>
      <w:proofErr w:type="spellEnd"/>
      <w:r w:rsidRPr="0079515E">
        <w:rPr>
          <w:rStyle w:val="StyleUnderline"/>
        </w:rPr>
        <w:t>” that “is pretending to remain the world’s indispensable superpower by attacking insignificant adversaries.”</w:t>
      </w:r>
      <w:r>
        <w:t xml:space="preserve"> Todd claims that “</w:t>
      </w:r>
      <w:r w:rsidRPr="0079515E">
        <w:rPr>
          <w:rStyle w:val="StyleUnderline"/>
        </w:rPr>
        <w:t xml:space="preserve">this America — a militaristic, agitated, uncertain, anxious country projecting its own disorder around the globe — is hardly the indispensable nation it claims to be and is certainly not what the rest of the world </w:t>
      </w:r>
      <w:r w:rsidRPr="0079515E">
        <w:t>really</w:t>
      </w:r>
      <w:r w:rsidRPr="0079515E">
        <w:rPr>
          <w:rStyle w:val="StyleUnderline"/>
        </w:rPr>
        <w:t xml:space="preserve"> needs </w:t>
      </w:r>
      <w:r w:rsidRPr="0079515E">
        <w:t>now.”</w:t>
      </w:r>
    </w:p>
    <w:p w14:paraId="7F9E96C7" w14:textId="77777777" w:rsidR="006F5097" w:rsidRPr="00AE56D2" w:rsidRDefault="006F5097" w:rsidP="006F5097">
      <w:pPr>
        <w:rPr>
          <w:rStyle w:val="StyleUnderline"/>
        </w:rPr>
      </w:pPr>
      <w:r>
        <w:t xml:space="preserve">Even as Todd’s perspectives on decline are repeated in the 2008 National Intelligence Council’s report on “Global Trends 2025,” </w:t>
      </w:r>
      <w:r w:rsidRPr="0073531C">
        <w:rPr>
          <w:rStyle w:val="Emphasis"/>
        </w:rPr>
        <w:t>other U. S. intelligence officials darkly hint at a U. S. foreign policy that “will excite hatreds without precedent (and)…do a fair amount of killing</w:t>
      </w:r>
      <w:r>
        <w:t xml:space="preserve">.” In turn, </w:t>
      </w:r>
      <w:r w:rsidRPr="00AE56D2">
        <w:rPr>
          <w:rStyle w:val="StyleUnderline"/>
        </w:rPr>
        <w:t>U. S. critics</w:t>
      </w:r>
      <w:r>
        <w:t xml:space="preserve"> of that policy, such as Carl Boggs in his Imperial Delusions, </w:t>
      </w:r>
      <w:r w:rsidRPr="00AE56D2">
        <w:rPr>
          <w:rStyle w:val="StyleUnderline"/>
        </w:rPr>
        <w:t>denounce the “deadly cycle of militarism and terrorism, involving perpetual war</w:t>
      </w:r>
      <w:r>
        <w:t xml:space="preserve"> waged from the White House and Pentagon.” Such </w:t>
      </w:r>
      <w:r w:rsidRPr="00AE56D2">
        <w:rPr>
          <w:rStyle w:val="StyleUnderline"/>
        </w:rPr>
        <w:t>perpetual war is no longer about achieving victory</w:t>
      </w:r>
      <w:r>
        <w:t xml:space="preserve">, whatever that means, </w:t>
      </w:r>
      <w:r w:rsidRPr="00AE56D2">
        <w:rPr>
          <w:rStyle w:val="StyleUnderline"/>
        </w:rPr>
        <w:t>but perpetrating military imperialism</w:t>
      </w:r>
      <w:r>
        <w:t xml:space="preserve">. Although that imperialism is anchored in protecting economic prerogatives, </w:t>
      </w:r>
      <w:r w:rsidRPr="00AE56D2">
        <w:rPr>
          <w:rStyle w:val="StyleUnderline"/>
        </w:rPr>
        <w:t>it’s also an obsession with a matrix of control and destruction, resulting in imperial overkill.</w:t>
      </w:r>
    </w:p>
    <w:p w14:paraId="020B5F1C" w14:textId="77777777" w:rsidR="006F5097" w:rsidRDefault="006F5097" w:rsidP="006F5097">
      <w:pPr>
        <w:rPr>
          <w:rStyle w:val="StyleUnderline"/>
        </w:rPr>
      </w:pPr>
      <w:r w:rsidRPr="00AE56D2">
        <w:rPr>
          <w:rStyle w:val="StyleUnderline"/>
        </w:rPr>
        <w:t>That matrix of control and destruction is bound to</w:t>
      </w:r>
      <w:r>
        <w:t xml:space="preserve"> what psychologist-historian Robert Jay </w:t>
      </w:r>
      <w:proofErr w:type="spellStart"/>
      <w:r>
        <w:t>Lifton</w:t>
      </w:r>
      <w:proofErr w:type="spellEnd"/>
      <w:r>
        <w:t xml:space="preserve"> calls a </w:t>
      </w:r>
      <w:r w:rsidRPr="00AE56D2">
        <w:rPr>
          <w:rStyle w:val="StyleUnderline"/>
        </w:rPr>
        <w:t>“superpower syndrome.”</w:t>
      </w:r>
      <w:r>
        <w:t xml:space="preserve"> In the case of the United States, </w:t>
      </w:r>
      <w:r w:rsidRPr="00AE56D2">
        <w:rPr>
          <w:rStyle w:val="StyleUnderline"/>
        </w:rPr>
        <w:t>the insistence of its “ownership of history” projects a fantasy of “infinite power and control…that is</w:t>
      </w:r>
      <w:r>
        <w:t xml:space="preserve"> as </w:t>
      </w:r>
      <w:r w:rsidRPr="00AE56D2">
        <w:rPr>
          <w:rStyle w:val="StyleUnderline"/>
        </w:rPr>
        <w:t>self-destructive</w:t>
      </w:r>
      <w:r>
        <w:t xml:space="preserve"> as it is dazzling.” Contending that </w:t>
      </w:r>
      <w:r w:rsidRPr="00AE56D2">
        <w:rPr>
          <w:rStyle w:val="StyleUnderline"/>
        </w:rPr>
        <w:t>the “American superpower is an artificial construct, widely perceived as illegitimate</w:t>
      </w:r>
      <w:r>
        <w:t xml:space="preserve">,” </w:t>
      </w:r>
      <w:proofErr w:type="spellStart"/>
      <w:r>
        <w:t>Lifton</w:t>
      </w:r>
      <w:proofErr w:type="spellEnd"/>
      <w:r>
        <w:t xml:space="preserve"> also asserts that its “reign is…inherently unstable…and its reach for full-scale domination marks the beginning of its decline.” Hence, whether represented by the Bush Doctrine of “full-spectrum dominance” or the “smart power” of counterinsurgency by the Obama administration, </w:t>
      </w:r>
      <w:r w:rsidRPr="00541143">
        <w:rPr>
          <w:rStyle w:val="StyleUnderline"/>
        </w:rPr>
        <w:t>the United States is a dying empire in denial of its perilous condition.</w:t>
      </w:r>
    </w:p>
    <w:p w14:paraId="094C70BE" w14:textId="77777777" w:rsidR="006F5097" w:rsidRDefault="006F5097" w:rsidP="006F5097">
      <w:pPr>
        <w:pStyle w:val="Heading4"/>
      </w:pPr>
      <w:r>
        <w:t>Unsustainable militarism leads to permanent war – economic and human investments prove</w:t>
      </w:r>
    </w:p>
    <w:p w14:paraId="548DEC03" w14:textId="77777777" w:rsidR="006F5097" w:rsidRPr="00FD2A87" w:rsidRDefault="006F5097" w:rsidP="006F5097">
      <w:pPr>
        <w:rPr>
          <w:b/>
          <w:sz w:val="26"/>
          <w:szCs w:val="26"/>
        </w:rPr>
      </w:pPr>
      <w:r w:rsidRPr="00FD2A87">
        <w:rPr>
          <w:b/>
          <w:sz w:val="26"/>
          <w:szCs w:val="26"/>
        </w:rPr>
        <w:t>Shor, Institute</w:t>
      </w:r>
      <w:r>
        <w:rPr>
          <w:b/>
          <w:sz w:val="26"/>
          <w:szCs w:val="26"/>
        </w:rPr>
        <w:t xml:space="preserve"> for</w:t>
      </w:r>
      <w:r w:rsidRPr="00FD2A87">
        <w:rPr>
          <w:b/>
          <w:sz w:val="26"/>
          <w:szCs w:val="26"/>
        </w:rPr>
        <w:t xml:space="preserve"> Policy Studies, 2010</w:t>
      </w:r>
    </w:p>
    <w:p w14:paraId="63A40865" w14:textId="77777777" w:rsidR="006F5097" w:rsidRPr="00394376" w:rsidRDefault="006F5097" w:rsidP="006F5097">
      <w:r>
        <w:t xml:space="preserve">(Francis, </w:t>
      </w:r>
      <w:r w:rsidRPr="00FD2A87">
        <w:t>July 27, 2010</w:t>
      </w:r>
      <w:r>
        <w:t>, Institute for Policy Studies, “</w:t>
      </w:r>
      <w:r w:rsidRPr="00FD2A87">
        <w:t>Imperial Overkill and the Death of U.S. Empire</w:t>
      </w:r>
      <w:r>
        <w:t xml:space="preserve">”, </w:t>
      </w:r>
      <w:hyperlink r:id="rId140" w:history="1">
        <w:r w:rsidRPr="00242FFC">
          <w:rPr>
            <w:rStyle w:val="Hyperlink"/>
          </w:rPr>
          <w:t>https://ips-dc.org/imperial_overkill_and_the_death_of_us_empire/</w:t>
        </w:r>
      </w:hyperlink>
      <w:r>
        <w:t>, accessed 7/17/18, GDI-JG)</w:t>
      </w:r>
    </w:p>
    <w:p w14:paraId="26E2E907" w14:textId="77777777" w:rsidR="006F5097" w:rsidRDefault="006F5097" w:rsidP="006F5097">
      <w:r w:rsidRPr="00ED41FF">
        <w:rPr>
          <w:rStyle w:val="StyleUnderline"/>
        </w:rPr>
        <w:t>As resources are stretched to the limit and permanent war becomes the defining feature</w:t>
      </w:r>
      <w:r>
        <w:t xml:space="preserve"> of the empire, </w:t>
      </w:r>
      <w:r w:rsidRPr="005F1D32">
        <w:rPr>
          <w:rStyle w:val="StyleUnderline"/>
        </w:rPr>
        <w:t>the selection for imperial overkill gains prominence</w:t>
      </w:r>
      <w:r>
        <w:t xml:space="preserve"> as the modus operandi for U. S. foreign policy. </w:t>
      </w:r>
      <w:r w:rsidRPr="005F1D32">
        <w:rPr>
          <w:rStyle w:val="StyleUnderline"/>
        </w:rPr>
        <w:t>Among the stretched resources are the $1 trillion in expenditures for the wars in Iraq and Afghanistan</w:t>
      </w:r>
      <w:r>
        <w:t xml:space="preserve">. Using a multiplier effect, the economist Joseph Stiglitz has estimated the long-term expenses for those wars to be </w:t>
      </w:r>
      <w:proofErr w:type="gramStart"/>
      <w:r>
        <w:t>in excess of</w:t>
      </w:r>
      <w:proofErr w:type="gramEnd"/>
      <w:r>
        <w:t xml:space="preserve"> three times the expended amount. </w:t>
      </w:r>
      <w:r w:rsidRPr="005F1D32">
        <w:rPr>
          <w:rStyle w:val="StyleUnderline"/>
        </w:rPr>
        <w:t>This is all part of a growing debt of $13 trillion dollars</w:t>
      </w:r>
      <w:r>
        <w:t xml:space="preserve">. Moreover, </w:t>
      </w:r>
      <w:r w:rsidRPr="005F1D32">
        <w:rPr>
          <w:rStyle w:val="StyleUnderline"/>
        </w:rPr>
        <w:t xml:space="preserve">with U. S. casualties rising in Afghanistan and with a record number of closed head </w:t>
      </w:r>
      <w:r w:rsidRPr="005F1D32">
        <w:rPr>
          <w:rStyle w:val="StyleUnderline"/>
        </w:rPr>
        <w:lastRenderedPageBreak/>
        <w:t>injuries among American soldiers, the costs in human terms are enormous.</w:t>
      </w:r>
      <w:r>
        <w:t xml:space="preserve"> And </w:t>
      </w:r>
      <w:r w:rsidRPr="005F1D32">
        <w:rPr>
          <w:rStyle w:val="StyleUnderline"/>
        </w:rPr>
        <w:t>still, the Pentagon is seeding future wars</w:t>
      </w:r>
      <w:r>
        <w:t xml:space="preserve"> by the extensive operations of Special Forces.</w:t>
      </w:r>
    </w:p>
    <w:p w14:paraId="6A127F51" w14:textId="77777777" w:rsidR="006F5097" w:rsidRPr="005B6E55" w:rsidRDefault="006F5097" w:rsidP="006F5097">
      <w:pPr>
        <w:rPr>
          <w:rStyle w:val="StyleUnderline"/>
        </w:rPr>
      </w:pPr>
      <w:r>
        <w:t xml:space="preserve">Given this seeming addiction to war, perhaps </w:t>
      </w:r>
      <w:r w:rsidRPr="005B6E55">
        <w:rPr>
          <w:rStyle w:val="StyleUnderline"/>
        </w:rPr>
        <w:t>the reference to imperial overstretch is not elastic enough to contain the contradictions and absurdities in</w:t>
      </w:r>
      <w:r>
        <w:t xml:space="preserve"> these </w:t>
      </w:r>
      <w:r w:rsidRPr="005B6E55">
        <w:rPr>
          <w:rStyle w:val="StyleUnderline"/>
        </w:rPr>
        <w:t>war-making policies</w:t>
      </w:r>
      <w:r>
        <w:t xml:space="preserve">. Among the most absurd, reminiscent of the antics of the fictional operator Milo </w:t>
      </w:r>
      <w:proofErr w:type="spellStart"/>
      <w:r>
        <w:t>Minderbinder</w:t>
      </w:r>
      <w:proofErr w:type="spellEnd"/>
      <w:r>
        <w:t xml:space="preserve"> from Joseph Heller’s satirical antiwar novel Catch 22, is the $2.2 billion Host Nation Trucking contract underwritten by the Pentagon for security companies in Afghanistan. These same companies, in turn, contribute money to Taliban warlords </w:t>
      </w:r>
      <w:proofErr w:type="gramStart"/>
      <w:r>
        <w:t>in order to</w:t>
      </w:r>
      <w:proofErr w:type="gramEnd"/>
      <w:r>
        <w:t xml:space="preserve"> guarantee safe delivery of U. S. supplies over Afghan routes. These </w:t>
      </w:r>
      <w:r w:rsidRPr="005B6E55">
        <w:rPr>
          <w:rStyle w:val="StyleUnderline"/>
        </w:rPr>
        <w:t>payoffs</w:t>
      </w:r>
      <w:r>
        <w:t xml:space="preserve"> also </w:t>
      </w:r>
      <w:r w:rsidRPr="005B6E55">
        <w:rPr>
          <w:rStyle w:val="StyleUnderline"/>
        </w:rPr>
        <w:t>allow an unending cycle of violence that stokes the military machine and its imperial enablers.</w:t>
      </w:r>
    </w:p>
    <w:p w14:paraId="62AB3518" w14:textId="77777777" w:rsidR="006F5097" w:rsidRPr="00394376" w:rsidRDefault="006F5097" w:rsidP="006F5097">
      <w:pPr>
        <w:rPr>
          <w:rStyle w:val="StyleUnderline"/>
        </w:rPr>
      </w:pPr>
      <w:r w:rsidRPr="0056123B">
        <w:rPr>
          <w:rStyle w:val="Emphasis"/>
        </w:rPr>
        <w:t>It’s hard to imagine the persistence of a U. S. empire that relies on imperial overkill</w:t>
      </w:r>
      <w:r>
        <w:t xml:space="preserve">. In fact, </w:t>
      </w:r>
      <w:r w:rsidRPr="00394376">
        <w:rPr>
          <w:rStyle w:val="StyleUnderline"/>
        </w:rPr>
        <w:t>much evidence of a dying empire can be found on the blood-soaked landscapes invaded by the U. S. military and the mad mindscapes of imperial policymakers</w:t>
      </w:r>
      <w:r>
        <w:t xml:space="preserve">. From the “shock and awe” bombing campaigns unleashed on Iraq by former Secretary of Defense Donald Rumsfeld, to the death squads fostered by the Bush and Obama administrations in Iraq and Afghanistan, to the drone attacks in Pakistan, the </w:t>
      </w:r>
      <w:r w:rsidRPr="00394376">
        <w:rPr>
          <w:rStyle w:val="StyleUnderline"/>
        </w:rPr>
        <w:t>U. S. political elite seems committed to what C. Wright Mills called “crackpot realism.” Such policies can only lead to increased resistance to U. S. hegemony.</w:t>
      </w:r>
    </w:p>
    <w:p w14:paraId="5D20BE6C" w14:textId="77777777" w:rsidR="006F5097" w:rsidRPr="00383CDA" w:rsidRDefault="006F5097" w:rsidP="006F5097">
      <w:pPr>
        <w:rPr>
          <w:u w:val="single"/>
        </w:rPr>
      </w:pPr>
      <w:r>
        <w:t xml:space="preserve">Perhaps if the terminal crisis of U. S. empire isn’t evident to the political elite, the absurdity of its operation and trajectory is all too apparent to those with any historical sensibility. </w:t>
      </w:r>
      <w:r w:rsidRPr="00394376">
        <w:rPr>
          <w:rStyle w:val="StyleUnderline"/>
        </w:rPr>
        <w:t>The Afghanistan invasion clearly put the finishing touches to the overextended and military-heavy Soviet empire, even with the last-ditch efforts of Gorbachev to withdraw and reorganize</w:t>
      </w:r>
      <w:r>
        <w:t xml:space="preserve"> the Soviet system. Many voices on the left and the right are calling for Washington to admit it cannot “win” in Afghanistan. However, </w:t>
      </w:r>
      <w:r w:rsidRPr="00394376">
        <w:rPr>
          <w:rStyle w:val="StyleUnderline"/>
        </w:rPr>
        <w:t>like other empires of the past</w:t>
      </w:r>
      <w:r>
        <w:t xml:space="preserve">, </w:t>
      </w:r>
      <w:r w:rsidRPr="00394376">
        <w:rPr>
          <w:rStyle w:val="StyleUnderline"/>
        </w:rPr>
        <w:t>those in power remain convinced that they have a global mission to perform, even if it leads to self-destructive imperial overkill.</w:t>
      </w:r>
    </w:p>
    <w:p w14:paraId="2DB9DF27" w14:textId="0FE308A1" w:rsidR="00227030" w:rsidRDefault="00CB0926" w:rsidP="00227030">
      <w:pPr>
        <w:pStyle w:val="Heading3"/>
      </w:pPr>
      <w:r>
        <w:lastRenderedPageBreak/>
        <w:t>Militarism</w:t>
      </w:r>
      <w:r w:rsidR="00227030">
        <w:t xml:space="preserve"> Bad – Self-Fulfilling Prophecies</w:t>
      </w:r>
    </w:p>
    <w:p w14:paraId="4EB2B5FB" w14:textId="77777777" w:rsidR="00227030" w:rsidRPr="007F6A41" w:rsidRDefault="00227030" w:rsidP="00227030">
      <w:pPr>
        <w:pStyle w:val="Heading4"/>
      </w:pPr>
      <w:r>
        <w:t>Normative realist discourse risks creating self-fulfilling prophecies – suspicion of others causes escalation</w:t>
      </w:r>
    </w:p>
    <w:p w14:paraId="38FC3DB8" w14:textId="77777777" w:rsidR="00227030" w:rsidRPr="00CB3FF6" w:rsidRDefault="00227030" w:rsidP="00227030">
      <w:pPr>
        <w:rPr>
          <w:rStyle w:val="Style13ptBold"/>
        </w:rPr>
      </w:pPr>
      <w:r w:rsidRPr="00CB3FF6">
        <w:rPr>
          <w:rStyle w:val="Style13ptBold"/>
        </w:rPr>
        <w:t>Burke, University of New South Wales Politics and International Relations Professor, et. al, 16</w:t>
      </w:r>
    </w:p>
    <w:p w14:paraId="3FD88606" w14:textId="77777777" w:rsidR="00227030" w:rsidRPr="00800B8E" w:rsidRDefault="00227030" w:rsidP="00227030">
      <w:r>
        <w:t xml:space="preserve">[Anthony, Katrina Lee-Koo, Associate of International Relations and Deputy Director of Monash GPS (Gender, Peace and Security), and Matt McDonald, Associate Professor School of Political Science and International Studies Faculty of Humanities and Social Sciences in Queensland, February 1, 2016, Journal of Global Security Studies, “An Ethics of Global Security,” </w:t>
      </w:r>
      <w:hyperlink r:id="rId141" w:history="1">
        <w:r w:rsidRPr="000D1A37">
          <w:rPr>
            <w:rStyle w:val="Hyperlink"/>
          </w:rPr>
          <w:t>https://academic.oup.com/jogss/article/1/1/64/1838350</w:t>
        </w:r>
      </w:hyperlink>
      <w:r>
        <w:t>, Accessed 7/3/18, GDI-</w:t>
      </w:r>
      <w:proofErr w:type="spellStart"/>
      <w:r>
        <w:t>GFerrer</w:t>
      </w:r>
      <w:proofErr w:type="spellEnd"/>
      <w:r>
        <w:t>-</w:t>
      </w:r>
      <w:proofErr w:type="spellStart"/>
      <w:r>
        <w:t>Falto</w:t>
      </w:r>
      <w:proofErr w:type="spellEnd"/>
      <w:r>
        <w:t>]</w:t>
      </w:r>
    </w:p>
    <w:p w14:paraId="709A6746" w14:textId="77777777" w:rsidR="00227030" w:rsidRPr="00B34DE6" w:rsidRDefault="00227030" w:rsidP="00227030">
      <w:pPr>
        <w:rPr>
          <w:rStyle w:val="StyleUnderline"/>
        </w:rPr>
      </w:pPr>
      <w:r>
        <w:t xml:space="preserve">Worse still, </w:t>
      </w:r>
      <w:r w:rsidRPr="00B34DE6">
        <w:rPr>
          <w:rStyle w:val="StyleUnderline"/>
        </w:rPr>
        <w:t>in this context, a realist national security discourse risks becoming a self-fulfilling prophecy.</w:t>
      </w:r>
      <w:r>
        <w:t xml:space="preserve"> Ashley (1981) argued that b</w:t>
      </w:r>
      <w:r w:rsidRPr="00B34DE6">
        <w:rPr>
          <w:rStyle w:val="StyleUnderline"/>
        </w:rPr>
        <w:t>oth adopting a suspicious mindset toward the motives of others and preparing for war would make large-scale violence more likely</w:t>
      </w:r>
      <w:r>
        <w:t xml:space="preserve"> (and more likely still </w:t>
      </w:r>
      <w:r w:rsidRPr="00B34DE6">
        <w:rPr>
          <w:rStyle w:val="StyleUnderline"/>
        </w:rPr>
        <w:t>if</w:t>
      </w:r>
      <w:r>
        <w:t xml:space="preserve"> also </w:t>
      </w:r>
      <w:r w:rsidRPr="00B34DE6">
        <w:rPr>
          <w:rStyle w:val="StyleUnderline"/>
        </w:rPr>
        <w:t xml:space="preserve">adopted by others). The self-fulfilling prophecy extends to the management of global security problems; the imperative of protecting the immediate interests of the state and its population can actively undermine the action necessary </w:t>
      </w:r>
      <w:proofErr w:type="gramStart"/>
      <w:r w:rsidRPr="00B34DE6">
        <w:rPr>
          <w:rStyle w:val="StyleUnderline"/>
        </w:rPr>
        <w:t>in order to</w:t>
      </w:r>
      <w:proofErr w:type="gramEnd"/>
      <w:r w:rsidRPr="00B34DE6">
        <w:rPr>
          <w:rStyle w:val="StyleUnderline"/>
        </w:rPr>
        <w:t xml:space="preserve"> address such problems.</w:t>
      </w:r>
    </w:p>
    <w:p w14:paraId="5259F2A4" w14:textId="77777777" w:rsidR="00227030" w:rsidRPr="00CC5A85" w:rsidRDefault="00227030" w:rsidP="00227030">
      <w:pPr>
        <w:pStyle w:val="Heading4"/>
        <w:rPr>
          <w:rStyle w:val="Style13ptBold"/>
          <w:b/>
        </w:rPr>
      </w:pPr>
      <w:r w:rsidRPr="00CC5A85">
        <w:rPr>
          <w:rStyle w:val="Style13ptBold"/>
          <w:b/>
        </w:rPr>
        <w:t xml:space="preserve">Militarism is a product used by technocratic states – military institutions </w:t>
      </w:r>
      <w:r>
        <w:rPr>
          <w:rStyle w:val="Style13ptBold"/>
          <w:b/>
        </w:rPr>
        <w:t>create everyday practices in shaping reality.</w:t>
      </w:r>
    </w:p>
    <w:p w14:paraId="5FBE6640" w14:textId="77777777" w:rsidR="00227030" w:rsidRDefault="00227030" w:rsidP="00227030">
      <w:pPr>
        <w:rPr>
          <w:rStyle w:val="Style13ptBold"/>
        </w:rPr>
      </w:pPr>
      <w:r>
        <w:rPr>
          <w:rStyle w:val="Style13ptBold"/>
        </w:rPr>
        <w:t>Cuomo, associate professor of philosophy at the University of Cincinnati, 96</w:t>
      </w:r>
    </w:p>
    <w:p w14:paraId="26659BF0" w14:textId="77777777" w:rsidR="00227030" w:rsidRPr="00CC5A85" w:rsidRDefault="00227030" w:rsidP="00227030">
      <w:pPr>
        <w:rPr>
          <w:bCs/>
        </w:rPr>
      </w:pPr>
      <w:r w:rsidRPr="00CC5A85">
        <w:rPr>
          <w:bCs/>
        </w:rPr>
        <w:t>[Chris J., Fall 1996, Hypatia, “War Is Not Just an Event: Reflections on the Significance of Everyday Violence”, Volume 11, No. 4, 32-33, EAW]</w:t>
      </w:r>
    </w:p>
    <w:p w14:paraId="231C153D" w14:textId="77777777" w:rsidR="00227030" w:rsidRDefault="00227030" w:rsidP="00227030">
      <w:r w:rsidRPr="00CC5A85">
        <w:rPr>
          <w:rStyle w:val="StyleUnderline"/>
        </w:rPr>
        <w:t>Moving away from crisis-driven politics and ontologies concerning war and military violence also enables consideration of relationships among seemingly disparate phenomena, and therefore can shape more nuanced theoretical and practical forms of resistance</w:t>
      </w:r>
      <w:r>
        <w:t>.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 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w:t>
      </w:r>
    </w:p>
    <w:p w14:paraId="1A78F774" w14:textId="2B2C4D1E" w:rsidR="00227030" w:rsidRDefault="00227030" w:rsidP="00227030">
      <w:r w:rsidRPr="00CC5A85">
        <w:rPr>
          <w:rStyle w:val="StyleUnderline"/>
        </w:rPr>
        <w:t>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w:t>
      </w:r>
      <w:r>
        <w:t xml:space="preserve">.2 Feminists should be particularly interested in making this shift because it better </w:t>
      </w:r>
      <w:r>
        <w:lastRenderedPageBreak/>
        <w:t>allows consideration of the effects of war and militarism on women, subjugated peoples, and environments</w:t>
      </w:r>
      <w:r w:rsidRPr="00CC5A85">
        <w:rPr>
          <w:rStyle w:val="StyleUnderline"/>
        </w:rPr>
        <w:t>. While giving attention to the constancy of militarism in contemporary life we need not neglect the importance of addressing the specific qualities of direct, large-scale, declared military conflicts. But the dramatic nature of declared, large-scale conflicts should not obfuscate the ways in which military violence pervades most societies in increasingly technologically sophisticated ways and the significance of military institutions and everyday practices in shaping reality.</w:t>
      </w:r>
      <w:r>
        <w:t xml:space="preserve"> </w:t>
      </w:r>
      <w:r w:rsidRPr="00CC5A85">
        <w:rPr>
          <w:rStyle w:val="StyleUnderline"/>
        </w:rPr>
        <w:t xml:space="preserve">Philosophical discussions that focus only on the ethics of declaring and fighting wars miss these connections, </w:t>
      </w:r>
      <w:proofErr w:type="gramStart"/>
      <w:r w:rsidRPr="00CC5A85">
        <w:rPr>
          <w:rStyle w:val="StyleUnderline"/>
        </w:rPr>
        <w:t>and also</w:t>
      </w:r>
      <w:proofErr w:type="gramEnd"/>
      <w:r w:rsidRPr="00CC5A85">
        <w:rPr>
          <w:rStyle w:val="StyleUnderline"/>
        </w:rPr>
        <w:t xml:space="preserve"> miss the ways in which even declared military conflicts are often experienced as omnipresent horrors</w:t>
      </w:r>
      <w:r>
        <w:t xml:space="preserve">. These approaches also leave unquestioned tendencies to suspend or distort moral judgement in the face of what appears to be the inevitability of war and militarism. </w:t>
      </w:r>
    </w:p>
    <w:p w14:paraId="401CC3E8" w14:textId="77777777" w:rsidR="003C75C7" w:rsidRDefault="003C75C7" w:rsidP="003C75C7">
      <w:pPr>
        <w:pStyle w:val="Heading3"/>
      </w:pPr>
      <w:r>
        <w:lastRenderedPageBreak/>
        <w:t>Militarism Bad – Sexism</w:t>
      </w:r>
    </w:p>
    <w:p w14:paraId="2A9483BC" w14:textId="77777777" w:rsidR="003C75C7" w:rsidRPr="00181ECB" w:rsidRDefault="003C75C7" w:rsidP="003C75C7">
      <w:pPr>
        <w:pStyle w:val="Heading4"/>
      </w:pPr>
      <w:r>
        <w:t>Militarism causes a society that recreates unequal relations between men and women – war and militarism uniquely affect women</w:t>
      </w:r>
    </w:p>
    <w:p w14:paraId="1E8E7EB8" w14:textId="77777777" w:rsidR="003C75C7" w:rsidRDefault="003C75C7" w:rsidP="003C75C7">
      <w:pPr>
        <w:rPr>
          <w:rStyle w:val="Style13ptBold"/>
        </w:rPr>
      </w:pPr>
      <w:r>
        <w:rPr>
          <w:rStyle w:val="Style13ptBold"/>
        </w:rPr>
        <w:t>Cuomo, associate professor of philosophy at the University of Cincinnati, 96</w:t>
      </w:r>
    </w:p>
    <w:p w14:paraId="5BA00DE4" w14:textId="77777777" w:rsidR="003C75C7" w:rsidRPr="00EC4B75" w:rsidRDefault="003C75C7" w:rsidP="003C75C7">
      <w:pPr>
        <w:rPr>
          <w:bCs/>
        </w:rPr>
      </w:pPr>
      <w:r w:rsidRPr="00CC5A85">
        <w:rPr>
          <w:bCs/>
        </w:rPr>
        <w:t>[Chris J., Fall 1996, Hypatia, “War Is Not Just an Event: Reflections on the Significance of Everyday Violence</w:t>
      </w:r>
      <w:r>
        <w:rPr>
          <w:bCs/>
        </w:rPr>
        <w:t>”, Volume 11, No. 4, 37-38</w:t>
      </w:r>
      <w:r w:rsidRPr="00CC5A85">
        <w:rPr>
          <w:bCs/>
        </w:rPr>
        <w:t>, EAW]</w:t>
      </w:r>
    </w:p>
    <w:p w14:paraId="2641D4BF" w14:textId="77777777" w:rsidR="003C75C7" w:rsidRDefault="003C75C7" w:rsidP="003C75C7">
      <w:r>
        <w:t xml:space="preserve">In raising questions about the relationships between individuals and states, Peach fails to question liberal, modernist conceptions of either. </w:t>
      </w:r>
      <w:r w:rsidRPr="00181ECB">
        <w:rPr>
          <w:rStyle w:val="StyleUnderline"/>
        </w:rPr>
        <w:t>But if individual persons are socially constituted, often in conflicting ways, how can membership, or appropriate loyalties, be determined? If the state is always inevitably a military, patriarchal, racist state, how ought alternative collectivities that will promote the well-being of individuals be conceived without creating or relying on military presence?</w:t>
      </w:r>
      <w:r>
        <w:t xml:space="preserve"> Feminists concerned with resistances to war need to consider how the pervasiveness of militarism in the construction of the contemporary state implies the need to question nationalism when theorizing critically about war.</w:t>
      </w:r>
    </w:p>
    <w:p w14:paraId="468B72F6" w14:textId="77777777" w:rsidR="003C75C7" w:rsidRPr="00181ECB" w:rsidRDefault="003C75C7" w:rsidP="003C75C7">
      <w:pPr>
        <w:rPr>
          <w:rStyle w:val="StyleUnderline"/>
        </w:rPr>
      </w:pPr>
      <w:r>
        <w:t xml:space="preserve">To give one very clear example of the ways in which just-war evaluations of wars as events fail to address feminist questions about militarism, consider the widespread influence of foreign military bases on gendered national identities and interactions. In </w:t>
      </w:r>
      <w:proofErr w:type="spellStart"/>
      <w:r>
        <w:t>Banam</w:t>
      </w:r>
      <w:proofErr w:type="spellEnd"/>
      <w:r>
        <w:t xml:space="preserve">, Beaches and Bases: Making Feminist Sense of International Politics (1990), Cynthia Enloe illustrates how, while </w:t>
      </w:r>
      <w:proofErr w:type="spellStart"/>
      <w:r w:rsidRPr="00181ECB">
        <w:rPr>
          <w:rStyle w:val="StyleUnderline"/>
        </w:rPr>
        <w:t>decisionmaking</w:t>
      </w:r>
      <w:proofErr w:type="spellEnd"/>
      <w:r w:rsidRPr="00181ECB">
        <w:rPr>
          <w:rStyle w:val="StyleUnderline"/>
        </w:rPr>
        <w:t xml:space="preserve"> and economic power are held primarily by men, international relations and politics are inevitably played out on women’s bodies in myriad ways, propagating racist, nationalist, and colonialist conceptions of femininity. One chapter, “Base Women,’’ is devoted to a discussion of the ways in which local and global sexual politics shape and are shaped through the constant presence of thousands of military bases worldwide-in the symbol of the soldier, the introduction of foreign conceptions of masculinity and femininity, the reproduction of family structures on military bases, and through systems of prostitution that universally coexist alongside military bases.</w:t>
      </w:r>
    </w:p>
    <w:p w14:paraId="6EC61D75" w14:textId="77777777" w:rsidR="003C75C7" w:rsidRDefault="003C75C7" w:rsidP="003C75C7">
      <w:r>
        <w:t>Enloe writes, “</w:t>
      </w:r>
      <w:r w:rsidRPr="00181ECB">
        <w:rPr>
          <w:rStyle w:val="StyleUnderline"/>
        </w:rPr>
        <w:t xml:space="preserve">military politics, which occupy such a large part of </w:t>
      </w:r>
      <w:proofErr w:type="spellStart"/>
      <w:r w:rsidRPr="00181ECB">
        <w:rPr>
          <w:rStyle w:val="StyleUnderline"/>
        </w:rPr>
        <w:t>intemational</w:t>
      </w:r>
      <w:proofErr w:type="spellEnd"/>
      <w:r w:rsidRPr="00181ECB">
        <w:rPr>
          <w:rStyle w:val="StyleUnderline"/>
        </w:rPr>
        <w:t xml:space="preserve"> politics today, require military bases. Bases are artificial societies created out of unequal relations between men and women of different races and classes” and, one might add, different nations (Enloe 1990, 2).</w:t>
      </w:r>
      <w:r>
        <w:t xml:space="preserve"> The constant, global presence of these bases is an example of the mundane givenness and subtle omnipresence of military violence.</w:t>
      </w:r>
    </w:p>
    <w:p w14:paraId="41650664" w14:textId="77777777" w:rsidR="003C75C7" w:rsidRPr="004E5E9C" w:rsidRDefault="003C75C7" w:rsidP="003C75C7">
      <w:pPr>
        <w:rPr>
          <w:u w:val="single"/>
        </w:rPr>
      </w:pPr>
      <w:r>
        <w:t>Most bases have managed to slip into the daily lives of the nearby community. A military base, even one controlled by soldiers of another country, can become politically invisible if its ways of doing business and seeing the world insinuate themselves into a community’s schools, consumer tastes, housing patterns, children’s games, adults’ friendships, jobs and gossip</w:t>
      </w:r>
      <w:proofErr w:type="gramStart"/>
      <w:r>
        <w:t>. . . .</w:t>
      </w:r>
      <w:proofErr w:type="gramEnd"/>
      <w:r>
        <w:t xml:space="preserve"> Most have draped themselves with the camouflage of normalcy</w:t>
      </w:r>
      <w:proofErr w:type="gramStart"/>
      <w:r>
        <w:t>. . . .</w:t>
      </w:r>
      <w:proofErr w:type="gramEnd"/>
      <w:r>
        <w:t xml:space="preserve"> Rumors of a base closing can send shivers of economic alarm through a civilian community that has come to depend on base jobs and soldiers’ spending. (Enloe 1990,66) </w:t>
      </w:r>
      <w:r w:rsidRPr="00181ECB">
        <w:rPr>
          <w:rStyle w:val="StyleUnderline"/>
        </w:rPr>
        <w:t xml:space="preserve">Just-war theory-even feminist just-war theory-cannot bring to light the ways in which the politics of military bases are related to the waging of war, how militarism constructs masculinity and femininity, or how international politics are shaped by the microcosmic impacts of military bases. It therefore cannot address some of the most pressing ways in which militarism and war involve and affect women. </w:t>
      </w:r>
    </w:p>
    <w:p w14:paraId="5BB311F4" w14:textId="77777777" w:rsidR="003C75C7" w:rsidRDefault="003C75C7" w:rsidP="003C75C7">
      <w:pPr>
        <w:pStyle w:val="Heading4"/>
      </w:pPr>
      <w:r>
        <w:lastRenderedPageBreak/>
        <w:t xml:space="preserve">Militarism is sexist – upholds institutions that reproduce gendered power relations and exacerbates gendered inequalities </w:t>
      </w:r>
    </w:p>
    <w:p w14:paraId="7FC49F7E" w14:textId="77777777" w:rsidR="003C75C7" w:rsidRDefault="003C75C7" w:rsidP="003C75C7">
      <w:pPr>
        <w:rPr>
          <w:rStyle w:val="Style13ptBold"/>
        </w:rPr>
      </w:pPr>
      <w:r>
        <w:rPr>
          <w:rStyle w:val="Style13ptBold"/>
        </w:rPr>
        <w:t xml:space="preserve">Khalid, researcher and Director of the Bachelor of International Studies </w:t>
      </w:r>
      <w:proofErr w:type="gramStart"/>
      <w:r>
        <w:rPr>
          <w:rStyle w:val="Style13ptBold"/>
        </w:rPr>
        <w:t>program,  Macquarie</w:t>
      </w:r>
      <w:proofErr w:type="gramEnd"/>
      <w:r>
        <w:rPr>
          <w:rStyle w:val="Style13ptBold"/>
        </w:rPr>
        <w:t xml:space="preserve"> University, 2014</w:t>
      </w:r>
    </w:p>
    <w:p w14:paraId="3527AD85" w14:textId="77777777" w:rsidR="003C75C7" w:rsidRPr="009914FC" w:rsidRDefault="003C75C7" w:rsidP="003C75C7">
      <w:r w:rsidRPr="009914FC">
        <w:t xml:space="preserve">[Maryam, Feminist Perspectives on Militarism and War: Critiques, Contradictions and Collusions, page 3-4, Accessed from: </w:t>
      </w:r>
      <w:proofErr w:type="gramStart"/>
      <w:r w:rsidRPr="009914FC">
        <w:t>https://www.academia.edu/7785633/_Feminist_Perspectives_on_Militarism_and_War_Critiques_Contradictions_and_Collusions_in_R._Baksh_and_W._Harcourt_eds._Oxford_Handbook_of_Transnational_Feminist_Movements_Knowledge_Power_and_Social_Change_New_York_Oxford_University_Press_2015_pp._632-650 ,</w:t>
      </w:r>
      <w:proofErr w:type="gramEnd"/>
      <w:r w:rsidRPr="009914FC">
        <w:t xml:space="preserve"> GDI LNM]</w:t>
      </w:r>
    </w:p>
    <w:p w14:paraId="4E388DD3" w14:textId="77777777" w:rsidR="003C75C7" w:rsidRPr="00E2575E" w:rsidRDefault="003C75C7" w:rsidP="003C75C7">
      <w:r w:rsidRPr="00E2575E">
        <w:rPr>
          <w:u w:val="single"/>
        </w:rPr>
        <w:t>Militarism and its assumptions also have effects beyond elite politics and the military complex, shaping all areas of society</w:t>
      </w:r>
      <w:r w:rsidRPr="00E2575E">
        <w:t xml:space="preserve">. And while it varies according to historical, social, and cultural contexts, feminists argue that </w:t>
      </w:r>
      <w:r w:rsidRPr="00E2575E">
        <w:rPr>
          <w:u w:val="single"/>
        </w:rPr>
        <w:t>gender has always been central to militarism’s ideology and (re)production. Feminist understandings of militarism recognize the “gradual encroachment of the military institution,” its values, assumptions, and language “into the civilian arena” to the degree that militarism becomes “acceptable to the populace … seen as ‘common sense’ solutions” to a range of problems</w:t>
      </w:r>
      <w:r w:rsidRPr="00E2575E">
        <w:t xml:space="preserve"> (Enloe 1983, 9–10). The </w:t>
      </w:r>
      <w:r w:rsidRPr="00E2575E">
        <w:rPr>
          <w:u w:val="single"/>
        </w:rPr>
        <w:t>material manifestations of militarism include wars</w:t>
      </w:r>
      <w:r w:rsidRPr="00E2575E">
        <w:t xml:space="preserve"> (and other state-led military interventions) </w:t>
      </w:r>
      <w:r w:rsidRPr="00E2575E">
        <w:rPr>
          <w:u w:val="single"/>
        </w:rPr>
        <w:t>and indirect interventions such as the proxy wars of the Cold War era</w:t>
      </w:r>
      <w:r w:rsidRPr="00E2575E">
        <w:t xml:space="preserve"> (circa 1947–1991)</w:t>
      </w:r>
    </w:p>
    <w:p w14:paraId="6AA5AE91" w14:textId="77777777" w:rsidR="003C75C7" w:rsidRPr="00E2575E" w:rsidRDefault="003C75C7" w:rsidP="003C75C7">
      <w:r w:rsidRPr="00E2575E">
        <w:rPr>
          <w:u w:val="single"/>
        </w:rPr>
        <w:t>Ideological expressions of militarism include the institutionalization of gender difference</w:t>
      </w:r>
      <w:r w:rsidRPr="00E2575E">
        <w:t xml:space="preserve">. </w:t>
      </w:r>
      <w:r w:rsidRPr="00E2575E">
        <w:rPr>
          <w:u w:val="single"/>
        </w:rPr>
        <w:t>This is seen most clearly in the dedication of high proportions of government budgets to the military, at the expense of, for example, social welfare programs</w:t>
      </w:r>
      <w:r w:rsidRPr="00E2575E">
        <w:t xml:space="preserve">. </w:t>
      </w:r>
      <w:r w:rsidRPr="00E2575E">
        <w:rPr>
          <w:u w:val="single"/>
        </w:rPr>
        <w:t>This can function to exacerbate gendered inequalities in society, for example, further disadvantaging women (and children) who rely on social welfare programs to a larger degree than men do</w:t>
      </w:r>
      <w:r w:rsidRPr="00E2575E">
        <w:t xml:space="preserve"> (</w:t>
      </w:r>
      <w:proofErr w:type="spellStart"/>
      <w:r w:rsidRPr="00E2575E">
        <w:t>Beneria</w:t>
      </w:r>
      <w:proofErr w:type="spellEnd"/>
      <w:r w:rsidRPr="00E2575E">
        <w:t xml:space="preserve"> and Blank 1989; </w:t>
      </w:r>
      <w:proofErr w:type="spellStart"/>
      <w:r w:rsidRPr="00E2575E">
        <w:t>Abramovitz</w:t>
      </w:r>
      <w:proofErr w:type="spellEnd"/>
      <w:r w:rsidRPr="00E2575E">
        <w:t xml:space="preserve"> 2006, 348–349). </w:t>
      </w:r>
      <w:r w:rsidRPr="00E2575E">
        <w:rPr>
          <w:u w:val="single"/>
        </w:rPr>
        <w:t>Militarism</w:t>
      </w:r>
      <w:r w:rsidRPr="00E2575E">
        <w:t xml:space="preserve">, Betty Reardon writes, thus </w:t>
      </w:r>
      <w:r w:rsidRPr="00E2575E">
        <w:rPr>
          <w:u w:val="single"/>
        </w:rPr>
        <w:t xml:space="preserve">filters through nonmilitary state structures and has “served to legitimate both warfare and civil use of coercive force (i.e., national guards and militia) in the interest of ‘national security’” </w:t>
      </w:r>
      <w:r w:rsidRPr="00E2575E">
        <w:t>(1996, 14).</w:t>
      </w:r>
    </w:p>
    <w:p w14:paraId="330ACB0F" w14:textId="7C3ECD10" w:rsidR="003C75C7" w:rsidRPr="003C75C7" w:rsidRDefault="003C75C7" w:rsidP="003C75C7">
      <w:pPr>
        <w:rPr>
          <w:u w:val="single"/>
        </w:rPr>
      </w:pPr>
      <w:r w:rsidRPr="00E2575E">
        <w:t xml:space="preserve">As an institution of the state, </w:t>
      </w:r>
      <w:r w:rsidRPr="00E2575E">
        <w:rPr>
          <w:u w:val="single"/>
        </w:rPr>
        <w:t>militarism must be understood as intricately linked to the creation of states and the establishment and exercise of power in state institutions as (re)productive of gendered power relations and hierarchies</w:t>
      </w:r>
      <w:r w:rsidRPr="00E2575E">
        <w:t xml:space="preserve">. </w:t>
      </w:r>
      <w:r w:rsidRPr="00E2575E">
        <w:rPr>
          <w:u w:val="single"/>
        </w:rPr>
        <w:t>Gender operates in the very configuration of state power—as “diplomatic, colonial, and military policies of major states have been formed in the context of ideologies of masculinity</w:t>
      </w:r>
      <w:r w:rsidRPr="00E2575E">
        <w:t>” (MacKinnon 1989)—</w:t>
      </w:r>
      <w:r w:rsidRPr="00E2575E">
        <w:rPr>
          <w:u w:val="single"/>
        </w:rPr>
        <w:t>that values traits such as rationality and toughness.</w:t>
      </w:r>
      <w:r w:rsidRPr="00E2575E">
        <w:t xml:space="preserve"> Feminist scholars have pointed out that </w:t>
      </w:r>
      <w:r w:rsidRPr="00E2575E">
        <w:rPr>
          <w:u w:val="single"/>
        </w:rPr>
        <w:t>the gendered state is reflected not only in the disparity between the numbers of men and women holding political office but also in the fact that politics is overwhelmingly dominated by men</w:t>
      </w:r>
      <w:r w:rsidRPr="00E2575E">
        <w:t xml:space="preserve"> (Connell 2005, 204–205). As R. W. Connell states, </w:t>
      </w:r>
      <w:r w:rsidRPr="00E2575E">
        <w:rPr>
          <w:u w:val="single"/>
        </w:rPr>
        <w:t>there is a “gender configuring of recruitment and promotion … of the internal division of labor and systems of control … of policymaking”</w:t>
      </w:r>
      <w:r w:rsidRPr="00E2575E">
        <w:t xml:space="preserve"> (2005, 75). That is, </w:t>
      </w:r>
      <w:r w:rsidRPr="00E2575E">
        <w:rPr>
          <w:u w:val="single"/>
        </w:rPr>
        <w:t>sets of dominant state policies about men and women (and the masculine and feminine characteristics linked to them) in state institutions such as the military, the labor force, the medical field, and social welfare denote so-called proper or acceptable performances of masculinity and femininity (</w:t>
      </w:r>
      <w:proofErr w:type="gramStart"/>
      <w:r w:rsidRPr="00E2575E">
        <w:rPr>
          <w:u w:val="single"/>
        </w:rPr>
        <w:t>and also</w:t>
      </w:r>
      <w:proofErr w:type="gramEnd"/>
      <w:r w:rsidRPr="00E2575E">
        <w:rPr>
          <w:u w:val="single"/>
        </w:rPr>
        <w:t xml:space="preserve"> regulate various sexual identities as legal or illegal).</w:t>
      </w:r>
    </w:p>
    <w:p w14:paraId="66D33ACE" w14:textId="68C3E03A" w:rsidR="005923EA" w:rsidRDefault="00EF151E" w:rsidP="00EA6E7C">
      <w:pPr>
        <w:pStyle w:val="Heading3"/>
      </w:pPr>
      <w:r>
        <w:lastRenderedPageBreak/>
        <w:t xml:space="preserve">Militarism Bad – </w:t>
      </w:r>
      <w:r w:rsidR="005923EA">
        <w:t>Structural Violence</w:t>
      </w:r>
    </w:p>
    <w:p w14:paraId="5083D22B" w14:textId="77777777" w:rsidR="005923EA" w:rsidRDefault="005923EA" w:rsidP="005923EA">
      <w:pPr>
        <w:pStyle w:val="Heading4"/>
      </w:pPr>
      <w:r>
        <w:t xml:space="preserve">Militarism dominates political and civic life – puts institutional preservation over national security and </w:t>
      </w:r>
      <w:proofErr w:type="spellStart"/>
      <w:r>
        <w:t>well being</w:t>
      </w:r>
      <w:proofErr w:type="spellEnd"/>
      <w:r>
        <w:t xml:space="preserve"> of people, creates hierarchies, and uses force to control other countries </w:t>
      </w:r>
    </w:p>
    <w:p w14:paraId="6C229396" w14:textId="77777777" w:rsidR="005923EA" w:rsidRDefault="005923EA" w:rsidP="005923EA">
      <w:pPr>
        <w:rPr>
          <w:rStyle w:val="Style13ptBold"/>
        </w:rPr>
      </w:pPr>
      <w:proofErr w:type="spellStart"/>
      <w:r>
        <w:rPr>
          <w:rStyle w:val="Style13ptBold"/>
        </w:rPr>
        <w:t>Mirra</w:t>
      </w:r>
      <w:proofErr w:type="spellEnd"/>
      <w:r>
        <w:rPr>
          <w:rStyle w:val="Style13ptBold"/>
        </w:rPr>
        <w:t>, associate professor in the Ruth S. Ammon School of Education at Adelphi University, 2008</w:t>
      </w:r>
    </w:p>
    <w:p w14:paraId="0584C4C7" w14:textId="77777777" w:rsidR="005923EA" w:rsidRPr="00D17EEE" w:rsidRDefault="005923EA" w:rsidP="005923EA">
      <w:r w:rsidRPr="00D17EEE">
        <w:t xml:space="preserve">[Carl, Adelphi PhD paper, “Countering Militarism through Peace Education” </w:t>
      </w:r>
      <w:r>
        <w:t xml:space="preserve">page </w:t>
      </w:r>
      <w:proofErr w:type="gramStart"/>
      <w:r>
        <w:t xml:space="preserve">1,  </w:t>
      </w:r>
      <w:r w:rsidRPr="00D17EEE">
        <w:t>Accessed</w:t>
      </w:r>
      <w:proofErr w:type="gramEnd"/>
      <w:r w:rsidRPr="00D17EEE">
        <w:t xml:space="preserve"> from: http://citeseerx.ist.psu.edu/viewdoc/download?doi=10.1.1.496.7820&amp;rep=rep1&amp;type=pdf, 7-15-18, GDI LNM]</w:t>
      </w:r>
    </w:p>
    <w:p w14:paraId="517DAD54" w14:textId="77777777" w:rsidR="005923EA" w:rsidRPr="002F0666" w:rsidRDefault="005923EA" w:rsidP="005923EA">
      <w:r w:rsidRPr="002F0666">
        <w:t xml:space="preserve">Contemporary definitions of </w:t>
      </w:r>
      <w:r w:rsidRPr="002F0666">
        <w:rPr>
          <w:u w:val="single"/>
        </w:rPr>
        <w:t xml:space="preserve">militarism </w:t>
      </w:r>
      <w:r w:rsidRPr="002F0666">
        <w:t xml:space="preserve">emphasize that it </w:t>
      </w:r>
      <w:r w:rsidRPr="002F0666">
        <w:rPr>
          <w:u w:val="single"/>
        </w:rPr>
        <w:t>denotes military domination over political and civic life, thereby posing a threat to representative structures.</w:t>
      </w:r>
      <w:r w:rsidRPr="002F0666">
        <w:t xml:space="preserve"> Johnson (2004) writes that </w:t>
      </w:r>
      <w:r w:rsidRPr="002F0666">
        <w:rPr>
          <w:u w:val="single"/>
        </w:rPr>
        <w:t>militarism is the “phenomenon by which a nation’s armed services come to put their institutional preservation ahead of achieving national security [and] the assumption by a nation’s armed forces of numerous tasks that should be reserved for civilians”</w:t>
      </w:r>
      <w:r w:rsidRPr="002F0666">
        <w:t xml:space="preserve"> (p. 23-24). Evans and Newnham (1998) similarly define </w:t>
      </w:r>
      <w:r w:rsidRPr="002F0666">
        <w:rPr>
          <w:u w:val="single"/>
        </w:rPr>
        <w:t>militarism as the “subordination of civil society to military values”</w:t>
      </w:r>
      <w:r w:rsidRPr="002F0666">
        <w:t xml:space="preserve"> (p. 325). </w:t>
      </w:r>
      <w:r w:rsidRPr="002F0666">
        <w:rPr>
          <w:u w:val="single"/>
        </w:rPr>
        <w:t>Qualities or values such as hierarchy, obedience, competition and force are exaggerated and revered under militaristic conditions</w:t>
      </w:r>
      <w:r w:rsidRPr="002F0666">
        <w:t xml:space="preserve">. Militarism, however, is not a precise term as it encompasses ideological and cultural components. Many scholars argue that it entails a value system, whereby the military spirit pervades civil society. A culture of militarism is perpetuated by war toys, video games, movies, and everyday products that celebrate the military and violence (Wahlstrom, 1991). In educational settings, a subtle strand of militarism finds expression not only in the study of warfare, but also in the school system’s hierarchal structure and competitive environment where students struggle against others for grades and rewards. </w:t>
      </w:r>
    </w:p>
    <w:p w14:paraId="5D6F61B4" w14:textId="77777777" w:rsidR="005923EA" w:rsidRDefault="005923EA" w:rsidP="005923EA">
      <w:pPr>
        <w:rPr>
          <w:u w:val="single"/>
        </w:rPr>
      </w:pPr>
      <w:r w:rsidRPr="002F0666">
        <w:rPr>
          <w:u w:val="single"/>
        </w:rPr>
        <w:t>Militarism is frequently associated with nationalist governments and a negative view of human nature. Germany, Italy, and Japan during the 1930s were highly militarized societies that celebrated hierarchy, authority, and the use of force to subdue opponents.</w:t>
      </w:r>
      <w:r w:rsidRPr="002F0666">
        <w:t xml:space="preserve"> Tandon (1989) argued that </w:t>
      </w:r>
      <w:r w:rsidRPr="002F0666">
        <w:rPr>
          <w:u w:val="single"/>
        </w:rPr>
        <w:t xml:space="preserve">the slave trade and centuries of European colonialism and neo-colonialism accelerated militarism on the African continent. Militarism was also associated with many Latin American military governments during the 1970s and 1980s, which were called the </w:t>
      </w:r>
      <w:proofErr w:type="spellStart"/>
      <w:r w:rsidRPr="002F0666">
        <w:rPr>
          <w:u w:val="single"/>
        </w:rPr>
        <w:t>seguridad</w:t>
      </w:r>
      <w:proofErr w:type="spellEnd"/>
      <w:r w:rsidRPr="002F0666">
        <w:rPr>
          <w:u w:val="single"/>
        </w:rPr>
        <w:t xml:space="preserve"> </w:t>
      </w:r>
      <w:proofErr w:type="spellStart"/>
      <w:r w:rsidRPr="002F0666">
        <w:rPr>
          <w:u w:val="single"/>
        </w:rPr>
        <w:t>nacional</w:t>
      </w:r>
      <w:proofErr w:type="spellEnd"/>
      <w:r w:rsidRPr="002F0666">
        <w:rPr>
          <w:u w:val="single"/>
        </w:rPr>
        <w:t xml:space="preserve"> del </w:t>
      </w:r>
      <w:proofErr w:type="spellStart"/>
      <w:r w:rsidRPr="002F0666">
        <w:rPr>
          <w:u w:val="single"/>
        </w:rPr>
        <w:t>estado</w:t>
      </w:r>
      <w:proofErr w:type="spellEnd"/>
      <w:r w:rsidRPr="002F0666">
        <w:rPr>
          <w:u w:val="single"/>
        </w:rPr>
        <w:t xml:space="preserve"> or the state’s national security. Chile, under Augusto Pinochet, and Argentina’s junta in this period are examples of militarized governments</w:t>
      </w:r>
      <w:r w:rsidR="008179EC">
        <w:rPr>
          <w:u w:val="single"/>
        </w:rPr>
        <w:t>.</w:t>
      </w:r>
    </w:p>
    <w:p w14:paraId="15042FB4" w14:textId="77777777" w:rsidR="005923EA" w:rsidRDefault="005923EA" w:rsidP="005923EA">
      <w:pPr>
        <w:pStyle w:val="Heading4"/>
      </w:pPr>
      <w:r>
        <w:t xml:space="preserve">Militarism is structural violence – expenditures for military arms diverts funds from education, healthcare, welfare, and basic human needs – militarism thrives on this insecurity </w:t>
      </w:r>
    </w:p>
    <w:p w14:paraId="5CA6C2CA" w14:textId="77777777" w:rsidR="005923EA" w:rsidRDefault="005923EA" w:rsidP="005923EA">
      <w:pPr>
        <w:rPr>
          <w:rStyle w:val="Style13ptBold"/>
        </w:rPr>
      </w:pPr>
      <w:proofErr w:type="spellStart"/>
      <w:r>
        <w:rPr>
          <w:rStyle w:val="Style13ptBold"/>
        </w:rPr>
        <w:t>Mirra</w:t>
      </w:r>
      <w:proofErr w:type="spellEnd"/>
      <w:r>
        <w:rPr>
          <w:rStyle w:val="Style13ptBold"/>
        </w:rPr>
        <w:t>, associate professor in the Ruth S. Ammon School of Education at Adelphi University, 2008</w:t>
      </w:r>
    </w:p>
    <w:p w14:paraId="048B9448" w14:textId="77777777" w:rsidR="005923EA" w:rsidRPr="00D17EEE" w:rsidRDefault="005923EA" w:rsidP="005923EA">
      <w:r w:rsidRPr="00D17EEE">
        <w:t xml:space="preserve">[Carl, Adelphi PhD paper, “Countering Militarism through Peace Education” </w:t>
      </w:r>
      <w:r>
        <w:t xml:space="preserve">page 2, </w:t>
      </w:r>
      <w:r w:rsidRPr="00D17EEE">
        <w:t>Accessed from: http://citeseerx.ist.psu.edu/viewdoc/download?doi=10.1.1.496.7820&amp;rep=rep1&amp;type=pdf, 7-15-18, GDI LNM]</w:t>
      </w:r>
    </w:p>
    <w:p w14:paraId="79C439E9" w14:textId="77777777" w:rsidR="005923EA" w:rsidRDefault="005923EA" w:rsidP="005923EA">
      <w:r>
        <w:t xml:space="preserve">Militarism need not find expression in warfare alone. War preparedness contributes mightily to militaristic sensibilities. A thriving war industry adds to a militarized world. It is estimated that the major </w:t>
      </w:r>
      <w:r>
        <w:lastRenderedPageBreak/>
        <w:t xml:space="preserve">powers alone possess some 30,000 nuclear weapons and global arms spending was roughly U.S. $55.8 billion annually at the turn of the twenty-first century (Menon, 2001). Peace researchers have demonstrated that </w:t>
      </w:r>
      <w:r w:rsidRPr="00D17EEE">
        <w:rPr>
          <w:u w:val="single"/>
        </w:rPr>
        <w:t>massive arms spending while human needs are unmet constitute structural violence, since expenditures on arms come at the expense of human needs. Militarism thrives on insecurity, anxiety and fear, thereby allowing resources to be diverted from education, health care and related needs</w:t>
      </w:r>
      <w:r>
        <w:t xml:space="preserve">. The World Council of Churches has argued that </w:t>
      </w:r>
      <w:r w:rsidRPr="00D17EEE">
        <w:rPr>
          <w:u w:val="single"/>
        </w:rPr>
        <w:t>humanity might have avoided the disaster of nuclear war, but not the disaster of malnutrition, educational neglect and lack of health care</w:t>
      </w:r>
      <w:r>
        <w:t xml:space="preserve"> (Reardon, 1982). </w:t>
      </w:r>
      <w:r w:rsidRPr="00D17EEE">
        <w:rPr>
          <w:u w:val="single"/>
        </w:rPr>
        <w:t>These problems are exacerbated by military spending that diverts badly-needed resources to excessive military preparedness. This phenomenon is related to the “military-industrial complex</w:t>
      </w:r>
      <w:r>
        <w:t xml:space="preserve">,” a term coined by U.S. President Dwight Eisenhower in 1961. </w:t>
      </w:r>
      <w:r w:rsidRPr="00D17EEE">
        <w:rPr>
          <w:u w:val="single"/>
        </w:rPr>
        <w:t>The president warned that the confluence of the private defense industry with the government led to the “mindless pursuit” of “redundant weapons systems</w:t>
      </w:r>
      <w:r>
        <w:t>” (Roland, 2001, p. 5). Mills’ (1956</w:t>
      </w:r>
      <w:r w:rsidRPr="00D17EEE">
        <w:rPr>
          <w:u w:val="single"/>
        </w:rPr>
        <w:t>) formulation of a “power elite” that adopted a military mindset expands Eisenhower’s concept to include how economic priorities propel militaristic attitudes.</w:t>
      </w:r>
      <w:r>
        <w:t xml:space="preserve"> </w:t>
      </w:r>
    </w:p>
    <w:p w14:paraId="1A6A5421" w14:textId="4573377E" w:rsidR="00CB6D68" w:rsidRDefault="004226D1" w:rsidP="00CB6D68">
      <w:pPr>
        <w:pStyle w:val="Heading3"/>
      </w:pPr>
      <w:r>
        <w:lastRenderedPageBreak/>
        <w:t>Militarism Bad</w:t>
      </w:r>
      <w:r w:rsidR="00CB6D68">
        <w:t xml:space="preserve"> – State Criminality</w:t>
      </w:r>
    </w:p>
    <w:p w14:paraId="7C2A4556" w14:textId="77777777" w:rsidR="00CB6D68" w:rsidRDefault="00CB6D68" w:rsidP="00CB6D68">
      <w:pPr>
        <w:pStyle w:val="Heading4"/>
      </w:pPr>
      <w:r>
        <w:t>Militarist desires for security justify state criminality – War on Terror proves</w:t>
      </w:r>
    </w:p>
    <w:p w14:paraId="7CB2DBCA" w14:textId="77777777" w:rsidR="00CB6D68" w:rsidRPr="003212B9" w:rsidRDefault="00CB6D68" w:rsidP="00CB6D68">
      <w:pPr>
        <w:rPr>
          <w:b/>
          <w:sz w:val="26"/>
          <w:szCs w:val="26"/>
        </w:rPr>
      </w:pPr>
      <w:r w:rsidRPr="003212B9">
        <w:rPr>
          <w:b/>
          <w:sz w:val="26"/>
          <w:szCs w:val="26"/>
        </w:rPr>
        <w:t>Klein, Iona College, Criminal Justice professor, 2016</w:t>
      </w:r>
    </w:p>
    <w:p w14:paraId="74A6D5C8" w14:textId="77777777" w:rsidR="00CB6D68" w:rsidRPr="00DF34CF" w:rsidRDefault="00CB6D68" w:rsidP="00CB6D68">
      <w:r>
        <w:t xml:space="preserve">(Joshua, </w:t>
      </w:r>
      <w:r w:rsidRPr="003212B9">
        <w:t>Jul/Aug 2016</w:t>
      </w:r>
      <w:r>
        <w:t xml:space="preserve">, </w:t>
      </w:r>
      <w:r w:rsidRPr="00667D36">
        <w:t>Journal of Theoreti</w:t>
      </w:r>
      <w:r>
        <w:t xml:space="preserve">cal &amp; Philosophical Criminology, </w:t>
      </w:r>
      <w:r w:rsidRPr="00667D36">
        <w:t xml:space="preserve">Vol. 8, </w:t>
      </w:r>
      <w:proofErr w:type="spellStart"/>
      <w:r w:rsidRPr="00667D36">
        <w:t>Iss</w:t>
      </w:r>
      <w:proofErr w:type="spellEnd"/>
      <w:r w:rsidRPr="00667D36">
        <w:t>. 2,</w:t>
      </w:r>
      <w:r>
        <w:t xml:space="preserve"> 124-143, “</w:t>
      </w:r>
      <w:r w:rsidRPr="00667D36">
        <w:t>Civilian United States support for military and imperial state crime</w:t>
      </w:r>
      <w:r>
        <w:t>”, accessed via JCP ProQuest, accessed 7/17/18, GDI-JG)</w:t>
      </w:r>
    </w:p>
    <w:p w14:paraId="3F644E2C" w14:textId="77777777" w:rsidR="00CB6D68" w:rsidRPr="0070707E" w:rsidRDefault="00CB6D68" w:rsidP="00CB6D68">
      <w:pPr>
        <w:rPr>
          <w:u w:val="single"/>
        </w:rPr>
      </w:pPr>
      <w:r w:rsidRPr="00117D47">
        <w:rPr>
          <w:rStyle w:val="StyleUnderline"/>
        </w:rPr>
        <w:t>The desire for</w:t>
      </w:r>
      <w:r>
        <w:t xml:space="preserve"> non-precariousness, i.e., wanting </w:t>
      </w:r>
      <w:r w:rsidRPr="00117D47">
        <w:rPr>
          <w:rStyle w:val="StyleUnderline"/>
        </w:rPr>
        <w:t xml:space="preserve">security, </w:t>
      </w:r>
      <w:r w:rsidRPr="00117D47">
        <w:rPr>
          <w:rStyle w:val="Emphasis"/>
        </w:rPr>
        <w:t>is a pivotal ideological aspect of power legitimation</w:t>
      </w:r>
      <w:r>
        <w:t>. Such legitimation is often based on a kind of protection racket</w:t>
      </w:r>
      <w:r w:rsidRPr="00D33818">
        <w:rPr>
          <w:rStyle w:val="StyleUnderline"/>
        </w:rPr>
        <w:t>. A numerical minority dominates the non-elite partly by guaranteeing safety and/or stability supposedly for all.</w:t>
      </w:r>
      <w:r>
        <w:t xml:space="preserve"> (This is an insight in Tilly's (1985) argument that governments start as criminal organizations.) </w:t>
      </w:r>
      <w:r w:rsidRPr="00D33818">
        <w:rPr>
          <w:rStyle w:val="Emphasis"/>
        </w:rPr>
        <w:t>To the extent that the population is mentally and socially militaristic, state power and criminality are easier to legitimate.</w:t>
      </w:r>
      <w:r>
        <w:t xml:space="preserve"> </w:t>
      </w:r>
      <w:r w:rsidRPr="00D33818">
        <w:rPr>
          <w:rStyle w:val="StyleUnderline"/>
        </w:rPr>
        <w:t xml:space="preserve">The massive and widespread repressive and unconstitutional policy trend since September 2001 </w:t>
      </w:r>
      <w:r>
        <w:t xml:space="preserve">(P. S. Bonn, 2010; Welch, 2007) </w:t>
      </w:r>
      <w:r w:rsidRPr="00D33818">
        <w:rPr>
          <w:rStyle w:val="StyleUnderline"/>
        </w:rPr>
        <w:t>has occurred with limited challenge from the public</w:t>
      </w:r>
      <w:r>
        <w:t xml:space="preserve">, most of whose members seem to accept many of its false premises. </w:t>
      </w:r>
      <w:r w:rsidRPr="00D33818">
        <w:rPr>
          <w:rStyle w:val="StyleUnderline"/>
        </w:rPr>
        <w:t>This</w:t>
      </w:r>
      <w:r>
        <w:t xml:space="preserve"> has not involved outright </w:t>
      </w:r>
      <w:proofErr w:type="gramStart"/>
      <w:r>
        <w:t>dictatorship, but</w:t>
      </w:r>
      <w:proofErr w:type="gramEnd"/>
      <w:r>
        <w:t xml:space="preserve"> </w:t>
      </w:r>
      <w:r w:rsidRPr="00D33818">
        <w:rPr>
          <w:rStyle w:val="StyleUnderline"/>
        </w:rPr>
        <w:t>has been a process of increasing the arbitrary and repressive aspects of the U.S. state</w:t>
      </w:r>
      <w:r>
        <w:t xml:space="preserve">. The </w:t>
      </w:r>
      <w:r w:rsidRPr="00D33818">
        <w:rPr>
          <w:rStyle w:val="StyleUnderline"/>
        </w:rPr>
        <w:t>fascist "dictatorships"</w:t>
      </w:r>
      <w:r>
        <w:t xml:space="preserve"> of the early twentieth century </w:t>
      </w:r>
      <w:r w:rsidRPr="00D33818">
        <w:rPr>
          <w:rStyle w:val="StyleUnderline"/>
        </w:rPr>
        <w:t>created states of exception</w:t>
      </w:r>
      <w:r>
        <w:t xml:space="preserve"> (suspension of law) </w:t>
      </w:r>
      <w:r w:rsidRPr="00D33818">
        <w:rPr>
          <w:rStyle w:val="StyleUnderline"/>
        </w:rPr>
        <w:t>by creating "dual states" in which constitutional law coexisted with often informal power structures</w:t>
      </w:r>
      <w:r>
        <w:t xml:space="preserve">, with the result that for analysts "...the clean opposition of democracy and dictatorship is misleading" (Agamben, 2005, p. 48). This is analogous to the Western war on terror. Like classical fascism, </w:t>
      </w:r>
      <w:r w:rsidRPr="00D33818">
        <w:rPr>
          <w:rStyle w:val="StyleUnderline"/>
        </w:rPr>
        <w:t>the war on terror mixes limited constitutionality and respect for rights with repression and elite illegality</w:t>
      </w:r>
      <w:r>
        <w:t xml:space="preserve">. To the extent, </w:t>
      </w:r>
      <w:r w:rsidRPr="00D33818">
        <w:rPr>
          <w:rStyle w:val="StyleUnderline"/>
        </w:rPr>
        <w:t>the public believes that national security is best attained through coercion and secrecy, and that diplomacy and compromise are "pipe dreams," repression at home and criminal violence abroad will be easier to legitimate.</w:t>
      </w:r>
    </w:p>
    <w:p w14:paraId="0617B2D9" w14:textId="77777777" w:rsidR="00CB6D68" w:rsidRDefault="00CB6D68" w:rsidP="00CB6D68">
      <w:pPr>
        <w:pStyle w:val="Heading4"/>
      </w:pPr>
      <w:r>
        <w:t>Militarism leads to otherization and imperialism – legitimizes state criminality</w:t>
      </w:r>
    </w:p>
    <w:p w14:paraId="5634DF89" w14:textId="77777777" w:rsidR="00CB6D68" w:rsidRPr="003212B9" w:rsidRDefault="00CB6D68" w:rsidP="00CB6D68">
      <w:pPr>
        <w:rPr>
          <w:b/>
          <w:sz w:val="26"/>
          <w:szCs w:val="26"/>
        </w:rPr>
      </w:pPr>
      <w:r w:rsidRPr="003212B9">
        <w:rPr>
          <w:b/>
          <w:sz w:val="26"/>
          <w:szCs w:val="26"/>
        </w:rPr>
        <w:t>Klein, Iona College, Criminal Justice professor, 2016</w:t>
      </w:r>
    </w:p>
    <w:p w14:paraId="45706728" w14:textId="77777777" w:rsidR="00CB6D68" w:rsidRPr="00281025" w:rsidRDefault="00CB6D68" w:rsidP="00CB6D68">
      <w:r>
        <w:t xml:space="preserve">(Joshua, </w:t>
      </w:r>
      <w:r w:rsidRPr="003212B9">
        <w:t>Jul/Aug 2016</w:t>
      </w:r>
      <w:r>
        <w:t xml:space="preserve">, </w:t>
      </w:r>
      <w:r w:rsidRPr="00667D36">
        <w:t>Journal of Theoreti</w:t>
      </w:r>
      <w:r>
        <w:t xml:space="preserve">cal &amp; Philosophical Criminology, </w:t>
      </w:r>
      <w:r w:rsidRPr="00667D36">
        <w:t xml:space="preserve">Vol. 8, </w:t>
      </w:r>
      <w:proofErr w:type="spellStart"/>
      <w:r w:rsidRPr="00667D36">
        <w:t>Iss</w:t>
      </w:r>
      <w:proofErr w:type="spellEnd"/>
      <w:r w:rsidRPr="00667D36">
        <w:t>. 2,</w:t>
      </w:r>
      <w:r>
        <w:t xml:space="preserve"> 124-143, “</w:t>
      </w:r>
      <w:r w:rsidRPr="00667D36">
        <w:t>Civilian United States support for military and imperial state crime</w:t>
      </w:r>
      <w:r>
        <w:t>”, accessed via JCP ProQuest, accessed 7/17/18, GDI-JG)</w:t>
      </w:r>
    </w:p>
    <w:p w14:paraId="043241F3" w14:textId="77777777" w:rsidR="00CB6D68" w:rsidRPr="002F7649" w:rsidRDefault="00CB6D68" w:rsidP="00CB6D68">
      <w:pPr>
        <w:rPr>
          <w:u w:val="single"/>
        </w:rPr>
      </w:pPr>
      <w:r>
        <w:t xml:space="preserve">The cultural pressure to conform to militarism may also be thought of as an </w:t>
      </w:r>
      <w:proofErr w:type="gramStart"/>
      <w:r>
        <w:t>upside down</w:t>
      </w:r>
      <w:proofErr w:type="gramEnd"/>
      <w:r>
        <w:t xml:space="preserve"> version of criminogenic strain. Instead of a strain or stressor promoting deviance, </w:t>
      </w:r>
      <w:r w:rsidRPr="00D85637">
        <w:rPr>
          <w:rStyle w:val="StyleUnderline"/>
        </w:rPr>
        <w:t>militarist culture is a unifying and encouraging pressure for conformity with state criminality</w:t>
      </w:r>
      <w:r>
        <w:t xml:space="preserve">. </w:t>
      </w:r>
      <w:r w:rsidRPr="00D85637">
        <w:rPr>
          <w:rStyle w:val="StyleUnderline"/>
        </w:rPr>
        <w:t xml:space="preserve">This </w:t>
      </w:r>
      <w:r w:rsidRPr="00D85637">
        <w:t>usually</w:t>
      </w:r>
      <w:r w:rsidRPr="00D85637">
        <w:rPr>
          <w:rStyle w:val="StyleUnderline"/>
        </w:rPr>
        <w:t xml:space="preserve"> includes nationalism and othering</w:t>
      </w:r>
      <w:r>
        <w:t xml:space="preserve">. Consider </w:t>
      </w:r>
      <w:r w:rsidRPr="00D85637">
        <w:rPr>
          <w:rStyle w:val="StyleUnderline"/>
        </w:rPr>
        <w:t>nationalism</w:t>
      </w:r>
      <w:r>
        <w:t xml:space="preserve">, </w:t>
      </w:r>
      <w:r w:rsidRPr="00D85637">
        <w:rPr>
          <w:rStyle w:val="StyleUnderline"/>
        </w:rPr>
        <w:t>which is intimately linked with war</w:t>
      </w:r>
      <w:r>
        <w:t xml:space="preserve"> (Howard, 1994), </w:t>
      </w:r>
      <w:r w:rsidRPr="00D85637">
        <w:rPr>
          <w:rStyle w:val="StyleUnderline"/>
        </w:rPr>
        <w:t>and</w:t>
      </w:r>
      <w:r>
        <w:t xml:space="preserve"> is often </w:t>
      </w:r>
      <w:r w:rsidRPr="00D85637">
        <w:rPr>
          <w:rStyle w:val="StyleUnderline"/>
        </w:rPr>
        <w:t>exploited by elites for imperialist purposes</w:t>
      </w:r>
      <w:r>
        <w:t xml:space="preserve"> (Lieven, 2004, p. 24). Despite the power of nationalism to promote warlike attitudes, it is contradictory. </w:t>
      </w:r>
      <w:r w:rsidRPr="00D85637">
        <w:rPr>
          <w:rStyle w:val="StyleUnderline"/>
        </w:rPr>
        <w:t>U.S. nationalism</w:t>
      </w:r>
      <w:r>
        <w:t xml:space="preserve">, though supportive of military aggression, </w:t>
      </w:r>
      <w:r w:rsidRPr="00D85637">
        <w:rPr>
          <w:rStyle w:val="StyleUnderline"/>
        </w:rPr>
        <w:t>is</w:t>
      </w:r>
      <w:r>
        <w:t xml:space="preserve"> on the other hand </w:t>
      </w:r>
      <w:r w:rsidRPr="00D85637">
        <w:rPr>
          <w:rStyle w:val="StyleUnderline"/>
        </w:rPr>
        <w:t>a history of unwillingness of the masses to make serious military sacrifices</w:t>
      </w:r>
      <w:r>
        <w:t xml:space="preserve"> (Lieven, 2004, p. 25). To make things more complex, </w:t>
      </w:r>
      <w:r w:rsidRPr="00823DB6">
        <w:rPr>
          <w:rStyle w:val="StyleUnderline"/>
        </w:rPr>
        <w:t>the military, the sports industry, and macho Hollywood movies have been key proponents of a multicultural "liberal absolutism" that contains an anti-racist thrust alongside a "...bitter hostility and contempt toward culturally different 'barbarians' and religious infidels</w:t>
      </w:r>
      <w:r>
        <w:t xml:space="preserve">" (Lieven, 2004, p. 44,46,47). In the context of war-making, </w:t>
      </w:r>
      <w:r w:rsidRPr="009D2019">
        <w:rPr>
          <w:rStyle w:val="StyleUnderline"/>
        </w:rPr>
        <w:t>social pressure promotes support for state violence rather</w:t>
      </w:r>
      <w:r>
        <w:t xml:space="preserve"> than for </w:t>
      </w:r>
      <w:r w:rsidRPr="009D2019">
        <w:rPr>
          <w:rStyle w:val="StyleUnderline"/>
        </w:rPr>
        <w:t>peace</w:t>
      </w:r>
      <w:r>
        <w:t xml:space="preserve">. In this context, an individual would experience strain not because </w:t>
      </w:r>
      <w:r>
        <w:lastRenderedPageBreak/>
        <w:t xml:space="preserve">of lack of opportunity or marginalization, but </w:t>
      </w:r>
      <w:proofErr w:type="gramStart"/>
      <w:r>
        <w:t>as a result of</w:t>
      </w:r>
      <w:proofErr w:type="gramEnd"/>
      <w:r>
        <w:t xml:space="preserve"> diverging from the call to arms. </w:t>
      </w:r>
      <w:r w:rsidRPr="009D2019">
        <w:rPr>
          <w:rStyle w:val="StyleUnderline"/>
        </w:rPr>
        <w:t>Those who question the need for war are viewed as deviant or treasonous</w:t>
      </w:r>
      <w:r>
        <w:t xml:space="preserve">. We can push this a bit further by an </w:t>
      </w:r>
      <w:proofErr w:type="gramStart"/>
      <w:r>
        <w:t>upside down</w:t>
      </w:r>
      <w:proofErr w:type="gramEnd"/>
      <w:r>
        <w:t xml:space="preserve"> use of Agnew's (2006) idea of vicarious strain, real-life strains experienced by others around the individual. </w:t>
      </w:r>
      <w:r w:rsidRPr="009D2019">
        <w:rPr>
          <w:rStyle w:val="StyleUnderline"/>
        </w:rPr>
        <w:t>Not only does the individual experience pressure to support state violence, but</w:t>
      </w:r>
      <w:r>
        <w:t xml:space="preserve"> he or she </w:t>
      </w:r>
      <w:r w:rsidRPr="009D2019">
        <w:rPr>
          <w:rStyle w:val="StyleUnderline"/>
        </w:rPr>
        <w:t>is indirectly, vicariously, pressured by emotionally important others who are similarly pressured.</w:t>
      </w:r>
    </w:p>
    <w:p w14:paraId="1718C7A5" w14:textId="4C13EFFB" w:rsidR="00CB6D68" w:rsidRDefault="004226D1" w:rsidP="00CB6D68">
      <w:pPr>
        <w:pStyle w:val="Heading3"/>
      </w:pPr>
      <w:r>
        <w:lastRenderedPageBreak/>
        <w:t>Militarism Bad</w:t>
      </w:r>
      <w:r w:rsidR="00CB6D68">
        <w:t xml:space="preserve"> – Violent Discourses</w:t>
      </w:r>
    </w:p>
    <w:p w14:paraId="2CAFB98B" w14:textId="77777777" w:rsidR="00CB6D68" w:rsidRDefault="00CB6D68" w:rsidP="00CB6D68">
      <w:pPr>
        <w:pStyle w:val="Heading4"/>
      </w:pPr>
      <w:r>
        <w:t>Militarism leads to hateful discourses and complacency with war</w:t>
      </w:r>
    </w:p>
    <w:p w14:paraId="6C6DD09A" w14:textId="77777777" w:rsidR="00CB6D68" w:rsidRPr="003212B9" w:rsidRDefault="00CB6D68" w:rsidP="00CB6D68">
      <w:pPr>
        <w:rPr>
          <w:b/>
          <w:sz w:val="26"/>
          <w:szCs w:val="26"/>
        </w:rPr>
      </w:pPr>
      <w:r w:rsidRPr="003212B9">
        <w:rPr>
          <w:b/>
          <w:sz w:val="26"/>
          <w:szCs w:val="26"/>
        </w:rPr>
        <w:t>Klein, Iona College, Criminal Justice professor, 2016</w:t>
      </w:r>
    </w:p>
    <w:p w14:paraId="4BE88C3F" w14:textId="77777777" w:rsidR="00CB6D68" w:rsidRPr="00161FC7" w:rsidRDefault="00CB6D68" w:rsidP="00CB6D68">
      <w:r>
        <w:t xml:space="preserve">(Joshua, </w:t>
      </w:r>
      <w:r w:rsidRPr="003212B9">
        <w:t>Jul/Aug 2016</w:t>
      </w:r>
      <w:r>
        <w:t xml:space="preserve">, </w:t>
      </w:r>
      <w:r w:rsidRPr="00667D36">
        <w:t>Journal of Theoreti</w:t>
      </w:r>
      <w:r>
        <w:t xml:space="preserve">cal &amp; Philosophical Criminology, </w:t>
      </w:r>
      <w:r w:rsidRPr="00667D36">
        <w:t xml:space="preserve">Vol. 8, </w:t>
      </w:r>
      <w:proofErr w:type="spellStart"/>
      <w:r w:rsidRPr="00667D36">
        <w:t>Iss</w:t>
      </w:r>
      <w:proofErr w:type="spellEnd"/>
      <w:r w:rsidRPr="00667D36">
        <w:t>. 2,</w:t>
      </w:r>
      <w:r>
        <w:t xml:space="preserve"> 124-143, “</w:t>
      </w:r>
      <w:r w:rsidRPr="00667D36">
        <w:t>Civilian United States support for military and imperial state crime</w:t>
      </w:r>
      <w:r>
        <w:t>”, accessed via JCP ProQuest, accessed 7/17/18, GDI-JG)</w:t>
      </w:r>
    </w:p>
    <w:p w14:paraId="335920BC" w14:textId="77777777" w:rsidR="00CB6D68" w:rsidRDefault="00CB6D68" w:rsidP="00CB6D68">
      <w:r w:rsidRPr="00955A4B">
        <w:rPr>
          <w:rStyle w:val="StyleUnderline"/>
        </w:rPr>
        <w:t>There are many</w:t>
      </w:r>
      <w:r>
        <w:t xml:space="preserve"> possible </w:t>
      </w:r>
      <w:r w:rsidRPr="00955A4B">
        <w:rPr>
          <w:rStyle w:val="StyleUnderline"/>
        </w:rPr>
        <w:t>ways to conceptualize the effect of militarism</w:t>
      </w:r>
      <w:r>
        <w:t xml:space="preserve"> and imperialism </w:t>
      </w:r>
      <w:r w:rsidRPr="00955A4B">
        <w:rPr>
          <w:rStyle w:val="StyleUnderline"/>
        </w:rPr>
        <w:t>on the individual</w:t>
      </w:r>
      <w:r>
        <w:t xml:space="preserve">. As </w:t>
      </w:r>
      <w:proofErr w:type="spellStart"/>
      <w:r>
        <w:t>Martinot</w:t>
      </w:r>
      <w:proofErr w:type="spellEnd"/>
      <w:r>
        <w:t xml:space="preserve"> explains, </w:t>
      </w:r>
      <w:r w:rsidRPr="00600685">
        <w:rPr>
          <w:rStyle w:val="StyleUnderline"/>
        </w:rPr>
        <w:t>two aspects of the legitimation of war are the rhetorical patterns used by state officials, and the cultural structures that</w:t>
      </w:r>
      <w:r>
        <w:t xml:space="preserve"> those </w:t>
      </w:r>
      <w:r w:rsidRPr="00600685">
        <w:rPr>
          <w:rStyle w:val="StyleUnderline"/>
        </w:rPr>
        <w:t>rhetorical patterns rely on</w:t>
      </w:r>
      <w:r>
        <w:t xml:space="preserve"> and express (2003). These might be thought of as levels, the top one being the state officials' rhetoric. </w:t>
      </w:r>
      <w:r w:rsidRPr="00600685">
        <w:rPr>
          <w:rStyle w:val="Emphasis"/>
        </w:rPr>
        <w:t>A second level down are cultural structures such as racism, nationalism, and legalist discourses</w:t>
      </w:r>
      <w:r>
        <w:t xml:space="preserve">. </w:t>
      </w:r>
      <w:r w:rsidRPr="00600685">
        <w:rPr>
          <w:rStyle w:val="StyleUnderline"/>
        </w:rPr>
        <w:t>A third level</w:t>
      </w:r>
      <w:r>
        <w:t xml:space="preserve"> down </w:t>
      </w:r>
      <w:r w:rsidRPr="00600685">
        <w:rPr>
          <w:rStyle w:val="StyleUnderline"/>
        </w:rPr>
        <w:t>consists of ideation, feeling, imagery, and other mental traits</w:t>
      </w:r>
      <w:r>
        <w:t xml:space="preserve"> in citizens </w:t>
      </w:r>
      <w:r w:rsidRPr="00600685">
        <w:rPr>
          <w:rStyle w:val="StyleUnderline"/>
        </w:rPr>
        <w:t>that promote acceptance or support for aggressive war</w:t>
      </w:r>
      <w:r>
        <w:t xml:space="preserve">. Possible aspects of the individual, listing them from surface to the deepest, include knowledge, public opinion, value, worldview, identity, character, personality, or self. All of </w:t>
      </w:r>
      <w:proofErr w:type="gramStart"/>
      <w:r>
        <w:t>these need examination</w:t>
      </w:r>
      <w:proofErr w:type="gramEnd"/>
      <w:r>
        <w:t xml:space="preserve">. To suggest the intensity of militarization of individuals, </w:t>
      </w:r>
      <w:r w:rsidRPr="009E1A18">
        <w:rPr>
          <w:rStyle w:val="StyleUnderline"/>
        </w:rPr>
        <w:t>I examine the deepest level, that of the self</w:t>
      </w:r>
      <w:r>
        <w:t xml:space="preserve">. If the self is militaristic and imperialist, then </w:t>
      </w:r>
      <w:r w:rsidRPr="009E1A18">
        <w:rPr>
          <w:rStyle w:val="StyleUnderline"/>
        </w:rPr>
        <w:t>less stable, less psychodynamic ally intense and less permanent aspects of individuals are no doubt affected as well.</w:t>
      </w:r>
      <w:r>
        <w:t xml:space="preserve"> </w:t>
      </w:r>
      <w:r w:rsidRPr="009E1A18">
        <w:rPr>
          <w:rStyle w:val="StyleUnderline"/>
        </w:rPr>
        <w:t>The self is a "psychic process wherein signs and other forms of imagery answer to biologically rooted impulses"</w:t>
      </w:r>
      <w:r>
        <w:t xml:space="preserve"> (Schwalbe quoted in </w:t>
      </w:r>
      <w:proofErr w:type="spellStart"/>
      <w:r>
        <w:t>Callero</w:t>
      </w:r>
      <w:proofErr w:type="spellEnd"/>
      <w:r>
        <w:t>, 2003, p. 120). It is beyond the scope of this article to engage the several-decade long sociological debate about the self, but my postmodern-influenced definition acknowledges that the self is partly biological and partly symbolic, emphasizing that the self is a matter of power, reflexivity, and social construction (</w:t>
      </w:r>
      <w:proofErr w:type="spellStart"/>
      <w:r>
        <w:t>Callero</w:t>
      </w:r>
      <w:proofErr w:type="spellEnd"/>
      <w:r>
        <w:t>, 2003, p. 117). As discussed in more detail later, the self is in some ways stable and resistant to change. This view of course contradicts postmodern thinking on the self which emphasizes its fluidity and fragmentation. Processes that influence selves have lasting effects, helping to explain militaristic influences on individuals. Finally, the self is always a cultural, emotional, and cognitive process. Chodorow points out that "People create and experience social processes and cultural meanings psychodynamic ally - in unconscious, affect-laden, non-linguistic, immediately felt images and fantasies..." (2004, p. 26).</w:t>
      </w:r>
    </w:p>
    <w:p w14:paraId="7D498996" w14:textId="77777777" w:rsidR="00CB6D68" w:rsidRDefault="00CB6D68" w:rsidP="00CB6D68">
      <w:r w:rsidRPr="00E4234F">
        <w:rPr>
          <w:rStyle w:val="StyleUnderline"/>
        </w:rPr>
        <w:t xml:space="preserve">Typical selves are deeply infiltrated by </w:t>
      </w:r>
      <w:r>
        <w:t xml:space="preserve">what Eckhardt calls a militarist attitude: ".the readiness or willingness to engage in </w:t>
      </w:r>
      <w:proofErr w:type="spellStart"/>
      <w:r w:rsidRPr="00E4234F">
        <w:rPr>
          <w:rStyle w:val="StyleUnderline"/>
        </w:rPr>
        <w:t>behaviours</w:t>
      </w:r>
      <w:proofErr w:type="spellEnd"/>
      <w:r w:rsidRPr="00E4234F">
        <w:rPr>
          <w:rStyle w:val="StyleUnderline"/>
        </w:rPr>
        <w:t xml:space="preserve"> which have been authorized and institutionalized by a government for the purpose of using or threatening to use destructive weapons against</w:t>
      </w:r>
      <w:r>
        <w:t xml:space="preserve"> the people and property of </w:t>
      </w:r>
      <w:r w:rsidRPr="00E4234F">
        <w:rPr>
          <w:rStyle w:val="StyleUnderline"/>
        </w:rPr>
        <w:t>another nation, or even against the people</w:t>
      </w:r>
      <w:r>
        <w:t xml:space="preserve"> (but seldom the property) </w:t>
      </w:r>
      <w:r w:rsidRPr="00E4234F">
        <w:rPr>
          <w:rStyle w:val="StyleUnderline"/>
        </w:rPr>
        <w:t>of one's own nation</w:t>
      </w:r>
      <w:r>
        <w:t xml:space="preserve">" (1980, p. 324). Eckhardt elaborates: "[t]he military mind is part of a society in conflict with itself and other societies, so that there is an isomorphism between personality and society which is mutually reinforcing and rewarding." (Eckhardt, 1980, p. 340). </w:t>
      </w:r>
      <w:r w:rsidRPr="00F25E88">
        <w:rPr>
          <w:rStyle w:val="StyleUnderline"/>
        </w:rPr>
        <w:t xml:space="preserve">The primary cause of militarist conformity is early individual socialization to what Shaw calls "more general belief systems in society. through which </w:t>
      </w:r>
      <w:proofErr w:type="gramStart"/>
      <w:r w:rsidRPr="00F25E88">
        <w:rPr>
          <w:rStyle w:val="StyleUnderline"/>
        </w:rPr>
        <w:t>war.is .legitimated</w:t>
      </w:r>
      <w:proofErr w:type="gramEnd"/>
      <w:r>
        <w:t>" (Shaw, 2003, p. 101).</w:t>
      </w:r>
    </w:p>
    <w:p w14:paraId="09302FAA" w14:textId="77777777" w:rsidR="00CB6D68" w:rsidRDefault="00CB6D68" w:rsidP="00CB6D68">
      <w:r>
        <w:t xml:space="preserve">Returning to psychodynamics, </w:t>
      </w:r>
      <w:r w:rsidRPr="00F25E88">
        <w:rPr>
          <w:rStyle w:val="StyleUnderline"/>
        </w:rPr>
        <w:t>recent empirical research</w:t>
      </w:r>
      <w:r>
        <w:t xml:space="preserve"> on emotions and politics </w:t>
      </w:r>
      <w:r w:rsidRPr="00F25E88">
        <w:rPr>
          <w:rStyle w:val="StyleUnderline"/>
        </w:rPr>
        <w:t xml:space="preserve">indicates the importance of unconscious and emotional mental processes in </w:t>
      </w:r>
      <w:r w:rsidRPr="00F25E88">
        <w:t>the formation of</w:t>
      </w:r>
      <w:r w:rsidRPr="00F25E88">
        <w:rPr>
          <w:rStyle w:val="StyleUnderline"/>
        </w:rPr>
        <w:t xml:space="preserve"> political attitudes</w:t>
      </w:r>
      <w:r>
        <w:t xml:space="preserve">. Emotion systems in the brain have access to the sensory stream well before the brain systems that generate conscious awareness can complete their work (Marcus, 2005, p. 197). One of these brain </w:t>
      </w:r>
      <w:r>
        <w:lastRenderedPageBreak/>
        <w:t xml:space="preserve">systems, the "disposition system," is implicated in the power of learned attachments, such as symbols, to control political judgment. This means that </w:t>
      </w:r>
      <w:r w:rsidRPr="00F25E88">
        <w:rPr>
          <w:rStyle w:val="StyleUnderline"/>
        </w:rPr>
        <w:t>emotionally familiar symbols are a non-rational influence on political judgment.</w:t>
      </w:r>
      <w:r>
        <w:t xml:space="preserve"> Since primary socialization installs emotionally charged values and beliefs that influence later adult political thinking, this suggests that </w:t>
      </w:r>
      <w:r w:rsidRPr="00F25E88">
        <w:rPr>
          <w:rStyle w:val="Emphasis"/>
        </w:rPr>
        <w:t>childhood experience can promote lasting militarist meanings</w:t>
      </w:r>
      <w:r>
        <w:t>.</w:t>
      </w:r>
    </w:p>
    <w:p w14:paraId="61574C76" w14:textId="77777777" w:rsidR="003C75C7" w:rsidRPr="003508E3" w:rsidRDefault="003C75C7" w:rsidP="003C75C7">
      <w:pPr>
        <w:pStyle w:val="Heading3"/>
      </w:pPr>
      <w:r>
        <w:lastRenderedPageBreak/>
        <w:t>Militarism Bad – War</w:t>
      </w:r>
    </w:p>
    <w:p w14:paraId="6D1D42AD" w14:textId="77777777" w:rsidR="003C75C7" w:rsidRPr="00BF6B02" w:rsidRDefault="003C75C7" w:rsidP="003C75C7">
      <w:pPr>
        <w:pStyle w:val="Heading4"/>
      </w:pPr>
      <w:r w:rsidRPr="00BF6B02">
        <w:t xml:space="preserve">US militarism has created a cycle of violent action that only engenders conflict </w:t>
      </w:r>
    </w:p>
    <w:p w14:paraId="1693D1B3" w14:textId="77777777" w:rsidR="003C75C7" w:rsidRPr="00BF6B02" w:rsidRDefault="003C75C7" w:rsidP="003C75C7">
      <w:pPr>
        <w:rPr>
          <w:rStyle w:val="Style13ptBold"/>
        </w:rPr>
      </w:pPr>
      <w:r>
        <w:rPr>
          <w:rStyle w:val="Style13ptBold"/>
        </w:rPr>
        <w:t xml:space="preserve">Tom, </w:t>
      </w:r>
      <w:r w:rsidRPr="00BF6B02">
        <w:rPr>
          <w:rStyle w:val="Style13ptBold"/>
        </w:rPr>
        <w:t>The Nation Institute</w:t>
      </w:r>
      <w:r>
        <w:rPr>
          <w:rStyle w:val="Style13ptBold"/>
        </w:rPr>
        <w:t xml:space="preserve"> fellow, 12</w:t>
      </w:r>
    </w:p>
    <w:p w14:paraId="3FE07467" w14:textId="77777777" w:rsidR="003C75C7" w:rsidRDefault="003C75C7" w:rsidP="003C75C7">
      <w:r>
        <w:t>[Engelhardt, 10/12/12, A</w:t>
      </w:r>
      <w:r w:rsidRPr="00BF6B02">
        <w:t>ljazeera</w:t>
      </w:r>
      <w:r>
        <w:t>, “</w:t>
      </w:r>
      <w:r w:rsidRPr="00BF6B02">
        <w:t>Overwrought empire: The discrediting of US military power</w:t>
      </w:r>
      <w:r>
        <w:t xml:space="preserve">”, </w:t>
      </w:r>
      <w:hyperlink r:id="rId142" w:history="1">
        <w:r w:rsidRPr="00970659">
          <w:rPr>
            <w:rStyle w:val="Hyperlink"/>
          </w:rPr>
          <w:t>https://www.aljazeera.com/indepth/opinion/2012/10/20121010104331399712.html</w:t>
        </w:r>
      </w:hyperlink>
      <w:r>
        <w:t>, accessed 7/14/18, MC]</w:t>
      </w:r>
    </w:p>
    <w:p w14:paraId="20DE6BFC" w14:textId="77777777" w:rsidR="003C75C7" w:rsidRPr="00BF6B02" w:rsidRDefault="003C75C7" w:rsidP="003C75C7">
      <w:pPr>
        <w:pStyle w:val="ListParagraph"/>
        <w:numPr>
          <w:ilvl w:val="0"/>
          <w:numId w:val="11"/>
        </w:numPr>
      </w:pPr>
      <w:r>
        <w:t>Specifically mentions Yemen and special ops</w:t>
      </w:r>
    </w:p>
    <w:p w14:paraId="0FE170DA" w14:textId="77777777" w:rsidR="003C75C7" w:rsidRDefault="003C75C7" w:rsidP="003C75C7">
      <w:r w:rsidRPr="00584FE9">
        <w:rPr>
          <w:rStyle w:val="StyleUnderline"/>
        </w:rPr>
        <w:t>Americans lived in a "victory culture" for much of the 20th century. You could say that we experienced an almost 75-year stretch of triumphalism</w:t>
      </w:r>
      <w:r>
        <w:t xml:space="preserve"> - think of it as the real "American Century" - from World War I to the end of the Cold War, with time off for a destructive stalemate in Korea and a defeat in Vietnam too shocking to absorb or shake off.</w:t>
      </w:r>
    </w:p>
    <w:p w14:paraId="56B3078D" w14:textId="77777777" w:rsidR="003C75C7" w:rsidRPr="00584FE9" w:rsidRDefault="003C75C7" w:rsidP="003C75C7">
      <w:pPr>
        <w:rPr>
          <w:rStyle w:val="StyleUnderline"/>
        </w:rPr>
      </w:pPr>
      <w:r>
        <w:t xml:space="preserve">When the Soviet Union disintegrated in 1991, it all seemed so obvious. Fate had clearly dealt Washington a royal flush. It was victory with a capital V. The United States was, after all, the last standing superpower, after centuries of unceasing great power rivalries on the planet. It had a military beyond compare and no enemy, hardly a "rogue state", on the horizon. It was almost unnerving, such clear sailing into a dominant future, but a moment for the ages nonetheless. </w:t>
      </w:r>
      <w:r w:rsidRPr="00584FE9">
        <w:rPr>
          <w:rStyle w:val="StyleUnderline"/>
        </w:rPr>
        <w:t>Within a decade, pundits in Washington were hailing us as "the dominant power in the world, more dominant than any since Rome".</w:t>
      </w:r>
    </w:p>
    <w:p w14:paraId="2D359A72" w14:textId="77777777" w:rsidR="003C75C7" w:rsidRPr="00584FE9" w:rsidRDefault="003C75C7" w:rsidP="003C75C7">
      <w:pPr>
        <w:rPr>
          <w:rStyle w:val="StyleUnderline"/>
        </w:rPr>
      </w:pPr>
      <w:r>
        <w:t>And here's the odd thing: in a sense, little has changed since then and yet everything seems different</w:t>
      </w:r>
      <w:r w:rsidRPr="00584FE9">
        <w:rPr>
          <w:rStyle w:val="StyleUnderline"/>
        </w:rPr>
        <w:t>. Think of it as the American imperial paradox: everywhere there are now "threats" against our well-being which seem to demand action and yet nowhere are there commensurate enemies to go with them. Everywhere the US military still reigns supreme by almost any measure you might care to apply; and yet - in case the paradox has escaped you - nowhere can it achieve its goals, however modest.</w:t>
      </w:r>
    </w:p>
    <w:p w14:paraId="7C72C24E" w14:textId="77777777" w:rsidR="003C75C7" w:rsidRDefault="003C75C7" w:rsidP="003C75C7">
      <w:r>
        <w:t xml:space="preserve">At one level, the American situation should simply take your breath away. </w:t>
      </w:r>
      <w:proofErr w:type="gramStart"/>
      <w:r>
        <w:t>Never before</w:t>
      </w:r>
      <w:proofErr w:type="gramEnd"/>
      <w:r>
        <w:t xml:space="preserve"> in modern history had there been an arms race of only one or a great power confrontation of only one. And at least in military terms, just as the neoconservatives imagined in those early years of the 21st century, the US remains the "sole superpower" or even "hyperpower" of planet Earth.</w:t>
      </w:r>
    </w:p>
    <w:p w14:paraId="599521B2" w14:textId="77777777" w:rsidR="003C75C7" w:rsidRDefault="003C75C7" w:rsidP="003C75C7">
      <w:r>
        <w:t>The planet's top gun</w:t>
      </w:r>
    </w:p>
    <w:p w14:paraId="493A9124" w14:textId="77777777" w:rsidR="003C75C7" w:rsidRPr="00BF6B02" w:rsidRDefault="003C75C7" w:rsidP="003C75C7">
      <w:pPr>
        <w:rPr>
          <w:u w:val="single"/>
        </w:rPr>
      </w:pPr>
      <w:r w:rsidRPr="00584FE9">
        <w:rPr>
          <w:rStyle w:val="StyleUnderline"/>
        </w:rPr>
        <w:t xml:space="preserve">And yet the more dominant the US military becomes in its ability to destroy and the more its forces are spread across the globe, the more the defeats and semi-defeats pile up, the more the missteps and mistakes grow, the more the strains show, the more the suicides rise, the more the nation's treasure disappears down a black hole - and in response to all of this, the more moves the Pentagon makes. </w:t>
      </w:r>
    </w:p>
    <w:p w14:paraId="66DEE5FF" w14:textId="77777777" w:rsidR="003C75C7" w:rsidRDefault="003C75C7" w:rsidP="003C75C7">
      <w:r>
        <w:t xml:space="preserve">A great power without a significant enemy? You might have to go back to the Roman Empire at its height or some Chinese dynasty in full flower to find anything like it. And yet Osama bin Laden is dead. Al-Qaeda is reportedly a shadow of its former self. The great regional threats of the moment, North Korea and Iran, are regimes held together by baling wire and the suffering of their populaces. The only incipient great power rival on the planet, China, has just launched its first aircraft carrier, a refurbished Ukrainian throwaway from the 1990s on whose deck the country has no planes capable of landing. </w:t>
      </w:r>
    </w:p>
    <w:p w14:paraId="102A5243" w14:textId="77777777" w:rsidR="003C75C7" w:rsidRDefault="003C75C7" w:rsidP="003C75C7">
      <w:r>
        <w:lastRenderedPageBreak/>
        <w:t>The US has 1,000 or more bases around the world; other countries, a handful. The US spends as much on its military as the next 14 powers (mostly allies) combined.</w:t>
      </w:r>
      <w:r w:rsidRPr="00584FE9">
        <w:rPr>
          <w:rStyle w:val="StyleUnderline"/>
        </w:rPr>
        <w:t xml:space="preserve"> In fact, it's investing an estimated $1.45 trillion to produce and operate a single future aircraft, the F-35 - more than any country, the US included, now spends on its national </w:t>
      </w:r>
      <w:proofErr w:type="spellStart"/>
      <w:r w:rsidRPr="00584FE9">
        <w:rPr>
          <w:rStyle w:val="StyleUnderline"/>
        </w:rPr>
        <w:t>defence</w:t>
      </w:r>
      <w:proofErr w:type="spellEnd"/>
      <w:r w:rsidRPr="00584FE9">
        <w:rPr>
          <w:rStyle w:val="StyleUnderline"/>
        </w:rPr>
        <w:t xml:space="preserve"> annually.</w:t>
      </w:r>
    </w:p>
    <w:p w14:paraId="42A29A06" w14:textId="77777777" w:rsidR="003C75C7" w:rsidRDefault="003C75C7" w:rsidP="003C75C7">
      <w:r>
        <w:t xml:space="preserve">The US military is singular in other ways, too. </w:t>
      </w:r>
      <w:r w:rsidRPr="00584FE9">
        <w:rPr>
          <w:rStyle w:val="StyleUnderline"/>
        </w:rPr>
        <w:t>It alone has divided the globe - the complete world - into six "commands</w:t>
      </w:r>
      <w:r>
        <w:t xml:space="preserve">". With (lest anything be left out) an added command, </w:t>
      </w:r>
      <w:proofErr w:type="spellStart"/>
      <w:r>
        <w:t>Stratcom</w:t>
      </w:r>
      <w:proofErr w:type="spellEnd"/>
      <w:r>
        <w:t>, for the heavens and another, recently established, for the only space not previously occupied, cyberspace, where we're already unofficially "at war". No other country on the planet thinks of itself in faintly comparable military terms.</w:t>
      </w:r>
    </w:p>
    <w:p w14:paraId="72FBAF2B" w14:textId="77777777" w:rsidR="003C75C7" w:rsidRDefault="003C75C7" w:rsidP="003C75C7">
      <w:r>
        <w:t>When its high command plans for its future "needs," thanks to Chairman of the Joint Chiefs of Staff General Martin Dempsey, they repair (don't say "retreat") to a military base south of the capital where they argue out their future and war-game various possible crises while striding across a map of the world larger than a basketball court. What other military would come up with such a method?</w:t>
      </w:r>
    </w:p>
    <w:p w14:paraId="3C7C0067" w14:textId="77777777" w:rsidR="003C75C7" w:rsidRPr="00584FE9" w:rsidRDefault="003C75C7" w:rsidP="003C75C7">
      <w:pPr>
        <w:rPr>
          <w:rStyle w:val="StyleUnderline"/>
        </w:rPr>
      </w:pPr>
      <w:r w:rsidRPr="00584FE9">
        <w:rPr>
          <w:rStyle w:val="StyleUnderline"/>
        </w:rPr>
        <w:t xml:space="preserve">The president now has at his command not one, but two private armies. The first is the CIA, which in recent years has been heavily </w:t>
      </w:r>
      <w:proofErr w:type="spellStart"/>
      <w:r w:rsidRPr="00584FE9">
        <w:rPr>
          <w:rStyle w:val="StyleUnderline"/>
        </w:rPr>
        <w:t>militarised</w:t>
      </w:r>
      <w:proofErr w:type="spellEnd"/>
      <w:r w:rsidRPr="00584FE9">
        <w:rPr>
          <w:rStyle w:val="StyleUnderline"/>
        </w:rPr>
        <w:t>, is overseen by a former four-star general (who calls the job "living the dream"</w:t>
      </w:r>
      <w:proofErr w:type="gramStart"/>
      <w:r w:rsidRPr="00584FE9">
        <w:rPr>
          <w:rStyle w:val="StyleUnderline"/>
        </w:rPr>
        <w:t>), and</w:t>
      </w:r>
      <w:proofErr w:type="gramEnd"/>
      <w:r w:rsidRPr="00584FE9">
        <w:rPr>
          <w:rStyle w:val="StyleUnderline"/>
        </w:rPr>
        <w:t xml:space="preserve"> is running its own private assassination campaigns and drone air wars throughout the Greater Middle East. The second is an expanding elite, the Joint Special Operations Command, cocooned inside the US military, members of whom are now deployed to hot spots around the globe.</w:t>
      </w:r>
    </w:p>
    <w:p w14:paraId="7C284BF3" w14:textId="77777777" w:rsidR="003C75C7" w:rsidRDefault="003C75C7" w:rsidP="003C75C7">
      <w:r>
        <w:t>The US Navy, with its 11 nuclear-powered aircraft carrier task forces, is dominant on the global waves in a way that only the British Navy might once have been; and the US Air Force controls the global skies in much of the world in a totally uncontested fashion. (Despite numerous wars and conflicts, the last American plane possibly downed in aerial combat was in the first Gulf War in 1991.) Across much of the global south, there is no sovereign space Washington's drones can't penetrate to kill those judged by the White House to be threats.</w:t>
      </w:r>
    </w:p>
    <w:p w14:paraId="30F6B5FE" w14:textId="77777777" w:rsidR="003C75C7" w:rsidRDefault="003C75C7" w:rsidP="003C75C7">
      <w:r w:rsidRPr="00584FE9">
        <w:rPr>
          <w:rStyle w:val="StyleUnderline"/>
        </w:rPr>
        <w:t xml:space="preserve">In sum, the US is now the sole planetary Top Gun in a way that empire-builders once undoubtedly </w:t>
      </w:r>
      <w:proofErr w:type="spellStart"/>
      <w:r w:rsidRPr="00584FE9">
        <w:rPr>
          <w:rStyle w:val="StyleUnderline"/>
        </w:rPr>
        <w:t>fantasised</w:t>
      </w:r>
      <w:proofErr w:type="spellEnd"/>
      <w:r w:rsidRPr="00584FE9">
        <w:rPr>
          <w:rStyle w:val="StyleUnderline"/>
        </w:rPr>
        <w:t xml:space="preserve"> about, but that none from Genghis Khan on have ever achieved: alone and essentially uncontested on the planet</w:t>
      </w:r>
      <w:r>
        <w:t>. In fact, by every measure (except success), the likes of it has never been seen.</w:t>
      </w:r>
    </w:p>
    <w:p w14:paraId="03B0AFE9" w14:textId="77777777" w:rsidR="003C75C7" w:rsidRDefault="003C75C7" w:rsidP="003C75C7">
      <w:r>
        <w:t>Blindsided by predictably unintended consequences</w:t>
      </w:r>
    </w:p>
    <w:p w14:paraId="2C5940EF" w14:textId="77777777" w:rsidR="003C75C7" w:rsidRPr="00905DE8" w:rsidRDefault="003C75C7" w:rsidP="003C75C7">
      <w:pPr>
        <w:rPr>
          <w:rStyle w:val="StyleUnderline"/>
        </w:rPr>
      </w:pPr>
      <w:r w:rsidRPr="00905DE8">
        <w:rPr>
          <w:rStyle w:val="StyleUnderline"/>
        </w:rPr>
        <w:t xml:space="preserve">By all the usual measuring sticks, the US should be supreme in a historically unprecedented way. And yet it couldn't be more obvious that it's not, that despite all the bases, elite forces, private armies, drones, aircraft carriers, wars, conflicts, strikes, interventions, and clandestine operations, despite a labyrinthine intelligence bureaucracy that never seems to stop growing and into which we pour a minimum of $80bn a year, nothing seems to work out in an imperially satisfying way. It couldn't be more obvious that this is not a glorious dream, but </w:t>
      </w:r>
      <w:proofErr w:type="gramStart"/>
      <w:r w:rsidRPr="00905DE8">
        <w:rPr>
          <w:rStyle w:val="StyleUnderline"/>
        </w:rPr>
        <w:t>some kind of ever-expanding</w:t>
      </w:r>
      <w:proofErr w:type="gramEnd"/>
      <w:r w:rsidRPr="00905DE8">
        <w:rPr>
          <w:rStyle w:val="StyleUnderline"/>
        </w:rPr>
        <w:t xml:space="preserve"> imperial nightmare. </w:t>
      </w:r>
    </w:p>
    <w:p w14:paraId="771CC8A5" w14:textId="77777777" w:rsidR="003C75C7" w:rsidRDefault="003C75C7" w:rsidP="003C75C7">
      <w:r>
        <w:t>This should, of course, have been self-evident since at least early 2004, less than a year after the Bush administration invaded and occupied Iraq, when the roadside bombs started to explode and the suicide bombings to mount, while the comparisons of the US to Rome and of a prospective Pax Americana in the Greater Middle East to the Pax Romana vanished like a morning mist on a blazing day.</w:t>
      </w:r>
    </w:p>
    <w:p w14:paraId="264A4825" w14:textId="77777777" w:rsidR="003C75C7" w:rsidRPr="00BF6B02" w:rsidRDefault="003C75C7" w:rsidP="003C75C7">
      <w:pPr>
        <w:rPr>
          <w:rStyle w:val="StyleUnderline"/>
        </w:rPr>
      </w:pPr>
      <w:r>
        <w:lastRenderedPageBreak/>
        <w:t xml:space="preserve">Still, the wars against relatively small, ill-armed sets of insurgents dragged toward their dismally predictable ends. (It says the world that, after almost 11 years of war, the 2,000th US military death in Afghanistan occurred at the hands of an Afghan "ally" in an "insider attack".) </w:t>
      </w:r>
      <w:r w:rsidRPr="00BF6B02">
        <w:rPr>
          <w:rStyle w:val="StyleUnderline"/>
        </w:rPr>
        <w:t>In those years, Washington continued to be regularly blindsided by the unintended consequences of its military moves. Surprises - none pleasant - became the order of the day and victories proved vanishingly rare.</w:t>
      </w:r>
    </w:p>
    <w:p w14:paraId="0ABE83FE" w14:textId="77777777" w:rsidR="003C75C7" w:rsidRPr="00BF6B02" w:rsidRDefault="003C75C7" w:rsidP="003C75C7">
      <w:pPr>
        <w:rPr>
          <w:rStyle w:val="StyleUnderline"/>
        </w:rPr>
      </w:pPr>
      <w:r w:rsidRPr="00BF6B02">
        <w:rPr>
          <w:rStyle w:val="StyleUnderline"/>
        </w:rPr>
        <w:t xml:space="preserve">One thing seems obvious: a superpower military with unparalleled capabilities for one-way destruction no longer has the more basic ability to impose its will anywhere on the planet. Quite the opposite, US military power has been remarkably discredited globally by the most pitiful of forces. From Pakistan to Honduras, just about anywhere it goes in the old colonial or neocolonial world, in those regions known in the contested Cold War era as the Third World, resistance of one unexpected sort or another </w:t>
      </w:r>
      <w:proofErr w:type="gramStart"/>
      <w:r w:rsidRPr="00BF6B02">
        <w:rPr>
          <w:rStyle w:val="StyleUnderline"/>
        </w:rPr>
        <w:t>arises</w:t>
      </w:r>
      <w:proofErr w:type="gramEnd"/>
      <w:r w:rsidRPr="00BF6B02">
        <w:rPr>
          <w:rStyle w:val="StyleUnderline"/>
        </w:rPr>
        <w:t xml:space="preserve"> and failure ensues in some often long-drawn-out and spectacular fashion.</w:t>
      </w:r>
    </w:p>
    <w:p w14:paraId="49DA64DD" w14:textId="77777777" w:rsidR="003C75C7" w:rsidRDefault="003C75C7" w:rsidP="003C75C7">
      <w:r>
        <w:t xml:space="preserve">Given the lack of enemies - a few thousand jihadis, a small set of minority insurgencies, a couple of feeble regional powers - why this is so, what exactly the force is that prevents Washington's success, remains mysterious. Certainly, it's in some way related to the more than half-century of </w:t>
      </w:r>
      <w:proofErr w:type="spellStart"/>
      <w:r>
        <w:t>decolonisation</w:t>
      </w:r>
      <w:proofErr w:type="spellEnd"/>
      <w:r>
        <w:t xml:space="preserve"> movements, rebellions and insurgencies that were a feature of the previous century.</w:t>
      </w:r>
    </w:p>
    <w:p w14:paraId="5A5C57F6" w14:textId="77777777" w:rsidR="003C75C7" w:rsidRDefault="003C75C7" w:rsidP="003C75C7">
      <w:r>
        <w:t xml:space="preserve">It also has something to do with the way economic heft has spread beyond the US, Europe and Japan - with the rise of the "tigers" in Asia, the explosion of the Chinese and Indian economies, the advances of Brazil and Turkey, and the movement of the planet toward </w:t>
      </w:r>
      <w:proofErr w:type="gramStart"/>
      <w:r>
        <w:t>some kind of genuine</w:t>
      </w:r>
      <w:proofErr w:type="gramEnd"/>
      <w:r>
        <w:t xml:space="preserve"> economic multi-polarity. It may also have something to do with the end of the Cold War, which put an end as well to several centuries of imperial or great power competition and left the sole "victor", it now seems clear, heading toward the exits wreathed in self-congratulation.</w:t>
      </w:r>
    </w:p>
    <w:p w14:paraId="23A764DE" w14:textId="77777777" w:rsidR="003C75C7" w:rsidRDefault="003C75C7" w:rsidP="003C75C7">
      <w:r w:rsidRPr="00BF6B02">
        <w:rPr>
          <w:rStyle w:val="StyleUnderline"/>
        </w:rPr>
        <w:t>Explain it as you will, it's as if the planet itself, or humanity, had somehow been inoculated against the imposition of imperial power, as if it now rejected it whenever and wherever applied.</w:t>
      </w:r>
      <w:r>
        <w:t xml:space="preserve"> In the previous century, it took a half-nation, North Korea, backed by Russian supplies and Chinese troops to fight the US to a draw, or a popular insurgent movement backed by a local power, North Vietnam, backed in turn by the Soviet Union and China to defeat American power. Now, small-scale minority insurgencies, largely using roadside bombs and suicide bombers, are fighting American power to a draw (or worse) with no great power behind them at all.</w:t>
      </w:r>
    </w:p>
    <w:p w14:paraId="67D54CB9" w14:textId="77777777" w:rsidR="003C75C7" w:rsidRPr="00BF6B02" w:rsidRDefault="003C75C7" w:rsidP="003C75C7">
      <w:pPr>
        <w:rPr>
          <w:rStyle w:val="StyleUnderline"/>
        </w:rPr>
      </w:pPr>
      <w:r w:rsidRPr="00BF6B02">
        <w:rPr>
          <w:rStyle w:val="StyleUnderline"/>
        </w:rPr>
        <w:t>Think of the growing force that resists such military might as the equivalent of the "dark matter" in the universe. The evidence is in. We now know (or should know) that it's there, even if we can't see it.</w:t>
      </w:r>
    </w:p>
    <w:p w14:paraId="7CED3842" w14:textId="77777777" w:rsidR="003C75C7" w:rsidRDefault="003C75C7" w:rsidP="003C75C7">
      <w:r>
        <w:t>Washington's wars on autopilot</w:t>
      </w:r>
    </w:p>
    <w:p w14:paraId="33944120" w14:textId="77777777" w:rsidR="003C75C7" w:rsidRDefault="003C75C7" w:rsidP="003C75C7">
      <w:r>
        <w:t xml:space="preserve">After the last decade of military failures, stand-offs and frustrations, you might think that this would be apparent in Washington. After all, the US is now visibly an overextended empire, its sway waning from the Greater Middle East to Latin America, the limits of its power increasingly evident. And yet, here's the curious thing: </w:t>
      </w:r>
      <w:r w:rsidRPr="00BF6B02">
        <w:rPr>
          <w:rStyle w:val="StyleUnderline"/>
        </w:rPr>
        <w:t>two administrations in Washington have drawn none of the obvious conclusions and no matter how the presidential election turns out, it's already clear that, in this regard, nothing will change.</w:t>
      </w:r>
    </w:p>
    <w:p w14:paraId="599339EC" w14:textId="77777777" w:rsidR="003C75C7" w:rsidRPr="00BF6B02" w:rsidRDefault="003C75C7" w:rsidP="003C75C7">
      <w:pPr>
        <w:rPr>
          <w:rStyle w:val="StyleUnderline"/>
        </w:rPr>
      </w:pPr>
      <w:r w:rsidRPr="00BF6B02">
        <w:rPr>
          <w:rStyle w:val="StyleUnderline"/>
        </w:rPr>
        <w:t xml:space="preserve">Even as military power has proven itself a bust again and again, our policymakers have come to rely ever more completely on a military-first response to global problems. In other words, we are not just a classically overextended empire, but also an overwrought one operating on </w:t>
      </w:r>
      <w:proofErr w:type="gramStart"/>
      <w:r w:rsidRPr="00BF6B02">
        <w:rPr>
          <w:rStyle w:val="StyleUnderline"/>
        </w:rPr>
        <w:t xml:space="preserve">some kind of </w:t>
      </w:r>
      <w:proofErr w:type="spellStart"/>
      <w:r w:rsidRPr="00BF6B02">
        <w:rPr>
          <w:rStyle w:val="StyleUnderline"/>
        </w:rPr>
        <w:t>militarised</w:t>
      </w:r>
      <w:proofErr w:type="spellEnd"/>
      <w:proofErr w:type="gramEnd"/>
      <w:r w:rsidRPr="00BF6B02">
        <w:rPr>
          <w:rStyle w:val="StyleUnderline"/>
        </w:rPr>
        <w:t xml:space="preserve"> </w:t>
      </w:r>
      <w:r w:rsidRPr="00BF6B02">
        <w:rPr>
          <w:rStyle w:val="StyleUnderline"/>
        </w:rPr>
        <w:lastRenderedPageBreak/>
        <w:t xml:space="preserve">autopilot. Lacking is a learning curve. By all evidence, it's not just that there isn't one, but that there can't be one. </w:t>
      </w:r>
    </w:p>
    <w:p w14:paraId="0021EFA6" w14:textId="77777777" w:rsidR="003C75C7" w:rsidRPr="00BF6B02" w:rsidRDefault="003C75C7" w:rsidP="003C75C7">
      <w:pPr>
        <w:rPr>
          <w:rStyle w:val="StyleUnderline"/>
        </w:rPr>
      </w:pPr>
      <w:r w:rsidRPr="00BF6B02">
        <w:rPr>
          <w:rStyle w:val="StyleUnderline"/>
        </w:rPr>
        <w:t xml:space="preserve">Washington, it seems, now has only one mode of thought and action, no matter who is at the helm or what the problem may be, and it always involves, directly or indirectly, openly or clandestinely, the application of </w:t>
      </w:r>
      <w:proofErr w:type="spellStart"/>
      <w:r w:rsidRPr="00BF6B02">
        <w:rPr>
          <w:rStyle w:val="StyleUnderline"/>
        </w:rPr>
        <w:t>militarised</w:t>
      </w:r>
      <w:proofErr w:type="spellEnd"/>
      <w:r w:rsidRPr="00BF6B02">
        <w:rPr>
          <w:rStyle w:val="StyleUnderline"/>
        </w:rPr>
        <w:t xml:space="preserve"> force. Nor does it matter that each further application only </w:t>
      </w:r>
      <w:proofErr w:type="spellStart"/>
      <w:r w:rsidRPr="00BF6B02">
        <w:rPr>
          <w:rStyle w:val="StyleUnderline"/>
        </w:rPr>
        <w:t>destabilises</w:t>
      </w:r>
      <w:proofErr w:type="spellEnd"/>
      <w:r w:rsidRPr="00BF6B02">
        <w:rPr>
          <w:rStyle w:val="StyleUnderline"/>
        </w:rPr>
        <w:t xml:space="preserve"> some region yet more or undermines further what once were known as "American interests".</w:t>
      </w:r>
    </w:p>
    <w:p w14:paraId="30F36FC6" w14:textId="77777777" w:rsidR="003C75C7" w:rsidRDefault="003C75C7" w:rsidP="003C75C7">
      <w:r>
        <w:t>Take Libya, as an example. It briefly seemed to count as a rare American military success story: a decisive intervention in support of a rebellion against a brutal dictator - so brutal, in fact, that the CIA previously shipped "terrorist suspects", Islamic rebels fighting against the Gaddafi regime, there for torture. No US casualties resulted, while American and NATO air strikes were decisive in bringing a set of ill-armed, ill-</w:t>
      </w:r>
      <w:proofErr w:type="spellStart"/>
      <w:r>
        <w:t>organised</w:t>
      </w:r>
      <w:proofErr w:type="spellEnd"/>
      <w:r>
        <w:t xml:space="preserve"> rebels to power. </w:t>
      </w:r>
    </w:p>
    <w:p w14:paraId="0613C8D0" w14:textId="77777777" w:rsidR="003C75C7" w:rsidRDefault="003C75C7" w:rsidP="003C75C7">
      <w:r>
        <w:t xml:space="preserve">In the world of unintended consequences, however, the fall of Gaddafi sent Tuareg mercenaries from his militias, armed with high-end weaponry, across the border into Mali. There, when the dust settled, the whole northern part of the country had come unhinged and fallen under the sway of Islamic extremists and al-Qaeda wannabes as other parts of North Africa threatened to </w:t>
      </w:r>
      <w:proofErr w:type="spellStart"/>
      <w:r>
        <w:t>destabilise</w:t>
      </w:r>
      <w:proofErr w:type="spellEnd"/>
      <w:r>
        <w:t>. At the same time, of course, the first American casualties of the intervention occurred when Ambassador Christopher Stevens and three other Americans died in an attack on the Benghazi consulate and a local "safe house".</w:t>
      </w:r>
    </w:p>
    <w:p w14:paraId="400B992C" w14:textId="77777777" w:rsidR="003C75C7" w:rsidRPr="00BF6B02" w:rsidRDefault="003C75C7" w:rsidP="003C75C7">
      <w:pPr>
        <w:rPr>
          <w:rStyle w:val="StyleUnderline"/>
        </w:rPr>
      </w:pPr>
      <w:r w:rsidRPr="00BF6B02">
        <w:rPr>
          <w:rStyle w:val="StyleUnderline"/>
        </w:rPr>
        <w:t>With matters worsening regionally, the response couldn't have been more predictable. As Greg Miller and Craig Whitlock of the Washington Post recently reported, in ongoing secret meetings, the White House is planning for military operations against al-Qaeda-in-the-</w:t>
      </w:r>
      <w:proofErr w:type="spellStart"/>
      <w:r w:rsidRPr="00BF6B02">
        <w:rPr>
          <w:rStyle w:val="StyleUnderline"/>
        </w:rPr>
        <w:t>Magreb</w:t>
      </w:r>
      <w:proofErr w:type="spellEnd"/>
      <w:r w:rsidRPr="00BF6B02">
        <w:rPr>
          <w:rStyle w:val="StyleUnderline"/>
        </w:rPr>
        <w:t xml:space="preserve"> (North Africa), now armed with weaponry pillaged from Gaddafi's stockpiles. These plans evidently include the approach used in Yemen (US special forces on the ground and CIA drone strikes), or a Somalia "formula" (drone strikes, special forces operations, CIA operations and the support of African proxy armies), or even at some point "the possibility of direct US intervention".</w:t>
      </w:r>
    </w:p>
    <w:p w14:paraId="17FFFD03" w14:textId="77777777" w:rsidR="003C75C7" w:rsidRDefault="003C75C7" w:rsidP="003C75C7">
      <w:r>
        <w:t xml:space="preserve">In addition, Eric Schmitt and David Kilpatrick of the New York Times </w:t>
      </w:r>
      <w:proofErr w:type="spellStart"/>
      <w:r>
        <w:t>reportthat</w:t>
      </w:r>
      <w:proofErr w:type="spellEnd"/>
      <w:r>
        <w:t xml:space="preserve"> the Obama administration is "preparing retaliation" against those it believes killed the US ambassador, possibly including "drone strikes, special operations raids like the one that killed Osama bin Laden and joint missions with Libyan authorities". The near certainty that, like the previous intervention, this next set of military actions will only further </w:t>
      </w:r>
      <w:proofErr w:type="spellStart"/>
      <w:r>
        <w:t>destabilise</w:t>
      </w:r>
      <w:proofErr w:type="spellEnd"/>
      <w:r>
        <w:t xml:space="preserve"> the region with yet more unpleasant surprises and unintended consequences hardly seems to matter. Nor does the fact that, in crude form, the results of such acts are known to us ahead of time </w:t>
      </w:r>
      <w:proofErr w:type="gramStart"/>
      <w:r>
        <w:t>have an effect on</w:t>
      </w:r>
      <w:proofErr w:type="gramEnd"/>
      <w:r>
        <w:t xml:space="preserve"> the unstoppable urge to plan and order them. </w:t>
      </w:r>
    </w:p>
    <w:p w14:paraId="529A0F44" w14:textId="77777777" w:rsidR="003C75C7" w:rsidRDefault="003C75C7" w:rsidP="003C75C7">
      <w:r>
        <w:t xml:space="preserve">Such situations are increasingly legion across the Greater Middle East and elsewhere. Take one other tiny example: Iraq, from which, after almost a decade-long military disaster, the "last" US units essentially fled in the middle of the night as 2011 ended. Even in those last moments, the Obama administration and the Pentagon were still trying to keep significant numbers of US troops there (and, in fact, did manage to leave behind possibly several hundred as trainers of elite Iraqi units). </w:t>
      </w:r>
    </w:p>
    <w:p w14:paraId="7B487FDD" w14:textId="77777777" w:rsidR="003C75C7" w:rsidRDefault="003C75C7" w:rsidP="003C75C7">
      <w:r>
        <w:t xml:space="preserve">Meanwhile, Iraq has been supportive of the embattled Syrian regime and drawn ever closer to Iran, even as its own sectarian strife has ratcheted upward. Having watched this unsettling fallout from its last round in the country, according to the New York Times, the US is now negotiating an agreement </w:t>
      </w:r>
      <w:r>
        <w:lastRenderedPageBreak/>
        <w:t xml:space="preserve">"that could result in the return of small units of American soldiers to Iraq on training missions. At the request of the Iraqi government, according to General </w:t>
      </w:r>
      <w:proofErr w:type="spellStart"/>
      <w:r>
        <w:t>Caslen</w:t>
      </w:r>
      <w:proofErr w:type="spellEnd"/>
      <w:r>
        <w:t>, a unit of Army Special Operations soldiers was recently deployed to Iraq to advise on counterterrorism and help with intelligence".</w:t>
      </w:r>
    </w:p>
    <w:p w14:paraId="275E2B29" w14:textId="77777777" w:rsidR="003C75C7" w:rsidRDefault="003C75C7" w:rsidP="003C75C7">
      <w:r>
        <w:t xml:space="preserve">Don't you just want to speak to those negotiators the way you might to a child: No, don't do that! The urge to return to the scene of their previous disaster, however, seems </w:t>
      </w:r>
      <w:proofErr w:type="spellStart"/>
      <w:r>
        <w:t>unstaunchable</w:t>
      </w:r>
      <w:proofErr w:type="spellEnd"/>
      <w:r>
        <w:t xml:space="preserve">. You could offer various explanations for why our policymakers, military and civilian, continue in such a repetitive - and even from an imperial point of view - self-destructive vein in situations where unpleasant surprises are essentially </w:t>
      </w:r>
      <w:proofErr w:type="gramStart"/>
      <w:r>
        <w:t>guaranteed</w:t>
      </w:r>
      <w:proofErr w:type="gramEnd"/>
      <w:r>
        <w:t xml:space="preserve"> and lack of success a given. </w:t>
      </w:r>
      <w:r w:rsidRPr="00BF6B02">
        <w:rPr>
          <w:rStyle w:val="StyleUnderline"/>
        </w:rPr>
        <w:t>Yes, there is the military-industrial complex to be fed. Yes, we are interested in the control of crucial resources, especially energy, and so on.</w:t>
      </w:r>
    </w:p>
    <w:p w14:paraId="62AA90B2" w14:textId="77777777" w:rsidR="003C75C7" w:rsidRPr="00BF6B02" w:rsidRDefault="003C75C7" w:rsidP="003C75C7">
      <w:pPr>
        <w:rPr>
          <w:rStyle w:val="StyleUnderline"/>
        </w:rPr>
      </w:pPr>
      <w:r w:rsidRPr="00BF6B02">
        <w:rPr>
          <w:rStyle w:val="StyleUnderline"/>
        </w:rPr>
        <w:t xml:space="preserve">But it's probably more reasonable to say that a deeply </w:t>
      </w:r>
      <w:proofErr w:type="spellStart"/>
      <w:r w:rsidRPr="00BF6B02">
        <w:rPr>
          <w:rStyle w:val="StyleUnderline"/>
        </w:rPr>
        <w:t>militarised</w:t>
      </w:r>
      <w:proofErr w:type="spellEnd"/>
      <w:r w:rsidRPr="00BF6B02">
        <w:rPr>
          <w:rStyle w:val="StyleUnderline"/>
        </w:rPr>
        <w:t xml:space="preserve"> mindset and the global </w:t>
      </w:r>
      <w:proofErr w:type="spellStart"/>
      <w:r w:rsidRPr="00BF6B02">
        <w:rPr>
          <w:rStyle w:val="StyleUnderline"/>
        </w:rPr>
        <w:t>manoeuvers</w:t>
      </w:r>
      <w:proofErr w:type="spellEnd"/>
      <w:r w:rsidRPr="00BF6B02">
        <w:rPr>
          <w:rStyle w:val="StyleUnderline"/>
        </w:rPr>
        <w:t xml:space="preserve"> that go with it are by now just part of the way of life of a Washington eternally "at war".</w:t>
      </w:r>
      <w:r>
        <w:t xml:space="preserve"> They are the tics of a great power with the equivalent of Tourette's Syndrome. </w:t>
      </w:r>
      <w:r w:rsidRPr="00BF6B02">
        <w:rPr>
          <w:rStyle w:val="StyleUnderline"/>
        </w:rPr>
        <w:t xml:space="preserve">They happen because they can't help but happen, because they are engraved in the policy DNA of our national security </w:t>
      </w:r>
      <w:proofErr w:type="gramStart"/>
      <w:r w:rsidRPr="00BF6B02">
        <w:rPr>
          <w:rStyle w:val="StyleUnderline"/>
        </w:rPr>
        <w:t>complex, and</w:t>
      </w:r>
      <w:proofErr w:type="gramEnd"/>
      <w:r w:rsidRPr="00BF6B02">
        <w:rPr>
          <w:rStyle w:val="StyleUnderline"/>
        </w:rPr>
        <w:t xml:space="preserve"> can evidently no longer be altered. In other words, they can't help themselves.</w:t>
      </w:r>
    </w:p>
    <w:p w14:paraId="447DDD79" w14:textId="77777777" w:rsidR="003C75C7" w:rsidRDefault="003C75C7" w:rsidP="003C75C7">
      <w:r>
        <w:t>That's the only logical conclusion in a world where it has become ever less imaginable to do the obvious, which is far less or nothing at all. (Northern Chad? When did it become crucial to our wellbeing?) Downsizing the mission? Inconceivable. Thinking the unthinkable? Don't even give it a thought!</w:t>
      </w:r>
    </w:p>
    <w:p w14:paraId="2BA63882" w14:textId="77777777" w:rsidR="003C75C7" w:rsidRDefault="003C75C7" w:rsidP="003C75C7">
      <w:r w:rsidRPr="00BF6B02">
        <w:rPr>
          <w:rStyle w:val="StyleUnderline"/>
        </w:rPr>
        <w:t>What remains is, of course, a self-evident formula for disaster on autopilot</w:t>
      </w:r>
      <w:r>
        <w:t>. But don't tell Washington. It won't matter. Its denizens can't take it in.</w:t>
      </w:r>
    </w:p>
    <w:p w14:paraId="22D2ACFE" w14:textId="77777777" w:rsidR="003C75C7" w:rsidRDefault="003C75C7" w:rsidP="003C75C7">
      <w:pPr>
        <w:pStyle w:val="Heading4"/>
      </w:pPr>
      <w:r>
        <w:t xml:space="preserve">the </w:t>
      </w:r>
      <w:proofErr w:type="spellStart"/>
      <w:r>
        <w:t>aff’s</w:t>
      </w:r>
      <w:proofErr w:type="spellEnd"/>
      <w:r>
        <w:t xml:space="preserve"> militarism contributes to the social acceptance of war/state violence and creates a category of hierarchies based on gender, sexuality, race and class – reasserts state power</w:t>
      </w:r>
    </w:p>
    <w:p w14:paraId="074356FB" w14:textId="77777777" w:rsidR="003C75C7" w:rsidRPr="00A87CA1" w:rsidRDefault="003C75C7" w:rsidP="003C75C7">
      <w:pPr>
        <w:rPr>
          <w:b/>
          <w:bCs/>
          <w:sz w:val="26"/>
        </w:rPr>
      </w:pPr>
      <w:r>
        <w:rPr>
          <w:rStyle w:val="Style13ptBold"/>
        </w:rPr>
        <w:t xml:space="preserve">Khalid, researcher and Director of the Bachelor of International Studies </w:t>
      </w:r>
      <w:proofErr w:type="gramStart"/>
      <w:r>
        <w:rPr>
          <w:rStyle w:val="Style13ptBold"/>
        </w:rPr>
        <w:t>program,  Macquarie</w:t>
      </w:r>
      <w:proofErr w:type="gramEnd"/>
      <w:r>
        <w:rPr>
          <w:rStyle w:val="Style13ptBold"/>
        </w:rPr>
        <w:t xml:space="preserve"> University, 2014</w:t>
      </w:r>
    </w:p>
    <w:p w14:paraId="3D6C9255" w14:textId="77777777" w:rsidR="003C75C7" w:rsidRPr="003013A1" w:rsidRDefault="003C75C7" w:rsidP="003C75C7">
      <w:r w:rsidRPr="009914FC">
        <w:t xml:space="preserve">[Maryam, Feminist Perspectives on Militarism and War: Critiques, Contradictions and Collusions, page </w:t>
      </w:r>
      <w:r>
        <w:t>4-5</w:t>
      </w:r>
      <w:r w:rsidRPr="009914FC">
        <w:t>, Accessed from: https://www.academia.edu/7785633/_Feminist_Perspectives_on_Militarism_and_War_Critiques_Contradictions_and_Collusions_in_R._Baksh_and_W._Harcourt_eds._Oxford_Handbook_of_Transnational_Feminist_Movements_Knowledge_Power_and_Social_Change_New_York_Oxford_University_Press_2015_pp._632-650, GDI LNM]</w:t>
      </w:r>
    </w:p>
    <w:p w14:paraId="093694BC" w14:textId="77777777" w:rsidR="003C75C7" w:rsidRPr="00B20319" w:rsidRDefault="003C75C7" w:rsidP="003C75C7">
      <w:pPr>
        <w:rPr>
          <w:u w:val="single"/>
        </w:rPr>
      </w:pPr>
      <w:r w:rsidRPr="00B20319">
        <w:t xml:space="preserve">The patriarchal state is premised on binary gender divisions. These are configured around masculinities and femininities that are also reflected in militarism. Thus, </w:t>
      </w:r>
      <w:r w:rsidRPr="00B20319">
        <w:rPr>
          <w:u w:val="single"/>
        </w:rPr>
        <w:t>the gendered assumptions of patriarchy and militarism inform and reinforce each other</w:t>
      </w:r>
      <w:r w:rsidRPr="00B20319">
        <w:t xml:space="preserve">. </w:t>
      </w:r>
      <w:r w:rsidRPr="00B20319">
        <w:rPr>
          <w:u w:val="single"/>
        </w:rPr>
        <w:t>The assumption that the exertion of power to control others and the use of organized force (the deployment of violence or the threat of violence) are essential to ensure stability is reflected far beyond military and policing institution</w:t>
      </w:r>
      <w:r w:rsidRPr="00B20319">
        <w:t xml:space="preserve">s. </w:t>
      </w:r>
      <w:r w:rsidRPr="00B20319">
        <w:rPr>
          <w:u w:val="single"/>
        </w:rPr>
        <w:t>The assumptions inherent in military values, ideologies, and behaviors are also influential in shaping and structuring broader society in terms of political discourse, socioeconomic organization, and everyday language and relationships. The glorification of military institutions and encounters by the government and mainstream media is one important way this takes place.</w:t>
      </w:r>
    </w:p>
    <w:p w14:paraId="0DF49936" w14:textId="77777777" w:rsidR="003C75C7" w:rsidRPr="00B20319" w:rsidRDefault="003C75C7" w:rsidP="003C75C7">
      <w:pPr>
        <w:rPr>
          <w:b/>
          <w:u w:val="single"/>
        </w:rPr>
      </w:pPr>
      <w:r w:rsidRPr="00B20319">
        <w:lastRenderedPageBreak/>
        <w:t xml:space="preserve">Feminists have shown that </w:t>
      </w:r>
      <w:r w:rsidRPr="00B20319">
        <w:rPr>
          <w:u w:val="single"/>
        </w:rPr>
        <w:t>patriarchal and sexist institutions and structures are hallmarks of highly militarized societies</w:t>
      </w:r>
      <w:r w:rsidRPr="00B20319">
        <w:t xml:space="preserve"> (Reardon 1996). Militarized states and societies are </w:t>
      </w:r>
      <w:r w:rsidRPr="00B20319">
        <w:rPr>
          <w:u w:val="single"/>
        </w:rPr>
        <w:t>shaped around the notion that social stability is best achieved through hierarchical gender relations typical of military institutions and practices.</w:t>
      </w:r>
      <w:r w:rsidRPr="00B20319">
        <w:t xml:space="preserve"> Indeed, gendered relations of power are (re)produced beyond state institutions. For example, the heterosexual male-headed family unit has been a vital part of the defense of the nation and its security interests in militarized societies (Horn 2010, 59–60). </w:t>
      </w:r>
      <w:r w:rsidRPr="00B20319">
        <w:rPr>
          <w:b/>
          <w:u w:val="single"/>
        </w:rPr>
        <w:t>Social acceptance of war and state violence as necessary is (re)produced in nonstate or military arenas through the glorification of war, the valorization of aggressive masculinities, and the presentation of these as natural and necessary.</w:t>
      </w:r>
    </w:p>
    <w:p w14:paraId="7BA666D5" w14:textId="77777777" w:rsidR="003C75C7" w:rsidRPr="00B20319" w:rsidRDefault="003C75C7" w:rsidP="003C75C7">
      <w:r w:rsidRPr="00B20319">
        <w:t xml:space="preserve">Cynthia Enloe points out that militarism “affects not just the executives and factory floor workers who make fighter planes, landmines and intercontinental missiles, but also the employees of food companies, toy companies, clothing companies, film studios, stock brokerages and advertising agencies” (2000, 2). Thus, </w:t>
      </w:r>
      <w:r w:rsidRPr="00B20319">
        <w:rPr>
          <w:u w:val="single"/>
        </w:rPr>
        <w:t xml:space="preserve">the language, ideas, and relationships associated with militarism operate in the seemingly mundane, apolitical, and </w:t>
      </w:r>
      <w:proofErr w:type="spellStart"/>
      <w:r w:rsidRPr="00B20319">
        <w:rPr>
          <w:u w:val="single"/>
        </w:rPr>
        <w:t>everyday</w:t>
      </w:r>
      <w:proofErr w:type="spellEnd"/>
      <w:r w:rsidRPr="00B20319">
        <w:t xml:space="preserve">. </w:t>
      </w:r>
      <w:r w:rsidRPr="00B20319">
        <w:rPr>
          <w:u w:val="single"/>
        </w:rPr>
        <w:t>Sports and other competitive activities demonstrate this, employing references to the annihilation and obliteration of the Other</w:t>
      </w:r>
      <w:r w:rsidRPr="00B20319">
        <w:t xml:space="preserve">. Enloe’s interrogation of the reasoning behind the decision to add weapons-shaped pasta to Heinz canned soup points to the unproblematized acceptance of militarized imagery far beyond military institutions (Enloe 2000). </w:t>
      </w:r>
      <w:r w:rsidRPr="00B20319">
        <w:rPr>
          <w:u w:val="single"/>
        </w:rPr>
        <w:t>War, aggression, and violence are presented as an innate expression of masculinity by male bodies in popular culture</w:t>
      </w:r>
      <w:r w:rsidRPr="00B20319">
        <w:t>.</w:t>
      </w:r>
    </w:p>
    <w:p w14:paraId="39C3FEC1" w14:textId="77777777" w:rsidR="003C75C7" w:rsidRPr="00B20319" w:rsidRDefault="003C75C7" w:rsidP="003C75C7">
      <w:r w:rsidRPr="00B20319">
        <w:t xml:space="preserve">The </w:t>
      </w:r>
      <w:proofErr w:type="gramStart"/>
      <w:r w:rsidRPr="00B20319">
        <w:t xml:space="preserve">aforementioned </w:t>
      </w:r>
      <w:r w:rsidRPr="00B20319">
        <w:rPr>
          <w:u w:val="single"/>
        </w:rPr>
        <w:t>narrow</w:t>
      </w:r>
      <w:proofErr w:type="gramEnd"/>
      <w:r w:rsidRPr="00B20319">
        <w:rPr>
          <w:u w:val="single"/>
        </w:rPr>
        <w:t xml:space="preserve"> constructions of masculinity and femininity have become accepted as common sense and are essential to rather than simply a product of elite politics and the military-industrial complex</w:t>
      </w:r>
      <w:r w:rsidRPr="00B20319">
        <w:t>. Enloe, writing in the 1980s, demonstrated that it was vital to the militaristic project to ensure a large proportion of men who accepted the warrior or protector role (Enloe 1983). While gender roles have transformed both in the military and wider society (particularly in developed militarized societies), with women taking on combat roles, the privileging of masculinities over femininities remains central to both the military and militarism (Peterson 2010).</w:t>
      </w:r>
    </w:p>
    <w:p w14:paraId="2F10F1E1" w14:textId="77777777" w:rsidR="003C75C7" w:rsidRPr="00B20319" w:rsidRDefault="003C75C7" w:rsidP="003C75C7">
      <w:r w:rsidRPr="00B20319">
        <w:rPr>
          <w:u w:val="single"/>
        </w:rPr>
        <w:t>The widespread use of militaristic language outside of military contexts and the minimization of the effects of violence that accompany this are indications of societal acceptance of militarism.</w:t>
      </w:r>
      <w:r w:rsidRPr="00B20319">
        <w:t xml:space="preserve"> </w:t>
      </w:r>
      <w:r w:rsidRPr="00B20319">
        <w:rPr>
          <w:u w:val="single"/>
        </w:rPr>
        <w:t>The results of the violence of militarism are also made tolerable through a process of sanitization</w:t>
      </w:r>
      <w:r w:rsidRPr="00B20319">
        <w:t xml:space="preserve">. For example, </w:t>
      </w:r>
      <w:r w:rsidRPr="00B20319">
        <w:rPr>
          <w:u w:val="single"/>
        </w:rPr>
        <w:t xml:space="preserve">Carol Cohn argues that the euphemistic terms clean bombs, collateral damage, and peacekeeping missiles are examples of the inverted meanings of military doublespeak that obfuscates the </w:t>
      </w:r>
      <w:proofErr w:type="gramStart"/>
      <w:r w:rsidRPr="00B20319">
        <w:rPr>
          <w:u w:val="single"/>
        </w:rPr>
        <w:t>often devastating</w:t>
      </w:r>
      <w:proofErr w:type="gramEnd"/>
      <w:r w:rsidRPr="00B20319">
        <w:rPr>
          <w:u w:val="single"/>
        </w:rPr>
        <w:t xml:space="preserve"> material impacts of war</w:t>
      </w:r>
      <w:r w:rsidRPr="00B20319">
        <w:t xml:space="preserve"> (1987; 1990, 33– 35).</w:t>
      </w:r>
    </w:p>
    <w:p w14:paraId="381C0E52" w14:textId="77777777" w:rsidR="003C75C7" w:rsidRPr="00B20319" w:rsidRDefault="003C75C7" w:rsidP="003C75C7">
      <w:r w:rsidRPr="00B20319">
        <w:rPr>
          <w:b/>
          <w:u w:val="single"/>
        </w:rPr>
        <w:t xml:space="preserve">The importance of militarism as a key institution of the state also lies in its role in constructing national interest. Inherent in this is the creation and deployment of identity categories and hierarchies in which gender, sexuality, race, and class converge to reflect a binary of us–them both within and outside the state. The construction of these identity categories (re)produce the concern with being able to assert power (us over them, masculine over feminine) that lies at the heart of militarism. </w:t>
      </w:r>
      <w:r w:rsidRPr="00B20319">
        <w:t xml:space="preserve">International politics also plays a role here because the </w:t>
      </w:r>
      <w:r w:rsidRPr="00B20319">
        <w:rPr>
          <w:u w:val="single"/>
        </w:rPr>
        <w:t xml:space="preserve">national interest is constructed in part through interstate engagements in the international arena. Thus, hierarchical power relations and structures (of gender, race, and economics) are mutually reinforced across the domestic and international and are reflected in national interests </w:t>
      </w:r>
      <w:r w:rsidRPr="00B20319">
        <w:t>(Horn 2010).</w:t>
      </w:r>
    </w:p>
    <w:p w14:paraId="275E2181" w14:textId="77777777" w:rsidR="003C75C7" w:rsidRDefault="003C75C7" w:rsidP="003C75C7">
      <w:pPr>
        <w:rPr>
          <w:u w:val="single"/>
        </w:rPr>
      </w:pPr>
      <w:r w:rsidRPr="00B20319">
        <w:t xml:space="preserve">Delimiting what counts as us and them in both the domestic and international arenas is itself gendered (and often racialized), marking out what is acceptable performance of masculinity and of femininity and </w:t>
      </w:r>
      <w:r w:rsidRPr="00B20319">
        <w:lastRenderedPageBreak/>
        <w:t xml:space="preserve">which bodies can legitimately perform such behaviors. Nationalist identity making not only constructs us but also the Other as the enemy and perpetuates the very notion of (in)security that legitimizes militarism. </w:t>
      </w:r>
      <w:r w:rsidRPr="00B20319">
        <w:rPr>
          <w:u w:val="single"/>
        </w:rPr>
        <w:t>In times of war</w:t>
      </w:r>
      <w:proofErr w:type="gramStart"/>
      <w:r w:rsidRPr="00B20319">
        <w:rPr>
          <w:u w:val="single"/>
        </w:rPr>
        <w:t>, in particular, this</w:t>
      </w:r>
      <w:proofErr w:type="gramEnd"/>
      <w:r w:rsidRPr="00B20319">
        <w:rPr>
          <w:u w:val="single"/>
        </w:rPr>
        <w:t xml:space="preserve"> is reflected in the construction of a </w:t>
      </w:r>
      <w:proofErr w:type="spellStart"/>
      <w:r w:rsidRPr="00B20319">
        <w:rPr>
          <w:u w:val="single"/>
        </w:rPr>
        <w:t>homefront</w:t>
      </w:r>
      <w:proofErr w:type="spellEnd"/>
      <w:r w:rsidRPr="00B20319">
        <w:rPr>
          <w:u w:val="single"/>
        </w:rPr>
        <w:t xml:space="preserve"> in support of the national interest, which reflects highly gendered and heteronormative understandings of men, women, children, and the family unit. Thus, the characteristics and behaviors of us–them versus the enemy are based on dominant male and female stereotypes and the concomitant division of roles such as the masculine protector and feminine victim. The identities and hierarchies central to militarism are, in feminist analysis, always gendered in that they rely on and reproduce a binary division between acceptable masculine and feminine roles.</w:t>
      </w:r>
    </w:p>
    <w:p w14:paraId="613810CD" w14:textId="77777777" w:rsidR="003C75C7" w:rsidRDefault="003C75C7" w:rsidP="003C75C7">
      <w:pPr>
        <w:pStyle w:val="Heading4"/>
      </w:pPr>
      <w:r>
        <w:t>America’s uncontested military allows for freedom to act without resistance and construct a threat in response to failures</w:t>
      </w:r>
    </w:p>
    <w:p w14:paraId="3EE9787E" w14:textId="77777777" w:rsidR="003C75C7" w:rsidRPr="000F3AF3" w:rsidRDefault="003C75C7" w:rsidP="003C75C7">
      <w:pPr>
        <w:tabs>
          <w:tab w:val="left" w:pos="2300"/>
        </w:tabs>
        <w:rPr>
          <w:rStyle w:val="Style13ptBold"/>
        </w:rPr>
      </w:pPr>
      <w:r w:rsidRPr="000F3AF3">
        <w:rPr>
          <w:rStyle w:val="Style13ptBold"/>
        </w:rPr>
        <w:t>Engelhardt, American Empire Project, co-founder, 2012</w:t>
      </w:r>
    </w:p>
    <w:p w14:paraId="1DC04275" w14:textId="77777777" w:rsidR="003C75C7" w:rsidRDefault="003C75C7" w:rsidP="003C75C7">
      <w:pPr>
        <w:tabs>
          <w:tab w:val="left" w:pos="2300"/>
        </w:tabs>
      </w:pPr>
      <w:r>
        <w:t xml:space="preserve">(Tom, October 12 2012, Aljazeera, “Overwrought empire: The discrediting of US military power”, accessed at </w:t>
      </w:r>
      <w:hyperlink r:id="rId143" w:history="1">
        <w:r w:rsidRPr="00321434">
          <w:rPr>
            <w:rStyle w:val="Hyperlink"/>
          </w:rPr>
          <w:t>https://www.aljazeera.com/indepth/opinion/2012/10/20121010104331399712.html on 7/15/18</w:t>
        </w:r>
      </w:hyperlink>
      <w:r>
        <w:t>, GDI–LK)</w:t>
      </w:r>
    </w:p>
    <w:p w14:paraId="73C23D52" w14:textId="77777777" w:rsidR="003C75C7" w:rsidRDefault="003C75C7" w:rsidP="003C75C7">
      <w:r>
        <w:t xml:space="preserve">And here's the odd thing: in a sense, </w:t>
      </w:r>
      <w:r w:rsidRPr="00B03251">
        <w:rPr>
          <w:rStyle w:val="StyleUnderline"/>
        </w:rPr>
        <w:t>little has changed since then and yet everything seems different. Think of it as the American imperial paradox: everywhere there are now "threats" against our well-being which seem to demand action and yet nowhere are there commensurate enemies to go with them.</w:t>
      </w:r>
      <w:r>
        <w:t xml:space="preserve"> </w:t>
      </w:r>
    </w:p>
    <w:p w14:paraId="7DB7632E" w14:textId="77777777" w:rsidR="003C75C7" w:rsidRDefault="003C75C7" w:rsidP="003C75C7">
      <w:pPr>
        <w:rPr>
          <w:rStyle w:val="StyleUnderline"/>
        </w:rPr>
      </w:pPr>
      <w:r>
        <w:t xml:space="preserve">At one level, the American situation should simply take your breath away. </w:t>
      </w:r>
      <w:proofErr w:type="gramStart"/>
      <w:r w:rsidRPr="00B03251">
        <w:rPr>
          <w:rStyle w:val="StyleUnderline"/>
        </w:rPr>
        <w:t>Never before</w:t>
      </w:r>
      <w:proofErr w:type="gramEnd"/>
      <w:r w:rsidRPr="00B03251">
        <w:rPr>
          <w:rStyle w:val="StyleUnderline"/>
        </w:rPr>
        <w:t xml:space="preserve"> in modern history had there been an arms race of only one or a great power confrontation of only one.</w:t>
      </w:r>
      <w:r>
        <w:t xml:space="preserve"> And at least in military terms, just as the neoconservatives imagined in those early years of the 21st century, </w:t>
      </w:r>
      <w:r w:rsidRPr="00B03251">
        <w:rPr>
          <w:rStyle w:val="StyleUnderline"/>
        </w:rPr>
        <w:t>the US remains the "sole superpower" or even "hyperpower" of planet Earth.</w:t>
      </w:r>
    </w:p>
    <w:p w14:paraId="7F64C73B" w14:textId="77777777" w:rsidR="003C75C7" w:rsidRDefault="003C75C7" w:rsidP="003C75C7">
      <w:r>
        <w:t>The planet's top gun</w:t>
      </w:r>
    </w:p>
    <w:p w14:paraId="583C1573" w14:textId="77777777" w:rsidR="003C75C7" w:rsidRDefault="003C75C7" w:rsidP="003C75C7">
      <w:r>
        <w:t xml:space="preserve">And yet </w:t>
      </w:r>
      <w:r w:rsidRPr="00B03251">
        <w:rPr>
          <w:rStyle w:val="StyleUnderline"/>
        </w:rPr>
        <w:t xml:space="preserve">the more dominant the US military becomes in its ability to destroy and the more its forces are spread across the globe, the more the defeats and semi-defeats pile up, the more the missteps and mistakes grow, the more the strains show, the more the suicides rise, the more the nation's treasure disappears down a black hole </w:t>
      </w:r>
      <w:r>
        <w:rPr>
          <w:rStyle w:val="StyleUnderline"/>
        </w:rPr>
        <w:t>-</w:t>
      </w:r>
      <w:r w:rsidRPr="00B03251">
        <w:rPr>
          <w:rStyle w:val="StyleUnderline"/>
        </w:rPr>
        <w:t>and in response to all of this, the more moves the Pentagon makes.</w:t>
      </w:r>
      <w:r>
        <w:t xml:space="preserve"> </w:t>
      </w:r>
    </w:p>
    <w:p w14:paraId="140FAFBA" w14:textId="77777777" w:rsidR="003C75C7" w:rsidRDefault="003C75C7" w:rsidP="003C75C7">
      <w:r w:rsidRPr="00B03251">
        <w:rPr>
          <w:rStyle w:val="StyleUnderline"/>
        </w:rPr>
        <w:t xml:space="preserve">A great power without a significant enemy? </w:t>
      </w:r>
      <w:r>
        <w:t xml:space="preserve">You might have to go back to the Roman Empire at its height or some Chinese dynasty in full flower to find anything like it. And yet </w:t>
      </w:r>
      <w:r w:rsidRPr="00B03251">
        <w:rPr>
          <w:rStyle w:val="StyleUnderline"/>
        </w:rPr>
        <w:t>Osama bin Laden is dead. Al-Qaeda is reportedly a shadow of its former self. The great regional threats of the moment, North Korea and Iran, are regimes held together by baling wire and the suffering of their populaces. The only incipient great power rival on the planet, China, has just launched its first aircraft carrier, a refurbished Ukrainian throwaway</w:t>
      </w:r>
      <w:r>
        <w:t xml:space="preserve"> from the 1990s on whose deck the country has no planes capable of landing. </w:t>
      </w:r>
    </w:p>
    <w:p w14:paraId="38D528F8" w14:textId="77777777" w:rsidR="003C75C7" w:rsidRDefault="003C75C7" w:rsidP="003C75C7">
      <w:r w:rsidRPr="00B03251">
        <w:rPr>
          <w:rStyle w:val="StyleUnderline"/>
        </w:rPr>
        <w:t>The US has 1,000 or more bases around the world; other countries, a handful. The US spends as much on its military as the next 14 powers (mostly allies) combined.</w:t>
      </w:r>
      <w:r>
        <w:t xml:space="preserve"> In fact, </w:t>
      </w:r>
      <w:r w:rsidRPr="00B03251">
        <w:rPr>
          <w:rStyle w:val="StyleUnderline"/>
        </w:rPr>
        <w:t xml:space="preserve">it's investing an estimated $1.45 trillion to produce and operate a single future aircraft, the F-35 </w:t>
      </w:r>
      <w:r>
        <w:rPr>
          <w:rStyle w:val="StyleUnderline"/>
        </w:rPr>
        <w:t>-</w:t>
      </w:r>
      <w:r w:rsidRPr="00B03251">
        <w:rPr>
          <w:rStyle w:val="StyleUnderline"/>
        </w:rPr>
        <w:t>more than any country</w:t>
      </w:r>
      <w:r>
        <w:t xml:space="preserve">, the US included, now spends on its national </w:t>
      </w:r>
      <w:proofErr w:type="spellStart"/>
      <w:r>
        <w:t>defence</w:t>
      </w:r>
      <w:proofErr w:type="spellEnd"/>
      <w:r>
        <w:t xml:space="preserve"> annually.</w:t>
      </w:r>
    </w:p>
    <w:p w14:paraId="649186FC" w14:textId="77777777" w:rsidR="003C75C7" w:rsidRDefault="003C75C7" w:rsidP="003C75C7">
      <w:pPr>
        <w:rPr>
          <w:rStyle w:val="StyleUnderline"/>
        </w:rPr>
      </w:pPr>
      <w:r w:rsidRPr="00B03251">
        <w:rPr>
          <w:rStyle w:val="StyleUnderline"/>
        </w:rPr>
        <w:t xml:space="preserve">The US military is singular in other ways, too. It alone has divided the globe </w:t>
      </w:r>
      <w:r>
        <w:rPr>
          <w:rStyle w:val="StyleUnderline"/>
        </w:rPr>
        <w:t>-</w:t>
      </w:r>
      <w:r w:rsidRPr="00B03251">
        <w:rPr>
          <w:rStyle w:val="StyleUnderline"/>
        </w:rPr>
        <w:t xml:space="preserve">the complete world </w:t>
      </w:r>
      <w:r>
        <w:rPr>
          <w:rStyle w:val="StyleUnderline"/>
        </w:rPr>
        <w:t>-</w:t>
      </w:r>
      <w:r w:rsidRPr="00B03251">
        <w:rPr>
          <w:rStyle w:val="StyleUnderline"/>
        </w:rPr>
        <w:t>into six "commands".</w:t>
      </w:r>
      <w:r>
        <w:t xml:space="preserve"> With (lest anything be left out) an added command, </w:t>
      </w:r>
      <w:proofErr w:type="spellStart"/>
      <w:r w:rsidRPr="00B03251">
        <w:rPr>
          <w:rStyle w:val="StyleUnderline"/>
        </w:rPr>
        <w:t>Stratcom</w:t>
      </w:r>
      <w:proofErr w:type="spellEnd"/>
      <w:r>
        <w:t xml:space="preserve">, for the heavens and </w:t>
      </w:r>
      <w:r>
        <w:lastRenderedPageBreak/>
        <w:t xml:space="preserve">another, </w:t>
      </w:r>
      <w:r w:rsidRPr="00B03251">
        <w:rPr>
          <w:rStyle w:val="StyleUnderline"/>
        </w:rPr>
        <w:t>recently established,</w:t>
      </w:r>
      <w:r>
        <w:t xml:space="preserve"> for the only space not previously occupied</w:t>
      </w:r>
      <w:r w:rsidRPr="00B03251">
        <w:rPr>
          <w:rStyle w:val="StyleUnderline"/>
        </w:rPr>
        <w:t>, cyberspace, where we're already unofficially "at war". No other country on the planet thinks of itself in faintly comparable military terms.</w:t>
      </w:r>
    </w:p>
    <w:p w14:paraId="3DF46A08" w14:textId="77777777" w:rsidR="003C75C7" w:rsidRDefault="003C75C7" w:rsidP="003C75C7">
      <w:r w:rsidRPr="00B03251">
        <w:rPr>
          <w:rStyle w:val="StyleUnderline"/>
        </w:rPr>
        <w:t>When its high command plans for its future "needs</w:t>
      </w:r>
      <w:r>
        <w:t xml:space="preserve">," thanks to Chairman of the Joint Chiefs of Staff General Martin Dempsey, </w:t>
      </w:r>
      <w:r w:rsidRPr="00B03251">
        <w:rPr>
          <w:rStyle w:val="StyleUnderline"/>
        </w:rPr>
        <w:t>they repair (don't say "retreat") to a military base south of the capital where they argue out their future and war-game various possible crises</w:t>
      </w:r>
      <w:r>
        <w:t xml:space="preserve"> while striding across a map of the world larger than a basketball court. What other military would come up with such a method?</w:t>
      </w:r>
    </w:p>
    <w:p w14:paraId="649491BE" w14:textId="77777777" w:rsidR="003C75C7" w:rsidRDefault="003C75C7" w:rsidP="003C75C7">
      <w:pPr>
        <w:rPr>
          <w:rStyle w:val="StyleUnderline"/>
        </w:rPr>
      </w:pPr>
      <w:r w:rsidRPr="00B03251">
        <w:rPr>
          <w:rStyle w:val="StyleUnderline"/>
        </w:rPr>
        <w:t>The president now has</w:t>
      </w:r>
      <w:r>
        <w:t xml:space="preserve"> at his command not one, but </w:t>
      </w:r>
      <w:r w:rsidRPr="00B03251">
        <w:rPr>
          <w:rStyle w:val="StyleUnderline"/>
        </w:rPr>
        <w:t xml:space="preserve">two private armies. The first is the CIA, which in recent years has been heavily </w:t>
      </w:r>
      <w:proofErr w:type="spellStart"/>
      <w:r w:rsidRPr="00B03251">
        <w:rPr>
          <w:rStyle w:val="StyleUnderline"/>
        </w:rPr>
        <w:t>militarised</w:t>
      </w:r>
      <w:proofErr w:type="spellEnd"/>
      <w:r w:rsidRPr="00B03251">
        <w:rPr>
          <w:rStyle w:val="StyleUnderline"/>
        </w:rPr>
        <w:t>, is overseen by a former four-star general</w:t>
      </w:r>
      <w:r>
        <w:t xml:space="preserve"> (who calls the job "living the dream"</w:t>
      </w:r>
      <w:proofErr w:type="gramStart"/>
      <w:r>
        <w:t xml:space="preserve">), </w:t>
      </w:r>
      <w:r w:rsidRPr="00B03251">
        <w:rPr>
          <w:rStyle w:val="StyleUnderline"/>
        </w:rPr>
        <w:t>and</w:t>
      </w:r>
      <w:proofErr w:type="gramEnd"/>
      <w:r w:rsidRPr="00B03251">
        <w:rPr>
          <w:rStyle w:val="StyleUnderline"/>
        </w:rPr>
        <w:t xml:space="preserve"> is running its own private assassination campaigns and drone air wars throughout the Greater Middle East. The second is an expanding elite, the Joint Special Operations Command, cocooned inside the US military, members of whom are now deployed to hot spots around the globe.</w:t>
      </w:r>
    </w:p>
    <w:p w14:paraId="32A801E3" w14:textId="77777777" w:rsidR="003C75C7" w:rsidRDefault="003C75C7" w:rsidP="003C75C7">
      <w:pPr>
        <w:rPr>
          <w:rStyle w:val="StyleUnderline"/>
        </w:rPr>
      </w:pPr>
      <w:r w:rsidRPr="00B03251">
        <w:rPr>
          <w:rStyle w:val="StyleUnderline"/>
        </w:rPr>
        <w:t>The US Navy, with its 11 nuclear-powered aircraft carrier task forces, is dominant on the global waves</w:t>
      </w:r>
      <w:r>
        <w:t xml:space="preserve"> in a way that only the British Navy might once have been; </w:t>
      </w:r>
      <w:r w:rsidRPr="00B03251">
        <w:rPr>
          <w:rStyle w:val="StyleUnderline"/>
        </w:rPr>
        <w:t>and the US Air Force controls the global skies in much of the world in a totally uncontested fashion.</w:t>
      </w:r>
      <w:r>
        <w:t xml:space="preserve"> (Despite numerous wars and conflicts, the last American plane possibly downed in aerial combat was in the first Gulf War in 1991.) </w:t>
      </w:r>
      <w:r w:rsidRPr="00B03251">
        <w:rPr>
          <w:rStyle w:val="StyleUnderline"/>
        </w:rPr>
        <w:t>Across much of the global south, there is no sovereign space Washington's drones can't penetrate to kill those judged by the White House to be threats.</w:t>
      </w:r>
    </w:p>
    <w:p w14:paraId="725D2F76" w14:textId="77777777" w:rsidR="003C75C7" w:rsidRDefault="003C75C7" w:rsidP="003C75C7">
      <w:pPr>
        <w:rPr>
          <w:rStyle w:val="StyleUnderline"/>
        </w:rPr>
      </w:pPr>
      <w:r>
        <w:t xml:space="preserve">In sum, </w:t>
      </w:r>
      <w:r w:rsidRPr="00B03251">
        <w:rPr>
          <w:rStyle w:val="StyleUnderline"/>
        </w:rPr>
        <w:t>the US is now</w:t>
      </w:r>
      <w:r>
        <w:t xml:space="preserve"> the sole planetary Top Gun in a way that empire-builders once undoubtedly </w:t>
      </w:r>
      <w:proofErr w:type="spellStart"/>
      <w:r>
        <w:t>fantasised</w:t>
      </w:r>
      <w:proofErr w:type="spellEnd"/>
      <w:r>
        <w:t xml:space="preserve"> about, but that none from Genghis Khan on have ever achieved: </w:t>
      </w:r>
      <w:r w:rsidRPr="00B03251">
        <w:rPr>
          <w:rStyle w:val="StyleUnderline"/>
        </w:rPr>
        <w:t>alone and essentially uncontested on the planet. In fact, by every measure (except success), the likes of it has never been seen.</w:t>
      </w:r>
    </w:p>
    <w:p w14:paraId="7BF2C570" w14:textId="77777777" w:rsidR="003C75C7" w:rsidRPr="00E27FA5" w:rsidRDefault="003C75C7" w:rsidP="003C75C7">
      <w:pPr>
        <w:pStyle w:val="Heading4"/>
      </w:pPr>
      <w:r>
        <w:t>Militarism is deeply engraved in America society – means militarized force is the only solution justifying intervention and destabilization</w:t>
      </w:r>
    </w:p>
    <w:p w14:paraId="2B8D5865" w14:textId="77777777" w:rsidR="003C75C7" w:rsidRPr="000F3AF3" w:rsidRDefault="003C75C7" w:rsidP="003C75C7">
      <w:pPr>
        <w:tabs>
          <w:tab w:val="left" w:pos="2300"/>
        </w:tabs>
        <w:rPr>
          <w:rStyle w:val="Style13ptBold"/>
        </w:rPr>
      </w:pPr>
      <w:r w:rsidRPr="000F3AF3">
        <w:rPr>
          <w:rStyle w:val="Style13ptBold"/>
        </w:rPr>
        <w:t>Engelhardt, American Empire Project, co-founder, 2012</w:t>
      </w:r>
    </w:p>
    <w:p w14:paraId="6884D429" w14:textId="77777777" w:rsidR="003C75C7" w:rsidRDefault="003C75C7" w:rsidP="003C75C7">
      <w:pPr>
        <w:tabs>
          <w:tab w:val="left" w:pos="2300"/>
        </w:tabs>
      </w:pPr>
      <w:r>
        <w:t xml:space="preserve">(Tom, October 12 2012, Aljazeera, “Overwrought empire: The discrediting of US military power”, accessed at </w:t>
      </w:r>
      <w:hyperlink r:id="rId144" w:history="1">
        <w:r w:rsidRPr="00321434">
          <w:rPr>
            <w:rStyle w:val="Hyperlink"/>
          </w:rPr>
          <w:t>https://www.aljazeera.com/indepth/opinion/2012/10/20121010104331399712.html on 7/15/18</w:t>
        </w:r>
      </w:hyperlink>
      <w:r>
        <w:t>, GDI–LK)</w:t>
      </w:r>
    </w:p>
    <w:p w14:paraId="4ACC0EF2" w14:textId="77777777" w:rsidR="003C75C7" w:rsidRDefault="003C75C7" w:rsidP="003C75C7">
      <w:pPr>
        <w:rPr>
          <w:rStyle w:val="StyleUnderline"/>
        </w:rPr>
      </w:pPr>
      <w:r w:rsidRPr="002A5A87">
        <w:t>After the last decade of military failures, stand-offs and frustrations</w:t>
      </w:r>
      <w:r>
        <w:t xml:space="preserve">, you might think that this would be apparent in Washington. After all, </w:t>
      </w:r>
      <w:r w:rsidRPr="002A5A87">
        <w:rPr>
          <w:rStyle w:val="StyleUnderline"/>
        </w:rPr>
        <w:t xml:space="preserve">the US is now visibly an overextended empire, its sway waning from the Greater Middle East to Latin America, the limits of its power increasingly evident. </w:t>
      </w:r>
      <w:r>
        <w:t xml:space="preserve">And yet, here's the curious thing: </w:t>
      </w:r>
      <w:r w:rsidRPr="002A5A87">
        <w:rPr>
          <w:rStyle w:val="StyleUnderline"/>
        </w:rPr>
        <w:t>two administrations in Washington have drawn none of the obvious conclusions and no matter how the presidential election turns out, it's already clear that, in this regard, nothing will change.</w:t>
      </w:r>
    </w:p>
    <w:p w14:paraId="116642E4" w14:textId="77777777" w:rsidR="003C75C7" w:rsidRDefault="003C75C7" w:rsidP="003C75C7">
      <w:pPr>
        <w:rPr>
          <w:rStyle w:val="StyleUnderline"/>
        </w:rPr>
      </w:pPr>
      <w:r>
        <w:t xml:space="preserve">Even as military power has proven itself a bust again and again, our </w:t>
      </w:r>
      <w:r w:rsidRPr="002A5A87">
        <w:rPr>
          <w:rStyle w:val="StyleUnderline"/>
        </w:rPr>
        <w:t>policymakers have come to rely ever more completely on a military-first response to global problems.</w:t>
      </w:r>
      <w:r>
        <w:t xml:space="preserve"> In other words, </w:t>
      </w:r>
      <w:r w:rsidRPr="002A5A87">
        <w:rPr>
          <w:rStyle w:val="StyleUnderline"/>
        </w:rPr>
        <w:t xml:space="preserve">we are not just a classically overextended empire, but also an overwrought one operating on </w:t>
      </w:r>
      <w:proofErr w:type="gramStart"/>
      <w:r w:rsidRPr="002A5A87">
        <w:rPr>
          <w:rStyle w:val="StyleUnderline"/>
        </w:rPr>
        <w:t xml:space="preserve">some kind of </w:t>
      </w:r>
      <w:proofErr w:type="spellStart"/>
      <w:r w:rsidRPr="002A5A87">
        <w:rPr>
          <w:rStyle w:val="StyleUnderline"/>
        </w:rPr>
        <w:t>militarised</w:t>
      </w:r>
      <w:proofErr w:type="spellEnd"/>
      <w:proofErr w:type="gramEnd"/>
      <w:r w:rsidRPr="002A5A87">
        <w:rPr>
          <w:rStyle w:val="StyleUnderline"/>
        </w:rPr>
        <w:t xml:space="preserve"> autopilot. Lacking is a learning curve. By all evidence, it's not just that there isn't one, but that there can't be one. </w:t>
      </w:r>
    </w:p>
    <w:p w14:paraId="1B20EAAA" w14:textId="77777777" w:rsidR="003C75C7" w:rsidRDefault="003C75C7" w:rsidP="003C75C7">
      <w:pPr>
        <w:rPr>
          <w:rStyle w:val="StyleUnderline"/>
        </w:rPr>
      </w:pPr>
      <w:r w:rsidRPr="002A5A87">
        <w:rPr>
          <w:rStyle w:val="StyleUnderline"/>
        </w:rPr>
        <w:lastRenderedPageBreak/>
        <w:t>Washington</w:t>
      </w:r>
      <w:r>
        <w:t xml:space="preserve">, it seems, now </w:t>
      </w:r>
      <w:r w:rsidRPr="002A5A87">
        <w:rPr>
          <w:rStyle w:val="StyleUnderline"/>
        </w:rPr>
        <w:t xml:space="preserve">has only one mode of thought and action, no matter who is at the helm or what the problem may be, and it always involves, directly or indirectly, openly or clandestinely, the application of </w:t>
      </w:r>
      <w:proofErr w:type="spellStart"/>
      <w:r w:rsidRPr="002A5A87">
        <w:rPr>
          <w:rStyle w:val="StyleUnderline"/>
        </w:rPr>
        <w:t>militarised</w:t>
      </w:r>
      <w:proofErr w:type="spellEnd"/>
      <w:r w:rsidRPr="002A5A87">
        <w:rPr>
          <w:rStyle w:val="StyleUnderline"/>
        </w:rPr>
        <w:t xml:space="preserve"> force. Nor does it matter that each further application only </w:t>
      </w:r>
      <w:proofErr w:type="spellStart"/>
      <w:r w:rsidRPr="002A5A87">
        <w:rPr>
          <w:rStyle w:val="StyleUnderline"/>
        </w:rPr>
        <w:t>destabilises</w:t>
      </w:r>
      <w:proofErr w:type="spellEnd"/>
      <w:r w:rsidRPr="002A5A87">
        <w:rPr>
          <w:rStyle w:val="StyleUnderline"/>
        </w:rPr>
        <w:t xml:space="preserve"> some region yet more or undermines further what once were known as "American interests".</w:t>
      </w:r>
    </w:p>
    <w:p w14:paraId="58D73A52" w14:textId="77777777" w:rsidR="003C75C7" w:rsidRDefault="003C75C7" w:rsidP="003C75C7">
      <w:pPr>
        <w:rPr>
          <w:rStyle w:val="StyleUnderline"/>
        </w:rPr>
      </w:pPr>
      <w:r>
        <w:t xml:space="preserve">Take </w:t>
      </w:r>
      <w:r w:rsidRPr="002A5A87">
        <w:rPr>
          <w:rStyle w:val="StyleUnderline"/>
        </w:rPr>
        <w:t>Libya</w:t>
      </w:r>
      <w:r>
        <w:t xml:space="preserve">, as an example. It </w:t>
      </w:r>
      <w:r w:rsidRPr="002A5A87">
        <w:rPr>
          <w:rStyle w:val="StyleUnderline"/>
        </w:rPr>
        <w:t xml:space="preserve">briefly seemed to count as a rare American military success story: a decisive intervention in support of a rebellion against a brutal dictator </w:t>
      </w:r>
      <w:r>
        <w:t xml:space="preserve">-so brutal, in fact, </w:t>
      </w:r>
      <w:r w:rsidRPr="002A5A87">
        <w:rPr>
          <w:rStyle w:val="StyleUnderline"/>
        </w:rPr>
        <w:t>that the CIA previously shipped "terrorist suspects", Islamic rebels fighting against the Gaddafi regime, there for torture. No US casualties resulted, while American and NATO air strikes were decisive in bringing a set of ill-armed, ill-</w:t>
      </w:r>
      <w:proofErr w:type="spellStart"/>
      <w:r w:rsidRPr="002A5A87">
        <w:rPr>
          <w:rStyle w:val="StyleUnderline"/>
        </w:rPr>
        <w:t>organised</w:t>
      </w:r>
      <w:proofErr w:type="spellEnd"/>
      <w:r w:rsidRPr="002A5A87">
        <w:rPr>
          <w:rStyle w:val="StyleUnderline"/>
        </w:rPr>
        <w:t xml:space="preserve"> rebels to power. </w:t>
      </w:r>
    </w:p>
    <w:p w14:paraId="53E54F54" w14:textId="77777777" w:rsidR="003C75C7" w:rsidRDefault="003C75C7" w:rsidP="003C75C7">
      <w:pPr>
        <w:rPr>
          <w:rStyle w:val="StyleUnderline"/>
        </w:rPr>
      </w:pPr>
      <w:r>
        <w:t xml:space="preserve">In the world of unintended consequences, </w:t>
      </w:r>
      <w:r w:rsidRPr="002A5A87">
        <w:rPr>
          <w:rStyle w:val="StyleUnderline"/>
        </w:rPr>
        <w:t>however, the fall of Gaddafi sent Tuareg mercenaries from his militias, armed with high-end weaponry, across the border into Mali.</w:t>
      </w:r>
      <w:r>
        <w:t xml:space="preserve"> There, when the dust settled, </w:t>
      </w:r>
      <w:r w:rsidRPr="002A5A87">
        <w:rPr>
          <w:rStyle w:val="StyleUnderline"/>
        </w:rPr>
        <w:t xml:space="preserve">the whole northern part of the country had come unhinged and fallen under the sway of Islamic extremists and al-Qaeda wannabes as other parts of North Africa threatened to </w:t>
      </w:r>
      <w:proofErr w:type="spellStart"/>
      <w:r w:rsidRPr="002A5A87">
        <w:rPr>
          <w:rStyle w:val="StyleUnderline"/>
        </w:rPr>
        <w:t>destabilise</w:t>
      </w:r>
      <w:proofErr w:type="spellEnd"/>
      <w:r w:rsidRPr="002A5A87">
        <w:rPr>
          <w:rStyle w:val="StyleUnderline"/>
        </w:rPr>
        <w:t>.</w:t>
      </w:r>
      <w:r>
        <w:t xml:space="preserve"> At the same time, of course, </w:t>
      </w:r>
      <w:r w:rsidRPr="002A5A87">
        <w:rPr>
          <w:rStyle w:val="StyleUnderline"/>
        </w:rPr>
        <w:t>the first American casualties of the intervention occurred when Ambassador Christopher Stevens and three other Americans died in an attack on the Benghazi consulate and a local "safe house".</w:t>
      </w:r>
    </w:p>
    <w:p w14:paraId="1F2126CE" w14:textId="77777777" w:rsidR="003C75C7" w:rsidRDefault="003C75C7" w:rsidP="003C75C7">
      <w:r>
        <w:t xml:space="preserve">With matters worsening regionally, </w:t>
      </w:r>
      <w:r w:rsidRPr="002A5A87">
        <w:rPr>
          <w:rStyle w:val="StyleUnderline"/>
        </w:rPr>
        <w:t>the response couldn't have been more predictable.</w:t>
      </w:r>
      <w:r>
        <w:t xml:space="preserve"> As Greg Miller and Craig Whitlock of the Washington Post recently reported, in ongoing secret meetings</w:t>
      </w:r>
      <w:r w:rsidRPr="002A5A87">
        <w:rPr>
          <w:rStyle w:val="StyleUnderline"/>
        </w:rPr>
        <w:t>, the White House is planning for military operations against al-Qaeda-in-the-</w:t>
      </w:r>
      <w:proofErr w:type="spellStart"/>
      <w:r w:rsidRPr="002A5A87">
        <w:rPr>
          <w:rStyle w:val="StyleUnderline"/>
        </w:rPr>
        <w:t>Magreb</w:t>
      </w:r>
      <w:proofErr w:type="spellEnd"/>
      <w:r w:rsidRPr="002A5A87">
        <w:rPr>
          <w:rStyle w:val="StyleUnderline"/>
        </w:rPr>
        <w:t xml:space="preserve"> (North Africa), now armed with weaponry pillaged from Gaddafi's stockpiles. These plans evidently include the approach used in Yemen</w:t>
      </w:r>
      <w:r>
        <w:t xml:space="preserve"> (US special forces on the ground and CIA drone strikes), or a Somalia "formula" (drone strikes, special forces operations, CIA operations and the support of African proxy armies), or even at some point "the possibility of direct US intervention".</w:t>
      </w:r>
    </w:p>
    <w:p w14:paraId="55DA65C8" w14:textId="77777777" w:rsidR="003C75C7" w:rsidRDefault="003C75C7" w:rsidP="003C75C7">
      <w:pPr>
        <w:rPr>
          <w:rStyle w:val="StyleUnderline"/>
        </w:rPr>
      </w:pPr>
      <w:r>
        <w:t xml:space="preserve">In addition, Eric Schmitt and David Kilpatrick of the New York Times report that </w:t>
      </w:r>
      <w:r w:rsidRPr="002A5A87">
        <w:rPr>
          <w:rStyle w:val="StyleUnderline"/>
        </w:rPr>
        <w:t>the Obama administration is "preparing retaliation" against those it believes killed the US ambassador, possibly including "drone strikes, special operations raids like the one that killed Osama bin Laden</w:t>
      </w:r>
      <w:r>
        <w:t xml:space="preserve"> and joint missions with Libyan authorities". </w:t>
      </w:r>
      <w:r w:rsidRPr="002A5A87">
        <w:rPr>
          <w:rStyle w:val="StyleUnderline"/>
        </w:rPr>
        <w:t>The near certainty that</w:t>
      </w:r>
      <w:r>
        <w:t xml:space="preserve">, like the previous intervention, </w:t>
      </w:r>
      <w:r w:rsidRPr="002A5A87">
        <w:rPr>
          <w:rStyle w:val="StyleUnderline"/>
        </w:rPr>
        <w:t xml:space="preserve">this next set of military actions will only further </w:t>
      </w:r>
      <w:proofErr w:type="spellStart"/>
      <w:r w:rsidRPr="002A5A87">
        <w:rPr>
          <w:rStyle w:val="StyleUnderline"/>
        </w:rPr>
        <w:t>destabilise</w:t>
      </w:r>
      <w:proofErr w:type="spellEnd"/>
      <w:r w:rsidRPr="002A5A87">
        <w:rPr>
          <w:rStyle w:val="StyleUnderline"/>
        </w:rPr>
        <w:t xml:space="preserve"> the region with yet more unpleasant surprises and unintended consequences hardly seems to matter. Nor does the fact that</w:t>
      </w:r>
      <w:r>
        <w:t xml:space="preserve">, in crude form, </w:t>
      </w:r>
      <w:r w:rsidRPr="002A5A87">
        <w:rPr>
          <w:rStyle w:val="StyleUnderline"/>
        </w:rPr>
        <w:t xml:space="preserve">the results of such acts are known to us ahead of time </w:t>
      </w:r>
      <w:proofErr w:type="gramStart"/>
      <w:r w:rsidRPr="002A5A87">
        <w:rPr>
          <w:rStyle w:val="StyleUnderline"/>
        </w:rPr>
        <w:t>have an effect on</w:t>
      </w:r>
      <w:proofErr w:type="gramEnd"/>
      <w:r w:rsidRPr="002A5A87">
        <w:rPr>
          <w:rStyle w:val="StyleUnderline"/>
        </w:rPr>
        <w:t xml:space="preserve"> the unstoppable urge to plan and order them. </w:t>
      </w:r>
    </w:p>
    <w:p w14:paraId="367F854B" w14:textId="77777777" w:rsidR="003C75C7" w:rsidRDefault="003C75C7" w:rsidP="003C75C7">
      <w:pPr>
        <w:rPr>
          <w:rStyle w:val="StyleUnderline"/>
        </w:rPr>
      </w:pPr>
      <w:r>
        <w:t>"</w:t>
      </w:r>
      <w:r w:rsidRPr="002A5A87">
        <w:rPr>
          <w:rStyle w:val="StyleUnderline"/>
        </w:rPr>
        <w:t xml:space="preserve">Everywhere the US military still reigns supreme by almost any measure you might care to apply; and yet </w:t>
      </w:r>
      <w:r>
        <w:rPr>
          <w:rStyle w:val="StyleUnderline"/>
        </w:rPr>
        <w:t>-</w:t>
      </w:r>
      <w:r w:rsidRPr="002A5A87">
        <w:rPr>
          <w:rStyle w:val="StyleUnderline"/>
        </w:rPr>
        <w:t xml:space="preserve">in case the paradox has escaped you </w:t>
      </w:r>
      <w:r>
        <w:rPr>
          <w:rStyle w:val="StyleUnderline"/>
        </w:rPr>
        <w:t>-</w:t>
      </w:r>
      <w:r w:rsidRPr="002A5A87">
        <w:rPr>
          <w:rStyle w:val="StyleUnderline"/>
        </w:rPr>
        <w:t>nowhere can it achieve its goals, however modest."</w:t>
      </w:r>
    </w:p>
    <w:p w14:paraId="55296DB4" w14:textId="77777777" w:rsidR="003C75C7" w:rsidRDefault="003C75C7" w:rsidP="003C75C7">
      <w:r w:rsidRPr="00E27FA5">
        <w:rPr>
          <w:rStyle w:val="StyleUnderline"/>
        </w:rPr>
        <w:t>Such situations are increasingly legion across the Greater Middle East and elsewhere. Take one other tiny example: Iraq</w:t>
      </w:r>
      <w:r>
        <w:t xml:space="preserve">, from which, after almost a decade-long military disaster, the "last" US units essentially fled in the middle of the night as 2011 ended. Even in those last moments, </w:t>
      </w:r>
      <w:r w:rsidRPr="00E27FA5">
        <w:rPr>
          <w:rStyle w:val="StyleUnderline"/>
        </w:rPr>
        <w:t>the Obama administration and the Pentagon were still trying to keep significant numbers of US troops there</w:t>
      </w:r>
      <w:r>
        <w:t xml:space="preserve"> (and, in fact, did manage to leave behind possibly several hundred as trainers of elite Iraqi units). </w:t>
      </w:r>
    </w:p>
    <w:p w14:paraId="31627BF7" w14:textId="77777777" w:rsidR="003C75C7" w:rsidRDefault="003C75C7" w:rsidP="003C75C7">
      <w:r>
        <w:t xml:space="preserve">Meanwhile, </w:t>
      </w:r>
      <w:r w:rsidRPr="00E27FA5">
        <w:rPr>
          <w:rStyle w:val="StyleUnderline"/>
        </w:rPr>
        <w:t>Iraq has been supportive of the embattled Syrian regime and drawn ever closer to Iran, even as its own sectarian strife has ratcheted upward. Having watched this unsettling fallout from its last round in the country,</w:t>
      </w:r>
      <w:r>
        <w:t xml:space="preserve"> according to the New York Times, </w:t>
      </w:r>
      <w:r w:rsidRPr="00E27FA5">
        <w:rPr>
          <w:rStyle w:val="StyleUnderline"/>
        </w:rPr>
        <w:t xml:space="preserve">the US is now negotiating an agreement </w:t>
      </w:r>
      <w:r w:rsidRPr="00E27FA5">
        <w:rPr>
          <w:rStyle w:val="StyleUnderline"/>
        </w:rPr>
        <w:lastRenderedPageBreak/>
        <w:t>"that could result in the return of small units of American soldiers to Iraq on training missions.</w:t>
      </w:r>
      <w:r>
        <w:t xml:space="preserve"> At the request of the Iraqi government, according to General </w:t>
      </w:r>
      <w:proofErr w:type="spellStart"/>
      <w:r>
        <w:t>Caslen</w:t>
      </w:r>
      <w:proofErr w:type="spellEnd"/>
      <w:r>
        <w:t>, a unit of Army Special Operations soldiers was recently deployed to Iraq to advise on counterterrorism and help with intelligence".</w:t>
      </w:r>
    </w:p>
    <w:p w14:paraId="2A3A89F3" w14:textId="77777777" w:rsidR="003C75C7" w:rsidRDefault="003C75C7" w:rsidP="003C75C7">
      <w:pPr>
        <w:rPr>
          <w:rStyle w:val="StyleUnderline"/>
        </w:rPr>
      </w:pPr>
      <w:r>
        <w:t xml:space="preserve">Don't you just want to speak to those negotiators the way you might to a child: No, don't do that! </w:t>
      </w:r>
      <w:r w:rsidRPr="00E27FA5">
        <w:rPr>
          <w:rStyle w:val="StyleUnderline"/>
        </w:rPr>
        <w:t xml:space="preserve">The urge to return to the scene of their previous disaster, however, seems </w:t>
      </w:r>
      <w:proofErr w:type="spellStart"/>
      <w:r w:rsidRPr="00E27FA5">
        <w:rPr>
          <w:rStyle w:val="StyleUnderline"/>
        </w:rPr>
        <w:t>unstaunchable</w:t>
      </w:r>
      <w:proofErr w:type="spellEnd"/>
      <w:r w:rsidRPr="00E27FA5">
        <w:rPr>
          <w:rStyle w:val="StyleUnderline"/>
        </w:rPr>
        <w:t xml:space="preserve">. </w:t>
      </w:r>
      <w:r>
        <w:t>You could offer various explanations for why our policymakers, military and civilian, continue in such a repetitive -and even from an imperial point of view -</w:t>
      </w:r>
      <w:r w:rsidRPr="00E27FA5">
        <w:rPr>
          <w:rStyle w:val="StyleUnderline"/>
        </w:rPr>
        <w:t xml:space="preserve">self-destructive vein in situations where unpleasant surprises are essentially </w:t>
      </w:r>
      <w:proofErr w:type="gramStart"/>
      <w:r w:rsidRPr="00E27FA5">
        <w:rPr>
          <w:rStyle w:val="StyleUnderline"/>
        </w:rPr>
        <w:t>guaranteed</w:t>
      </w:r>
      <w:proofErr w:type="gramEnd"/>
      <w:r w:rsidRPr="00E27FA5">
        <w:rPr>
          <w:rStyle w:val="StyleUnderline"/>
        </w:rPr>
        <w:t xml:space="preserve"> and lack of success a given. Yes, there is the military-industrial complex to be fed. Yes, we are interested in the control of crucial resources, especially energy, and so on.</w:t>
      </w:r>
    </w:p>
    <w:p w14:paraId="22CAF33D" w14:textId="77777777" w:rsidR="003C75C7" w:rsidRDefault="003C75C7" w:rsidP="003C75C7">
      <w:pPr>
        <w:rPr>
          <w:rStyle w:val="StyleUnderline"/>
        </w:rPr>
      </w:pPr>
      <w:r>
        <w:t xml:space="preserve">But it's probably more reasonable to say that </w:t>
      </w:r>
      <w:r w:rsidRPr="00E27FA5">
        <w:rPr>
          <w:rStyle w:val="StyleUnderline"/>
        </w:rPr>
        <w:t xml:space="preserve">a deeply </w:t>
      </w:r>
      <w:proofErr w:type="spellStart"/>
      <w:r w:rsidRPr="00E27FA5">
        <w:rPr>
          <w:rStyle w:val="StyleUnderline"/>
        </w:rPr>
        <w:t>militarised</w:t>
      </w:r>
      <w:proofErr w:type="spellEnd"/>
      <w:r w:rsidRPr="00E27FA5">
        <w:rPr>
          <w:rStyle w:val="StyleUnderline"/>
        </w:rPr>
        <w:t xml:space="preserve"> mindset and the global </w:t>
      </w:r>
      <w:proofErr w:type="spellStart"/>
      <w:r w:rsidRPr="00E27FA5">
        <w:rPr>
          <w:rStyle w:val="StyleUnderline"/>
        </w:rPr>
        <w:t>manoeuvers</w:t>
      </w:r>
      <w:proofErr w:type="spellEnd"/>
      <w:r w:rsidRPr="00E27FA5">
        <w:rPr>
          <w:rStyle w:val="StyleUnderline"/>
        </w:rPr>
        <w:t xml:space="preserve"> that go with it are by now just part of the way of life of a Washington eternally "at war".</w:t>
      </w:r>
      <w:r>
        <w:t xml:space="preserve"> They are the tics of a great power with the equivalent of Tourette's Syndrome. </w:t>
      </w:r>
      <w:r w:rsidRPr="00E27FA5">
        <w:rPr>
          <w:rStyle w:val="StyleUnderline"/>
        </w:rPr>
        <w:t xml:space="preserve">They happen because they can't help but happen, because they are engraved in the policy DNA of our national security </w:t>
      </w:r>
      <w:proofErr w:type="gramStart"/>
      <w:r w:rsidRPr="00E27FA5">
        <w:rPr>
          <w:rStyle w:val="StyleUnderline"/>
        </w:rPr>
        <w:t>complex, and</w:t>
      </w:r>
      <w:proofErr w:type="gramEnd"/>
      <w:r w:rsidRPr="00E27FA5">
        <w:rPr>
          <w:rStyle w:val="StyleUnderline"/>
        </w:rPr>
        <w:t xml:space="preserve"> can evidently no longer be altered. In other words, they can't help themselves.</w:t>
      </w:r>
    </w:p>
    <w:p w14:paraId="5EE23B55" w14:textId="77777777" w:rsidR="003C75C7" w:rsidRDefault="003C75C7" w:rsidP="003C75C7">
      <w:pPr>
        <w:pStyle w:val="Heading4"/>
      </w:pPr>
      <w:r>
        <w:t xml:space="preserve">Militarization leads to war and that’s worse than hell – it destroys lives </w:t>
      </w:r>
    </w:p>
    <w:p w14:paraId="280B135B" w14:textId="77777777" w:rsidR="003C75C7" w:rsidRDefault="003C75C7" w:rsidP="003C75C7">
      <w:pPr>
        <w:rPr>
          <w:rStyle w:val="Style13ptBold"/>
        </w:rPr>
      </w:pPr>
      <w:r>
        <w:rPr>
          <w:rStyle w:val="Style13ptBold"/>
        </w:rPr>
        <w:t xml:space="preserve">Biddle, philosophic author, 2014 </w:t>
      </w:r>
    </w:p>
    <w:p w14:paraId="4BF25DFA" w14:textId="77777777" w:rsidR="003C75C7" w:rsidRPr="00CC1597" w:rsidRDefault="003C75C7" w:rsidP="003C75C7">
      <w:r w:rsidRPr="00CC1597">
        <w:t>[Craig, October 2, The Objective Standard, “The Causes of War and Those of Peace” https://www.theobjectivestandard.com/2014/10/causes-war-peace/, Accessed: 7-16-18, GDI LNM]</w:t>
      </w:r>
    </w:p>
    <w:p w14:paraId="3F560053" w14:textId="69C51D18" w:rsidR="003C75C7" w:rsidRDefault="003C75C7" w:rsidP="003C75C7">
      <w:r w:rsidRPr="00CC1597">
        <w:rPr>
          <w:u w:val="single"/>
        </w:rPr>
        <w:t>In the past hundred years, the United States has sent more than 39 million Americans to fight in wars. More than 631,000 of them have been killed. More than 1,224,000 have been seriously wounded or maimed.1 Each of these Americans was or is a real person with real values, goals, dreams, loved ones. Each experienced his or her body in some way being violated, impaled, crushed, blown up, or torn apart. The families and friends of each have suffered a kind of pain for which there are no words</w:t>
      </w:r>
      <w:r>
        <w:t xml:space="preserve">. General W. T. Sherman famously said </w:t>
      </w:r>
      <w:r w:rsidRPr="00CC1597">
        <w:rPr>
          <w:u w:val="single"/>
        </w:rPr>
        <w:t>war is Hell</w:t>
      </w:r>
      <w:r>
        <w:t xml:space="preserve">. </w:t>
      </w:r>
      <w:r w:rsidRPr="00CC1597">
        <w:rPr>
          <w:u w:val="single"/>
        </w:rPr>
        <w:t>But war is worse than Hell. War is real, and it destroys people’s lives</w:t>
      </w:r>
      <w:r>
        <w:t>.</w:t>
      </w:r>
    </w:p>
    <w:p w14:paraId="18A13D17" w14:textId="407C7EF4" w:rsidR="00CB6D68" w:rsidRDefault="004226D1" w:rsidP="00CB6D68">
      <w:pPr>
        <w:pStyle w:val="Heading3"/>
      </w:pPr>
      <w:r>
        <w:lastRenderedPageBreak/>
        <w:t>Militarism Bad</w:t>
      </w:r>
      <w:r w:rsidR="00CB6D68">
        <w:t xml:space="preserve"> – Widespread Brutality</w:t>
      </w:r>
    </w:p>
    <w:p w14:paraId="7CB154E6" w14:textId="77777777" w:rsidR="00CB6D68" w:rsidRDefault="00CB6D68" w:rsidP="00CB6D68">
      <w:pPr>
        <w:pStyle w:val="Heading4"/>
      </w:pPr>
      <w:r>
        <w:t>US militarism kills myriads and inspires brutality in new hegemons</w:t>
      </w:r>
    </w:p>
    <w:p w14:paraId="3A12E893" w14:textId="77777777" w:rsidR="00CB6D68" w:rsidRPr="00E7718A" w:rsidRDefault="00CB6D68" w:rsidP="00CB6D68">
      <w:pPr>
        <w:rPr>
          <w:b/>
          <w:sz w:val="26"/>
          <w:szCs w:val="26"/>
        </w:rPr>
      </w:pPr>
      <w:proofErr w:type="spellStart"/>
      <w:r w:rsidRPr="00E7718A">
        <w:rPr>
          <w:b/>
          <w:sz w:val="26"/>
          <w:szCs w:val="26"/>
        </w:rPr>
        <w:t>Feffer</w:t>
      </w:r>
      <w:proofErr w:type="spellEnd"/>
      <w:r w:rsidRPr="00E7718A">
        <w:rPr>
          <w:b/>
          <w:sz w:val="26"/>
          <w:szCs w:val="26"/>
        </w:rPr>
        <w:t>, Institute for Policy Studies, Foreign Policy in Focus, director, 2017</w:t>
      </w:r>
    </w:p>
    <w:p w14:paraId="02713456" w14:textId="77777777" w:rsidR="00CB6D68" w:rsidRPr="00E1249F" w:rsidRDefault="00CB6D68" w:rsidP="00CB6D68">
      <w:r>
        <w:t>(John, 7-6-2017, Institute for Policy Studies, “</w:t>
      </w:r>
      <w:r w:rsidRPr="00E7718A">
        <w:t>Is America’s Violent Century Coming to an End?</w:t>
      </w:r>
      <w:r>
        <w:t xml:space="preserve">”, </w:t>
      </w:r>
      <w:hyperlink r:id="rId145" w:history="1">
        <w:r w:rsidRPr="00242FFC">
          <w:rPr>
            <w:rStyle w:val="Hyperlink"/>
          </w:rPr>
          <w:t>https://ips-dc.org/is-americas-violent-century-coming-to-an-end/</w:t>
        </w:r>
      </w:hyperlink>
      <w:r>
        <w:t>, accessed 7/17/18, GDI-JG)</w:t>
      </w:r>
    </w:p>
    <w:p w14:paraId="4BF16E0E" w14:textId="77777777" w:rsidR="00CB6D68" w:rsidRDefault="00CB6D68" w:rsidP="00CB6D68">
      <w:r>
        <w:t xml:space="preserve">Quite the contrary: </w:t>
      </w:r>
      <w:proofErr w:type="gramStart"/>
      <w:r w:rsidRPr="00A840FC">
        <w:rPr>
          <w:rStyle w:val="StyleUnderline"/>
        </w:rPr>
        <w:t>the</w:t>
      </w:r>
      <w:proofErr w:type="gramEnd"/>
      <w:r w:rsidRPr="00A840FC">
        <w:rPr>
          <w:rStyle w:val="StyleUnderline"/>
        </w:rPr>
        <w:t xml:space="preserve"> United States</w:t>
      </w:r>
      <w:r>
        <w:t xml:space="preserve">, Dower argues, </w:t>
      </w:r>
      <w:r w:rsidRPr="00A840FC">
        <w:rPr>
          <w:rStyle w:val="StyleUnderline"/>
        </w:rPr>
        <w:t xml:space="preserve">may have refined its techniques, </w:t>
      </w:r>
      <w:r w:rsidRPr="00A840FC">
        <w:rPr>
          <w:rStyle w:val="Emphasis"/>
        </w:rPr>
        <w:t>but it has done nothing to minimize the brutality.</w:t>
      </w:r>
      <w:r>
        <w:t xml:space="preserve"> </w:t>
      </w:r>
      <w:r w:rsidRPr="00A840FC">
        <w:rPr>
          <w:rStyle w:val="StyleUnderline"/>
        </w:rPr>
        <w:t>The casualties of the Iraq War alone</w:t>
      </w:r>
      <w:r>
        <w:t xml:space="preserve"> – which number </w:t>
      </w:r>
      <w:r w:rsidRPr="001D6360">
        <w:rPr>
          <w:rStyle w:val="StyleUnderline"/>
        </w:rPr>
        <w:t>in the hundreds of thousands</w:t>
      </w:r>
      <w:r>
        <w:t xml:space="preserve"> – </w:t>
      </w:r>
      <w:r w:rsidRPr="001D6360">
        <w:rPr>
          <w:rStyle w:val="StyleUnderline"/>
        </w:rPr>
        <w:t>undermine any notion that the United States had become a kinder, gentler superpower.</w:t>
      </w:r>
    </w:p>
    <w:p w14:paraId="0817EC61" w14:textId="77777777" w:rsidR="00CB6D68" w:rsidRDefault="00CB6D68" w:rsidP="00CB6D68">
      <w:r>
        <w:t xml:space="preserve">By 2016, the “American century” was only three-quarters complete. </w:t>
      </w:r>
      <w:r w:rsidRPr="001D6360">
        <w:rPr>
          <w:rStyle w:val="StyleUnderline"/>
        </w:rPr>
        <w:t>Dower brilliantly describes the infancy, adolescence, and working years of U.S. global dominance</w:t>
      </w:r>
      <w:r>
        <w:t>. He spends less time exploring the slowing down of the U.S. war machine during the period of international instability the Obama administration experienced. And he doesn’t speculate much on what will happen with America’s global power during what might very well be its dotage.</w:t>
      </w:r>
    </w:p>
    <w:p w14:paraId="18D3EED4" w14:textId="77777777" w:rsidR="00CB6D68" w:rsidRPr="001D6360" w:rsidRDefault="00CB6D68" w:rsidP="00CB6D68">
      <w:pPr>
        <w:rPr>
          <w:rStyle w:val="Emphasis"/>
        </w:rPr>
      </w:pPr>
      <w:r>
        <w:t xml:space="preserve">True, </w:t>
      </w:r>
      <w:r w:rsidRPr="001D6360">
        <w:rPr>
          <w:rStyle w:val="StyleUnderline"/>
        </w:rPr>
        <w:t>the United States seems unlikely to retire from the international stage as the American century passes the 75-year mark</w:t>
      </w:r>
      <w:r>
        <w:t xml:space="preserve">. </w:t>
      </w:r>
      <w:r w:rsidRPr="001D6360">
        <w:rPr>
          <w:rStyle w:val="StyleUnderline"/>
        </w:rPr>
        <w:t>But the election of</w:t>
      </w:r>
      <w:r>
        <w:t xml:space="preserve"> Donald </w:t>
      </w:r>
      <w:r w:rsidRPr="001D6360">
        <w:rPr>
          <w:rStyle w:val="StyleUnderline"/>
        </w:rPr>
        <w:t>Trump does appear to herald a kind of second infancy</w:t>
      </w:r>
      <w:r>
        <w:t xml:space="preserve">, as </w:t>
      </w:r>
      <w:r w:rsidRPr="001D6360">
        <w:rPr>
          <w:rStyle w:val="Emphasis"/>
        </w:rPr>
        <w:t>the new president toddles about the world stage, promises to use force without restraint, and makes the most elemental of errors.</w:t>
      </w:r>
    </w:p>
    <w:p w14:paraId="157DE73A" w14:textId="77777777" w:rsidR="00CB6D68" w:rsidRDefault="00CB6D68" w:rsidP="00CB6D68">
      <w:r>
        <w:t xml:space="preserve">Even without Trump, whose election came after the completion of Dower’s book in September 2016, </w:t>
      </w:r>
      <w:r w:rsidRPr="001D6360">
        <w:rPr>
          <w:rStyle w:val="StyleUnderline"/>
        </w:rPr>
        <w:t>the United States was showing the strain of its “long war” against terrorism, its military bases and operations in more than 100 countries around the world, and the opportunity costs for American infrastructure and American lives at home.</w:t>
      </w:r>
      <w:r>
        <w:t xml:space="preserve"> The obvious question, which Dower doesn’t ask or answer, is: what comes next?</w:t>
      </w:r>
    </w:p>
    <w:p w14:paraId="1A1C55FE" w14:textId="77777777" w:rsidR="00CB6D68" w:rsidRDefault="00CB6D68" w:rsidP="00CB6D68">
      <w:r w:rsidRPr="0087630F">
        <w:rPr>
          <w:rStyle w:val="StyleUnderline"/>
        </w:rPr>
        <w:t>China has proposed its own dream of power and prosperity. Many Russians would like to put together a Eurasian century</w:t>
      </w:r>
      <w:r>
        <w:t>. The European Union vacillates between disintegration and a larger global role for itself. The global South – India, South Africa, Brazil – is tired of the arrogance of the global North.</w:t>
      </w:r>
    </w:p>
    <w:p w14:paraId="4C1BB469" w14:textId="77777777" w:rsidR="00CB6D68" w:rsidRPr="00E1249F" w:rsidRDefault="00CB6D68" w:rsidP="00CB6D68">
      <w:pPr>
        <w:rPr>
          <w:u w:val="single"/>
        </w:rPr>
      </w:pPr>
      <w:r>
        <w:t xml:space="preserve">Will these aspirants to global power necessarily adopt comparable policies of war and terror to displace the United States and maintain their new status? That’s not part of Dower’s remit. But </w:t>
      </w:r>
      <w:r w:rsidRPr="001D6360">
        <w:rPr>
          <w:rStyle w:val="StyleUnderline"/>
        </w:rPr>
        <w:t>however brutal the century that follows the “American century,” you can be sure that the new hegemons will use the same language of virtue and restraint as the United States has done, even as they engage in abuses both large and small.</w:t>
      </w:r>
    </w:p>
    <w:p w14:paraId="35C12CAD" w14:textId="5797A998" w:rsidR="008E3251" w:rsidRDefault="008E3251" w:rsidP="008E3251">
      <w:pPr>
        <w:pStyle w:val="Heading2"/>
      </w:pPr>
      <w:r>
        <w:lastRenderedPageBreak/>
        <w:t>K Alternative Ext.</w:t>
      </w:r>
    </w:p>
    <w:p w14:paraId="30FB318F" w14:textId="77777777" w:rsidR="008E3251" w:rsidRPr="00D815E7" w:rsidRDefault="008E3251" w:rsidP="008E3251">
      <w:pPr>
        <w:pStyle w:val="Heading4"/>
      </w:pPr>
      <w:r w:rsidRPr="00D815E7">
        <w:t>Everyday resistance is key</w:t>
      </w:r>
    </w:p>
    <w:p w14:paraId="2FA904D4" w14:textId="77777777" w:rsidR="008E3251" w:rsidRPr="00D815E7" w:rsidRDefault="008E3251" w:rsidP="008E3251">
      <w:pPr>
        <w:rPr>
          <w:rStyle w:val="Style13ptBold"/>
        </w:rPr>
      </w:pPr>
      <w:r w:rsidRPr="00D815E7">
        <w:rPr>
          <w:rStyle w:val="Style13ptBold"/>
        </w:rPr>
        <w:t>Dragomir, New School for Social Research, PhD, politics, 2014</w:t>
      </w:r>
    </w:p>
    <w:p w14:paraId="022B169B" w14:textId="77777777" w:rsidR="008E3251" w:rsidRPr="00D815E7" w:rsidRDefault="008E3251" w:rsidP="008E3251">
      <w:r w:rsidRPr="00D815E7">
        <w:t>[Cristina-</w:t>
      </w:r>
      <w:proofErr w:type="spellStart"/>
      <w:r w:rsidRPr="00D815E7">
        <w:t>Ioana</w:t>
      </w:r>
      <w:proofErr w:type="spellEnd"/>
      <w:r w:rsidRPr="00D815E7">
        <w:t>, New School for Social Research of the New School, “Making the American Immigrant Soldier: Inclusion and Resistance”, page 19-22, accessed 7-12-18, ZA]</w:t>
      </w:r>
    </w:p>
    <w:p w14:paraId="4A0EE6C4" w14:textId="77777777" w:rsidR="008E3251" w:rsidRPr="00D815E7" w:rsidRDefault="008E3251" w:rsidP="008E3251">
      <w:r w:rsidRPr="00D815E7">
        <w:rPr>
          <w:rStyle w:val="StyleUnderline"/>
        </w:rPr>
        <w:t xml:space="preserve">My view of resistance differs </w:t>
      </w:r>
      <w:r w:rsidRPr="00D815E7">
        <w:t xml:space="preserve">from the traditional views, as </w:t>
      </w:r>
      <w:r w:rsidRPr="00D815E7">
        <w:rPr>
          <w:rStyle w:val="StyleUnderline"/>
        </w:rPr>
        <w:t>it does not imply an organized movement meant to destabilize the system.</w:t>
      </w:r>
      <w:r w:rsidRPr="00D815E7">
        <w:t xml:space="preserve"> </w:t>
      </w:r>
      <w:r w:rsidRPr="00D815E7">
        <w:rPr>
          <w:rStyle w:val="StyleUnderline"/>
        </w:rPr>
        <w:t>Typically, resistance has been associated with revolution</w:t>
      </w:r>
      <w:r w:rsidRPr="00D815E7">
        <w:t xml:space="preserve">, which implies a group/community of people working together to destabilize the status quo, </w:t>
      </w:r>
      <w:proofErr w:type="gramStart"/>
      <w:r w:rsidRPr="00D815E7">
        <w:rPr>
          <w:rStyle w:val="StyleUnderline"/>
        </w:rPr>
        <w:t>in order to</w:t>
      </w:r>
      <w:proofErr w:type="gramEnd"/>
      <w:r w:rsidRPr="00D815E7">
        <w:rPr>
          <w:rStyle w:val="StyleUnderline"/>
        </w:rPr>
        <w:t xml:space="preserve"> replace it with a different system</w:t>
      </w:r>
      <w:r w:rsidRPr="00D815E7">
        <w:t xml:space="preserve">. The peasants in Malaysia are not generally engaged in this kind of collective effort. While they do gossip with other community members, which entails a certain degree of cooperation, their communal involvement stops there. Peasants do not further organize themselves in larger acts of resistance </w:t>
      </w:r>
      <w:proofErr w:type="gramStart"/>
      <w:r w:rsidRPr="00D815E7">
        <w:t>in order to</w:t>
      </w:r>
      <w:proofErr w:type="gramEnd"/>
      <w:r w:rsidRPr="00D815E7">
        <w:t xml:space="preserve"> demand change or challenge the system. Following this new approach, </w:t>
      </w:r>
      <w:r w:rsidRPr="00D815E7">
        <w:rPr>
          <w:rStyle w:val="StyleUnderline"/>
        </w:rPr>
        <w:t>resistance is seen as a process through which individuals access the system without trying to replace it</w:t>
      </w:r>
      <w:r w:rsidRPr="00D815E7">
        <w:t xml:space="preserve">. </w:t>
      </w:r>
      <w:r w:rsidRPr="00D815E7">
        <w:rPr>
          <w:rStyle w:val="StyleUnderline"/>
        </w:rPr>
        <w:t>Now resistance accentuates the agency that individuals, as opposed to groups, have in addressing injustices</w:t>
      </w:r>
      <w:r w:rsidRPr="00D815E7">
        <w:t xml:space="preserve">. </w:t>
      </w:r>
    </w:p>
    <w:p w14:paraId="38B7B85C" w14:textId="77777777" w:rsidR="008E3251" w:rsidRPr="00D815E7" w:rsidRDefault="008E3251" w:rsidP="008E3251">
      <w:r w:rsidRPr="00D815E7">
        <w:t xml:space="preserve">Nevertheless, </w:t>
      </w:r>
      <w:r w:rsidRPr="00D815E7">
        <w:rPr>
          <w:rStyle w:val="StyleUnderline"/>
        </w:rPr>
        <w:t>this is not an entirely optimistic view on resistance practices. Resistance practices empower the individual</w:t>
      </w:r>
      <w:r w:rsidRPr="00D815E7">
        <w:t xml:space="preserve">, </w:t>
      </w:r>
      <w:r w:rsidRPr="00D815E7">
        <w:rPr>
          <w:rStyle w:val="StyleUnderline"/>
        </w:rPr>
        <w:t>but they rarely contribute to an overall change</w:t>
      </w:r>
      <w:r w:rsidRPr="00D815E7">
        <w:t xml:space="preserve"> in the system. While peasants in Malaysia find ways in everyday life to act against an unjust system, their efforts do not change the overall situation, and at best lead to an ephemeral and precarious empowerment. Similarly, while the three immigrant soldiers engaged in individual acts of resistance, such as gossiping or retaining their ethnic identity, none of these acts had an important impact on the situation or on the ways in which the military as an institution conducted its activities. A more pessimistic view might even argue that these acts of resistance can exist only because, at the end of the day, they are not harming the existent system of power. A cynic might make the further point that these acts of resistance are only tolerated by the system because they create the false sense of empowerment for the “oppressed,” whilst perpetuating an unequal system of power. </w:t>
      </w:r>
    </w:p>
    <w:p w14:paraId="7B287304" w14:textId="77777777" w:rsidR="008E3251" w:rsidRPr="00D815E7" w:rsidRDefault="008E3251" w:rsidP="008E3251">
      <w:r w:rsidRPr="00D815E7">
        <w:t>Lily, Alexa and Vinod’s Practices of Resistance</w:t>
      </w:r>
    </w:p>
    <w:p w14:paraId="59D1593C" w14:textId="77777777" w:rsidR="008E3251" w:rsidRPr="006F3E4B" w:rsidRDefault="008E3251" w:rsidP="008E3251">
      <w:pPr>
        <w:rPr>
          <w:rStyle w:val="StyleUnderline"/>
        </w:rPr>
      </w:pPr>
      <w:r w:rsidRPr="00D815E7">
        <w:t xml:space="preserve">Following Scott’s claims, I argue that </w:t>
      </w:r>
      <w:r w:rsidRPr="006F3E4B">
        <w:rPr>
          <w:rStyle w:val="StyleUnderline"/>
        </w:rPr>
        <w:t xml:space="preserve">resistance does not necessarily need to take place in an organized manner or in the form of social </w:t>
      </w:r>
      <w:proofErr w:type="gramStart"/>
      <w:r w:rsidRPr="006F3E4B">
        <w:rPr>
          <w:rStyle w:val="StyleUnderline"/>
        </w:rPr>
        <w:t>movements, but</w:t>
      </w:r>
      <w:proofErr w:type="gramEnd"/>
      <w:r w:rsidRPr="006F3E4B">
        <w:rPr>
          <w:rStyle w:val="StyleUnderline"/>
        </w:rPr>
        <w:t xml:space="preserve"> can rather be located in everyday life</w:t>
      </w:r>
      <w:r w:rsidRPr="00D815E7">
        <w:t xml:space="preserve">. However, diverging from Scott, I argue that </w:t>
      </w:r>
      <w:r w:rsidRPr="006F3E4B">
        <w:rPr>
          <w:rStyle w:val="StyleUnderline"/>
        </w:rPr>
        <w:t>we need to distance ourselves from the reactionist paradigm of oppressor vs. oppressed, and to accept that while practices of resistance are indeed taking place,</w:t>
      </w:r>
      <w:r w:rsidRPr="00D815E7">
        <w:t xml:space="preserve"> mostly off-stage, </w:t>
      </w:r>
      <w:r w:rsidRPr="006F3E4B">
        <w:rPr>
          <w:rStyle w:val="StyleUnderline"/>
        </w:rPr>
        <w:t>there are numerous practices of integration or assimilation that are simultaneously taking place both off and on-stage.</w:t>
      </w:r>
    </w:p>
    <w:p w14:paraId="4F594B81" w14:textId="77777777" w:rsidR="008E3251" w:rsidRPr="00D815E7" w:rsidRDefault="008E3251" w:rsidP="008E3251">
      <w:proofErr w:type="gramStart"/>
      <w:r w:rsidRPr="00D815E7">
        <w:t>Similar to</w:t>
      </w:r>
      <w:proofErr w:type="gramEnd"/>
      <w:r w:rsidRPr="00D815E7">
        <w:t xml:space="preserve"> assimilation/integration practices, </w:t>
      </w:r>
      <w:r w:rsidRPr="006F3E4B">
        <w:rPr>
          <w:rStyle w:val="StyleUnderline"/>
        </w:rPr>
        <w:t>resistance practices need to be seen as practices and not as goals</w:t>
      </w:r>
      <w:r w:rsidRPr="00D815E7">
        <w:t xml:space="preserve">. I refer to resistance practices as daily acts performed by my participants that contravened existent military rules or goals. For example, I identify as resistance Lily’s decision to marry within her own ethnic community, as her way of holding on to and reinforcing her ethnic identifications, </w:t>
      </w:r>
      <w:proofErr w:type="gramStart"/>
      <w:r w:rsidRPr="00D815E7">
        <w:t>in spite of</w:t>
      </w:r>
      <w:proofErr w:type="gramEnd"/>
      <w:r w:rsidRPr="00D815E7">
        <w:t xml:space="preserve"> the U.S. military’s goal of achieving unity. Now resistance practices mainly refer to retaining one’s ethnic, religious, linguistic and/or gender identity </w:t>
      </w:r>
      <w:proofErr w:type="gramStart"/>
      <w:r w:rsidRPr="00D815E7">
        <w:t>in order to</w:t>
      </w:r>
      <w:proofErr w:type="gramEnd"/>
      <w:r w:rsidRPr="00D815E7">
        <w:t xml:space="preserve"> achieve parity in the host environment.</w:t>
      </w:r>
    </w:p>
    <w:p w14:paraId="2FB2859B" w14:textId="77777777" w:rsidR="008E3251" w:rsidRPr="00D815E7" w:rsidRDefault="008E3251" w:rsidP="008E3251">
      <w:r w:rsidRPr="006F3E4B">
        <w:rPr>
          <w:rStyle w:val="StyleUnderline"/>
        </w:rPr>
        <w:lastRenderedPageBreak/>
        <w:t>These practices are premised on the expectation and knowledge that different degrees of resistance are possible</w:t>
      </w:r>
      <w:r w:rsidRPr="00D815E7">
        <w:t xml:space="preserve">. In this study, these degrees were dependent on the contexts in which the three immigrant soldiers lived. For example, Lily, being an Air Force reservist and therefore on the military base only one weekend per month, displayed different resistance practices from Alexa, who lived in the barracks for a certain amount of time. Akin to Scott, I contend that practices of resistance tend to be more numerous in contexts in which the consequences are not immediately threatening. Hence, the more visible the consequences of resistance are, the less visible the acts of resistance will be. For example, in civilian life, one </w:t>
      </w:r>
      <w:proofErr w:type="gramStart"/>
      <w:r w:rsidRPr="00D815E7">
        <w:t>is able to</w:t>
      </w:r>
      <w:proofErr w:type="gramEnd"/>
      <w:r w:rsidRPr="00D815E7">
        <w:t xml:space="preserve"> see a myriad of forms of resistance to assimilation by immigrants in the host culture. However, in the military, where more drastic repercussions could come about </w:t>
      </w:r>
      <w:proofErr w:type="gramStart"/>
      <w:r w:rsidRPr="00D815E7">
        <w:t>as a result of</w:t>
      </w:r>
      <w:proofErr w:type="gramEnd"/>
      <w:r w:rsidRPr="00D815E7">
        <w:t xml:space="preserve"> resistant acts, more subtle forms of resistance are employed. But </w:t>
      </w:r>
      <w:r w:rsidRPr="006F3E4B">
        <w:rPr>
          <w:rStyle w:val="StyleUnderline"/>
        </w:rPr>
        <w:t>power and control are never perfect</w:t>
      </w:r>
      <w:r w:rsidRPr="00D815E7">
        <w:t xml:space="preserve"> (even in the military) </w:t>
      </w:r>
      <w:r w:rsidRPr="006F3E4B">
        <w:rPr>
          <w:rStyle w:val="StyleUnderline"/>
        </w:rPr>
        <w:t>and resistance never disappears.</w:t>
      </w:r>
      <w:r w:rsidRPr="00D815E7">
        <w:t xml:space="preserve"> Instead, </w:t>
      </w:r>
      <w:r w:rsidRPr="006F3E4B">
        <w:rPr>
          <w:rStyle w:val="StyleUnderline"/>
        </w:rPr>
        <w:t>it finds new, subtler ways to manifest that are further removed from the gaze of power</w:t>
      </w:r>
      <w:r w:rsidRPr="00D815E7">
        <w:t xml:space="preserve">. </w:t>
      </w:r>
    </w:p>
    <w:p w14:paraId="6EBC5ACE" w14:textId="173DEF40" w:rsidR="008E3251" w:rsidRDefault="008E3251" w:rsidP="008E3251">
      <w:r w:rsidRPr="00D815E7">
        <w:t xml:space="preserve">Resistance encompasses a wide range of practices from which individuals can choose, depending on the context. Lily, Alexa and Vinod’s resistance practices were visible through a plethora of small gestures: they engaged in verbally criticizing the system, in disobeying rules, in conducting alternative practices, etc. The first example of a resistance practice is gossiping, as a mild form of criticism. </w:t>
      </w:r>
      <w:r w:rsidRPr="006F3E4B">
        <w:rPr>
          <w:rStyle w:val="StyleUnderline"/>
        </w:rPr>
        <w:t>Criticism is not easily accepted by the military and the repercussions for voicing it openly are drastic</w:t>
      </w:r>
      <w:r w:rsidRPr="00D815E7">
        <w:t xml:space="preserve">. </w:t>
      </w:r>
      <w:proofErr w:type="gramStart"/>
      <w:r w:rsidRPr="006F3E4B">
        <w:rPr>
          <w:rStyle w:val="StyleUnderline"/>
        </w:rPr>
        <w:t>Therefore</w:t>
      </w:r>
      <w:proofErr w:type="gramEnd"/>
      <w:r w:rsidRPr="006F3E4B">
        <w:rPr>
          <w:rStyle w:val="StyleUnderline"/>
        </w:rPr>
        <w:t xml:space="preserve"> when it takes places, it is revealed in the “private” realm, behind closed doors</w:t>
      </w:r>
      <w:r w:rsidRPr="00D815E7">
        <w:t xml:space="preserve">, </w:t>
      </w:r>
      <w:r w:rsidRPr="006F3E4B">
        <w:rPr>
          <w:rStyle w:val="StyleUnderline"/>
        </w:rPr>
        <w:t>among friends, among people considered close</w:t>
      </w:r>
      <w:r w:rsidRPr="00D815E7">
        <w:t xml:space="preserve"> enough not to further report, and/or with members of the civilian realm. It is never in the open. According to James C. Scott, gossiping (or </w:t>
      </w:r>
      <w:r w:rsidRPr="006F3E4B">
        <w:rPr>
          <w:rStyle w:val="StyleUnderline"/>
        </w:rPr>
        <w:t>criticism</w:t>
      </w:r>
      <w:r w:rsidRPr="00D815E7">
        <w:t xml:space="preserve">) </w:t>
      </w:r>
      <w:r w:rsidRPr="006F3E4B">
        <w:rPr>
          <w:rStyle w:val="StyleUnderline"/>
        </w:rPr>
        <w:t>is an every-day form of resistance, less visible and employed over time through a course of persistent subordination</w:t>
      </w:r>
      <w:r w:rsidRPr="00D815E7">
        <w:t xml:space="preserve">. While </w:t>
      </w:r>
      <w:proofErr w:type="gramStart"/>
      <w:r w:rsidRPr="00D815E7">
        <w:t>all of</w:t>
      </w:r>
      <w:proofErr w:type="gramEnd"/>
      <w:r w:rsidRPr="00D815E7">
        <w:t xml:space="preserve"> my participants engaged in this type of resistance practice, Alexa has been critical to the military as an institution. “The army is only for stupid people. Oh, yeah! I am telling you. For people with no brain!” she often said in fervent disagreement with the institution. Alexa discussed these issues only with people who were in the civilian life, mainly with her sister and me, and rarely did she address them with another military personnel. When she did, she ensured that the person was “safe” and equally critical of the military. At the same time, when in the military realm, she acted as a model soldier, obeying most of its rules and conducting herself in a professional manner.</w:t>
      </w:r>
    </w:p>
    <w:p w14:paraId="3E102478" w14:textId="260A7E85" w:rsidR="006F5097" w:rsidRDefault="006F5097" w:rsidP="006F5097">
      <w:pPr>
        <w:pStyle w:val="Heading2"/>
      </w:pPr>
      <w:r>
        <w:lastRenderedPageBreak/>
        <w:t>Permutations</w:t>
      </w:r>
    </w:p>
    <w:p w14:paraId="7BA478F3" w14:textId="275962CB" w:rsidR="006F5097" w:rsidRDefault="006F5097" w:rsidP="006F5097">
      <w:pPr>
        <w:pStyle w:val="Heading3"/>
      </w:pPr>
      <w:r>
        <w:lastRenderedPageBreak/>
        <w:t>AT: Perm - DREAM</w:t>
      </w:r>
    </w:p>
    <w:p w14:paraId="0176E802" w14:textId="30BB9F7B" w:rsidR="00A020A8" w:rsidRPr="006F5097" w:rsidRDefault="00A020A8" w:rsidP="00A020A8">
      <w:pPr>
        <w:pStyle w:val="Heading4"/>
      </w:pPr>
      <w:r w:rsidRPr="006F5097">
        <w:t xml:space="preserve">CP competes - </w:t>
      </w:r>
      <w:r>
        <w:t>DREAM</w:t>
      </w:r>
      <w:r w:rsidRPr="006F5097">
        <w:t xml:space="preserve"> </w:t>
      </w:r>
      <w:r>
        <w:t>includes military service provision</w:t>
      </w:r>
    </w:p>
    <w:p w14:paraId="086B0B4F" w14:textId="77777777" w:rsidR="006F5097" w:rsidRPr="00346749" w:rsidRDefault="006F5097" w:rsidP="006F5097">
      <w:pPr>
        <w:rPr>
          <w:rStyle w:val="Style13ptBold"/>
        </w:rPr>
      </w:pPr>
      <w:r w:rsidRPr="00346749">
        <w:rPr>
          <w:rStyle w:val="Style13ptBold"/>
        </w:rPr>
        <w:t>Ortega, Queens College CUNY economics professor, et al., 17</w:t>
      </w:r>
    </w:p>
    <w:p w14:paraId="0D9D9132" w14:textId="77777777" w:rsidR="006F5097" w:rsidRPr="00346749" w:rsidRDefault="006F5097" w:rsidP="006F5097">
      <w:r w:rsidRPr="00346749">
        <w:t>[</w:t>
      </w:r>
      <w:proofErr w:type="spellStart"/>
      <w:r w:rsidRPr="00346749">
        <w:t>Francesc</w:t>
      </w:r>
      <w:proofErr w:type="spellEnd"/>
      <w:r w:rsidRPr="00346749">
        <w:t xml:space="preserve"> Ortega, Ryan Edwards (University of California data science education program curriculum coordinator &amp; University of California Berkeley Population Center research associate), &amp; Philip E. </w:t>
      </w:r>
      <w:proofErr w:type="spellStart"/>
      <w:r w:rsidRPr="00346749">
        <w:t>Wolgin</w:t>
      </w:r>
      <w:proofErr w:type="spellEnd"/>
      <w:r w:rsidRPr="00346749">
        <w:t xml:space="preserve"> (Center for American Progress Immigration Policy managing director), 9-18-17, Center for American Progress, “The Economic Benefits of Passing the Dream Act”, </w:t>
      </w:r>
      <w:hyperlink r:id="rId146" w:history="1">
        <w:r w:rsidRPr="00346749">
          <w:rPr>
            <w:rStyle w:val="Hyperlink"/>
          </w:rPr>
          <w:t>https://www.americanprogress.org/issues/immigration/reports/2017/09/18/439134/economic-benefits-passing-dream-act/</w:t>
        </w:r>
      </w:hyperlink>
      <w:r w:rsidRPr="00346749">
        <w:t>, p. 2-3, accessed 6-21-18, AFB]</w:t>
      </w:r>
    </w:p>
    <w:p w14:paraId="25CCBC82" w14:textId="77777777" w:rsidR="006F5097" w:rsidRDefault="006F5097" w:rsidP="006F5097">
      <w:pPr>
        <w:rPr>
          <w:rStyle w:val="StyleUnderline"/>
        </w:rPr>
      </w:pPr>
      <w:r w:rsidRPr="00346749">
        <w:rPr>
          <w:rStyle w:val="StyleUnderline"/>
        </w:rPr>
        <w:t>Eligibility requirements for the Dream Act</w:t>
      </w:r>
    </w:p>
    <w:p w14:paraId="3A68972D" w14:textId="77777777" w:rsidR="006F5097" w:rsidRPr="00346749" w:rsidRDefault="006F5097" w:rsidP="006F5097">
      <w:r w:rsidRPr="00346749">
        <w:t xml:space="preserve">While there are multiple versions of legislation that would provide a pathway to permanent legal status for young unauthorized immigrants—such as the Recognizing America’s Children Act,6 for which the </w:t>
      </w:r>
      <w:proofErr w:type="spellStart"/>
      <w:r w:rsidRPr="00346749">
        <w:t>Niskanen</w:t>
      </w:r>
      <w:proofErr w:type="spellEnd"/>
      <w:r w:rsidRPr="00346749">
        <w:t xml:space="preserve"> Center has produced an economic impact estimate,7 and the American Hope Act8—</w:t>
      </w:r>
      <w:r w:rsidRPr="00346749">
        <w:rPr>
          <w:rStyle w:val="StyleUnderline"/>
        </w:rPr>
        <w:t>this study focuses on the bipartisan Dream Act of 2017</w:t>
      </w:r>
      <w:r w:rsidRPr="00346749">
        <w:t xml:space="preserve"> introduced in July in both the U.S. Senate and the House of Representatives.9</w:t>
      </w:r>
    </w:p>
    <w:p w14:paraId="597C6BEB" w14:textId="77777777" w:rsidR="006F5097" w:rsidRPr="00346749" w:rsidRDefault="006F5097" w:rsidP="006F5097">
      <w:r w:rsidRPr="00346749">
        <w:rPr>
          <w:rStyle w:val="StyleUnderline"/>
        </w:rPr>
        <w:t>At a basic level, to be eligible for conditional status—the first step in achieving permanent residency—under the Dream Act, an individual would have to have entered the United States prior to age 18 and have been in the country continuously for four years. In addition, eligible dreamers must either have a high school diploma or</w:t>
      </w:r>
      <w:r w:rsidRPr="00346749">
        <w:t xml:space="preserve"> General Educational Development (</w:t>
      </w:r>
      <w:r w:rsidRPr="00346749">
        <w:rPr>
          <w:rStyle w:val="StyleUnderline"/>
        </w:rPr>
        <w:t xml:space="preserve">GED) certificate, be enrolled in a secondary school if they are between the ages of 14 and </w:t>
      </w:r>
      <w:proofErr w:type="gramStart"/>
      <w:r w:rsidRPr="00346749">
        <w:rPr>
          <w:rStyle w:val="StyleUnderline"/>
        </w:rPr>
        <w:t>17, or</w:t>
      </w:r>
      <w:proofErr w:type="gramEnd"/>
      <w:r w:rsidRPr="00346749">
        <w:rPr>
          <w:rStyle w:val="StyleUnderline"/>
        </w:rPr>
        <w:t xml:space="preserve"> have been admitted to college</w:t>
      </w:r>
      <w:r w:rsidRPr="00346749">
        <w:t>.10</w:t>
      </w:r>
    </w:p>
    <w:p w14:paraId="1544F6A8" w14:textId="77777777" w:rsidR="006F5097" w:rsidRPr="00346749" w:rsidRDefault="006F5097" w:rsidP="006F5097">
      <w:pPr>
        <w:rPr>
          <w:rStyle w:val="StyleUnderline"/>
        </w:rPr>
      </w:pPr>
      <w:r w:rsidRPr="00346749">
        <w:rPr>
          <w:rStyle w:val="StyleUnderline"/>
        </w:rPr>
        <w:t>To move from conditional status to lawful permanent resident (LPR) status, the Dream Act requires that an individual has done one of three things:</w:t>
      </w:r>
    </w:p>
    <w:p w14:paraId="11B74E2C" w14:textId="77777777" w:rsidR="006F5097" w:rsidRPr="00346749" w:rsidRDefault="006F5097" w:rsidP="006F5097">
      <w:r w:rsidRPr="00346749">
        <w:rPr>
          <w:rStyle w:val="StyleUnderline"/>
        </w:rPr>
        <w:t>• Received an associate degree or completed two years of schooling toward a bachelor’s</w:t>
      </w:r>
      <w:r w:rsidRPr="00346749">
        <w:t xml:space="preserve"> degree</w:t>
      </w:r>
    </w:p>
    <w:p w14:paraId="403E97DF" w14:textId="77777777" w:rsidR="006F5097" w:rsidRPr="00346749" w:rsidRDefault="006F5097" w:rsidP="006F5097">
      <w:pPr>
        <w:rPr>
          <w:rStyle w:val="StyleUnderline"/>
        </w:rPr>
      </w:pPr>
      <w:r w:rsidRPr="00346749">
        <w:rPr>
          <w:rStyle w:val="StyleUnderline"/>
        </w:rPr>
        <w:t>• Completed two years of military service and, if discharged, was discharged honorably</w:t>
      </w:r>
    </w:p>
    <w:p w14:paraId="3C550E18" w14:textId="723B3C38" w:rsidR="006F5097" w:rsidRDefault="006F5097" w:rsidP="006F5097">
      <w:r w:rsidRPr="00346749">
        <w:rPr>
          <w:rStyle w:val="StyleUnderline"/>
        </w:rPr>
        <w:t>• Worked for at least three cumulative years and at least three-quarters of any time in work-authorized status and not in school</w:t>
      </w:r>
      <w:r w:rsidRPr="00346749">
        <w:t>11</w:t>
      </w:r>
    </w:p>
    <w:p w14:paraId="4DA746F4" w14:textId="77777777" w:rsidR="00A020A8" w:rsidRDefault="00A020A8" w:rsidP="00A020A8">
      <w:pPr>
        <w:pStyle w:val="Heading4"/>
      </w:pPr>
      <w:r>
        <w:t xml:space="preserve">Perm either links or severs military provision and severance perms are a voting issue because – </w:t>
      </w:r>
    </w:p>
    <w:p w14:paraId="35D35B87" w14:textId="5EB244A8" w:rsidR="006F5097" w:rsidRDefault="006F5097" w:rsidP="006F5097">
      <w:pPr>
        <w:pStyle w:val="Heading3"/>
      </w:pPr>
      <w:r>
        <w:lastRenderedPageBreak/>
        <w:t>AT: Perm -DACA</w:t>
      </w:r>
    </w:p>
    <w:p w14:paraId="7800BD1D" w14:textId="6C701572" w:rsidR="006F5097" w:rsidRPr="006F5097" w:rsidRDefault="006F5097" w:rsidP="006F5097">
      <w:pPr>
        <w:pStyle w:val="Heading4"/>
      </w:pPr>
      <w:r w:rsidRPr="006F5097">
        <w:t>CP competes - Recognizing America’s Children Act</w:t>
      </w:r>
      <w:r>
        <w:t xml:space="preserve"> includes military service provision</w:t>
      </w:r>
    </w:p>
    <w:p w14:paraId="219A7D7D" w14:textId="77777777" w:rsidR="006F5097" w:rsidRPr="00346749" w:rsidRDefault="006F5097" w:rsidP="006F5097">
      <w:pPr>
        <w:rPr>
          <w:rStyle w:val="Style13ptBold"/>
        </w:rPr>
      </w:pPr>
      <w:r w:rsidRPr="00346749">
        <w:rPr>
          <w:rStyle w:val="Style13ptBold"/>
        </w:rPr>
        <w:t xml:space="preserve">Smith, Director of Economic Research at the </w:t>
      </w:r>
      <w:proofErr w:type="spellStart"/>
      <w:r w:rsidRPr="00346749">
        <w:rPr>
          <w:rStyle w:val="Style13ptBold"/>
        </w:rPr>
        <w:t>Niskanen</w:t>
      </w:r>
      <w:proofErr w:type="spellEnd"/>
      <w:r w:rsidRPr="00346749">
        <w:rPr>
          <w:rStyle w:val="Style13ptBold"/>
        </w:rPr>
        <w:t xml:space="preserve"> Center, and </w:t>
      </w:r>
      <w:proofErr w:type="spellStart"/>
      <w:r w:rsidRPr="00346749">
        <w:rPr>
          <w:rStyle w:val="Style13ptBold"/>
        </w:rPr>
        <w:t>Neufield</w:t>
      </w:r>
      <w:proofErr w:type="spellEnd"/>
      <w:r w:rsidRPr="00346749">
        <w:rPr>
          <w:rStyle w:val="Style13ptBold"/>
        </w:rPr>
        <w:t xml:space="preserve">, </w:t>
      </w:r>
      <w:proofErr w:type="spellStart"/>
      <w:r w:rsidRPr="00346749">
        <w:rPr>
          <w:rStyle w:val="Style13ptBold"/>
        </w:rPr>
        <w:t>Niskanen</w:t>
      </w:r>
      <w:proofErr w:type="spellEnd"/>
      <w:r w:rsidRPr="00346749">
        <w:rPr>
          <w:rStyle w:val="Style13ptBold"/>
        </w:rPr>
        <w:t xml:space="preserve"> Center’s immigration policy fellow,</w:t>
      </w:r>
      <w:r w:rsidRPr="00346749">
        <w:t xml:space="preserve"> </w:t>
      </w:r>
      <w:r w:rsidRPr="00346749">
        <w:rPr>
          <w:rStyle w:val="Style13ptBold"/>
        </w:rPr>
        <w:t>17</w:t>
      </w:r>
    </w:p>
    <w:p w14:paraId="3ECCF901" w14:textId="77777777" w:rsidR="006F5097" w:rsidRDefault="006F5097" w:rsidP="006F5097">
      <w:r w:rsidRPr="00346749">
        <w:t xml:space="preserve">(Karl and Jeremy L., </w:t>
      </w:r>
      <w:proofErr w:type="spellStart"/>
      <w:r w:rsidRPr="00346749">
        <w:t>Niskanen</w:t>
      </w:r>
      <w:proofErr w:type="spellEnd"/>
      <w:r w:rsidRPr="00346749">
        <w:t xml:space="preserve"> Center, Aug 2017, “The Economic and Fiscal Impact of the Recognizing America’s Children (RAC) Act,” </w:t>
      </w:r>
      <w:hyperlink r:id="rId147" w:history="1">
        <w:r w:rsidRPr="00346749">
          <w:rPr>
            <w:rStyle w:val="Hyperlink"/>
          </w:rPr>
          <w:t>https://niskanencenter.org/wp-content/uploads/2017/08/RAC-Act-Economic-and-Fiscal-Analysis.pdf</w:t>
        </w:r>
      </w:hyperlink>
      <w:r w:rsidRPr="00346749">
        <w:t>, accessed 6/28/18, GDI-EJ)</w:t>
      </w:r>
    </w:p>
    <w:p w14:paraId="46FC78C7" w14:textId="77777777" w:rsidR="006F5097" w:rsidRPr="00346749" w:rsidRDefault="006F5097" w:rsidP="006F5097">
      <w:r w:rsidRPr="00346749">
        <w:rPr>
          <w:u w:val="single"/>
        </w:rPr>
        <w:t>The Recognizing America’s Children (RAC) Act</w:t>
      </w:r>
      <w:r w:rsidRPr="00346749">
        <w:t xml:space="preserve">, 1 introduced by Rep. Carlos Curbelo (RFL26), </w:t>
      </w:r>
      <w:r w:rsidRPr="00346749">
        <w:rPr>
          <w:u w:val="single"/>
        </w:rPr>
        <w:t>grants a path to conditional permanent residence to young immigrants who came to the United States under the age of 16, provided they choose to serve in the military, enroll in higher education, or work in the United States</w:t>
      </w:r>
      <w:r w:rsidRPr="00346749">
        <w:t xml:space="preserve">. </w:t>
      </w:r>
      <w:r w:rsidRPr="00346749">
        <w:rPr>
          <w:u w:val="single"/>
        </w:rPr>
        <w:t>After five years as a conditional permanent resident, RAC participants are eligible for legal permanent residence status provided they maintain a clean criminal record, do not become dependent on public assistance, and pay owed back taxes to the U.S. government, among all other requirements necessary for conditional permanent resident status. After an additional five years as a permanent resident, RAC participants are eligible to naturalize</w:t>
      </w:r>
      <w:r w:rsidRPr="00346749">
        <w:t>.</w:t>
      </w:r>
    </w:p>
    <w:p w14:paraId="3CF050E7" w14:textId="50803519" w:rsidR="006F5097" w:rsidRDefault="006F5097" w:rsidP="006F5097">
      <w:pPr>
        <w:pStyle w:val="Heading4"/>
      </w:pPr>
      <w:r>
        <w:t xml:space="preserve">Perm either links or severs military provision and severance perms are a voting issue because – </w:t>
      </w:r>
    </w:p>
    <w:p w14:paraId="2BC7F31F" w14:textId="6181D3DA" w:rsidR="006F5097" w:rsidRDefault="006F5097" w:rsidP="006F5097"/>
    <w:p w14:paraId="4CA92EE2" w14:textId="77777777" w:rsidR="006F5097" w:rsidRPr="006F5097" w:rsidRDefault="006F5097" w:rsidP="006F5097"/>
    <w:p w14:paraId="47057FAE" w14:textId="3C183220" w:rsidR="006F5097" w:rsidRDefault="006F5097" w:rsidP="006F5097">
      <w:pPr>
        <w:pStyle w:val="Heading3"/>
      </w:pPr>
      <w:r>
        <w:lastRenderedPageBreak/>
        <w:t>AT: Perm -MAVNI</w:t>
      </w:r>
    </w:p>
    <w:p w14:paraId="0747D7C9" w14:textId="74ADB404" w:rsidR="000E422A" w:rsidRDefault="000E422A" w:rsidP="000E422A">
      <w:pPr>
        <w:pStyle w:val="Heading4"/>
      </w:pPr>
      <w:r>
        <w:t>Permutation is impossible - no part of the aff plan is consistent with our criticism of militarism</w:t>
      </w:r>
    </w:p>
    <w:p w14:paraId="46DFE17B" w14:textId="270B5EF8" w:rsidR="000E422A" w:rsidRDefault="000E422A" w:rsidP="000E422A">
      <w:pPr>
        <w:pStyle w:val="Heading4"/>
      </w:pPr>
      <w:r>
        <w:t>Plan only offers path to citizenship based on military needs like language skills and medical training, cannot be separated from militarism</w:t>
      </w:r>
    </w:p>
    <w:p w14:paraId="5372D642" w14:textId="77777777" w:rsidR="000E422A" w:rsidRPr="00E16AF4" w:rsidRDefault="000E422A" w:rsidP="000E422A">
      <w:pPr>
        <w:rPr>
          <w:rStyle w:val="Style13ptBold"/>
        </w:rPr>
      </w:pPr>
      <w:r w:rsidRPr="00E16AF4">
        <w:rPr>
          <w:rStyle w:val="Style13ptBold"/>
        </w:rPr>
        <w:t>Chen, The Roosevelt Institute at Columbia University Roosevelt Institute writer, 16</w:t>
      </w:r>
    </w:p>
    <w:p w14:paraId="779279CA" w14:textId="77777777" w:rsidR="000E422A" w:rsidRPr="000E422A" w:rsidRDefault="000E422A" w:rsidP="000E422A">
      <w:pPr>
        <w:rPr>
          <w:sz w:val="16"/>
          <w:szCs w:val="16"/>
        </w:rPr>
      </w:pPr>
      <w:r w:rsidRPr="000E422A">
        <w:rPr>
          <w:sz w:val="16"/>
          <w:szCs w:val="16"/>
        </w:rPr>
        <w:t xml:space="preserve">(Alexander, Roosevelt Institute = a progressive, nonpartisan, student-run think tank associated with the broader Roosevelt Institute National Campus Network, 2016, The Roosevelt Institute at Colombia University, “Expanding the Scope of the Military Accessions Vital to the National Interest, ” </w:t>
      </w:r>
      <w:hyperlink r:id="rId148" w:history="1">
        <w:r w:rsidRPr="000E422A">
          <w:rPr>
            <w:rStyle w:val="Hyperlink"/>
            <w:sz w:val="16"/>
            <w:szCs w:val="16"/>
          </w:rPr>
          <w:t>https://static1.squarespace.com/static/57689b0e197aeab794b8f733/t/57b3e28c15d5db9ad06b3e07/1471406733001/Defense+and+Diplomacy_Alexander+Chen.pdf</w:t>
        </w:r>
      </w:hyperlink>
      <w:r w:rsidRPr="000E422A">
        <w:rPr>
          <w:sz w:val="16"/>
          <w:szCs w:val="16"/>
        </w:rPr>
        <w:t>, Accessed 6/26/18, GDI-</w:t>
      </w:r>
      <w:proofErr w:type="spellStart"/>
      <w:r w:rsidRPr="000E422A">
        <w:rPr>
          <w:sz w:val="16"/>
          <w:szCs w:val="16"/>
        </w:rPr>
        <w:t>GFerrer</w:t>
      </w:r>
      <w:proofErr w:type="spellEnd"/>
      <w:r w:rsidRPr="000E422A">
        <w:rPr>
          <w:sz w:val="16"/>
          <w:szCs w:val="16"/>
        </w:rPr>
        <w:t>-</w:t>
      </w:r>
      <w:proofErr w:type="spellStart"/>
      <w:r w:rsidRPr="000E422A">
        <w:rPr>
          <w:sz w:val="16"/>
          <w:szCs w:val="16"/>
        </w:rPr>
        <w:t>Falto</w:t>
      </w:r>
      <w:proofErr w:type="spellEnd"/>
      <w:r w:rsidRPr="000E422A">
        <w:rPr>
          <w:sz w:val="16"/>
          <w:szCs w:val="16"/>
        </w:rPr>
        <w:t>)</w:t>
      </w:r>
    </w:p>
    <w:p w14:paraId="31C2E600" w14:textId="7A827DC6" w:rsidR="000E422A" w:rsidRDefault="000E422A" w:rsidP="000E422A">
      <w:pPr>
        <w:rPr>
          <w:sz w:val="16"/>
        </w:rPr>
      </w:pPr>
      <w:r w:rsidRPr="000E422A">
        <w:rPr>
          <w:sz w:val="16"/>
        </w:rPr>
        <w:t>The Military Accessions Vital to the National Interest (</w:t>
      </w:r>
      <w:r w:rsidRPr="00E16AF4">
        <w:rPr>
          <w:rStyle w:val="StyleUnderline"/>
        </w:rPr>
        <w:t>MAVNI</w:t>
      </w:r>
      <w:r w:rsidRPr="000E422A">
        <w:rPr>
          <w:sz w:val="16"/>
        </w:rPr>
        <w:t xml:space="preserve">) program </w:t>
      </w:r>
      <w:r w:rsidRPr="00E16AF4">
        <w:rPr>
          <w:rStyle w:val="StyleUnderline"/>
        </w:rPr>
        <w:t>seeks to match the military’s interest in attracting skilled recruits with immigrants’ desire to obtain citizenship</w:t>
      </w:r>
      <w:r w:rsidRPr="000E422A">
        <w:rPr>
          <w:sz w:val="16"/>
        </w:rPr>
        <w:t xml:space="preserve">. </w:t>
      </w:r>
      <w:r w:rsidRPr="00E16AF4">
        <w:rPr>
          <w:rStyle w:val="StyleUnderline"/>
        </w:rPr>
        <w:t>Implemented in a pilot program in 2008, it allows legal non-citizens to apply for citizenship through military service</w:t>
      </w:r>
      <w:r w:rsidRPr="000E422A">
        <w:rPr>
          <w:rStyle w:val="StyleUnderline"/>
        </w:rPr>
        <w:t>. Not everyone can apply, though: Applicants must be either be fluent in one of 50 “critical languages” or be trained in one of several specific medical fiel</w:t>
      </w:r>
      <w:r w:rsidRPr="00E16AF4">
        <w:rPr>
          <w:rStyle w:val="StyleUnderline"/>
        </w:rPr>
        <w:t>ds</w:t>
      </w:r>
      <w:r w:rsidRPr="000E422A">
        <w:rPr>
          <w:sz w:val="16"/>
        </w:rPr>
        <w:t xml:space="preserve">. the languages that are currently included are </w:t>
      </w:r>
      <w:proofErr w:type="gramStart"/>
      <w:r w:rsidRPr="000E422A">
        <w:rPr>
          <w:sz w:val="16"/>
        </w:rPr>
        <w:t>fairly evenly</w:t>
      </w:r>
      <w:proofErr w:type="gramEnd"/>
      <w:r w:rsidRPr="000E422A">
        <w:rPr>
          <w:sz w:val="16"/>
        </w:rPr>
        <w:t xml:space="preserve"> distributed geographically, with a slight focus on those spoken in Eastern Europe, India, and Southeast Asia. A notable exception is Spanish; increasing rates of recruiting among Hispanics mean that the military is not wanting for Spanish speakers. Language applicants must enlist for at least four years of </w:t>
      </w:r>
      <w:r w:rsidRPr="000E422A">
        <w:rPr>
          <w:sz w:val="16"/>
        </w:rPr>
        <w:t>active duty, and four years in Defense &amp; Diplomacy the reserves. For the Army, MAVNI applicants must also score at least 50 on the Armed Forces Qualification Test, compared to a minimum score of 31 for citizen applicants, and are ineligible for waivers.17 During the pilot program, 15,000 applied for 1,000 spots.18 Since then, MAVNI has expanded to allow 3,000 recruits in the fiscal year ending in 2015, and 5,000 in 2016.19 Non-citizen soldiers and their spouses have been able to apply for citizenship and undergo an expedited process, but they must obtain legal residency, or a green card, first. For some troops, that process has taken 10-15 years.20 MAVNI is open to non-citizens without a green card, including refugees, students, and most recently immigrants who arrived in the US under 16 years of age through the Deferred Action for Childhood Arrivals (DACA) policy. Most MAVNI recruits are naturalized in 9-12 weeks, after completing basic training</w:t>
      </w:r>
      <w:r w:rsidRPr="000E422A">
        <w:rPr>
          <w:sz w:val="16"/>
        </w:rPr>
        <w:t>.</w:t>
      </w:r>
    </w:p>
    <w:p w14:paraId="17B2584B" w14:textId="77777777" w:rsidR="00EA4C38" w:rsidRPr="007A7B0C" w:rsidRDefault="00EA4C38" w:rsidP="00EA4C38">
      <w:pPr>
        <w:keepNext/>
        <w:keepLines/>
        <w:spacing w:before="200" w:after="0" w:line="240" w:lineRule="auto"/>
        <w:outlineLvl w:val="3"/>
        <w:rPr>
          <w:rFonts w:eastAsia="Times New Roman" w:cs="Times New Roman"/>
          <w:b/>
          <w:bCs/>
          <w:iCs/>
          <w:sz w:val="26"/>
        </w:rPr>
      </w:pPr>
      <w:r w:rsidRPr="007A7B0C">
        <w:rPr>
          <w:rFonts w:eastAsia="Times New Roman" w:cs="Times New Roman"/>
          <w:b/>
          <w:bCs/>
          <w:iCs/>
          <w:sz w:val="26"/>
        </w:rPr>
        <w:t>There is a forced choice between the aff plan and the neg alternative – endorsing both together will fail because the inclusion of the plan will serve as a distraction from accessing the alternative and only prop up the status quo. These options are mutually exclusive</w:t>
      </w:r>
    </w:p>
    <w:p w14:paraId="2FF1EDAB" w14:textId="77777777" w:rsidR="00EA4C38" w:rsidRPr="007A7B0C" w:rsidRDefault="00EA4C38" w:rsidP="00EA4C38">
      <w:pPr>
        <w:spacing w:after="0" w:line="240" w:lineRule="auto"/>
        <w:rPr>
          <w:rFonts w:eastAsia="Calibri" w:cs="Calibri"/>
          <w:b/>
          <w:bCs/>
          <w:sz w:val="26"/>
        </w:rPr>
      </w:pPr>
      <w:proofErr w:type="spellStart"/>
      <w:r w:rsidRPr="007A7B0C">
        <w:rPr>
          <w:rFonts w:eastAsia="Calibri" w:cs="Calibri"/>
          <w:b/>
          <w:bCs/>
          <w:sz w:val="26"/>
        </w:rPr>
        <w:t>Bacevich</w:t>
      </w:r>
      <w:proofErr w:type="spellEnd"/>
      <w:r w:rsidRPr="007A7B0C">
        <w:rPr>
          <w:rFonts w:eastAsia="Calibri" w:cs="Calibri"/>
          <w:b/>
          <w:bCs/>
          <w:sz w:val="26"/>
        </w:rPr>
        <w:t xml:space="preserve"> 10</w:t>
      </w:r>
    </w:p>
    <w:p w14:paraId="6F378A57" w14:textId="77777777" w:rsidR="00EA4C38" w:rsidRPr="007A7B0C" w:rsidRDefault="00EA4C38" w:rsidP="00EA4C38">
      <w:pPr>
        <w:spacing w:after="0" w:line="240" w:lineRule="auto"/>
        <w:rPr>
          <w:rFonts w:eastAsia="Calibri" w:cs="Calibri"/>
          <w:sz w:val="16"/>
          <w:szCs w:val="16"/>
        </w:rPr>
      </w:pPr>
      <w:r w:rsidRPr="007A7B0C">
        <w:rPr>
          <w:rFonts w:eastAsia="Calibri" w:cs="Calibri"/>
          <w:sz w:val="16"/>
          <w:szCs w:val="16"/>
        </w:rPr>
        <w:t xml:space="preserve">(Andrew, Chair of International Relations; Professor of International Relations and History, Boston University, </w:t>
      </w:r>
      <w:r w:rsidRPr="007A7B0C">
        <w:rPr>
          <w:rFonts w:eastAsia="Calibri" w:cs="Calibri"/>
          <w:i/>
          <w:sz w:val="16"/>
          <w:szCs w:val="16"/>
        </w:rPr>
        <w:t xml:space="preserve">Washington Rules: America's Path </w:t>
      </w:r>
      <w:proofErr w:type="gramStart"/>
      <w:r w:rsidRPr="007A7B0C">
        <w:rPr>
          <w:rFonts w:eastAsia="Calibri" w:cs="Calibri"/>
          <w:i/>
          <w:sz w:val="16"/>
          <w:szCs w:val="16"/>
        </w:rPr>
        <w:t>To</w:t>
      </w:r>
      <w:proofErr w:type="gramEnd"/>
      <w:r w:rsidRPr="007A7B0C">
        <w:rPr>
          <w:rFonts w:eastAsia="Calibri" w:cs="Calibri"/>
          <w:i/>
          <w:sz w:val="16"/>
          <w:szCs w:val="16"/>
        </w:rPr>
        <w:t xml:space="preserve"> Permanent War</w:t>
      </w:r>
      <w:r w:rsidRPr="007A7B0C">
        <w:rPr>
          <w:rFonts w:eastAsia="Calibri" w:cs="Calibri"/>
          <w:sz w:val="16"/>
          <w:szCs w:val="16"/>
        </w:rPr>
        <w:t xml:space="preserve">, </w:t>
      </w:r>
      <w:proofErr w:type="spellStart"/>
      <w:r w:rsidRPr="007A7B0C">
        <w:rPr>
          <w:rFonts w:eastAsia="Calibri" w:cs="Calibri"/>
          <w:sz w:val="16"/>
          <w:szCs w:val="16"/>
        </w:rPr>
        <w:t>libgen</w:t>
      </w:r>
      <w:proofErr w:type="spellEnd"/>
      <w:r w:rsidRPr="007A7B0C">
        <w:rPr>
          <w:rFonts w:eastAsia="Calibri" w:cs="Calibri"/>
          <w:sz w:val="16"/>
          <w:szCs w:val="16"/>
        </w:rPr>
        <w:t>)</w:t>
      </w:r>
    </w:p>
    <w:p w14:paraId="40C327E9" w14:textId="77777777" w:rsidR="00EA4C38" w:rsidRPr="007A7B0C" w:rsidRDefault="00EA4C38" w:rsidP="00EA4C38">
      <w:pPr>
        <w:spacing w:after="0" w:line="240" w:lineRule="auto"/>
        <w:rPr>
          <w:rFonts w:eastAsia="Calibri" w:cs="Calibri"/>
        </w:rPr>
      </w:pPr>
    </w:p>
    <w:p w14:paraId="19DEFCAC" w14:textId="77777777" w:rsidR="00EA4C38" w:rsidRPr="007A7B0C" w:rsidRDefault="00EA4C38" w:rsidP="00EA4C38">
      <w:pPr>
        <w:spacing w:after="0" w:line="240" w:lineRule="auto"/>
        <w:rPr>
          <w:rFonts w:eastAsia="Calibri" w:cs="Calibri"/>
          <w:sz w:val="16"/>
        </w:rPr>
      </w:pPr>
      <w:r w:rsidRPr="007A7B0C">
        <w:rPr>
          <w:rFonts w:eastAsia="Calibri" w:cs="Calibri"/>
          <w:sz w:val="16"/>
        </w:rPr>
        <w:t>Call it habit or conditioning or socialization</w:t>
      </w:r>
      <w:r w:rsidRPr="007A7B0C">
        <w:rPr>
          <w:rFonts w:eastAsia="Calibri" w:cs="Calibri"/>
          <w:b/>
          <w:bCs/>
          <w:u w:val="single"/>
        </w:rPr>
        <w:t>: The citizens of the United States have essentially forfeited any capacity to ask first-order questions about the fundamentals of national security policy. To cast doubts on the principles of global presence, power projection, and interventionism,</w:t>
      </w:r>
      <w:r w:rsidRPr="007A7B0C">
        <w:rPr>
          <w:rFonts w:eastAsia="Calibri" w:cs="Calibri"/>
          <w:sz w:val="16"/>
        </w:rPr>
        <w:t xml:space="preserve"> as Ron Paul and Dennis Kucinich did during the 2008 presidential primaries, </w:t>
      </w:r>
      <w:r w:rsidRPr="007A7B0C">
        <w:rPr>
          <w:rFonts w:eastAsia="Calibri" w:cs="Calibri"/>
          <w:b/>
          <w:bCs/>
          <w:u w:val="single"/>
        </w:rPr>
        <w:t>is to mark oneself as an oddball</w:t>
      </w:r>
      <w:r w:rsidRPr="007A7B0C">
        <w:rPr>
          <w:rFonts w:eastAsia="Calibri" w:cs="Calibri"/>
          <w:sz w:val="16"/>
        </w:rPr>
        <w:t xml:space="preserve"> or eccentric, either badly informed or less than fully reliable; certainly not someone suitable for holding national office.</w:t>
      </w:r>
    </w:p>
    <w:p w14:paraId="1A9022F6" w14:textId="77777777" w:rsidR="00EA4C38" w:rsidRPr="007A7B0C" w:rsidRDefault="00EA4C38" w:rsidP="00EA4C38">
      <w:pPr>
        <w:spacing w:after="0" w:line="240" w:lineRule="auto"/>
        <w:rPr>
          <w:rFonts w:eastAsia="Calibri" w:cs="Calibri"/>
          <w:sz w:val="16"/>
        </w:rPr>
      </w:pPr>
      <w:r w:rsidRPr="007A7B0C">
        <w:rPr>
          <w:rFonts w:eastAsia="Calibri" w:cs="Calibri"/>
          <w:b/>
          <w:bCs/>
          <w:u w:val="single"/>
        </w:rPr>
        <w:t>Because these concepts are so deeply entrenched, what passes for a "debate"</w:t>
      </w:r>
      <w:r w:rsidRPr="007A7B0C">
        <w:rPr>
          <w:rFonts w:eastAsia="Calibri" w:cs="Calibri"/>
          <w:sz w:val="16"/>
        </w:rPr>
        <w:t xml:space="preserve"> over national security policy </w:t>
      </w:r>
      <w:r w:rsidRPr="007A7B0C">
        <w:rPr>
          <w:rFonts w:eastAsia="Calibri" w:cs="Calibri"/>
          <w:b/>
          <w:bCs/>
          <w:u w:val="single"/>
        </w:rPr>
        <w:t>seldom rises above technical issues. Bureaucratic process</w:t>
      </w:r>
      <w:r w:rsidRPr="007A7B0C">
        <w:rPr>
          <w:rFonts w:eastAsia="Calibri" w:cs="Calibri"/>
          <w:sz w:val="16"/>
        </w:rPr>
        <w:t>—the never-ending review of and wrangling over budgetary priorities—</w:t>
      </w:r>
      <w:r w:rsidRPr="007A7B0C">
        <w:rPr>
          <w:rFonts w:eastAsia="Calibri" w:cs="Calibri"/>
          <w:b/>
          <w:bCs/>
          <w:u w:val="single"/>
        </w:rPr>
        <w:t>becomes a mechanism for perpetuating the status quo and for distracting attention from the extent to which the Washington rules</w:t>
      </w:r>
      <w:r w:rsidRPr="007A7B0C">
        <w:rPr>
          <w:rFonts w:eastAsia="Calibri" w:cs="Calibri"/>
          <w:sz w:val="16"/>
        </w:rPr>
        <w:t>—</w:t>
      </w:r>
      <w:r w:rsidRPr="007A7B0C">
        <w:rPr>
          <w:rFonts w:eastAsia="Calibri" w:cs="Calibri"/>
          <w:b/>
          <w:bCs/>
          <w:u w:val="single"/>
        </w:rPr>
        <w:t>the American credo of global leadership and the sacred trinity of U.S. military practice—commit the United States to what is in effect a condition of permanent national security crisis</w:t>
      </w:r>
      <w:r w:rsidRPr="007A7B0C">
        <w:rPr>
          <w:rFonts w:eastAsia="Calibri" w:cs="Calibri"/>
          <w:sz w:val="16"/>
        </w:rPr>
        <w:t>.</w:t>
      </w:r>
    </w:p>
    <w:p w14:paraId="7B200D7C" w14:textId="77777777" w:rsidR="00EA4C38" w:rsidRDefault="00EA4C38" w:rsidP="000E422A">
      <w:pPr>
        <w:rPr>
          <w:sz w:val="16"/>
        </w:rPr>
      </w:pPr>
    </w:p>
    <w:p w14:paraId="0AD7C72B" w14:textId="6652E4EA" w:rsidR="00627221" w:rsidRPr="000E53EA" w:rsidRDefault="00627221" w:rsidP="00627221">
      <w:pPr>
        <w:pStyle w:val="Heading4"/>
        <w:rPr>
          <w:sz w:val="16"/>
        </w:rPr>
      </w:pPr>
      <w:r w:rsidRPr="000E53EA">
        <w:lastRenderedPageBreak/>
        <w:t xml:space="preserve">Alt is mutually exclusive – any advocacy that endorses </w:t>
      </w:r>
      <w:r>
        <w:t xml:space="preserve">militarism &amp; </w:t>
      </w:r>
      <w:r w:rsidRPr="000E53EA">
        <w:t xml:space="preserve">security logic </w:t>
      </w:r>
      <w:r>
        <w:t>cannot solve. The advantages are leveraged as threats to create fear and insecurity which undermines the alt</w:t>
      </w:r>
    </w:p>
    <w:p w14:paraId="06557FBA" w14:textId="77777777" w:rsidR="00627221" w:rsidRPr="00627221" w:rsidRDefault="00627221" w:rsidP="00627221">
      <w:pPr>
        <w:rPr>
          <w:rStyle w:val="Style13ptBold"/>
        </w:rPr>
      </w:pPr>
      <w:proofErr w:type="spellStart"/>
      <w:r w:rsidRPr="00627221">
        <w:rPr>
          <w:rStyle w:val="Style13ptBold"/>
        </w:rPr>
        <w:t>Neocleous</w:t>
      </w:r>
      <w:proofErr w:type="spellEnd"/>
      <w:r w:rsidRPr="00627221">
        <w:rPr>
          <w:rStyle w:val="Style13ptBold"/>
        </w:rPr>
        <w:t xml:space="preserve">, Professor of the Critique of Political Economy; Head of Department of Politics &amp; History Brunel Univ, 2008  </w:t>
      </w:r>
    </w:p>
    <w:p w14:paraId="130062C3" w14:textId="6B53BBB8" w:rsidR="00627221" w:rsidRPr="000E53EA" w:rsidRDefault="00627221" w:rsidP="00627221">
      <w:r w:rsidRPr="000E53EA">
        <w:t>(</w:t>
      </w:r>
      <w:r>
        <w:t xml:space="preserve">Mark, </w:t>
      </w:r>
      <w:r w:rsidRPr="000E53EA">
        <w:t>Critique of Security, 185-6]</w:t>
      </w:r>
    </w:p>
    <w:p w14:paraId="06A064F8" w14:textId="5867B1AF" w:rsidR="00627221" w:rsidRPr="000E53EA" w:rsidRDefault="00627221" w:rsidP="00627221">
      <w:r w:rsidRPr="000E53EA">
        <w:rPr>
          <w:rStyle w:val="StyleUnderline"/>
        </w:rPr>
        <w:t xml:space="preserve">The only way out of such a dilemma, </w:t>
      </w:r>
      <w:r w:rsidRPr="00627221">
        <w:t>to escape the fetish</w:t>
      </w:r>
      <w:r w:rsidRPr="000E53EA">
        <w:rPr>
          <w:rStyle w:val="StyleUnderline"/>
        </w:rPr>
        <w:t xml:space="preserve">, is </w:t>
      </w:r>
      <w:r w:rsidRPr="00627221">
        <w:t>perhaps</w:t>
      </w:r>
      <w:r w:rsidRPr="000E53EA">
        <w:rPr>
          <w:rStyle w:val="StyleUnderline"/>
        </w:rPr>
        <w:t xml:space="preserve"> to eschew the logic of security altogether - to reject it as so ideologically loaded in </w:t>
      </w:r>
      <w:proofErr w:type="spellStart"/>
      <w:r w:rsidRPr="000E53EA">
        <w:rPr>
          <w:rStyle w:val="StyleUnderline"/>
        </w:rPr>
        <w:t>favour</w:t>
      </w:r>
      <w:proofErr w:type="spellEnd"/>
      <w:r w:rsidRPr="000E53EA">
        <w:rPr>
          <w:rStyle w:val="StyleUnderline"/>
        </w:rPr>
        <w:t xml:space="preserve"> of the state that any real political thought other than the authoritarian and reactionary should be pressed to give it up</w:t>
      </w:r>
      <w:r w:rsidRPr="000E53EA">
        <w:t xml:space="preserve">. That is clearly something that </w:t>
      </w:r>
      <w:proofErr w:type="spellStart"/>
      <w:r w:rsidRPr="000E53EA">
        <w:t>can</w:t>
      </w:r>
      <w:r>
        <w:t xml:space="preserve"> </w:t>
      </w:r>
      <w:r w:rsidRPr="000E53EA">
        <w:t>not</w:t>
      </w:r>
      <w:proofErr w:type="spellEnd"/>
      <w:r w:rsidRPr="000E53EA">
        <w:t xml:space="preserve"> be achieved within the limits of bourgeois thought and thus could never even begin to be imagined by the security intellectual. </w:t>
      </w:r>
      <w:r w:rsidRPr="00627221">
        <w:t>It is also something that</w:t>
      </w:r>
      <w:r w:rsidRPr="00627221">
        <w:rPr>
          <w:rStyle w:val="StyleUnderline"/>
        </w:rPr>
        <w:t xml:space="preserve"> the constant iteration of</w:t>
      </w:r>
      <w:r w:rsidRPr="000E53EA">
        <w:t xml:space="preserve"> the refrain 'this is an insecure world' and reiteration of one </w:t>
      </w:r>
      <w:r w:rsidRPr="00627221">
        <w:rPr>
          <w:rStyle w:val="StyleUnderline"/>
        </w:rPr>
        <w:t>fear, anxiety and insecurity</w:t>
      </w:r>
      <w:r w:rsidRPr="000E53EA">
        <w:t xml:space="preserve"> after another </w:t>
      </w:r>
      <w:r w:rsidRPr="00627221">
        <w:rPr>
          <w:rStyle w:val="StyleUnderline"/>
        </w:rPr>
        <w:t>will also make it hard to do</w:t>
      </w:r>
      <w:r w:rsidRPr="000E53EA">
        <w:t xml:space="preserve">. </w:t>
      </w:r>
      <w:r w:rsidRPr="00627221">
        <w:rPr>
          <w:rStyle w:val="StyleUnderline"/>
        </w:rPr>
        <w:t>But it is something that the critique of security suggests we may have to consider if we want a political way out of the impasse of security</w:t>
      </w:r>
      <w:r w:rsidRPr="000E53EA">
        <w:t xml:space="preserve">.  This impasse exists because </w:t>
      </w:r>
      <w:r w:rsidRPr="000E53EA">
        <w:rPr>
          <w:rStyle w:val="StyleUnderline"/>
        </w:rPr>
        <w:t xml:space="preserve">security has now become so all-encompassing that it </w:t>
      </w:r>
      <w:proofErr w:type="spellStart"/>
      <w:r w:rsidRPr="000E53EA">
        <w:rPr>
          <w:rStyle w:val="StyleUnderline"/>
        </w:rPr>
        <w:t>marginalises</w:t>
      </w:r>
      <w:proofErr w:type="spellEnd"/>
      <w:r w:rsidRPr="000E53EA">
        <w:rPr>
          <w:rStyle w:val="StyleUnderline"/>
        </w:rPr>
        <w:t xml:space="preserve"> all else</w:t>
      </w:r>
      <w:r w:rsidRPr="00627221">
        <w:t xml:space="preserve">, most notably the constructive conflicts, debates and discussions that animate political life. The constant </w:t>
      </w:r>
      <w:proofErr w:type="spellStart"/>
      <w:r w:rsidRPr="00627221">
        <w:t>prioritising</w:t>
      </w:r>
      <w:proofErr w:type="spellEnd"/>
      <w:r w:rsidRPr="00627221">
        <w:t xml:space="preserve"> of a mythical security as a political end - as the political end constitutes a rejection of politics in any meaningful sense of the term. </w:t>
      </w:r>
      <w:r w:rsidRPr="000E53EA">
        <w:t xml:space="preserve">That is, as a mode of action in which differences can be articulated, in which the conflicts and struggles that arise from such differences can be fought for and negotiated, in which </w:t>
      </w:r>
      <w:r w:rsidRPr="00627221">
        <w:rPr>
          <w:rStyle w:val="StyleUnderline"/>
        </w:rPr>
        <w:t>people might come to believe that another world is possible - that they might transform the world and in turn be transformed. Security politics simply removes this</w:t>
      </w:r>
      <w:r w:rsidRPr="000E53EA">
        <w:t xml:space="preserve">; worse, it </w:t>
      </w:r>
      <w:proofErr w:type="spellStart"/>
      <w:r w:rsidRPr="000E53EA">
        <w:t>remoeves</w:t>
      </w:r>
      <w:proofErr w:type="spellEnd"/>
      <w:r w:rsidRPr="000E53EA">
        <w:t xml:space="preserve"> it </w:t>
      </w:r>
      <w:r w:rsidRPr="00627221">
        <w:rPr>
          <w:rStyle w:val="StyleUnderline"/>
        </w:rPr>
        <w:t>while purportedly addressing it. In so doing it suppresses all issues of power and turns political questions into debates about the</w:t>
      </w:r>
      <w:r w:rsidRPr="000E53EA">
        <w:rPr>
          <w:rStyle w:val="StyleUnderline"/>
        </w:rPr>
        <w:t xml:space="preserve"> most efficient way to achieve 'security'</w:t>
      </w:r>
      <w:r w:rsidRPr="000E53EA">
        <w:t xml:space="preserve">, </w:t>
      </w:r>
      <w:proofErr w:type="gramStart"/>
      <w:r w:rsidRPr="000E53EA">
        <w:t>despite the fact that</w:t>
      </w:r>
      <w:proofErr w:type="gramEnd"/>
      <w:r w:rsidRPr="000E53EA">
        <w:t xml:space="preserve"> we are never quite told - never could be told - what might count as having achieved it. </w:t>
      </w:r>
      <w:r w:rsidRPr="000E53EA">
        <w:rPr>
          <w:rStyle w:val="StyleUnderline"/>
        </w:rPr>
        <w:t>Security politics is, in this sense, an anti-politics</w:t>
      </w:r>
      <w:r w:rsidRPr="000E53EA">
        <w:t xml:space="preserve">,"' dominating political discourse in much the same manner as the security state tries to dominate human beings, reinforcing security fetishism and the monopolistic character of security on the political imagination. </w:t>
      </w:r>
      <w:r w:rsidRPr="000E53EA">
        <w:rPr>
          <w:rStyle w:val="StyleUnderline"/>
        </w:rPr>
        <w:t>We therefore need to get beyond security politics, not add yet more 'sectors' to it</w:t>
      </w:r>
      <w:r w:rsidRPr="000E53EA">
        <w:t xml:space="preserve"> in a way that simply expands the scope of the state and </w:t>
      </w:r>
      <w:proofErr w:type="spellStart"/>
      <w:r w:rsidRPr="000E53EA">
        <w:t>legitimises</w:t>
      </w:r>
      <w:proofErr w:type="spellEnd"/>
      <w:r w:rsidRPr="000E53EA">
        <w:t xml:space="preserve"> state intervention in yet more and more areas of our lives.  Simon Dalby reports a personal communication with Michael Williams, co-editor of the important text Critical Security Studies, in which the latter asks: if you take away security, what do you put in the hole that's left behind? But I'm inclined to agree with Dalby: maybe there is no hole."' The mistake has been to think that there is a hole and that this hole needs to be filled with a new vision or revision of security in which it is re-mapped or </w:t>
      </w:r>
      <w:proofErr w:type="spellStart"/>
      <w:r w:rsidRPr="000E53EA">
        <w:t>civilised</w:t>
      </w:r>
      <w:proofErr w:type="spellEnd"/>
      <w:r w:rsidRPr="000E53EA">
        <w:t xml:space="preserve"> or gendered or </w:t>
      </w:r>
      <w:proofErr w:type="spellStart"/>
      <w:r w:rsidRPr="000E53EA">
        <w:t>humanised</w:t>
      </w:r>
      <w:proofErr w:type="spellEnd"/>
      <w:r w:rsidRPr="000E53EA">
        <w:t xml:space="preserve"> or expanded or whatever. </w:t>
      </w:r>
      <w:proofErr w:type="gramStart"/>
      <w:r w:rsidRPr="000E53EA">
        <w:t>All of</w:t>
      </w:r>
      <w:proofErr w:type="gramEnd"/>
      <w:r w:rsidRPr="000E53EA">
        <w:t xml:space="preserve"> these ultimately remain within the statist political imaginary, and consequently end up reaffirming the state as the terrain of modern politics, the grounds of security. The real task is not to fill the supposed hole with yet another vision of security, but to fight for an alternative political language which takes us beyond the narrow horizon of bourgeois security and which therefore does not constantly throw us into the arms of the state. That's the point of critical politics: to develop a new political language more adequate to the kind of society we want. </w:t>
      </w:r>
      <w:proofErr w:type="gramStart"/>
      <w:r w:rsidRPr="000E53EA">
        <w:t>Thus</w:t>
      </w:r>
      <w:proofErr w:type="gramEnd"/>
      <w:r w:rsidRPr="000E53EA">
        <w:t xml:space="preserve"> while much of what I have said here has been of a negative order, part of the tradition of critical theory is that the negative may be as significant as the positive in setting thought on new paths.  For if security really </w:t>
      </w:r>
      <w:proofErr w:type="gramStart"/>
      <w:r w:rsidRPr="000E53EA">
        <w:t>is the supreme concept of bourgeois society</w:t>
      </w:r>
      <w:proofErr w:type="gramEnd"/>
      <w:r w:rsidRPr="000E53EA">
        <w:t xml:space="preserve"> and the fundamental thematic of liberalism, then to keep harping on about insecurity </w:t>
      </w:r>
      <w:r w:rsidRPr="00627221">
        <w:t xml:space="preserve">and to keep demanding 'more security' </w:t>
      </w:r>
      <w:r w:rsidRPr="00627221">
        <w:lastRenderedPageBreak/>
        <w:t>(while meekly hoping that this increased security doesn't damage our liberty) is to blind ourselves to the possibility of building real alternatives to the authoritarian tendencies in contemporary politics</w:t>
      </w:r>
      <w:r w:rsidRPr="000E53EA">
        <w:rPr>
          <w:rStyle w:val="StyleUnderline"/>
        </w:rPr>
        <w:t>. To situate ourselves against security politics would allow us to circumvent the</w:t>
      </w:r>
      <w:r w:rsidRPr="000E53EA">
        <w:t xml:space="preserve"> debilitating effect achieved through the </w:t>
      </w:r>
      <w:r w:rsidRPr="00627221">
        <w:rPr>
          <w:rStyle w:val="StyleUnderline"/>
        </w:rPr>
        <w:t xml:space="preserve">constant </w:t>
      </w:r>
      <w:proofErr w:type="spellStart"/>
      <w:r w:rsidRPr="00627221">
        <w:rPr>
          <w:rStyle w:val="StyleUnderline"/>
        </w:rPr>
        <w:t>securitising</w:t>
      </w:r>
      <w:proofErr w:type="spellEnd"/>
      <w:r w:rsidRPr="000E53EA">
        <w:t xml:space="preserve"> of social and political issues, debilitating in t</w:t>
      </w:r>
      <w:r w:rsidRPr="00627221">
        <w:t xml:space="preserve">he sense that 'security' helps consolidate the power of the existing forms of social domination </w:t>
      </w:r>
      <w:r w:rsidRPr="000E53EA">
        <w:t xml:space="preserve">and justifies the short-circuiting of even the most democratic forms. </w:t>
      </w:r>
      <w:r w:rsidRPr="00627221">
        <w:rPr>
          <w:rStyle w:val="StyleUnderline"/>
        </w:rPr>
        <w:t>It would</w:t>
      </w:r>
      <w:r w:rsidRPr="000E53EA">
        <w:t xml:space="preserve"> also </w:t>
      </w:r>
      <w:r w:rsidRPr="00627221">
        <w:rPr>
          <w:rStyle w:val="StyleUnderline"/>
        </w:rPr>
        <w:t xml:space="preserve">allow us to forge another kind of politics </w:t>
      </w:r>
      <w:proofErr w:type="spellStart"/>
      <w:r w:rsidRPr="00627221">
        <w:rPr>
          <w:rStyle w:val="StyleUnderline"/>
        </w:rPr>
        <w:t>centred</w:t>
      </w:r>
      <w:proofErr w:type="spellEnd"/>
      <w:r w:rsidRPr="00627221">
        <w:rPr>
          <w:rStyle w:val="StyleUnderline"/>
        </w:rPr>
        <w:t xml:space="preserve"> on a different conception of the good.</w:t>
      </w:r>
      <w:r w:rsidRPr="000E53EA">
        <w:t xml:space="preserve"> We need a new way of thinking and talking about social being and politics that moves us beyond security. This would perhaps be emancipatory in the true sense of the word. What this might mean, precisely, must be open to debate. But it certainly requires </w:t>
      </w:r>
      <w:proofErr w:type="spellStart"/>
      <w:r w:rsidRPr="000E53EA">
        <w:t>recognising</w:t>
      </w:r>
      <w:proofErr w:type="spellEnd"/>
      <w:r w:rsidRPr="000E53EA">
        <w:t xml:space="preserve"> that security is an illusion that has forgotten it is an illusion; it requires </w:t>
      </w:r>
      <w:proofErr w:type="spellStart"/>
      <w:r w:rsidRPr="000E53EA">
        <w:t>recognising</w:t>
      </w:r>
      <w:proofErr w:type="spellEnd"/>
      <w:r w:rsidRPr="000E53EA">
        <w:t xml:space="preserve"> that security is not the same as solidarity; </w:t>
      </w:r>
      <w:r w:rsidRPr="00627221">
        <w:rPr>
          <w:rStyle w:val="StyleUnderline"/>
        </w:rPr>
        <w:t>it requires a</w:t>
      </w:r>
      <w:r w:rsidRPr="000E53EA">
        <w:rPr>
          <w:rStyle w:val="StyleUnderline"/>
        </w:rPr>
        <w:t>ccepting that insecurity is part of the human condition, and thus giving up the search for the certainty of security and instead learning to tolerate the uncertainties, ambiguities and 'insecurities' that come with being human; it requires accepting that 'securitizing' an issue does not mean dealing with it politically, but bracketing it out and handing it to the state; it requires us to be brave enough to return the gift</w:t>
      </w:r>
      <w:r w:rsidRPr="000E53EA">
        <w:t>."</w:t>
      </w:r>
    </w:p>
    <w:p w14:paraId="3BBFB8CF" w14:textId="3B9D26B9" w:rsidR="003D53AF" w:rsidRDefault="003D53AF" w:rsidP="003D53AF">
      <w:pPr>
        <w:pStyle w:val="Heading2"/>
      </w:pPr>
      <w:r>
        <w:lastRenderedPageBreak/>
        <w:t>Answers To</w:t>
      </w:r>
    </w:p>
    <w:p w14:paraId="20B4C288" w14:textId="77777777" w:rsidR="000E422A" w:rsidRDefault="000E422A" w:rsidP="000E422A">
      <w:pPr>
        <w:pStyle w:val="Heading3"/>
      </w:pPr>
      <w:r>
        <w:lastRenderedPageBreak/>
        <w:t>AT: CP/K Doesn’t Solve Militarism</w:t>
      </w:r>
    </w:p>
    <w:p w14:paraId="51979AB8" w14:textId="77777777" w:rsidR="000E422A" w:rsidRPr="00862EBC" w:rsidRDefault="000E422A" w:rsidP="000E422A">
      <w:pPr>
        <w:pStyle w:val="Heading4"/>
      </w:pPr>
      <w:r>
        <w:t>America’s ego will culminate in demise – only acknowledging self-righteous discourses can reverse the course</w:t>
      </w:r>
    </w:p>
    <w:p w14:paraId="40177157" w14:textId="77777777" w:rsidR="000E422A" w:rsidRPr="00B866F0" w:rsidRDefault="000E422A" w:rsidP="000E422A">
      <w:pPr>
        <w:rPr>
          <w:b/>
          <w:sz w:val="26"/>
          <w:szCs w:val="26"/>
        </w:rPr>
      </w:pPr>
      <w:proofErr w:type="spellStart"/>
      <w:r w:rsidRPr="00B866F0">
        <w:rPr>
          <w:b/>
          <w:sz w:val="26"/>
          <w:szCs w:val="26"/>
        </w:rPr>
        <w:t>Greider</w:t>
      </w:r>
      <w:proofErr w:type="spellEnd"/>
      <w:r w:rsidRPr="00B866F0">
        <w:rPr>
          <w:b/>
          <w:sz w:val="26"/>
          <w:szCs w:val="26"/>
        </w:rPr>
        <w:t>, The Nation, National Affairs Correspondent, 2016</w:t>
      </w:r>
    </w:p>
    <w:p w14:paraId="5E63F10B" w14:textId="77777777" w:rsidR="000E422A" w:rsidRDefault="000E422A" w:rsidP="000E422A">
      <w:r>
        <w:t>(William, 1-29-2016, The Nation, “</w:t>
      </w:r>
      <w:r w:rsidRPr="00B866F0">
        <w:t>How Obsolete, Triumphalist Militarism Is Destroying America</w:t>
      </w:r>
      <w:r>
        <w:t xml:space="preserve">”, </w:t>
      </w:r>
      <w:hyperlink r:id="rId149" w:history="1">
        <w:r w:rsidRPr="00242FFC">
          <w:rPr>
            <w:rStyle w:val="Hyperlink"/>
          </w:rPr>
          <w:t>https://www.thenation.com/article/how-obsolete-triumphalist-militarism-is-destroying-america/</w:t>
        </w:r>
      </w:hyperlink>
      <w:r>
        <w:t>, accessed 7/17/18, GDI-JG)</w:t>
      </w:r>
    </w:p>
    <w:p w14:paraId="3B23160D" w14:textId="77777777" w:rsidR="000E422A" w:rsidRPr="00C02A6F" w:rsidRDefault="000E422A" w:rsidP="000E422A">
      <w:pPr>
        <w:rPr>
          <w:rStyle w:val="StyleUnderline"/>
        </w:rPr>
      </w:pPr>
      <w:r w:rsidRPr="00C02A6F">
        <w:rPr>
          <w:rStyle w:val="StyleUnderline"/>
        </w:rPr>
        <w:t>The United States</w:t>
      </w:r>
      <w:r w:rsidRPr="00743952">
        <w:t xml:space="preserve">, I decided, </w:t>
      </w:r>
      <w:r w:rsidRPr="00C02A6F">
        <w:rPr>
          <w:rStyle w:val="StyleUnderline"/>
        </w:rPr>
        <w:t xml:space="preserve">is trapped in America </w:t>
      </w:r>
      <w:proofErr w:type="spellStart"/>
      <w:r w:rsidRPr="00C02A6F">
        <w:rPr>
          <w:rStyle w:val="StyleUnderline"/>
        </w:rPr>
        <w:t>Agonistes</w:t>
      </w:r>
      <w:proofErr w:type="spellEnd"/>
      <w:r w:rsidRPr="00743952">
        <w:t>. T</w:t>
      </w:r>
      <w:r w:rsidRPr="00C02A6F">
        <w:rPr>
          <w:rStyle w:val="StyleUnderline"/>
        </w:rPr>
        <w:t xml:space="preserve">he country could still avoid Samson’s fate, but to do so it </w:t>
      </w:r>
      <w:proofErr w:type="gramStart"/>
      <w:r w:rsidRPr="00C02A6F">
        <w:rPr>
          <w:rStyle w:val="StyleUnderline"/>
        </w:rPr>
        <w:t>has to</w:t>
      </w:r>
      <w:proofErr w:type="gramEnd"/>
      <w:r w:rsidRPr="00C02A6F">
        <w:rPr>
          <w:rStyle w:val="StyleUnderline"/>
        </w:rPr>
        <w:t xml:space="preserve"> let go of its egotistical presumptions</w:t>
      </w:r>
      <w:r w:rsidRPr="00743952">
        <w:t xml:space="preserve">. </w:t>
      </w:r>
      <w:r w:rsidRPr="00C02A6F">
        <w:rPr>
          <w:rStyle w:val="StyleUnderline"/>
        </w:rPr>
        <w:t>The delusion of being all-powerful and always virtuous is a dangerous road.</w:t>
      </w:r>
    </w:p>
    <w:p w14:paraId="4C11CF82" w14:textId="77777777" w:rsidR="000E422A" w:rsidRPr="00C02A6F" w:rsidRDefault="000E422A" w:rsidP="000E422A">
      <w:pPr>
        <w:rPr>
          <w:rStyle w:val="StyleUnderline"/>
        </w:rPr>
      </w:pPr>
      <w:r w:rsidRPr="00C02A6F">
        <w:rPr>
          <w:rStyle w:val="StyleUnderline"/>
        </w:rPr>
        <w:t xml:space="preserve">America </w:t>
      </w:r>
      <w:proofErr w:type="gramStart"/>
      <w:r w:rsidRPr="00C02A6F">
        <w:rPr>
          <w:rStyle w:val="StyleUnderline"/>
        </w:rPr>
        <w:t>has to</w:t>
      </w:r>
      <w:proofErr w:type="gramEnd"/>
      <w:r w:rsidRPr="00C02A6F">
        <w:rPr>
          <w:rStyle w:val="StyleUnderline"/>
        </w:rPr>
        <w:t xml:space="preserve"> back away from self-righteousness and ignorance</w:t>
      </w:r>
      <w:r>
        <w:t xml:space="preserve"> because, sooner or later, </w:t>
      </w:r>
      <w:r w:rsidRPr="00C02A6F">
        <w:rPr>
          <w:rStyle w:val="StyleUnderline"/>
        </w:rPr>
        <w:t>rival nations will become powerful enough to ignore US intimidation.</w:t>
      </w:r>
      <w:r>
        <w:t xml:space="preserve"> </w:t>
      </w:r>
      <w:r w:rsidRPr="00C02A6F">
        <w:rPr>
          <w:rStyle w:val="StyleUnderline"/>
        </w:rPr>
        <w:t>They will devise methods and weapons to push aside the myth of US invincibility. They will target</w:t>
      </w:r>
      <w:r>
        <w:t xml:space="preserve"> our </w:t>
      </w:r>
      <w:r w:rsidRPr="00C02A6F">
        <w:rPr>
          <w:rStyle w:val="StyleUnderline"/>
        </w:rPr>
        <w:t>obvious weaknesses</w:t>
      </w:r>
      <w:r>
        <w:t xml:space="preserve">, including economic ones. </w:t>
      </w:r>
      <w:r w:rsidRPr="00C02A6F">
        <w:rPr>
          <w:rStyle w:val="StyleUnderline"/>
        </w:rPr>
        <w:t>This warrior nation finances its arsenal by borrowing abroad. What happens if China decides to stop lending?</w:t>
      </w:r>
    </w:p>
    <w:p w14:paraId="62527F72" w14:textId="77777777" w:rsidR="000E422A" w:rsidRPr="00862EBC" w:rsidRDefault="000E422A" w:rsidP="000E422A">
      <w:pPr>
        <w:rPr>
          <w:u w:val="single"/>
        </w:rPr>
      </w:pPr>
      <w:r w:rsidRPr="00C02A6F">
        <w:rPr>
          <w:rStyle w:val="StyleUnderline"/>
        </w:rPr>
        <w:t xml:space="preserve">The United States </w:t>
      </w:r>
      <w:proofErr w:type="gramStart"/>
      <w:r w:rsidRPr="00C02A6F">
        <w:rPr>
          <w:rStyle w:val="StyleUnderline"/>
        </w:rPr>
        <w:t>has to</w:t>
      </w:r>
      <w:proofErr w:type="gramEnd"/>
      <w:r w:rsidRPr="00C02A6F">
        <w:rPr>
          <w:rStyle w:val="StyleUnderline"/>
        </w:rPr>
        <w:t xml:space="preserve"> discard the superpower’s strategy for peace</w:t>
      </w:r>
      <w:r>
        <w:t xml:space="preserve"> before it is too late. Obviously, that’s not going to be accomplished by the 2016 election. It will require a generation or longer, in the best circumstances. </w:t>
      </w:r>
      <w:r w:rsidRPr="00862EBC">
        <w:rPr>
          <w:rStyle w:val="StyleUnderline"/>
        </w:rPr>
        <w:t xml:space="preserve">What we can do now is start a serious conversation about how to escape our warrior agonies. </w:t>
      </w:r>
      <w:r w:rsidRPr="00862EBC">
        <w:rPr>
          <w:rStyle w:val="Emphasis"/>
        </w:rPr>
        <w:t>That is, we start telling ourselves the truth.</w:t>
      </w:r>
    </w:p>
    <w:p w14:paraId="11F034B9" w14:textId="77777777" w:rsidR="000E422A" w:rsidRPr="008540C2" w:rsidRDefault="000E422A" w:rsidP="000E422A">
      <w:pPr>
        <w:pStyle w:val="Heading4"/>
      </w:pPr>
      <w:r>
        <w:t>Militarism is an epidemic – manipulates livelihoods and makes war necessary</w:t>
      </w:r>
    </w:p>
    <w:p w14:paraId="47235DCC" w14:textId="77777777" w:rsidR="000E422A" w:rsidRPr="0088268E" w:rsidRDefault="000E422A" w:rsidP="000E422A">
      <w:pPr>
        <w:rPr>
          <w:b/>
          <w:sz w:val="26"/>
          <w:szCs w:val="26"/>
        </w:rPr>
      </w:pPr>
      <w:r w:rsidRPr="0088268E">
        <w:rPr>
          <w:b/>
          <w:sz w:val="26"/>
          <w:szCs w:val="26"/>
        </w:rPr>
        <w:t>Plascencia, Arizona State University, anthropology professor, et al., 2015</w:t>
      </w:r>
    </w:p>
    <w:p w14:paraId="32D2249D" w14:textId="77777777" w:rsidR="000E422A" w:rsidRDefault="000E422A" w:rsidP="000E422A">
      <w:r>
        <w:t xml:space="preserve">(Luis F.B., </w:t>
      </w:r>
      <w:proofErr w:type="spellStart"/>
      <w:r w:rsidRPr="00630CA2">
        <w:t>Alisse</w:t>
      </w:r>
      <w:proofErr w:type="spellEnd"/>
      <w:r w:rsidRPr="00630CA2">
        <w:t xml:space="preserve"> Waterston</w:t>
      </w:r>
      <w:r>
        <w:t xml:space="preserve">, City University of New York, anthropology professor, and Gina M. Pérez, Oberlin College, </w:t>
      </w:r>
      <w:r w:rsidRPr="008A4392">
        <w:t>Comparative American Studies</w:t>
      </w:r>
      <w:r>
        <w:t xml:space="preserve"> professor, 2015, </w:t>
      </w:r>
      <w:r w:rsidRPr="00C055B0">
        <w:t>Latino Studies</w:t>
      </w:r>
      <w:r>
        <w:t>,</w:t>
      </w:r>
      <w:r w:rsidRPr="00C055B0">
        <w:t xml:space="preserve"> Vol. 13, 2, 150–161</w:t>
      </w:r>
      <w:r>
        <w:t>, “</w:t>
      </w:r>
      <w:r w:rsidRPr="00C055B0">
        <w:t>Latinos, militarism, and militarization</w:t>
      </w:r>
      <w:r>
        <w:t>”, accessed via ProQuest, accessed 7/16/18, GDI-JG)</w:t>
      </w:r>
    </w:p>
    <w:p w14:paraId="42D37C24" w14:textId="77777777" w:rsidR="000E422A" w:rsidRDefault="000E422A" w:rsidP="000E422A">
      <w:r>
        <w:t>*We do not endorse gendered language</w:t>
      </w:r>
    </w:p>
    <w:p w14:paraId="464E5A81" w14:textId="77777777" w:rsidR="000E422A" w:rsidRDefault="000E422A" w:rsidP="000E422A">
      <w:r w:rsidRPr="001C6C02">
        <w:t xml:space="preserve">The </w:t>
      </w:r>
      <w:r w:rsidRPr="008B2878">
        <w:rPr>
          <w:rStyle w:val="StyleUnderline"/>
        </w:rPr>
        <w:t>priorities set forth by the</w:t>
      </w:r>
      <w:r w:rsidRPr="001C6C02">
        <w:t xml:space="preserve"> federal </w:t>
      </w:r>
      <w:r w:rsidRPr="00F325AF">
        <w:rPr>
          <w:rStyle w:val="StyleUnderline"/>
        </w:rPr>
        <w:t>budget indicate the deep commitment to militarism and military values that mark contemporary United States society,</w:t>
      </w:r>
      <w:r w:rsidRPr="001C6C02">
        <w:t xml:space="preserve"> its </w:t>
      </w:r>
      <w:r w:rsidRPr="00F325AF">
        <w:rPr>
          <w:rStyle w:val="StyleUnderline"/>
        </w:rPr>
        <w:t>political economy, and domestic and foreign policy</w:t>
      </w:r>
      <w:r w:rsidRPr="001C6C02">
        <w:t xml:space="preserve">. Scholars and social critics have documented the seduction over time and its intensification in the post-9/11 period (Gillis, 1989; </w:t>
      </w:r>
      <w:proofErr w:type="spellStart"/>
      <w:r w:rsidRPr="001C6C02">
        <w:t>Bacevich</w:t>
      </w:r>
      <w:proofErr w:type="spellEnd"/>
      <w:r w:rsidRPr="001C6C02">
        <w:t xml:space="preserve">, 2005; </w:t>
      </w:r>
      <w:proofErr w:type="spellStart"/>
      <w:r w:rsidRPr="001C6C02">
        <w:t>Jarecki</w:t>
      </w:r>
      <w:proofErr w:type="spellEnd"/>
      <w:r w:rsidRPr="001C6C02">
        <w:t xml:space="preserve">, 2008; </w:t>
      </w:r>
      <w:proofErr w:type="spellStart"/>
      <w:r w:rsidRPr="001C6C02">
        <w:t>Turse</w:t>
      </w:r>
      <w:proofErr w:type="spellEnd"/>
      <w:r w:rsidRPr="001C6C02">
        <w:t xml:space="preserve">, 2008; </w:t>
      </w:r>
      <w:proofErr w:type="spellStart"/>
      <w:r w:rsidRPr="001C6C02">
        <w:t>González</w:t>
      </w:r>
      <w:proofErr w:type="spellEnd"/>
      <w:r w:rsidRPr="001C6C02">
        <w:t xml:space="preserve"> et al, 2009; Engelhardt, 2010; </w:t>
      </w:r>
      <w:proofErr w:type="spellStart"/>
      <w:r w:rsidRPr="001C6C02">
        <w:t>González</w:t>
      </w:r>
      <w:proofErr w:type="spellEnd"/>
      <w:r w:rsidRPr="001C6C02">
        <w:t xml:space="preserve">, 2010; 2011). </w:t>
      </w:r>
      <w:r w:rsidRPr="00F325AF">
        <w:rPr>
          <w:rStyle w:val="StyleUnderline"/>
        </w:rPr>
        <w:t>The more the United States invests in militarism, the more intensely committed it is to the relationship, making it harder to extricate from it</w:t>
      </w:r>
      <w:r w:rsidRPr="001C6C02">
        <w:t xml:space="preserve">. </w:t>
      </w:r>
      <w:r w:rsidRPr="00F325AF">
        <w:rPr>
          <w:rStyle w:val="Emphasis"/>
        </w:rPr>
        <w:t>At stake are livelihoods</w:t>
      </w:r>
      <w:r w:rsidRPr="001C6C02">
        <w:t xml:space="preserve"> (jobs directly and indirectly related to the military/security complex), </w:t>
      </w:r>
      <w:r w:rsidRPr="00F325AF">
        <w:rPr>
          <w:rStyle w:val="Emphasis"/>
        </w:rPr>
        <w:t>communities</w:t>
      </w:r>
      <w:r w:rsidRPr="001C6C02">
        <w:t xml:space="preserve"> (4377 military sites in the United States; approximately 440 military bases; DOD, 2009), </w:t>
      </w:r>
      <w:r w:rsidRPr="00F325AF">
        <w:rPr>
          <w:rStyle w:val="Emphasis"/>
        </w:rPr>
        <w:t>and social identities</w:t>
      </w:r>
      <w:r w:rsidRPr="001C6C02">
        <w:t xml:space="preserve"> (of self and other, of the nation). </w:t>
      </w:r>
      <w:r w:rsidRPr="00F325AF">
        <w:rPr>
          <w:rStyle w:val="Emphasis"/>
        </w:rPr>
        <w:t>Militarism explains as much as it needs</w:t>
      </w:r>
      <w:r w:rsidRPr="001C6C02">
        <w:t xml:space="preserve"> explaining (Ferguson, 2009; Waterston, 2009). Writing about what war explains, Waterston previously described the condition that is </w:t>
      </w:r>
      <w:r w:rsidRPr="00040BB9">
        <w:rPr>
          <w:rStyle w:val="StyleUnderline"/>
        </w:rPr>
        <w:t>militarism</w:t>
      </w:r>
      <w:r w:rsidRPr="001C6C02">
        <w:t xml:space="preserve">: “[It] </w:t>
      </w:r>
      <w:r w:rsidRPr="00040BB9">
        <w:rPr>
          <w:rStyle w:val="StyleUnderline"/>
        </w:rPr>
        <w:t>has its own logic and creates its own outcomes.</w:t>
      </w:r>
      <w:r w:rsidRPr="001C6C02">
        <w:t xml:space="preserve"> </w:t>
      </w:r>
      <w:r w:rsidRPr="008540C2">
        <w:rPr>
          <w:rStyle w:val="StyleUnderline"/>
        </w:rPr>
        <w:t xml:space="preserve">[It] drives decisions about the built environment and shapes the relationships of the people living and interact- </w:t>
      </w:r>
      <w:proofErr w:type="spellStart"/>
      <w:r w:rsidRPr="008540C2">
        <w:rPr>
          <w:rStyle w:val="StyleUnderline"/>
        </w:rPr>
        <w:t>ing</w:t>
      </w:r>
      <w:proofErr w:type="spellEnd"/>
      <w:r w:rsidRPr="008540C2">
        <w:rPr>
          <w:rStyle w:val="StyleUnderline"/>
        </w:rPr>
        <w:t xml:space="preserve"> within these spaces</w:t>
      </w:r>
      <w:r w:rsidRPr="001C6C02">
        <w:t>” (2009, 25). In a society “internally adapted” to</w:t>
      </w:r>
      <w:r>
        <w:t xml:space="preserve"> </w:t>
      </w:r>
      <w:r w:rsidRPr="00D92CEC">
        <w:t>militarism, anthropologist R. Brian Ferguson warns, “</w:t>
      </w:r>
      <w:r w:rsidRPr="008540C2">
        <w:rPr>
          <w:rStyle w:val="Emphasis"/>
        </w:rPr>
        <w:t xml:space="preserve">war </w:t>
      </w:r>
      <w:r w:rsidRPr="008540C2">
        <w:rPr>
          <w:rStyle w:val="Emphasis"/>
        </w:rPr>
        <w:lastRenderedPageBreak/>
        <w:t>becomes much easier – a necessity, even”</w:t>
      </w:r>
      <w:r w:rsidRPr="00D92CEC">
        <w:t xml:space="preserve"> (2009, 40). </w:t>
      </w:r>
      <w:r w:rsidRPr="008540C2">
        <w:rPr>
          <w:rStyle w:val="StyleUnderline"/>
        </w:rPr>
        <w:t>The “new American militarism” does not only encompass direct participation in instruments of violence</w:t>
      </w:r>
      <w:r w:rsidRPr="00D92CEC">
        <w:t xml:space="preserve"> (what some label a warfare state), </w:t>
      </w:r>
      <w:r w:rsidRPr="008540C2">
        <w:rPr>
          <w:rStyle w:val="Emphasis"/>
        </w:rPr>
        <w:t>it is also part of our everyday lives and practices</w:t>
      </w:r>
      <w:r w:rsidRPr="00D92CEC">
        <w:t xml:space="preserve">. Recent </w:t>
      </w:r>
      <w:r w:rsidRPr="008540C2">
        <w:rPr>
          <w:rStyle w:val="StyleUnderline"/>
        </w:rPr>
        <w:t>fashion trends suggest how we are clothed in militarism, literally and figuratively</w:t>
      </w:r>
      <w:r w:rsidRPr="00D92CEC">
        <w:t>. “You’re in the army now,” reads the tag-line in a fall 2010 Lord &amp; Taylor department store fashion circular. Featuring military drab, the fashion spread of bomber jackets, khaki tees, army green skinny jeans, and camouflage-print tanks tempts women to “try out the flirty feminine side of the military.” Camouflage prints and themes are also well represented in commodities marketed to boys and men. These examples illustrate how militarism is both exotic and normalized, the violence at its core elided.</w:t>
      </w:r>
    </w:p>
    <w:p w14:paraId="46F2D025" w14:textId="77777777" w:rsidR="000E422A" w:rsidRDefault="000E422A" w:rsidP="000E422A">
      <w:pPr>
        <w:pStyle w:val="Heading4"/>
      </w:pPr>
      <w:r>
        <w:t>Each criticism matters – challenging the popularity of war breaks down militarism</w:t>
      </w:r>
    </w:p>
    <w:p w14:paraId="6C27E7A4" w14:textId="77777777" w:rsidR="000E422A" w:rsidRPr="003212B9" w:rsidRDefault="000E422A" w:rsidP="000E422A">
      <w:pPr>
        <w:rPr>
          <w:b/>
          <w:sz w:val="26"/>
          <w:szCs w:val="26"/>
        </w:rPr>
      </w:pPr>
      <w:r w:rsidRPr="003212B9">
        <w:rPr>
          <w:b/>
          <w:sz w:val="26"/>
          <w:szCs w:val="26"/>
        </w:rPr>
        <w:t>Klein, Iona College, Criminal Justice professor, 2016</w:t>
      </w:r>
    </w:p>
    <w:p w14:paraId="51EE745D" w14:textId="77777777" w:rsidR="000E422A" w:rsidRDefault="000E422A" w:rsidP="000E422A">
      <w:r>
        <w:t xml:space="preserve">(Joshua, </w:t>
      </w:r>
      <w:r w:rsidRPr="003212B9">
        <w:t>Jul/Aug 2016</w:t>
      </w:r>
      <w:r>
        <w:t xml:space="preserve">, </w:t>
      </w:r>
      <w:r w:rsidRPr="00667D36">
        <w:t>Journal of Theoreti</w:t>
      </w:r>
      <w:r>
        <w:t xml:space="preserve">cal &amp; Philosophical Criminology, </w:t>
      </w:r>
      <w:r w:rsidRPr="00667D36">
        <w:t xml:space="preserve">Vol. 8, </w:t>
      </w:r>
      <w:proofErr w:type="spellStart"/>
      <w:r w:rsidRPr="00667D36">
        <w:t>Iss</w:t>
      </w:r>
      <w:proofErr w:type="spellEnd"/>
      <w:r w:rsidRPr="00667D36">
        <w:t>. 2,</w:t>
      </w:r>
      <w:r>
        <w:t xml:space="preserve"> 124-143, “</w:t>
      </w:r>
      <w:r w:rsidRPr="00667D36">
        <w:t>Civilian United States support for military and imperial state crime</w:t>
      </w:r>
      <w:r>
        <w:t>”, accessed via JCP ProQuest, accessed 7/17/18, GDI-JG)</w:t>
      </w:r>
    </w:p>
    <w:p w14:paraId="43F3024E" w14:textId="77777777" w:rsidR="000E422A" w:rsidRDefault="000E422A" w:rsidP="000E422A">
      <w:r w:rsidRPr="002315FD">
        <w:rPr>
          <w:rStyle w:val="StyleUnderline"/>
        </w:rPr>
        <w:t>One direction for expanding the criminology and sociology of aggressive criminal war is to examine the role of civilians</w:t>
      </w:r>
      <w:r>
        <w:t xml:space="preserve">. Past work on sociology and criminology of the self, though insufficiently attentive to power, war, or politics, offers tools for theorizing this problem, partly because the processes that make civilians accepting of aggressive war are </w:t>
      </w:r>
      <w:proofErr w:type="gramStart"/>
      <w:r>
        <w:t>similar to</w:t>
      </w:r>
      <w:proofErr w:type="gramEnd"/>
      <w:r>
        <w:t xml:space="preserve"> those that make traditional criminality reasonable to perpetrators. </w:t>
      </w:r>
      <w:r w:rsidRPr="00D30A6D">
        <w:rPr>
          <w:rStyle w:val="StyleUnderline"/>
        </w:rPr>
        <w:t>These involve psycho-dynamics, social learning, ideology, socialization, and the family</w:t>
      </w:r>
      <w:r>
        <w:t xml:space="preserve">. </w:t>
      </w:r>
      <w:r w:rsidRPr="00D30A6D">
        <w:rPr>
          <w:rStyle w:val="StyleUnderline"/>
        </w:rPr>
        <w:t>Because of militarist and imperialist structure and culture in the U.S., many civilian selves and identities are</w:t>
      </w:r>
      <w:r>
        <w:t xml:space="preserve"> substantially, if latently, </w:t>
      </w:r>
      <w:r w:rsidRPr="00D30A6D">
        <w:rPr>
          <w:rStyle w:val="StyleUnderline"/>
        </w:rPr>
        <w:t>inculcated with ideas and emotions supportive</w:t>
      </w:r>
      <w:r>
        <w:t xml:space="preserve"> or accepting </w:t>
      </w:r>
      <w:r w:rsidRPr="00D30A6D">
        <w:rPr>
          <w:rStyle w:val="StyleUnderline"/>
        </w:rPr>
        <w:t xml:space="preserve">of military and imperial aggression. </w:t>
      </w:r>
      <w:r>
        <w:t>Anecdotal evidence and public opinion studies support this conclusion. Without widespread militarist inculcation into civilian selves, elites would have a much harder time making war.</w:t>
      </w:r>
    </w:p>
    <w:p w14:paraId="5CAC411A" w14:textId="77777777" w:rsidR="000E422A" w:rsidRDefault="000E422A" w:rsidP="000E422A">
      <w:r w:rsidRPr="00D30A6D">
        <w:rPr>
          <w:rStyle w:val="Emphasis"/>
        </w:rPr>
        <w:t>Popular support for militarism is not eternal.</w:t>
      </w:r>
      <w:r>
        <w:t xml:space="preserve"> Though still a powerful force, </w:t>
      </w:r>
      <w:r w:rsidRPr="00D30A6D">
        <w:rPr>
          <w:rStyle w:val="StyleUnderline"/>
        </w:rPr>
        <w:t>militarism seems increasingly challenged today. Critics question the exaggeration of threats, anti-war groups decry the costly militarization of society, and writers point to wars' failures and destructiveness</w:t>
      </w:r>
      <w:r>
        <w:t xml:space="preserve">. As I write, one presidential candidate, Bernie Sanders' cautious advocacy of reducing military spending (FeelTheBern.org, 2016) seems to have provoked little mainstream media retaliation. </w:t>
      </w:r>
      <w:r w:rsidRPr="00D30A6D">
        <w:rPr>
          <w:rStyle w:val="Emphasis"/>
        </w:rPr>
        <w:t>Better understanding the popularity of war will make it easier to combat</w:t>
      </w:r>
      <w:r>
        <w:t xml:space="preserve"> (pun intended).</w:t>
      </w:r>
    </w:p>
    <w:p w14:paraId="574A6952" w14:textId="77777777" w:rsidR="000E422A" w:rsidRDefault="000E422A" w:rsidP="000E422A">
      <w:r>
        <w:t>A U.S. soldier's December 2003 letter home from Iraq conveys the conflicted militaristic and peaceful thinking on all sides of armed conflict:</w:t>
      </w:r>
    </w:p>
    <w:p w14:paraId="5CB757B0" w14:textId="77777777" w:rsidR="000E422A" w:rsidRPr="00645148" w:rsidRDefault="000E422A" w:rsidP="000E422A">
      <w:proofErr w:type="gramStart"/>
      <w:r>
        <w:t>.</w:t>
      </w:r>
      <w:r w:rsidRPr="004D7B96">
        <w:rPr>
          <w:rStyle w:val="StyleUnderline"/>
        </w:rPr>
        <w:t>most</w:t>
      </w:r>
      <w:proofErr w:type="gramEnd"/>
      <w:r w:rsidRPr="004D7B96">
        <w:rPr>
          <w:rStyle w:val="StyleUnderline"/>
        </w:rPr>
        <w:t xml:space="preserve"> Iraqis</w:t>
      </w:r>
      <w:r>
        <w:t xml:space="preserve"> told me. they </w:t>
      </w:r>
      <w:r w:rsidRPr="004D7B96">
        <w:rPr>
          <w:rStyle w:val="StyleUnderline"/>
        </w:rPr>
        <w:t>do not want occupation</w:t>
      </w:r>
      <w:r>
        <w:t xml:space="preserve">. </w:t>
      </w:r>
      <w:r w:rsidRPr="004D7B96">
        <w:rPr>
          <w:rStyle w:val="Emphasis"/>
        </w:rPr>
        <w:t xml:space="preserve">They want the U.S. troops </w:t>
      </w:r>
      <w:proofErr w:type="gramStart"/>
      <w:r w:rsidRPr="004D7B96">
        <w:rPr>
          <w:rStyle w:val="Emphasis"/>
        </w:rPr>
        <w:t>out</w:t>
      </w:r>
      <w:r>
        <w:t xml:space="preserve"> .</w:t>
      </w:r>
      <w:proofErr w:type="gramEnd"/>
      <w:r>
        <w:t xml:space="preserve"> </w:t>
      </w:r>
      <w:r w:rsidRPr="004D7B96">
        <w:rPr>
          <w:rStyle w:val="StyleUnderline"/>
        </w:rPr>
        <w:t>Our troops. shoot before thinking and innocent people are hurt or die including children</w:t>
      </w:r>
      <w:r>
        <w:t xml:space="preserve">. Amazingly </w:t>
      </w:r>
      <w:r w:rsidRPr="004D7B96">
        <w:rPr>
          <w:rStyle w:val="StyleUnderline"/>
        </w:rPr>
        <w:t>most of the people</w:t>
      </w:r>
      <w:r>
        <w:t xml:space="preserve"> to whom I talked are not angry with the individual soldier. They </w:t>
      </w:r>
      <w:r w:rsidRPr="004D7B96">
        <w:rPr>
          <w:rStyle w:val="StyleUnderline"/>
        </w:rPr>
        <w:t>are angry with our government</w:t>
      </w:r>
      <w:r>
        <w:t xml:space="preserve">. One person stated that </w:t>
      </w:r>
      <w:r w:rsidRPr="004D7B96">
        <w:rPr>
          <w:rStyle w:val="StyleUnderline"/>
        </w:rPr>
        <w:t xml:space="preserve">Iraqis hurt every time a U.S. soldier is </w:t>
      </w:r>
      <w:proofErr w:type="gramStart"/>
      <w:r w:rsidRPr="004D7B96">
        <w:rPr>
          <w:rStyle w:val="StyleUnderline"/>
        </w:rPr>
        <w:t>harmed</w:t>
      </w:r>
      <w:proofErr w:type="gramEnd"/>
      <w:r w:rsidRPr="004D7B96">
        <w:rPr>
          <w:rStyle w:val="StyleUnderline"/>
        </w:rPr>
        <w:t xml:space="preserve"> and they hurt when a soldier abuses one of them</w:t>
      </w:r>
      <w:r>
        <w:t xml:space="preserve"> (Quoted in Ensign, 2004, p. 87).</w:t>
      </w:r>
    </w:p>
    <w:p w14:paraId="00ABE02B" w14:textId="77777777" w:rsidR="000E422A" w:rsidRPr="00505F84" w:rsidRDefault="000E422A" w:rsidP="000E422A">
      <w:pPr>
        <w:pStyle w:val="Heading4"/>
      </w:pPr>
      <w:r>
        <w:t>We should evaluate our role as civilians in relation to militarism - this challenges the militarism’s influence on everyday life</w:t>
      </w:r>
    </w:p>
    <w:p w14:paraId="5CC3944E" w14:textId="77777777" w:rsidR="000E422A" w:rsidRPr="003212B9" w:rsidRDefault="000E422A" w:rsidP="000E422A">
      <w:pPr>
        <w:rPr>
          <w:b/>
          <w:sz w:val="26"/>
          <w:szCs w:val="26"/>
        </w:rPr>
      </w:pPr>
      <w:r w:rsidRPr="003212B9">
        <w:rPr>
          <w:b/>
          <w:sz w:val="26"/>
          <w:szCs w:val="26"/>
        </w:rPr>
        <w:t>Klein, Iona College, Criminal Justice professor, 2016</w:t>
      </w:r>
    </w:p>
    <w:p w14:paraId="561D6780" w14:textId="77777777" w:rsidR="000E422A" w:rsidRDefault="000E422A" w:rsidP="000E422A">
      <w:r>
        <w:lastRenderedPageBreak/>
        <w:t xml:space="preserve">(Joshua, </w:t>
      </w:r>
      <w:r w:rsidRPr="003212B9">
        <w:t>Jul/Aug 2016</w:t>
      </w:r>
      <w:r>
        <w:t xml:space="preserve">, </w:t>
      </w:r>
      <w:r w:rsidRPr="00667D36">
        <w:t>Journal of Theoreti</w:t>
      </w:r>
      <w:r>
        <w:t xml:space="preserve">cal &amp; Philosophical Criminology, </w:t>
      </w:r>
      <w:r w:rsidRPr="00667D36">
        <w:t xml:space="preserve">Vol. 8, </w:t>
      </w:r>
      <w:proofErr w:type="spellStart"/>
      <w:r w:rsidRPr="00667D36">
        <w:t>Iss</w:t>
      </w:r>
      <w:proofErr w:type="spellEnd"/>
      <w:r w:rsidRPr="00667D36">
        <w:t>. 2,</w:t>
      </w:r>
      <w:r>
        <w:t xml:space="preserve"> 124-143, “</w:t>
      </w:r>
      <w:r w:rsidRPr="00667D36">
        <w:t>Civilian United States support for military and imperial state crime</w:t>
      </w:r>
      <w:r>
        <w:t>”, accessed via JCP ProQuest, accessed 7/17/18, GDI-JG)</w:t>
      </w:r>
    </w:p>
    <w:p w14:paraId="411885C6" w14:textId="77777777" w:rsidR="000E422A" w:rsidRDefault="000E422A" w:rsidP="000E422A">
      <w:r w:rsidRPr="00DA5EC4">
        <w:rPr>
          <w:rStyle w:val="StyleUnderline"/>
        </w:rPr>
        <w:t>Militarism, war, and imperialism</w:t>
      </w:r>
      <w:r>
        <w:t xml:space="preserve"> have changed in the late 20th and early 21st </w:t>
      </w:r>
      <w:proofErr w:type="gramStart"/>
      <w:r>
        <w:t>centuries, but</w:t>
      </w:r>
      <w:proofErr w:type="gramEnd"/>
      <w:r>
        <w:t xml:space="preserve"> </w:t>
      </w:r>
      <w:r w:rsidRPr="00DA5EC4">
        <w:rPr>
          <w:rStyle w:val="StyleUnderline"/>
        </w:rPr>
        <w:t>are still serious social problems.</w:t>
      </w:r>
      <w:r>
        <w:t xml:space="preserve"> Despite this, two disciplines that can help us better understand such problems-criminology and sociology, have shown insufficient interest. This complaint about sociology's neglect dates back at least to Hooks and </w:t>
      </w:r>
      <w:proofErr w:type="spellStart"/>
      <w:r>
        <w:t>McLauchlan's</w:t>
      </w:r>
      <w:proofErr w:type="spellEnd"/>
      <w:r>
        <w:t xml:space="preserve"> (1992, pp. 1939-1989) work, while in criminology calls for more attention to war are fairly recent (Barak, 2008; S. Bonn, 2011; Friedrichs, 2008; Hagan &amp; Greer, 2002; Hallett, 2009; Hogg, 2008; Kramer &amp; Michalowski, 2005; Maier-</w:t>
      </w:r>
      <w:proofErr w:type="spellStart"/>
      <w:r>
        <w:t>Katkin</w:t>
      </w:r>
      <w:proofErr w:type="spellEnd"/>
      <w:r>
        <w:t xml:space="preserve">, Mears, &amp; Bernard, 2009; Michael &amp; Adler, 2001; </w:t>
      </w:r>
      <w:proofErr w:type="spellStart"/>
      <w:r>
        <w:t>Rothe</w:t>
      </w:r>
      <w:proofErr w:type="spellEnd"/>
      <w:r>
        <w:t xml:space="preserve"> et al., 2009; Ruggiero, 2005). </w:t>
      </w:r>
      <w:r w:rsidRPr="00DA5EC4">
        <w:rPr>
          <w:rStyle w:val="StyleUnderline"/>
        </w:rPr>
        <w:t>One area still almost untouched in the criminological literature is the domestic cultural and psychosocial role of civilians in their governments' war-making</w:t>
      </w:r>
      <w:r>
        <w:t xml:space="preserve"> (Klein, In press).</w:t>
      </w:r>
    </w:p>
    <w:p w14:paraId="64D0C276" w14:textId="77777777" w:rsidR="000E422A" w:rsidRDefault="000E422A" w:rsidP="000E422A">
      <w:r>
        <w:t xml:space="preserve">A smaller portion of U.S. citizens serves in the military than at any time since World War II. Yet </w:t>
      </w:r>
      <w:r w:rsidRPr="00DA5EC4">
        <w:rPr>
          <w:rStyle w:val="StyleUnderline"/>
        </w:rPr>
        <w:t xml:space="preserve">U.S. military spending and coercive global reach are </w:t>
      </w:r>
      <w:proofErr w:type="gramStart"/>
      <w:r w:rsidRPr="00DA5EC4">
        <w:rPr>
          <w:rStyle w:val="StyleUnderline"/>
        </w:rPr>
        <w:t>massive, and</w:t>
      </w:r>
      <w:proofErr w:type="gramEnd"/>
      <w:r w:rsidRPr="00DA5EC4">
        <w:rPr>
          <w:rStyle w:val="StyleUnderline"/>
        </w:rPr>
        <w:t xml:space="preserve"> reflect</w:t>
      </w:r>
      <w:r>
        <w:t xml:space="preserve"> a long and continuing </w:t>
      </w:r>
      <w:r w:rsidRPr="00DA5EC4">
        <w:rPr>
          <w:rStyle w:val="StyleUnderline"/>
        </w:rPr>
        <w:t>history of often unjust and illegal aggression</w:t>
      </w:r>
      <w:r>
        <w:t xml:space="preserve"> (Blum, 1986; Chomsky, 1993; Churchill &amp; </w:t>
      </w:r>
      <w:proofErr w:type="spellStart"/>
      <w:r>
        <w:t>Glenndinning</w:t>
      </w:r>
      <w:proofErr w:type="spellEnd"/>
      <w:r>
        <w:t xml:space="preserve">, 2003). </w:t>
      </w:r>
      <w:r w:rsidRPr="00DA5EC4">
        <w:rPr>
          <w:rStyle w:val="StyleUnderline"/>
        </w:rPr>
        <w:t>This history of U.S. violence is seldom critically examined</w:t>
      </w:r>
      <w:r>
        <w:t xml:space="preserve"> in academic, policy, or popular arenas (Gonzalez, 2010; Shalom, 1993; Solomon, 2005)</w:t>
      </w:r>
      <w:proofErr w:type="gramStart"/>
      <w:r>
        <w:t>. .</w:t>
      </w:r>
      <w:proofErr w:type="gramEnd"/>
      <w:r>
        <w:t xml:space="preserve"> </w:t>
      </w:r>
      <w:r w:rsidRPr="001B20B4">
        <w:rPr>
          <w:rStyle w:val="StyleUnderline"/>
        </w:rPr>
        <w:t>Political violence and its supporting culture are not just occasional problems of U.S. society</w:t>
      </w:r>
      <w:r>
        <w:t xml:space="preserve">. Furthermore, </w:t>
      </w:r>
      <w:r w:rsidRPr="001B20B4">
        <w:rPr>
          <w:rStyle w:val="StyleUnderline"/>
        </w:rPr>
        <w:t xml:space="preserve">the U.S.' comparatively high rate of violent crime, unusual enthusiasm for the death penalty, and foreign policy unilateralism suggest </w:t>
      </w:r>
      <w:r w:rsidRPr="001B20B4">
        <w:t xml:space="preserve">connections </w:t>
      </w:r>
      <w:proofErr w:type="spellStart"/>
      <w:r w:rsidRPr="001B20B4">
        <w:t>bewteen</w:t>
      </w:r>
      <w:proofErr w:type="spellEnd"/>
      <w:r w:rsidRPr="001B20B4">
        <w:t xml:space="preserve"> </w:t>
      </w:r>
      <w:r w:rsidRPr="001B20B4">
        <w:rPr>
          <w:rStyle w:val="StyleUnderline"/>
        </w:rPr>
        <w:t>militarism abroad and crime and justice at home</w:t>
      </w:r>
      <w:r>
        <w:t xml:space="preserve">. Such connections seem recently more direct or more obvious, as </w:t>
      </w:r>
      <w:r w:rsidRPr="001B20B4">
        <w:rPr>
          <w:rStyle w:val="Emphasis"/>
        </w:rPr>
        <w:t>the boundary between war and crime is blurring</w:t>
      </w:r>
      <w:r>
        <w:t xml:space="preserve">. It is a premise of this article that the blurring of war and crime is not so much the crossing of a bright shining line as it is an expression of the deep continuity. </w:t>
      </w:r>
      <w:r w:rsidRPr="001B20B4">
        <w:rPr>
          <w:rStyle w:val="StyleUnderline"/>
        </w:rPr>
        <w:t>Class divided society, with its coercive institutions and culture, promotes criminal aggression and violence</w:t>
      </w:r>
      <w:r>
        <w:t xml:space="preserve"> (Ven &amp; Colvin, 2012).</w:t>
      </w:r>
    </w:p>
    <w:p w14:paraId="37C11849" w14:textId="77777777" w:rsidR="000E422A" w:rsidRPr="00465FD0" w:rsidRDefault="000E422A" w:rsidP="000E422A">
      <w:r w:rsidRPr="00465FD0">
        <w:t>Though Gottfredson and Hirschi might object to using their famous definition of crime this way, war may be defined as a massive instance of force and fraud for private gain (private referring here to an elite or upper class). This fits with Ruggiero's suggestions that theoretical tools in criminology may be useful for the criminalization of war (2005, p. 255). The argument of this article is that though seemingly indirect and remote, civilian involvement with war is part of the socio-political context of military aggression, and this involves very personal social forces, which influence individuals' selves.</w:t>
      </w:r>
    </w:p>
    <w:p w14:paraId="05CD862F" w14:textId="77777777" w:rsidR="000E422A" w:rsidRPr="00465FD0" w:rsidRDefault="000E422A" w:rsidP="000E422A">
      <w:r w:rsidRPr="00465FD0">
        <w:t xml:space="preserve">Hooks and </w:t>
      </w:r>
      <w:proofErr w:type="spellStart"/>
      <w:r w:rsidRPr="00465FD0">
        <w:t>McLauchlan</w:t>
      </w:r>
      <w:proofErr w:type="spellEnd"/>
      <w:r w:rsidRPr="00465FD0">
        <w:t xml:space="preserve"> (1992, p. 757) note that U.S. war-making includes ongoing preparations for war. Civilian thoughts and feelings about defense, war, and threats are not causes of military aggression and U.S. civilians do not drive militarist policies. In fact, a more honest discussion in the U.S. of foreign policy and input that is more democratic would probably lead to less militarist policies. There is extensive public opinion evidence of majority support for more peaceful policies (Joseph, 2007). Furthermore, individual people and population segments can have very different responses to militaristic social pressures. The processes that militarize individual selves are complex. Individuals in similar circumstances and up with opposite views. Well-known examples are the peace activist parents whose children signed up to fight in the Iraq and Afghanistan wars. </w:t>
      </w:r>
      <w:proofErr w:type="gramStart"/>
      <w:r w:rsidRPr="00465FD0">
        <w:t>So</w:t>
      </w:r>
      <w:proofErr w:type="gramEnd"/>
      <w:r w:rsidRPr="00465FD0">
        <w:t xml:space="preserve"> socialization is not an either/or process.</w:t>
      </w:r>
    </w:p>
    <w:p w14:paraId="38A16E80" w14:textId="77777777" w:rsidR="000E422A" w:rsidRDefault="000E422A" w:rsidP="000E422A">
      <w:r>
        <w:t xml:space="preserve">Yet, </w:t>
      </w:r>
      <w:r w:rsidRPr="00505F84">
        <w:rPr>
          <w:rStyle w:val="StyleUnderline"/>
        </w:rPr>
        <w:t>virtually ignored by scholars and others, civilian support for militarism makes them indirect participants in, and often enablers of, war politics.</w:t>
      </w:r>
      <w:r>
        <w:t xml:space="preserve"> </w:t>
      </w:r>
      <w:r w:rsidRPr="00505F84">
        <w:rPr>
          <w:rStyle w:val="Emphasis"/>
        </w:rPr>
        <w:t>Civilians are part of the broader story of war and peace, imperialism and international cooperation</w:t>
      </w:r>
      <w:r>
        <w:t xml:space="preserve"> (Klein, 2012). The most obvious connection between </w:t>
      </w:r>
      <w:r>
        <w:lastRenderedPageBreak/>
        <w:t xml:space="preserve">civilians and war politics is that, </w:t>
      </w:r>
      <w:r w:rsidRPr="00505F84">
        <w:rPr>
          <w:rStyle w:val="StyleUnderline"/>
        </w:rPr>
        <w:t xml:space="preserve">as elites </w:t>
      </w:r>
      <w:proofErr w:type="gramStart"/>
      <w:r w:rsidRPr="00505F84">
        <w:rPr>
          <w:rStyle w:val="StyleUnderline"/>
        </w:rPr>
        <w:t>know</w:t>
      </w:r>
      <w:proofErr w:type="gramEnd"/>
      <w:r w:rsidRPr="00505F84">
        <w:rPr>
          <w:rStyle w:val="StyleUnderline"/>
        </w:rPr>
        <w:t xml:space="preserve"> and populations occasionally discover, erosion of mass support for war can constrain policy and even bring down governments.</w:t>
      </w:r>
      <w:r>
        <w:t xml:space="preserve"> (This article will focus on </w:t>
      </w:r>
      <w:proofErr w:type="gramStart"/>
      <w:r>
        <w:t>militarism, but</w:t>
      </w:r>
      <w:proofErr w:type="gramEnd"/>
      <w:r>
        <w:t xml:space="preserve"> will sometimes also refer to the closely related topic of imperialism.) This article focuses on how the </w:t>
      </w:r>
      <w:r w:rsidRPr="00505F84">
        <w:rPr>
          <w:rStyle w:val="StyleUnderline"/>
        </w:rPr>
        <w:t>civilian individual attitudes, dispositions, and indeed selves are socially constructed to be supportive of militarism and imperialism</w:t>
      </w:r>
      <w:r>
        <w:t>. Though this argument probably applies in many other times and places, I focus on the U.S. post-2001 war on terror, defined to include the wars in Afghanistan and Iraq.</w:t>
      </w:r>
    </w:p>
    <w:p w14:paraId="2418EB89" w14:textId="77777777" w:rsidR="000E422A" w:rsidRDefault="000E422A" w:rsidP="000E422A">
      <w:pPr>
        <w:pStyle w:val="Heading4"/>
      </w:pPr>
      <w:r>
        <w:t>Questioning public attitudes that enable political violence key to expand understandings of militarism</w:t>
      </w:r>
    </w:p>
    <w:p w14:paraId="6B10A1BC" w14:textId="77777777" w:rsidR="000E422A" w:rsidRPr="003212B9" w:rsidRDefault="000E422A" w:rsidP="000E422A">
      <w:pPr>
        <w:rPr>
          <w:b/>
          <w:sz w:val="26"/>
          <w:szCs w:val="26"/>
        </w:rPr>
      </w:pPr>
      <w:r w:rsidRPr="003212B9">
        <w:rPr>
          <w:b/>
          <w:sz w:val="26"/>
          <w:szCs w:val="26"/>
        </w:rPr>
        <w:t>Klein, Iona College, Criminal Justice professor, 2016</w:t>
      </w:r>
    </w:p>
    <w:p w14:paraId="7819A79F" w14:textId="77777777" w:rsidR="000E422A" w:rsidRPr="004A378E" w:rsidRDefault="000E422A" w:rsidP="000E422A">
      <w:r>
        <w:t xml:space="preserve">(Joshua, </w:t>
      </w:r>
      <w:r w:rsidRPr="003212B9">
        <w:t>Jul/Aug 2016</w:t>
      </w:r>
      <w:r>
        <w:t xml:space="preserve">, </w:t>
      </w:r>
      <w:r w:rsidRPr="00667D36">
        <w:t>Journal of Theoreti</w:t>
      </w:r>
      <w:r>
        <w:t xml:space="preserve">cal &amp; Philosophical Criminology, </w:t>
      </w:r>
      <w:r w:rsidRPr="00667D36">
        <w:t xml:space="preserve">Vol. 8, </w:t>
      </w:r>
      <w:proofErr w:type="spellStart"/>
      <w:r w:rsidRPr="00667D36">
        <w:t>Iss</w:t>
      </w:r>
      <w:proofErr w:type="spellEnd"/>
      <w:r w:rsidRPr="00667D36">
        <w:t>. 2,</w:t>
      </w:r>
      <w:r>
        <w:t xml:space="preserve"> 124-143, “</w:t>
      </w:r>
      <w:r w:rsidRPr="00667D36">
        <w:t>Civilian United States support for military and imperial state crime</w:t>
      </w:r>
      <w:r>
        <w:t>”, accessed via JCP ProQuest, accessed 7/17/18, GDI-JG)</w:t>
      </w:r>
    </w:p>
    <w:p w14:paraId="0B40888F" w14:textId="77777777" w:rsidR="000E422A" w:rsidRPr="00CE0770" w:rsidRDefault="000E422A" w:rsidP="000E422A">
      <w:pPr>
        <w:rPr>
          <w:rStyle w:val="StyleUnderline"/>
        </w:rPr>
      </w:pPr>
      <w:r w:rsidRPr="00CE0770">
        <w:rPr>
          <w:rStyle w:val="StyleUnderline"/>
        </w:rPr>
        <w:t>War and crime seem to be changing and merging in popular imaginations as well as materially</w:t>
      </w:r>
      <w:r>
        <w:t xml:space="preserve">. Some social scientists argue that societal violence is decreasing (Pinker, 2011), others challenge this view (Herman &amp; Peterson, 2012), or even argue that violence and uncertainty has become fundamental to neoliberalism as a particularly savage facet of capitalism (Evans &amp; Giroux, 2015, p. 2). In any case, </w:t>
      </w:r>
      <w:r w:rsidRPr="00CE0770">
        <w:rPr>
          <w:rStyle w:val="Emphasis"/>
        </w:rPr>
        <w:t>it continues to be urgent to examine how public attitudes may enable political violence, including war</w:t>
      </w:r>
      <w:r>
        <w:t xml:space="preserve">. A strength of some criminology and much sociology is their concern with connecting biography and society, micro and macro levels. </w:t>
      </w:r>
      <w:r w:rsidRPr="00CE0770">
        <w:rPr>
          <w:rStyle w:val="StyleUnderline"/>
        </w:rPr>
        <w:t>This theoretical connection is part of better understanding the limited but important role of domestic mass publics in war.</w:t>
      </w:r>
    </w:p>
    <w:p w14:paraId="45C38AEC" w14:textId="77777777" w:rsidR="000E422A" w:rsidRDefault="000E422A" w:rsidP="000E422A">
      <w:r w:rsidRPr="00CE0770">
        <w:rPr>
          <w:rStyle w:val="StyleUnderline"/>
        </w:rPr>
        <w:t>War is "the organized use of force against another people or nation"</w:t>
      </w:r>
      <w:r>
        <w:t xml:space="preserve"> (Young &amp; Arrigo, 1999, p. 343). Not only can war be equated to state and corporate crime (Ruggiero, 2005, p. 251), </w:t>
      </w:r>
      <w:r w:rsidRPr="00CE0770">
        <w:rPr>
          <w:rStyle w:val="StyleUnderline"/>
        </w:rPr>
        <w:t>late modern aggressive war is a form of state-corporate crime</w:t>
      </w:r>
      <w:r>
        <w:t xml:space="preserve">, defined by Kramer and Michalowski as illegal or socially injurious action resulting from interaction between political and economic institutions (2006b). For convenience, I will often omit the adjective "aggressive" when referring to war, but I have in mind </w:t>
      </w:r>
      <w:r w:rsidRPr="00CE0770">
        <w:rPr>
          <w:rStyle w:val="StyleUnderline"/>
        </w:rPr>
        <w:t>military action that can be reasonably categorized as unilateral or aggressive and therefore a violation of international law or basic standards of conduct</w:t>
      </w:r>
      <w:r>
        <w:t>. I will also simplify by referring to "state crime" rather the "state-corporate crime." For the level of analysis here, the distinction is unimportant.</w:t>
      </w:r>
    </w:p>
    <w:p w14:paraId="79B569AE" w14:textId="77777777" w:rsidR="000E422A" w:rsidRDefault="000E422A" w:rsidP="000E422A">
      <w:r w:rsidRPr="00CE0770">
        <w:rPr>
          <w:rStyle w:val="Emphasis"/>
        </w:rPr>
        <w:t>Militarism must be understood as having to do with more than</w:t>
      </w:r>
      <w:r>
        <w:t xml:space="preserve">, for example, </w:t>
      </w:r>
      <w:r w:rsidRPr="00CE0770">
        <w:rPr>
          <w:rStyle w:val="Emphasis"/>
        </w:rPr>
        <w:t>advocating a large military budget.</w:t>
      </w:r>
      <w:r>
        <w:t xml:space="preserve"> </w:t>
      </w:r>
      <w:r w:rsidRPr="00CE0770">
        <w:rPr>
          <w:rStyle w:val="StyleUnderline"/>
        </w:rPr>
        <w:t xml:space="preserve">Current militarism involves for example eroding the difference between police and military forces, both in physical and cultural ways </w:t>
      </w:r>
      <w:r>
        <w:t xml:space="preserve">(Balko, 2013). The term militarism has been used most often as a pejorative, and to use it scientifically, it must have generality and be more than a negative label for out groups (Shaw 2003:106). I draw on Shaw's definition of militarism as "...the tendency of. [military] relations, institutions and values to influence all relations, institutions and values" (2003, p. 106). </w:t>
      </w:r>
      <w:r w:rsidRPr="00CE0770">
        <w:rPr>
          <w:rStyle w:val="StyleUnderline"/>
        </w:rPr>
        <w:t>Militarism varies with time and place, but the post-2001 intensification of U.S. repression, propaganda, and violence both abroad and at home are evidence that the war on terror is militaristic</w:t>
      </w:r>
      <w:r>
        <w:t xml:space="preserve"> (Mahajan, 2002; </w:t>
      </w:r>
      <w:proofErr w:type="spellStart"/>
      <w:r>
        <w:t>Steuter</w:t>
      </w:r>
      <w:proofErr w:type="spellEnd"/>
      <w:r>
        <w:t xml:space="preserve"> &amp; Wills, 2008; Welch, 2007; Whyte, 2007).</w:t>
      </w:r>
    </w:p>
    <w:p w14:paraId="3FA43245" w14:textId="77777777" w:rsidR="000E422A" w:rsidRDefault="000E422A" w:rsidP="000E422A">
      <w:pPr>
        <w:pStyle w:val="Heading4"/>
      </w:pPr>
      <w:r>
        <w:lastRenderedPageBreak/>
        <w:t>Peace education is key to solve militarism – three reasons – politics, place, and pedagogy</w:t>
      </w:r>
    </w:p>
    <w:p w14:paraId="192956DD" w14:textId="77777777" w:rsidR="000E422A" w:rsidRDefault="000E422A" w:rsidP="000E422A">
      <w:pPr>
        <w:rPr>
          <w:rStyle w:val="Style13ptBold"/>
        </w:rPr>
      </w:pPr>
      <w:r>
        <w:rPr>
          <w:rStyle w:val="Style13ptBold"/>
        </w:rPr>
        <w:t xml:space="preserve">Behr, Professor of International Politics at Newcastle University, </w:t>
      </w:r>
      <w:proofErr w:type="spellStart"/>
      <w:r>
        <w:rPr>
          <w:rStyle w:val="Style13ptBold"/>
        </w:rPr>
        <w:t>Megoran</w:t>
      </w:r>
      <w:proofErr w:type="spellEnd"/>
      <w:r>
        <w:rPr>
          <w:rStyle w:val="Style13ptBold"/>
        </w:rPr>
        <w:t xml:space="preserve">, lecturer in political geography at Newcastle </w:t>
      </w:r>
      <w:proofErr w:type="gramStart"/>
      <w:r>
        <w:rPr>
          <w:rStyle w:val="Style13ptBold"/>
        </w:rPr>
        <w:t xml:space="preserve">University,  </w:t>
      </w:r>
      <w:proofErr w:type="spellStart"/>
      <w:r>
        <w:rPr>
          <w:rStyle w:val="Style13ptBold"/>
        </w:rPr>
        <w:t>Carnaffan</w:t>
      </w:r>
      <w:proofErr w:type="spellEnd"/>
      <w:proofErr w:type="gramEnd"/>
      <w:r>
        <w:rPr>
          <w:rStyle w:val="Style13ptBold"/>
        </w:rPr>
        <w:t>,  Geography Department Member at Newcastle, 2017</w:t>
      </w:r>
    </w:p>
    <w:p w14:paraId="61F60EEF" w14:textId="77777777" w:rsidR="000E422A" w:rsidRPr="00503824" w:rsidRDefault="000E422A" w:rsidP="000E422A">
      <w:r w:rsidRPr="00503824">
        <w:t>[Hartmut, Nick, Jane, November 1, Taylor and Francis Group, “Peace education, militarism and neo-liberalism: conceptual reflections with empirical findings from the UK” https://www.tandfonline.com/doi/full/10.1080/17400201.2017.1394283 Accessed: 7-16-18, GDI LNM]</w:t>
      </w:r>
    </w:p>
    <w:p w14:paraId="37A7DEEF" w14:textId="77777777" w:rsidR="000E422A" w:rsidRDefault="000E422A" w:rsidP="000E422A">
      <w:pPr>
        <w:rPr>
          <w:u w:val="single"/>
        </w:rPr>
      </w:pPr>
      <w:r w:rsidRPr="00014EA0">
        <w:rPr>
          <w:u w:val="single"/>
        </w:rPr>
        <w:t>First, we conclude the importance of politics in fashioning peace education curricula</w:t>
      </w:r>
      <w:r>
        <w:t xml:space="preserve">. For example, </w:t>
      </w:r>
      <w:r w:rsidRPr="00014EA0">
        <w:rPr>
          <w:u w:val="single"/>
        </w:rPr>
        <w:t xml:space="preserve">we note the recurring mushrooming of peace studies in the UK and USA at times of grave military threat: </w:t>
      </w:r>
      <w:proofErr w:type="gramStart"/>
      <w:r w:rsidRPr="00014EA0">
        <w:rPr>
          <w:u w:val="single"/>
        </w:rPr>
        <w:t>in particular, the</w:t>
      </w:r>
      <w:proofErr w:type="gramEnd"/>
      <w:r w:rsidRPr="00014EA0">
        <w:rPr>
          <w:u w:val="single"/>
        </w:rPr>
        <w:t xml:space="preserve"> First and Second World Wars, and the 1980s ‘Second Cold War’</w:t>
      </w:r>
      <w:r>
        <w:t xml:space="preserve"> (Harris 1999; Pattie and </w:t>
      </w:r>
      <w:proofErr w:type="spellStart"/>
      <w:r>
        <w:t>Lantieri</w:t>
      </w:r>
      <w:proofErr w:type="spellEnd"/>
      <w:r>
        <w:t xml:space="preserve"> 1999). Similarly, </w:t>
      </w:r>
      <w:r w:rsidRPr="00014EA0">
        <w:rPr>
          <w:u w:val="single"/>
        </w:rPr>
        <w:t xml:space="preserve">processes of </w:t>
      </w:r>
      <w:proofErr w:type="spellStart"/>
      <w:r w:rsidRPr="00014EA0">
        <w:rPr>
          <w:u w:val="single"/>
        </w:rPr>
        <w:t>remilitarisation</w:t>
      </w:r>
      <w:proofErr w:type="spellEnd"/>
      <w:r w:rsidRPr="00014EA0">
        <w:rPr>
          <w:u w:val="single"/>
        </w:rPr>
        <w:t xml:space="preserve"> in the UK since the September 2001 attacks in the USA and the ‘War on Terror’ have led to an increase of military education in schools </w:t>
      </w:r>
      <w:r>
        <w:t xml:space="preserve">(Firer 2002; Cook 2008). Thus, </w:t>
      </w:r>
      <w:r w:rsidRPr="00014EA0">
        <w:rPr>
          <w:u w:val="single"/>
        </w:rPr>
        <w:t xml:space="preserve">we argue for a renewed urgency in peace education present-day today. </w:t>
      </w:r>
    </w:p>
    <w:p w14:paraId="3E20572F" w14:textId="77777777" w:rsidR="000E422A" w:rsidRDefault="000E422A" w:rsidP="000E422A">
      <w:r w:rsidRPr="00014EA0">
        <w:rPr>
          <w:u w:val="single"/>
        </w:rPr>
        <w:t>Second, we identify the importance of place in peace education</w:t>
      </w:r>
      <w:r>
        <w:t xml:space="preserve"> – that is to say, </w:t>
      </w:r>
      <w:r w:rsidRPr="00014EA0">
        <w:rPr>
          <w:u w:val="single"/>
        </w:rPr>
        <w:t>the setting and context in which it takes place</w:t>
      </w:r>
      <w:r>
        <w:t xml:space="preserve">. This is twofold. Firstly, </w:t>
      </w:r>
      <w:r w:rsidRPr="00014EA0">
        <w:rPr>
          <w:u w:val="single"/>
        </w:rPr>
        <w:t xml:space="preserve">the links between classroom and </w:t>
      </w:r>
      <w:proofErr w:type="spellStart"/>
      <w:r w:rsidRPr="00014EA0">
        <w:rPr>
          <w:u w:val="single"/>
        </w:rPr>
        <w:t>militarised</w:t>
      </w:r>
      <w:proofErr w:type="spellEnd"/>
      <w:r w:rsidRPr="00014EA0">
        <w:rPr>
          <w:u w:val="single"/>
        </w:rPr>
        <w:t xml:space="preserve"> violence</w:t>
      </w:r>
      <w:r>
        <w:t xml:space="preserve"> (</w:t>
      </w:r>
      <w:proofErr w:type="spellStart"/>
      <w:r>
        <w:t>Haavelsrud</w:t>
      </w:r>
      <w:proofErr w:type="spellEnd"/>
      <w:r>
        <w:t xml:space="preserve"> 1983; </w:t>
      </w:r>
      <w:proofErr w:type="spellStart"/>
      <w:r>
        <w:t>Vriens</w:t>
      </w:r>
      <w:proofErr w:type="spellEnd"/>
      <w:r>
        <w:t xml:space="preserve"> 1999; Duffy 2000; with regard to Bosnia and Herzegovina, see Spaulding 1998 and Hays 2002; </w:t>
      </w:r>
      <w:proofErr w:type="gramStart"/>
      <w:r>
        <w:t>also</w:t>
      </w:r>
      <w:proofErr w:type="gramEnd"/>
      <w:r>
        <w:t xml:space="preserve"> the Organization for Security and Co-operation in Europe 2005). </w:t>
      </w:r>
      <w:r w:rsidRPr="00014EA0">
        <w:rPr>
          <w:u w:val="single"/>
        </w:rPr>
        <w:t xml:space="preserve">Respective studies conclude that there is a fundamental difference not only </w:t>
      </w:r>
      <w:proofErr w:type="gramStart"/>
      <w:r w:rsidRPr="00014EA0">
        <w:rPr>
          <w:u w:val="single"/>
        </w:rPr>
        <w:t>with regard to</w:t>
      </w:r>
      <w:proofErr w:type="gramEnd"/>
      <w:r w:rsidRPr="00014EA0">
        <w:rPr>
          <w:u w:val="single"/>
        </w:rPr>
        <w:t xml:space="preserve"> the students and their experiences, but also with regard to the content (and pedagogy) whether peace education takes place in actual conflict settings and war zones or whether it occurs in societies that are more or less peaceful at home</w:t>
      </w:r>
      <w:r>
        <w:t xml:space="preserve">. Secondly, </w:t>
      </w:r>
      <w:r w:rsidRPr="00014EA0">
        <w:rPr>
          <w:u w:val="single"/>
        </w:rPr>
        <w:t>it refers to the educational policy context within which schools operate</w:t>
      </w:r>
      <w:r>
        <w:t xml:space="preserve">. In present-day UK, as this article will discuss at greater detail below, the twin forces of neoliberalism and militarism exert powerful influences which constrain peace education within schools. </w:t>
      </w:r>
    </w:p>
    <w:p w14:paraId="79BD702D" w14:textId="77777777" w:rsidR="000E422A" w:rsidRDefault="000E422A" w:rsidP="000E422A">
      <w:r w:rsidRPr="00014EA0">
        <w:rPr>
          <w:u w:val="single"/>
        </w:rPr>
        <w:t>The third factor is pedagogy. Peace education curricula are formed by an array of themes that bring in an age-appropriate manner global and interdisciplinary perspectives to bear to convey a narrative of the human condition that challenges the inevitability of violent conflict. Peace education also uncovers alternative, non-violent ways of moving from war to negative peace to positive peace.</w:t>
      </w:r>
      <w:r>
        <w:t xml:space="preserve"> </w:t>
      </w:r>
    </w:p>
    <w:p w14:paraId="738560D6" w14:textId="77777777" w:rsidR="000E422A" w:rsidRDefault="000E422A" w:rsidP="000E422A">
      <w:pPr>
        <w:pStyle w:val="Heading4"/>
      </w:pPr>
      <w:r>
        <w:t>Peace education can be used to counter militarism and sexism – promotes conflict resolution skills and teaches against the “human nature” of war</w:t>
      </w:r>
    </w:p>
    <w:p w14:paraId="5EE0E08F" w14:textId="77777777" w:rsidR="000E422A" w:rsidRDefault="000E422A" w:rsidP="000E422A">
      <w:pPr>
        <w:rPr>
          <w:rStyle w:val="Style13ptBold"/>
        </w:rPr>
      </w:pPr>
      <w:proofErr w:type="spellStart"/>
      <w:r>
        <w:rPr>
          <w:rStyle w:val="Style13ptBold"/>
        </w:rPr>
        <w:t>Mirra</w:t>
      </w:r>
      <w:proofErr w:type="spellEnd"/>
      <w:r>
        <w:rPr>
          <w:rStyle w:val="Style13ptBold"/>
        </w:rPr>
        <w:t>, associate professor in the Ruth S. Ammon School of Education at Adelphi University, 2008</w:t>
      </w:r>
    </w:p>
    <w:p w14:paraId="7413C0A9" w14:textId="77777777" w:rsidR="000E422A" w:rsidRPr="00E924C2" w:rsidRDefault="000E422A" w:rsidP="000E422A">
      <w:r w:rsidRPr="00D17EEE">
        <w:t xml:space="preserve">[Carl, Adelphi PhD paper, “Countering Militarism through Peace Education” </w:t>
      </w:r>
      <w:r>
        <w:t xml:space="preserve">pages 3-4, </w:t>
      </w:r>
      <w:r w:rsidRPr="00D17EEE">
        <w:t>Accessed from: http://citeseerx.ist.psu.edu/viewdoc/download?doi=10.1.1.496.7820&amp;rep=rep1&amp;type=pdf, 7-15-18, GDI LNM]</w:t>
      </w:r>
    </w:p>
    <w:p w14:paraId="34D3171F" w14:textId="77777777" w:rsidR="000E422A" w:rsidRDefault="000E422A" w:rsidP="000E422A">
      <w:r>
        <w:t xml:space="preserve">Peace educators paid </w:t>
      </w:r>
      <w:proofErr w:type="gramStart"/>
      <w:r>
        <w:t>particular attention</w:t>
      </w:r>
      <w:proofErr w:type="gramEnd"/>
      <w:r>
        <w:t xml:space="preserve"> to militarism </w:t>
      </w:r>
      <w:r w:rsidRPr="00E924C2">
        <w:rPr>
          <w:u w:val="single"/>
        </w:rPr>
        <w:t>during the Cold War</w:t>
      </w:r>
      <w:r>
        <w:t xml:space="preserve"> and its attendant arms race. </w:t>
      </w:r>
      <w:r w:rsidRPr="00E924C2">
        <w:rPr>
          <w:u w:val="single"/>
        </w:rPr>
        <w:t>Disarmament education was offered as an alternative to the rising tide of militarism and war preparations</w:t>
      </w:r>
      <w:r>
        <w:t xml:space="preserve">. </w:t>
      </w:r>
      <w:r w:rsidRPr="00E924C2">
        <w:rPr>
          <w:u w:val="single"/>
        </w:rPr>
        <w:t xml:space="preserve">Following the Second World War, the Soviet Union and the United States engaged in an intense rivalry from roughly 1947 to 1991. This period was animated by the threat of nuclear war and </w:t>
      </w:r>
      <w:r w:rsidRPr="00E924C2">
        <w:rPr>
          <w:u w:val="single"/>
        </w:rPr>
        <w:lastRenderedPageBreak/>
        <w:t>war preparedness on a global scale. In 1978, the United Nations Educational, Scientific and Cultural Organization (UNESCO) first promoted “disarmament education” as a remedy to a culture of militarism</w:t>
      </w:r>
      <w:r>
        <w:t xml:space="preserve">. The 10th Special Session of the United Nations General Assembly encouraged UNESCO’s disarmament education plan, having argued that </w:t>
      </w:r>
      <w:r w:rsidRPr="00E924C2">
        <w:rPr>
          <w:u w:val="single"/>
        </w:rPr>
        <w:t>students must be provided with the tools to “resist propaganda for war and militarism”</w:t>
      </w:r>
      <w:r>
        <w:t xml:space="preserve"> (UNGA, 1978). UNESCO subsequently held a World Congress on Disarmament Education in 1979. Magnus </w:t>
      </w:r>
      <w:proofErr w:type="spellStart"/>
      <w:r>
        <w:t>Haavelsrud</w:t>
      </w:r>
      <w:proofErr w:type="spellEnd"/>
      <w:r>
        <w:t>, a professor of peace education, collected the Congress’ work in an edited volume titled Approaching Disarmament Education, which countered “present developments of militarism and suppression” (</w:t>
      </w:r>
      <w:proofErr w:type="spellStart"/>
      <w:r>
        <w:t>Haavelsrud</w:t>
      </w:r>
      <w:proofErr w:type="spellEnd"/>
      <w:r>
        <w:t xml:space="preserve">, 2004, pp. v, 1-2). </w:t>
      </w:r>
    </w:p>
    <w:p w14:paraId="212AC054" w14:textId="77777777" w:rsidR="000E422A" w:rsidRPr="00E924C2" w:rsidRDefault="000E422A" w:rsidP="000E422A">
      <w:pPr>
        <w:rPr>
          <w:u w:val="single"/>
        </w:rPr>
      </w:pPr>
      <w:r>
        <w:t xml:space="preserve">Reardon’s (1996) observation that </w:t>
      </w:r>
      <w:r w:rsidRPr="00E924C2">
        <w:rPr>
          <w:u w:val="single"/>
        </w:rPr>
        <w:t>militarism is connected to patriarchy has significantly enhanced the field of peace education in understanding both concepts. She has written that militarism is a “belief system” based on the presupposition that “human beings are by nature violent, aggressive and competitive”</w:t>
      </w:r>
      <w:r>
        <w:t xml:space="preserve"> (p. 145). Militarism, then, is a value system where civic virtue is conflated with service in the armed forces or more generally with the use of power and force to subdue adversaries. Militarism and sexism are inseparable, Reardon discovered. Galtung’s (1996) suggestion that ninety-five percent of direct, physical violence is committed by males seems to support Reardon’s insistence that militarism and sexism are interrelated. The war system, as Reardon calls it, shares the same core values of patriarchal institutions. </w:t>
      </w:r>
      <w:r w:rsidRPr="00E924C2">
        <w:rPr>
          <w:u w:val="single"/>
        </w:rPr>
        <w:t xml:space="preserve">Fears of losing control or maintaining dominance are mental frameworks that are common among sexism and militarism. Both patriarchy and the war system exaggerate the qualities of hierarchy, force, coercion, and the preoccupation with protecting oneself against a hostile adversary </w:t>
      </w:r>
      <w:proofErr w:type="gramStart"/>
      <w:r w:rsidRPr="00E924C2">
        <w:rPr>
          <w:u w:val="single"/>
        </w:rPr>
        <w:t>and/or competitors</w:t>
      </w:r>
      <w:proofErr w:type="gramEnd"/>
      <w:r w:rsidRPr="00E924C2">
        <w:rPr>
          <w:u w:val="single"/>
        </w:rPr>
        <w:t>.</w:t>
      </w:r>
      <w:r>
        <w:t xml:space="preserve"> According to Reardon, </w:t>
      </w:r>
      <w:r w:rsidRPr="00E924C2">
        <w:rPr>
          <w:u w:val="single"/>
        </w:rPr>
        <w:t>peace educators cannot address the problem of militarism without addressing the problem of sexism.</w:t>
      </w:r>
    </w:p>
    <w:p w14:paraId="0021159C" w14:textId="77777777" w:rsidR="000E422A" w:rsidRDefault="000E422A" w:rsidP="000E422A">
      <w:pPr>
        <w:rPr>
          <w:u w:val="single"/>
        </w:rPr>
      </w:pPr>
      <w:r>
        <w:t xml:space="preserve"> </w:t>
      </w:r>
      <w:r w:rsidRPr="00E924C2">
        <w:rPr>
          <w:u w:val="single"/>
        </w:rPr>
        <w:t>Peace education aims to reverse the adverse effects of militarism in many ways.</w:t>
      </w:r>
      <w:r>
        <w:t xml:space="preserve"> </w:t>
      </w:r>
      <w:r w:rsidRPr="00E924C2">
        <w:rPr>
          <w:u w:val="single"/>
        </w:rPr>
        <w:t xml:space="preserve">The field promotes conflict resolution skills in individuals, schools and international relations as outlined in Reardon and </w:t>
      </w:r>
      <w:proofErr w:type="spellStart"/>
      <w:r w:rsidRPr="00E924C2">
        <w:rPr>
          <w:u w:val="single"/>
        </w:rPr>
        <w:t>Cabezudo</w:t>
      </w:r>
      <w:proofErr w:type="spellEnd"/>
      <w:r w:rsidRPr="00E924C2">
        <w:rPr>
          <w:u w:val="single"/>
        </w:rPr>
        <w:t xml:space="preserve"> (2002). Moreover, peace researchers have contributed a more balanced view of the human being beyond the militaristic view of human nature as aggressive and hypercompetitive</w:t>
      </w:r>
      <w:r>
        <w:t>. During the United Nation’s International Year of Peace in 1986, leading scientists released “The Seville Statement on Violence.” The scientists concluded that, “</w:t>
      </w:r>
      <w:r w:rsidRPr="00E924C2">
        <w:rPr>
          <w:u w:val="single"/>
        </w:rPr>
        <w:t>it is 2 scientifically incorrect to say that war is caused by instinct,” and “there are cultures which have not engaged in war for centuries</w:t>
      </w:r>
      <w:r>
        <w:t xml:space="preserve">” (Wahlstrom, 1991, pp. 30-31). Grossman (1996) has likewise reported that a U.S. Army study during the Second World War discovered that </w:t>
      </w:r>
      <w:r w:rsidRPr="00E924C2">
        <w:rPr>
          <w:u w:val="single"/>
        </w:rPr>
        <w:t>only fifteen to twenty percent of soldiers would fire their weapon</w:t>
      </w:r>
      <w:r>
        <w:t xml:space="preserve">. </w:t>
      </w:r>
      <w:r w:rsidRPr="00E924C2">
        <w:rPr>
          <w:u w:val="single"/>
        </w:rPr>
        <w:t>The general who conducted the study concluded that these soldiers possessed an “inner and usually unrealized resistance toward killing</w:t>
      </w:r>
      <w:r>
        <w:t xml:space="preserve">” (Grossman, 1996, p.1). In addition to countering the pessimistic conception of human nature, </w:t>
      </w:r>
      <w:r w:rsidRPr="00E924C2">
        <w:rPr>
          <w:u w:val="single"/>
        </w:rPr>
        <w:t>peace researchers work to highlight the link between the oppression of women and the militaristic spirit that seeks to subjugate perceived enemies.</w:t>
      </w:r>
    </w:p>
    <w:p w14:paraId="1046B2E7" w14:textId="77777777" w:rsidR="000E422A" w:rsidRDefault="000E422A" w:rsidP="000E422A">
      <w:pPr>
        <w:pStyle w:val="Heading4"/>
      </w:pPr>
      <w:r>
        <w:t>No backlash – the American public disapproves of militarism – polling proves</w:t>
      </w:r>
    </w:p>
    <w:p w14:paraId="034A085D" w14:textId="77777777" w:rsidR="000E422A" w:rsidRPr="00FD001A" w:rsidRDefault="000E422A" w:rsidP="000E422A">
      <w:pPr>
        <w:rPr>
          <w:b/>
          <w:sz w:val="26"/>
          <w:szCs w:val="26"/>
        </w:rPr>
      </w:pPr>
      <w:r w:rsidRPr="00FD001A">
        <w:rPr>
          <w:b/>
          <w:sz w:val="26"/>
          <w:szCs w:val="26"/>
        </w:rPr>
        <w:t>Miles, Win Without War director, 2018</w:t>
      </w:r>
    </w:p>
    <w:p w14:paraId="4A2F7B5B" w14:textId="77777777" w:rsidR="000E422A" w:rsidRPr="005D0599" w:rsidRDefault="000E422A" w:rsidP="000E422A">
      <w:r>
        <w:t>(Stephen, 6-21-2018, The Nation, “</w:t>
      </w:r>
      <w:r w:rsidRPr="00FD001A">
        <w:t>Americans Are Sick of Endless War</w:t>
      </w:r>
      <w:r>
        <w:t xml:space="preserve">”, </w:t>
      </w:r>
      <w:hyperlink r:id="rId150" w:history="1">
        <w:r w:rsidRPr="00242FFC">
          <w:rPr>
            <w:rStyle w:val="Hyperlink"/>
          </w:rPr>
          <w:t>https://www.thenation.com/article/americans-sick-endless-war/</w:t>
        </w:r>
      </w:hyperlink>
      <w:r>
        <w:t>, accessed 7/17/18, GDI-JG)</w:t>
      </w:r>
    </w:p>
    <w:p w14:paraId="1A9C3E77" w14:textId="77777777" w:rsidR="000E422A" w:rsidRDefault="000E422A" w:rsidP="000E422A">
      <w:r w:rsidRPr="00C55772">
        <w:rPr>
          <w:rStyle w:val="StyleUnderline"/>
        </w:rPr>
        <w:t>You’d be forgiven for thinking that policy-makers are following the will of the people</w:t>
      </w:r>
      <w:r>
        <w:t xml:space="preserve">. Surely, the representatives, senators, and presidents who have voted for, funded, and directed this era of US </w:t>
      </w:r>
      <w:r>
        <w:lastRenderedPageBreak/>
        <w:t xml:space="preserve">military intervention must be listening to their constituents. Even in our broken, </w:t>
      </w:r>
      <w:proofErr w:type="spellStart"/>
      <w:r>
        <w:t>hyperpartisan</w:t>
      </w:r>
      <w:proofErr w:type="spellEnd"/>
      <w:r>
        <w:t xml:space="preserve"> political system, there must be some voter base driving the relentless pursuit of these failed policies.</w:t>
      </w:r>
    </w:p>
    <w:p w14:paraId="77152734" w14:textId="77777777" w:rsidR="000E422A" w:rsidRDefault="000E422A" w:rsidP="000E422A">
      <w:r w:rsidRPr="008F79AA">
        <w:rPr>
          <w:rStyle w:val="StyleUnderline"/>
        </w:rPr>
        <w:t>Yet electoral results and public-opinion polling make it clear that this assumption couldn’t be further from the truth</w:t>
      </w:r>
      <w:r w:rsidRPr="008F79AA">
        <w:rPr>
          <w:rStyle w:val="Emphasis"/>
        </w:rPr>
        <w:t>. The American public is tired of the failures of our militarized foreign policy,</w:t>
      </w:r>
      <w:r>
        <w:t xml:space="preserve"> eager to support candidates promising a new path, and supportive of dramatic shifts in our national-security priorities.</w:t>
      </w:r>
    </w:p>
    <w:p w14:paraId="018DFD24" w14:textId="77777777" w:rsidR="000E422A" w:rsidRPr="00366C75" w:rsidRDefault="000E422A" w:rsidP="000E422A">
      <w:pPr>
        <w:rPr>
          <w:rStyle w:val="StyleUnderline"/>
        </w:rPr>
      </w:pPr>
      <w:r>
        <w:t xml:space="preserve">Let’s start with the elections. </w:t>
      </w:r>
      <w:r w:rsidRPr="00366C75">
        <w:rPr>
          <w:rStyle w:val="StyleUnderline"/>
        </w:rPr>
        <w:t>During the last three presidential campaigns, Americans turned to the candidate promising a less interventionist foreign policy</w:t>
      </w:r>
      <w:r>
        <w:t xml:space="preserve">. In fact, research that </w:t>
      </w:r>
      <w:proofErr w:type="gramStart"/>
      <w:r>
        <w:t>looked into</w:t>
      </w:r>
      <w:proofErr w:type="gramEnd"/>
      <w:r>
        <w:t xml:space="preserve"> the 2016 election suggested that voter disaffection with our wars in the Middle East was a significant factor in Trump’s victory. Communities that bore the brunt of US combat deaths since 9/11 were more likely to support Trump, who, despite his militaristic turn as president, painted himself as fed up with our foreign interventions. Even after controlling for other factors, the data showed that the </w:t>
      </w:r>
      <w:r w:rsidRPr="00366C75">
        <w:rPr>
          <w:rStyle w:val="StyleUnderline"/>
        </w:rPr>
        <w:t>casualties from our endless wars helped put Trump in the Oval Office.</w:t>
      </w:r>
    </w:p>
    <w:p w14:paraId="3F34FC4F" w14:textId="77777777" w:rsidR="000E422A" w:rsidRPr="00366C75" w:rsidRDefault="000E422A" w:rsidP="000E422A">
      <w:pPr>
        <w:rPr>
          <w:rStyle w:val="StyleUnderline"/>
        </w:rPr>
      </w:pPr>
      <w:r>
        <w:t xml:space="preserve">And it’s not just the top of the ticket. Earlier this year, my team at Win Without War took a comprehensive look at what happened to 528 members of Congress who voted for or against the Iraq War. In short, </w:t>
      </w:r>
      <w:r w:rsidRPr="00366C75">
        <w:rPr>
          <w:rStyle w:val="StyleUnderline"/>
        </w:rPr>
        <w:t>those who tried to stop the war are twice as likely to be in Congress as their pro-war colleagues. Up and down the ballot, voters have rewarded restraint and punished hawkishness.</w:t>
      </w:r>
    </w:p>
    <w:p w14:paraId="6EC03F4F" w14:textId="77777777" w:rsidR="000E422A" w:rsidRPr="00366C75" w:rsidRDefault="000E422A" w:rsidP="000E422A">
      <w:pPr>
        <w:rPr>
          <w:rStyle w:val="StyleUnderline"/>
        </w:rPr>
      </w:pPr>
      <w:r>
        <w:t xml:space="preserve">We don’t have to speculate why: Current opinion research shows precisely where the American public stands. </w:t>
      </w:r>
      <w:r w:rsidRPr="00366C75">
        <w:rPr>
          <w:rStyle w:val="StyleUnderline"/>
        </w:rPr>
        <w:t>The Nation recently highlighted new polling demonstrating that Americans prefer the progressive position on national security</w:t>
      </w:r>
      <w:r>
        <w:t xml:space="preserve"> (less spending on the Pentagon, fewer nuclear weapons, fewer foreign arms sales, etc.) </w:t>
      </w:r>
      <w:r w:rsidRPr="00366C75">
        <w:rPr>
          <w:rStyle w:val="StyleUnderline"/>
        </w:rPr>
        <w:t>by as much as a three-to-one margin.</w:t>
      </w:r>
      <w:r>
        <w:t xml:space="preserve"> In fact, </w:t>
      </w:r>
      <w:r w:rsidRPr="00366C75">
        <w:rPr>
          <w:rStyle w:val="StyleUnderline"/>
        </w:rPr>
        <w:t>while Trump and the Republicans recently pushed through an $80 billion increase for the Pentagon, voters said they would have cut the Pentagon’s budget by $41 billion.</w:t>
      </w:r>
    </w:p>
    <w:p w14:paraId="6049B27B" w14:textId="77777777" w:rsidR="000E422A" w:rsidRPr="00554146" w:rsidRDefault="000E422A" w:rsidP="000E422A">
      <w:pPr>
        <w:rPr>
          <w:rStyle w:val="StyleUnderline"/>
        </w:rPr>
      </w:pPr>
      <w:r>
        <w:t xml:space="preserve">The more you look, the clearer the picture becomes of what Americans want for their foreign policy. In analyzing the polling data from YouGov, </w:t>
      </w:r>
      <w:r w:rsidRPr="00554146">
        <w:rPr>
          <w:rStyle w:val="StyleUnderline"/>
        </w:rPr>
        <w:t>we found remarkably stable support for diplomacy with North Korea.</w:t>
      </w:r>
      <w:r>
        <w:t xml:space="preserve"> Last summer, at the height of Trump’s talk of “fire and fury,” Americans supported direct talks between the two nations by 71 to 13 percent—a 58 percent margin. Today, with those talks happening, Americans support </w:t>
      </w:r>
      <w:r>
        <w:rPr>
          <w:rFonts w:ascii="MS Mincho" w:eastAsia="MS Mincho" w:hAnsi="MS Mincho" w:cs="MS Mincho"/>
        </w:rPr>
        <w:t> </w:t>
      </w:r>
      <w:r>
        <w:t xml:space="preserve">diplomacy by 70 to 11 percent—a 59 percent margin. </w:t>
      </w:r>
      <w:r w:rsidRPr="00554146">
        <w:rPr>
          <w:rStyle w:val="StyleUnderline"/>
        </w:rPr>
        <w:t>That commitment to diplomacy held true regardless of party, age, gender, or any other available metric.</w:t>
      </w:r>
    </w:p>
    <w:p w14:paraId="06511166" w14:textId="77777777" w:rsidR="000E422A" w:rsidRPr="00554146" w:rsidRDefault="000E422A" w:rsidP="000E422A">
      <w:pPr>
        <w:rPr>
          <w:rStyle w:val="StyleUnderline"/>
        </w:rPr>
      </w:pPr>
      <w:r>
        <w:t xml:space="preserve">And </w:t>
      </w:r>
      <w:r w:rsidRPr="00554146">
        <w:rPr>
          <w:rStyle w:val="StyleUnderline"/>
        </w:rPr>
        <w:t>just days before Trump pulled us out of the Iran nuclear deal, a poll found support for the accord at a record high. The day after Trump made his decision, another poll found that nearly two-thirds of Americans believed the country should remain part of the deal.</w:t>
      </w:r>
    </w:p>
    <w:p w14:paraId="6F151B11" w14:textId="77777777" w:rsidR="000E422A" w:rsidRDefault="000E422A" w:rsidP="000E422A">
      <w:r>
        <w:t xml:space="preserve">It’s not hard to see what’s happening here. Since at least 2001, politicians, pundits, and policy “experts” have told Americans that, </w:t>
      </w:r>
      <w:proofErr w:type="gramStart"/>
      <w:r>
        <w:t>in order to</w:t>
      </w:r>
      <w:proofErr w:type="gramEnd"/>
      <w:r>
        <w:t xml:space="preserve"> keep the country safe, we had to go to war and spend whatever it takes. Yet </w:t>
      </w:r>
      <w:r w:rsidRPr="00554146">
        <w:rPr>
          <w:rStyle w:val="StyleUnderline"/>
        </w:rPr>
        <w:t>after all the massive human costs, trillions of dollars squandered, and empty promises of “mission accomplished,” the wars go on. What has changed is that Americans aren’t buying the sales pitch any longer.</w:t>
      </w:r>
    </w:p>
    <w:p w14:paraId="17BC510A" w14:textId="77777777" w:rsidR="000E422A" w:rsidRDefault="000E422A" w:rsidP="000E422A">
      <w:pPr>
        <w:rPr>
          <w:rStyle w:val="Emphasis"/>
        </w:rPr>
      </w:pPr>
      <w:r>
        <w:t xml:space="preserve">But </w:t>
      </w:r>
      <w:r w:rsidRPr="00554146">
        <w:rPr>
          <w:rStyle w:val="StyleUnderline"/>
        </w:rPr>
        <w:t>despite this overwhelming consensus for change, the status quo endures</w:t>
      </w:r>
      <w:r>
        <w:t xml:space="preserve">. Change will only come when we stop accepting leaders who refuse to stand with </w:t>
      </w:r>
      <w:proofErr w:type="gramStart"/>
      <w:r>
        <w:t>the majority of</w:t>
      </w:r>
      <w:proofErr w:type="gramEnd"/>
      <w:r>
        <w:t xml:space="preserve"> Americans. Already, we can see the beginnings of a new foreign policy, as leaders in Congress like Senators Bernie Sanders (I-VT) and </w:t>
      </w:r>
      <w:r>
        <w:lastRenderedPageBreak/>
        <w:t xml:space="preserve">Chris Murphy (D-CT), and Representatives Ro Khanna (D-CA) and Barbara Lee (D-CA), demand an end to our disastrous war in Yemen and champion diplomacy with North Korea. Now </w:t>
      </w:r>
      <w:r w:rsidRPr="00554146">
        <w:rPr>
          <w:rStyle w:val="StyleUnderline"/>
        </w:rPr>
        <w:t xml:space="preserve">it’s up to us to turn these ripples of progress into a tsunami of change. </w:t>
      </w:r>
      <w:r w:rsidRPr="00554146">
        <w:rPr>
          <w:rStyle w:val="Emphasis"/>
        </w:rPr>
        <w:t>The good news is that the American public is already with us.</w:t>
      </w:r>
    </w:p>
    <w:p w14:paraId="4521B6E3" w14:textId="77777777" w:rsidR="00D06846" w:rsidRDefault="00D06846" w:rsidP="00D06846">
      <w:pPr>
        <w:pStyle w:val="Heading3"/>
      </w:pPr>
      <w:r>
        <w:lastRenderedPageBreak/>
        <w:t>AT: But Our Threat is Real</w:t>
      </w:r>
    </w:p>
    <w:p w14:paraId="39720C90" w14:textId="77777777" w:rsidR="00D06846" w:rsidRDefault="00D06846" w:rsidP="00D06846">
      <w:pPr>
        <w:pStyle w:val="Heading4"/>
      </w:pPr>
      <w:r>
        <w:t>Militarism is a self-fulfilling prophecy – policies of militarism can lead to situations that justify the need for militarism</w:t>
      </w:r>
    </w:p>
    <w:p w14:paraId="6758D1F1" w14:textId="77777777" w:rsidR="00D06846" w:rsidRPr="00A87CA1" w:rsidRDefault="00D06846" w:rsidP="00D06846">
      <w:pPr>
        <w:rPr>
          <w:b/>
          <w:bCs/>
          <w:sz w:val="26"/>
        </w:rPr>
      </w:pPr>
      <w:r>
        <w:rPr>
          <w:rStyle w:val="Style13ptBold"/>
        </w:rPr>
        <w:t xml:space="preserve">Khalid, researcher and Director of the Bachelor of International Studies </w:t>
      </w:r>
      <w:proofErr w:type="gramStart"/>
      <w:r>
        <w:rPr>
          <w:rStyle w:val="Style13ptBold"/>
        </w:rPr>
        <w:t>program,  Macquarie</w:t>
      </w:r>
      <w:proofErr w:type="gramEnd"/>
      <w:r>
        <w:rPr>
          <w:rStyle w:val="Style13ptBold"/>
        </w:rPr>
        <w:t xml:space="preserve"> University, 2014</w:t>
      </w:r>
    </w:p>
    <w:p w14:paraId="557AFE64" w14:textId="77777777" w:rsidR="00D06846" w:rsidRPr="00E2575E" w:rsidRDefault="00D06846" w:rsidP="00D06846">
      <w:r w:rsidRPr="009914FC">
        <w:t xml:space="preserve">[Maryam, Feminist Perspectives on Militarism and War: Critiques, Contradictions and Collusions, page 3, Accessed from: </w:t>
      </w:r>
      <w:r w:rsidR="00E30C99" w:rsidRPr="009914FC">
        <w:t>https://www.academia.edu/7785633/_Feminist_Perspectives_on_Militarism_and_War_Critiques_Contradictions_and_Collusions_in_R._Baksh_and_W._Harcourt_eds._Oxford_Handbook_of_Transnational_Feminist_Movements_Knowledge_Power_and_Social_Change_New_York_Oxford_University_Press_2015_pp._632-650,</w:t>
      </w:r>
      <w:r w:rsidRPr="009914FC">
        <w:t xml:space="preserve"> GDI LNM]</w:t>
      </w:r>
      <w:r>
        <w:t xml:space="preserve"> </w:t>
      </w:r>
    </w:p>
    <w:p w14:paraId="6A7E151F" w14:textId="77777777" w:rsidR="00D06846" w:rsidRDefault="00D06846" w:rsidP="00D06846">
      <w:r w:rsidRPr="00E2575E">
        <w:t xml:space="preserve">Feminist research agendas, however, seek to widen the scope of such research by moving beyond the boundaries established by dominant approaches. This is reflected in feminist analyses of war and peace that conceptualize </w:t>
      </w:r>
      <w:r w:rsidRPr="00E2575E">
        <w:rPr>
          <w:u w:val="single"/>
        </w:rPr>
        <w:t>militarism as an ideology, a set of processes, and a materiality that go beyond simply the military-industrial complex and states’ engagements with warfare.</w:t>
      </w:r>
      <w:r w:rsidRPr="00E2575E">
        <w:t xml:space="preserve"> In this understanding, </w:t>
      </w:r>
      <w:r w:rsidRPr="00E2575E">
        <w:rPr>
          <w:u w:val="single"/>
        </w:rPr>
        <w:t>militarism is an ideology that encompasses the myriad political, economic, and social relationships, processes, and practices that are organized around, draw on, and support military values. This ideology,</w:t>
      </w:r>
      <w:r w:rsidRPr="00E2575E">
        <w:t xml:space="preserve"> discernible in many countries, </w:t>
      </w:r>
      <w:r w:rsidRPr="00E2575E">
        <w:rPr>
          <w:u w:val="single"/>
        </w:rPr>
        <w:t>is underwritten by the assumption that war is likely or inevitable, a concomitant belief in “military values and policies as conducive to a secure and orderly society,” and a willingness to use organized violence to resolve conflicts and implement policies</w:t>
      </w:r>
      <w:r w:rsidRPr="00E2575E">
        <w:t xml:space="preserve"> (Reardon 1996, 14). Indeed, </w:t>
      </w:r>
      <w:r w:rsidRPr="00E2575E">
        <w:rPr>
          <w:b/>
          <w:u w:val="single"/>
        </w:rPr>
        <w:t>the policies of militarism themselves can lead to situations and behaviors that then justify the need for militarism</w:t>
      </w:r>
      <w:r w:rsidRPr="00E2575E">
        <w:t xml:space="preserve"> (Horn 2010, 59).</w:t>
      </w:r>
    </w:p>
    <w:p w14:paraId="01FD3B74" w14:textId="77777777" w:rsidR="00810E6B" w:rsidRDefault="00810E6B" w:rsidP="00810E6B">
      <w:pPr>
        <w:pStyle w:val="Heading4"/>
      </w:pPr>
      <w:r>
        <w:t xml:space="preserve">The aff assumes that the only safe path is a path of action and war – this logic of preventative wars and strategies only intensifies the likelihood of conflict – there is no such thing as a good war </w:t>
      </w:r>
    </w:p>
    <w:p w14:paraId="6ADE87E9" w14:textId="77777777" w:rsidR="00810E6B" w:rsidRDefault="00810E6B" w:rsidP="00810E6B">
      <w:pPr>
        <w:rPr>
          <w:rStyle w:val="Style13ptBold"/>
        </w:rPr>
      </w:pPr>
      <w:proofErr w:type="spellStart"/>
      <w:r w:rsidRPr="00037BD5">
        <w:rPr>
          <w:rStyle w:val="Style13ptBold"/>
        </w:rPr>
        <w:t>Bacevic</w:t>
      </w:r>
      <w:r>
        <w:rPr>
          <w:rStyle w:val="Style13ptBold"/>
        </w:rPr>
        <w:t>h</w:t>
      </w:r>
      <w:proofErr w:type="spellEnd"/>
      <w:r>
        <w:rPr>
          <w:rStyle w:val="Style13ptBold"/>
        </w:rPr>
        <w:t>, diplomatic and military foreign relations historian, 2005</w:t>
      </w:r>
    </w:p>
    <w:p w14:paraId="7610ED61" w14:textId="77777777" w:rsidR="00810E6B" w:rsidRPr="00037BD5" w:rsidRDefault="00810E6B" w:rsidP="00810E6B">
      <w:r w:rsidRPr="00037BD5">
        <w:t>[Andrew J, The New American Militarism, pages 147-148, GDI LNM]</w:t>
      </w:r>
    </w:p>
    <w:p w14:paraId="026F9D33" w14:textId="77777777" w:rsidR="00810E6B" w:rsidRDefault="00810E6B" w:rsidP="00810E6B">
      <w:r w:rsidRPr="00393656">
        <w:rPr>
          <w:u w:val="single"/>
        </w:rPr>
        <w:t>The Bush Doctrine of preventive war represents the clearest articulation to date of the new American militarism</w:t>
      </w:r>
      <w:r>
        <w:t xml:space="preserve">. As a statement of intent, the doctrine is unambiguous: in an age when </w:t>
      </w:r>
      <w:r w:rsidRPr="00393656">
        <w:rPr>
          <w:u w:val="single"/>
        </w:rPr>
        <w:t>deterrence “means nothing” and containment “is not possible,” the United States will exercise the prerogative of striking first. “In the world we have entered,”</w:t>
      </w:r>
      <w:r>
        <w:t xml:space="preserve"> George W. Bush has declared, “</w:t>
      </w:r>
      <w:r w:rsidRPr="00393656">
        <w:rPr>
          <w:u w:val="single"/>
        </w:rPr>
        <w:t>the only path to safety is the path of action. And this nation will act.”</w:t>
      </w:r>
      <w:r>
        <w:t>1</w:t>
      </w:r>
    </w:p>
    <w:p w14:paraId="0EEE63DB" w14:textId="77777777" w:rsidR="00810E6B" w:rsidRPr="00393656" w:rsidRDefault="00810E6B" w:rsidP="00810E6B">
      <w:pPr>
        <w:rPr>
          <w:u w:val="single"/>
        </w:rPr>
      </w:pPr>
      <w:r>
        <w:t xml:space="preserve">Underlying that statement is an assumption: that the United States possesses the means to make good on Bush’s promise. </w:t>
      </w:r>
      <w:r w:rsidRPr="00393656">
        <w:rPr>
          <w:u w:val="single"/>
        </w:rPr>
        <w:t>The aim of preventive war is not to warn or wound. It is to kill, quickly and efficiently. When it acts in pursuance of the Bush Doctrine, therefore, the United States must do so with decisive effect. The only acceptable standard of performance is a first-round knockout.</w:t>
      </w:r>
    </w:p>
    <w:p w14:paraId="6A79701F" w14:textId="77777777" w:rsidR="00810E6B" w:rsidRPr="00393656" w:rsidRDefault="00810E6B" w:rsidP="00810E6B">
      <w:pPr>
        <w:rPr>
          <w:u w:val="single"/>
        </w:rPr>
      </w:pPr>
      <w:r>
        <w:t xml:space="preserve">Even passing familiarity with modern military history suggests that this is a very high standard indeed. </w:t>
      </w:r>
      <w:r w:rsidRPr="00393656">
        <w:rPr>
          <w:u w:val="single"/>
        </w:rPr>
        <w:t xml:space="preserve">Since the beginning of the industrial age, war has time and again proven itself to be all but </w:t>
      </w:r>
      <w:r w:rsidRPr="00393656">
        <w:rPr>
          <w:u w:val="single"/>
        </w:rPr>
        <w:lastRenderedPageBreak/>
        <w:t>ungovernable</w:t>
      </w:r>
      <w:r>
        <w:t xml:space="preserve">. The shattered reputations of generals and statesmen who presumed to bring it under their control litter the twentieth century. </w:t>
      </w:r>
      <w:r w:rsidRPr="00393656">
        <w:rPr>
          <w:u w:val="single"/>
        </w:rPr>
        <w:t>On those rare occasions when war has yielded a seemingly decisive outcome</w:t>
      </w:r>
      <w:r>
        <w:t xml:space="preserve">, as in 1918 or 1945, </w:t>
      </w:r>
      <w:r w:rsidRPr="00393656">
        <w:rPr>
          <w:u w:val="single"/>
        </w:rPr>
        <w:t>it has done so only after exacting a staggering price from victor and vanquished alike</w:t>
      </w:r>
      <w:r>
        <w:t xml:space="preserve">. </w:t>
      </w:r>
      <w:r w:rsidRPr="00393656">
        <w:rPr>
          <w:u w:val="single"/>
        </w:rPr>
        <w:t>Even then, in resolving one set of problems, “good” wars have fostered resentments or created temptations, leading as often as not to further conflict</w:t>
      </w:r>
    </w:p>
    <w:p w14:paraId="4FCF4282" w14:textId="77777777" w:rsidR="00810E6B" w:rsidRDefault="00810E6B" w:rsidP="00810E6B">
      <w:pPr>
        <w:rPr>
          <w:u w:val="single"/>
        </w:rPr>
      </w:pPr>
      <w:r>
        <w:t xml:space="preserve">Present-day U.S. policymakers are undaunted by that historical record. </w:t>
      </w:r>
      <w:r w:rsidRPr="00393656">
        <w:rPr>
          <w:u w:val="single"/>
        </w:rPr>
        <w:t>When it comes to warfare, as in so many other realms, they are intent on transcending history. “By a combination of creative strategies and advanced technologies,” President Bush has confidently declared, “we are redefining war on our terms.”2 Still, the assertion, with its implication of making war as never before an efficacious instrument of policy, is nothing short of extraordinary.</w:t>
      </w:r>
    </w:p>
    <w:p w14:paraId="5D37489F" w14:textId="77777777" w:rsidR="00D06846" w:rsidRDefault="00D06846" w:rsidP="00D06846">
      <w:pPr>
        <w:pStyle w:val="Heading3"/>
      </w:pPr>
      <w:r>
        <w:lastRenderedPageBreak/>
        <w:t>AT: Mid East Impact O/W</w:t>
      </w:r>
    </w:p>
    <w:p w14:paraId="2CE9DBF9" w14:textId="77777777" w:rsidR="00D06846" w:rsidRDefault="00D06846" w:rsidP="00D06846">
      <w:pPr>
        <w:pStyle w:val="Heading4"/>
      </w:pPr>
      <w:r>
        <w:t xml:space="preserve">Stop using military force to solve problems when that’s what caused all the problems in the first place </w:t>
      </w:r>
    </w:p>
    <w:p w14:paraId="22A89BA0" w14:textId="77777777" w:rsidR="00D06846" w:rsidRDefault="00D06846" w:rsidP="00D06846">
      <w:pPr>
        <w:rPr>
          <w:rStyle w:val="Style13ptBold"/>
        </w:rPr>
      </w:pPr>
      <w:proofErr w:type="spellStart"/>
      <w:r>
        <w:rPr>
          <w:rStyle w:val="Style13ptBold"/>
        </w:rPr>
        <w:t>Sjursen</w:t>
      </w:r>
      <w:proofErr w:type="spellEnd"/>
      <w:r>
        <w:rPr>
          <w:rStyle w:val="Style13ptBold"/>
        </w:rPr>
        <w:t>, US Army strategist, 2017</w:t>
      </w:r>
    </w:p>
    <w:p w14:paraId="39671D7F" w14:textId="77777777" w:rsidR="00D06846" w:rsidRPr="005B397B" w:rsidRDefault="00D06846" w:rsidP="00D06846">
      <w:r w:rsidRPr="005B397B">
        <w:t>[Danny, February 21, The Nation, “This US Military Officer Explains Why America’s Middle East Wars Have Been Utter Failures” https://www.thenation.com/article/a-us-military-officer-explains-why-americas-wars-in-the-middle-east-have-been-utter-failures/, Accessed: 7-17-18, GDI LNM]</w:t>
      </w:r>
    </w:p>
    <w:p w14:paraId="43E358D8" w14:textId="77777777" w:rsidR="00D06846" w:rsidRDefault="00D06846" w:rsidP="00D06846">
      <w:r w:rsidRPr="00F407AE">
        <w:rPr>
          <w:u w:val="single"/>
        </w:rPr>
        <w:t>A realistic look at America’s recent past in the Greater Middle East and a humbler perspective on its global role suggest</w:t>
      </w:r>
      <w:r>
        <w:t xml:space="preserve"> two </w:t>
      </w:r>
      <w:r w:rsidRPr="00F407AE">
        <w:rPr>
          <w:u w:val="single"/>
        </w:rPr>
        <w:t>unsatisfying but vital conclusions</w:t>
      </w:r>
      <w:r>
        <w:t xml:space="preserve">. First, false lessons and misbegotten collective assumptions contributed to and created much of today’s regional mess. As a result, it’s long past time to reassess recent history and challenge long-held suppositions. Second, </w:t>
      </w:r>
      <w:r w:rsidRPr="00F407AE">
        <w:rPr>
          <w:b/>
          <w:u w:val="single"/>
        </w:rPr>
        <w:t>policymakers badly overestimated the efficacy of American power, especially via the military, to shape foreign peoples and cultures to their desires.</w:t>
      </w:r>
      <w:r>
        <w:t xml:space="preserve"> In all of this, the agency of locals and the inherent contingency of events were conveniently swept aside.</w:t>
      </w:r>
    </w:p>
    <w:p w14:paraId="03D429CB" w14:textId="77777777" w:rsidR="00D06846" w:rsidRPr="00F407AE" w:rsidRDefault="00D06846" w:rsidP="00D06846">
      <w:pPr>
        <w:rPr>
          <w:u w:val="single"/>
        </w:rPr>
      </w:pPr>
      <w:proofErr w:type="gramStart"/>
      <w:r>
        <w:t>So</w:t>
      </w:r>
      <w:proofErr w:type="gramEnd"/>
      <w:r>
        <w:t xml:space="preserve"> what now? </w:t>
      </w:r>
      <w:r w:rsidRPr="008032B0">
        <w:t>It should be obvious (but probably isn’t in Washington) that</w:t>
      </w:r>
      <w:r w:rsidRPr="00F407AE">
        <w:rPr>
          <w:u w:val="single"/>
        </w:rPr>
        <w:t xml:space="preserve"> it’s well past time for the United States to bring its incessant urge to respond militarily to the crisis of the moment under </w:t>
      </w:r>
      <w:proofErr w:type="gramStart"/>
      <w:r w:rsidRPr="00F407AE">
        <w:rPr>
          <w:u w:val="single"/>
        </w:rPr>
        <w:t>some kind of control</w:t>
      </w:r>
      <w:proofErr w:type="gramEnd"/>
      <w:r w:rsidRPr="00F407AE">
        <w:rPr>
          <w:u w:val="single"/>
        </w:rPr>
        <w:t>. Policymakers should accept realistic limitations on their ability to shape the world to America’s desired image of it.</w:t>
      </w:r>
    </w:p>
    <w:p w14:paraId="7D54039E" w14:textId="77777777" w:rsidR="00D06846" w:rsidRPr="00F407AE" w:rsidRDefault="00D06846" w:rsidP="00D06846">
      <w:pPr>
        <w:rPr>
          <w:u w:val="single"/>
        </w:rPr>
      </w:pPr>
      <w:r>
        <w:t xml:space="preserve">Consider the last few decades in Iraq and Syria. </w:t>
      </w:r>
      <w:r w:rsidRPr="00F407AE">
        <w:rPr>
          <w:u w:val="single"/>
        </w:rPr>
        <w:t>In the 1990s, Washington employed economic sanctions against Saddam Hussein and his regime. The result: tragedy to the tune of half a million dead children. Then it tried invasion and democracy promotion. The result: tragedy—including 4,500-plus dead American soldiers, a few trillion dollars down the drain, more than 200,000 dead Iraqis, and millions more displaced in their own country or in flight as refugees.</w:t>
      </w:r>
    </w:p>
    <w:p w14:paraId="1B1BD16B" w14:textId="77777777" w:rsidR="00D06846" w:rsidRPr="00F407AE" w:rsidRDefault="00D06846" w:rsidP="00D06846">
      <w:pPr>
        <w:rPr>
          <w:u w:val="single"/>
        </w:rPr>
      </w:pPr>
      <w:r w:rsidRPr="00F407AE">
        <w:rPr>
          <w:u w:val="single"/>
        </w:rPr>
        <w:t>In response, in Syria the United States tried only limited intervention. Result: tragedy—upwards of 300,000 dead and close to seven million more turned into refugees.</w:t>
      </w:r>
    </w:p>
    <w:p w14:paraId="153DA3A8" w14:textId="77777777" w:rsidR="00D06846" w:rsidRPr="00F407AE" w:rsidRDefault="00D06846" w:rsidP="00D06846">
      <w:pPr>
        <w:rPr>
          <w:b/>
          <w:u w:val="single"/>
        </w:rPr>
      </w:pPr>
      <w:proofErr w:type="gramStart"/>
      <w:r w:rsidRPr="008F51C8">
        <w:rPr>
          <w:rStyle w:val="StyleUnderline"/>
        </w:rPr>
        <w:t>So</w:t>
      </w:r>
      <w:proofErr w:type="gramEnd"/>
      <w:r w:rsidRPr="008F51C8">
        <w:rPr>
          <w:rStyle w:val="StyleUnderline"/>
        </w:rPr>
        <w:t xml:space="preserve"> will tough talk and escalated military action finally work this time around as the Trump administration faces off</w:t>
      </w:r>
      <w:r>
        <w:t xml:space="preserve"> against ISIS? Consider what happens even if the United States achieves a significant rollback of ISIS. Even if, in conjunction with allied Kurdish or Syrian rebel forces, ISIS’s “capital,” Raqqa, is taken and the so-called caliphate destroyed, the ideology isn’t going away. Many of its fighters are likely to transition back to an insurgency and there will be no end to international terror in ISIS’s name. In the meantime, none of this will have solved the underlying problems of artificial states now at the edge of collapse or beyond, divided ethno-religious groups, and anti-Western nationalist and religious sentiments. All of it begs the question: </w:t>
      </w:r>
      <w:r w:rsidRPr="00F407AE">
        <w:rPr>
          <w:b/>
          <w:u w:val="single"/>
        </w:rPr>
        <w:t>What if Americans are incapable of helping (at least in a military sense)?</w:t>
      </w:r>
    </w:p>
    <w:p w14:paraId="78BC16D4" w14:textId="77777777" w:rsidR="00D06846" w:rsidRDefault="00D06846" w:rsidP="00D06846">
      <w:r w:rsidRPr="00F407AE">
        <w:rPr>
          <w:b/>
          <w:u w:val="single"/>
        </w:rPr>
        <w:t>A real course correction is undoubtedly impossible without at least a willingness to reconsider and reframe our recent historical experiences.</w:t>
      </w:r>
      <w:r>
        <w:t xml:space="preserve"> If the 2016 election is any indication, however, a Trump administration with the present line-up of national security chiefs (who fought in these very wars) won’t meaningfully alter either the outlook or the policies that led us to this moment. Candidate Trump offered a hollow promise—to “Make America Great Again”—conjuring up a mythical era that never was. </w:t>
      </w:r>
      <w:r>
        <w:lastRenderedPageBreak/>
        <w:t>Meanwhile, Hillary Clinton offered only remarkably dated and stale rhetoric about America as the “indispensable nation.”</w:t>
      </w:r>
    </w:p>
    <w:p w14:paraId="62C4C90F" w14:textId="77777777" w:rsidR="00D06846" w:rsidRDefault="00D06846" w:rsidP="00D06846">
      <w:r w:rsidRPr="008F51C8">
        <w:rPr>
          <w:rStyle w:val="StyleUnderline"/>
        </w:rPr>
        <w:t>In the new Trump era, neither major party seems capable of escaping a shared commitment to the legends rather than the facts of America’s recent past in the Greater Middle East</w:t>
      </w:r>
      <w:r>
        <w:t>. Both sides remain eerily confident that the answers to contemporary foreign policy woes lie in a mythical version of that past, whether Trump’s imaginary 1950s paradise or Clinton’s fleeting mid-1990s “unipolar moment.”</w:t>
      </w:r>
    </w:p>
    <w:p w14:paraId="32624301" w14:textId="1869352F" w:rsidR="00D06846" w:rsidRDefault="00D06846" w:rsidP="00D06846">
      <w:pPr>
        <w:rPr>
          <w:u w:val="single"/>
        </w:rPr>
      </w:pPr>
      <w:r>
        <w:t xml:space="preserve">Both ages are long gone, if they ever really existed at all. </w:t>
      </w:r>
      <w:r w:rsidRPr="00F407AE">
        <w:rPr>
          <w:u w:val="single"/>
        </w:rPr>
        <w:t>Needed is some fresh thinking about our militarized version of foreign policy and just maybe an urge, after all these years, to do so much less. Patriotic fables certainly feel good, but they achieve little. My advice: Dare to be discomfited</w:t>
      </w:r>
    </w:p>
    <w:p w14:paraId="42B34515" w14:textId="77777777" w:rsidR="00524A3F" w:rsidRPr="00650E26" w:rsidRDefault="00524A3F" w:rsidP="00524A3F">
      <w:pPr>
        <w:pStyle w:val="Heading4"/>
        <w:rPr>
          <w:rStyle w:val="Style13ptBold"/>
          <w:b/>
        </w:rPr>
      </w:pPr>
      <w:r>
        <w:rPr>
          <w:rStyle w:val="Style13ptBold"/>
          <w:b/>
        </w:rPr>
        <w:t>Turns case – Middle east intervention is a self-fulfilling prophecy</w:t>
      </w:r>
    </w:p>
    <w:p w14:paraId="726E115D" w14:textId="77777777" w:rsidR="00524A3F" w:rsidRPr="00CF5796" w:rsidRDefault="00524A3F" w:rsidP="00524A3F">
      <w:pPr>
        <w:rPr>
          <w:rStyle w:val="Style13ptBold"/>
        </w:rPr>
      </w:pPr>
      <w:r w:rsidRPr="00CF5796">
        <w:rPr>
          <w:rStyle w:val="Style13ptBold"/>
        </w:rPr>
        <w:t>Hornberger</w:t>
      </w:r>
      <w:r>
        <w:rPr>
          <w:rStyle w:val="Style13ptBold"/>
        </w:rPr>
        <w:t>, Future of Freedom Foundation founder and writer, 16</w:t>
      </w:r>
    </w:p>
    <w:p w14:paraId="039D1BB8" w14:textId="77777777" w:rsidR="00524A3F" w:rsidRDefault="00524A3F" w:rsidP="00524A3F">
      <w:r>
        <w:t xml:space="preserve">[Jacob G., 12/8/16, </w:t>
      </w:r>
      <w:r w:rsidRPr="00CF5796">
        <w:t>Future of Freedom Foundation</w:t>
      </w:r>
      <w:r>
        <w:t>, “</w:t>
      </w:r>
      <w:r w:rsidRPr="00CF5796">
        <w:t>THE HORRIFIC CONSEQUENCES OF U.S. INTERVENTIONISM</w:t>
      </w:r>
      <w:r>
        <w:t xml:space="preserve">”, </w:t>
      </w:r>
      <w:hyperlink r:id="rId151" w:history="1">
        <w:r w:rsidRPr="00094DFA">
          <w:rPr>
            <w:rStyle w:val="Hyperlink"/>
          </w:rPr>
          <w:t>https://www.fff.org/2016/12/08/horrific-consequences-u-s-interventionism/</w:t>
        </w:r>
      </w:hyperlink>
      <w:r>
        <w:t>, accessed 7/12/18, MC]</w:t>
      </w:r>
    </w:p>
    <w:p w14:paraId="3D3D09EE" w14:textId="77777777" w:rsidR="00524A3F" w:rsidRDefault="00524A3F" w:rsidP="00524A3F">
      <w:r>
        <w:t>Two seemingly unrelated stories in the New York Times yesterday serve as potent reminders of the deadly and disastrous consequences of U.S. interventionism in the Middle East. The stories involve Iran and Libya.</w:t>
      </w:r>
    </w:p>
    <w:p w14:paraId="69B2D01E" w14:textId="77777777" w:rsidR="00524A3F" w:rsidRDefault="00524A3F" w:rsidP="00524A3F">
      <w:r>
        <w:t xml:space="preserve">Referring to Donald Trump’s campaign vow to tear up the nuclear agreement </w:t>
      </w:r>
      <w:proofErr w:type="gramStart"/>
      <w:r>
        <w:t>entered into</w:t>
      </w:r>
      <w:proofErr w:type="gramEnd"/>
      <w:r>
        <w:t xml:space="preserve"> last year between the United States and Iran, Iran’s president, Hassan Rouhani, told an audience at Tehran University, “America cannot influence our determination, this nation’s resistance and its struggle. America is our enemy; we have no doubt about this. The Americans want to put as much pressure on us as they can.” During the talk, the student audience chanted, “Death to America.”</w:t>
      </w:r>
    </w:p>
    <w:p w14:paraId="0BE6F4E1" w14:textId="77777777" w:rsidR="00524A3F" w:rsidRPr="00D63C92" w:rsidRDefault="00524A3F" w:rsidP="00524A3F">
      <w:pPr>
        <w:rPr>
          <w:rStyle w:val="StyleUnderline"/>
        </w:rPr>
      </w:pPr>
      <w:r w:rsidRPr="00D63C92">
        <w:rPr>
          <w:rStyle w:val="StyleUnderline"/>
        </w:rPr>
        <w:t>Rouhani is especially chagrined at what he perceives to be a double cross by U.S. officials, who have continued their regime of brutal sanctions against Iran notwithstanding Iran’s signing of the nuclear agreement.</w:t>
      </w:r>
    </w:p>
    <w:p w14:paraId="364D1762" w14:textId="77777777" w:rsidR="00524A3F" w:rsidRPr="00D63C92" w:rsidRDefault="00524A3F" w:rsidP="00524A3F">
      <w:pPr>
        <w:rPr>
          <w:rStyle w:val="StyleUnderline"/>
        </w:rPr>
      </w:pPr>
      <w:r w:rsidRPr="00D63C92">
        <w:rPr>
          <w:rStyle w:val="StyleUnderline"/>
        </w:rPr>
        <w:t>What’s important to realize, however, is that the bad relations between the United States and Iran are rooted in U.S. interventionism, specifically the CIA’s violent coup in 1953, which succeeded in destroying Iran’s experiment with democracy.</w:t>
      </w:r>
    </w:p>
    <w:p w14:paraId="4686D48E" w14:textId="77777777" w:rsidR="00524A3F" w:rsidRDefault="00524A3F" w:rsidP="00524A3F">
      <w:r>
        <w:t>The Iranian parliament had elected a prime minister named Mohammad Mossadegh, who was later selected as Time magazine’s Man of the Year. Mossadegh, believing that Iran’s oil belonged to the Iranian people and not to British or other foreign firms, proceeded to nationalize the country’s oil industry. British officials prevailed on the CIA to oust Mossadegh in a coup, which the CIA proceeded to do, replacing him with the Shah of Iran, who then restored British oil rights.</w:t>
      </w:r>
    </w:p>
    <w:p w14:paraId="3D953024" w14:textId="77777777" w:rsidR="00524A3F" w:rsidRDefault="00524A3F" w:rsidP="00524A3F">
      <w:proofErr w:type="gramStart"/>
      <w:r>
        <w:t>In order to</w:t>
      </w:r>
      <w:proofErr w:type="gramEnd"/>
      <w:r>
        <w:t xml:space="preserve"> fortify the Shah’s hold on power, the CIA proceeded to train his secret national police-intelligence force in the arts of indefinite detention, torture, and surveillance. Under the tutelage and with the full support of the CIA, the Shah’s regime, which was always unelected, became one of the most tyrannical regimes in the world.</w:t>
      </w:r>
    </w:p>
    <w:p w14:paraId="1F64A5C7" w14:textId="77777777" w:rsidR="00524A3F" w:rsidRPr="00D63C92" w:rsidRDefault="00524A3F" w:rsidP="00524A3F">
      <w:pPr>
        <w:rPr>
          <w:rStyle w:val="StyleUnderline"/>
        </w:rPr>
      </w:pPr>
      <w:r w:rsidRPr="00D63C92">
        <w:rPr>
          <w:rStyle w:val="StyleUnderline"/>
        </w:rPr>
        <w:lastRenderedPageBreak/>
        <w:t xml:space="preserve">That’s what brought about the 1979 Iranian revolution. That’s what people who are suffering under extreme tyranny sometimes do — they revolt, violently. </w:t>
      </w:r>
      <w:proofErr w:type="gramStart"/>
      <w:r w:rsidRPr="00D63C92">
        <w:rPr>
          <w:rStyle w:val="StyleUnderline"/>
        </w:rPr>
        <w:t>Needless to say, many</w:t>
      </w:r>
      <w:proofErr w:type="gramEnd"/>
      <w:r w:rsidRPr="00D63C92">
        <w:rPr>
          <w:rStyle w:val="StyleUnderline"/>
        </w:rPr>
        <w:t xml:space="preserve"> Iranians were angry not just at the Shah, but also by his enabler and supporter, the U.S. government.</w:t>
      </w:r>
    </w:p>
    <w:p w14:paraId="73388ED1" w14:textId="77777777" w:rsidR="00524A3F" w:rsidRDefault="00524A3F" w:rsidP="00524A3F">
      <w:r>
        <w:t>Unfortunately, the Iranian people were unable to restore the democratic system that the CIA had destroyed 20 years before. The result of the 1979 revolution was another tyrannical regime, one based on religion.</w:t>
      </w:r>
    </w:p>
    <w:p w14:paraId="5BCBEBB9" w14:textId="77777777" w:rsidR="00524A3F" w:rsidRPr="00CF5796" w:rsidRDefault="00524A3F" w:rsidP="00524A3F">
      <w:pPr>
        <w:rPr>
          <w:rStyle w:val="StyleUnderline"/>
        </w:rPr>
      </w:pPr>
      <w:r w:rsidRPr="00CF5796">
        <w:rPr>
          <w:rStyle w:val="StyleUnderline"/>
        </w:rPr>
        <w:t>Relations between Iran and the United States have been horrible ever since. What is important to recognize is that those bad relations are rooted in the 1953 intervention and that it is the U.S. government that is ultimately responsible for what its coup ended up bringing in Iran.</w:t>
      </w:r>
    </w:p>
    <w:p w14:paraId="391F0587" w14:textId="77777777" w:rsidR="00524A3F" w:rsidRDefault="00524A3F" w:rsidP="00524A3F">
      <w:r>
        <w:t>The other New York Times article was about Libya. It stated that Libyan fighters are celebrating their recent victory over the Islamic State in Libya, following, of course, lots of fierce fighting and after much death and destruction.</w:t>
      </w:r>
    </w:p>
    <w:p w14:paraId="7623E667" w14:textId="77777777" w:rsidR="00524A3F" w:rsidRDefault="00524A3F" w:rsidP="00524A3F">
      <w:r>
        <w:t>According to the article, “Analysts warned that the Islamic State could still regroup in other parts of Libya by exploiting the economic ruin and political vacuum that has dogged the country since the ouster of Col. Muammar el-Qaddafi in 2011.”</w:t>
      </w:r>
    </w:p>
    <w:p w14:paraId="5A4AFFDE" w14:textId="77777777" w:rsidR="00524A3F" w:rsidRDefault="00524A3F" w:rsidP="00524A3F">
      <w:r>
        <w:t>In the interests of accuracy, that sentence should have stated more specifically, “</w:t>
      </w:r>
      <w:proofErr w:type="gramStart"/>
      <w:r>
        <w:t>….since</w:t>
      </w:r>
      <w:proofErr w:type="gramEnd"/>
      <w:r>
        <w:t xml:space="preserve"> the U.S. government’s ouster of Col. Muammar el-Qaddafi in 2011.”</w:t>
      </w:r>
    </w:p>
    <w:p w14:paraId="0A46CAA2" w14:textId="77777777" w:rsidR="00524A3F" w:rsidRDefault="00524A3F" w:rsidP="00524A3F">
      <w:r>
        <w:t>Like Mossadegh, Qaddafi was made a target of a U.S. regime-change operation, one designed to replace him with a U.S.-approved ruler. But like with the Iranian intervention, things didn’t turn out as planned. Instead, Libya was thrown into a violent and vicious civil war involving multiple factions, including the Islamic State.</w:t>
      </w:r>
    </w:p>
    <w:p w14:paraId="58D85A4E" w14:textId="77777777" w:rsidR="00524A3F" w:rsidRPr="00CF5796" w:rsidRDefault="00524A3F" w:rsidP="00524A3F">
      <w:pPr>
        <w:rPr>
          <w:rStyle w:val="StyleUnderline"/>
        </w:rPr>
      </w:pPr>
      <w:r w:rsidRPr="00CF5796">
        <w:rPr>
          <w:rStyle w:val="StyleUnderline"/>
        </w:rPr>
        <w:t xml:space="preserve">And it’s not </w:t>
      </w:r>
      <w:proofErr w:type="gramStart"/>
      <w:r w:rsidRPr="00CF5796">
        <w:rPr>
          <w:rStyle w:val="StyleUnderline"/>
        </w:rPr>
        <w:t>like</w:t>
      </w:r>
      <w:proofErr w:type="gramEnd"/>
      <w:r w:rsidRPr="00CF5796">
        <w:rPr>
          <w:rStyle w:val="StyleUnderline"/>
        </w:rPr>
        <w:t xml:space="preserve"> the U.S. national-security establishment was unaware that a violent regime change operation can result in a civil war. In 1954, the CIA, in a violent military operation, ousted the democratically elected president of Guatemala, replacing him with a brutal, unelected military dictatorship whose tyrannical regime would be very similar to that of the Shah’s. That regime-change operation threw the country into a violent civil war that lasted some 30 years and resulted in the deaths of more than a million people.</w:t>
      </w:r>
    </w:p>
    <w:p w14:paraId="7F0D37AD" w14:textId="77777777" w:rsidR="00524A3F" w:rsidRPr="00CF5796" w:rsidRDefault="00524A3F" w:rsidP="00524A3F">
      <w:pPr>
        <w:rPr>
          <w:rStyle w:val="StyleUnderline"/>
        </w:rPr>
      </w:pPr>
      <w:r w:rsidRPr="00CF5796">
        <w:rPr>
          <w:rStyle w:val="StyleUnderline"/>
        </w:rPr>
        <w:t>And let’s not forget why the Islamic State exists. It exists as a direct result of the U.S. regime-change operation in Iraq in 2003 — the one in which U.S. officials used bogus WMD scares to garner support for what was really an illegal and unconstitutional war of aggression against a country that had never attacked the United States.</w:t>
      </w:r>
    </w:p>
    <w:p w14:paraId="391DE3C8" w14:textId="77777777" w:rsidR="00524A3F" w:rsidRDefault="00524A3F" w:rsidP="00524A3F">
      <w:r>
        <w:t>Among the ironies of the Iraq regime-change operation was the fact that in the 1980s the U.S. government had partnered with Iraq’s leader, Saddam Hussein, in his war of aggression against Iran.</w:t>
      </w:r>
    </w:p>
    <w:p w14:paraId="4AB833EA" w14:textId="77777777" w:rsidR="00524A3F" w:rsidRDefault="00524A3F" w:rsidP="00524A3F">
      <w:r>
        <w:t>Why did the U.S. government help Saddam kill Iranians?</w:t>
      </w:r>
    </w:p>
    <w:p w14:paraId="17AC840F" w14:textId="77777777" w:rsidR="00524A3F" w:rsidRDefault="00524A3F" w:rsidP="00524A3F">
      <w:r>
        <w:t>That question returns us to the first part of this article. It was because the Iranian people had ousted the CIA’s man in Iran, the Shah, from power, which angered U.S. officials. To retaliate against the Iranian people, U.S. officials decided to help Saddam Hussein in his quest to kill Iranians as part of his war of aggression against Iran.</w:t>
      </w:r>
    </w:p>
    <w:p w14:paraId="5052E414" w14:textId="77777777" w:rsidR="00524A3F" w:rsidRDefault="00524A3F" w:rsidP="00524A3F">
      <w:pPr>
        <w:rPr>
          <w:rStyle w:val="StyleUnderline"/>
        </w:rPr>
      </w:pPr>
      <w:r w:rsidRPr="00D63C92">
        <w:rPr>
          <w:rStyle w:val="StyleUnderline"/>
        </w:rPr>
        <w:lastRenderedPageBreak/>
        <w:t xml:space="preserve">Let’s also not forget other consequences of U.S. interventionism in the Middle East — the ongoing threat of terrorist retaliation, which has generated the so-called war on terrorism and the anti-Muslim crusade, along with the destruction of American liberty and privacy at the hands of the national-security establishment. </w:t>
      </w:r>
      <w:proofErr w:type="gramStart"/>
      <w:r w:rsidRPr="00D63C92">
        <w:rPr>
          <w:rStyle w:val="StyleUnderline"/>
        </w:rPr>
        <w:t>Also</w:t>
      </w:r>
      <w:proofErr w:type="gramEnd"/>
      <w:r w:rsidRPr="00D63C92">
        <w:rPr>
          <w:rStyle w:val="StyleUnderline"/>
        </w:rPr>
        <w:t xml:space="preserve"> worth mentioning is the massive refugee crisis in Europe, which almost certainly would never would have occurred but for U.S. interventionism in the Middle East.</w:t>
      </w:r>
    </w:p>
    <w:p w14:paraId="7EB14F2E" w14:textId="77777777" w:rsidR="00B11663" w:rsidRDefault="00B11663" w:rsidP="00B11663">
      <w:pPr>
        <w:pStyle w:val="Heading3"/>
      </w:pPr>
      <w:r>
        <w:lastRenderedPageBreak/>
        <w:t xml:space="preserve">AT: Readiness </w:t>
      </w:r>
      <w:r w:rsidR="00526A1C">
        <w:t>Impact</w:t>
      </w:r>
    </w:p>
    <w:p w14:paraId="7337A566" w14:textId="77777777" w:rsidR="00B11663" w:rsidRPr="00B406B6" w:rsidRDefault="00B11663" w:rsidP="00B11663">
      <w:pPr>
        <w:pStyle w:val="Heading4"/>
      </w:pPr>
      <w:r>
        <w:t>Abandoning the pursuit of American imperialism in favor of defensive capabilities prevents decline caused by endless wars and arms races with other countries</w:t>
      </w:r>
    </w:p>
    <w:p w14:paraId="38D1267A" w14:textId="77777777" w:rsidR="00B11663" w:rsidRPr="00AA6F2F" w:rsidRDefault="00B11663" w:rsidP="00B11663">
      <w:pPr>
        <w:rPr>
          <w:rStyle w:val="Style13ptBold"/>
        </w:rPr>
      </w:pPr>
      <w:r w:rsidRPr="00AA6F2F">
        <w:rPr>
          <w:rStyle w:val="Style13ptBold"/>
        </w:rPr>
        <w:t>Sachs, Columbia University, University Professor, 2016</w:t>
      </w:r>
    </w:p>
    <w:p w14:paraId="4ABDE9DD" w14:textId="77777777" w:rsidR="00B11663" w:rsidRDefault="00B11663" w:rsidP="00B11663">
      <w:r>
        <w:t xml:space="preserve">(Jeffery D., Boston Globe, October 30 2016, “The fatal expense of American imperialism”, accessed at </w:t>
      </w:r>
      <w:hyperlink r:id="rId152" w:history="1">
        <w:r w:rsidRPr="00312367">
          <w:rPr>
            <w:rStyle w:val="Hyperlink"/>
          </w:rPr>
          <w:t>https://www.bostonglobe.com/opinion/2016/10/30/the-fatal-expense-american-imperialism/teXS2xwA1UJbYd10WJBHHM/story.html on 7/17/18</w:t>
        </w:r>
      </w:hyperlink>
      <w:r>
        <w:t>, GDI–LK)</w:t>
      </w:r>
    </w:p>
    <w:p w14:paraId="72C1B16D" w14:textId="77777777" w:rsidR="00B11663" w:rsidRDefault="00B11663" w:rsidP="00B11663">
      <w:pPr>
        <w:rPr>
          <w:rStyle w:val="StyleUnderline"/>
        </w:rPr>
      </w:pPr>
      <w:proofErr w:type="gramStart"/>
      <w:r>
        <w:t>Thus</w:t>
      </w:r>
      <w:proofErr w:type="gramEnd"/>
      <w:r>
        <w:t xml:space="preserve"> comes a fundamental choice. </w:t>
      </w:r>
      <w:r w:rsidRPr="00742F0B">
        <w:rPr>
          <w:rStyle w:val="StyleUnderline"/>
        </w:rPr>
        <w:t xml:space="preserve">The United States can vainly continue the neoconservative project of unipolar dominance, even as the recent failures in the Middle East and America’s declining economic preeminence guarantee the ultimate failure of this imperial vision. If, </w:t>
      </w:r>
      <w:r w:rsidRPr="00742F0B">
        <w:t>as some neoconservatives support,</w:t>
      </w:r>
      <w:r w:rsidRPr="00742F0B">
        <w:rPr>
          <w:rStyle w:val="StyleUnderline"/>
        </w:rPr>
        <w:t xml:space="preserve"> the United States now engages in an arms race with China, we are bound to come up short in a decade or two, if not sooner. The costly wars in the Middle East — </w:t>
      </w:r>
      <w:r w:rsidRPr="00742F0B">
        <w:t>even if continued much less enlarged in a Hillary Clinton presidency —</w:t>
      </w:r>
      <w:r w:rsidRPr="00742F0B">
        <w:rPr>
          <w:rStyle w:val="StyleUnderline"/>
        </w:rPr>
        <w:t xml:space="preserve"> could easily end any realistic hopes for a new era of scaled-up federal investments in education, workforce training, infrastructure, science and technology, and the environment.</w:t>
      </w:r>
    </w:p>
    <w:p w14:paraId="0BC0A341" w14:textId="77777777" w:rsidR="00B11663" w:rsidRDefault="00B11663" w:rsidP="00B11663">
      <w:pPr>
        <w:rPr>
          <w:rStyle w:val="StyleUnderline"/>
        </w:rPr>
      </w:pPr>
      <w:r w:rsidRPr="00742F0B">
        <w:rPr>
          <w:rStyle w:val="StyleUnderline"/>
        </w:rPr>
        <w:t>The far smarter approach will be to maintain America’s defensive capabilities but end its imperial pretensions. This, in practice, means cutting back on the far-flung network of military bases, ending wars of regime change, avoiding a new arms race</w:t>
      </w:r>
      <w:r>
        <w:t xml:space="preserve"> (especially in next-generation nuclear weapons), </w:t>
      </w:r>
      <w:r w:rsidRPr="00742F0B">
        <w:rPr>
          <w:rStyle w:val="StyleUnderline"/>
        </w:rPr>
        <w:t>and engaging China, India, Russia, and other regional powers in stepped-up diplomacy through the United Nations, especially through shared actions on the UN’s Sustainable Development Goals, including climate change, disease control, and global education.</w:t>
      </w:r>
    </w:p>
    <w:p w14:paraId="7843A371" w14:textId="77777777" w:rsidR="00B11663" w:rsidRDefault="00B11663" w:rsidP="00B11663">
      <w:pPr>
        <w:rPr>
          <w:rStyle w:val="StyleUnderline"/>
        </w:rPr>
      </w:pPr>
      <w:r>
        <w:t xml:space="preserve">Many American conservatives will sneer at the very thought that the United States’ room for maneuver should be limited in the slightest by the UN. But </w:t>
      </w:r>
      <w:r w:rsidRPr="00B406B6">
        <w:rPr>
          <w:rStyle w:val="StyleUnderline"/>
        </w:rPr>
        <w:t>think how much better off the United States would be today had it heeded the UN Security Council’s wise opposition to the wars of regime change</w:t>
      </w:r>
      <w:r>
        <w:t xml:space="preserve"> in Iraq, Libya, and Syria. </w:t>
      </w:r>
      <w:r w:rsidRPr="00B406B6">
        <w:rPr>
          <w:rStyle w:val="StyleUnderline"/>
        </w:rPr>
        <w:t>Many conservatives will point to Vladimir Putin’s actions in Crimea as proof that diplomacy with Russia is useless, without recognizing that it was NATO’s expansion to the Baltics and its 2008 invitation to Ukraine to join NATO, that was a primary trigger of Putin’s response.</w:t>
      </w:r>
    </w:p>
    <w:p w14:paraId="55E2140B" w14:textId="77777777" w:rsidR="00B11663" w:rsidRPr="00B406B6" w:rsidRDefault="00B11663" w:rsidP="00B11663">
      <w:pPr>
        <w:rPr>
          <w:rStyle w:val="StyleUnderline"/>
        </w:rPr>
      </w:pPr>
      <w:r>
        <w:t xml:space="preserve">In the end, the Soviet Union bankrupted itself through costly foreign adventures such as the 1979 invasion of Afghanistan and its vast over-investment in the military. </w:t>
      </w:r>
      <w:r w:rsidRPr="00B406B6">
        <w:rPr>
          <w:rStyle w:val="StyleUnderline"/>
        </w:rPr>
        <w:t xml:space="preserve">Today the United States has similarly over-invested in the </w:t>
      </w:r>
      <w:proofErr w:type="gramStart"/>
      <w:r w:rsidRPr="00B406B6">
        <w:rPr>
          <w:rStyle w:val="StyleUnderline"/>
        </w:rPr>
        <w:t>military, and</w:t>
      </w:r>
      <w:proofErr w:type="gramEnd"/>
      <w:r w:rsidRPr="00B406B6">
        <w:rPr>
          <w:rStyle w:val="StyleUnderline"/>
        </w:rPr>
        <w:t xml:space="preserve"> could follow a similar path to decline if it continues the wars in the Middle East and invites an arms race with China. It’s time to abandon the reveries, burdens, and self-deceptions of empire and to invest in sustainable development at home and in partnership with the rest of the world. </w:t>
      </w:r>
    </w:p>
    <w:p w14:paraId="5D27DCB6" w14:textId="77777777" w:rsidR="00B11663" w:rsidRDefault="00526A1C" w:rsidP="00526A1C">
      <w:pPr>
        <w:pStyle w:val="Heading3"/>
      </w:pPr>
      <w:r>
        <w:lastRenderedPageBreak/>
        <w:t>AT: Terrorism Impact</w:t>
      </w:r>
    </w:p>
    <w:p w14:paraId="5D4B0F7A" w14:textId="77777777" w:rsidR="00526A1C" w:rsidRDefault="00526A1C" w:rsidP="00526A1C">
      <w:pPr>
        <w:pStyle w:val="Heading4"/>
      </w:pPr>
      <w:r>
        <w:t>Militarism creates the same concerns it aims to resolve – de-emphasizing garrison mentality breaks the cycle</w:t>
      </w:r>
    </w:p>
    <w:p w14:paraId="239DA199" w14:textId="77777777" w:rsidR="00526A1C" w:rsidRDefault="00526A1C" w:rsidP="00526A1C">
      <w:pPr>
        <w:rPr>
          <w:b/>
          <w:sz w:val="26"/>
          <w:szCs w:val="26"/>
        </w:rPr>
      </w:pPr>
      <w:r w:rsidRPr="00547CAD">
        <w:rPr>
          <w:b/>
          <w:sz w:val="26"/>
          <w:szCs w:val="26"/>
        </w:rPr>
        <w:t xml:space="preserve">Astore, retired lieutenant colonel and </w:t>
      </w:r>
      <w:proofErr w:type="spellStart"/>
      <w:r w:rsidRPr="00547CAD">
        <w:rPr>
          <w:b/>
          <w:sz w:val="26"/>
          <w:szCs w:val="26"/>
        </w:rPr>
        <w:t>TomDispatch</w:t>
      </w:r>
      <w:proofErr w:type="spellEnd"/>
      <w:r w:rsidRPr="00547CAD">
        <w:rPr>
          <w:b/>
          <w:sz w:val="26"/>
          <w:szCs w:val="26"/>
        </w:rPr>
        <w:t xml:space="preserve"> contributor, 2011</w:t>
      </w:r>
    </w:p>
    <w:p w14:paraId="714D4218" w14:textId="77777777" w:rsidR="00526A1C" w:rsidRPr="00185C5B" w:rsidRDefault="00526A1C" w:rsidP="00526A1C">
      <w:r>
        <w:t>(William J., 6-14-2011, The Nation, “</w:t>
      </w:r>
      <w:r w:rsidRPr="00333491">
        <w:t>American Militarism Is Not a Fairy Tale</w:t>
      </w:r>
      <w:r>
        <w:t xml:space="preserve">”, </w:t>
      </w:r>
      <w:hyperlink r:id="rId153" w:history="1">
        <w:r w:rsidRPr="00242FFC">
          <w:rPr>
            <w:rStyle w:val="Hyperlink"/>
          </w:rPr>
          <w:t>https://www.thenation.com/article/american-militarism-not-fairy-tale/</w:t>
        </w:r>
      </w:hyperlink>
      <w:r>
        <w:t>, accessed 7/17/18, GDI-JG)</w:t>
      </w:r>
    </w:p>
    <w:p w14:paraId="3BED98EA" w14:textId="77777777" w:rsidR="00526A1C" w:rsidRDefault="00526A1C" w:rsidP="00526A1C">
      <w:r w:rsidRPr="00333491">
        <w:rPr>
          <w:rStyle w:val="StyleUnderline"/>
        </w:rPr>
        <w:t>There’s a word for this disease</w:t>
      </w:r>
      <w:r>
        <w:t xml:space="preserve">, even if after all these years it remains remarkably foreign to American ears: </w:t>
      </w:r>
      <w:r w:rsidRPr="0097395D">
        <w:rPr>
          <w:rStyle w:val="StyleUnderline"/>
        </w:rPr>
        <w:t>militarism</w:t>
      </w:r>
      <w:r>
        <w:t xml:space="preserve">. When Americans think of that word, they tend to conjure up images of fanatical jackbooted Nazis or suicidal Japanese kamikazes, and so the concept seems eminently dismissible. But </w:t>
      </w:r>
      <w:r w:rsidRPr="0097395D">
        <w:rPr>
          <w:rStyle w:val="StyleUnderline"/>
        </w:rPr>
        <w:t>militarism</w:t>
      </w:r>
      <w:r>
        <w:t xml:space="preserve"> also </w:t>
      </w:r>
      <w:r w:rsidRPr="0097395D">
        <w:rPr>
          <w:rStyle w:val="StyleUnderline"/>
        </w:rPr>
        <w:t>describes a situation in which a country’s civil society and political culture are permeated to the point of dominance by military attitudes and values — an undeniable fact of life,</w:t>
      </w:r>
      <w:r>
        <w:t xml:space="preserve"> I would argue, </w:t>
      </w:r>
      <w:r w:rsidRPr="0097395D">
        <w:rPr>
          <w:rStyle w:val="StyleUnderline"/>
        </w:rPr>
        <w:t>in America today.</w:t>
      </w:r>
    </w:p>
    <w:p w14:paraId="25102F23" w14:textId="77777777" w:rsidR="00526A1C" w:rsidRPr="0097395D" w:rsidRDefault="00526A1C" w:rsidP="00526A1C">
      <w:pPr>
        <w:rPr>
          <w:rStyle w:val="StyleUnderline"/>
        </w:rPr>
      </w:pPr>
      <w:r w:rsidRPr="0097395D">
        <w:rPr>
          <w:rStyle w:val="Emphasis"/>
        </w:rPr>
        <w:t>Militarists see war as productive, as offering solutions rather than posing problems</w:t>
      </w:r>
      <w:r>
        <w:t xml:space="preserve">. </w:t>
      </w:r>
      <w:r w:rsidRPr="0097395D">
        <w:rPr>
          <w:rStyle w:val="StyleUnderline"/>
        </w:rPr>
        <w:t>They see it as heroic</w:t>
      </w:r>
      <w:r>
        <w:t xml:space="preserve">. (President Bush famously waxed poetic about the “exciting” and “romantic” nature of fighting in Afghanistan.) </w:t>
      </w:r>
      <w:r w:rsidRPr="0097395D">
        <w:rPr>
          <w:rStyle w:val="StyleUnderline"/>
        </w:rPr>
        <w:t>When wars are romanticized as action-packed tests of a nation’s warriors, cuts to war spending are naturally seen as perfidiously unpatriotic</w:t>
      </w:r>
      <w:r>
        <w:t xml:space="preserve"> — as kneecapping those same heroes. Hence </w:t>
      </w:r>
      <w:r w:rsidRPr="0097395D">
        <w:rPr>
          <w:rStyle w:val="StyleUnderline"/>
        </w:rPr>
        <w:t>our ever-growing “defense” budgets, even as a sledgehammer of a national debt hobbles America’s economic vitality and social security.</w:t>
      </w:r>
    </w:p>
    <w:p w14:paraId="78ED1B4B" w14:textId="77777777" w:rsidR="00526A1C" w:rsidRPr="001713E8" w:rsidRDefault="00526A1C" w:rsidP="00526A1C">
      <w:pPr>
        <w:rPr>
          <w:rStyle w:val="Emphasis"/>
        </w:rPr>
      </w:pPr>
      <w:proofErr w:type="gramStart"/>
      <w:r w:rsidRPr="001713E8">
        <w:rPr>
          <w:rStyle w:val="StyleUnderline"/>
        </w:rPr>
        <w:t>The end result</w:t>
      </w:r>
      <w:proofErr w:type="gramEnd"/>
      <w:r w:rsidRPr="001713E8">
        <w:rPr>
          <w:rStyle w:val="StyleUnderline"/>
        </w:rPr>
        <w:t xml:space="preserve"> of this militaristic mindset is a garrison state, constantly girding itself for national security crises</w:t>
      </w:r>
      <w:r>
        <w:t xml:space="preserve">, real or perceived, </w:t>
      </w:r>
      <w:r w:rsidRPr="001713E8">
        <w:rPr>
          <w:rStyle w:val="Emphasis"/>
        </w:rPr>
        <w:t>as in the last decade’s open-ended and frantic “war on terror.”</w:t>
      </w:r>
    </w:p>
    <w:p w14:paraId="3B3CF452" w14:textId="77777777" w:rsidR="00526A1C" w:rsidRPr="001713E8" w:rsidRDefault="00526A1C" w:rsidP="00526A1C">
      <w:pPr>
        <w:rPr>
          <w:rStyle w:val="StyleUnderline"/>
        </w:rPr>
      </w:pPr>
      <w:r w:rsidRPr="001713E8">
        <w:t>A singular</w:t>
      </w:r>
      <w:r>
        <w:t xml:space="preserve"> danger of such a mindset, as pointed out by Laurence </w:t>
      </w:r>
      <w:proofErr w:type="spellStart"/>
      <w:r>
        <w:t>Radway</w:t>
      </w:r>
      <w:proofErr w:type="spellEnd"/>
      <w:r>
        <w:t xml:space="preserve"> in a telling article on “militarism” in the International Encyclopedia of the Social Sciences, is that </w:t>
      </w:r>
      <w:r w:rsidRPr="001713E8">
        <w:rPr>
          <w:rStyle w:val="StyleUnderline"/>
        </w:rPr>
        <w:t>militarists, unable to select means appropriate to true defense needs, end up jeopardizing the very national security they say they’re seeking to safeguard</w:t>
      </w:r>
      <w:r>
        <w:t xml:space="preserve">. </w:t>
      </w:r>
      <w:r w:rsidRPr="001713E8">
        <w:rPr>
          <w:rStyle w:val="StyleUnderline"/>
        </w:rPr>
        <w:t>By exaggerating threats, defining all responses to those threats in military terms, dismissing dissenters as weak and deluded</w:t>
      </w:r>
      <w:r>
        <w:t xml:space="preserve"> (even when they prove right), </w:t>
      </w:r>
      <w:r w:rsidRPr="001713E8">
        <w:rPr>
          <w:rStyle w:val="StyleUnderline"/>
        </w:rPr>
        <w:t>and being incapable of questioning their principles, they repeat the same mistakes again and again.</w:t>
      </w:r>
    </w:p>
    <w:p w14:paraId="2C75D32B" w14:textId="77777777" w:rsidR="00526A1C" w:rsidRPr="00185C5B" w:rsidRDefault="00526A1C" w:rsidP="00526A1C">
      <w:r w:rsidRPr="001713E8">
        <w:rPr>
          <w:rStyle w:val="StyleUnderline"/>
        </w:rPr>
        <w:t>Until Americans turn away from militarism and learn again how to “support our Constitution” more than our troops</w:t>
      </w:r>
      <w:r>
        <w:t xml:space="preserve"> (and don’t worry: those troops swear an oath to that very Constitution), </w:t>
      </w:r>
      <w:r w:rsidRPr="001713E8">
        <w:rPr>
          <w:rStyle w:val="StyleUnderline"/>
        </w:rPr>
        <w:t>until we return to a broader vision of national security that deemphasizes a garrison mentality</w:t>
      </w:r>
      <w:r>
        <w:t xml:space="preserve">, </w:t>
      </w:r>
      <w:r w:rsidRPr="001713E8">
        <w:rPr>
          <w:rStyle w:val="Emphasis"/>
        </w:rPr>
        <w:t>we will continue to wound, perhaps mortally, a once great republic.</w:t>
      </w:r>
    </w:p>
    <w:p w14:paraId="3F32E93F" w14:textId="77777777" w:rsidR="00E23618" w:rsidRDefault="00E23618" w:rsidP="00E23618">
      <w:pPr>
        <w:pStyle w:val="Heading3"/>
      </w:pPr>
      <w:r>
        <w:lastRenderedPageBreak/>
        <w:t>AT: Military Good for Immigrants</w:t>
      </w:r>
    </w:p>
    <w:p w14:paraId="1F2ADA73" w14:textId="77777777" w:rsidR="00E23618" w:rsidRPr="009B00CB" w:rsidRDefault="00E23618" w:rsidP="00E23618">
      <w:pPr>
        <w:pStyle w:val="Heading4"/>
      </w:pPr>
      <w:r>
        <w:t xml:space="preserve">MAVNI and Dreamer recruits are highly targeted and disproportionately represent higher casualty rates compared to non- immigrants </w:t>
      </w:r>
    </w:p>
    <w:p w14:paraId="4A0B28F8" w14:textId="77777777" w:rsidR="00E23618" w:rsidRPr="00FA12E5" w:rsidRDefault="00E23618" w:rsidP="00E23618">
      <w:pPr>
        <w:rPr>
          <w:rStyle w:val="Style13ptBold"/>
        </w:rPr>
      </w:pPr>
      <w:proofErr w:type="spellStart"/>
      <w:r w:rsidRPr="00FA12E5">
        <w:rPr>
          <w:rStyle w:val="Style13ptBold"/>
        </w:rPr>
        <w:t>Beunavista</w:t>
      </w:r>
      <w:proofErr w:type="spellEnd"/>
      <w:r w:rsidRPr="00FA12E5">
        <w:rPr>
          <w:rStyle w:val="Style13ptBold"/>
        </w:rPr>
        <w:t>, assistant professor in the Department of Asian American Studies at California State University, Gonzales, doctoral candidate in the Comparative Ethnic Studies program at the University of California Berkeley, 10</w:t>
      </w:r>
    </w:p>
    <w:p w14:paraId="292F9EF7" w14:textId="77777777" w:rsidR="00E23618" w:rsidRPr="00562B83" w:rsidRDefault="00E23618" w:rsidP="00E23618">
      <w:r>
        <w:t>(</w:t>
      </w:r>
      <w:proofErr w:type="spellStart"/>
      <w:r>
        <w:t>Tacy</w:t>
      </w:r>
      <w:proofErr w:type="spellEnd"/>
      <w:r>
        <w:t xml:space="preserve"> </w:t>
      </w:r>
      <w:proofErr w:type="spellStart"/>
      <w:r>
        <w:t>Lachica</w:t>
      </w:r>
      <w:proofErr w:type="spellEnd"/>
      <w:r>
        <w:t xml:space="preserve"> and Jordan Beltran, 2010, Asian American Policy Review, “DREAMs deterred: Filipino experiences and an anti-militarization critique of the development, relief, and education for alien minors act”, Volume 21 pages 33-34, accessed 7/14/18, GDI – AYH) </w:t>
      </w:r>
    </w:p>
    <w:p w14:paraId="22F240A6" w14:textId="77777777" w:rsidR="00E23618" w:rsidRDefault="00E23618" w:rsidP="00E23618">
      <w:pPr>
        <w:spacing w:after="0"/>
      </w:pPr>
      <w:r>
        <w:t xml:space="preserve">Currently, </w:t>
      </w:r>
      <w:r w:rsidRPr="00E23618">
        <w:rPr>
          <w:rStyle w:val="StyleUnderline"/>
        </w:rPr>
        <w:t>DREAM Act discussions rarely highlight the relationship between the policy and the role of the military.</w:t>
      </w:r>
      <w:r>
        <w:t xml:space="preserve">10 </w:t>
      </w:r>
      <w:r w:rsidRPr="009074CD">
        <w:rPr>
          <w:rStyle w:val="StyleUnderline"/>
        </w:rPr>
        <w:t xml:space="preserve">the U.S. Department of Defense is explicit </w:t>
      </w:r>
      <w:r w:rsidRPr="00E23618">
        <w:rPr>
          <w:rStyle w:val="StyleUnderline"/>
        </w:rPr>
        <w:t>about this connection. In the Office of the Under Secretary of Defense Personnel and Readiness</w:t>
      </w:r>
      <w:r>
        <w:t xml:space="preserve"> Strategic for Fiscal Years 2010-12, </w:t>
      </w:r>
      <w:r w:rsidRPr="00E23618">
        <w:rPr>
          <w:rStyle w:val="StyleUnderline"/>
        </w:rPr>
        <w:t>five goals were directed</w:t>
      </w:r>
      <w:r w:rsidRPr="009074CD">
        <w:rPr>
          <w:rStyle w:val="StyleUnderline"/>
        </w:rPr>
        <w:t xml:space="preserve"> at the outcome of military preparedness</w:t>
      </w:r>
      <w:r>
        <w:t xml:space="preserve"> (OUSD </w:t>
      </w:r>
      <w:r w:rsidRPr="00374B93">
        <w:rPr>
          <w:rStyle w:val="StyleUnderline"/>
        </w:rPr>
        <w:t xml:space="preserve">Strategic goal 2 is to "shape and a mission-ready All Volunteer Force." </w:t>
      </w:r>
      <w:proofErr w:type="gramStart"/>
      <w:r w:rsidRPr="00E23618">
        <w:t>In particular</w:t>
      </w:r>
      <w:r w:rsidRPr="00374B93">
        <w:rPr>
          <w:rStyle w:val="StyleUnderline"/>
        </w:rPr>
        <w:t>, this</w:t>
      </w:r>
      <w:proofErr w:type="gramEnd"/>
      <w:r w:rsidRPr="00374B93">
        <w:rPr>
          <w:rStyle w:val="StyleUnderline"/>
        </w:rPr>
        <w:t xml:space="preserve"> goal is charged </w:t>
      </w:r>
      <w:r>
        <w:rPr>
          <w:rStyle w:val="StyleUnderline"/>
        </w:rPr>
        <w:t xml:space="preserve">with </w:t>
      </w:r>
      <w:r w:rsidRPr="00374B93">
        <w:rPr>
          <w:rStyle w:val="StyleUnderline"/>
        </w:rPr>
        <w:t xml:space="preserve">the recruitment, retention, training, education of military personnel to </w:t>
      </w:r>
      <w:r>
        <w:rPr>
          <w:rStyle w:val="StyleUnderline"/>
        </w:rPr>
        <w:t xml:space="preserve">sustain </w:t>
      </w:r>
      <w:r w:rsidRPr="00374B93">
        <w:rPr>
          <w:rStyle w:val="StyleUnderline"/>
        </w:rPr>
        <w:t>and "effectively" leverage the life cycle.</w:t>
      </w:r>
      <w:r>
        <w:t xml:space="preserve"> Further, </w:t>
      </w:r>
      <w:r w:rsidRPr="00E23618">
        <w:rPr>
          <w:rStyle w:val="StyleUnderline"/>
        </w:rPr>
        <w:t xml:space="preserve">the way in which this </w:t>
      </w:r>
      <w:proofErr w:type="spellStart"/>
      <w:r w:rsidRPr="00E23618">
        <w:rPr>
          <w:rStyle w:val="StyleUnderline"/>
        </w:rPr>
        <w:t>subgoal</w:t>
      </w:r>
      <w:proofErr w:type="spellEnd"/>
      <w:r w:rsidRPr="00E23618">
        <w:rPr>
          <w:rStyle w:val="StyleUnderline"/>
        </w:rPr>
        <w:t xml:space="preserve"> is to be accomplished is</w:t>
      </w:r>
      <w:r>
        <w:t xml:space="preserve"> outlined in performance objective 2.1.1:</w:t>
      </w:r>
    </w:p>
    <w:p w14:paraId="42A6EEC1" w14:textId="77777777" w:rsidR="00E23618" w:rsidRPr="00374B93" w:rsidRDefault="00E23618" w:rsidP="00E23618">
      <w:pPr>
        <w:spacing w:after="0"/>
        <w:rPr>
          <w:rStyle w:val="StyleUnderline"/>
        </w:rPr>
      </w:pPr>
      <w:r w:rsidRPr="00374B93">
        <w:rPr>
          <w:rStyle w:val="StyleUnderline"/>
        </w:rPr>
        <w:t xml:space="preserve">Recruit the All- Volunteer Force by </w:t>
      </w:r>
      <w:r w:rsidRPr="00E23618">
        <w:rPr>
          <w:rStyle w:val="StyleUnderline"/>
        </w:rPr>
        <w:t>finding smart ways to sustain quality assurance even as we expand markets to fill manning at controlled costs</w:t>
      </w:r>
      <w:r>
        <w:t xml:space="preserve"> as demonstrated by achieving quarterly recruiting quality and quantity goals, and </w:t>
      </w:r>
      <w:r w:rsidRPr="00E23618">
        <w:rPr>
          <w:rStyle w:val="StyleUnderline"/>
        </w:rPr>
        <w:t>through expansion</w:t>
      </w:r>
      <w:r w:rsidRPr="00374B93">
        <w:rPr>
          <w:rStyle w:val="StyleUnderline"/>
        </w:rPr>
        <w:t xml:space="preserve"> of </w:t>
      </w:r>
      <w:r w:rsidRPr="00E23618">
        <w:t>the Military Accessions Vital to the National Interest (</w:t>
      </w:r>
      <w:r w:rsidRPr="00E23618">
        <w:rPr>
          <w:rStyle w:val="StyleUnderline"/>
        </w:rPr>
        <w:t>MAVNI</w:t>
      </w:r>
      <w:r w:rsidRPr="00E23618">
        <w:t xml:space="preserve">) program </w:t>
      </w:r>
      <w:r w:rsidRPr="00E23618">
        <w:rPr>
          <w:rStyle w:val="StyleUnderline"/>
        </w:rPr>
        <w:t>and</w:t>
      </w:r>
      <w:r w:rsidRPr="00E23618">
        <w:t xml:space="preserve"> the once-medically restricted populations, as well as the</w:t>
      </w:r>
      <w:r w:rsidRPr="00E23618">
        <w:rPr>
          <w:rStyle w:val="StyleUnderline"/>
        </w:rPr>
        <w:t xml:space="preserve"> D</w:t>
      </w:r>
      <w:r w:rsidRPr="00374B93">
        <w:rPr>
          <w:rStyle w:val="StyleUnderline"/>
        </w:rPr>
        <w:t xml:space="preserve">REAM </w:t>
      </w:r>
      <w:r w:rsidRPr="00E23618">
        <w:t>initiative</w:t>
      </w:r>
      <w:r w:rsidRPr="00374B93">
        <w:rPr>
          <w:rStyle w:val="StyleUnderline"/>
        </w:rPr>
        <w:t>.</w:t>
      </w:r>
    </w:p>
    <w:p w14:paraId="192242C6" w14:textId="77777777" w:rsidR="00E23618" w:rsidRDefault="00E23618" w:rsidP="00E23618">
      <w:pPr>
        <w:spacing w:after="0"/>
      </w:pPr>
      <w:r w:rsidRPr="001B0A35">
        <w:rPr>
          <w:rStyle w:val="StyleUnderline"/>
        </w:rPr>
        <w:t>The above performance objective</w:t>
      </w:r>
      <w:r>
        <w:t xml:space="preserve"> acknowledges the concern of maintaining a volunteer workforce during a time of war and </w:t>
      </w:r>
      <w:r w:rsidRPr="001B0A35">
        <w:rPr>
          <w:rStyle w:val="StyleUnderline"/>
        </w:rPr>
        <w:t>specifically names the DREAM Act as a "smart" mechanism from which to draw more personnel.</w:t>
      </w:r>
      <w:r>
        <w:t xml:space="preserve"> While we cannot project the ability to successfully accomplish this goal and performance objective, we can draw on current military practices to learn of the potential success and impact of such strategies.</w:t>
      </w:r>
    </w:p>
    <w:p w14:paraId="5268658B" w14:textId="77777777" w:rsidR="00E23618" w:rsidRDefault="00E23618" w:rsidP="00E23618">
      <w:pPr>
        <w:spacing w:after="0"/>
      </w:pPr>
      <w:r>
        <w:t xml:space="preserve">Asians are underrepresented among both enlisted personnel and officers within all branches of the military, </w:t>
      </w:r>
      <w:proofErr w:type="gramStart"/>
      <w:r>
        <w:t>with the exception of</w:t>
      </w:r>
      <w:proofErr w:type="gramEnd"/>
      <w:r>
        <w:t xml:space="preserve"> the Navy (OUSD 2009a). In the Navy, Asian Americans represent 6 percent of enlisted personnel compared to 5 percent of the relevant civilian population. Arguably, Filipinos compose a significant portion of Asian Americans in the Navy due to their historical recruitment (</w:t>
      </w:r>
      <w:proofErr w:type="spellStart"/>
      <w:r>
        <w:t>Espíritu</w:t>
      </w:r>
      <w:proofErr w:type="spellEnd"/>
      <w:r>
        <w:t xml:space="preserve"> 1995; Schirmer and Shalom 1987). Racial underrepresentation is important because it provides the foundation for personnel recruitment strategies (Peachey 2007). In fact, in southern California, a region with one of the largest Asian American populations, Asian American enlistment has increased at a disproportionate rate compared to other racial groups. In 2009, Asian American enlistment rose 80 percent in Los Angeles County, followed by 37 percent for Latinos and 14 percent for African Americans (Watanabe 2009).</w:t>
      </w:r>
    </w:p>
    <w:p w14:paraId="0A0C6782" w14:textId="77777777" w:rsidR="00E23618" w:rsidRDefault="00E23618" w:rsidP="00E23618">
      <w:pPr>
        <w:spacing w:after="0"/>
        <w:rPr>
          <w:rStyle w:val="StyleUnderline"/>
        </w:rPr>
      </w:pPr>
      <w:r>
        <w:t xml:space="preserve">Military enlistment is particularly precarious during this time of war. </w:t>
      </w:r>
      <w:r w:rsidRPr="00826EDC">
        <w:rPr>
          <w:rStyle w:val="StyleUnderline"/>
        </w:rPr>
        <w:t>People of color are heavily recruited,</w:t>
      </w:r>
      <w:r>
        <w:t xml:space="preserve"> </w:t>
      </w:r>
      <w:r w:rsidRPr="00826EDC">
        <w:rPr>
          <w:rStyle w:val="StyleUnderline"/>
        </w:rPr>
        <w:t>overrepresented in combat positions, and discharged early or dishonorably at higher rates than Whites</w:t>
      </w:r>
      <w:r>
        <w:t xml:space="preserve"> (Mariscal 2004; Peachey 2007). Additionally, </w:t>
      </w:r>
      <w:r w:rsidRPr="00826EDC">
        <w:rPr>
          <w:rStyle w:val="StyleUnderline"/>
        </w:rPr>
        <w:t>with the passage of the National Defense Authorization Act of 2004, there was an influx of immigrant enlistees due to a provision that promised to speed up and streamline naturalization processes as well as grant posthumous citizenship</w:t>
      </w:r>
      <w:r>
        <w:t xml:space="preserve"> (Espinoza 2008; Peachey 2007). The latter provision is important to consider because, </w:t>
      </w:r>
      <w:r w:rsidRPr="009B00CB">
        <w:rPr>
          <w:rStyle w:val="StyleUnderline"/>
        </w:rPr>
        <w:t xml:space="preserve">although immigrants still </w:t>
      </w:r>
      <w:r w:rsidRPr="009B00CB">
        <w:rPr>
          <w:rStyle w:val="StyleUnderline"/>
        </w:rPr>
        <w:lastRenderedPageBreak/>
        <w:t>make up a small portion of people on active duty (3 percent), immigrants are disproportionately represented among military casualties (8 percent).</w:t>
      </w:r>
    </w:p>
    <w:p w14:paraId="18EB89D2" w14:textId="77777777" w:rsidR="00E23618" w:rsidRPr="00390BDB" w:rsidRDefault="00E23618" w:rsidP="00E23618">
      <w:pPr>
        <w:pStyle w:val="Heading4"/>
      </w:pPr>
      <w:r>
        <w:t>Recruitment efforts commonly coerce non-citizens into doing the fighting and dying on the US’s behalf</w:t>
      </w:r>
    </w:p>
    <w:p w14:paraId="1F12FB7B" w14:textId="77777777" w:rsidR="00E23618" w:rsidRPr="00A16A2A" w:rsidRDefault="00E23618" w:rsidP="00E23618">
      <w:pPr>
        <w:rPr>
          <w:rStyle w:val="Style13ptBold"/>
        </w:rPr>
      </w:pPr>
      <w:r w:rsidRPr="00A16A2A">
        <w:rPr>
          <w:rStyle w:val="Style13ptBold"/>
        </w:rPr>
        <w:t>Gumbel, The Independent journalist, 03</w:t>
      </w:r>
    </w:p>
    <w:p w14:paraId="36466E62" w14:textId="77777777" w:rsidR="00E23618" w:rsidRPr="003C197B" w:rsidRDefault="00E23618" w:rsidP="00E23618">
      <w:r>
        <w:t xml:space="preserve">(Andrew, 9/10/03, The Independent, “Pentagon targets Latinos and Mexicans to man the front lines in war on terror”, </w:t>
      </w:r>
      <w:hyperlink r:id="rId154" w:history="1">
        <w:r w:rsidRPr="00524BC5">
          <w:rPr>
            <w:rStyle w:val="Hyperlink"/>
          </w:rPr>
          <w:t>https://www.independent.co.uk/news/world/americas/pentagon-targets-latinos-and-mexicans-to-man-the-front-lines-in-war-on-terror-86229.html</w:t>
        </w:r>
      </w:hyperlink>
      <w:r>
        <w:t xml:space="preserve">, accessed 7/16/18,  GDI – AYH) </w:t>
      </w:r>
    </w:p>
    <w:p w14:paraId="47057121" w14:textId="77777777" w:rsidR="00E23618" w:rsidRPr="00C464F2" w:rsidRDefault="00E23618" w:rsidP="00E23618">
      <w:pPr>
        <w:spacing w:after="0"/>
        <w:rPr>
          <w:rStyle w:val="StyleUnderline"/>
        </w:rPr>
      </w:pPr>
      <w:r w:rsidRPr="00A16A2A">
        <w:rPr>
          <w:rStyle w:val="StyleUnderline"/>
        </w:rPr>
        <w:t xml:space="preserve">With the casualty rate in Iraq growing by the </w:t>
      </w:r>
      <w:r w:rsidRPr="00C464F2">
        <w:rPr>
          <w:rStyle w:val="StyleUnderline"/>
        </w:rPr>
        <w:t>day and President George Bush's worldwide "war on terrorism" showing no signs of abating, a stretched United States military is turning increasingly to Latinos - including tens of thousands of non-citizen immigrants - to do the fighting and dying on its behalf.</w:t>
      </w:r>
    </w:p>
    <w:p w14:paraId="36D1DC6D" w14:textId="77777777" w:rsidR="00E23618" w:rsidRPr="00C464F2" w:rsidRDefault="00E23618" w:rsidP="00E23618">
      <w:pPr>
        <w:spacing w:after="0"/>
        <w:rPr>
          <w:rStyle w:val="StyleUnderline"/>
        </w:rPr>
      </w:pPr>
      <w:r w:rsidRPr="00C464F2">
        <w:rPr>
          <w:rStyle w:val="StyleUnderline"/>
        </w:rPr>
        <w:t>Senior Pentagon officials have identified Latinos as by far the most promising ethnic group for recruitment, because their numbers are growing rapidly in the US and they include a plentiful supply of low-income men of military age with few other job or educational prospects.</w:t>
      </w:r>
    </w:p>
    <w:p w14:paraId="2C02087B" w14:textId="77777777" w:rsidR="00E23618" w:rsidRPr="00C464F2" w:rsidRDefault="00E23618" w:rsidP="00E23618">
      <w:pPr>
        <w:spacing w:after="0"/>
        <w:rPr>
          <w:rStyle w:val="StyleUnderline"/>
        </w:rPr>
      </w:pPr>
      <w:r w:rsidRPr="00C464F2">
        <w:rPr>
          <w:rStyle w:val="StyleUnderline"/>
        </w:rPr>
        <w:t xml:space="preserve">Recruitment efforts have also extended to non-citizens, who have been told by the Bush administration that they can apply for citizenship the day they join up, rather than waiting the standard five years </w:t>
      </w:r>
      <w:r>
        <w:t xml:space="preserve">after receiving their green card. More than 37,000 non-citizens, almost all Latino, are currently enlisted. </w:t>
      </w:r>
      <w:r w:rsidRPr="00C464F2">
        <w:rPr>
          <w:rStyle w:val="StyleUnderline"/>
        </w:rPr>
        <w:t>Recruiters have even crossed the border into Mexico - to the fury of the Mexican authorities - to look for school-leavers who may have US residency papers.</w:t>
      </w:r>
    </w:p>
    <w:p w14:paraId="650C2A14" w14:textId="77777777" w:rsidR="00E23618" w:rsidRDefault="00E23618" w:rsidP="00E23618">
      <w:pPr>
        <w:spacing w:after="0"/>
      </w:pPr>
      <w:r w:rsidRPr="00C464F2">
        <w:rPr>
          <w:rStyle w:val="StyleUnderline"/>
        </w:rPr>
        <w:t>The aim, according to Pentagon officials, is to boost the Latino numbers in the military from roughly 10 per cent to as much as 22 per cent</w:t>
      </w:r>
      <w:r>
        <w:t>. That was the figure cited recently by John McLaurin, a deputy assistant secretary of the army, as the size of the "Hispanic ... recruiting market", and it has also been bandied about in the pages of the Army Times.</w:t>
      </w:r>
    </w:p>
    <w:p w14:paraId="1EB7217A" w14:textId="77777777" w:rsidR="00E23618" w:rsidRPr="004E43DF" w:rsidRDefault="00E23618" w:rsidP="00E23618">
      <w:pPr>
        <w:spacing w:after="0"/>
        <w:rPr>
          <w:rStyle w:val="StyleUnderline"/>
        </w:rPr>
      </w:pPr>
      <w:r>
        <w:t xml:space="preserve">But while officials praise the willingness of Mexican Americans and other Latinos, </w:t>
      </w:r>
      <w:r w:rsidRPr="004E43DF">
        <w:rPr>
          <w:rStyle w:val="StyleUnderline"/>
        </w:rPr>
        <w:t>the strategy has been denounced by anti-war groups as a cynical exploitation of impoverished young men who are lined up to be little more than cannon fodder.</w:t>
      </w:r>
    </w:p>
    <w:p w14:paraId="728C017C" w14:textId="77777777" w:rsidR="00E23618" w:rsidRPr="004E43DF" w:rsidRDefault="00E23618" w:rsidP="00E23618">
      <w:pPr>
        <w:spacing w:after="0"/>
        <w:rPr>
          <w:rStyle w:val="StyleUnderline"/>
        </w:rPr>
      </w:pPr>
      <w:r>
        <w:t xml:space="preserve"> </w:t>
      </w:r>
      <w:r w:rsidRPr="004E43DF">
        <w:rPr>
          <w:rStyle w:val="StyleUnderline"/>
        </w:rPr>
        <w:t xml:space="preserve">Rick </w:t>
      </w:r>
      <w:proofErr w:type="spellStart"/>
      <w:r w:rsidRPr="004E43DF">
        <w:rPr>
          <w:rStyle w:val="StyleUnderline"/>
        </w:rPr>
        <w:t>Jahnkow</w:t>
      </w:r>
      <w:proofErr w:type="spellEnd"/>
      <w:r w:rsidRPr="004E43DF">
        <w:rPr>
          <w:rStyle w:val="StyleUnderline"/>
        </w:rPr>
        <w:t>, of the Committee Opposed to Militarism and the Draft, said: "They are vulnerable economically. That's why they are targeting them. [These people are] going to provide them with the means to carry out future wars."</w:t>
      </w:r>
    </w:p>
    <w:p w14:paraId="0021ECC9" w14:textId="77777777" w:rsidR="00E23618" w:rsidRPr="001D2F15" w:rsidRDefault="00E23618" w:rsidP="00E23618">
      <w:pPr>
        <w:spacing w:after="0"/>
        <w:rPr>
          <w:rStyle w:val="StyleUnderline"/>
        </w:rPr>
      </w:pPr>
      <w:r>
        <w:t xml:space="preserve">Recent statistics from </w:t>
      </w:r>
      <w:r w:rsidRPr="004E43DF">
        <w:rPr>
          <w:rStyle w:val="StyleUnderline"/>
        </w:rPr>
        <w:t>the Pew Hispanic Centre, a non-partisan think-tank, show that Latinos are already doing the most dangerous combat jobs in disproportionate numbers</w:t>
      </w:r>
      <w:r>
        <w:t xml:space="preserve">. </w:t>
      </w:r>
      <w:r w:rsidRPr="004E43DF">
        <w:rPr>
          <w:rStyle w:val="StyleUnderline"/>
        </w:rPr>
        <w:t>While they are still under- represented in the armed forces as a whole - they made up 9.4 per cent of enlisted men in 2001, compared with 13.4 per cent of the general population</w:t>
      </w:r>
      <w:r>
        <w:t xml:space="preserve"> </w:t>
      </w:r>
      <w:r w:rsidRPr="001D2F15">
        <w:rPr>
          <w:rStyle w:val="StyleUnderline"/>
        </w:rPr>
        <w:t>- they are over-represented in jobs that involve handling weapons (17.7 per cent).</w:t>
      </w:r>
    </w:p>
    <w:p w14:paraId="30857C84" w14:textId="77777777" w:rsidR="00E23618" w:rsidRPr="001D2F15" w:rsidRDefault="00E23618" w:rsidP="00E23618">
      <w:pPr>
        <w:spacing w:after="0"/>
        <w:rPr>
          <w:rStyle w:val="StyleUnderline"/>
        </w:rPr>
      </w:pPr>
      <w:r w:rsidRPr="001D2F15">
        <w:rPr>
          <w:rStyle w:val="StyleUnderline"/>
        </w:rPr>
        <w:t>In Iraq, the first US casualty was a Latino non- citizen</w:t>
      </w:r>
      <w:r>
        <w:t xml:space="preserve">, a Guatemalan orphan raised in Los Angeles called Jose Gutierrez. Although a precise breakdown of ethnic numbers is not available, </w:t>
      </w:r>
      <w:r w:rsidRPr="001D2F15">
        <w:rPr>
          <w:rStyle w:val="StyleUnderline"/>
        </w:rPr>
        <w:t>the Pentagon's list of dead and wounded has included dozens of Spanish names. At least 10 out of almost 300 dead have been non-citizens.</w:t>
      </w:r>
    </w:p>
    <w:p w14:paraId="0C068EDA" w14:textId="77777777" w:rsidR="00E23618" w:rsidRPr="001D2F15" w:rsidRDefault="00E23618" w:rsidP="00E23618">
      <w:pPr>
        <w:spacing w:after="0"/>
        <w:rPr>
          <w:rStyle w:val="StyleUnderline"/>
        </w:rPr>
      </w:pPr>
      <w:r w:rsidRPr="001D2F15">
        <w:rPr>
          <w:rStyle w:val="StyleUnderline"/>
        </w:rPr>
        <w:t xml:space="preserve">An ethnic group has </w:t>
      </w:r>
      <w:proofErr w:type="gramStart"/>
      <w:r w:rsidRPr="001D2F15">
        <w:rPr>
          <w:rStyle w:val="StyleUnderline"/>
        </w:rPr>
        <w:t>never before</w:t>
      </w:r>
      <w:proofErr w:type="gramEnd"/>
      <w:r w:rsidRPr="001D2F15">
        <w:rPr>
          <w:rStyle w:val="StyleUnderline"/>
        </w:rPr>
        <w:t xml:space="preserve"> been the target of such a recruitment drive.</w:t>
      </w:r>
    </w:p>
    <w:p w14:paraId="72A2FA37" w14:textId="77777777" w:rsidR="00E23618" w:rsidRPr="001D2F15" w:rsidRDefault="00E23618" w:rsidP="00E23618">
      <w:pPr>
        <w:spacing w:after="0"/>
        <w:rPr>
          <w:rStyle w:val="StyleUnderline"/>
        </w:rPr>
      </w:pPr>
      <w:r w:rsidRPr="001D2F15">
        <w:rPr>
          <w:rStyle w:val="StyleUnderline"/>
        </w:rPr>
        <w:t xml:space="preserve">In the Vietnam war, when the US military was still conscripting soldiers for compulsory service, the de facto characteristic of the men who did the fighting and dying was class. Poor people - whether black, </w:t>
      </w:r>
      <w:r w:rsidRPr="001D2F15">
        <w:rPr>
          <w:rStyle w:val="StyleUnderline"/>
        </w:rPr>
        <w:lastRenderedPageBreak/>
        <w:t>white or Mexican - were much more likely to be drafted, and more likely to find themselves in the front lines.</w:t>
      </w:r>
    </w:p>
    <w:p w14:paraId="7165F295" w14:textId="77777777" w:rsidR="00E23618" w:rsidRPr="00390BDB" w:rsidRDefault="00E23618" w:rsidP="00E23618">
      <w:pPr>
        <w:spacing w:after="0"/>
        <w:rPr>
          <w:rStyle w:val="StyleUnderline"/>
        </w:rPr>
      </w:pPr>
      <w:r w:rsidRPr="001D2F15">
        <w:rPr>
          <w:rStyle w:val="StyleUnderline"/>
        </w:rPr>
        <w:t>Now the military operates</w:t>
      </w:r>
      <w:r>
        <w:t xml:space="preserve"> what </w:t>
      </w:r>
      <w:proofErr w:type="spellStart"/>
      <w:r>
        <w:t>Mr</w:t>
      </w:r>
      <w:proofErr w:type="spellEnd"/>
      <w:r>
        <w:t xml:space="preserve"> </w:t>
      </w:r>
      <w:proofErr w:type="spellStart"/>
      <w:r>
        <w:t>Jahnkow</w:t>
      </w:r>
      <w:proofErr w:type="spellEnd"/>
      <w:r>
        <w:t xml:space="preserve"> </w:t>
      </w:r>
      <w:r w:rsidRPr="001D2F15">
        <w:rPr>
          <w:rStyle w:val="StyleUnderline"/>
        </w:rPr>
        <w:t>calls a "poverty draft</w:t>
      </w:r>
      <w:r>
        <w:t xml:space="preserve">" </w:t>
      </w:r>
      <w:r w:rsidRPr="001D2F15">
        <w:rPr>
          <w:rStyle w:val="StyleUnderline"/>
        </w:rPr>
        <w:t>- selling itself as an attractive career option or stepping stone to further education in communities that have few other options.</w:t>
      </w:r>
      <w:r>
        <w:t xml:space="preserve"> </w:t>
      </w:r>
      <w:r w:rsidRPr="00390BDB">
        <w:rPr>
          <w:rStyle w:val="StyleUnderline"/>
        </w:rPr>
        <w:t>In the poorer parts of the country, army recruiters talk to children as early as primary school.</w:t>
      </w:r>
      <w:r>
        <w:t xml:space="preserve"> At a predominantly Latino high school </w:t>
      </w:r>
      <w:r w:rsidRPr="00390BDB">
        <w:rPr>
          <w:rStyle w:val="StyleUnderline"/>
        </w:rPr>
        <w:t>in east Los Angeles, students became so exasperated by the presence of army recruiters at careers fairs that they began a campaign to get rid of them with the slogan "students not soldiers".</w:t>
      </w:r>
    </w:p>
    <w:p w14:paraId="6F183FD4" w14:textId="77777777" w:rsidR="00E23618" w:rsidRDefault="00E23618" w:rsidP="00E23618">
      <w:pPr>
        <w:spacing w:after="0"/>
      </w:pPr>
      <w:r w:rsidRPr="00390BDB">
        <w:rPr>
          <w:rStyle w:val="StyleUnderline"/>
        </w:rPr>
        <w:t>Such activities are apparently common even across the border. A recruiter in San Diego told an Army radio show: "It's more or less common practice that some recruiters go to Tijuana to distribute pamphlets, or in some cases they look for someone to help distribute the information on the Mexican side."</w:t>
      </w:r>
      <w:r>
        <w:t xml:space="preserve"> A recruiter who visited a technical high school in Tijuana in May triggered a diplomatic incident after the headmaster threw him out and the Mexican government protested vehemently to Washington. The army subsequently sought to deny that this was standard practice. </w:t>
      </w:r>
    </w:p>
    <w:p w14:paraId="2A009139" w14:textId="4E46047D" w:rsidR="008E3251" w:rsidRDefault="008E3251" w:rsidP="008E3251">
      <w:pPr>
        <w:pStyle w:val="Heading3"/>
      </w:pPr>
      <w:r>
        <w:lastRenderedPageBreak/>
        <w:t>AT: Realism</w:t>
      </w:r>
    </w:p>
    <w:p w14:paraId="34405281" w14:textId="77777777" w:rsidR="008E3251" w:rsidRPr="007F6A41" w:rsidRDefault="008E3251" w:rsidP="008E3251">
      <w:pPr>
        <w:pStyle w:val="Heading4"/>
      </w:pPr>
      <w:r>
        <w:t>Critique of Realism’s justified on ethical and empirical grounds – traditional narratives are simplistic and justify major rights violations</w:t>
      </w:r>
    </w:p>
    <w:p w14:paraId="22A9E0CD" w14:textId="77777777" w:rsidR="008E3251" w:rsidRDefault="008E3251" w:rsidP="008E3251">
      <w:r>
        <w:rPr>
          <w:b/>
        </w:rPr>
        <w:t>Burke, University of New South Wales Politics and International Relations Professor,</w:t>
      </w:r>
      <w:r>
        <w:t xml:space="preserve"> </w:t>
      </w:r>
      <w:r>
        <w:rPr>
          <w:b/>
        </w:rPr>
        <w:t>et. al, 16</w:t>
      </w:r>
    </w:p>
    <w:p w14:paraId="6A21EC51" w14:textId="77777777" w:rsidR="008E3251" w:rsidRPr="00800B8E" w:rsidRDefault="008E3251" w:rsidP="008E3251">
      <w:r>
        <w:t xml:space="preserve">[Anthony, Katrina Lee-Koo, Associate of International Relations and Deputy Director of Monash GPS (Gender, Peace and Security), and Matt McDonald, Associate Professor School of Political Science and International Studies Faculty of Humanities and Social Sciences in Queensland, February 1, 2016, Journal of Global Security Studies, “An Ethics of Global Security,” </w:t>
      </w:r>
      <w:hyperlink r:id="rId155" w:history="1">
        <w:r w:rsidRPr="000D1A37">
          <w:rPr>
            <w:rStyle w:val="Hyperlink"/>
          </w:rPr>
          <w:t>https://academic.oup.com/jogss/article/1/1/64/1838350</w:t>
        </w:r>
      </w:hyperlink>
      <w:r>
        <w:t>, Accessed 7/3/18, GDI-</w:t>
      </w:r>
      <w:proofErr w:type="spellStart"/>
      <w:r>
        <w:t>GFerrer</w:t>
      </w:r>
      <w:proofErr w:type="spellEnd"/>
      <w:r>
        <w:t>-</w:t>
      </w:r>
      <w:proofErr w:type="spellStart"/>
      <w:r>
        <w:t>Falto</w:t>
      </w:r>
      <w:proofErr w:type="spellEnd"/>
      <w:r>
        <w:t>]</w:t>
      </w:r>
    </w:p>
    <w:p w14:paraId="3273C315" w14:textId="77777777" w:rsidR="008E3251" w:rsidRPr="00800B8E" w:rsidRDefault="008E3251" w:rsidP="008E3251">
      <w:pPr>
        <w:rPr>
          <w:u w:val="single"/>
        </w:rPr>
      </w:pPr>
      <w:r w:rsidRPr="00800B8E">
        <w:rPr>
          <w:rStyle w:val="StyleUnderline"/>
        </w:rPr>
        <w:t>At an analytical and empirical level, this realist national security discourse is challenged by the realities of world politics. This is particularly evident in the emergence and strengthening of regional and international organizations and the increasing subjugation of state freedoms to international norms and law. It is evident,</w:t>
      </w:r>
      <w:r>
        <w:t xml:space="preserve"> too, </w:t>
      </w:r>
      <w:r w:rsidRPr="00800B8E">
        <w:rPr>
          <w:rStyle w:val="StyleUnderline"/>
        </w:rPr>
        <w:t>in the development and strengthening of the norm of the “responsibility to protect”</w:t>
      </w:r>
      <w:r>
        <w:t xml:space="preserve"> (R2P). </w:t>
      </w:r>
      <w:r w:rsidRPr="00800B8E">
        <w:rPr>
          <w:rStyle w:val="StyleUnderline"/>
        </w:rPr>
        <w:t>Its</w:t>
      </w:r>
      <w:r>
        <w:t xml:space="preserve"> central </w:t>
      </w:r>
      <w:r w:rsidRPr="00800B8E">
        <w:rPr>
          <w:rStyle w:val="StyleUnderline"/>
        </w:rPr>
        <w:t>notion of “sovereignty as responsibility</w:t>
      </w:r>
      <w:r>
        <w:t xml:space="preserve">” that was accepted in the 2005 World Summit outcome </w:t>
      </w:r>
      <w:r w:rsidRPr="00800B8E">
        <w:rPr>
          <w:rStyle w:val="StyleUnderline"/>
        </w:rPr>
        <w:t>constitutes a profound challenge to the image of the self-contained, Westphalian state</w:t>
      </w:r>
      <w:r>
        <w:t xml:space="preserve">. </w:t>
      </w:r>
      <w:r w:rsidRPr="00800B8E">
        <w:rPr>
          <w:rStyle w:val="StyleUnderline"/>
        </w:rPr>
        <w:t>R2P institutionalizes defined obligations to consider the security needs of suffering outsiders—even if the norm is contested and problematic</w:t>
      </w:r>
      <w:r>
        <w:t xml:space="preserve"> (Bellamy 2015). </w:t>
      </w:r>
      <w:r w:rsidRPr="00800B8E">
        <w:rPr>
          <w:rStyle w:val="StyleUnderline"/>
        </w:rPr>
        <w:t xml:space="preserve">The challenge to realist discourses is also apparent </w:t>
      </w:r>
      <w:proofErr w:type="spellStart"/>
      <w:r w:rsidRPr="00800B8E">
        <w:rPr>
          <w:rStyle w:val="StyleUnderline"/>
        </w:rPr>
        <w:t>apparent</w:t>
      </w:r>
      <w:proofErr w:type="spellEnd"/>
      <w:r w:rsidRPr="00800B8E">
        <w:rPr>
          <w:rStyle w:val="StyleUnderline"/>
        </w:rPr>
        <w:t xml:space="preserve"> in states’ national security strategies, which increasingly emphasize the transnational nature of threats, the need for international cooperation to address them, and the obligations states have beyond their borders.</w:t>
      </w:r>
    </w:p>
    <w:p w14:paraId="1E0FC670" w14:textId="77777777" w:rsidR="008E3251" w:rsidRPr="00650E26" w:rsidRDefault="008E3251" w:rsidP="008E3251">
      <w:r w:rsidRPr="00800B8E">
        <w:rPr>
          <w:rStyle w:val="StyleUnderline"/>
        </w:rPr>
        <w:t>There are</w:t>
      </w:r>
      <w:r>
        <w:t xml:space="preserve">, therefore, </w:t>
      </w:r>
      <w:r w:rsidRPr="00800B8E">
        <w:rPr>
          <w:rStyle w:val="StyleUnderline"/>
        </w:rPr>
        <w:t>compelling empirical reasons to challenge the realist national security discourse, but the ethical limits of this discourse are even more profound. The ethical bargain that is the social contract—</w:t>
      </w:r>
      <w:r>
        <w:t>in which individuals give up some level of freedom and autonomy in return for protection from the state—</w:t>
      </w:r>
      <w:r w:rsidRPr="00800B8E">
        <w:rPr>
          <w:rStyle w:val="StyleUnderline"/>
        </w:rPr>
        <w:t>has not only been consistently violated by the Leviathan in the service of its own ends (as the existence of tens of millions of displaced persons and refugees attests) but can be ultimately defended only on pragmatic rather than ethical grounds</w:t>
      </w:r>
      <w:r>
        <w:t xml:space="preserve"> (Linklater 2005). </w:t>
      </w:r>
      <w:r w:rsidRPr="00800B8E">
        <w:rPr>
          <w:rStyle w:val="StyleUnderline"/>
        </w:rPr>
        <w:t>The coincidence of nations and states is too inconsistent to provide a defense for the state in abstract terms or on communitarian grounds. The realist discourse acknowledges neither the arbitrary state boundaries associated with colonization, nor forms of community above and below the state.</w:t>
      </w:r>
      <w:r>
        <w:t xml:space="preserve"> This discourse provides us with no resources for coming to terms with the </w:t>
      </w:r>
      <w:proofErr w:type="gramStart"/>
      <w:r>
        <w:t>particular obligations</w:t>
      </w:r>
      <w:proofErr w:type="gramEnd"/>
      <w:r>
        <w:t xml:space="preserve"> that some states bear to address global problems arising from their capacities or historical responsibilities (Gardiner et al. 2010; </w:t>
      </w:r>
      <w:proofErr w:type="spellStart"/>
      <w:r>
        <w:t>Bukovansky</w:t>
      </w:r>
      <w:proofErr w:type="spellEnd"/>
      <w:r>
        <w:t xml:space="preserve"> et al. 2012).</w:t>
      </w:r>
    </w:p>
    <w:p w14:paraId="616D5990" w14:textId="77777777" w:rsidR="00A12DC2" w:rsidRDefault="00A12DC2" w:rsidP="00A12DC2">
      <w:pPr>
        <w:pStyle w:val="Heading3"/>
      </w:pPr>
      <w:r>
        <w:lastRenderedPageBreak/>
        <w:t>AT: Cosmopolitan War Justified</w:t>
      </w:r>
    </w:p>
    <w:p w14:paraId="3B11E159" w14:textId="77777777" w:rsidR="00A12DC2" w:rsidRPr="007F6A41" w:rsidRDefault="00A12DC2" w:rsidP="00A12DC2">
      <w:pPr>
        <w:pStyle w:val="Heading4"/>
      </w:pPr>
      <w:r>
        <w:t>No true justification for a cosmopolitan war – adverse effects betray its goals</w:t>
      </w:r>
    </w:p>
    <w:p w14:paraId="37FEECB9" w14:textId="77777777" w:rsidR="00A12DC2" w:rsidRDefault="00A12DC2" w:rsidP="00A12DC2">
      <w:r>
        <w:rPr>
          <w:b/>
        </w:rPr>
        <w:t>Burke, University of New South Wales Politics and International Relations Professor,</w:t>
      </w:r>
      <w:r>
        <w:t xml:space="preserve"> </w:t>
      </w:r>
      <w:r>
        <w:rPr>
          <w:b/>
        </w:rPr>
        <w:t>et. al, 16</w:t>
      </w:r>
    </w:p>
    <w:p w14:paraId="49CC436F" w14:textId="77777777" w:rsidR="00A12DC2" w:rsidRPr="009542DD" w:rsidRDefault="00A12DC2" w:rsidP="00A12DC2">
      <w:r>
        <w:t xml:space="preserve">[Anthony, Katrina Lee-Koo, Associate of International Relations and Deputy Director of Monash GPS (Gender, Peace and Security), and Matt McDonald, Associate Professor School of Political Science and International Studies Faculty of Humanities and Social Sciences in Queensland, February 1, 2016, Journal of Global Security Studies, “An Ethics of Global Security,” </w:t>
      </w:r>
      <w:hyperlink r:id="rId156" w:history="1">
        <w:r w:rsidRPr="000D1A37">
          <w:rPr>
            <w:rStyle w:val="Hyperlink"/>
          </w:rPr>
          <w:t>https://academic.oup.com/jogss/article/1/1/64/1838350</w:t>
        </w:r>
      </w:hyperlink>
      <w:r>
        <w:t>, Accessed 7/3/18, GDI-</w:t>
      </w:r>
      <w:proofErr w:type="spellStart"/>
      <w:r>
        <w:t>GFerrer</w:t>
      </w:r>
      <w:proofErr w:type="spellEnd"/>
      <w:r>
        <w:t>-</w:t>
      </w:r>
      <w:proofErr w:type="spellStart"/>
      <w:r>
        <w:t>Falto</w:t>
      </w:r>
      <w:proofErr w:type="spellEnd"/>
      <w:r>
        <w:t>]</w:t>
      </w:r>
    </w:p>
    <w:p w14:paraId="3C43C514" w14:textId="19228C45" w:rsidR="00A12DC2" w:rsidRDefault="00A12DC2" w:rsidP="00A12DC2">
      <w:r w:rsidRPr="00DE049A">
        <w:rPr>
          <w:rStyle w:val="StyleUnderline"/>
        </w:rPr>
        <w:t>Yet resort to force</w:t>
      </w:r>
      <w:r>
        <w:t>, however compelling, ultima</w:t>
      </w:r>
      <w:r w:rsidRPr="00DE049A">
        <w:rPr>
          <w:rStyle w:val="StyleUnderline"/>
        </w:rPr>
        <w:t>tely represents a failure of the international security system</w:t>
      </w:r>
      <w:r>
        <w:t xml:space="preserve">. Furthermore, </w:t>
      </w:r>
      <w:r w:rsidRPr="00DE049A">
        <w:rPr>
          <w:rStyle w:val="StyleUnderline"/>
        </w:rPr>
        <w:t>it opens the door to criminality, increased trauma, and other chaotic effects.</w:t>
      </w:r>
      <w:r>
        <w:t xml:space="preserve"> </w:t>
      </w:r>
      <w:r w:rsidRPr="00DE049A">
        <w:rPr>
          <w:rStyle w:val="StyleUnderline"/>
        </w:rPr>
        <w:t>Force, even in service of cosmopolitan values, risks damaging cosmopolitan ends</w:t>
      </w:r>
      <w:r>
        <w:t xml:space="preserve">. </w:t>
      </w:r>
      <w:proofErr w:type="gramStart"/>
      <w:r>
        <w:t>This is why</w:t>
      </w:r>
      <w:proofErr w:type="gramEnd"/>
      <w:r>
        <w:t xml:space="preserve"> </w:t>
      </w:r>
      <w:r w:rsidRPr="00DE049A">
        <w:rPr>
          <w:rStyle w:val="StyleUnderline"/>
        </w:rPr>
        <w:t>we would never endorse the notion of a “cosmopolitan war.”</w:t>
      </w:r>
      <w:r>
        <w:t xml:space="preserve"> </w:t>
      </w:r>
      <w:r w:rsidRPr="00DE049A">
        <w:rPr>
          <w:rStyle w:val="StyleUnderline"/>
        </w:rPr>
        <w:t>The lesson from this</w:t>
      </w:r>
      <w:r>
        <w:t xml:space="preserve"> experience </w:t>
      </w:r>
      <w:r w:rsidRPr="00DE049A">
        <w:rPr>
          <w:rStyle w:val="StyleUnderline"/>
        </w:rPr>
        <w:t>should be a commitment to analyze the long-term array of conditions that enabled the rise of such politics and to address those in all their complexity. The political, historical, and strategic conditions that fuel the emergence and appeal of groups such as Daesh should be identified, and structural solutions for more just and inclusive forms of governance put in place early.</w:t>
      </w:r>
      <w:r>
        <w:t xml:space="preserve"> </w:t>
      </w:r>
      <w:r w:rsidRPr="00DE049A">
        <w:rPr>
          <w:rStyle w:val="StyleUnderline"/>
        </w:rPr>
        <w:t>Governance and security sector reform in Iraq, for example, is only the most urgent of those conditions</w:t>
      </w:r>
      <w:r>
        <w:t>. The complexity and size of this sociopolitical effort cannot be underestimated; by itself, force can do little beyond hold the line.</w:t>
      </w:r>
    </w:p>
    <w:p w14:paraId="5D6BEC9C" w14:textId="017C2898" w:rsidR="00C41134" w:rsidRDefault="00C41134" w:rsidP="00C41134">
      <w:pPr>
        <w:pStyle w:val="Heading3"/>
      </w:pPr>
      <w:r>
        <w:lastRenderedPageBreak/>
        <w:t>AT: Framework</w:t>
      </w:r>
      <w:r w:rsidR="00F14607">
        <w:t xml:space="preserve"> (</w:t>
      </w:r>
      <w:r w:rsidR="000C04E7">
        <w:t xml:space="preserve">MAVNI </w:t>
      </w:r>
      <w:r w:rsidR="00F14607">
        <w:t>K)</w:t>
      </w:r>
    </w:p>
    <w:p w14:paraId="2B455215" w14:textId="77777777" w:rsidR="00C41134" w:rsidRPr="007A7B0C" w:rsidRDefault="00C41134" w:rsidP="00C41134">
      <w:pPr>
        <w:keepNext/>
        <w:keepLines/>
        <w:spacing w:before="200" w:after="0" w:line="240" w:lineRule="auto"/>
        <w:outlineLvl w:val="3"/>
        <w:rPr>
          <w:rFonts w:eastAsia="Times New Roman" w:cs="Times New Roman"/>
          <w:b/>
          <w:bCs/>
          <w:iCs/>
          <w:sz w:val="26"/>
        </w:rPr>
      </w:pPr>
      <w:r w:rsidRPr="007A7B0C">
        <w:rPr>
          <w:rFonts w:eastAsia="Times New Roman" w:cs="Times New Roman"/>
          <w:b/>
          <w:bCs/>
          <w:iCs/>
          <w:sz w:val="26"/>
        </w:rPr>
        <w:t>Our alternative is about policymaking - Epistemology comes first- The question of action must take a backseat to questions of policy formation and assumptions surrounding problem-solving techniques.</w:t>
      </w:r>
    </w:p>
    <w:p w14:paraId="1D6ABC35" w14:textId="77777777" w:rsidR="00C41134" w:rsidRPr="007A7B0C" w:rsidRDefault="00C41134" w:rsidP="00C41134">
      <w:pPr>
        <w:spacing w:after="0" w:line="240" w:lineRule="auto"/>
        <w:rPr>
          <w:rFonts w:eastAsia="Calibri" w:cs="Calibri"/>
          <w:b/>
          <w:bCs/>
          <w:sz w:val="26"/>
        </w:rPr>
      </w:pPr>
      <w:r w:rsidRPr="007A7B0C">
        <w:rPr>
          <w:rFonts w:eastAsia="Calibri" w:cs="Calibri"/>
          <w:b/>
          <w:bCs/>
          <w:sz w:val="26"/>
        </w:rPr>
        <w:t>Owen 2</w:t>
      </w:r>
    </w:p>
    <w:p w14:paraId="22C30929" w14:textId="77777777" w:rsidR="00C41134" w:rsidRPr="007A7B0C" w:rsidRDefault="00C41134" w:rsidP="00C41134">
      <w:pPr>
        <w:spacing w:after="0" w:line="240" w:lineRule="auto"/>
        <w:rPr>
          <w:rFonts w:eastAsia="Calibri" w:cs="Calibri"/>
          <w:sz w:val="16"/>
          <w:szCs w:val="16"/>
        </w:rPr>
      </w:pPr>
      <w:r w:rsidRPr="007A7B0C">
        <w:rPr>
          <w:rFonts w:eastAsia="Calibri" w:cs="Calibri"/>
          <w:sz w:val="16"/>
          <w:szCs w:val="16"/>
        </w:rPr>
        <w:t>Reader in Political Theory at the University of Southampton (David, “Reorienting International Relations: On Pragmatism, Pluralism and Practical Reasoning”, Millennium: Journal of International Studies, Vol. 31, No. 3, http://mil.sagepub.com/cgi/reprint/31/3/653)</w:t>
      </w:r>
    </w:p>
    <w:p w14:paraId="2F431D72" w14:textId="77777777" w:rsidR="00C41134" w:rsidRPr="007A7B0C" w:rsidRDefault="00C41134" w:rsidP="00C41134">
      <w:pPr>
        <w:spacing w:after="0" w:line="240" w:lineRule="auto"/>
        <w:rPr>
          <w:rFonts w:eastAsia="Calibri" w:cs="Calibri"/>
        </w:rPr>
      </w:pPr>
    </w:p>
    <w:p w14:paraId="3CCD770E" w14:textId="77777777" w:rsidR="00C41134" w:rsidRPr="007A7B0C" w:rsidRDefault="00C41134" w:rsidP="00C41134">
      <w:pPr>
        <w:spacing w:after="0" w:line="240" w:lineRule="auto"/>
        <w:rPr>
          <w:rFonts w:eastAsia="Calibri" w:cs="Calibri"/>
          <w:bCs/>
          <w:u w:val="single"/>
        </w:rPr>
      </w:pPr>
      <w:r w:rsidRPr="007A7B0C">
        <w:rPr>
          <w:rFonts w:eastAsia="Calibri" w:cs="Calibri"/>
          <w:sz w:val="16"/>
        </w:rPr>
        <w:t xml:space="preserve">The first dimension concerns the relationship between positivist IR theory and postmodernist IR ‘theory’ (and the examples illustrate the claims concerning pluralism and factionalism made in the introduction to this section). It is exhibited when we read Walt warning of the danger of postmodernism as a kind of theoretical decadence since ‘issues of peace and war are too important for the field [of IR] to be diverted into a prolix and self-indulgent discourse that is divorced from the real world’,12 or find Keohane asserting </w:t>
      </w:r>
      <w:proofErr w:type="spellStart"/>
      <w:r w:rsidRPr="007A7B0C">
        <w:rPr>
          <w:rFonts w:eastAsia="Calibri" w:cs="Calibri"/>
          <w:sz w:val="16"/>
        </w:rPr>
        <w:t>sniffily</w:t>
      </w:r>
      <w:proofErr w:type="spellEnd"/>
      <w:r w:rsidRPr="007A7B0C">
        <w:rPr>
          <w:rFonts w:eastAsia="Calibri" w:cs="Calibri"/>
          <w:sz w:val="16"/>
        </w:rPr>
        <w:t xml:space="preserve"> that Neither neorealist nor neoliberal institutionalists are content with interpreting texts: both sets of theorists believe that there is an international political reality that can be partly understood, even if it will always remain to some extent veiled.13 We should be wary of such denunciations precisely because the issue at stake for the practitioners of this ‘prolix and self-indulgent discourse’ is the picturing of international politics and the implications of this picturing for the epistemic and ethical framing of the discipline, namely, the constitution of what phenomena are appropriate objects of theoretical or other forms of enquiry. The kind of accounts provided by practitioners of this type are not competing theories (hence Keohane’s complaint) but</w:t>
      </w:r>
      <w:r w:rsidRPr="007A7B0C">
        <w:rPr>
          <w:rFonts w:eastAsia="Calibri" w:cs="Calibri"/>
          <w:b/>
          <w:u w:val="single"/>
        </w:rPr>
        <w:t xml:space="preserve"> conceptual </w:t>
      </w:r>
      <w:proofErr w:type="spellStart"/>
      <w:r w:rsidRPr="007A7B0C">
        <w:rPr>
          <w:rFonts w:eastAsia="Calibri" w:cs="Calibri"/>
          <w:b/>
          <w:u w:val="single"/>
        </w:rPr>
        <w:t>reproblematisations</w:t>
      </w:r>
      <w:proofErr w:type="spellEnd"/>
      <w:r w:rsidRPr="007A7B0C">
        <w:rPr>
          <w:rFonts w:eastAsia="Calibri" w:cs="Calibri"/>
          <w:b/>
          <w:u w:val="single"/>
        </w:rPr>
        <w:t xml:space="preserve"> of the background that informs theory construction, namely, the distinctions, concepts, assumptions, inferences and </w:t>
      </w:r>
      <w:proofErr w:type="spellStart"/>
      <w:r w:rsidRPr="007A7B0C">
        <w:rPr>
          <w:rFonts w:eastAsia="Calibri" w:cs="Calibri"/>
          <w:b/>
          <w:u w:val="single"/>
        </w:rPr>
        <w:t>assertability</w:t>
      </w:r>
      <w:proofErr w:type="spellEnd"/>
      <w:r w:rsidRPr="007A7B0C">
        <w:rPr>
          <w:rFonts w:eastAsia="Calibri" w:cs="Calibri"/>
          <w:b/>
          <w:u w:val="single"/>
        </w:rPr>
        <w:t xml:space="preserve"> warrants that are taken for granted in</w:t>
      </w:r>
      <w:r w:rsidRPr="007A7B0C">
        <w:rPr>
          <w:rFonts w:eastAsia="Calibri" w:cs="Calibri"/>
          <w:sz w:val="16"/>
        </w:rPr>
        <w:t xml:space="preserve"> the course of the </w:t>
      </w:r>
      <w:r w:rsidRPr="007A7B0C">
        <w:rPr>
          <w:rFonts w:eastAsia="Calibri" w:cs="Calibri"/>
          <w:b/>
          <w:u w:val="single"/>
        </w:rPr>
        <w:t>debate</w:t>
      </w:r>
      <w:r w:rsidRPr="007A7B0C">
        <w:rPr>
          <w:rFonts w:eastAsia="Calibri" w:cs="Calibri"/>
          <w:sz w:val="16"/>
        </w:rPr>
        <w:t xml:space="preserve"> between, for example, neorealists and neoliberal institutionalists (hence the point-missing character of Keohane’s complaint). Thus, for example, Michael Shapiro writes: </w:t>
      </w:r>
      <w:r w:rsidRPr="007A7B0C">
        <w:rPr>
          <w:rFonts w:eastAsia="Calibri" w:cs="Calibri"/>
          <w:b/>
          <w:u w:val="single"/>
        </w:rPr>
        <w:t>The global system</w:t>
      </w:r>
      <w:r w:rsidRPr="007A7B0C">
        <w:rPr>
          <w:rFonts w:eastAsia="Calibri" w:cs="Calibri"/>
          <w:sz w:val="16"/>
        </w:rPr>
        <w:t xml:space="preserve"> of sovereign states </w:t>
      </w:r>
      <w:r w:rsidRPr="007A7B0C">
        <w:rPr>
          <w:rFonts w:eastAsia="Calibri" w:cs="Calibri"/>
          <w:b/>
          <w:u w:val="single"/>
        </w:rPr>
        <w:t>has been familiar both structurally and symbolically in the daily acts of imagination through which space and human identity are construed</w:t>
      </w:r>
      <w:r w:rsidRPr="007A7B0C">
        <w:rPr>
          <w:rFonts w:eastAsia="Calibri" w:cs="Calibri"/>
          <w:sz w:val="16"/>
        </w:rPr>
        <w:t xml:space="preserve">. </w:t>
      </w:r>
      <w:r w:rsidRPr="007A7B0C">
        <w:rPr>
          <w:rFonts w:eastAsia="Calibri" w:cs="Calibri"/>
          <w:b/>
          <w:u w:val="single"/>
        </w:rPr>
        <w:t>The persistence of this international imaginary has helped to support the political privilege of sovereignty affiliations and territorialities</w:t>
      </w:r>
      <w:r w:rsidRPr="007A7B0C">
        <w:rPr>
          <w:rFonts w:eastAsia="Calibri" w:cs="Calibri"/>
          <w:sz w:val="16"/>
        </w:rPr>
        <w:t>. In recent years, however,</w:t>
      </w:r>
      <w:r w:rsidRPr="007A7B0C">
        <w:rPr>
          <w:rFonts w:eastAsia="Calibri" w:cs="Calibri"/>
          <w:b/>
          <w:u w:val="single"/>
        </w:rPr>
        <w:t xml:space="preserve"> a variety of disciplines have offered conceptualizations that challenge the familiar, bordered world of the discourse of international relations</w:t>
      </w:r>
      <w:r w:rsidRPr="007A7B0C">
        <w:rPr>
          <w:rFonts w:eastAsia="Calibri" w:cs="Calibri"/>
          <w:sz w:val="16"/>
        </w:rPr>
        <w:t xml:space="preserve">.14 </w:t>
      </w:r>
      <w:r w:rsidRPr="007A7B0C">
        <w:rPr>
          <w:rFonts w:eastAsia="Calibri" w:cs="Calibri"/>
          <w:b/>
          <w:u w:val="single"/>
        </w:rPr>
        <w:t>The point of these remarks is to call critically into question the background picture</w:t>
      </w:r>
      <w:r w:rsidRPr="007A7B0C">
        <w:rPr>
          <w:rFonts w:eastAsia="Calibri" w:cs="Calibri"/>
          <w:sz w:val="16"/>
        </w:rPr>
        <w:t xml:space="preserve"> (or, to use another term of art, the horizon) </w:t>
      </w:r>
      <w:r w:rsidRPr="007A7B0C">
        <w:rPr>
          <w:rFonts w:eastAsia="Calibri" w:cs="Calibri"/>
          <w:b/>
          <w:u w:val="single"/>
        </w:rPr>
        <w:t xml:space="preserve">against which the disciplinary discourse and practices of IR are conducted </w:t>
      </w:r>
      <w:r w:rsidRPr="007A7B0C">
        <w:rPr>
          <w:rFonts w:eastAsia="Calibri" w:cs="Calibri"/>
          <w:b/>
          <w:bCs/>
          <w:u w:val="single"/>
        </w:rPr>
        <w:t>in order to make this background itself an object of</w:t>
      </w:r>
      <w:r w:rsidRPr="007A7B0C">
        <w:rPr>
          <w:rFonts w:eastAsia="Calibri" w:cs="Calibri"/>
          <w:sz w:val="16"/>
        </w:rPr>
        <w:t xml:space="preserve"> reflection and </w:t>
      </w:r>
      <w:r w:rsidRPr="007A7B0C">
        <w:rPr>
          <w:rFonts w:eastAsia="Calibri" w:cs="Calibri"/>
          <w:b/>
          <w:bCs/>
          <w:u w:val="single"/>
        </w:rPr>
        <w:t>evaluation</w:t>
      </w:r>
      <w:r w:rsidRPr="007A7B0C">
        <w:rPr>
          <w:rFonts w:eastAsia="Calibri" w:cs="Calibri"/>
          <w:sz w:val="16"/>
        </w:rPr>
        <w:t xml:space="preserve">. In a similar vein, Rob Walker argues: </w:t>
      </w:r>
      <w:r w:rsidRPr="007A7B0C">
        <w:rPr>
          <w:rFonts w:eastAsia="Calibri" w:cs="Calibri"/>
          <w:b/>
          <w:u w:val="single"/>
        </w:rPr>
        <w:t xml:space="preserve">Under the present circumstances the question ‘What is to be done?’ invites a degree of arrogance that is all too visible in the </w:t>
      </w:r>
      <w:proofErr w:type="spellStart"/>
      <w:r w:rsidRPr="007A7B0C">
        <w:rPr>
          <w:rFonts w:eastAsia="Calibri" w:cs="Calibri"/>
          <w:b/>
          <w:u w:val="single"/>
        </w:rPr>
        <w:t>behaviour</w:t>
      </w:r>
      <w:proofErr w:type="spellEnd"/>
      <w:r w:rsidRPr="007A7B0C">
        <w:rPr>
          <w:rFonts w:eastAsia="Calibri" w:cs="Calibri"/>
          <w:b/>
          <w:u w:val="single"/>
        </w:rPr>
        <w:t xml:space="preserve"> of the dominant political forces of our time</w:t>
      </w:r>
      <w:proofErr w:type="gramStart"/>
      <w:r w:rsidRPr="007A7B0C">
        <w:rPr>
          <w:rFonts w:eastAsia="Calibri" w:cs="Calibri"/>
          <w:sz w:val="16"/>
        </w:rPr>
        <w:t>. . . .</w:t>
      </w:r>
      <w:proofErr w:type="gramEnd"/>
      <w:r w:rsidRPr="007A7B0C">
        <w:rPr>
          <w:rFonts w:eastAsia="Calibri" w:cs="Calibri"/>
          <w:sz w:val="16"/>
        </w:rPr>
        <w:t xml:space="preserve"> </w:t>
      </w:r>
      <w:r w:rsidRPr="007A7B0C">
        <w:rPr>
          <w:rFonts w:eastAsia="Calibri" w:cs="Calibri"/>
          <w:b/>
          <w:u w:val="single"/>
        </w:rPr>
        <w:t xml:space="preserve">The most pressing questions of the age call </w:t>
      </w:r>
      <w:r w:rsidRPr="007A7B0C">
        <w:rPr>
          <w:rFonts w:eastAsia="Calibri" w:cs="Calibri"/>
          <w:sz w:val="16"/>
        </w:rPr>
        <w:t>not only for concrete policy options to be offered to existing elites and institutions, but also, and more crucially,</w:t>
      </w:r>
      <w:r w:rsidRPr="007A7B0C">
        <w:rPr>
          <w:rFonts w:eastAsia="Calibri" w:cs="Calibri"/>
          <w:b/>
          <w:u w:val="single"/>
        </w:rPr>
        <w:t xml:space="preserve"> for a serious rethinking of the ways in which it is possible for human beings to live together</w:t>
      </w:r>
      <w:r w:rsidRPr="007A7B0C">
        <w:rPr>
          <w:rFonts w:eastAsia="Calibri" w:cs="Calibri"/>
          <w:sz w:val="16"/>
        </w:rPr>
        <w:t xml:space="preserve">.15 The aim of these comments is to draw to our attention the easily forgotten fact that </w:t>
      </w:r>
      <w:r w:rsidRPr="007A7B0C">
        <w:rPr>
          <w:rFonts w:eastAsia="Calibri" w:cs="Calibri"/>
          <w:b/>
          <w:u w:val="single"/>
        </w:rPr>
        <w:t>our existing ways of picturing international politics emerge from, and in relation to, the very practices of international politics with which they are engaged and it is entirely plausible</w:t>
      </w:r>
      <w:r w:rsidRPr="007A7B0C">
        <w:rPr>
          <w:rFonts w:eastAsia="Calibri" w:cs="Calibri"/>
          <w:sz w:val="16"/>
        </w:rPr>
        <w:t xml:space="preserve"> (on standard </w:t>
      </w:r>
      <w:proofErr w:type="spellStart"/>
      <w:r w:rsidRPr="007A7B0C">
        <w:rPr>
          <w:rFonts w:eastAsia="Calibri" w:cs="Calibri"/>
          <w:sz w:val="16"/>
        </w:rPr>
        <w:t>Humean</w:t>
      </w:r>
      <w:proofErr w:type="spellEnd"/>
      <w:r w:rsidRPr="007A7B0C">
        <w:rPr>
          <w:rFonts w:eastAsia="Calibri" w:cs="Calibri"/>
          <w:sz w:val="16"/>
        </w:rPr>
        <w:t xml:space="preserve"> grounds)</w:t>
      </w:r>
      <w:r w:rsidRPr="007A7B0C">
        <w:rPr>
          <w:rFonts w:eastAsia="Calibri" w:cs="Calibri"/>
          <w:b/>
          <w:u w:val="single"/>
        </w:rPr>
        <w:t xml:space="preserve"> that, under changing conditions of political activity, these ways of guiding reflection and action may lose their epistemic and/or ethical value</w:t>
      </w:r>
      <w:r w:rsidRPr="007A7B0C">
        <w:rPr>
          <w:rFonts w:eastAsia="Calibri" w:cs="Calibri"/>
          <w:sz w:val="16"/>
        </w:rPr>
        <w:t xml:space="preserve"> </w:t>
      </w:r>
      <w:r w:rsidRPr="007A7B0C">
        <w:rPr>
          <w:rFonts w:eastAsia="Calibri" w:cs="Calibri"/>
          <w:b/>
          <w:u w:val="single"/>
        </w:rPr>
        <w:t>such that a deeper interrogation of the terms of international politics is required</w:t>
      </w:r>
      <w:r w:rsidRPr="007A7B0C">
        <w:rPr>
          <w:rFonts w:eastAsia="Calibri" w:cs="Calibri"/>
          <w:sz w:val="16"/>
        </w:rPr>
        <w:t xml:space="preserve">. Whether or not one agrees with </w:t>
      </w:r>
      <w:smartTag w:uri="urn:schemas-microsoft-com:office:smarttags" w:element="place">
        <w:smartTag w:uri="urn:schemas-microsoft-com:office:smarttags" w:element="City">
          <w:r w:rsidRPr="007A7B0C">
            <w:rPr>
              <w:rFonts w:eastAsia="Calibri" w:cs="Calibri"/>
              <w:sz w:val="16"/>
            </w:rPr>
            <w:t>Walker</w:t>
          </w:r>
        </w:smartTag>
      </w:smartTag>
      <w:r w:rsidRPr="007A7B0C">
        <w:rPr>
          <w:rFonts w:eastAsia="Calibri" w:cs="Calibri"/>
          <w:sz w:val="16"/>
        </w:rPr>
        <w:t xml:space="preserve"> that this is currently required, it is a perfectly reasonable issue to raise. After all, as Quentin Skinner has recently reminded us, it is remarkably difficult to avoid falling under the spell of our own intellectual heritage</w:t>
      </w:r>
      <w:proofErr w:type="gramStart"/>
      <w:r w:rsidRPr="007A7B0C">
        <w:rPr>
          <w:rFonts w:eastAsia="Calibri" w:cs="Calibri"/>
          <w:sz w:val="16"/>
        </w:rPr>
        <w:t>. . . .</w:t>
      </w:r>
      <w:proofErr w:type="gramEnd"/>
      <w:r w:rsidRPr="007A7B0C">
        <w:rPr>
          <w:rFonts w:eastAsia="Calibri" w:cs="Calibri"/>
          <w:sz w:val="16"/>
        </w:rPr>
        <w:t xml:space="preserve"> </w:t>
      </w:r>
      <w:r w:rsidRPr="007A7B0C">
        <w:rPr>
          <w:rFonts w:eastAsia="Calibri" w:cs="Calibri"/>
          <w:b/>
          <w:u w:val="single"/>
        </w:rPr>
        <w:t xml:space="preserve">As we </w:t>
      </w:r>
      <w:proofErr w:type="spellStart"/>
      <w:r w:rsidRPr="007A7B0C">
        <w:rPr>
          <w:rFonts w:eastAsia="Calibri" w:cs="Calibri"/>
          <w:b/>
          <w:u w:val="single"/>
        </w:rPr>
        <w:t>analyse</w:t>
      </w:r>
      <w:proofErr w:type="spellEnd"/>
      <w:r w:rsidRPr="007A7B0C">
        <w:rPr>
          <w:rFonts w:eastAsia="Calibri" w:cs="Calibri"/>
          <w:b/>
          <w:u w:val="single"/>
        </w:rPr>
        <w:t xml:space="preserve"> and reflect on our normative concepts, it is easy to become bewitched into believing that the ways of thinking about them bequeathed to us by the mainstream of our intellectual traditions must be the ways of thinking about them.</w:t>
      </w:r>
      <w:r w:rsidRPr="007A7B0C">
        <w:rPr>
          <w:rFonts w:eastAsia="Calibri" w:cs="Calibri"/>
          <w:sz w:val="16"/>
        </w:rPr>
        <w:t xml:space="preserve">16 In this respect, one effect of the kind of challenge posed by postmodernists like Michael Shapiro and Rob Walker is to prevent us from becoming too readily bewitched. </w:t>
      </w:r>
    </w:p>
    <w:p w14:paraId="2A421FCB" w14:textId="77777777" w:rsidR="003D53AF" w:rsidRDefault="00DB6EF6" w:rsidP="003D53AF">
      <w:pPr>
        <w:pStyle w:val="Heading1"/>
      </w:pPr>
      <w:r>
        <w:lastRenderedPageBreak/>
        <w:t>***</w:t>
      </w:r>
      <w:r w:rsidR="003D53AF">
        <w:t>AFF Answers</w:t>
      </w:r>
      <w:r>
        <w:t>***</w:t>
      </w:r>
    </w:p>
    <w:p w14:paraId="03B942AD" w14:textId="7BB0D9EE" w:rsidR="00EA4C38" w:rsidRDefault="00EA4C38" w:rsidP="00EA4C38">
      <w:pPr>
        <w:pStyle w:val="Heading2"/>
      </w:pPr>
      <w:r>
        <w:lastRenderedPageBreak/>
        <w:t xml:space="preserve">Aff </w:t>
      </w:r>
      <w:r>
        <w:t>Outweighs</w:t>
      </w:r>
    </w:p>
    <w:p w14:paraId="753F95E6" w14:textId="365350FF" w:rsidR="00EA4C38" w:rsidRDefault="00EA4C38" w:rsidP="00EA4C38">
      <w:pPr>
        <w:pStyle w:val="Heading3"/>
      </w:pPr>
      <w:r>
        <w:lastRenderedPageBreak/>
        <w:t>Aff DA to CP/K</w:t>
      </w:r>
    </w:p>
    <w:p w14:paraId="23669B75" w14:textId="51A49852" w:rsidR="00EA4C38" w:rsidRDefault="00EA4C38" w:rsidP="00EA4C38">
      <w:pPr>
        <w:pStyle w:val="Heading4"/>
      </w:pPr>
      <w:r>
        <w:t>We agree that there are problems with the way the US projects its power, but the aff fixes that rather than abandoning internationalism altogether</w:t>
      </w:r>
      <w:r>
        <w:t xml:space="preserve"> – case advantages are all DAs to the CP/K</w:t>
      </w:r>
    </w:p>
    <w:p w14:paraId="32669792" w14:textId="77777777" w:rsidR="00EA4C38" w:rsidRDefault="00EA4C38" w:rsidP="00EA4C38">
      <w:pPr>
        <w:rPr>
          <w:rStyle w:val="Style13ptBold"/>
        </w:rPr>
      </w:pPr>
      <w:r>
        <w:rPr>
          <w:rStyle w:val="Style13ptBold"/>
        </w:rPr>
        <w:t>Gitlin, Columbia University communications department chair, 3</w:t>
      </w:r>
    </w:p>
    <w:p w14:paraId="24D17B21" w14:textId="77777777" w:rsidR="00EA4C38" w:rsidRPr="00330153" w:rsidRDefault="00EA4C38" w:rsidP="00EA4C38">
      <w:pPr>
        <w:rPr>
          <w:rStyle w:val="Style13ptBold"/>
          <w:b w:val="0"/>
          <w:sz w:val="18"/>
        </w:rPr>
      </w:pPr>
      <w:r w:rsidRPr="00330153">
        <w:rPr>
          <w:rStyle w:val="Style13ptBold"/>
          <w:b w:val="0"/>
          <w:sz w:val="18"/>
        </w:rPr>
        <w:t>[</w:t>
      </w:r>
      <w:r>
        <w:rPr>
          <w:rStyle w:val="Style13ptBold"/>
          <w:b w:val="0"/>
          <w:sz w:val="18"/>
        </w:rPr>
        <w:t xml:space="preserve">Todd, he has been a professor of journalism and sociology, and since 2006 also chair of the Ph.D. program in Communications at Columbia University, where he also teaches the Core course Contemporary Western Civilization as well as an American studies course on The Sixties. 7/14/03, “Goodbye, New World Order: Keep the Global Ideal Alive,” accessed 7/15/18, </w:t>
      </w:r>
      <w:hyperlink r:id="rId157" w:history="1">
        <w:r w:rsidRPr="00D830AF">
          <w:rPr>
            <w:rStyle w:val="Hyperlink"/>
            <w:sz w:val="18"/>
          </w:rPr>
          <w:t>https://www.motherjones.com/politics/2003/07/goodbye-new-world-order-keep-global-ideal-alive/</w:t>
        </w:r>
      </w:hyperlink>
      <w:r>
        <w:rPr>
          <w:rStyle w:val="Style13ptBold"/>
          <w:b w:val="0"/>
          <w:sz w:val="18"/>
        </w:rPr>
        <w:t>] GDI-ARV</w:t>
      </w:r>
    </w:p>
    <w:p w14:paraId="136D7895" w14:textId="77777777" w:rsidR="00EA4C38" w:rsidRDefault="00EA4C38" w:rsidP="00EA4C38">
      <w:r>
        <w:t xml:space="preserve">The point is that this would be a terrible time to give up on internationalism. </w:t>
      </w:r>
      <w:r w:rsidRPr="00326B19">
        <w:rPr>
          <w:rStyle w:val="StyleUnderline"/>
        </w:rPr>
        <w:t>The simple fact that the US proved victorious in Iraq does not alter the following chain of truths: To push the world toward democratic rights, power must be legitimate; it is only legitimate if it is held to be legitimate; it is very unlikely to be legitimate if it is unilateral or close to unilateral; and the wider the base of power, the more likely it is to appear legitimate</w:t>
      </w:r>
      <w:r>
        <w:t>. Bush may have no doubt that American armed force in the Middle East is legitimate, and right now Americans may agree, but that won’t do.</w:t>
      </w:r>
    </w:p>
    <w:p w14:paraId="69B7AC91" w14:textId="77777777" w:rsidR="00EA4C38" w:rsidRPr="00326B19" w:rsidRDefault="00EA4C38" w:rsidP="00EA4C38">
      <w:pPr>
        <w:rPr>
          <w:rStyle w:val="StyleUnderline"/>
        </w:rPr>
      </w:pPr>
      <w:r>
        <w:t xml:space="preserve">Common sense alone should tell us not to overreach. Even with the best intentions in the world — which hundreds of millions doubt — </w:t>
      </w:r>
      <w:r w:rsidRPr="00326B19">
        <w:rPr>
          <w:rStyle w:val="StyleUnderline"/>
        </w:rPr>
        <w:t>the United States is simply not up to the global mission that the Bush administration embraces. This nation hasn’t the staying power, the economic strength, the knowledge, the wisdom, or the legitimacy to command the continents. It is sheerest delusion to think otherwise.</w:t>
      </w:r>
    </w:p>
    <w:p w14:paraId="4664189B" w14:textId="77777777" w:rsidR="00EA4C38" w:rsidRDefault="00EA4C38" w:rsidP="00EA4C38">
      <w:r>
        <w:t xml:space="preserve">Meanwhile, </w:t>
      </w:r>
      <w:r w:rsidRPr="00326B19">
        <w:rPr>
          <w:rStyle w:val="StyleUnderline"/>
        </w:rPr>
        <w:t xml:space="preserve">it is an irony of the recent past that as the United States has lost prestige, the United Nations has gained it — at least outside our borders. For all its demonstrable flaws, it retains some credibility — no small thing in a world growing more anarchic. </w:t>
      </w:r>
      <w:r w:rsidRPr="00326B19">
        <w:t>Even</w:t>
      </w:r>
      <w:r>
        <w:t xml:space="preserve"> the U. N.’s sharpest critics concede that it learns from its mistakes. </w:t>
      </w:r>
      <w:r w:rsidRPr="00326B19">
        <w:rPr>
          <w:rStyle w:val="StyleUnderline"/>
        </w:rPr>
        <w:t>Having failed miserably to stop ethnic cleansing in Bosnia and Rwanda, it started talking about the need to keep constabulary forces at the ready.</w:t>
      </w:r>
      <w:r>
        <w:t xml:space="preserve"> Having been assigned much of the world’s dirty work — peacekeeping, public health, refugee and humanitarian aid — its institutions accumulate the lore of experience. Resolution 1441, which the Security Council passed unanimously last year, might even be interpreted, strange to say, as a step forward in the enforcement of international law, for if the U. S. had been more adroit and patient diplomatically, the French and others could have been nudged into signing onto limited force a few months hence. In the end, the organization failed to prevent war, but its hopes have never been more necessary, its resurrection more indispensable.</w:t>
      </w:r>
    </w:p>
    <w:p w14:paraId="0910DBA9" w14:textId="77777777" w:rsidR="00EA4C38" w:rsidRDefault="00EA4C38" w:rsidP="00EA4C38">
      <w:r w:rsidRPr="00326B19">
        <w:rPr>
          <w:rStyle w:val="StyleUnderline"/>
        </w:rPr>
        <w:t>If internationalism is toothless</w:t>
      </w:r>
      <w:r>
        <w:t xml:space="preserve">, right now, </w:t>
      </w:r>
      <w:r w:rsidRPr="00326B19">
        <w:rPr>
          <w:rStyle w:val="StyleUnderline"/>
        </w:rPr>
        <w:t>that’s not an argument against internationalist principle; it’s an argument for implanting teeth</w:t>
      </w:r>
      <w:r>
        <w:t>. If what’s left on the East River is nothing but a clunky hulk, there was still enough prestige left in the hulk that George W. Bush, master unilateralist, felt impelled to dally with the Security Council — however reluctantly, however deceptively — for months. No less a figure than his father’s consigliore and former Secretary of State James W. Baker urged that course upon the president last summer. Going the Security Council route was the tribute George W. Bush paid to internationalism — before underscoring his contempt for it by going to war on his own schedule.</w:t>
      </w:r>
    </w:p>
    <w:p w14:paraId="66C7A4B4" w14:textId="77777777" w:rsidR="00EA4C38" w:rsidRDefault="00EA4C38" w:rsidP="00EA4C38">
      <w:r w:rsidRPr="00326B19">
        <w:rPr>
          <w:rStyle w:val="StyleUnderline"/>
        </w:rPr>
        <w:t xml:space="preserve">This is not the first time an international assembly of nation-states has failed abjectly to prove its mettle. Indeed, in 1945, the UN itself was built atop the site of an earlier breakdown. The rubble of the </w:t>
      </w:r>
      <w:r w:rsidRPr="00326B19">
        <w:rPr>
          <w:rStyle w:val="StyleUnderline"/>
        </w:rPr>
        <w:lastRenderedPageBreak/>
        <w:t>collapsed League of Nations, which had failed to arrest blatant aggression by Italy, Japan, and Germany</w:t>
      </w:r>
      <w:r>
        <w:t>, had to be cleared away before the UN could rise from the ashes.</w:t>
      </w:r>
    </w:p>
    <w:p w14:paraId="14068414" w14:textId="77777777" w:rsidR="00EA4C38" w:rsidRDefault="00EA4C38" w:rsidP="00EA4C38">
      <w:r w:rsidRPr="00326B19">
        <w:rPr>
          <w:rStyle w:val="StyleUnderline"/>
        </w:rPr>
        <w:t xml:space="preserve">Yet rise it did. And people were inspired — and frightened — by it. Even as a spectral presence, the UN was substantial enough to arouse right-wingers to put up billboards urging the US to flee its clutches. </w:t>
      </w:r>
      <w:r>
        <w:t>Recently, George W. Bush fondly remembered those signs, conspicuous around Midland, Texas, during his early years. To Midland’s America Firsters, the U. N. had a reputation as demonic as it was, to this writer, benign. In the General Assembly building, which my friends and I frequented in high school, the ceiling was left unfinished — to signal, we were told, that world peace was unfinished. What if the symbolism was indeed a pointer toward a different order of things?</w:t>
      </w:r>
    </w:p>
    <w:p w14:paraId="5905C250" w14:textId="77777777" w:rsidR="00EA4C38" w:rsidRPr="004F41B4" w:rsidRDefault="00EA4C38" w:rsidP="00EA4C38">
      <w:r w:rsidRPr="00330153">
        <w:rPr>
          <w:rStyle w:val="StyleUnderline"/>
        </w:rPr>
        <w:t xml:space="preserve">It is not always easy to tell the difference between dead symbols and promising ones. Push came to shove, and the UN was mainly an intimation — at most an inspiration. Neither as peacemaker nor peacekeeper was it the world government-in-the-making that some desired and others feared. </w:t>
      </w:r>
      <w:r w:rsidRPr="00330153">
        <w:t>It was a force in Korea only because the Russians agreed not to play. It</w:t>
      </w:r>
      <w:r>
        <w:t xml:space="preserve"> was useless in Vietnam. During the endless Israel-Palestine war, it has been bootless. In the 1990s, it failed miserably to stop Serb aggression in Bosnia and Kosovo. It stood by during the Rwandan genocide, too, though its own military commander on the scene, Canadian General Romeo </w:t>
      </w:r>
      <w:proofErr w:type="spellStart"/>
      <w:r>
        <w:t>Dallaire</w:t>
      </w:r>
      <w:proofErr w:type="spellEnd"/>
      <w:r>
        <w:t xml:space="preserve">, pleaded desperately for UN reinforcements. </w:t>
      </w:r>
      <w:r w:rsidRPr="00330153">
        <w:rPr>
          <w:rStyle w:val="StyleUnderline"/>
        </w:rPr>
        <w:t>You can see why realists like to smirk and claim it’s hopelessly idealistic to think that the UN could ever amount to anything more than a debating society whose main achievement has been to reserve a lot of Manhattan parking spots</w:t>
      </w:r>
      <w:r>
        <w:t>.</w:t>
      </w:r>
    </w:p>
    <w:p w14:paraId="45CA8091" w14:textId="25E9D001" w:rsidR="00810E6B" w:rsidRDefault="00810E6B" w:rsidP="00810E6B">
      <w:pPr>
        <w:pStyle w:val="Heading2"/>
      </w:pPr>
      <w:r>
        <w:lastRenderedPageBreak/>
        <w:t>CP</w:t>
      </w:r>
      <w:r w:rsidR="00EA4C38">
        <w:t>/Alt</w:t>
      </w:r>
      <w:r>
        <w:t xml:space="preserve"> Doesn’t Solve</w:t>
      </w:r>
    </w:p>
    <w:p w14:paraId="04B32201" w14:textId="77777777" w:rsidR="00810E6B" w:rsidRPr="00810E6B" w:rsidRDefault="00810E6B" w:rsidP="00810E6B">
      <w:pPr>
        <w:pStyle w:val="Heading3"/>
      </w:pPr>
      <w:r>
        <w:lastRenderedPageBreak/>
        <w:t>CP Doesn’t Solve Militarism</w:t>
      </w:r>
    </w:p>
    <w:p w14:paraId="672C4658" w14:textId="77777777" w:rsidR="00810E6B" w:rsidRDefault="00810E6B" w:rsidP="00810E6B">
      <w:pPr>
        <w:pStyle w:val="Heading4"/>
      </w:pPr>
      <w:r>
        <w:t>Pervasive neoliberalism means peace education fails</w:t>
      </w:r>
    </w:p>
    <w:p w14:paraId="289390D6" w14:textId="77777777" w:rsidR="00810E6B" w:rsidRDefault="00810E6B" w:rsidP="00810E6B">
      <w:pPr>
        <w:rPr>
          <w:rStyle w:val="Style13ptBold"/>
        </w:rPr>
      </w:pPr>
      <w:r>
        <w:rPr>
          <w:rStyle w:val="Style13ptBold"/>
        </w:rPr>
        <w:t xml:space="preserve">Behr, Professor of International Politics at Newcastle University, </w:t>
      </w:r>
      <w:proofErr w:type="spellStart"/>
      <w:r>
        <w:rPr>
          <w:rStyle w:val="Style13ptBold"/>
        </w:rPr>
        <w:t>Megoran</w:t>
      </w:r>
      <w:proofErr w:type="spellEnd"/>
      <w:r>
        <w:rPr>
          <w:rStyle w:val="Style13ptBold"/>
        </w:rPr>
        <w:t xml:space="preserve">, lecturer in political geography at Newcastle </w:t>
      </w:r>
      <w:proofErr w:type="gramStart"/>
      <w:r>
        <w:rPr>
          <w:rStyle w:val="Style13ptBold"/>
        </w:rPr>
        <w:t xml:space="preserve">University,  </w:t>
      </w:r>
      <w:proofErr w:type="spellStart"/>
      <w:r>
        <w:rPr>
          <w:rStyle w:val="Style13ptBold"/>
        </w:rPr>
        <w:t>Carnaffan</w:t>
      </w:r>
      <w:proofErr w:type="spellEnd"/>
      <w:proofErr w:type="gramEnd"/>
      <w:r>
        <w:rPr>
          <w:rStyle w:val="Style13ptBold"/>
        </w:rPr>
        <w:t>,  Geography Department Member at Newcastle, 2017</w:t>
      </w:r>
    </w:p>
    <w:p w14:paraId="402826AD" w14:textId="77777777" w:rsidR="00810E6B" w:rsidRPr="00503824" w:rsidRDefault="00810E6B" w:rsidP="00810E6B">
      <w:r w:rsidRPr="00503824">
        <w:t>[Hartmut, Nick, Jane, November 1, Taylor and Francis Group, “Peace education, militarism and neo-liberalism: conceptual reflections with empirical findings from the UK” https://www.tandfonline.com/doi/full/10.1080/17400201.2017.1394283 Accessed: 7-16-18, GDI LNM]</w:t>
      </w:r>
    </w:p>
    <w:p w14:paraId="5F6098E2" w14:textId="77777777" w:rsidR="00810E6B" w:rsidRPr="00412BEC" w:rsidRDefault="00810E6B" w:rsidP="00810E6B">
      <w:pPr>
        <w:rPr>
          <w:u w:val="single"/>
        </w:rPr>
      </w:pPr>
      <w:r w:rsidRPr="00412BEC">
        <w:rPr>
          <w:u w:val="single"/>
        </w:rPr>
        <w:t>The effects of neoliberalism have been especially marked in the schooling system</w:t>
      </w:r>
      <w:r>
        <w:t xml:space="preserve">. Writing of the US educational </w:t>
      </w:r>
      <w:proofErr w:type="gramStart"/>
      <w:r>
        <w:t>system, and</w:t>
      </w:r>
      <w:proofErr w:type="gramEnd"/>
      <w:r>
        <w:t xml:space="preserve"> drawing on the work of Nussbaum (2010), </w:t>
      </w:r>
      <w:proofErr w:type="spellStart"/>
      <w:r>
        <w:t>Baltodano</w:t>
      </w:r>
      <w:proofErr w:type="spellEnd"/>
      <w:r>
        <w:t xml:space="preserve"> describes how </w:t>
      </w:r>
      <w:r w:rsidRPr="00412BEC">
        <w:rPr>
          <w:u w:val="single"/>
        </w:rPr>
        <w:t>neo-liberal forces mitigate against the fostering of creative and critical thinking, and the formation of global visions of citizenship</w:t>
      </w:r>
      <w:r>
        <w:t xml:space="preserve"> (</w:t>
      </w:r>
      <w:proofErr w:type="spellStart"/>
      <w:r>
        <w:t>Baltodano</w:t>
      </w:r>
      <w:proofErr w:type="spellEnd"/>
      <w:r>
        <w:t xml:space="preserve"> 2012, 489). </w:t>
      </w:r>
      <w:proofErr w:type="gramStart"/>
      <w:r>
        <w:t>With regard to</w:t>
      </w:r>
      <w:proofErr w:type="gramEnd"/>
      <w:r>
        <w:t xml:space="preserve"> the UK, the 1988 Education Reform Act introduced corporate practices through bidding cultures, performance data collection and niche marketing of schools. Subsequent developments announced self-governing schools outside local authority control which could be formed in alliance with charities, faith groups, businesses and other non-educational actors (Gunter 2015). The Conservative government of John Major passed an Education Act in 1992, mandating the inspection of schools by teams from the Office for Standards in Education, Children’s Services and Skills (</w:t>
      </w:r>
      <w:proofErr w:type="spellStart"/>
      <w:r>
        <w:t>Ofsted</w:t>
      </w:r>
      <w:proofErr w:type="spellEnd"/>
      <w:r>
        <w:t xml:space="preserve">). </w:t>
      </w:r>
      <w:r w:rsidRPr="00412BEC">
        <w:rPr>
          <w:u w:val="single"/>
        </w:rPr>
        <w:t xml:space="preserve">Neo-liberal practices and discourses were further embedded in UK schools under 1997–2010 New </w:t>
      </w:r>
      <w:proofErr w:type="spellStart"/>
      <w:r w:rsidRPr="00412BEC">
        <w:rPr>
          <w:u w:val="single"/>
        </w:rPr>
        <w:t>Labour</w:t>
      </w:r>
      <w:proofErr w:type="spellEnd"/>
      <w:r w:rsidRPr="00412BEC">
        <w:rPr>
          <w:u w:val="single"/>
        </w:rPr>
        <w:t xml:space="preserve"> governments of Tony Blair and Gordon Brown (Wilkins 2012), with </w:t>
      </w:r>
      <w:proofErr w:type="gramStart"/>
      <w:r w:rsidRPr="00412BEC">
        <w:rPr>
          <w:u w:val="single"/>
        </w:rPr>
        <w:t>schools</w:t>
      </w:r>
      <w:proofErr w:type="gramEnd"/>
      <w:r w:rsidRPr="00412BEC">
        <w:rPr>
          <w:u w:val="single"/>
        </w:rPr>
        <w:t xml:space="preserve"> minister David Miliband describing children as ‘educational shoppers in the market place’ (cited in ibid, 128).</w:t>
      </w:r>
    </w:p>
    <w:p w14:paraId="17D5EE5F" w14:textId="77777777" w:rsidR="00810E6B" w:rsidRDefault="00810E6B" w:rsidP="00810E6B">
      <w:r w:rsidRPr="00412BEC">
        <w:rPr>
          <w:u w:val="single"/>
        </w:rPr>
        <w:t xml:space="preserve">The results of both these periodic </w:t>
      </w:r>
      <w:proofErr w:type="spellStart"/>
      <w:r w:rsidRPr="00412BEC">
        <w:rPr>
          <w:u w:val="single"/>
        </w:rPr>
        <w:t>Ofsted</w:t>
      </w:r>
      <w:proofErr w:type="spellEnd"/>
      <w:r w:rsidRPr="00412BEC">
        <w:rPr>
          <w:u w:val="single"/>
        </w:rPr>
        <w:t xml:space="preserve"> inspections and public examinations are used to rank schools against each other in league tables, and to extend or terminate the contracts of staff.</w:t>
      </w:r>
      <w:r>
        <w:t xml:space="preserve"> Indeed, </w:t>
      </w:r>
      <w:r w:rsidRPr="00412BEC">
        <w:rPr>
          <w:u w:val="single"/>
        </w:rPr>
        <w:t xml:space="preserve">a school’s ‘survival’ depends on doing ‘well’ in auditing results, which come to </w:t>
      </w:r>
      <w:proofErr w:type="gramStart"/>
      <w:r w:rsidRPr="00412BEC">
        <w:rPr>
          <w:u w:val="single"/>
        </w:rPr>
        <w:t>be seen as</w:t>
      </w:r>
      <w:proofErr w:type="gramEnd"/>
      <w:r w:rsidRPr="00412BEC">
        <w:rPr>
          <w:u w:val="single"/>
        </w:rPr>
        <w:t xml:space="preserve"> determinants of the effectiveness, worth and value of a school</w:t>
      </w:r>
      <w:r>
        <w:t xml:space="preserve">. UK schools are thus considered to be ‘instances par excellence of the audit culture endemic in UK (and other western) schooling contexts’ (Keddie 2013, 751), </w:t>
      </w:r>
      <w:r w:rsidRPr="00412BEC">
        <w:rPr>
          <w:u w:val="single"/>
        </w:rPr>
        <w:t xml:space="preserve">where schools are placed under pressure for ‘the constant production of evidence that you are doing things “efficiently” and in the “correct” way’ </w:t>
      </w:r>
      <w:r>
        <w:t xml:space="preserve">(Apple 2005, 14). Keddie and Lingard suggest that the English schooling system ‘is actually constructed or constituted through these data and the data infrastructures that manage them’ (2015, 118). </w:t>
      </w:r>
      <w:r w:rsidRPr="00412BEC">
        <w:rPr>
          <w:u w:val="single"/>
        </w:rPr>
        <w:t xml:space="preserve">As hitting key metrics is thus a top priority for a school, it has an enormous influence on how decisions about timetabling are made. Therefore, any decision about whether a school can undertake such a time and resource-demanding activity as a peace studies day </w:t>
      </w:r>
      <w:proofErr w:type="gramStart"/>
      <w:r w:rsidRPr="00412BEC">
        <w:rPr>
          <w:u w:val="single"/>
        </w:rPr>
        <w:t>has to</w:t>
      </w:r>
      <w:proofErr w:type="gramEnd"/>
      <w:r w:rsidRPr="00412BEC">
        <w:rPr>
          <w:u w:val="single"/>
        </w:rPr>
        <w:t xml:space="preserve"> be justified within this logic</w:t>
      </w:r>
      <w:r>
        <w:t xml:space="preserve">. </w:t>
      </w:r>
    </w:p>
    <w:p w14:paraId="052664F1" w14:textId="77777777" w:rsidR="00040F32" w:rsidRDefault="00040F32" w:rsidP="00040F32">
      <w:pPr>
        <w:pStyle w:val="Heading4"/>
      </w:pPr>
      <w:r>
        <w:t>Peace education initiatives are too idealistic to be useful</w:t>
      </w:r>
    </w:p>
    <w:p w14:paraId="2CFB2E65" w14:textId="77777777" w:rsidR="00040F32" w:rsidRDefault="00040F32" w:rsidP="00040F32">
      <w:pPr>
        <w:rPr>
          <w:rStyle w:val="Style13ptBold"/>
        </w:rPr>
      </w:pPr>
      <w:r>
        <w:rPr>
          <w:rStyle w:val="Style13ptBold"/>
        </w:rPr>
        <w:t>Ahmed, Deakin University Institute for Citizenship and Globalization research fellow, 18</w:t>
      </w:r>
    </w:p>
    <w:p w14:paraId="3B2F9F0D" w14:textId="77777777" w:rsidR="00040F32" w:rsidRPr="003710DC" w:rsidRDefault="00040F32" w:rsidP="00040F32">
      <w:pPr>
        <w:rPr>
          <w:rStyle w:val="Style13ptBold"/>
          <w:b w:val="0"/>
          <w:sz w:val="18"/>
        </w:rPr>
      </w:pPr>
      <w:r w:rsidRPr="003710DC">
        <w:rPr>
          <w:rStyle w:val="Style13ptBold"/>
          <w:b w:val="0"/>
          <w:sz w:val="18"/>
        </w:rPr>
        <w:t>[</w:t>
      </w:r>
      <w:r>
        <w:rPr>
          <w:rStyle w:val="Style13ptBold"/>
          <w:b w:val="0"/>
          <w:sz w:val="18"/>
        </w:rPr>
        <w:t xml:space="preserve">Zahid Shahab Ahmed, Alfred Deakin Postdoctoral Research Fellow at the Alfred Deakin Institute for Citizenship and Globalization, Deakin University, Australia. Prior to joining Deakin University, he was Assistant Professor of Peace and Conflict Studies at the National University of Sciences and Technology, Pakistan. “A Critique of the Need and Application of Peace Education in Pakistan,” 7/16/18, </w:t>
      </w:r>
      <w:hyperlink r:id="rId158" w:history="1">
        <w:r w:rsidRPr="00C06E69">
          <w:rPr>
            <w:rStyle w:val="Hyperlink"/>
            <w:sz w:val="18"/>
          </w:rPr>
          <w:t>http://s-space.snu.ac.kr/bitstream/10371/142682/1/AJP%206-1_06_Zahid%20Shahab%20Ahmed_final.pdf</w:t>
        </w:r>
      </w:hyperlink>
      <w:r>
        <w:rPr>
          <w:rStyle w:val="Style13ptBold"/>
          <w:b w:val="0"/>
          <w:sz w:val="18"/>
        </w:rPr>
        <w:t>] GDI-ARV</w:t>
      </w:r>
    </w:p>
    <w:p w14:paraId="2CF57EB4" w14:textId="77777777" w:rsidR="00040F32" w:rsidRDefault="00040F32" w:rsidP="00040F32">
      <w:r>
        <w:lastRenderedPageBreak/>
        <w:t xml:space="preserve">As mentioned earlier, Pakistani madrassas came under the international spotlight after 9/11. This attracted much attention to the quality of curricula and teaching styles in madrassas and public schools. Initially, the focus of PE programs was limited to madrassas only, e.g. through earlier initiatives of the Washington-based International Center for Religion and Diplomacy. </w:t>
      </w:r>
      <w:r w:rsidRPr="00DE6CF6">
        <w:rPr>
          <w:rStyle w:val="StyleUnderline"/>
        </w:rPr>
        <w:t>PE in Pakistan demonstrates a perfect case to understand the struggle of implementing organizations vis-</w:t>
      </w:r>
      <w:proofErr w:type="spellStart"/>
      <w:r w:rsidRPr="00DE6CF6">
        <w:rPr>
          <w:rStyle w:val="StyleUnderline"/>
        </w:rPr>
        <w:t>àvis</w:t>
      </w:r>
      <w:proofErr w:type="spellEnd"/>
      <w:r w:rsidRPr="00DE6CF6">
        <w:rPr>
          <w:rStyle w:val="StyleUnderline"/>
        </w:rPr>
        <w:t xml:space="preserve"> a balance between idealism and pragmatism. Given the context in which the education of wars is in the mainstream, for example through the glorification of war heroes in school textbooks, PE is merely limited to the realm of NGOs</w:t>
      </w:r>
      <w:r>
        <w:t xml:space="preserve">. The limited scope of PE is further constrained by the lack of capacity, implementation on ad hoc basis, irrelevant contents, shortage of quality teachers, domination of Western values, the absence of an NGO network, and the hostility of the government and extremist groups towards NGOs.5 It is a dilemma for the NGOs and their international donors to counter extremist ideologies through PE in Pakistan because their offices and workers are often attacked by extremist elements. </w:t>
      </w:r>
      <w:r w:rsidRPr="00DE6CF6">
        <w:rPr>
          <w:rStyle w:val="StyleUnderline"/>
        </w:rPr>
        <w:t>Western approaches of peace and conflict are dominant in Pakistan’s PE programs. The exported models largely focus on the implementation, development, and teaching of individual skills, such as interpersonal conflict management, mediation, and conflict resolution</w:t>
      </w:r>
      <w:r>
        <w:t xml:space="preserve">. However, </w:t>
      </w:r>
      <w:r w:rsidRPr="00DE6CF6">
        <w:rPr>
          <w:rStyle w:val="StyleUnderline"/>
        </w:rPr>
        <w:t>Pakistan requires a collective approach rather than an individualistic Western approach. Studies done in other contexts have reported the limitations of Western approaches</w:t>
      </w:r>
      <w:r>
        <w:t xml:space="preserve"> (Abu-</w:t>
      </w:r>
      <w:proofErr w:type="spellStart"/>
      <w:r>
        <w:t>Nimer</w:t>
      </w:r>
      <w:proofErr w:type="spellEnd"/>
      <w:r>
        <w:t xml:space="preserve"> 1996; Funk and Said 2004). </w:t>
      </w:r>
      <w:r w:rsidRPr="00DE6CF6">
        <w:rPr>
          <w:rStyle w:val="StyleUnderline"/>
        </w:rPr>
        <w:t>Another issue with PE programs is the placement of teaching about wars in connection to peacemaking. None of the PE programs</w:t>
      </w:r>
      <w:r>
        <w:t xml:space="preserve"> in Pakistan </w:t>
      </w:r>
      <w:r w:rsidRPr="00DE6CF6">
        <w:rPr>
          <w:rStyle w:val="StyleUnderline"/>
        </w:rPr>
        <w:t>included topics relevant to wars, such as economic and human costs of wars with a comparison to the amount of financial investment in peacebuilding. Idealistic thinking dominates the design and application of PE projects.</w:t>
      </w:r>
      <w:r>
        <w:t xml:space="preserve"> The Community World Service has produced several PE books in </w:t>
      </w:r>
      <w:proofErr w:type="gramStart"/>
      <w:r>
        <w:t>Urdu, but</w:t>
      </w:r>
      <w:proofErr w:type="gramEnd"/>
      <w:r>
        <w:t xml:space="preserve"> has not made any efforts to promote those books for inclusion in the mainstream education system. Similar is the case of books being produced by the United Nations Children’s Fund (UNICEF). An overwhelming majority of teachers interviewed by the author stressed the need of curriculum reforms to ensure the sustainability of PE. </w:t>
      </w:r>
    </w:p>
    <w:p w14:paraId="610A9615" w14:textId="77777777" w:rsidR="00040F32" w:rsidRDefault="00040F32" w:rsidP="00040F32">
      <w:pPr>
        <w:pStyle w:val="Heading4"/>
      </w:pPr>
      <w:r>
        <w:t>Alt causes that PE is not equipped to deal with</w:t>
      </w:r>
    </w:p>
    <w:p w14:paraId="6E2C8389" w14:textId="77777777" w:rsidR="00040F32" w:rsidRDefault="00040F32" w:rsidP="00040F32">
      <w:pPr>
        <w:rPr>
          <w:rStyle w:val="Style13ptBold"/>
        </w:rPr>
      </w:pPr>
      <w:r>
        <w:rPr>
          <w:rStyle w:val="Style13ptBold"/>
        </w:rPr>
        <w:t>Ahmed, Deakin University Institute for Citizenship and Globalization research fellow, 18</w:t>
      </w:r>
    </w:p>
    <w:p w14:paraId="3CBF0BCA" w14:textId="77777777" w:rsidR="00040F32" w:rsidRDefault="00040F32" w:rsidP="00040F32">
      <w:pPr>
        <w:rPr>
          <w:rStyle w:val="Style13ptBold"/>
          <w:b w:val="0"/>
          <w:sz w:val="18"/>
        </w:rPr>
      </w:pPr>
      <w:r w:rsidRPr="003710DC">
        <w:rPr>
          <w:rStyle w:val="Style13ptBold"/>
          <w:b w:val="0"/>
          <w:sz w:val="18"/>
        </w:rPr>
        <w:t>[</w:t>
      </w:r>
      <w:r>
        <w:rPr>
          <w:rStyle w:val="Style13ptBold"/>
          <w:b w:val="0"/>
          <w:sz w:val="18"/>
        </w:rPr>
        <w:t xml:space="preserve">Zahid Shahab Ahmed, Alfred Deakin Postdoctoral Research Fellow at the Alfred Deakin Institute for Citizenship and Globalization, Deakin University, Australia. Prior to joining Deakin University, he was Assistant Professor of Peace and Conflict Studies at the National University of Sciences and Technology, Pakistan. “A Critique of the Need and Application of Peace Education in Pakistan,” 7/16/18, </w:t>
      </w:r>
      <w:hyperlink r:id="rId159" w:history="1">
        <w:r w:rsidRPr="00C06E69">
          <w:rPr>
            <w:rStyle w:val="Hyperlink"/>
            <w:sz w:val="18"/>
          </w:rPr>
          <w:t>http://s-space.snu.ac.kr/bitstream/10371/142682/1/AJP%206-1_06_Zahid%20Shahab%20Ahmed_final.pdf</w:t>
        </w:r>
      </w:hyperlink>
      <w:r>
        <w:rPr>
          <w:rStyle w:val="Style13ptBold"/>
          <w:b w:val="0"/>
          <w:sz w:val="18"/>
        </w:rPr>
        <w:t>] GDI-ARV</w:t>
      </w:r>
    </w:p>
    <w:p w14:paraId="08342951" w14:textId="235C65F6" w:rsidR="00040F32" w:rsidRDefault="00040F32" w:rsidP="00040F32">
      <w:r>
        <w:t xml:space="preserve">Most of the short-term projects lack proper research and this leads to many PE projects being irrelevant to local realities. </w:t>
      </w:r>
      <w:r w:rsidRPr="007E5AB6">
        <w:rPr>
          <w:rStyle w:val="StyleUnderline"/>
        </w:rPr>
        <w:t>A major hurdle is to counter the influence of school textbooks promoting stereotyping and intolerance. There is,</w:t>
      </w:r>
      <w:r>
        <w:t xml:space="preserve"> however, </w:t>
      </w:r>
      <w:r w:rsidRPr="007E5AB6">
        <w:rPr>
          <w:rStyle w:val="StyleUnderline"/>
        </w:rPr>
        <w:t>no</w:t>
      </w:r>
      <w:r>
        <w:t xml:space="preserve"> NGO-run </w:t>
      </w:r>
      <w:r w:rsidRPr="007E5AB6">
        <w:rPr>
          <w:rStyle w:val="StyleUnderline"/>
        </w:rPr>
        <w:t>project that addresses this dimension. As mentioned above, evidence exists that points to how textbooks contain factual errors, biases, and hate material against non-Muslims</w:t>
      </w:r>
      <w:r>
        <w:t xml:space="preserve"> (Aziz 2004; Ahmed and Baxter 2007). </w:t>
      </w:r>
      <w:r w:rsidRPr="007E5AB6">
        <w:rPr>
          <w:rStyle w:val="StyleUnderline"/>
        </w:rPr>
        <w:t>It is thus vital for PE programs to provide knowledge and skills to build resilience against extremist ideologies. Another challenge is to ensure that students retain the knowledge acquired from such programs and apply it in their lives</w:t>
      </w:r>
      <w:r>
        <w:t xml:space="preserve">. Due to interactive teaching styles, students in most of the PE projects retained knowledge on topics covered in those programs, such as peace, conflict, and conflict resolution. Nonetheless, PE programs should be long-term to ensure that students get regular opportunities to learn more and develop skills. </w:t>
      </w:r>
      <w:r w:rsidRPr="007E5AB6">
        <w:rPr>
          <w:rStyle w:val="StyleUnderline"/>
        </w:rPr>
        <w:t xml:space="preserve">While </w:t>
      </w:r>
      <w:r w:rsidRPr="007E5AB6">
        <w:rPr>
          <w:rStyle w:val="StyleUnderline"/>
        </w:rPr>
        <w:lastRenderedPageBreak/>
        <w:t>there is no harm in aiming for an ideal society free from violence of any form, there is a need to be realistic and practical. Here the focus is again on the application of the PE knowledge with which we equip our students</w:t>
      </w:r>
      <w:r>
        <w:t xml:space="preserve">. The Charter for Compassion works in mainly private schools in Karachi, the biggest city of Pakistan, to teach compassionate skills as per the philosophy of Karen Armstrong (2011). Despite being </w:t>
      </w:r>
      <w:proofErr w:type="gramStart"/>
      <w:r>
        <w:t>a very innovative and creative program</w:t>
      </w:r>
      <w:proofErr w:type="gramEnd"/>
      <w:r>
        <w:t xml:space="preserve"> which is implemented by a young passionate team of trainers, </w:t>
      </w:r>
      <w:r w:rsidRPr="007E5AB6">
        <w:rPr>
          <w:rStyle w:val="StyleUnderline"/>
        </w:rPr>
        <w:t>the project does not teach students about relevant challenges; for example, are there times when showing compassion can get you in danger</w:t>
      </w:r>
      <w:r>
        <w:t xml:space="preserve">? For instance, how can students apply their compassionate skills, such as “courage,” if a suicide bomber is attacking a place? The program in Pakistan teaches about the “dos” but not the “don’ts.” </w:t>
      </w:r>
      <w:r w:rsidRPr="007E5AB6">
        <w:rPr>
          <w:rStyle w:val="StyleUnderline"/>
        </w:rPr>
        <w:t>Without this, students may limitedly or fail to apply the skills taught by the program.</w:t>
      </w:r>
      <w:r>
        <w:t xml:space="preserve"> A Critique of the Need and Application of Peace Education in Pakistan 105 Are we giving students what they need? Do we conduct need assessments in classrooms before and during our training? Do we identify future peace leaders and stay engaged with them? Unfortunately, the answer to such questions is “no.” This is mainly because </w:t>
      </w:r>
      <w:r w:rsidRPr="007E5AB6">
        <w:rPr>
          <w:rStyle w:val="StyleUnderline"/>
        </w:rPr>
        <w:t>PE projects are donor-driven, meaning not designed based on long-term engagement with neither a theme, a region, nor a target audience. The threats of rampant religious extremism and terrorism compel the NGOs and their international partners to apply conflict-sensitive approaches in their projects</w:t>
      </w:r>
      <w:r>
        <w:t xml:space="preserve">. This pragmatic approach limits the scope of PE in many ways; for example, this restricts the programs to only areas that are relatively peaceful. There is another major limitation of the programs failing to target relevant groups, such as the ones directly vulnerable to extremist ideologies. </w:t>
      </w:r>
      <w:r w:rsidRPr="007E5AB6">
        <w:rPr>
          <w:rStyle w:val="StyleUnderline"/>
        </w:rPr>
        <w:t xml:space="preserve">An examination of the PE project of Jamia </w:t>
      </w:r>
      <w:proofErr w:type="spellStart"/>
      <w:r w:rsidRPr="007E5AB6">
        <w:rPr>
          <w:rStyle w:val="StyleUnderline"/>
        </w:rPr>
        <w:t>Naeemia</w:t>
      </w:r>
      <w:proofErr w:type="spellEnd"/>
      <w:r w:rsidRPr="007E5AB6">
        <w:rPr>
          <w:rStyle w:val="StyleUnderline"/>
        </w:rPr>
        <w:t>, a madrassa based in Lahore, demonstrated a visible pragmatic approach in which the institute’s administration decided to avoid the inclusion of sectarian</w:t>
      </w:r>
      <w:r>
        <w:t xml:space="preserve"> (Shi’ite versus Sunni) </w:t>
      </w:r>
      <w:r w:rsidRPr="007E5AB6">
        <w:rPr>
          <w:rStyle w:val="StyleUnderline"/>
        </w:rPr>
        <w:t>fissure in the contents covered during the training</w:t>
      </w:r>
      <w:r>
        <w:t xml:space="preserve">. Here it is important to underline that madrassas are divided along on sectarian lines. Therefore, a Sunni madrassa cannot easily talk about the sectarian divide without getting into trouble, for instance through a clash with Shi’ite madrassas/militant groups and vice versa. Jamia </w:t>
      </w:r>
      <w:proofErr w:type="spellStart"/>
      <w:r>
        <w:t>Naeemia</w:t>
      </w:r>
      <w:proofErr w:type="spellEnd"/>
      <w:r>
        <w:t xml:space="preserve"> and its current leadership are meticulous because the institute’s founding father, Mufti Sarfraz Ahmed </w:t>
      </w:r>
      <w:proofErr w:type="spellStart"/>
      <w:r>
        <w:t>Naeemi</w:t>
      </w:r>
      <w:proofErr w:type="spellEnd"/>
      <w:r>
        <w:t xml:space="preserve">, who was famous for his views against terrorism and for the cause, was killed inside a madrassa by the </w:t>
      </w:r>
      <w:proofErr w:type="spellStart"/>
      <w:r>
        <w:t>Tehrik</w:t>
      </w:r>
      <w:proofErr w:type="spellEnd"/>
      <w:r>
        <w:t>-</w:t>
      </w:r>
      <w:proofErr w:type="spellStart"/>
      <w:r>
        <w:t>i</w:t>
      </w:r>
      <w:proofErr w:type="spellEnd"/>
      <w:r>
        <w:t>-Taliban terrorists in 2009 (</w:t>
      </w:r>
      <w:proofErr w:type="spellStart"/>
      <w:r>
        <w:t>Javed</w:t>
      </w:r>
      <w:proofErr w:type="spellEnd"/>
      <w:r>
        <w:t xml:space="preserve"> 2009). Thus, threats to personal life are real for many groups working to counter extremist ideologies in Pakistan.</w:t>
      </w:r>
    </w:p>
    <w:p w14:paraId="2AC05F11" w14:textId="4876851B" w:rsidR="00EA4C38" w:rsidRDefault="00EA4C38" w:rsidP="00EA4C38">
      <w:pPr>
        <w:pStyle w:val="Heading2"/>
      </w:pPr>
      <w:r>
        <w:lastRenderedPageBreak/>
        <w:t>Permutations</w:t>
      </w:r>
    </w:p>
    <w:p w14:paraId="14A2B7AB" w14:textId="30A5C727" w:rsidR="00EA4C38" w:rsidRPr="000E53EA" w:rsidRDefault="00EA4C38" w:rsidP="00EA4C38">
      <w:pPr>
        <w:pStyle w:val="Heading3"/>
        <w:rPr>
          <w:noProof/>
        </w:rPr>
      </w:pPr>
      <w:r w:rsidRPr="000E53EA">
        <w:rPr>
          <w:noProof/>
        </w:rPr>
        <w:lastRenderedPageBreak/>
        <w:t xml:space="preserve">Permutation Solvency </w:t>
      </w:r>
      <w:r w:rsidR="000C04E7">
        <w:rPr>
          <w:noProof/>
        </w:rPr>
        <w:t>(MAVNI K)</w:t>
      </w:r>
    </w:p>
    <w:p w14:paraId="416CC6A8" w14:textId="77777777" w:rsidR="00EA4C38" w:rsidRPr="000E53EA" w:rsidRDefault="00EA4C38" w:rsidP="00EA4C38">
      <w:pPr>
        <w:pStyle w:val="Heading4"/>
      </w:pPr>
      <w:r w:rsidRPr="000E53EA">
        <w:t xml:space="preserve">Critiquing existing security structures isn’t enough – political action is </w:t>
      </w:r>
      <w:proofErr w:type="gramStart"/>
      <w:r w:rsidRPr="000E53EA">
        <w:t>necessary</w:t>
      </w:r>
      <w:proofErr w:type="gramEnd"/>
      <w:r w:rsidRPr="000E53EA">
        <w:t xml:space="preserve"> and the perm solves</w:t>
      </w:r>
    </w:p>
    <w:p w14:paraId="050DE2F7" w14:textId="77777777" w:rsidR="00EA4C38" w:rsidRPr="000E53EA" w:rsidRDefault="00EA4C38" w:rsidP="00EA4C38">
      <w:proofErr w:type="spellStart"/>
      <w:r w:rsidRPr="000E53EA">
        <w:rPr>
          <w:rStyle w:val="Heading4Char"/>
        </w:rPr>
        <w:t>Bilgin</w:t>
      </w:r>
      <w:proofErr w:type="spellEnd"/>
      <w:r w:rsidRPr="000E53EA">
        <w:rPr>
          <w:rStyle w:val="Heading4Char"/>
        </w:rPr>
        <w:t xml:space="preserve"> 2005</w:t>
      </w:r>
      <w:r w:rsidRPr="000E53EA">
        <w:t xml:space="preserve"> (Pinar, Department of International Relations </w:t>
      </w:r>
      <w:proofErr w:type="spellStart"/>
      <w:r w:rsidRPr="000E53EA">
        <w:t>Bilkent</w:t>
      </w:r>
      <w:proofErr w:type="spellEnd"/>
      <w:r w:rsidRPr="000E53EA">
        <w:t xml:space="preserve"> University Ankara “Regional Security in the Middle East” p. 60-1)</w:t>
      </w:r>
    </w:p>
    <w:p w14:paraId="00C8DF99" w14:textId="62D5FB0F" w:rsidR="00EA4C38" w:rsidRDefault="00EA4C38" w:rsidP="00EA4C38">
      <w:pPr>
        <w:pStyle w:val="HotRouteCharCharCharCharChar"/>
        <w:ind w:left="0"/>
        <w:rPr>
          <w:rStyle w:val="UnderlineCharCharCharCharCharCharCharChar"/>
          <w:rFonts w:ascii="Calibri" w:hAnsi="Calibri"/>
        </w:rPr>
      </w:pPr>
      <w:r w:rsidRPr="000E53EA">
        <w:rPr>
          <w:rStyle w:val="StyleUnderline"/>
          <w:rFonts w:ascii="Calibri" w:hAnsi="Calibri"/>
        </w:rPr>
        <w:t>Admittedly, providing a critique of existing approaches to security, revealing those hidden assumptions and normative projects embedded in Cold War Security Studies, is only a first step. In other words, from a critical security perspective, self-reflection, thinking and writing are not enough in themselves. They should be compounded by other forms of practice (that is, action taken on the ground</w:t>
      </w:r>
      <w:r w:rsidRPr="000E53EA">
        <w:rPr>
          <w:rFonts w:ascii="Calibri" w:hAnsi="Calibri"/>
          <w:sz w:val="16"/>
          <w:szCs w:val="16"/>
        </w:rPr>
        <w:t>). It is indeed crucial for students of critical approaches to re-think security in both theory and practice by pointing to possibilities for change immanent in world politics and suggesting emancipatory practices if it is going to fulfil the promise of becoming a 'force of change' in world politics. Cognisant of the need to find and suggest alternative practices to meet a broadened security agenda without adopting militarised or zero-sum thinking and practices, students of critical approaches to security have suggested the imagining, creation and nurturing of security communities as emancipatory practices (Booth 1994a; Booth and Vale 1997).   Although Devetak's approach to the theory/practice relationship echoes critical approaches' conception of theory as a form of practice, the latter seeks to go further in shaping global practices. The distinction Booth makes between 'thinking about thinking' and 'thinking about doing' grasps the difference between the two. Booth (1997:114) writes</w:t>
      </w:r>
      <w:r w:rsidRPr="000E53EA">
        <w:rPr>
          <w:rStyle w:val="ReallyfuckingsmallCharCharCharChar"/>
          <w:rFonts w:ascii="Calibri" w:hAnsi="Calibri"/>
        </w:rPr>
        <w:t>:</w:t>
      </w:r>
      <w:r w:rsidRPr="000E53EA">
        <w:rPr>
          <w:rStyle w:val="UnderlineCharCharCharCharCharCharCharChar"/>
          <w:rFonts w:ascii="Calibri" w:hAnsi="Calibri"/>
        </w:rPr>
        <w:t xml:space="preserve"> </w:t>
      </w:r>
      <w:r w:rsidRPr="000E53EA">
        <w:rPr>
          <w:rStyle w:val="StyleUnderline"/>
          <w:rFonts w:ascii="Calibri" w:hAnsi="Calibri"/>
        </w:rPr>
        <w:t>Thinking about thinking is important, but, more urgently, so is thinking about doing…. Abstract ideas about emancipation will not suffice: it is important for Critical Security Studies to engage with the real by suggesting policies, agents, and sites of change, to help humankind</w:t>
      </w:r>
      <w:r w:rsidRPr="000E53EA">
        <w:rPr>
          <w:rFonts w:ascii="Calibri" w:hAnsi="Calibri"/>
        </w:rPr>
        <w:t xml:space="preserve">, </w:t>
      </w:r>
      <w:r w:rsidRPr="000E53EA">
        <w:rPr>
          <w:rFonts w:ascii="Calibri" w:hAnsi="Calibri"/>
          <w:sz w:val="16"/>
          <w:szCs w:val="16"/>
        </w:rPr>
        <w:t>in whole and in part, to move away from its structural wrongs.   In this sense, providing a critique of existing approaches to security, revealing those hidden assumptions and normative projects embedded in Cold War Security Studies, is only a first (albeit crucial) step.</w:t>
      </w:r>
      <w:r w:rsidRPr="000E53EA">
        <w:rPr>
          <w:rStyle w:val="UnderlineCharCharCharCharCharCharCharChar"/>
          <w:rFonts w:ascii="Calibri" w:hAnsi="Calibri"/>
        </w:rPr>
        <w:t xml:space="preserve"> </w:t>
      </w:r>
      <w:r w:rsidRPr="000E53EA">
        <w:rPr>
          <w:rStyle w:val="StyleUnderline"/>
          <w:rFonts w:ascii="Calibri" w:hAnsi="Calibri"/>
        </w:rPr>
        <w:t>It is vital for the students of critical approaches to re-think security in both theory and practice</w:t>
      </w:r>
      <w:r w:rsidRPr="000E53EA">
        <w:rPr>
          <w:rStyle w:val="UnderlineCharCharCharCharCharCharCharChar"/>
          <w:rFonts w:ascii="Calibri" w:hAnsi="Calibri"/>
        </w:rPr>
        <w:t xml:space="preserve">. </w:t>
      </w:r>
    </w:p>
    <w:p w14:paraId="06F9EC4A" w14:textId="77777777" w:rsidR="000C04E7" w:rsidRPr="009B3B09" w:rsidRDefault="000C04E7" w:rsidP="000C04E7">
      <w:pPr>
        <w:keepNext/>
        <w:keepLines/>
        <w:spacing w:before="200" w:after="0" w:line="240" w:lineRule="auto"/>
        <w:outlineLvl w:val="3"/>
        <w:rPr>
          <w:rFonts w:eastAsia="Times New Roman" w:cs="Times New Roman"/>
          <w:b/>
          <w:bCs/>
          <w:iCs/>
          <w:sz w:val="26"/>
        </w:rPr>
      </w:pPr>
      <w:r w:rsidRPr="009B3B09">
        <w:rPr>
          <w:rFonts w:eastAsia="Times New Roman" w:cs="Times New Roman"/>
          <w:b/>
          <w:bCs/>
          <w:iCs/>
          <w:sz w:val="26"/>
        </w:rPr>
        <w:t>Permutation is best- critique alone can’t move beyond deconstruction, it must be combined with our problem-solving approach.</w:t>
      </w:r>
    </w:p>
    <w:p w14:paraId="3CEA975E" w14:textId="77777777" w:rsidR="000C04E7" w:rsidRPr="009B3B09" w:rsidRDefault="000C04E7" w:rsidP="000C04E7">
      <w:pPr>
        <w:spacing w:after="0" w:line="240" w:lineRule="auto"/>
        <w:rPr>
          <w:rFonts w:eastAsia="Calibri" w:cs="Calibri"/>
          <w:b/>
          <w:bCs/>
          <w:sz w:val="26"/>
        </w:rPr>
      </w:pPr>
      <w:r w:rsidRPr="009B3B09">
        <w:rPr>
          <w:rFonts w:eastAsia="Calibri" w:cs="Calibri"/>
          <w:b/>
          <w:bCs/>
          <w:sz w:val="26"/>
        </w:rPr>
        <w:t>Gunning (Jeroen Gunning; Reader in Middle East Politics and Conflict Studies, Durham University, UK) 07</w:t>
      </w:r>
    </w:p>
    <w:p w14:paraId="0EBDCBBD" w14:textId="77777777" w:rsidR="000C04E7" w:rsidRPr="009B3B09" w:rsidRDefault="000C04E7" w:rsidP="000C04E7">
      <w:pPr>
        <w:spacing w:after="0" w:line="240" w:lineRule="auto"/>
        <w:rPr>
          <w:rFonts w:eastAsia="Calibri" w:cs="Calibri"/>
        </w:rPr>
      </w:pPr>
      <w:r w:rsidRPr="009B3B09">
        <w:rPr>
          <w:rFonts w:eastAsia="Calibri" w:cs="Calibri"/>
        </w:rPr>
        <w:t>Jeroen, 6-21-07 “Government and Opposition”, Blackwell Publishing, Vol.42, No. 3, pp. 363–393 MD</w:t>
      </w:r>
    </w:p>
    <w:p w14:paraId="223DDC4A" w14:textId="77777777" w:rsidR="000C04E7" w:rsidRPr="009B3B09" w:rsidRDefault="000C04E7" w:rsidP="000C04E7">
      <w:pPr>
        <w:spacing w:after="0" w:line="240" w:lineRule="auto"/>
        <w:rPr>
          <w:rFonts w:eastAsia="Calibri" w:cs="Calibri"/>
        </w:rPr>
      </w:pPr>
    </w:p>
    <w:p w14:paraId="3A38D96D" w14:textId="77777777" w:rsidR="000C04E7" w:rsidRPr="009B3B09" w:rsidRDefault="000C04E7" w:rsidP="000C04E7">
      <w:pPr>
        <w:spacing w:after="0" w:line="240" w:lineRule="auto"/>
        <w:rPr>
          <w:rFonts w:eastAsia="Calibri" w:cs="Calibri"/>
        </w:rPr>
      </w:pPr>
      <w:r w:rsidRPr="009B3B09">
        <w:rPr>
          <w:rFonts w:eastAsia="Calibri" w:cs="Calibri"/>
        </w:rPr>
        <w:t>None of this is intended to downplay the achievements of ‘traditional terrorism studies’</w:t>
      </w:r>
      <w:r w:rsidRPr="009B3B09">
        <w:rPr>
          <w:rFonts w:eastAsia="Calibri" w:cs="Calibri"/>
          <w:b/>
          <w:bCs/>
          <w:u w:val="single"/>
        </w:rPr>
        <w:t>. At its best, a ‘problem-solving’ approach can be more rigorous and precise than ‘critical’ approaches because it does not constantly have to interrogate itself and works within ﬁxed, measurable parameters</w:t>
      </w:r>
      <w:r w:rsidRPr="009B3B09">
        <w:rPr>
          <w:rFonts w:eastAsia="Calibri" w:cs="Calibri"/>
        </w:rPr>
        <w:t xml:space="preserve">. 54 </w:t>
      </w:r>
      <w:r w:rsidRPr="009B3B09">
        <w:rPr>
          <w:rFonts w:eastAsia="Calibri" w:cs="Calibri"/>
          <w:b/>
          <w:bCs/>
          <w:u w:val="single"/>
        </w:rPr>
        <w:t>It can offer very practical advice where ‘critical’ perspectives often struggle to go beyond critique and deconstruction</w:t>
      </w:r>
      <w:r w:rsidRPr="009B3B09">
        <w:rPr>
          <w:rFonts w:eastAsia="Calibri" w:cs="Calibri"/>
        </w:rPr>
        <w:t xml:space="preserve">. 55 </w:t>
      </w:r>
      <w:r w:rsidRPr="009B3B09">
        <w:rPr>
          <w:rFonts w:eastAsia="Calibri" w:cs="Calibri"/>
          <w:b/>
          <w:bCs/>
          <w:u w:val="single"/>
        </w:rPr>
        <w:t>It acknowledges the centrality of the state ‘as a locus . . . of effective political action’ and what this means for security issues where ‘critical’ approaches may be tempted to ‘exclude a focus on state action</w:t>
      </w:r>
      <w:r w:rsidRPr="009B3B09">
        <w:rPr>
          <w:rFonts w:eastAsia="Calibri" w:cs="Calibri"/>
        </w:rPr>
        <w:t xml:space="preserve"> . . . </w:t>
      </w:r>
      <w:proofErr w:type="gramStart"/>
      <w:r w:rsidRPr="009B3B09">
        <w:rPr>
          <w:rFonts w:eastAsia="Calibri" w:cs="Calibri"/>
        </w:rPr>
        <w:t>on the grounds that</w:t>
      </w:r>
      <w:proofErr w:type="gramEnd"/>
      <w:r w:rsidRPr="009B3B09">
        <w:rPr>
          <w:rFonts w:eastAsia="Calibri" w:cs="Calibri"/>
        </w:rPr>
        <w:t xml:space="preserve"> it plays inevitably within the rules of existing conceptions’. 56 These are challenges that any ‘critical’ perspective </w:t>
      </w:r>
      <w:proofErr w:type="gramStart"/>
      <w:r w:rsidRPr="009B3B09">
        <w:rPr>
          <w:rFonts w:eastAsia="Calibri" w:cs="Calibri"/>
        </w:rPr>
        <w:t>has to</w:t>
      </w:r>
      <w:proofErr w:type="gramEnd"/>
      <w:r w:rsidRPr="009B3B09">
        <w:rPr>
          <w:rFonts w:eastAsia="Calibri" w:cs="Calibri"/>
        </w:rPr>
        <w:t xml:space="preserve"> wrestle with. In addition, </w:t>
      </w:r>
      <w:proofErr w:type="gramStart"/>
      <w:r w:rsidRPr="009B3B09">
        <w:rPr>
          <w:rFonts w:eastAsia="Calibri" w:cs="Calibri"/>
          <w:b/>
          <w:bCs/>
          <w:u w:val="single"/>
        </w:rPr>
        <w:t>a number of</w:t>
      </w:r>
      <w:proofErr w:type="gramEnd"/>
      <w:r w:rsidRPr="009B3B09">
        <w:rPr>
          <w:rFonts w:eastAsia="Calibri" w:cs="Calibri"/>
          <w:b/>
          <w:bCs/>
          <w:u w:val="single"/>
        </w:rPr>
        <w:t xml:space="preserve"> scholars who have a broadly ‘problem-solving’ approach, simultaneously display several ‘critical’ characteristics by, for instance, going some way in historicizing ‘terrorism’ or recognizing that state actions have helped to produce insurgent ‘terrorism’</w:t>
      </w:r>
      <w:r w:rsidRPr="009B3B09">
        <w:rPr>
          <w:rFonts w:eastAsia="Calibri" w:cs="Calibri"/>
        </w:rPr>
        <w:t xml:space="preserve">. 57 </w:t>
      </w:r>
      <w:r w:rsidRPr="009B3B09">
        <w:rPr>
          <w:rFonts w:eastAsia="Calibri" w:cs="Calibri"/>
          <w:b/>
          <w:bCs/>
          <w:u w:val="single"/>
        </w:rPr>
        <w:t>The distinction between ‘problem-solving’ and ‘critical’ is thus not sharp but moves along a continuum</w:t>
      </w:r>
      <w:r w:rsidRPr="009B3B09">
        <w:rPr>
          <w:rFonts w:eastAsia="Calibri" w:cs="Calibri"/>
        </w:rPr>
        <w:t xml:space="preserve">. However, while ‘traditional terrorism research’ has produced some solid exploratory and descriptive knowledge, and, within the limits of an un-problematized status quo, explanatory knowledge, 58 the shortcomings of this research – from over-reliance on secondary data rather than ﬁeldwork, to uncritical adoption of state accounts, and lack of imagination regarding alternative solutions – are unlikely to be adequately addressed from within a purely ‘problem-solving’ paradigm. It is no coincidence that the more rigorous and informative </w:t>
      </w:r>
      <w:r w:rsidRPr="009B3B09">
        <w:rPr>
          <w:rFonts w:eastAsia="Calibri" w:cs="Calibri"/>
        </w:rPr>
        <w:lastRenderedPageBreak/>
        <w:t>‘traditional’ scholars are typically those who display some ‘critical’ characteristics. An explicitly ‘critical turn’, therefore, is called for.</w:t>
      </w:r>
    </w:p>
    <w:p w14:paraId="31F9FC92" w14:textId="77777777" w:rsidR="000C04E7" w:rsidRPr="009B3B09" w:rsidRDefault="000C04E7" w:rsidP="000C04E7">
      <w:pPr>
        <w:spacing w:after="0" w:line="240" w:lineRule="auto"/>
        <w:rPr>
          <w:rFonts w:eastAsia="Calibri" w:cs="Calibri"/>
          <w:b/>
          <w:bCs/>
          <w:u w:val="single"/>
        </w:rPr>
      </w:pPr>
      <w:r w:rsidRPr="009B3B09">
        <w:rPr>
          <w:rFonts w:eastAsia="Calibri" w:cs="Calibri"/>
          <w:b/>
          <w:bCs/>
          <w:u w:val="single"/>
        </w:rPr>
        <w:t>A critically constituted ‘terrorism studies’ would encourage scholars to move beyond the state as the sole legitimate referent,</w:t>
      </w:r>
      <w:r w:rsidRPr="009B3B09">
        <w:rPr>
          <w:rFonts w:eastAsia="Calibri" w:cs="Calibri"/>
        </w:rPr>
        <w:t xml:space="preserve"> and beyond state-centric security notions, to the wider notion of human security and an analysis of how ‘terrorism’ and counter-terrorism affect the security of all, starting from the (gendered) individual, through the community to the state, and including such concerns as social justice, inequality, ‘structural violence’, culture and discrimination. 59 </w:t>
      </w:r>
      <w:r w:rsidRPr="009B3B09">
        <w:rPr>
          <w:rFonts w:eastAsia="Calibri" w:cs="Calibri"/>
          <w:b/>
          <w:bCs/>
          <w:u w:val="single"/>
        </w:rPr>
        <w:t>It would enable research into the dynamic of violence between state and non-state actors, and particularly the extent to which state policie</w:t>
      </w:r>
      <w:r w:rsidRPr="009B3B09">
        <w:rPr>
          <w:rFonts w:eastAsia="Calibri" w:cs="Calibri"/>
        </w:rPr>
        <w:t>s (</w:t>
      </w:r>
      <w:r w:rsidRPr="009B3B09">
        <w:rPr>
          <w:rFonts w:eastAsia="Calibri" w:cs="Calibri"/>
          <w:b/>
          <w:bCs/>
          <w:u w:val="single"/>
        </w:rPr>
        <w:t>re)produce oppositional political violence and vice versa, as well as what impact both oppositional and state violence have on individuals and society</w:t>
      </w:r>
      <w:r w:rsidRPr="009B3B09">
        <w:rPr>
          <w:rFonts w:eastAsia="Calibri" w:cs="Calibri"/>
        </w:rPr>
        <w:t>. 60 It would encourage researchers to historicize and contextualize the conﬂict by looking at the evolution of violence, broader processes of radicalization, the relationship between violent organizations and wider social movements, and the relationship between social movements and the state, by drawing, for instance, on social movement theory.</w:t>
      </w:r>
    </w:p>
    <w:p w14:paraId="5421AF3D" w14:textId="77777777" w:rsidR="00436AFA" w:rsidRDefault="00436AFA" w:rsidP="00436AFA">
      <w:pPr>
        <w:pStyle w:val="Heading2"/>
      </w:pPr>
      <w:r>
        <w:lastRenderedPageBreak/>
        <w:t>Offense</w:t>
      </w:r>
    </w:p>
    <w:p w14:paraId="2B4C9473" w14:textId="77777777" w:rsidR="00D00AAC" w:rsidRDefault="00D00AAC" w:rsidP="00D00AAC">
      <w:pPr>
        <w:pStyle w:val="Heading3"/>
      </w:pPr>
      <w:r>
        <w:lastRenderedPageBreak/>
        <w:t>Diverse Military</w:t>
      </w:r>
    </w:p>
    <w:p w14:paraId="33E7B8B9" w14:textId="77777777" w:rsidR="00D00AAC" w:rsidRPr="009A6D28" w:rsidRDefault="00D00AAC" w:rsidP="00D00AAC">
      <w:pPr>
        <w:pStyle w:val="Heading4"/>
      </w:pPr>
      <w:r>
        <w:t xml:space="preserve">Diversity in the military allows it to be more effective – a military full of white Christian males lack the experiences key to acting responsibly in foreign lands </w:t>
      </w:r>
    </w:p>
    <w:p w14:paraId="5BA66CD8" w14:textId="77777777" w:rsidR="00D00AAC" w:rsidRPr="00F66625" w:rsidRDefault="00D00AAC" w:rsidP="00D00AAC">
      <w:pPr>
        <w:rPr>
          <w:rStyle w:val="Style13ptBold"/>
        </w:rPr>
      </w:pPr>
      <w:r w:rsidRPr="00F66625">
        <w:rPr>
          <w:rStyle w:val="Style13ptBold"/>
        </w:rPr>
        <w:t>Forsling, senior columnist for Task &amp; Purpose, 15</w:t>
      </w:r>
    </w:p>
    <w:p w14:paraId="1AAA79EE" w14:textId="77777777" w:rsidR="00D00AAC" w:rsidRPr="00D90544" w:rsidRDefault="00D00AAC" w:rsidP="00D00AAC">
      <w:r>
        <w:t xml:space="preserve">(Carl, 4/28/15, Task and Purpose, “Why The Military Needs Diversity”, </w:t>
      </w:r>
      <w:hyperlink r:id="rId160" w:history="1">
        <w:r w:rsidRPr="00524BC5">
          <w:rPr>
            <w:rStyle w:val="Hyperlink"/>
          </w:rPr>
          <w:t>https://taskandpurpose.com/why-the-military-needs-diversity/</w:t>
        </w:r>
      </w:hyperlink>
      <w:r>
        <w:t>, accessed 7/16/18, GDI – AYH)</w:t>
      </w:r>
    </w:p>
    <w:p w14:paraId="191462AD" w14:textId="77777777" w:rsidR="00D00AAC" w:rsidRDefault="00D00AAC" w:rsidP="00D00AAC">
      <w:pPr>
        <w:spacing w:after="0"/>
      </w:pPr>
      <w:r>
        <w:t>In the comments section of a recent article in Task and Purpose, someone wrote, “Diversity is no substitute for excellence. Period.” I’m sparing you the all-capital letters typical of the comments section genre. Several other comments echoed that commenter’s statement, with widely varying degrees of eloquence and sanity.</w:t>
      </w:r>
    </w:p>
    <w:p w14:paraId="3E1A37B4" w14:textId="77777777" w:rsidR="00D00AAC" w:rsidRPr="00B746D9" w:rsidRDefault="00D00AAC" w:rsidP="00D00AAC">
      <w:pPr>
        <w:spacing w:after="0"/>
        <w:rPr>
          <w:rStyle w:val="StyleUnderline"/>
        </w:rPr>
      </w:pPr>
      <w:r>
        <w:t xml:space="preserve">These were in response to writer Anna Granville’s statement, </w:t>
      </w:r>
      <w:r w:rsidRPr="00B746D9">
        <w:rPr>
          <w:rStyle w:val="StyleUnderline"/>
        </w:rPr>
        <w:t>“The majority of senior military leaders are white, Christian, conservative men … who grew up middle-class or privileged … this also means there’s a lack of diversity of ideas, a resistance to alternative ways of thinking, and the lethality of group think.”</w:t>
      </w:r>
    </w:p>
    <w:p w14:paraId="0ED7B85B" w14:textId="77777777" w:rsidR="00D00AAC" w:rsidRDefault="00D00AAC" w:rsidP="00D00AAC">
      <w:pPr>
        <w:spacing w:after="0"/>
      </w:pPr>
      <w:r>
        <w:t xml:space="preserve">As with many hot-button issues, the issue of diversity has been twisted so that in the minds of many, it has devolved into a caricature where there are only two possible positions. There is either absolutely no institutional acknowledgement of the existence of minorities at all, or there is some type of strict quota-based, “affirmative action” hand-out system totally independent of individual merit. As with most political and ideological issues, there is </w:t>
      </w:r>
      <w:proofErr w:type="gramStart"/>
      <w:r>
        <w:t>actually a</w:t>
      </w:r>
      <w:proofErr w:type="gramEnd"/>
      <w:r>
        <w:t xml:space="preserve"> practical and realistic center.</w:t>
      </w:r>
    </w:p>
    <w:p w14:paraId="04C824DF" w14:textId="77777777" w:rsidR="00D00AAC" w:rsidRPr="0040384B" w:rsidRDefault="00D00AAC" w:rsidP="00D00AAC">
      <w:pPr>
        <w:spacing w:after="0"/>
        <w:rPr>
          <w:rStyle w:val="StyleUnderline"/>
        </w:rPr>
      </w:pPr>
      <w:r>
        <w:t>For whatever scoffing the overused term “</w:t>
      </w:r>
      <w:r w:rsidRPr="00B746D9">
        <w:rPr>
          <w:rStyle w:val="StyleUnderline"/>
        </w:rPr>
        <w:t>diversity</w:t>
      </w:r>
      <w:r>
        <w:t xml:space="preserve">” engenders, it </w:t>
      </w:r>
      <w:r w:rsidRPr="00B746D9">
        <w:rPr>
          <w:rStyle w:val="StyleUnderline"/>
        </w:rPr>
        <w:t>has significant payoffs</w:t>
      </w:r>
      <w:r>
        <w:t xml:space="preserve">. All else being equal, </w:t>
      </w:r>
      <w:r w:rsidRPr="00B746D9">
        <w:rPr>
          <w:rStyle w:val="StyleUnderline"/>
        </w:rPr>
        <w:t>a team with more than one represented demographic will tend to perform better, especially when it comes to producing innovation</w:t>
      </w:r>
      <w:r>
        <w:t xml:space="preserve">, which becomes more important to the military with each passing day. </w:t>
      </w:r>
      <w:r w:rsidRPr="0040384B">
        <w:rPr>
          <w:rStyle w:val="StyleUnderline"/>
        </w:rPr>
        <w:t>Groups with members of varied backgrounds generate more ideas and encourage individuals to “up their games.</w:t>
      </w:r>
    </w:p>
    <w:p w14:paraId="0D3B4021" w14:textId="77777777" w:rsidR="00D00AAC" w:rsidRPr="0040384B" w:rsidRDefault="00D00AAC" w:rsidP="00D00AAC">
      <w:pPr>
        <w:spacing w:after="0"/>
        <w:rPr>
          <w:rStyle w:val="StyleUnderline"/>
        </w:rPr>
      </w:pPr>
      <w:r w:rsidRPr="0040384B">
        <w:rPr>
          <w:rStyle w:val="StyleUnderline"/>
        </w:rPr>
        <w:t>In the military, we sometimes add tactical necessity to the mix — the Marine Lioness program is an example. It allowed female Marines in units to conduct searches and collect actionable intelligence among local women in Iraq</w:t>
      </w:r>
      <w:r>
        <w:t xml:space="preserve">. Additionally, </w:t>
      </w:r>
      <w:r w:rsidRPr="0040384B">
        <w:rPr>
          <w:rStyle w:val="StyleUnderline"/>
        </w:rPr>
        <w:t>in a military operating in far-flung reaches of the world, having diverse backgrounds often leads to units having individuals conversant in the culture or language of an area of operations.</w:t>
      </w:r>
    </w:p>
    <w:p w14:paraId="3517DF8C" w14:textId="77777777" w:rsidR="00D00AAC" w:rsidRDefault="00D00AAC" w:rsidP="00D00AAC">
      <w:pPr>
        <w:spacing w:after="0"/>
      </w:pPr>
      <w:r>
        <w:t xml:space="preserve">Additionally, </w:t>
      </w:r>
      <w:r w:rsidRPr="0040384B">
        <w:rPr>
          <w:rStyle w:val="StyleUnderline"/>
        </w:rPr>
        <w:t>the corporate world already widely recognizes diversity as a necessity for recruitment and retention and the military should as well</w:t>
      </w:r>
      <w:r>
        <w:t>. Having minorities and women in a workplace helps to recruit and retain them — seeing people like you makes a difference. White men have benefited from this principle for generations — they just never consciously think about it.</w:t>
      </w:r>
    </w:p>
    <w:p w14:paraId="6FE7C21E" w14:textId="77777777" w:rsidR="00D00AAC" w:rsidRDefault="00D00AAC" w:rsidP="00D00AAC">
      <w:pPr>
        <w:spacing w:after="0"/>
      </w:pPr>
      <w:r>
        <w:t xml:space="preserve">It’s not a choice between diversity and high standards. They aren’t mutually exclusive. With the right approach diversity can </w:t>
      </w:r>
      <w:proofErr w:type="gramStart"/>
      <w:r>
        <w:t>actually increase</w:t>
      </w:r>
      <w:proofErr w:type="gramEnd"/>
      <w:r>
        <w:t xml:space="preserve"> the military’s standards.</w:t>
      </w:r>
    </w:p>
    <w:p w14:paraId="290EE4F2" w14:textId="77777777" w:rsidR="00D00AAC" w:rsidRDefault="00D00AAC" w:rsidP="00D00AAC">
      <w:pPr>
        <w:spacing w:after="0"/>
      </w:pPr>
      <w:r>
        <w:t xml:space="preserve">Let’s start by saying that there’s nothing wrong with being a white Christian male. I’m one myself. I know that senior military leaders of that persuasion worked hard to get to their positions, but only the </w:t>
      </w:r>
      <w:proofErr w:type="gramStart"/>
      <w:r>
        <w:t>most naive</w:t>
      </w:r>
      <w:proofErr w:type="gramEnd"/>
      <w:r>
        <w:t xml:space="preserve"> would not admit that some others of different backgrounds might have to exercise more initiative or work a little harder to reach the same level.</w:t>
      </w:r>
    </w:p>
    <w:p w14:paraId="3B71EF0E" w14:textId="77777777" w:rsidR="00D00AAC" w:rsidRDefault="00D00AAC" w:rsidP="00D00AAC">
      <w:pPr>
        <w:spacing w:after="0"/>
      </w:pPr>
      <w:r>
        <w:t xml:space="preserve">A major issue here is that from adolescence on, white males stare military service in the face as a primary option. It’s not uncommon for them to have an unbroken male lineage of military service going back to their grandfathers and sometimes beyond. Their families and communities wholeheartedly </w:t>
      </w:r>
      <w:r>
        <w:lastRenderedPageBreak/>
        <w:t>endorse them joining. That doesn’t occur nearly as often for those from other demographics. For many women and some minorities, joining the military, especially as an officer, is not as obvious an option as it is for a typical white male.</w:t>
      </w:r>
    </w:p>
    <w:p w14:paraId="1CECCF71" w14:textId="77777777" w:rsidR="00D00AAC" w:rsidRDefault="00D00AAC" w:rsidP="00D00AAC">
      <w:pPr>
        <w:spacing w:after="0"/>
      </w:pPr>
      <w:r>
        <w:t>This is where an opportunity to encourage diversity without compromising standards comes in. Diversity doesn’t have to be some plan by which a thumb has to be put on the scale favoring the minority or the woman in any selection; like the type of affirmative action where a racial or gender-based golf handicap gets figured into the Armed Services Vocational Aptitude Battery score for enlisted service members, SAT scores for officer programs, or some other standard.</w:t>
      </w:r>
    </w:p>
    <w:p w14:paraId="43DEF658" w14:textId="77777777" w:rsidR="00D00AAC" w:rsidRPr="00B17EF8" w:rsidRDefault="00D00AAC" w:rsidP="00D00AAC">
      <w:pPr>
        <w:spacing w:after="0"/>
        <w:rPr>
          <w:rStyle w:val="StyleUnderline"/>
        </w:rPr>
      </w:pPr>
      <w:r w:rsidRPr="002646B3">
        <w:rPr>
          <w:rStyle w:val="StyleUnderline"/>
        </w:rPr>
        <w:t xml:space="preserve">By just making a bigger effort to broaden the pool of applicants we select from, we </w:t>
      </w:r>
      <w:proofErr w:type="gramStart"/>
      <w:r w:rsidRPr="002646B3">
        <w:rPr>
          <w:rStyle w:val="StyleUnderline"/>
        </w:rPr>
        <w:t>have the ability to</w:t>
      </w:r>
      <w:proofErr w:type="gramEnd"/>
      <w:r w:rsidRPr="002646B3">
        <w:rPr>
          <w:rStyle w:val="StyleUnderline"/>
        </w:rPr>
        <w:t xml:space="preserve"> increase, not decrease, quality.</w:t>
      </w:r>
      <w:r>
        <w:t xml:space="preserve"> If there’s a large pool of potential applicants who are ignoring the option of joining the military for whatever reason, then by taking steps to encourage more of them to apply, quality goes up, not down. To use a simplified example, </w:t>
      </w:r>
      <w:r w:rsidRPr="00B17EF8">
        <w:rPr>
          <w:rStyle w:val="StyleUnderline"/>
        </w:rPr>
        <w:t>if you need to pick 10 people for a job, are you more likely to get higher quality recruits from a group of 50 applicants or 100?</w:t>
      </w:r>
    </w:p>
    <w:p w14:paraId="5B9D7512" w14:textId="77777777" w:rsidR="00D00AAC" w:rsidRPr="00B17EF8" w:rsidRDefault="00D00AAC" w:rsidP="00D00AAC">
      <w:pPr>
        <w:spacing w:after="0"/>
        <w:rPr>
          <w:rStyle w:val="StyleUnderline"/>
        </w:rPr>
      </w:pPr>
      <w:r>
        <w:t xml:space="preserve">The biggest example of this is the under-representation of women in the military. Leaving the combat-exclusion debate aside, </w:t>
      </w:r>
      <w:r w:rsidRPr="00B17EF8">
        <w:rPr>
          <w:rStyle w:val="StyleUnderline"/>
        </w:rPr>
        <w:t>if women applied to the military at the same rate as men, especially to competitive programs such as officer selection, the military’s selectivity, and thereby its quality, could go way up.</w:t>
      </w:r>
    </w:p>
    <w:p w14:paraId="42A10AFB" w14:textId="77777777" w:rsidR="00D00AAC" w:rsidRDefault="00D00AAC" w:rsidP="00D00AAC">
      <w:pPr>
        <w:spacing w:after="0"/>
      </w:pPr>
      <w:r w:rsidRPr="00B17EF8">
        <w:rPr>
          <w:rStyle w:val="StyleUnderline"/>
        </w:rPr>
        <w:t>The same principle applies to under-represented ethnic minorities as well</w:t>
      </w:r>
      <w:r>
        <w:t>, albeit in a more marginal fashion, because we aren’t dealing with a near-doubling of the potential pool.</w:t>
      </w:r>
    </w:p>
    <w:p w14:paraId="372F180D" w14:textId="77777777" w:rsidR="00D00AAC" w:rsidRDefault="00D00AAC" w:rsidP="00D00AAC">
      <w:pPr>
        <w:spacing w:after="0"/>
      </w:pPr>
      <w:r>
        <w:t xml:space="preserve">Culturally, </w:t>
      </w:r>
      <w:r w:rsidRPr="00B17EF8">
        <w:rPr>
          <w:rStyle w:val="StyleUnderline"/>
        </w:rPr>
        <w:t xml:space="preserve">the military </w:t>
      </w:r>
      <w:proofErr w:type="gramStart"/>
      <w:r w:rsidRPr="00B17EF8">
        <w:rPr>
          <w:rStyle w:val="StyleUnderline"/>
        </w:rPr>
        <w:t>has to</w:t>
      </w:r>
      <w:proofErr w:type="gramEnd"/>
      <w:r w:rsidRPr="00B17EF8">
        <w:rPr>
          <w:rStyle w:val="StyleUnderline"/>
        </w:rPr>
        <w:t xml:space="preserve"> take an honest self-assessment as an institution and ask why some of these populations don’t join at the same rate as the stereotypical white male</w:t>
      </w:r>
      <w:r>
        <w:t xml:space="preserve">. To seize an obvious example, a lot of parents are going to discourage their daughters from joining if they feel that sexual assault is one of the occupational hazards. While the Department of Defense’s handling of this issue has been </w:t>
      </w:r>
      <w:proofErr w:type="spellStart"/>
      <w:r>
        <w:t>hamfisted</w:t>
      </w:r>
      <w:proofErr w:type="spellEnd"/>
      <w:r>
        <w:t xml:space="preserve"> and often counterproductive, the fact remains that this perception holds the military back in a big way, and that needs to be fixed.</w:t>
      </w:r>
    </w:p>
    <w:p w14:paraId="24BA6E89" w14:textId="77777777" w:rsidR="00D00AAC" w:rsidRDefault="00D00AAC" w:rsidP="00D00AAC">
      <w:pPr>
        <w:spacing w:after="0"/>
      </w:pPr>
      <w:r>
        <w:t xml:space="preserve">Getting more women and minority applicants can be as simple as advertising the military more to those groups. It may also mean strategies such as placing recruiters into communities that may initially yield lower returns, in hopes that over time the military will be more recognized as </w:t>
      </w:r>
      <w:proofErr w:type="gramStart"/>
      <w:r>
        <w:t>an</w:t>
      </w:r>
      <w:proofErr w:type="gramEnd"/>
      <w:r>
        <w:t xml:space="preserve"> viable career option.</w:t>
      </w:r>
    </w:p>
    <w:p w14:paraId="1F2F4002" w14:textId="77777777" w:rsidR="00D00AAC" w:rsidRDefault="00D00AAC" w:rsidP="00D00AAC">
      <w:pPr>
        <w:spacing w:after="0"/>
      </w:pPr>
      <w:r>
        <w:t>Other steps to broaden the possible pool for competitive selection include recruiting more officers out of the enlisted ranks, rather than out of high school for ROTC or academies. That would lessen the disparate impact of poor high schools in favor of proven job performance, while providing more role models of leaders from under-represented demographics.</w:t>
      </w:r>
    </w:p>
    <w:p w14:paraId="72B75614" w14:textId="77777777" w:rsidR="00D00AAC" w:rsidRPr="00D90544" w:rsidRDefault="00D00AAC" w:rsidP="00D00AAC">
      <w:pPr>
        <w:spacing w:after="0"/>
      </w:pPr>
      <w:r>
        <w:t xml:space="preserve">Diversity doesn’t have to be accompanied by the straw man trope of lowered standards. If we embrace equality of opportunity, vice equality of results, it can be a win-win. It may take </w:t>
      </w:r>
      <w:proofErr w:type="spellStart"/>
      <w:r>
        <w:t>awhile</w:t>
      </w:r>
      <w:proofErr w:type="spellEnd"/>
      <w:r>
        <w:t xml:space="preserve">, but we can </w:t>
      </w:r>
      <w:proofErr w:type="gramStart"/>
      <w:r>
        <w:t>actually increase</w:t>
      </w:r>
      <w:proofErr w:type="gramEnd"/>
      <w:r>
        <w:t xml:space="preserve"> the quality of our force, while gradually making a force that looks more like the nation it defends.</w:t>
      </w:r>
    </w:p>
    <w:p w14:paraId="653921EC" w14:textId="77777777" w:rsidR="005923EA" w:rsidRDefault="005923EA" w:rsidP="00436AFA">
      <w:pPr>
        <w:pStyle w:val="Heading3"/>
      </w:pPr>
      <w:r>
        <w:lastRenderedPageBreak/>
        <w:t>Good for Immigrants</w:t>
      </w:r>
    </w:p>
    <w:p w14:paraId="5BD757A3" w14:textId="77777777" w:rsidR="005923EA" w:rsidRDefault="005923EA" w:rsidP="005923EA">
      <w:pPr>
        <w:pStyle w:val="Heading4"/>
      </w:pPr>
      <w:r>
        <w:t xml:space="preserve">MAVNI soldiers are smarter than other soldiers and MAVNI militarism is the best way to get fast citizenship </w:t>
      </w:r>
    </w:p>
    <w:p w14:paraId="6F4A008C" w14:textId="77777777" w:rsidR="005923EA" w:rsidRDefault="005923EA" w:rsidP="005923EA">
      <w:pPr>
        <w:rPr>
          <w:rStyle w:val="Style13ptBold"/>
        </w:rPr>
      </w:pPr>
      <w:proofErr w:type="spellStart"/>
      <w:r>
        <w:rPr>
          <w:rStyle w:val="Style13ptBold"/>
        </w:rPr>
        <w:t>Arosemena</w:t>
      </w:r>
      <w:proofErr w:type="spellEnd"/>
      <w:r>
        <w:rPr>
          <w:rStyle w:val="Style13ptBold"/>
        </w:rPr>
        <w:t>, Lieutenant Colonel United States Army, 2016</w:t>
      </w:r>
    </w:p>
    <w:p w14:paraId="0503F020" w14:textId="77777777" w:rsidR="005923EA" w:rsidRPr="00B66E9D" w:rsidRDefault="005923EA" w:rsidP="005923EA">
      <w:r w:rsidRPr="00B66E9D">
        <w:t>[Che T, Immigrants and the US Army: A Study in Readiness and the American Dream pages 49-50, Accessed at: http://www.dtic.mil/dtic/tr/fulltext/u2/1021804.pdf, GDI LNM]</w:t>
      </w:r>
    </w:p>
    <w:p w14:paraId="031FB972" w14:textId="77777777" w:rsidR="005923EA" w:rsidRDefault="005923EA" w:rsidP="005923EA">
      <w:r>
        <w:t xml:space="preserve">A 2013 report on the program’s results demonstrated that </w:t>
      </w:r>
      <w:r w:rsidRPr="00B66E9D">
        <w:rPr>
          <w:u w:val="single"/>
        </w:rPr>
        <w:t>MAVNI soldiers possess significantly higher AFQT scores, on average 17 points, and levels of education, on average 4 years more, than non-MAVNI soldiers</w:t>
      </w:r>
      <w:r>
        <w:t xml:space="preserve">.220 </w:t>
      </w:r>
      <w:r w:rsidRPr="00B66E9D">
        <w:rPr>
          <w:u w:val="single"/>
        </w:rPr>
        <w:t>MAVNI soldiers had excellent English-proficiency skills and rated higher than non-MAVNI soldiers in 13 key performance areas</w:t>
      </w:r>
      <w:r>
        <w:t xml:space="preserve">.221 Over the course of two surveys, </w:t>
      </w:r>
      <w:r w:rsidRPr="00B66E9D">
        <w:rPr>
          <w:u w:val="single"/>
        </w:rPr>
        <w:t>MAVNI soldiers exhibited high resiliency and over 50 percent indicated that they wanted to stay in the Army through retirement</w:t>
      </w:r>
      <w:r>
        <w:t>.222 On average, t</w:t>
      </w:r>
      <w:r w:rsidRPr="00B66E9D">
        <w:rPr>
          <w:u w:val="single"/>
        </w:rPr>
        <w:t>he MAVNI program enlistees obtained US citizenship within 3.6 months of joining the program.</w:t>
      </w:r>
      <w:r>
        <w:t>223 Most MAVNI soldiers are Asian — Korean, Indian, Chinese, and Nepalese — and address critical shortfalls of HCPs and CFLs crucial to success in both General Purpose and Special Operations Forces. In fact, the United States Special Operations Command played a significant role in the development of the MAVNI program and priority is given to SOF units for the assignment of MAVNI soldiers.</w:t>
      </w:r>
    </w:p>
    <w:p w14:paraId="7319F844" w14:textId="77777777" w:rsidR="002D0688" w:rsidRDefault="002D0688" w:rsidP="002D0688">
      <w:pPr>
        <w:pStyle w:val="Heading3"/>
      </w:pPr>
      <w:r>
        <w:lastRenderedPageBreak/>
        <w:t>China Turn</w:t>
      </w:r>
    </w:p>
    <w:p w14:paraId="46564F34" w14:textId="77777777" w:rsidR="002D0688" w:rsidRDefault="002D0688" w:rsidP="002D0688">
      <w:pPr>
        <w:pStyle w:val="Heading4"/>
      </w:pPr>
      <w:r>
        <w:t>Turn - the PIC just replaces American militarism with Chinese militarism – exacerbates their impacts because Chinese power would be net worse for human rights and democracy</w:t>
      </w:r>
    </w:p>
    <w:p w14:paraId="78294A17" w14:textId="77777777" w:rsidR="002D0688" w:rsidRDefault="002D0688" w:rsidP="002D0688">
      <w:pPr>
        <w:rPr>
          <w:rStyle w:val="Style13ptBold"/>
        </w:rPr>
      </w:pPr>
      <w:r>
        <w:rPr>
          <w:rStyle w:val="Style13ptBold"/>
        </w:rPr>
        <w:t>Economy, Council on foreign relations Asia Studies senior fellow and director, 14</w:t>
      </w:r>
    </w:p>
    <w:p w14:paraId="630C4A24" w14:textId="77777777" w:rsidR="002D0688" w:rsidRPr="00EE13A3" w:rsidRDefault="002D0688" w:rsidP="002D0688">
      <w:pPr>
        <w:rPr>
          <w:rStyle w:val="Style13ptBold"/>
          <w:b w:val="0"/>
          <w:sz w:val="18"/>
        </w:rPr>
      </w:pPr>
      <w:r>
        <w:rPr>
          <w:rStyle w:val="Style13ptBold"/>
          <w:b w:val="0"/>
          <w:sz w:val="18"/>
        </w:rPr>
        <w:t xml:space="preserve">[Elizabeth C. Economy, C. V. Starr senior fellow and director for Asia studies at the Council on Foreign Relations. She is an acclaimed author and expert on Chinese domestic and foreign policy, writing on topics ranging from China's environmental challenges to its role in global governance. 2014, “China's Imperial President,” accessed 7/17/18, </w:t>
      </w:r>
      <w:hyperlink r:id="rId161" w:anchor="db=mth&amp;AN=98998181" w:history="1">
        <w:r w:rsidRPr="00756139">
          <w:rPr>
            <w:rStyle w:val="Hyperlink"/>
            <w:sz w:val="18"/>
          </w:rPr>
          <w:t>http://web.b.ebscohost.com/ehost/detail/detail?vid=1&amp;sid=4dd2d267-7e3c-4df0-a75f-edbcea147828%40sessionmgr102&amp;bdata=JnNpdGU9ZWhvc3QtbGl2ZQ%3d%3d#db=mth&amp;AN=98998181</w:t>
        </w:r>
      </w:hyperlink>
      <w:r>
        <w:rPr>
          <w:rStyle w:val="Style13ptBold"/>
          <w:b w:val="0"/>
          <w:sz w:val="18"/>
        </w:rPr>
        <w:t>] GDI-ARV</w:t>
      </w:r>
    </w:p>
    <w:p w14:paraId="69853598" w14:textId="77777777" w:rsidR="002D0688" w:rsidRPr="009150BC" w:rsidRDefault="002D0688" w:rsidP="002D0688">
      <w:pPr>
        <w:rPr>
          <w:u w:val="single"/>
        </w:rPr>
      </w:pPr>
      <w:r w:rsidRPr="009150BC">
        <w:rPr>
          <w:rStyle w:val="StyleUnderline"/>
        </w:rPr>
        <w:t>Xi's efforts to transform politics and economics at home have been matched by equally dramatic moves to establish China as a global power</w:t>
      </w:r>
      <w:r>
        <w:t xml:space="preserve">. The roots of Xi's foreign policy, however, predate his presidency. </w:t>
      </w:r>
      <w:r w:rsidRPr="009150BC">
        <w:rPr>
          <w:rStyle w:val="StyleUnderline"/>
        </w:rPr>
        <w:t>The Chinese leadership began publicly discussing China's rise as a world power in the wake of the 2008 global financial crisis, when many Chinese analysts argued that the United States had begun an inevitable decline that would leave room for China at the top of the global pecking order</w:t>
      </w:r>
      <w:r>
        <w:t xml:space="preserve">. In a speech in Paris in March 2014, </w:t>
      </w:r>
      <w:proofErr w:type="gramStart"/>
      <w:r>
        <w:t>Xi</w:t>
      </w:r>
      <w:proofErr w:type="gramEnd"/>
      <w:r>
        <w:t xml:space="preserve"> recalled Napoleon's ruminations on China: "Napoleon said that China is a sleeping lion, and when she wakes, the world will shake." The Chinese lion, </w:t>
      </w:r>
      <w:proofErr w:type="gramStart"/>
      <w:r>
        <w:t>Xi</w:t>
      </w:r>
      <w:proofErr w:type="gramEnd"/>
      <w:r>
        <w:t xml:space="preserve"> assured his audience, "has already awakened, but this is a peaceful, pleasant, and civilized lion." Yet some of Xi's actions belie his comforting words. </w:t>
      </w:r>
      <w:r w:rsidRPr="009150BC">
        <w:rPr>
          <w:rStyle w:val="StyleUnderline"/>
        </w:rPr>
        <w:t>He has replaced the decades-old mantra of the former Chinese leader Deng Xiaoping—"Hide brightness, cherish obscurity"—with a far more expansive and muscular foreign policy.</w:t>
      </w:r>
    </w:p>
    <w:p w14:paraId="3666055A" w14:textId="77777777" w:rsidR="002D0688" w:rsidRPr="009150BC" w:rsidRDefault="002D0688" w:rsidP="002D0688">
      <w:pPr>
        <w:rPr>
          <w:rStyle w:val="StyleUnderline"/>
        </w:rPr>
      </w:pPr>
      <w:r w:rsidRPr="009150BC">
        <w:rPr>
          <w:rStyle w:val="StyleUnderline"/>
        </w:rPr>
        <w:t>For Xi, all roads lead to Beijing, figuratively and literally</w:t>
      </w:r>
      <w:r>
        <w:t xml:space="preserve">. He has revived the ancient concept of the Silk Road—which connected the Chinese empire to Central Asia, the Middle East, and even Europe—by proposing a vast network of railroads, pipelines, highways, and canals to follow the contours of the old route. The infrastructure, which Xi expects Chinese banks and companies to finance and build, would allow for more trade between China and much of the rest of the world. Beijing has also considered building a roughly 8,100-mile high-speed intercontinental railroad that would connect China to Canada, Russia, and the United States through the Bering Strait. </w:t>
      </w:r>
      <w:r w:rsidRPr="009150BC">
        <w:rPr>
          <w:rStyle w:val="StyleUnderline"/>
        </w:rPr>
        <w:t>Even the Arctic has become China's backyard: Chinese scholars describe their country as a "near-Arctic" state.</w:t>
      </w:r>
    </w:p>
    <w:p w14:paraId="02E80E36" w14:textId="77777777" w:rsidR="002D0688" w:rsidRDefault="002D0688" w:rsidP="002D0688">
      <w:r w:rsidRPr="009150BC">
        <w:rPr>
          <w:rStyle w:val="StyleUnderline"/>
        </w:rPr>
        <w:t xml:space="preserve">Along with new infrastructure, </w:t>
      </w:r>
      <w:proofErr w:type="gramStart"/>
      <w:r w:rsidRPr="009150BC">
        <w:rPr>
          <w:rStyle w:val="StyleUnderline"/>
        </w:rPr>
        <w:t>Xi</w:t>
      </w:r>
      <w:proofErr w:type="gramEnd"/>
      <w:r w:rsidRPr="009150BC">
        <w:rPr>
          <w:rStyle w:val="StyleUnderline"/>
        </w:rPr>
        <w:t xml:space="preserve"> also wants to establish new institutions to support China's position as a regional and global leader. He has helped create a new development bank, operated by the BRICS countries</w:t>
      </w:r>
      <w:r>
        <w:t>—Brazil, Russia, India, China, and South Africa—</w:t>
      </w:r>
      <w:r w:rsidRPr="009F4786">
        <w:rPr>
          <w:rStyle w:val="StyleUnderline"/>
        </w:rPr>
        <w:t>to challenge the primacy of the International Monetary Fund and the World Bank. And he has advanced the establishment of the Asian Infrastructure Investment Bank, which could enable China to become the leading financer of regional development</w:t>
      </w:r>
      <w:r>
        <w:t>. These two efforts signal Xi's desire to capitalize on frustrations with the United States' unwillingness to make international economic organizations more representative of developing countries.</w:t>
      </w:r>
    </w:p>
    <w:p w14:paraId="1B75F028" w14:textId="77777777" w:rsidR="002D0688" w:rsidRDefault="002D0688" w:rsidP="002D0688">
      <w:r>
        <w:t xml:space="preserve">Xi has also promoted new regional security initiatives. In addition to the already existing Shanghai Cooperation Organization, a Chinese-led security institution that includes Russia and four Central Asian states, </w:t>
      </w:r>
      <w:proofErr w:type="gramStart"/>
      <w:r>
        <w:t>Xi</w:t>
      </w:r>
      <w:proofErr w:type="gramEnd"/>
      <w:r>
        <w:t xml:space="preserve"> wants to build a new Asia-Pacific security structure that would exclude the United States. Speaking at a conference in May 2014, </w:t>
      </w:r>
      <w:proofErr w:type="gramStart"/>
      <w:r>
        <w:t>Xi</w:t>
      </w:r>
      <w:proofErr w:type="gramEnd"/>
      <w:r>
        <w:t xml:space="preserve"> underscored the point: "It is for the people of Asia to run the affairs of Asia, solve the problems of Asia, and uphold the security of Asia."</w:t>
      </w:r>
    </w:p>
    <w:p w14:paraId="168AED67" w14:textId="77777777" w:rsidR="002D0688" w:rsidRDefault="002D0688" w:rsidP="002D0688">
      <w:r w:rsidRPr="009F4786">
        <w:rPr>
          <w:rStyle w:val="StyleUnderline"/>
        </w:rPr>
        <w:lastRenderedPageBreak/>
        <w:t xml:space="preserve">Xi's predilection for a muscular regional policy became evident well before his presidency. In 2010, Xi chaired the leading group responsible for the country's South China Sea policy, which broadened its definition of China's core interests to include its expansive claims to maritime territory in the South China Sea. </w:t>
      </w:r>
      <w:r w:rsidRPr="009F4786">
        <w:t>Since</w:t>
      </w:r>
      <w:r>
        <w:t xml:space="preserve"> then, he has used everything from the Chinese navy to fishing boats to try to secure these claims—claims disputed by other nations bordering the sea. In May 2014, </w:t>
      </w:r>
      <w:r w:rsidRPr="009F4786">
        <w:rPr>
          <w:rStyle w:val="StyleUnderline"/>
        </w:rPr>
        <w:t>conflict between China and Vietnam erupted when the China National Petroleum Corporation moved an oil rig into a disputed area in the South China Sea; tensions remained high until China withdrew the rig in mid-July</w:t>
      </w:r>
      <w:r>
        <w:t xml:space="preserve">. To help enforce China's claims to the East China Sea, </w:t>
      </w:r>
      <w:proofErr w:type="gramStart"/>
      <w:r w:rsidRPr="009F4786">
        <w:rPr>
          <w:rStyle w:val="StyleUnderline"/>
        </w:rPr>
        <w:t>Xi</w:t>
      </w:r>
      <w:proofErr w:type="gramEnd"/>
      <w:r w:rsidRPr="009F4786">
        <w:rPr>
          <w:rStyle w:val="StyleUnderline"/>
        </w:rPr>
        <w:t xml:space="preserve"> has declared an "air defense identification zone" over part of it, overlapping with those established by Japan and South Korea</w:t>
      </w:r>
      <w:r>
        <w:t>. He has also announced regional fishing regulations. None of China's neighbors has recognized any of these steps as legitimate. But Beijing has even redrawn the map of China embossed on Chinese passports to incorporate areas under dispute with India, as well as with countries in Southeast Asia, provoking a political firestorm.</w:t>
      </w:r>
    </w:p>
    <w:p w14:paraId="6AC23BBE" w14:textId="77777777" w:rsidR="002D0688" w:rsidRPr="009F4786" w:rsidRDefault="002D0688" w:rsidP="002D0688">
      <w:pPr>
        <w:rPr>
          <w:rStyle w:val="StyleUnderline"/>
        </w:rPr>
      </w:pPr>
      <w:r w:rsidRPr="009F4786">
        <w:rPr>
          <w:rStyle w:val="StyleUnderline"/>
        </w:rPr>
        <w:t>These maneuvers have stoked nationalist sentiments at home and equally virulent nationalism abroad. New, similarly nationalist leaders in India and Japan have expressed concern over Xi's policies and taken measures to raise their countries' own security profiles</w:t>
      </w:r>
      <w:r>
        <w:t xml:space="preserve">. Indeed, during his campaign for the Indian prime </w:t>
      </w:r>
      <w:proofErr w:type="spellStart"/>
      <w:r>
        <w:t>ministership</w:t>
      </w:r>
      <w:proofErr w:type="spellEnd"/>
      <w:r>
        <w:t xml:space="preserve"> in early 2014, Narendra Modi criticized China's expansionist tendencies, and he and Japanese Prime Minister Shinzo Abe have since upgraded their countries' defense and security ties. Several new regional security efforts are under way that exclude Beijing (as well as Washington). For example, </w:t>
      </w:r>
      <w:r w:rsidRPr="009F4786">
        <w:rPr>
          <w:rStyle w:val="StyleUnderline"/>
        </w:rPr>
        <w:t>India has been training some Southeast Asian navies, including those of Myanmar and Vietnam, and many of the region's militaries—including those of Australia, India, Japan, the Philippines, Singapore, and South Korea—have planned joint defense exercises.</w:t>
      </w:r>
    </w:p>
    <w:p w14:paraId="387AD21F" w14:textId="77777777" w:rsidR="002D0688" w:rsidRDefault="002D0688" w:rsidP="002D0688">
      <w:r>
        <w:t>A VIGOROUS RESPONSE</w:t>
      </w:r>
    </w:p>
    <w:p w14:paraId="5ADBD0E4" w14:textId="77777777" w:rsidR="002D0688" w:rsidRPr="009F4786" w:rsidRDefault="002D0688" w:rsidP="002D0688">
      <w:pPr>
        <w:rPr>
          <w:rStyle w:val="Emphasis"/>
        </w:rPr>
      </w:pPr>
      <w:r>
        <w:t xml:space="preserve">For the United States and much of the rest of the world, the </w:t>
      </w:r>
      <w:r w:rsidRPr="009F4786">
        <w:rPr>
          <w:rStyle w:val="StyleUnderline"/>
        </w:rPr>
        <w:t xml:space="preserve">awakening of Xi's China provokes two different reactions: excitement, on the one hand, about what a stronger, less corrupt China could achieve, and significant concern, on the other hand, over the challenges </w:t>
      </w:r>
      <w:r w:rsidRPr="009F4786">
        <w:rPr>
          <w:rStyle w:val="Emphasis"/>
        </w:rPr>
        <w:t>an authoritarian, militaristic China might pose to the U.S.-backed liberal order.</w:t>
      </w:r>
    </w:p>
    <w:p w14:paraId="3DE9AEAB" w14:textId="77777777" w:rsidR="002D0688" w:rsidRDefault="002D0688" w:rsidP="002D0688">
      <w:r>
        <w:t xml:space="preserve">On the plus side, </w:t>
      </w:r>
      <w:r w:rsidRPr="00E04757">
        <w:rPr>
          <w:rStyle w:val="StyleUnderline"/>
        </w:rPr>
        <w:t>Beijing's plans for a new Silk Road hinge on political stability in the Middle East; that might provide Beijing with an incentive to work with Washington to secure peace in the region. Similarly, Chinese companies' growing interest in investing abroad might give Washington greater leverage as it pushes forward a bilateral investment treaty with Beijing</w:t>
      </w:r>
      <w:r>
        <w:t>. The United States should also encourage China's participation in the Trans-Pacific Partnership, a major regional free-trade agreement under negotiation. Just as China's negotiations to join the World Trade Organization in the 1990s prompted Chinese economic reformers to advance change at home, negotiations to join the TPP might do the same today.</w:t>
      </w:r>
    </w:p>
    <w:p w14:paraId="48DEA8EB" w14:textId="77777777" w:rsidR="002D0688" w:rsidRDefault="002D0688" w:rsidP="002D0688">
      <w:pPr>
        <w:pStyle w:val="Heading3"/>
      </w:pPr>
      <w:r>
        <w:lastRenderedPageBreak/>
        <w:t>Militarism Good</w:t>
      </w:r>
    </w:p>
    <w:p w14:paraId="21030E33" w14:textId="77777777" w:rsidR="002D0688" w:rsidRDefault="002D0688" w:rsidP="002D0688">
      <w:pPr>
        <w:pStyle w:val="Heading4"/>
      </w:pPr>
      <w:r>
        <w:t xml:space="preserve">the </w:t>
      </w:r>
      <w:proofErr w:type="spellStart"/>
      <w:r>
        <w:t>neg’s</w:t>
      </w:r>
      <w:proofErr w:type="spellEnd"/>
      <w:r>
        <w:t xml:space="preserve"> critique of militarism is bad – militarism is good – we need military force to lead the world and to keep the peace </w:t>
      </w:r>
    </w:p>
    <w:p w14:paraId="0D44714E" w14:textId="77777777" w:rsidR="002D0688" w:rsidRDefault="002D0688" w:rsidP="002D0688">
      <w:pPr>
        <w:rPr>
          <w:rStyle w:val="Style13ptBold"/>
        </w:rPr>
      </w:pPr>
      <w:r>
        <w:rPr>
          <w:rStyle w:val="Style13ptBold"/>
        </w:rPr>
        <w:t>Kagan, Former Senior Associate for the Carnegie Endowment for International Peace, 1998</w:t>
      </w:r>
    </w:p>
    <w:p w14:paraId="15BB6859" w14:textId="77777777" w:rsidR="002D0688" w:rsidRPr="00C34525" w:rsidRDefault="002D0688" w:rsidP="002D0688">
      <w:r w:rsidRPr="00C34525">
        <w:t>[Robert, June 1, Carnegie Endowment for International Peace, “The Benevolent Empire,” http://carnegieendowment.org/publications/index.cfm?fa=view&amp;id=275, Accessed: 7-13-18, GDI LNM]</w:t>
      </w:r>
    </w:p>
    <w:p w14:paraId="519EDBD9" w14:textId="77777777" w:rsidR="002D0688" w:rsidRPr="006D0B8F" w:rsidRDefault="002D0688" w:rsidP="002D0688">
      <w:pPr>
        <w:rPr>
          <w:u w:val="single"/>
        </w:rPr>
      </w:pPr>
      <w:r>
        <w:t xml:space="preserve">In fact, this erosion may already be happening. In the recent case of Iraq, America's ability to pursue the long-term goal of defending the international order against President Saddam Hussein was undermined by the efforts of France and Russia to attain short-term economic gains and enhanced prestige. Both these powers achieved their goal of a "multipolar" solution: </w:t>
      </w:r>
      <w:r w:rsidRPr="006D0B8F">
        <w:rPr>
          <w:u w:val="single"/>
        </w:rPr>
        <w:t>They took a slice out of American hegemony. But they did so at the price of leaving in place a long-term threat to an international system from which they continue to draw immense benefits but which they by themselves have no ability to defend. They did not possess the means to solve the Iraq problem, only the means to prevent the United States from solving it.</w:t>
      </w:r>
    </w:p>
    <w:p w14:paraId="5664F28A" w14:textId="77777777" w:rsidR="002D0688" w:rsidRPr="006D0B8F" w:rsidRDefault="002D0688" w:rsidP="002D0688">
      <w:pPr>
        <w:rPr>
          <w:u w:val="single"/>
        </w:rPr>
      </w:pPr>
      <w:r>
        <w:t xml:space="preserve">This insufficiency is the fatal flaw of multilateralism, as the Clinton administration learned in the case of Bosnia. </w:t>
      </w:r>
      <w:r w:rsidRPr="006D0B8F">
        <w:rPr>
          <w:u w:val="single"/>
        </w:rPr>
        <w:t>In a world that is not genuinely multipolar -— where there is instead a widely recognized hierarchy of power -— multilateralism, if rigorously pursued, guarantees failure in meeting international crises. Those nations that lack the power to solve an international problem cannot be expected to take the lead in demanding the problem be solved</w:t>
      </w:r>
      <w:r>
        <w:t xml:space="preserve">. </w:t>
      </w:r>
      <w:r w:rsidRPr="006D0B8F">
        <w:rPr>
          <w:u w:val="single"/>
        </w:rPr>
        <w:t>They may even eschew the exercise of power altogether, both because they do not have it and because the effective exercise of it by someone else, such as the United States, only serves to widen the gap between the hegemon and the rest.</w:t>
      </w:r>
      <w:r>
        <w:t xml:space="preserve"> The lesson President Bill Clinton was supposed to have learned in the case of Bosnia is that to be effective, multilateralism must be preceded by unilateralism. In the toughest situations</w:t>
      </w:r>
      <w:r w:rsidRPr="006D0B8F">
        <w:rPr>
          <w:u w:val="single"/>
        </w:rPr>
        <w:t>, the most effective multilateral response comes when the strongest power decides to act, with or without the others, and then asks its partners whether they will join</w:t>
      </w:r>
      <w:r>
        <w:t xml:space="preserve">. </w:t>
      </w:r>
      <w:r w:rsidRPr="006D0B8F">
        <w:rPr>
          <w:u w:val="single"/>
        </w:rPr>
        <w:t>Giving equal say over international decisions to nations with vastly unequal power often means that the full measure of power that can be deployed in defense of the international community's interests will, in fact, not be deployed.</w:t>
      </w:r>
    </w:p>
    <w:p w14:paraId="79B988BF" w14:textId="77777777" w:rsidR="002D0688" w:rsidRDefault="002D0688" w:rsidP="002D0688">
      <w:r w:rsidRPr="006D0B8F">
        <w:rPr>
          <w:u w:val="single"/>
        </w:rPr>
        <w:t>Those contributing to the growing chorus of antihegemony and multipolarity may know they are playing a dangerous game, one that needs to be conducted with the utmost care, as French leaders did during the Cold War, lest the entire international system come crashing down around them. What they may not have adequately calculated</w:t>
      </w:r>
      <w:r>
        <w:t xml:space="preserve">, however, is the possibility </w:t>
      </w:r>
      <w:r w:rsidRPr="006D0B8F">
        <w:rPr>
          <w:u w:val="single"/>
        </w:rPr>
        <w:t>that Americans will not respond</w:t>
      </w:r>
      <w:r>
        <w:t xml:space="preserve"> as </w:t>
      </w:r>
      <w:r w:rsidRPr="006D0B8F">
        <w:rPr>
          <w:u w:val="single"/>
        </w:rPr>
        <w:t>wisely</w:t>
      </w:r>
      <w:r>
        <w:t xml:space="preserve"> as they generally did during the Cold War.</w:t>
      </w:r>
    </w:p>
    <w:p w14:paraId="5DC007D0" w14:textId="77777777" w:rsidR="002D0688" w:rsidRDefault="002D0688" w:rsidP="002D0688">
      <w:r w:rsidRPr="006D0B8F">
        <w:rPr>
          <w:u w:val="single"/>
        </w:rPr>
        <w:t>Americans and their leaders should not take all this sophisticated whining about U.S. hegemony too seriously</w:t>
      </w:r>
      <w:r>
        <w:t xml:space="preserve">. They certainly should not take it more seriously than the whiners themselves do. But, of course, Americans are taking it seriously. In the United States these days, the lugubrious guilt trip of post-Vietnam liberalism is echoed even by conservatives, with William Buckley, Samuel Huntington, and James Schlesinger all decrying American "hubris," "arrogance," and "imperialism." Clinton administration officials, in between speeches exalting America as the "indispensable" nation, increasingly behave as if what is truly indispensable is the prior approval of China, France, and Russia for </w:t>
      </w:r>
      <w:r>
        <w:lastRenderedPageBreak/>
        <w:t>every military action. Moreover, at another level, there is a stirring of neo-isolationism in America today, a mood that nicely complements the view among many Europeans that America is meddling too much in everyone else's business and taking too little time to mind its own. The existence of the Soviet Union disciplined Americans and made them see that their enlightened self-interest lay in a relatively generous foreign policy. Today, that discipline is no longer present.</w:t>
      </w:r>
    </w:p>
    <w:p w14:paraId="2AF89D4A" w14:textId="77777777" w:rsidR="002D0688" w:rsidRDefault="002D0688" w:rsidP="002D0688">
      <w:r>
        <w:t xml:space="preserve">In other words, </w:t>
      </w:r>
      <w:r w:rsidRPr="005D7DE4">
        <w:rPr>
          <w:u w:val="single"/>
        </w:rPr>
        <w:t>foreign grumbling about American hegemony would be merely amusing, were it not for the very real possibility that too many Americans will forget —- even if most of the rest of the world does not —- just how important continued American dominance is to the preservation of a reasonable level of international security and prosperity</w:t>
      </w:r>
      <w:r>
        <w:t>. World leaders may want to keep this in mind when they pop the champagne corks in celebration of the next American humbling.</w:t>
      </w:r>
    </w:p>
    <w:p w14:paraId="1EB6FAD9" w14:textId="77777777" w:rsidR="008758C3" w:rsidRDefault="008758C3" w:rsidP="008758C3">
      <w:pPr>
        <w:pStyle w:val="Heading3"/>
      </w:pPr>
      <w:r>
        <w:lastRenderedPageBreak/>
        <w:t>Impact turn – empire allows globalization for trade</w:t>
      </w:r>
    </w:p>
    <w:p w14:paraId="6CC21DF0" w14:textId="77777777" w:rsidR="008758C3" w:rsidRPr="0098093B" w:rsidRDefault="008758C3" w:rsidP="008758C3">
      <w:pPr>
        <w:pStyle w:val="Heading4"/>
      </w:pPr>
      <w:r>
        <w:t>Militarization allows for governance of the world providing stability and globalization for trade</w:t>
      </w:r>
    </w:p>
    <w:p w14:paraId="6E03687C" w14:textId="77777777" w:rsidR="008758C3" w:rsidRPr="00AA6F2F" w:rsidRDefault="008758C3" w:rsidP="008758C3">
      <w:pPr>
        <w:rPr>
          <w:rStyle w:val="Style13ptBold"/>
        </w:rPr>
      </w:pPr>
      <w:r w:rsidRPr="00AA6F2F">
        <w:rPr>
          <w:rStyle w:val="Style13ptBold"/>
        </w:rPr>
        <w:t>Kaplan, The Atlantic, 2014</w:t>
      </w:r>
    </w:p>
    <w:p w14:paraId="13CC5742" w14:textId="77777777" w:rsidR="008758C3" w:rsidRDefault="008758C3" w:rsidP="008758C3">
      <w:r>
        <w:t xml:space="preserve">(Robert D., April 2014, The Atlantic, “In Defense of Empire”, accessed at </w:t>
      </w:r>
      <w:hyperlink r:id="rId162" w:history="1">
        <w:r w:rsidRPr="00312367">
          <w:rPr>
            <w:rStyle w:val="Hyperlink"/>
          </w:rPr>
          <w:t>https://www.theatlantic.com/magazine/archive/2014/04/in-defense-of-empire/358645/</w:t>
        </w:r>
      </w:hyperlink>
      <w:r>
        <w:t xml:space="preserve"> on 7/17/18, GDI–LK)</w:t>
      </w:r>
    </w:p>
    <w:p w14:paraId="213C3C58" w14:textId="77777777" w:rsidR="008758C3" w:rsidRPr="0098093B" w:rsidRDefault="008758C3" w:rsidP="008758C3">
      <w:pPr>
        <w:rPr>
          <w:rStyle w:val="StyleUnderline"/>
        </w:rPr>
      </w:pPr>
      <w:r>
        <w:t xml:space="preserve">Throughout history, </w:t>
      </w:r>
      <w:r w:rsidRPr="00AA6F2F">
        <w:rPr>
          <w:rStyle w:val="StyleUnderline"/>
        </w:rPr>
        <w:t>governance and relative safety have most often been provided by empires</w:t>
      </w:r>
      <w:r>
        <w:t>, Western or Eastern</w:t>
      </w:r>
      <w:r w:rsidRPr="0098093B">
        <w:rPr>
          <w:rStyle w:val="StyleUnderline"/>
        </w:rPr>
        <w:t>. Anarchy reigned in the interregnums</w:t>
      </w:r>
      <w:r>
        <w:t xml:space="preserve">. To wit, the British may have failed in Baghdad, Palestine, and elsewhere, but the larger history </w:t>
      </w:r>
      <w:r w:rsidRPr="0098093B">
        <w:rPr>
          <w:rStyle w:val="StyleUnderline"/>
        </w:rPr>
        <w:t>of the British Empire is one of providing a vast armature of stability, fostered by sea and rail communications, where before there had been demonstrably less stability</w:t>
      </w:r>
      <w:r>
        <w:t xml:space="preserve">. In fact, as the Harvard historian Niall Ferguson has argued, </w:t>
      </w:r>
      <w:r w:rsidRPr="0098093B">
        <w:rPr>
          <w:rStyle w:val="StyleUnderline"/>
        </w:rPr>
        <w:t>the British Empire enabled a late-19th- and early-20th-century form of globalization, tragically interrupted by a worldwide depression, two world wars, and a cold war. After that, a new form of globalization took root, made possible by an American naval and air presence across large swaths of the Earth, a presence of undeniably imperial dimensions. Globalization depends upon secure sea lines of communication for trade and energy transfers: without the U.S. Navy, there’d be no globalization, no Davos, period.</w:t>
      </w:r>
    </w:p>
    <w:p w14:paraId="1EE3CCBE" w14:textId="77777777" w:rsidR="008758C3" w:rsidRDefault="008758C3" w:rsidP="008758C3">
      <w:pPr>
        <w:pStyle w:val="Heading3"/>
      </w:pPr>
      <w:r>
        <w:lastRenderedPageBreak/>
        <w:t>Impact turn – militarization = peace and democracy promotion</w:t>
      </w:r>
    </w:p>
    <w:p w14:paraId="24326786" w14:textId="77777777" w:rsidR="008758C3" w:rsidRDefault="008758C3" w:rsidP="008758C3">
      <w:pPr>
        <w:pStyle w:val="Heading4"/>
      </w:pPr>
      <w:r>
        <w:t>American militarism good – preserves peace and stops democracies from being overrun</w:t>
      </w:r>
    </w:p>
    <w:p w14:paraId="3CBA32A2" w14:textId="77777777" w:rsidR="008758C3" w:rsidRPr="00AA6F2F" w:rsidRDefault="008758C3" w:rsidP="008758C3">
      <w:pPr>
        <w:rPr>
          <w:rStyle w:val="Style13ptBold"/>
        </w:rPr>
      </w:pPr>
      <w:r w:rsidRPr="00AA6F2F">
        <w:rPr>
          <w:rStyle w:val="Style13ptBold"/>
        </w:rPr>
        <w:t>Kaplan, The Atlantic, 2014</w:t>
      </w:r>
    </w:p>
    <w:p w14:paraId="4E35381C" w14:textId="77777777" w:rsidR="008758C3" w:rsidRDefault="008758C3" w:rsidP="008758C3">
      <w:r>
        <w:t xml:space="preserve">(Robert D., April 2014, The Atlantic, “In Defense of Empire”, accessed at </w:t>
      </w:r>
      <w:hyperlink r:id="rId163" w:history="1">
        <w:r w:rsidRPr="00312367">
          <w:rPr>
            <w:rStyle w:val="Hyperlink"/>
          </w:rPr>
          <w:t>https://www.theatlantic.com/magazine/archive/2014/04/in-defense-of-empire/358645/</w:t>
        </w:r>
      </w:hyperlink>
      <w:r>
        <w:t xml:space="preserve"> on 7/17/18, GDI–LK)</w:t>
      </w:r>
    </w:p>
    <w:p w14:paraId="6AB65A0B" w14:textId="77777777" w:rsidR="008758C3" w:rsidRDefault="008758C3" w:rsidP="008758C3">
      <w:r w:rsidRPr="009C57EB">
        <w:rPr>
          <w:rStyle w:val="StyleUnderline"/>
        </w:rPr>
        <w:t xml:space="preserve">No other power or constellation of powers </w:t>
      </w:r>
      <w:proofErr w:type="gramStart"/>
      <w:r w:rsidRPr="009C57EB">
        <w:rPr>
          <w:rStyle w:val="StyleUnderline"/>
        </w:rPr>
        <w:t>is able to</w:t>
      </w:r>
      <w:proofErr w:type="gramEnd"/>
      <w:r w:rsidRPr="009C57EB">
        <w:rPr>
          <w:rStyle w:val="StyleUnderline"/>
        </w:rPr>
        <w:t xml:space="preserve"> provide even a fraction of the global order provided by the United States. U.S. air and sea dominance preserves the peace, such as it exists, in Asia and the Greater Middle East. American military force</w:t>
      </w:r>
      <w:r>
        <w:t xml:space="preserve">, reasonably deployed, </w:t>
      </w:r>
      <w:r w:rsidRPr="009C57EB">
        <w:rPr>
          <w:rStyle w:val="StyleUnderline"/>
        </w:rPr>
        <w:t>is what ultimately protects democracies as diverse as Poland, Israel, and Taiwan from being overrun by enemies. If America sharply retrenched its air and sea forces, while starving its land forces of adequate supplies and training, the world would be a far more anarchic place</w:t>
      </w:r>
      <w:r>
        <w:t>, with adverse repercussions for the American homeland.</w:t>
      </w:r>
    </w:p>
    <w:p w14:paraId="70A949F6" w14:textId="77777777" w:rsidR="00E55B58" w:rsidRDefault="00E55B58" w:rsidP="00E55B58">
      <w:pPr>
        <w:pStyle w:val="Heading3"/>
      </w:pPr>
      <w:r>
        <w:lastRenderedPageBreak/>
        <w:t xml:space="preserve">Aff k2 morals </w:t>
      </w:r>
    </w:p>
    <w:p w14:paraId="298746C6" w14:textId="77777777" w:rsidR="00E55B58" w:rsidRPr="007F6A41" w:rsidRDefault="00E55B58" w:rsidP="00E55B58">
      <w:pPr>
        <w:pStyle w:val="Heading4"/>
      </w:pPr>
      <w:r>
        <w:t>Turn – the aff embodies cosmopolitan ethics of security, preserving the safety of humanity is a moral obligation – recognizes past harms and our collective duty to care for others</w:t>
      </w:r>
    </w:p>
    <w:p w14:paraId="45B2DCB1" w14:textId="77777777" w:rsidR="00E55B58" w:rsidRDefault="00E55B58" w:rsidP="00E55B58">
      <w:r>
        <w:rPr>
          <w:b/>
        </w:rPr>
        <w:t>Burke, University of New South Wales Politics and International Relations Professor,</w:t>
      </w:r>
      <w:r>
        <w:t xml:space="preserve"> </w:t>
      </w:r>
      <w:r>
        <w:rPr>
          <w:b/>
        </w:rPr>
        <w:t>et. al, 16</w:t>
      </w:r>
    </w:p>
    <w:p w14:paraId="79C94611" w14:textId="77777777" w:rsidR="00E55B58" w:rsidRDefault="00E55B58" w:rsidP="00E55B58">
      <w:r>
        <w:t xml:space="preserve">[Anthony, Katrina Lee-Koo, Associate of International Relations and Deputy Director of Monash GPS (Gender, Peace and Security), and Matt McDonald, Associate Professor School of Political Science and International Studies Faculty of Humanities and Social Sciences in Queensland, February 1, 2016, Journal of Global Security Studies, “An Ethics of Global Security,” </w:t>
      </w:r>
      <w:hyperlink r:id="rId164" w:history="1">
        <w:r w:rsidRPr="000D1A37">
          <w:rPr>
            <w:rStyle w:val="Hyperlink"/>
          </w:rPr>
          <w:t>https://academic.oup.com/jogss/article/1/1/64/1838350</w:t>
        </w:r>
      </w:hyperlink>
      <w:r>
        <w:t>, Accessed 7/3/18, GDI-</w:t>
      </w:r>
      <w:proofErr w:type="spellStart"/>
      <w:r>
        <w:t>GFerrer</w:t>
      </w:r>
      <w:proofErr w:type="spellEnd"/>
      <w:r>
        <w:t>-</w:t>
      </w:r>
      <w:proofErr w:type="spellStart"/>
      <w:r>
        <w:t>Falto</w:t>
      </w:r>
      <w:proofErr w:type="spellEnd"/>
      <w:r>
        <w:t>]</w:t>
      </w:r>
    </w:p>
    <w:p w14:paraId="3991FD3A" w14:textId="77777777" w:rsidR="00E55B58" w:rsidRDefault="00E55B58" w:rsidP="00E55B58"/>
    <w:p w14:paraId="30AC6812" w14:textId="77777777" w:rsidR="00E55B58" w:rsidRDefault="00E55B58" w:rsidP="00E55B58">
      <w:r w:rsidRPr="003D6BF8">
        <w:rPr>
          <w:rStyle w:val="StyleUnderline"/>
        </w:rPr>
        <w:t>The cosmopolitan ethics of security that this article proposes is based upon three fundamental principles. They are presented in a deontological form—as fundamental duties borne by all security actors. The first involves recognition of the responsibility that all security actors bear “to create deep and enduring security for all human beings in a form that harmonizes human social, economic, cultural, and political activity with the integrity of global ecosystems</w:t>
      </w:r>
      <w:r>
        <w:t xml:space="preserve">” (Burke, Lee-Koo, and McDonald 2014, 15). </w:t>
      </w:r>
      <w:r w:rsidRPr="003D6BF8">
        <w:rPr>
          <w:rStyle w:val="StyleUnderline"/>
        </w:rPr>
        <w:t>This principle represents the ethical endpoint: to create a global, universal, interdependent, and inclusive approach to security</w:t>
      </w:r>
      <w:r>
        <w:t xml:space="preserve">. In this sense, it builds upon </w:t>
      </w:r>
      <w:proofErr w:type="spellStart"/>
      <w:r>
        <w:t>Pogge’s</w:t>
      </w:r>
      <w:proofErr w:type="spellEnd"/>
      <w:r>
        <w:t xml:space="preserve"> (2002, 196) claim that “</w:t>
      </w:r>
      <w:r w:rsidRPr="003D6BF8">
        <w:rPr>
          <w:rStyle w:val="StyleUnderline"/>
        </w:rPr>
        <w:t>every human being has a global stature as the ultimate unit of moral concern”</w:t>
      </w:r>
      <w:r>
        <w:t xml:space="preserve"> but pushes beyond such individualism to draw on a relational ethics that stresses the existential interdependence of humans with each other and with ecosystems (Burke 2015a). </w:t>
      </w:r>
      <w:r w:rsidRPr="003D6BF8">
        <w:rPr>
          <w:rStyle w:val="StyleUnderline"/>
        </w:rPr>
        <w:t>The second principle involves a commitment to consider the long-term impact of present-day actions on future generations</w:t>
      </w:r>
      <w:r>
        <w:t xml:space="preserve">. </w:t>
      </w:r>
      <w:r w:rsidRPr="003D6BF8">
        <w:rPr>
          <w:rStyle w:val="StyleUnderline"/>
        </w:rPr>
        <w:t>This</w:t>
      </w:r>
      <w:r>
        <w:t xml:space="preserve"> principle </w:t>
      </w:r>
      <w:r w:rsidRPr="003D6BF8">
        <w:rPr>
          <w:rStyle w:val="StyleUnderline"/>
        </w:rPr>
        <w:t>recognizes that current insecurities</w:t>
      </w:r>
      <w:r>
        <w:t xml:space="preserve"> (such as climate change) </w:t>
      </w:r>
      <w:r w:rsidRPr="00343DDD">
        <w:rPr>
          <w:rStyle w:val="StyleUnderline"/>
        </w:rPr>
        <w:t>are the</w:t>
      </w:r>
      <w:r w:rsidRPr="003D6BF8">
        <w:rPr>
          <w:rStyle w:val="StyleUnderline"/>
        </w:rPr>
        <w:t xml:space="preserve"> product of past ethical choices, and to avoid creating future insecurities we must consider the consequences of contemporary decisions</w:t>
      </w:r>
      <w:r>
        <w:t>. T</w:t>
      </w:r>
      <w:r w:rsidRPr="00343DDD">
        <w:rPr>
          <w:rStyle w:val="StyleUnderline"/>
        </w:rPr>
        <w:t>he final principle involves acceptance of “the global categorical imperative of security”: security actors must behave as if the consequences of their actions will become global</w:t>
      </w:r>
      <w:r>
        <w:t xml:space="preserve">. As already demonstrated, </w:t>
      </w:r>
      <w:r w:rsidRPr="00343DDD">
        <w:rPr>
          <w:rStyle w:val="StyleUnderline"/>
        </w:rPr>
        <w:t>local actions such as resource plunder or intrastate conflict can quickly have global and often unanticipated security effects</w:t>
      </w:r>
      <w:r>
        <w:t xml:space="preserve"> (see Kaldor 1999). Together, </w:t>
      </w:r>
      <w:r w:rsidRPr="00343DDD">
        <w:rPr>
          <w:rStyle w:val="StyleUnderline"/>
        </w:rPr>
        <w:t>these</w:t>
      </w:r>
      <w:r>
        <w:t xml:space="preserve"> three principles </w:t>
      </w:r>
      <w:r w:rsidRPr="00343DDD">
        <w:rPr>
          <w:rStyle w:val="StyleUnderline"/>
        </w:rPr>
        <w:t>represent the foundation of the cosmopolitan ethic</w:t>
      </w:r>
      <w:r>
        <w:t>: every actor bears responsibility for the security of all actors (including ecosystems), now and into the future.</w:t>
      </w:r>
    </w:p>
    <w:p w14:paraId="612157C0" w14:textId="77777777" w:rsidR="00E55B58" w:rsidRPr="00343DDD" w:rsidRDefault="00E55B58" w:rsidP="00E55B58">
      <w:pPr>
        <w:rPr>
          <w:u w:val="single"/>
        </w:rPr>
      </w:pPr>
      <w:r>
        <w:t xml:space="preserve">Consequently, </w:t>
      </w:r>
      <w:r w:rsidRPr="00343DDD">
        <w:rPr>
          <w:rStyle w:val="StyleUnderline"/>
        </w:rPr>
        <w:t>the cosmopolitanism that we promote interlinks the security of self with the security of others; it is a relational ethic that recognizes that human existence occurs in fundamental and ongoing interdependence with ecologies and other communities</w:t>
      </w:r>
      <w:r>
        <w:t xml:space="preserve"> (Burke 2007, chapter 3, 2013, 2015a). </w:t>
      </w:r>
      <w:r w:rsidRPr="00343DDD">
        <w:rPr>
          <w:rStyle w:val="StyleUnderline"/>
        </w:rPr>
        <w:t>This</w:t>
      </w:r>
      <w:r>
        <w:t xml:space="preserve"> </w:t>
      </w:r>
      <w:r w:rsidRPr="00343DDD">
        <w:rPr>
          <w:rStyle w:val="StyleUnderline"/>
        </w:rPr>
        <w:t>brings</w:t>
      </w:r>
      <w:r>
        <w:t xml:space="preserve"> the cosmopolitan </w:t>
      </w:r>
      <w:r w:rsidRPr="00343DDD">
        <w:rPr>
          <w:rStyle w:val="StyleUnderline"/>
        </w:rPr>
        <w:t>concepts of equality, responsibility, and care to the fore in our image of security</w:t>
      </w:r>
      <w:r>
        <w:t xml:space="preserve">. First, </w:t>
      </w:r>
      <w:r w:rsidRPr="00343DDD">
        <w:rPr>
          <w:rStyle w:val="StyleUnderline"/>
        </w:rPr>
        <w:t>equality ensures that all members of the global community have an equal right to security.</w:t>
      </w:r>
      <w:r>
        <w:t xml:space="preserve"> Communities (and individuals within them) may have different security </w:t>
      </w:r>
      <w:proofErr w:type="gramStart"/>
      <w:r>
        <w:t>needs, but</w:t>
      </w:r>
      <w:proofErr w:type="gramEnd"/>
      <w:r>
        <w:t xml:space="preserve"> are equally entitled to have those needs met. </w:t>
      </w:r>
      <w:r w:rsidRPr="00343DDD">
        <w:rPr>
          <w:rStyle w:val="StyleUnderline"/>
        </w:rPr>
        <w:t>Second, the notion of responsibility serves as a pillar of empowerment while also acting as a brake on the abuse of power</w:t>
      </w:r>
      <w:r>
        <w:t xml:space="preserve">. We argue that </w:t>
      </w:r>
      <w:r w:rsidRPr="00343DDD">
        <w:rPr>
          <w:rStyle w:val="StyleUnderline"/>
        </w:rPr>
        <w:t>all actors in the global system bear some responsibility</w:t>
      </w:r>
      <w:r>
        <w:t xml:space="preserve"> (albeit differentiated) </w:t>
      </w:r>
      <w:r w:rsidRPr="00343DDD">
        <w:rPr>
          <w:rStyle w:val="StyleUnderline"/>
        </w:rPr>
        <w:t xml:space="preserve">to ensure the security of themselves and others. This is a moral obligation to others, to the web of sociality that enables a common existence, and a </w:t>
      </w:r>
      <w:r w:rsidRPr="00343DDD">
        <w:rPr>
          <w:rStyle w:val="StyleUnderline"/>
        </w:rPr>
        <w:lastRenderedPageBreak/>
        <w:t>strategic awareness that every state and community’s security is dependent on the actions and cooperation of others.</w:t>
      </w:r>
    </w:p>
    <w:p w14:paraId="57303917" w14:textId="77777777" w:rsidR="00E55B58" w:rsidRDefault="00E55B58" w:rsidP="00E55B58">
      <w:pPr>
        <w:rPr>
          <w:rStyle w:val="StyleUnderline"/>
        </w:rPr>
      </w:pPr>
      <w:r w:rsidRPr="00343DDD">
        <w:rPr>
          <w:rStyle w:val="StyleUnderline"/>
        </w:rPr>
        <w:t>The final cosmopolitan concept we advocate is care</w:t>
      </w:r>
      <w:r>
        <w:t xml:space="preserve">. </w:t>
      </w:r>
      <w:r w:rsidRPr="00343DDD">
        <w:rPr>
          <w:rStyle w:val="StyleUnderline"/>
        </w:rPr>
        <w:t xml:space="preserve">The idea of care ensures a </w:t>
      </w:r>
      <w:proofErr w:type="gramStart"/>
      <w:r w:rsidRPr="00343DDD">
        <w:rPr>
          <w:rStyle w:val="StyleUnderline"/>
        </w:rPr>
        <w:t>particular focus</w:t>
      </w:r>
      <w:proofErr w:type="gramEnd"/>
      <w:r w:rsidRPr="00343DDD">
        <w:rPr>
          <w:rStyle w:val="StyleUnderline"/>
        </w:rPr>
        <w:t xml:space="preserve"> upon the needs of those made insecure in contemporary global politics</w:t>
      </w:r>
      <w:r>
        <w:t xml:space="preserve"> (Hutchings 2010, 214–15; Robinson 2011). In this sense, </w:t>
      </w:r>
      <w:r w:rsidRPr="00343DDD">
        <w:rPr>
          <w:rStyle w:val="StyleUnderline"/>
        </w:rPr>
        <w:t>global security becomes a practice oriented toward the most vulnerable in the system, as its focus is upon the weakest link in an otherwise strong and interconnected global security chain</w:t>
      </w:r>
      <w:r>
        <w:t xml:space="preserve">. Collectively, </w:t>
      </w:r>
      <w:r w:rsidRPr="00343DDD">
        <w:rPr>
          <w:rStyle w:val="StyleUnderline"/>
        </w:rPr>
        <w:t>this approach</w:t>
      </w:r>
      <w:r>
        <w:t xml:space="preserve"> to cosmopolitanism </w:t>
      </w:r>
      <w:r w:rsidRPr="00343DDD">
        <w:rPr>
          <w:rStyle w:val="StyleUnderline"/>
        </w:rPr>
        <w:t>understands global security</w:t>
      </w:r>
      <w:r>
        <w:t xml:space="preserve"> (not merely national or collective security) </w:t>
      </w:r>
      <w:r w:rsidRPr="00343DDD">
        <w:rPr>
          <w:rStyle w:val="StyleUnderline"/>
        </w:rPr>
        <w:t>as a universal good, one in which the security of all states and all human beings is of equal weight and all security actors</w:t>
      </w:r>
      <w:r>
        <w:t xml:space="preserve"> (individuals, groups, corporations, governments, and international organizations) </w:t>
      </w:r>
      <w:r w:rsidRPr="00343DDD">
        <w:rPr>
          <w:rStyle w:val="StyleUnderline"/>
        </w:rPr>
        <w:t>have a responsibility to provide security.</w:t>
      </w:r>
    </w:p>
    <w:p w14:paraId="700B071C" w14:textId="77777777" w:rsidR="00E55B58" w:rsidRDefault="00E55B58" w:rsidP="00E55B58">
      <w:pPr>
        <w:rPr>
          <w:rStyle w:val="StyleUnderline"/>
        </w:rPr>
      </w:pPr>
    </w:p>
    <w:p w14:paraId="721CC29E" w14:textId="77777777" w:rsidR="00E55B58" w:rsidRPr="007F6A41" w:rsidRDefault="00E55B58" w:rsidP="00E55B58">
      <w:pPr>
        <w:pStyle w:val="Heading4"/>
      </w:pPr>
      <w:r>
        <w:t xml:space="preserve">Cosmopolitan ethics will utilize modern political designs to achieve moral and strategic ends – not naïve </w:t>
      </w:r>
    </w:p>
    <w:p w14:paraId="54631491" w14:textId="77777777" w:rsidR="00E55B58" w:rsidRDefault="00E55B58" w:rsidP="00E55B58">
      <w:r>
        <w:rPr>
          <w:b/>
        </w:rPr>
        <w:t>Burke, University of New South Wales Politics and International Relations Professor,</w:t>
      </w:r>
      <w:r>
        <w:t xml:space="preserve"> </w:t>
      </w:r>
      <w:r>
        <w:rPr>
          <w:b/>
        </w:rPr>
        <w:t>et. al, 16</w:t>
      </w:r>
    </w:p>
    <w:p w14:paraId="7818F18A" w14:textId="77777777" w:rsidR="00E55B58" w:rsidRPr="00DE049A" w:rsidRDefault="00E55B58" w:rsidP="00E55B58">
      <w:r>
        <w:t xml:space="preserve">[Anthony, Katrina Lee-Koo, Associate of International Relations and Deputy Director of Monash GPS (Gender, Peace and Security), and Matt McDonald, Associate Professor School of Political Science and International Studies Faculty of Humanities and Social Sciences in Queensland, February 1, 2016, Journal of Global Security Studies, “An Ethics of Global Security,” </w:t>
      </w:r>
      <w:hyperlink r:id="rId165" w:history="1">
        <w:r w:rsidRPr="000D1A37">
          <w:rPr>
            <w:rStyle w:val="Hyperlink"/>
          </w:rPr>
          <w:t>https://academic.oup.com/jogss/article/1/1/64/1838350</w:t>
        </w:r>
      </w:hyperlink>
      <w:r>
        <w:t>, Accessed 7/3/18, GDI-</w:t>
      </w:r>
      <w:proofErr w:type="spellStart"/>
      <w:r>
        <w:t>GFerrer</w:t>
      </w:r>
      <w:proofErr w:type="spellEnd"/>
      <w:r>
        <w:t>-</w:t>
      </w:r>
      <w:proofErr w:type="spellStart"/>
      <w:r>
        <w:t>Falto</w:t>
      </w:r>
      <w:proofErr w:type="spellEnd"/>
      <w:r>
        <w:t>]</w:t>
      </w:r>
    </w:p>
    <w:p w14:paraId="6FF7266D" w14:textId="77777777" w:rsidR="00E55B58" w:rsidRPr="00DE049A" w:rsidRDefault="00E55B58" w:rsidP="00E55B58">
      <w:pPr>
        <w:rPr>
          <w:rStyle w:val="StyleUnderline"/>
        </w:rPr>
      </w:pPr>
      <w:r w:rsidRPr="00DE049A">
        <w:rPr>
          <w:rStyle w:val="StyleUnderline"/>
        </w:rPr>
        <w:t>Far from the claims to naïve idealism that are often used to dismiss cosmopolitanism, we argue that this approach to security is not just a moral good and ideal type, but also a compelling strategic imperative.</w:t>
      </w:r>
      <w:r>
        <w:t xml:space="preserve"> </w:t>
      </w:r>
      <w:r w:rsidRPr="00DE049A">
        <w:rPr>
          <w:rStyle w:val="StyleUnderline"/>
        </w:rPr>
        <w:t>Genuine global security cannot be achieved if security actors are self-interested,</w:t>
      </w:r>
      <w:r>
        <w:t xml:space="preserve"> </w:t>
      </w:r>
      <w:r w:rsidRPr="00DE049A">
        <w:rPr>
          <w:rStyle w:val="StyleUnderline"/>
        </w:rPr>
        <w:t>negatively affect the security of others, destroy the natural environment, or offer no consideration of future consequences.</w:t>
      </w:r>
      <w:r>
        <w:t xml:space="preserve"> Yet, </w:t>
      </w:r>
      <w:r w:rsidRPr="00DE049A">
        <w:rPr>
          <w:rStyle w:val="StyleUnderline"/>
        </w:rPr>
        <w:t>despite the mounting costs of such approaches, we are aware that a cosmopolitan security order is difficult to achieve in the current system, where many actors are unsympathetic to its premises</w:t>
      </w:r>
      <w:r>
        <w:t xml:space="preserve">. There is no doubt that </w:t>
      </w:r>
      <w:r w:rsidRPr="00DE049A">
        <w:rPr>
          <w:rStyle w:val="StyleUnderline"/>
        </w:rPr>
        <w:t>this approach requires the</w:t>
      </w:r>
      <w:r>
        <w:t xml:space="preserve"> (in some </w:t>
      </w:r>
      <w:proofErr w:type="gramStart"/>
      <w:r>
        <w:t>aspects</w:t>
      </w:r>
      <w:proofErr w:type="gramEnd"/>
      <w:r>
        <w:t xml:space="preserve"> radical) </w:t>
      </w:r>
      <w:r w:rsidRPr="00DE049A">
        <w:rPr>
          <w:rStyle w:val="StyleUnderline"/>
        </w:rPr>
        <w:t>restructuring of the current international order to become a normatively global one.</w:t>
      </w:r>
      <w:r>
        <w:t xml:space="preserve"> </w:t>
      </w:r>
      <w:r w:rsidRPr="00DE049A">
        <w:rPr>
          <w:rStyle w:val="StyleUnderline"/>
        </w:rPr>
        <w:t>New forms of global cooperation and governance that are more deeply democratic, accountable, and sensitive to affected communities must be pursued.</w:t>
      </w:r>
      <w:r>
        <w:t xml:space="preserve"> This should not be confused with arguments for world government, which we are not making. </w:t>
      </w:r>
      <w:r w:rsidRPr="00DE049A">
        <w:rPr>
          <w:rStyle w:val="StyleUnderline"/>
        </w:rPr>
        <w:t>We are</w:t>
      </w:r>
      <w:r>
        <w:t xml:space="preserve">, rather, </w:t>
      </w:r>
      <w:r w:rsidRPr="00DE049A">
        <w:rPr>
          <w:rStyle w:val="StyleUnderline"/>
        </w:rPr>
        <w:t>arguing for cosmopolitan norms, principles, and ends, and we remain open to a range of institutional and political designs</w:t>
      </w:r>
      <w:r>
        <w:t xml:space="preserve"> (from the local to the planetary level) </w:t>
      </w:r>
      <w:r w:rsidRPr="00DE049A">
        <w:rPr>
          <w:rStyle w:val="StyleUnderline"/>
        </w:rPr>
        <w:t>that could put them into effect.</w:t>
      </w:r>
    </w:p>
    <w:p w14:paraId="778A27FE" w14:textId="77777777" w:rsidR="00E55B58" w:rsidRPr="007F6A41" w:rsidRDefault="00E55B58" w:rsidP="00E55B58"/>
    <w:p w14:paraId="0A2D39FB" w14:textId="77777777" w:rsidR="00E55B58" w:rsidRPr="007F6A41" w:rsidRDefault="00E55B58" w:rsidP="00E55B58">
      <w:pPr>
        <w:pStyle w:val="Heading4"/>
      </w:pPr>
      <w:r>
        <w:t>Endorsing cooperation and justified force against agents with ethics of domination is justified – seeks conflict mitigation but will manage recalcitrant actors</w:t>
      </w:r>
    </w:p>
    <w:p w14:paraId="04160BA8" w14:textId="77777777" w:rsidR="00E55B58" w:rsidRDefault="00E55B58" w:rsidP="00E55B58">
      <w:r>
        <w:rPr>
          <w:b/>
        </w:rPr>
        <w:t>Burke, University of New South Wales Politics and International Relations Professor,</w:t>
      </w:r>
      <w:r>
        <w:t xml:space="preserve"> </w:t>
      </w:r>
      <w:r>
        <w:rPr>
          <w:b/>
        </w:rPr>
        <w:t>et. al, 16</w:t>
      </w:r>
    </w:p>
    <w:p w14:paraId="5CC9EBB8" w14:textId="77777777" w:rsidR="00E55B58" w:rsidRDefault="00E55B58" w:rsidP="00E55B58">
      <w:r>
        <w:t xml:space="preserve">[Anthony, Katrina Lee-Koo, Associate of International Relations and Deputy Director of Monash GPS (Gender, Peace and Security), and Matt McDonald, Associate Professor School of Political Science and International Studies Faculty of Humanities and Social Sciences in Queensland, February 1, 2016, Journal </w:t>
      </w:r>
      <w:r>
        <w:lastRenderedPageBreak/>
        <w:t xml:space="preserve">of Global Security Studies, “An Ethics of Global Security,” </w:t>
      </w:r>
      <w:hyperlink r:id="rId166" w:history="1">
        <w:r w:rsidRPr="000D1A37">
          <w:rPr>
            <w:rStyle w:val="Hyperlink"/>
          </w:rPr>
          <w:t>https://academic.oup.com/jogss/article/1/1/64/1838350</w:t>
        </w:r>
      </w:hyperlink>
      <w:r>
        <w:t>, Accessed 7/3/18, GDI-</w:t>
      </w:r>
      <w:proofErr w:type="spellStart"/>
      <w:r>
        <w:t>GFerrer</w:t>
      </w:r>
      <w:proofErr w:type="spellEnd"/>
      <w:r>
        <w:t>-</w:t>
      </w:r>
      <w:proofErr w:type="spellStart"/>
      <w:r>
        <w:t>Falto</w:t>
      </w:r>
      <w:proofErr w:type="spellEnd"/>
      <w:r>
        <w:t>]</w:t>
      </w:r>
    </w:p>
    <w:p w14:paraId="4964DAD1" w14:textId="77777777" w:rsidR="00E55B58" w:rsidRPr="009542DD" w:rsidRDefault="00E55B58" w:rsidP="00E55B58">
      <w:pPr>
        <w:rPr>
          <w:rStyle w:val="StyleUnderline"/>
          <w:u w:val="none"/>
        </w:rPr>
      </w:pPr>
    </w:p>
    <w:p w14:paraId="3D2B701F" w14:textId="77777777" w:rsidR="00E55B58" w:rsidRPr="009542DD" w:rsidRDefault="00E55B58" w:rsidP="00E55B58">
      <w:pPr>
        <w:rPr>
          <w:rStyle w:val="StyleUnderline"/>
        </w:rPr>
      </w:pPr>
      <w:r w:rsidRPr="009542DD">
        <w:rPr>
          <w:rStyle w:val="StyleUnderline"/>
        </w:rPr>
        <w:t>The ethics of security that follows should ambitiously seek this cosmopolitan end.</w:t>
      </w:r>
      <w:r>
        <w:t xml:space="preserve"> It </w:t>
      </w:r>
      <w:r w:rsidRPr="009542DD">
        <w:rPr>
          <w:rStyle w:val="StyleUnderline"/>
        </w:rPr>
        <w:t>requires two key commitments that operationalize the cosmopolitan approach: the participation of all members of the global community and a commitment to nonviolence</w:t>
      </w:r>
      <w:r>
        <w:t xml:space="preserve">. In practice, </w:t>
      </w:r>
      <w:r w:rsidRPr="009542DD">
        <w:rPr>
          <w:rStyle w:val="StyleUnderline"/>
        </w:rPr>
        <w:t>this means that although security thinking focuses upon the insecure, the practice scripts all members of the community as security actors rather than security actors and recipients</w:t>
      </w:r>
      <w:r>
        <w:t xml:space="preserve">. Consequently, </w:t>
      </w:r>
      <w:r w:rsidRPr="009542DD">
        <w:rPr>
          <w:rStyle w:val="StyleUnderline"/>
        </w:rPr>
        <w:t>strong states cannot legitimately act unilaterally in the name of another’s security.</w:t>
      </w:r>
      <w:r>
        <w:t xml:space="preserve"> Furthermore, </w:t>
      </w:r>
      <w:r w:rsidRPr="009542DD">
        <w:rPr>
          <w:rStyle w:val="StyleUnderline"/>
        </w:rPr>
        <w:t>this participation recognizes that the insecure are agents in their own and others’ security, and that genuine and enduring security is best achieved when relevant actors are included in deliberations</w:t>
      </w:r>
      <w:r>
        <w:t xml:space="preserve"> (McDonald 2012, 55–61). In practice, </w:t>
      </w:r>
      <w:r w:rsidRPr="009542DD">
        <w:rPr>
          <w:rStyle w:val="StyleUnderline"/>
        </w:rPr>
        <w:t>this means generating emancipatory communities whose vision of security is localized, but where implementation involves global actors recognizing mutual and interconnected gain. The promotion of women’s rights in local contexts is just one example of this practice</w:t>
      </w:r>
      <w:r>
        <w:t xml:space="preserve">. </w:t>
      </w:r>
      <w:r w:rsidRPr="009542DD">
        <w:rPr>
          <w:rStyle w:val="StyleUnderline"/>
        </w:rPr>
        <w:t>A cosmopolitan ethic would have the global community</w:t>
      </w:r>
      <w:r>
        <w:t xml:space="preserve"> (states, international women’s organizations, and international institutions and individuals) </w:t>
      </w:r>
      <w:r w:rsidRPr="009542DD">
        <w:rPr>
          <w:rStyle w:val="StyleUnderline"/>
        </w:rPr>
        <w:t>support the programs and practices of local women’s groups seeking gender equality or women’s rights</w:t>
      </w:r>
      <w:r>
        <w:t xml:space="preserve">. </w:t>
      </w:r>
      <w:r w:rsidRPr="009542DD">
        <w:rPr>
          <w:rStyle w:val="StyleUnderline"/>
        </w:rPr>
        <w:t>These</w:t>
      </w:r>
      <w:r>
        <w:t xml:space="preserve"> programs </w:t>
      </w:r>
      <w:r w:rsidRPr="009542DD">
        <w:rPr>
          <w:rStyle w:val="StyleUnderline"/>
        </w:rPr>
        <w:t>would be locally designed and owned, culturally appropriate, and reflective of the voices of the women rendered insecure by the prevailing order. It would recognize the security implications for women’s rights programs elsewhere and future generations</w:t>
      </w:r>
      <w:r>
        <w:t xml:space="preserve">. The support offered by global partners might be financial, logistical, or advisory but never dominant or oppressive (see </w:t>
      </w:r>
      <w:proofErr w:type="spellStart"/>
      <w:r>
        <w:t>Hawkesworth</w:t>
      </w:r>
      <w:proofErr w:type="spellEnd"/>
      <w:r>
        <w:t xml:space="preserve"> 2006). In this sense, </w:t>
      </w:r>
      <w:r w:rsidRPr="009542DD">
        <w:rPr>
          <w:rStyle w:val="StyleUnderline"/>
        </w:rPr>
        <w:t>the application of cosmopolitan principles proceeds through dialogue with those affected as well as those who bear responsibility for action.</w:t>
      </w:r>
    </w:p>
    <w:p w14:paraId="46793A31" w14:textId="77777777" w:rsidR="00E55B58" w:rsidRDefault="00E55B58" w:rsidP="00E55B58">
      <w:pPr>
        <w:rPr>
          <w:rStyle w:val="StyleUnderline"/>
        </w:rPr>
      </w:pPr>
      <w:r w:rsidRPr="009542DD">
        <w:rPr>
          <w:rStyle w:val="StyleUnderline"/>
        </w:rPr>
        <w:t>The second key to operationalizing this ethic requires a commitment to nonviolence. This is a major global challenge. We argue that in cases where security interests collide, relevant agents should take advantage of existing global infrastructure (or further improve it) to harmonize and negotiate outcomes through dialogue, rules, and law</w:t>
      </w:r>
      <w:r>
        <w:t xml:space="preserve">. An example of this is the threat posed by so-called “water wars” in the Middle East where riparian states sharing the Jordan, Nile, and Euphrates rivers experience preexisting political tensions. In 1985, this led then UN Secretary-General Boutros Boutros-Ghali to declare that “the next war in the Middle East will be over water, not politics” (see Starr 1991). </w:t>
      </w:r>
      <w:r w:rsidRPr="009542DD">
        <w:rPr>
          <w:rStyle w:val="StyleUnderline"/>
        </w:rPr>
        <w:t>This linking of scarce resources with violence reflects a realist ethic of security</w:t>
      </w:r>
      <w:r>
        <w:t xml:space="preserve">. However, </w:t>
      </w:r>
      <w:r w:rsidRPr="009542DD">
        <w:rPr>
          <w:rStyle w:val="StyleUnderline"/>
        </w:rPr>
        <w:t>the capacity of these states to continue to achieve ongoing water-sharing arrangements, despite regional tensions, demonstrates not just an ethic committed to nonviolence but also, presumably, an understanding that conflict over water results in neither short- nor long-term security for the region.</w:t>
      </w:r>
      <w:r>
        <w:t xml:space="preserve"> However, </w:t>
      </w:r>
      <w:r w:rsidRPr="009542DD">
        <w:rPr>
          <w:rStyle w:val="StyleUnderline"/>
        </w:rPr>
        <w:t>there are undeniably cases of recalcitrant actors, such as the current challenge presented by the so-called “Islamic State” or Daesh</w:t>
      </w:r>
      <w:r>
        <w:t xml:space="preserve">. In this case, </w:t>
      </w:r>
      <w:r w:rsidRPr="009542DD">
        <w:rPr>
          <w:rStyle w:val="StyleUnderline"/>
        </w:rPr>
        <w:t>their ethic of security</w:t>
      </w:r>
      <w:r>
        <w:t xml:space="preserve"> (if it could be called that) </w:t>
      </w:r>
      <w:r w:rsidRPr="009542DD">
        <w:rPr>
          <w:rStyle w:val="StyleUnderline"/>
        </w:rPr>
        <w:t>promotes violence against nonconforming identities. It is an ethic of domination rather than security. It seems unlikely that negotiation or nonviolent settlement will prevent Daesh from instituting a violent, predatory, and destabilizing regional orde</w:t>
      </w:r>
      <w:r>
        <w:t xml:space="preserve">r. Moreover, </w:t>
      </w:r>
      <w:r w:rsidRPr="009542DD">
        <w:rPr>
          <w:rStyle w:val="StyleUnderline"/>
        </w:rPr>
        <w:t>failing to address the challenge posed by Daesh in a timely manner allows insecurities to flourish</w:t>
      </w:r>
      <w:r>
        <w:t xml:space="preserve">. In such cases, </w:t>
      </w:r>
      <w:r w:rsidRPr="009542DD">
        <w:rPr>
          <w:rStyle w:val="StyleUnderline"/>
        </w:rPr>
        <w:t>careful and lawful use of force may become regrettably necessary. Although our ethics cannot be reduced to the “R2P”</w:t>
      </w:r>
      <w:r>
        <w:t xml:space="preserve"> (which is a hybrid of realist, just war, and liberal perspectives), </w:t>
      </w:r>
      <w:r w:rsidRPr="009542DD">
        <w:rPr>
          <w:rStyle w:val="StyleUnderline"/>
        </w:rPr>
        <w:t>it would be unacceptable for entirely preventable genocides to occur, especially given the long-standing cosmopolitan commitment to prevent grave abuses of human rights and to uphold and strengthen the human rights system.</w:t>
      </w:r>
    </w:p>
    <w:p w14:paraId="33BA36FA" w14:textId="77777777" w:rsidR="00E55B58" w:rsidRDefault="00E55B58" w:rsidP="00E55B58">
      <w:pPr>
        <w:pStyle w:val="Heading3"/>
      </w:pPr>
      <w:r>
        <w:lastRenderedPageBreak/>
        <w:t>Action Good</w:t>
      </w:r>
    </w:p>
    <w:p w14:paraId="09DBF21C" w14:textId="77777777" w:rsidR="00E55B58" w:rsidRPr="002C068D" w:rsidRDefault="00E55B58" w:rsidP="00E55B58">
      <w:pPr>
        <w:pStyle w:val="Heading4"/>
      </w:pPr>
      <w:r>
        <w:t>Impracticality’s not a moral defense of the status quo – changing global institutions can be achieved through action</w:t>
      </w:r>
    </w:p>
    <w:p w14:paraId="55E3D51E" w14:textId="77777777" w:rsidR="00E55B58" w:rsidRDefault="00E55B58" w:rsidP="00E55B58">
      <w:r>
        <w:rPr>
          <w:b/>
        </w:rPr>
        <w:t>Burke, University of New South Wales Politics and International Relations Professor,</w:t>
      </w:r>
      <w:r>
        <w:t xml:space="preserve"> </w:t>
      </w:r>
      <w:r>
        <w:rPr>
          <w:b/>
        </w:rPr>
        <w:t>et. al, 16</w:t>
      </w:r>
    </w:p>
    <w:p w14:paraId="2073BB8A" w14:textId="77777777" w:rsidR="00E55B58" w:rsidRPr="00AB0D88" w:rsidRDefault="00E55B58" w:rsidP="00E55B58">
      <w:r>
        <w:t xml:space="preserve">[Anthony, Katrina Lee-Koo, Associate of International Relations and Deputy Director of Monash GPS (Gender, Peace and Security), and Matt McDonald, Associate Professor School of Political Science and International Studies Faculty of Humanities and Social Sciences in Queensland, February 1, 2016, Journal of Global Security Studies, “An Ethics of Global Security,” </w:t>
      </w:r>
      <w:hyperlink r:id="rId167" w:history="1">
        <w:r w:rsidRPr="000D1A37">
          <w:rPr>
            <w:rStyle w:val="Hyperlink"/>
          </w:rPr>
          <w:t>https://academic.oup.com/jogss/article/1/1/64/1838350</w:t>
        </w:r>
      </w:hyperlink>
      <w:r>
        <w:t>, Accessed 7/3/18, GDI-</w:t>
      </w:r>
      <w:proofErr w:type="spellStart"/>
      <w:r>
        <w:t>GFerrer</w:t>
      </w:r>
      <w:proofErr w:type="spellEnd"/>
      <w:r>
        <w:t>-</w:t>
      </w:r>
      <w:proofErr w:type="spellStart"/>
      <w:r>
        <w:t>Falto</w:t>
      </w:r>
      <w:proofErr w:type="spellEnd"/>
      <w:r>
        <w:t>]</w:t>
      </w:r>
    </w:p>
    <w:p w14:paraId="12EE563B" w14:textId="77777777" w:rsidR="00E55B58" w:rsidRDefault="00E55B58" w:rsidP="00E55B58">
      <w:r>
        <w:t xml:space="preserve">Conversely, </w:t>
      </w:r>
      <w:r w:rsidRPr="00AB0D88">
        <w:rPr>
          <w:rStyle w:val="StyleUnderline"/>
        </w:rPr>
        <w:t xml:space="preserve">others would view the project as impractical, requiring as it does powerful actors to view themselves </w:t>
      </w:r>
      <w:proofErr w:type="gramStart"/>
      <w:r w:rsidRPr="00AB0D88">
        <w:rPr>
          <w:rStyle w:val="StyleUnderline"/>
        </w:rPr>
        <w:t>as a means to</w:t>
      </w:r>
      <w:proofErr w:type="gramEnd"/>
      <w:r w:rsidRPr="00AB0D88">
        <w:rPr>
          <w:rStyle w:val="StyleUnderline"/>
        </w:rPr>
        <w:t xml:space="preserve"> global ends rather than orient their concerns toward self-preservation or the advancement of their immediate interests.</w:t>
      </w:r>
      <w:r>
        <w:t xml:space="preserve"> The </w:t>
      </w:r>
      <w:r w:rsidRPr="00AB0D88">
        <w:rPr>
          <w:rStyle w:val="StyleUnderline"/>
        </w:rPr>
        <w:t>key institutions of</w:t>
      </w:r>
      <w:r>
        <w:t xml:space="preserve"> (national and international) </w:t>
      </w:r>
      <w:r w:rsidRPr="00AB0D88">
        <w:rPr>
          <w:rStyle w:val="StyleUnderline"/>
        </w:rPr>
        <w:t xml:space="preserve">security are largely geared toward business as usual, whereas those with the power to articulate and implement </w:t>
      </w:r>
      <w:proofErr w:type="gramStart"/>
      <w:r w:rsidRPr="00AB0D88">
        <w:rPr>
          <w:rStyle w:val="StyleUnderline"/>
        </w:rPr>
        <w:t>particular sets</w:t>
      </w:r>
      <w:proofErr w:type="gramEnd"/>
      <w:r w:rsidRPr="00AB0D88">
        <w:rPr>
          <w:rStyle w:val="StyleUnderline"/>
        </w:rPr>
        <w:t xml:space="preserve"> of security practices are usually those who benefit the most from the status quo. An alternative version of this objection suggests that such a vision of global and collective responsibility for security fails to take account of “differential capacities to provide for security”</w:t>
      </w:r>
      <w:r>
        <w:t xml:space="preserve"> (Dunne 2014) </w:t>
      </w:r>
      <w:r w:rsidRPr="00AB0D88">
        <w:rPr>
          <w:rStyle w:val="StyleUnderline"/>
        </w:rPr>
        <w:t>or the “limits of knowledge” about the future impacts of a given set of choices</w:t>
      </w:r>
      <w:r>
        <w:t xml:space="preserve"> (Walt, pers. comm., 2015). </w:t>
      </w:r>
      <w:r w:rsidRPr="00AB0D88">
        <w:rPr>
          <w:rStyle w:val="StyleUnderline"/>
        </w:rPr>
        <w:t>For us</w:t>
      </w:r>
      <w:r>
        <w:t xml:space="preserve">, however, </w:t>
      </w:r>
      <w:r w:rsidRPr="00AB0D88">
        <w:rPr>
          <w:rStyle w:val="StyleUnderline"/>
        </w:rPr>
        <w:t>identifying practical impediments to change does not constitute a compelling moral defense for the status quo</w:t>
      </w:r>
      <w:r>
        <w:t xml:space="preserve">. Rather, </w:t>
      </w:r>
      <w:r w:rsidRPr="00AB0D88">
        <w:rPr>
          <w:rStyle w:val="StyleUnderline"/>
        </w:rPr>
        <w:t>it suggests the need to explore how a cosmopolitan approach might come to gain political purchase and inform the practices of key institutions of world politics. We not only acknowledge differential capacities, we seek to address them through efforts to create new capacities to prevent grave harms and insecurity. There are also ways of combining probabilistic social science and social dialogue to develop future-directed strategies that can be further adjusted and debated as situations evolve</w:t>
      </w:r>
      <w:r>
        <w:t xml:space="preserve"> (see Burke 2016). Space </w:t>
      </w:r>
      <w:r w:rsidRPr="00AB0D88">
        <w:t>constraints</w:t>
      </w:r>
      <w:r>
        <w:t xml:space="preserve"> here prevent a detailed examination of the ways in which a cosmopolitan security perspective has begun to find its way into an emerging conversation about security in global politics or how those with an interest in advancing such an approach might go about it. We deal with these questions in more depth elsewhere (Burke, Lee-Koo, and McDonald 2014, 173–78). Instead, this article has focused on the questions: Why is such an approach needed? What are the key contours of this approach? What might it look like in practice?</w:t>
      </w:r>
    </w:p>
    <w:p w14:paraId="0FAEFD2D" w14:textId="77777777" w:rsidR="003D53AF" w:rsidRDefault="003D53AF" w:rsidP="003D53AF">
      <w:pPr>
        <w:pStyle w:val="Heading2"/>
      </w:pPr>
      <w:r>
        <w:lastRenderedPageBreak/>
        <w:t>Impact Answers</w:t>
      </w:r>
    </w:p>
    <w:p w14:paraId="47335414" w14:textId="74E09409" w:rsidR="00946624" w:rsidRDefault="00AF4BB7" w:rsidP="00946624">
      <w:pPr>
        <w:pStyle w:val="Heading3"/>
      </w:pPr>
      <w:r>
        <w:lastRenderedPageBreak/>
        <w:t>No Link – Critiquing Worst Case Scenario Without Considering B</w:t>
      </w:r>
      <w:r w:rsidR="00946624">
        <w:t>enefits</w:t>
      </w:r>
    </w:p>
    <w:p w14:paraId="172D6DF7" w14:textId="77777777" w:rsidR="00946624" w:rsidRDefault="00946624" w:rsidP="00946624">
      <w:pPr>
        <w:pStyle w:val="Heading4"/>
      </w:pPr>
      <w:r>
        <w:t>Critiques of militarism disregard the stability offered and analyzes worse case examples</w:t>
      </w:r>
    </w:p>
    <w:p w14:paraId="44E06962" w14:textId="77777777" w:rsidR="00946624" w:rsidRPr="00AA6F2F" w:rsidRDefault="00946624" w:rsidP="00946624">
      <w:pPr>
        <w:rPr>
          <w:rStyle w:val="Style13ptBold"/>
        </w:rPr>
      </w:pPr>
      <w:r w:rsidRPr="00AA6F2F">
        <w:rPr>
          <w:rStyle w:val="Style13ptBold"/>
        </w:rPr>
        <w:t>Kaplan, The Atlantic, 2014</w:t>
      </w:r>
    </w:p>
    <w:p w14:paraId="7037A778" w14:textId="77777777" w:rsidR="00946624" w:rsidRDefault="00946624" w:rsidP="00946624">
      <w:r>
        <w:t xml:space="preserve">(Robert D., April 2014, The Atlantic, “In Defense of Empire”, accessed at </w:t>
      </w:r>
      <w:hyperlink r:id="rId168" w:history="1">
        <w:r w:rsidRPr="00312367">
          <w:rPr>
            <w:rStyle w:val="Hyperlink"/>
          </w:rPr>
          <w:t>https://www.theatlantic.com/magazine/archive/2014/04/in-defense-of-empire/358645/</w:t>
        </w:r>
      </w:hyperlink>
      <w:r>
        <w:t xml:space="preserve"> on 7/17/18, GDI–LK)</w:t>
      </w:r>
    </w:p>
    <w:p w14:paraId="2220A2C1" w14:textId="77777777" w:rsidR="00946624" w:rsidRPr="0098093B" w:rsidRDefault="00946624" w:rsidP="00946624">
      <w:pPr>
        <w:rPr>
          <w:u w:val="single"/>
        </w:rPr>
      </w:pPr>
      <w:proofErr w:type="gramStart"/>
      <w:r w:rsidRPr="0098093B">
        <w:rPr>
          <w:rStyle w:val="StyleUnderline"/>
        </w:rPr>
        <w:t>All</w:t>
      </w:r>
      <w:r>
        <w:t xml:space="preserve"> of</w:t>
      </w:r>
      <w:proofErr w:type="gramEnd"/>
      <w:r>
        <w:t xml:space="preserve"> these </w:t>
      </w:r>
      <w:r w:rsidRPr="0098093B">
        <w:rPr>
          <w:rStyle w:val="StyleUnderline"/>
        </w:rPr>
        <w:t>empires delivered more peace and stability than the United Nations ever has or probably ever could. Consider, too, the American example. The humanitarian interventions in Bosnia and Kosovo, and the absence of such interventions in Rwanda and Syria, show American imperialism in action, and in abeyance.</w:t>
      </w:r>
    </w:p>
    <w:p w14:paraId="591078D7" w14:textId="77777777" w:rsidR="00946624" w:rsidRPr="0098093B" w:rsidRDefault="00946624" w:rsidP="00946624">
      <w:pPr>
        <w:rPr>
          <w:u w:val="single"/>
        </w:rPr>
      </w:pPr>
      <w:r w:rsidRPr="0098093B">
        <w:rPr>
          <w:rStyle w:val="StyleUnderline"/>
        </w:rPr>
        <w:t>This interpretation of empire is</w:t>
      </w:r>
      <w:r>
        <w:t xml:space="preserve"> hardly novel; indeed, it is </w:t>
      </w:r>
      <w:r w:rsidRPr="0098093B">
        <w:rPr>
          <w:rStyle w:val="StyleUnderline"/>
        </w:rPr>
        <w:t>captured in</w:t>
      </w:r>
      <w:r>
        <w:t xml:space="preserve"> Rudyard Kipling’s famous 1899 poem, “</w:t>
      </w:r>
      <w:r w:rsidRPr="0098093B">
        <w:t>The White Man’s Burden,” which is not</w:t>
      </w:r>
      <w:r>
        <w:t xml:space="preserve">, as is commonly assumed, a declaration of racist aggression, but of </w:t>
      </w:r>
      <w:r w:rsidRPr="0098093B">
        <w:rPr>
          <w:rStyle w:val="StyleUnderline"/>
        </w:rPr>
        <w:t>the need for America to take up the cause of humanitarianism and good government in the Philippines at the turn of the 20th century. From Rome’s widespread offer of citizenship</w:t>
      </w:r>
      <w:r>
        <w:t xml:space="preserve"> to its subject peoples, </w:t>
      </w:r>
      <w:r w:rsidRPr="0098093B">
        <w:rPr>
          <w:rStyle w:val="StyleUnderline"/>
        </w:rPr>
        <w:t>to France’s offer of a measure of equality</w:t>
      </w:r>
      <w:r>
        <w:t xml:space="preserve"> to fluent Francophone Africans, </w:t>
      </w:r>
      <w:r w:rsidRPr="0098093B">
        <w:rPr>
          <w:rStyle w:val="StyleUnderline"/>
        </w:rPr>
        <w:t>to Britain’s arrangement of truces</w:t>
      </w:r>
      <w:r>
        <w:t xml:space="preserve"> among the Yemeni tribes</w:t>
      </w:r>
      <w:r w:rsidRPr="0098093B">
        <w:rPr>
          <w:rStyle w:val="StyleUnderline"/>
        </w:rPr>
        <w:t>, to the epic array of agricultural and educational services provided by the Europeans throughout their tropical domains—Britain’s Indian Civil Service stands out—imperialism and enlightenment (albeit self-interested) have often been inextricable.</w:t>
      </w:r>
    </w:p>
    <w:p w14:paraId="67F8A8D2" w14:textId="77777777" w:rsidR="00946624" w:rsidRDefault="00946624" w:rsidP="00946624">
      <w:proofErr w:type="gramStart"/>
      <w:r>
        <w:t>However</w:t>
      </w:r>
      <w:proofErr w:type="gramEnd"/>
      <w:r>
        <w:t xml:space="preserve"> patronizing this may sound, </w:t>
      </w:r>
      <w:r w:rsidRPr="0098093B">
        <w:rPr>
          <w:rStyle w:val="StyleUnderline"/>
        </w:rPr>
        <w:t>the European imperialists could be eminently practical men, becoming proficient at the native languages and enhancing area expertise. Nazis and Communists,</w:t>
      </w:r>
      <w:r>
        <w:t xml:space="preserve"> by contrast, were imperialists only secondarily; they </w:t>
      </w:r>
      <w:r w:rsidRPr="0098093B">
        <w:rPr>
          <w:rStyle w:val="StyleUnderline"/>
        </w:rPr>
        <w:t xml:space="preserve">were primarily radical utopians who sought racial and ideological submission. Thus, the critique that imperialism constitutes evil and nothing more is, broadly speaking, lazy and ahistorical, dependent as it often is on the very worst examples, </w:t>
      </w:r>
      <w:r>
        <w:t>such as the Belgians in the 19th-century Congo and the Russians throughout modern history in Eurasia.</w:t>
      </w:r>
    </w:p>
    <w:p w14:paraId="49715C87" w14:textId="04D06DA5" w:rsidR="002D0688" w:rsidRDefault="00AF4BB7" w:rsidP="002D0688">
      <w:pPr>
        <w:pStyle w:val="Heading3"/>
      </w:pPr>
      <w:r>
        <w:lastRenderedPageBreak/>
        <w:t>No Link – Not Violent</w:t>
      </w:r>
    </w:p>
    <w:p w14:paraId="1CF77186" w14:textId="77777777" w:rsidR="002D0688" w:rsidRPr="002C068D" w:rsidRDefault="002D0688" w:rsidP="002D0688">
      <w:pPr>
        <w:pStyle w:val="Heading4"/>
      </w:pPr>
      <w:r>
        <w:t>Cosmopolitanism doesn’t uniquely justify illiberal measures – constant dialogue is key</w:t>
      </w:r>
    </w:p>
    <w:p w14:paraId="5BCAEA49" w14:textId="77777777" w:rsidR="002D0688" w:rsidRDefault="002D0688" w:rsidP="002D0688">
      <w:r>
        <w:rPr>
          <w:b/>
        </w:rPr>
        <w:t>Burke, University of New South Wales Politics and International Relations Professor,</w:t>
      </w:r>
      <w:r>
        <w:t xml:space="preserve"> </w:t>
      </w:r>
      <w:r>
        <w:rPr>
          <w:b/>
        </w:rPr>
        <w:t>et. al, 16</w:t>
      </w:r>
    </w:p>
    <w:p w14:paraId="128ACCBC" w14:textId="77777777" w:rsidR="002D0688" w:rsidRDefault="002D0688" w:rsidP="002D0688">
      <w:r>
        <w:t xml:space="preserve">[Anthony, Katrina Lee-Koo, Associate of International Relations and Deputy Director of Monash GPS (Gender, Peace and Security), and Matt McDonald, Associate Professor School of Political Science and International Studies Faculty of Humanities and Social Sciences in Queensland, February 1, 2016, Journal of Global Security Studies, “An Ethics of Global Security,” </w:t>
      </w:r>
      <w:hyperlink r:id="rId169" w:history="1">
        <w:r w:rsidRPr="000D1A37">
          <w:rPr>
            <w:rStyle w:val="Hyperlink"/>
          </w:rPr>
          <w:t>https://academic.oup.com/jogss/article/1/1/64/1838350</w:t>
        </w:r>
      </w:hyperlink>
      <w:r>
        <w:t>, Accessed 7/3/18, GDI-</w:t>
      </w:r>
      <w:proofErr w:type="spellStart"/>
      <w:r>
        <w:t>GFerrer</w:t>
      </w:r>
      <w:proofErr w:type="spellEnd"/>
      <w:r>
        <w:t>-</w:t>
      </w:r>
      <w:proofErr w:type="spellStart"/>
      <w:r>
        <w:t>Falto</w:t>
      </w:r>
      <w:proofErr w:type="spellEnd"/>
      <w:r>
        <w:t>]</w:t>
      </w:r>
    </w:p>
    <w:p w14:paraId="71DD1672" w14:textId="77777777" w:rsidR="002D0688" w:rsidRPr="00AB0D88" w:rsidRDefault="002D0688" w:rsidP="002D0688">
      <w:pPr>
        <w:rPr>
          <w:rStyle w:val="StyleUnderline"/>
        </w:rPr>
      </w:pPr>
      <w:r>
        <w:t xml:space="preserve">Such a perspective is not without its critics, challenges, and drawbacks. </w:t>
      </w:r>
      <w:r w:rsidRPr="00AB0D88">
        <w:rPr>
          <w:rStyle w:val="StyleUnderline"/>
        </w:rPr>
        <w:t>For some critics, a cosmopolitan approach may be dangerous, potentially enabling a new vocabulary for justifying violence, illiberal measures in the name of emancipation as well as further entrenching a version of the status quo embedded in Western values and interests.</w:t>
      </w:r>
      <w:r>
        <w:t xml:space="preserve"> For example, </w:t>
      </w:r>
      <w:r w:rsidRPr="00AB0D88">
        <w:rPr>
          <w:rStyle w:val="StyleUnderline"/>
        </w:rPr>
        <w:t>this is at the heart of criticisms of humanitarian intervention and R2P</w:t>
      </w:r>
      <w:r>
        <w:t xml:space="preserve"> (Chandler 2004; Hehir 2012). </w:t>
      </w:r>
      <w:r w:rsidRPr="00AB0D88">
        <w:rPr>
          <w:rStyle w:val="StyleUnderline"/>
        </w:rPr>
        <w:t>This is</w:t>
      </w:r>
      <w:r>
        <w:t xml:space="preserve"> clearly </w:t>
      </w:r>
      <w:r w:rsidRPr="00AB0D88">
        <w:rPr>
          <w:rStyle w:val="StyleUnderline"/>
        </w:rPr>
        <w:t xml:space="preserve">a danger of any universalizing set of </w:t>
      </w:r>
      <w:proofErr w:type="gramStart"/>
      <w:r w:rsidRPr="00AB0D88">
        <w:rPr>
          <w:rStyle w:val="StyleUnderline"/>
        </w:rPr>
        <w:t>principles, yet</w:t>
      </w:r>
      <w:proofErr w:type="gramEnd"/>
      <w:r w:rsidRPr="00AB0D88">
        <w:rPr>
          <w:rStyle w:val="StyleUnderline"/>
        </w:rPr>
        <w:t xml:space="preserve"> is hardly a compelling case for nonintervention in the face of practices such as genocide. Rather</w:t>
      </w:r>
      <w:r>
        <w:t xml:space="preserve">, </w:t>
      </w:r>
      <w:r w:rsidRPr="00AB0D88">
        <w:rPr>
          <w:rStyle w:val="StyleUnderline"/>
        </w:rPr>
        <w:t xml:space="preserve">these concerns suggest to us the importance of reflexivity and dialogue </w:t>
      </w:r>
      <w:proofErr w:type="gramStart"/>
      <w:r w:rsidRPr="00AB0D88">
        <w:rPr>
          <w:rStyle w:val="StyleUnderline"/>
        </w:rPr>
        <w:t>as a means to</w:t>
      </w:r>
      <w:proofErr w:type="gramEnd"/>
      <w:r w:rsidRPr="00AB0D88">
        <w:rPr>
          <w:rStyle w:val="StyleUnderline"/>
        </w:rPr>
        <w:t xml:space="preserve"> consistently interrogate our own commitments in the face of complex practical contexts and ensure that more voices are heard.</w:t>
      </w:r>
    </w:p>
    <w:p w14:paraId="49B2FE90" w14:textId="258D14C6" w:rsidR="00436AFA" w:rsidRDefault="00AF4BB7" w:rsidP="00436AFA">
      <w:pPr>
        <w:pStyle w:val="Heading3"/>
      </w:pPr>
      <w:r>
        <w:lastRenderedPageBreak/>
        <w:t xml:space="preserve">No Impact – </w:t>
      </w:r>
      <w:r w:rsidR="00436AFA">
        <w:t>No Endless War Impacts</w:t>
      </w:r>
    </w:p>
    <w:p w14:paraId="72DCAA8F" w14:textId="77777777" w:rsidR="00436AFA" w:rsidRPr="009874AE" w:rsidRDefault="00436AFA" w:rsidP="00436AFA">
      <w:pPr>
        <w:pStyle w:val="Heading4"/>
      </w:pPr>
      <w:r>
        <w:t>Inherent value to peace stops violent securitization methods and preventive war</w:t>
      </w:r>
    </w:p>
    <w:p w14:paraId="16881E65" w14:textId="77777777" w:rsidR="00436AFA" w:rsidRDefault="00436AFA" w:rsidP="00436AFA">
      <w:pPr>
        <w:rPr>
          <w:rStyle w:val="Style13ptBold"/>
        </w:rPr>
      </w:pPr>
      <w:r>
        <w:rPr>
          <w:rStyle w:val="Style13ptBold"/>
        </w:rPr>
        <w:t>Gray, University of Reading International Politics Professor, 7</w:t>
      </w:r>
    </w:p>
    <w:p w14:paraId="7F02D8A3" w14:textId="77777777" w:rsidR="00436AFA" w:rsidRDefault="00436AFA" w:rsidP="00436AFA">
      <w:r w:rsidRPr="00D10C52">
        <w:t>[</w:t>
      </w:r>
      <w:r>
        <w:t>Colin S., 7/2017, Columbia International Affairs Online, “</w:t>
      </w:r>
      <w:r w:rsidRPr="00D10C52">
        <w:t>The Implications of Preemptive and Preventive War Doctrines: A Reconsideration</w:t>
      </w:r>
      <w:r>
        <w:t xml:space="preserve">.” </w:t>
      </w:r>
      <w:hyperlink r:id="rId170" w:history="1">
        <w:r w:rsidRPr="000E73BE">
          <w:rPr>
            <w:rStyle w:val="Hyperlink"/>
          </w:rPr>
          <w:t>http://www.ciaonet.org/record/11412?search=1</w:t>
        </w:r>
      </w:hyperlink>
      <w:r>
        <w:t>, pg. 18-20, accessed 7/14/2018, GDI-AGS]</w:t>
      </w:r>
    </w:p>
    <w:p w14:paraId="2B3DDE27" w14:textId="77777777" w:rsidR="00436AFA" w:rsidRDefault="00436AFA" w:rsidP="00436AFA">
      <w:r w:rsidRPr="00CC1944">
        <w:t xml:space="preserve">This </w:t>
      </w:r>
      <w:proofErr w:type="gramStart"/>
      <w:r w:rsidRPr="00CC1944">
        <w:t>author  holds</w:t>
      </w:r>
      <w:proofErr w:type="gramEnd"/>
      <w:r w:rsidRPr="00CC1944">
        <w:t xml:space="preserve">  </w:t>
      </w:r>
      <w:r w:rsidRPr="00CC1944">
        <w:rPr>
          <w:rStyle w:val="StyleUnderline"/>
        </w:rPr>
        <w:t>Clausewitz’s On  War</w:t>
      </w:r>
      <w:r w:rsidRPr="00CC1944">
        <w:t xml:space="preserve">  in  the highest regard for its probing of the nature of war and strategy. However, On War, though a timeless classic, </w:t>
      </w:r>
      <w:r w:rsidRPr="00CC1944">
        <w:rPr>
          <w:rStyle w:val="StyleUnderline"/>
        </w:rPr>
        <w:t>naturally reflects the political and moral context of its time of drafting.</w:t>
      </w:r>
      <w:r w:rsidRPr="00CC1944">
        <w:t xml:space="preserve"> The principal </w:t>
      </w:r>
      <w:proofErr w:type="spellStart"/>
      <w:r w:rsidRPr="00CC1944">
        <w:rPr>
          <w:rStyle w:val="StyleUnderline"/>
        </w:rPr>
        <w:t>Clausewitzian</w:t>
      </w:r>
      <w:proofErr w:type="spellEnd"/>
      <w:r w:rsidRPr="00CC1944">
        <w:rPr>
          <w:rStyle w:val="StyleUnderline"/>
        </w:rPr>
        <w:t xml:space="preserve"> dictum, </w:t>
      </w:r>
      <w:proofErr w:type="gramStart"/>
      <w:r w:rsidRPr="00CC1944">
        <w:rPr>
          <w:rStyle w:val="StyleUnderline"/>
        </w:rPr>
        <w:t>which  holds</w:t>
      </w:r>
      <w:proofErr w:type="gramEnd"/>
      <w:r w:rsidRPr="00CC1944">
        <w:rPr>
          <w:rStyle w:val="StyleUnderline"/>
        </w:rPr>
        <w:t xml:space="preserve">  that  “war  is  merely  the  continuation  of policy  by  other  means,”  is  both  true  and  yet  apt  to mislead  today</w:t>
      </w:r>
      <w:r w:rsidRPr="00CC1944">
        <w:t xml:space="preserve">.19  </w:t>
      </w:r>
      <w:r w:rsidRPr="00CC1944">
        <w:rPr>
          <w:rStyle w:val="StyleUnderline"/>
        </w:rPr>
        <w:t>War  is  no  longer</w:t>
      </w:r>
      <w:r w:rsidRPr="00CC1944">
        <w:t xml:space="preserve">  regarded  as  </w:t>
      </w:r>
      <w:r w:rsidRPr="00CC1944">
        <w:rPr>
          <w:rStyle w:val="StyleUnderline"/>
        </w:rPr>
        <w:t xml:space="preserve">just another  tool  of  statecraft. </w:t>
      </w:r>
      <w:r w:rsidRPr="00CC1944">
        <w:t xml:space="preserve"> </w:t>
      </w:r>
      <w:proofErr w:type="gramStart"/>
      <w:r w:rsidRPr="00CC1944">
        <w:rPr>
          <w:rStyle w:val="StyleUnderline"/>
        </w:rPr>
        <w:t>Because  of</w:t>
      </w:r>
      <w:proofErr w:type="gramEnd"/>
      <w:r w:rsidRPr="00CC1944">
        <w:t xml:space="preserve">  the  appalling strategic history of </w:t>
      </w:r>
      <w:r w:rsidRPr="00CC1944">
        <w:rPr>
          <w:rStyle w:val="StyleUnderline"/>
        </w:rPr>
        <w:t>the 20th century</w:t>
      </w:r>
      <w:r w:rsidRPr="00CC1944">
        <w:t xml:space="preserve">, with its two world wars  and  the  longstanding  menace  of  a  third,  </w:t>
      </w:r>
      <w:r w:rsidRPr="00CC1944">
        <w:rPr>
          <w:rStyle w:val="StyleUnderline"/>
        </w:rPr>
        <w:t>peace has acquired a moral and political value</w:t>
      </w:r>
      <w:r w:rsidRPr="00CC1944">
        <w:t xml:space="preserve"> that it did not have  in  Clausewitz’s  day.20  Of  course,  Clausewitz’s dictum  retains  its  authority.  </w:t>
      </w:r>
      <w:proofErr w:type="gramStart"/>
      <w:r w:rsidRPr="00CC1944">
        <w:rPr>
          <w:rStyle w:val="StyleUnderline"/>
        </w:rPr>
        <w:t>War  must</w:t>
      </w:r>
      <w:proofErr w:type="gramEnd"/>
      <w:r w:rsidRPr="00CC1944">
        <w:rPr>
          <w:rStyle w:val="StyleUnderline"/>
        </w:rPr>
        <w:t xml:space="preserve">  be  waged  for political reasons</w:t>
      </w:r>
      <w:r w:rsidRPr="00CC1944">
        <w:t xml:space="preserve"> and in a manner that reflects the scope</w:t>
      </w:r>
      <w:r>
        <w:t xml:space="preserve"> </w:t>
      </w:r>
      <w:r w:rsidRPr="00CC1944">
        <w:t xml:space="preserve">of those reasons. But, </w:t>
      </w:r>
      <w:r w:rsidRPr="00CC1944">
        <w:rPr>
          <w:rStyle w:val="StyleUnderline"/>
        </w:rPr>
        <w:t>war is not “merely” one option</w:t>
      </w:r>
      <w:r w:rsidRPr="00CC1944">
        <w:t xml:space="preserve"> </w:t>
      </w:r>
      <w:proofErr w:type="gramStart"/>
      <w:r w:rsidRPr="00CC1944">
        <w:t>along  with</w:t>
      </w:r>
      <w:proofErr w:type="gramEnd"/>
      <w:r w:rsidRPr="00CC1944">
        <w:t xml:space="preserve">  such  others  as,  for  examples,  </w:t>
      </w:r>
      <w:r w:rsidRPr="00CC1944">
        <w:rPr>
          <w:rStyle w:val="StyleUnderline"/>
        </w:rPr>
        <w:t>diplomacy, economic sanctions, and political subversion.</w:t>
      </w:r>
      <w:r w:rsidRPr="00CC1944">
        <w:t xml:space="preserve"> Ever since 1919 and the founding of the League of Nations in the Treaty of Versailles, war has been morally singularized in statecraft. Unfortunately, this rejection of politically motivated   violence   has   taken   root   only   unevenly </w:t>
      </w:r>
      <w:proofErr w:type="gramStart"/>
      <w:r w:rsidRPr="00CC1944">
        <w:t>around  the</w:t>
      </w:r>
      <w:proofErr w:type="gramEnd"/>
      <w:r w:rsidRPr="00CC1944">
        <w:t xml:space="preserve">  world.  </w:t>
      </w:r>
      <w:proofErr w:type="gramStart"/>
      <w:r w:rsidRPr="00CC1944">
        <w:t>Almost  nowhere</w:t>
      </w:r>
      <w:proofErr w:type="gramEnd"/>
      <w:r w:rsidRPr="00CC1944">
        <w:t>,  save  possibly among  the  older  members  of  the  European  Union (EU),  has  it  taken  command  of  policy.  Nonetheless, On War, might misinform people who are considering preventive war as a policy option.</w:t>
      </w:r>
      <w:r>
        <w:t xml:space="preserve"> </w:t>
      </w:r>
      <w:r w:rsidRPr="00CC1944">
        <w:t xml:space="preserve">With </w:t>
      </w:r>
      <w:proofErr w:type="gramStart"/>
      <w:r w:rsidRPr="00CC1944">
        <w:t>some  good</w:t>
      </w:r>
      <w:proofErr w:type="gramEnd"/>
      <w:r w:rsidRPr="00CC1944">
        <w:t xml:space="preserve">  reason,  </w:t>
      </w:r>
      <w:r w:rsidRPr="00CC1944">
        <w:rPr>
          <w:rStyle w:val="StyleUnderline"/>
        </w:rPr>
        <w:t>one  can  claim  that  the Charter of the</w:t>
      </w:r>
      <w:r w:rsidRPr="00CC1944">
        <w:t xml:space="preserve"> United Nations (</w:t>
      </w:r>
      <w:r w:rsidRPr="00CC1944">
        <w:rPr>
          <w:rStyle w:val="StyleUnderline"/>
        </w:rPr>
        <w:t>UN</w:t>
      </w:r>
      <w:r w:rsidRPr="00CC1944">
        <w:t xml:space="preserve">) </w:t>
      </w:r>
      <w:r w:rsidRPr="00CC1944">
        <w:rPr>
          <w:rStyle w:val="StyleUnderline"/>
        </w:rPr>
        <w:t>provides grounds that  can  justify  any  use  of  force</w:t>
      </w:r>
      <w:r w:rsidRPr="00CC1944">
        <w:t xml:space="preserve">.  </w:t>
      </w:r>
      <w:proofErr w:type="gramStart"/>
      <w:r w:rsidRPr="00CC1944">
        <w:t>Superficially,  the</w:t>
      </w:r>
      <w:proofErr w:type="gramEnd"/>
      <w:r w:rsidRPr="00CC1944">
        <w:t xml:space="preserve"> Charter only </w:t>
      </w:r>
      <w:proofErr w:type="spellStart"/>
      <w:r w:rsidRPr="00CC1944">
        <w:t>licences</w:t>
      </w:r>
      <w:proofErr w:type="spellEnd"/>
      <w:r w:rsidRPr="00CC1944">
        <w:t xml:space="preserve"> self-defense, which it notes is an inherent right. But it does not restrict what a state may </w:t>
      </w:r>
      <w:proofErr w:type="gramStart"/>
      <w:r w:rsidRPr="00CC1944">
        <w:t>do  in</w:t>
      </w:r>
      <w:proofErr w:type="gramEnd"/>
      <w:r w:rsidRPr="00CC1944">
        <w:t xml:space="preserve">  self-defense.  </w:t>
      </w:r>
      <w:proofErr w:type="gramStart"/>
      <w:r w:rsidRPr="00CC1944">
        <w:rPr>
          <w:rStyle w:val="StyleUnderline"/>
        </w:rPr>
        <w:t>The  Charter</w:t>
      </w:r>
      <w:proofErr w:type="gramEnd"/>
      <w:r w:rsidRPr="00CC1944">
        <w:t xml:space="preserve">,  as  we  explain  later, </w:t>
      </w:r>
      <w:r w:rsidRPr="00CC1944">
        <w:rPr>
          <w:rStyle w:val="StyleUnderline"/>
        </w:rPr>
        <w:t>is  interpreted  widely  as  not  placing  a  state  under  the obligation to receive the first blow,</w:t>
      </w:r>
      <w:r w:rsidRPr="00CC1944">
        <w:t xml:space="preserve"> or to strike first only on the basis of totally unambiguous warning that an attack is either underway or is about to be launched. </w:t>
      </w:r>
      <w:proofErr w:type="gramStart"/>
      <w:r w:rsidRPr="00CC1944">
        <w:t>In  other</w:t>
      </w:r>
      <w:proofErr w:type="gramEnd"/>
      <w:r w:rsidRPr="00CC1944">
        <w:t xml:space="preserve">  words,  </w:t>
      </w:r>
      <w:r w:rsidRPr="00CC1944">
        <w:rPr>
          <w:rStyle w:val="StyleUnderline"/>
        </w:rPr>
        <w:t xml:space="preserve">the  Charter’s  recognition  of  the  right and  duty  of  self-defense </w:t>
      </w:r>
      <w:r w:rsidRPr="00CC1944">
        <w:t xml:space="preserve"> assuredly  can  be,  </w:t>
      </w:r>
      <w:r w:rsidRPr="00CC1944">
        <w:rPr>
          <w:rStyle w:val="StyleUnderline"/>
        </w:rPr>
        <w:t xml:space="preserve">indeed  is, interpreted as licensing a forestalling blow on the part of  the  intended  victim  state.  </w:t>
      </w:r>
      <w:proofErr w:type="gramStart"/>
      <w:r w:rsidRPr="00CC1944">
        <w:rPr>
          <w:rStyle w:val="StyleUnderline"/>
        </w:rPr>
        <w:t>T</w:t>
      </w:r>
      <w:r w:rsidRPr="00CC1944">
        <w:t>his  is</w:t>
      </w:r>
      <w:proofErr w:type="gramEnd"/>
      <w:r w:rsidRPr="00CC1944">
        <w:t xml:space="preserve">  not  to  deny  the language  of  Article  51,  which  does  appear  to  qualify the inherent right of self-defense with the conditioning phrase,  “if  an  armed  attack  occurs.”  </w:t>
      </w:r>
      <w:proofErr w:type="gramStart"/>
      <w:r w:rsidRPr="00CC1944">
        <w:t xml:space="preserve">But  </w:t>
      </w:r>
      <w:r w:rsidRPr="00CC1944">
        <w:rPr>
          <w:rStyle w:val="StyleUnderline"/>
        </w:rPr>
        <w:t>what</w:t>
      </w:r>
      <w:proofErr w:type="gramEnd"/>
      <w:r w:rsidRPr="00CC1944">
        <w:rPr>
          <w:rStyle w:val="StyleUnderline"/>
        </w:rPr>
        <w:t xml:space="preserve">  is  an acceptable time lapse between a forestalling strike and the anticipated aggression</w:t>
      </w:r>
      <w:r w:rsidRPr="00CC1944">
        <w:t xml:space="preserve">? Silence meets that question. </w:t>
      </w:r>
      <w:proofErr w:type="gramStart"/>
      <w:r w:rsidRPr="00CC1944">
        <w:t>No  legal</w:t>
      </w:r>
      <w:proofErr w:type="gramEnd"/>
      <w:r w:rsidRPr="00CC1944">
        <w:t xml:space="preserve">  authority  provides  an  answer.  </w:t>
      </w:r>
      <w:proofErr w:type="gramStart"/>
      <w:r w:rsidRPr="00CC1944">
        <w:t>If  a</w:t>
      </w:r>
      <w:proofErr w:type="gramEnd"/>
      <w:r w:rsidRPr="00CC1944">
        <w:t xml:space="preserve">  state  can point  plausibly  to  a  truly  imminent  threat,  it  is  in,  or close enough to, the legally and morally uncontentious zone of preemption. However, </w:t>
      </w:r>
      <w:r w:rsidRPr="00CC1944">
        <w:rPr>
          <w:rStyle w:val="StyleUnderline"/>
        </w:rPr>
        <w:t>the UN Charter</w:t>
      </w:r>
      <w:r w:rsidRPr="00CC1944">
        <w:t>, in effect,</w:t>
      </w:r>
      <w:r>
        <w:t xml:space="preserve"> </w:t>
      </w:r>
      <w:r w:rsidRPr="00CC1944">
        <w:rPr>
          <w:rStyle w:val="StyleUnderline"/>
        </w:rPr>
        <w:t>can be</w:t>
      </w:r>
      <w:r w:rsidRPr="00CC1944">
        <w:t xml:space="preserve">, and is, </w:t>
      </w:r>
      <w:r w:rsidRPr="00CC1944">
        <w:rPr>
          <w:rStyle w:val="StyleUnderline"/>
        </w:rPr>
        <w:t>interpreted as tolerating preventive war</w:t>
      </w:r>
      <w:r w:rsidRPr="00CC1944">
        <w:t xml:space="preserve">. </w:t>
      </w:r>
      <w:proofErr w:type="gramStart"/>
      <w:r w:rsidRPr="00CC1944">
        <w:t>Needless  to</w:t>
      </w:r>
      <w:proofErr w:type="gramEnd"/>
      <w:r w:rsidRPr="00CC1944">
        <w:t xml:space="preserve">  add,  perhaps,  such  an  interpretation  is as  legally  sound  and  politically  expedient  as  it  is  an obvious  violation  of  the  plain  nominal,  though  not genuine  political,  intent  of  the  Charter.  </w:t>
      </w:r>
      <w:proofErr w:type="gramStart"/>
      <w:r w:rsidRPr="00CC1944">
        <w:t>Recall  that</w:t>
      </w:r>
      <w:proofErr w:type="gramEnd"/>
      <w:r w:rsidRPr="00CC1944">
        <w:t xml:space="preserve"> members of the UN are obliged to forswear the use of force in their international relations, except, of course, in the dire circumstances of self-defense.2</w:t>
      </w:r>
    </w:p>
    <w:p w14:paraId="7F80383C" w14:textId="77777777" w:rsidR="00436AFA" w:rsidRDefault="00436AFA" w:rsidP="00436AFA"/>
    <w:p w14:paraId="74FA4D3B" w14:textId="77777777" w:rsidR="00436AFA" w:rsidRDefault="00436AFA" w:rsidP="00436AFA">
      <w:pPr>
        <w:pStyle w:val="Heading4"/>
      </w:pPr>
      <w:r>
        <w:lastRenderedPageBreak/>
        <w:t>No impact--Preventive war is a last resort, great powers weigh all other measures of threat mitigation first</w:t>
      </w:r>
    </w:p>
    <w:p w14:paraId="4171BEF4" w14:textId="77777777" w:rsidR="00436AFA" w:rsidRDefault="00436AFA" w:rsidP="00436AFA">
      <w:pPr>
        <w:rPr>
          <w:rStyle w:val="Style13ptBold"/>
        </w:rPr>
      </w:pPr>
      <w:r>
        <w:rPr>
          <w:rStyle w:val="Style13ptBold"/>
        </w:rPr>
        <w:t>Gray, University of Reading International Politics Professor, 7</w:t>
      </w:r>
    </w:p>
    <w:p w14:paraId="43B76D7C" w14:textId="77777777" w:rsidR="00436AFA" w:rsidRDefault="00436AFA" w:rsidP="00436AFA">
      <w:r w:rsidRPr="00D10C52">
        <w:t>[</w:t>
      </w:r>
      <w:r>
        <w:t>Colin S., 7/2017, Columbia International Affairs Online, “</w:t>
      </w:r>
      <w:r w:rsidRPr="00D10C52">
        <w:t>The Implications of Preemptive and Preventive War Doctrines: A Reconsideration</w:t>
      </w:r>
      <w:r>
        <w:t xml:space="preserve">.” </w:t>
      </w:r>
      <w:hyperlink r:id="rId171" w:history="1">
        <w:r w:rsidRPr="000E73BE">
          <w:rPr>
            <w:rStyle w:val="Hyperlink"/>
          </w:rPr>
          <w:t>http://www.ciaonet.org/record/11412?search=1</w:t>
        </w:r>
      </w:hyperlink>
      <w:r>
        <w:t>, pg. 22, accessed 7/14/2018, GDI-AGS]</w:t>
      </w:r>
    </w:p>
    <w:p w14:paraId="6EEFF587" w14:textId="77777777" w:rsidR="00436AFA" w:rsidRPr="00150C49" w:rsidRDefault="00436AFA" w:rsidP="00436AFA">
      <w:r w:rsidRPr="00150C49">
        <w:rPr>
          <w:rStyle w:val="StyleUnderline"/>
        </w:rPr>
        <w:t xml:space="preserve">Preventive </w:t>
      </w:r>
      <w:proofErr w:type="gramStart"/>
      <w:r w:rsidRPr="00150C49">
        <w:rPr>
          <w:rStyle w:val="StyleUnderline"/>
        </w:rPr>
        <w:t>war  has</w:t>
      </w:r>
      <w:proofErr w:type="gramEnd"/>
      <w:r w:rsidRPr="00150C49">
        <w:rPr>
          <w:rStyle w:val="StyleUnderline"/>
        </w:rPr>
        <w:t xml:space="preserve">  a  suitably  ominous  ring</w:t>
      </w:r>
      <w:r w:rsidRPr="00150C49">
        <w:t xml:space="preserve">  to  it. </w:t>
      </w:r>
      <w:proofErr w:type="gramStart"/>
      <w:r w:rsidRPr="00150C49">
        <w:t>It  is</w:t>
      </w:r>
      <w:proofErr w:type="gramEnd"/>
      <w:r w:rsidRPr="00150C49">
        <w:t xml:space="preserve">  almost  a  frightening  concept.  </w:t>
      </w:r>
      <w:proofErr w:type="gramStart"/>
      <w:r w:rsidRPr="00150C49">
        <w:t>By  and</w:t>
      </w:r>
      <w:proofErr w:type="gramEnd"/>
      <w:r w:rsidRPr="00150C49">
        <w:t xml:space="preserve">  large,  </w:t>
      </w:r>
      <w:r w:rsidRPr="00150C49">
        <w:rPr>
          <w:rStyle w:val="StyleUnderline"/>
        </w:rPr>
        <w:t>only strong  states  might  wage  it</w:t>
      </w:r>
      <w:r w:rsidRPr="00150C49">
        <w:t xml:space="preserve">,  and  who  or  what  can restrict their freedom of policy choice? The difference in </w:t>
      </w:r>
      <w:r w:rsidRPr="00150C49">
        <w:rPr>
          <w:rStyle w:val="StyleUnderline"/>
        </w:rPr>
        <w:t>time between the menaces targeted by preemption and precaution may well be several years</w:t>
      </w:r>
      <w:r w:rsidRPr="00150C49">
        <w:t xml:space="preserve">, or even longer, but a </w:t>
      </w:r>
      <w:r w:rsidRPr="00150C49">
        <w:rPr>
          <w:rStyle w:val="StyleUnderline"/>
        </w:rPr>
        <w:t>highly risk averse great power might decide that prompt military prevention for assured control is better</w:t>
      </w:r>
      <w:r w:rsidRPr="00150C49">
        <w:t xml:space="preserve"> than belated efforts at forcible cure. The great or </w:t>
      </w:r>
      <w:r w:rsidRPr="00150C49">
        <w:rPr>
          <w:rStyle w:val="StyleUnderline"/>
        </w:rPr>
        <w:t xml:space="preserve">super </w:t>
      </w:r>
      <w:proofErr w:type="gramStart"/>
      <w:r w:rsidRPr="00150C49">
        <w:rPr>
          <w:rStyle w:val="StyleUnderline"/>
        </w:rPr>
        <w:t>power  as</w:t>
      </w:r>
      <w:proofErr w:type="gramEnd"/>
      <w:r w:rsidRPr="00150C49">
        <w:rPr>
          <w:rStyle w:val="StyleUnderline"/>
        </w:rPr>
        <w:t xml:space="preserve">  good  doctor  of  international  order  could persuade itself that timely force is effective preventive</w:t>
      </w:r>
      <w:r w:rsidRPr="00150C49">
        <w:t xml:space="preserve"> </w:t>
      </w:r>
      <w:r w:rsidRPr="00150C49">
        <w:rPr>
          <w:rStyle w:val="StyleUnderline"/>
        </w:rPr>
        <w:t>medicine</w:t>
      </w:r>
      <w:r w:rsidRPr="00150C49">
        <w:t xml:space="preserve">. Recall that the default </w:t>
      </w:r>
      <w:r w:rsidRPr="00150C49">
        <w:rPr>
          <w:rStyle w:val="StyleUnderline"/>
        </w:rPr>
        <w:t xml:space="preserve">justification for the </w:t>
      </w:r>
      <w:proofErr w:type="gramStart"/>
      <w:r w:rsidRPr="00150C49">
        <w:rPr>
          <w:rStyle w:val="StyleUnderline"/>
        </w:rPr>
        <w:t>resort  to</w:t>
      </w:r>
      <w:proofErr w:type="gramEnd"/>
      <w:r w:rsidRPr="00150C49">
        <w:rPr>
          <w:rStyle w:val="StyleUnderline"/>
        </w:rPr>
        <w:t xml:space="preserve">  war  is  that</w:t>
      </w:r>
      <w:r w:rsidRPr="00150C49">
        <w:t xml:space="preserve">  war  has  </w:t>
      </w:r>
      <w:r w:rsidRPr="00150C49">
        <w:rPr>
          <w:rStyle w:val="StyleUnderline"/>
        </w:rPr>
        <w:t>the  ability  to  resolve dilemmas  that  prove  resistant  to  all  other  measures</w:t>
      </w:r>
      <w:r w:rsidRPr="00150C49">
        <w:t xml:space="preserve">. A generously </w:t>
      </w:r>
      <w:r w:rsidRPr="00150C49">
        <w:rPr>
          <w:rStyle w:val="StyleUnderline"/>
        </w:rPr>
        <w:t xml:space="preserve">calculated timely assault must preclude </w:t>
      </w:r>
      <w:proofErr w:type="gramStart"/>
      <w:r w:rsidRPr="00150C49">
        <w:rPr>
          <w:rStyle w:val="StyleUnderline"/>
        </w:rPr>
        <w:t xml:space="preserve">knowledge  </w:t>
      </w:r>
      <w:r w:rsidRPr="00150C49">
        <w:t>of</w:t>
      </w:r>
      <w:proofErr w:type="gramEnd"/>
      <w:r w:rsidRPr="00150C49">
        <w:t xml:space="preserve">  whether  or  not  any  </w:t>
      </w:r>
      <w:r w:rsidRPr="00150C49">
        <w:rPr>
          <w:rStyle w:val="StyleUnderline"/>
        </w:rPr>
        <w:t xml:space="preserve">of  the  non-military tools  of  statecraft </w:t>
      </w:r>
      <w:r w:rsidRPr="00150C49">
        <w:t xml:space="preserve"> would  have  succeeded  eventually. </w:t>
      </w:r>
      <w:proofErr w:type="gramStart"/>
      <w:r w:rsidRPr="00150C49">
        <w:t>We  will</w:t>
      </w:r>
      <w:proofErr w:type="gramEnd"/>
      <w:r w:rsidRPr="00150C49">
        <w:t xml:space="preserve">  now  leave  the  zone  of  strategic  theory  and abstract argument and examine briefly the historical record of preventive war.</w:t>
      </w:r>
    </w:p>
    <w:p w14:paraId="06AB20D3" w14:textId="5559E4FA" w:rsidR="004F41B4" w:rsidRDefault="00AF4BB7" w:rsidP="004F41B4">
      <w:pPr>
        <w:pStyle w:val="Heading3"/>
      </w:pPr>
      <w:r>
        <w:lastRenderedPageBreak/>
        <w:t xml:space="preserve">No Solvency – </w:t>
      </w:r>
      <w:r w:rsidR="003D53AF">
        <w:t>Alt Causes to Militarism</w:t>
      </w:r>
    </w:p>
    <w:p w14:paraId="6E16FDF7" w14:textId="77777777" w:rsidR="008758C3" w:rsidRDefault="008758C3" w:rsidP="008758C3">
      <w:pPr>
        <w:pStyle w:val="Heading4"/>
      </w:pPr>
      <w:r>
        <w:t>The military complex is ingrained in American society – recent commitments in the federal budget and fashion prove</w:t>
      </w:r>
    </w:p>
    <w:p w14:paraId="0319D93B" w14:textId="77777777" w:rsidR="008758C3" w:rsidRPr="00AA1AB5" w:rsidRDefault="008758C3" w:rsidP="008758C3">
      <w:pPr>
        <w:rPr>
          <w:rStyle w:val="Style13ptBold"/>
        </w:rPr>
      </w:pPr>
      <w:r w:rsidRPr="00AA1AB5">
        <w:rPr>
          <w:rStyle w:val="Style13ptBold"/>
        </w:rPr>
        <w:t>Plascencia, Arizona State University, et. al, 2015</w:t>
      </w:r>
    </w:p>
    <w:p w14:paraId="11AF6083" w14:textId="77777777" w:rsidR="008758C3" w:rsidRDefault="008758C3" w:rsidP="008758C3">
      <w:r>
        <w:t xml:space="preserve">(Luis F B, </w:t>
      </w:r>
      <w:proofErr w:type="spellStart"/>
      <w:r>
        <w:t>Alisse</w:t>
      </w:r>
      <w:proofErr w:type="spellEnd"/>
      <w:r w:rsidRPr="00AA1AB5">
        <w:t xml:space="preserve"> </w:t>
      </w:r>
      <w:r>
        <w:t xml:space="preserve">Waterston, John Jay College of Criminal Justice, CUNY, Gina M. Pérez, Oberlin College, Summer 2015, Latino Studies, “Latinos, militarism, and militarization”, Vol. 13, </w:t>
      </w:r>
      <w:proofErr w:type="spellStart"/>
      <w:r>
        <w:t>Iss</w:t>
      </w:r>
      <w:proofErr w:type="spellEnd"/>
      <w:r>
        <w:t xml:space="preserve">. 2, accessed at </w:t>
      </w:r>
      <w:proofErr w:type="spellStart"/>
      <w:r>
        <w:t>Proquest</w:t>
      </w:r>
      <w:proofErr w:type="spellEnd"/>
      <w:r>
        <w:t xml:space="preserve"> on 7/16/18, GDI–LK)</w:t>
      </w:r>
    </w:p>
    <w:p w14:paraId="10163E4A" w14:textId="77777777" w:rsidR="008758C3" w:rsidRPr="00655A19" w:rsidRDefault="008758C3" w:rsidP="008758C3">
      <w:pPr>
        <w:rPr>
          <w:u w:val="single"/>
        </w:rPr>
      </w:pPr>
      <w:r w:rsidRPr="00303303">
        <w:rPr>
          <w:rStyle w:val="StyleUnderline"/>
        </w:rPr>
        <w:t xml:space="preserve">The priorities set forth by the federal budget indicate the deep commitment to militarism and military values that mark contemporary United States society, its political economy, and domestic and foreign policy. </w:t>
      </w:r>
      <w:r>
        <w:t xml:space="preserve">Scholars and social critics have documented the seduction over time and its intensification in the post-9/11 period (Gillis, 1989; </w:t>
      </w:r>
      <w:proofErr w:type="spellStart"/>
      <w:r>
        <w:t>Bacevich</w:t>
      </w:r>
      <w:proofErr w:type="spellEnd"/>
      <w:r>
        <w:t xml:space="preserve">, 2005; </w:t>
      </w:r>
      <w:proofErr w:type="spellStart"/>
      <w:r>
        <w:t>Jarecki</w:t>
      </w:r>
      <w:proofErr w:type="spellEnd"/>
      <w:r>
        <w:t xml:space="preserve">, 2008; </w:t>
      </w:r>
      <w:proofErr w:type="spellStart"/>
      <w:r>
        <w:t>Turse</w:t>
      </w:r>
      <w:proofErr w:type="spellEnd"/>
      <w:r>
        <w:t xml:space="preserve">, 2008; González et </w:t>
      </w:r>
      <w:proofErr w:type="gramStart"/>
      <w:r>
        <w:t>al ,</w:t>
      </w:r>
      <w:proofErr w:type="gramEnd"/>
      <w:r>
        <w:t xml:space="preserve"> 2009; Engelhardt, 2010; González, 2010; 2011). </w:t>
      </w:r>
      <w:r w:rsidRPr="00303303">
        <w:rPr>
          <w:rStyle w:val="StyleUnderline"/>
        </w:rPr>
        <w:t>The more the United States invests in militarism, the more intensely committed it is to the relationship, making it harder to extricate from it. At stake are livelihoods (jobs directly and indirectly related to the military/security complex), communities (4377 military sites in the United States; approximately 440 military bases; DOD, 2009), and social identities</w:t>
      </w:r>
      <w:r>
        <w:t xml:space="preserve"> (of self and other, of the nation). Militarism explains as much as it needs explaining (Ferguson, 2009; Waterston, 2009). Writing about what war explains, Waterston previously described the condition that is </w:t>
      </w:r>
      <w:r w:rsidRPr="00303303">
        <w:rPr>
          <w:rStyle w:val="StyleUnderline"/>
        </w:rPr>
        <w:t>militarism</w:t>
      </w:r>
      <w:r>
        <w:t xml:space="preserve">: "[It] </w:t>
      </w:r>
      <w:r w:rsidRPr="00303303">
        <w:rPr>
          <w:rStyle w:val="StyleUnderline"/>
        </w:rPr>
        <w:t>has its own logic and creates its own outcomes. [It] drives decisions about the built environment and shapes the relationships of the people living and interacting within these spaces" (2009, 25). In a society "internally adapted" to militarism,</w:t>
      </w:r>
      <w:r>
        <w:t xml:space="preserve"> anthropologist R. Brian Ferguson warns, "</w:t>
      </w:r>
      <w:r w:rsidRPr="00303303">
        <w:rPr>
          <w:rStyle w:val="StyleUnderline"/>
        </w:rPr>
        <w:t>war becomes much easier - a necessity, even" (</w:t>
      </w:r>
      <w:r>
        <w:t xml:space="preserve">2009, 40). </w:t>
      </w:r>
      <w:r w:rsidRPr="00303303">
        <w:rPr>
          <w:rStyle w:val="StyleUnderline"/>
        </w:rPr>
        <w:t>The "new American militarism" does not only encompass direct participation in instruments of violence (what some label a warfare state), it is also part of our everyday lives and practices.</w:t>
      </w:r>
      <w:r>
        <w:t xml:space="preserve"> Recent fashion trends suggest how </w:t>
      </w:r>
      <w:r w:rsidRPr="00364F0C">
        <w:rPr>
          <w:rStyle w:val="StyleUnderline"/>
        </w:rPr>
        <w:t xml:space="preserve">we are clothed in militarism, literally and figuratively. "You're in the army now," reads the tag-line in a fall 2010 Lord &amp; Taylor department store fashion circular. </w:t>
      </w:r>
      <w:r>
        <w:t xml:space="preserve">Featuring military drab, </w:t>
      </w:r>
      <w:r w:rsidRPr="00364F0C">
        <w:rPr>
          <w:rStyle w:val="StyleUnderline"/>
        </w:rPr>
        <w:t>the fashion spread of bomber jackets, khaki tees, army green skinny jeans, and camouflage-print tanks tempts women to "try out the flirty feminine side of the military." Camouflage prints and themes are also well represented in commodities marketed to boys and men. These examples illustrate how militarism is both exotic and normalized, the violence at its core elided.</w:t>
      </w:r>
    </w:p>
    <w:p w14:paraId="406045F2" w14:textId="77777777" w:rsidR="00D00AAC" w:rsidRPr="00101557" w:rsidRDefault="00D00AAC" w:rsidP="00D00AAC">
      <w:pPr>
        <w:pStyle w:val="Heading4"/>
      </w:pPr>
      <w:r>
        <w:t xml:space="preserve">Militarization inevitable – its engrained into our society by our emphasis on national security and rhetoric </w:t>
      </w:r>
    </w:p>
    <w:p w14:paraId="48681D12" w14:textId="77777777" w:rsidR="00D00AAC" w:rsidRDefault="00D00AAC" w:rsidP="00D00AAC">
      <w:pPr>
        <w:rPr>
          <w:rStyle w:val="Style13ptBold"/>
        </w:rPr>
      </w:pPr>
      <w:proofErr w:type="spellStart"/>
      <w:r w:rsidRPr="00BF413C">
        <w:rPr>
          <w:rStyle w:val="Style13ptBold"/>
        </w:rPr>
        <w:t>Carepenter</w:t>
      </w:r>
      <w:proofErr w:type="spellEnd"/>
      <w:r w:rsidRPr="00BF413C">
        <w:rPr>
          <w:rStyle w:val="Style13ptBold"/>
        </w:rPr>
        <w:t>, senior fellow in defense and foreign policy studies at the Cato Institute, 16</w:t>
      </w:r>
    </w:p>
    <w:p w14:paraId="5D30124E" w14:textId="77777777" w:rsidR="00D00AAC" w:rsidRDefault="00D00AAC" w:rsidP="00D00AAC">
      <w:r w:rsidRPr="00BF413C">
        <w:t>(</w:t>
      </w:r>
      <w:r>
        <w:t xml:space="preserve">Ted Galen, 5/13/16, National Interest, “The Creeping Militarization of American Culture”, </w:t>
      </w:r>
      <w:hyperlink r:id="rId172" w:history="1">
        <w:r w:rsidRPr="00524BC5">
          <w:rPr>
            <w:rStyle w:val="Hyperlink"/>
          </w:rPr>
          <w:t>http://nationalinterest.org/blog/the-skeptics/the-creeping-miltiarization-american-culture-16207</w:t>
        </w:r>
      </w:hyperlink>
      <w:r>
        <w:t xml:space="preserve">, accessed 7/14/18,  GDI – AYH) </w:t>
      </w:r>
    </w:p>
    <w:p w14:paraId="183B2137" w14:textId="77777777" w:rsidR="00D00AAC" w:rsidRDefault="00D00AAC" w:rsidP="00D00AAC">
      <w:pPr>
        <w:spacing w:after="0"/>
      </w:pPr>
      <w:r>
        <w:t xml:space="preserve">In his 1961 farewell address, President Dwight D. Eisenhower warned of the growing influence of the “military-industrial complex” on American politics and policy. Interestingly, Eisenhower’s original formulation of the menace was the even more accurate “military-industrial- congressional complex.” (Emphasis added). Seeing how that network of special interests has worked its tentacles into so many </w:t>
      </w:r>
      <w:r>
        <w:lastRenderedPageBreak/>
        <w:t>aspects of American political and economic life in the intervening decades indicates just how prescient was Eisenhower’s warning.</w:t>
      </w:r>
    </w:p>
    <w:p w14:paraId="2F75FD85" w14:textId="77777777" w:rsidR="00D00AAC" w:rsidRPr="001D61A6" w:rsidRDefault="00D00AAC" w:rsidP="00D00AAC">
      <w:pPr>
        <w:spacing w:after="0"/>
        <w:rPr>
          <w:rStyle w:val="StyleUnderline"/>
        </w:rPr>
      </w:pPr>
      <w:r>
        <w:t xml:space="preserve">But </w:t>
      </w:r>
      <w:r w:rsidRPr="001D61A6">
        <w:rPr>
          <w:rStyle w:val="StyleUnderline"/>
        </w:rPr>
        <w:t>there has been an even more subtle and pervasive militarization of American culture</w:t>
      </w:r>
      <w:r>
        <w:t xml:space="preserve">. It has been evident since World War II, but it has been accelerating markedly in recent years. Perhaps the most corrosive domestic effect of the global interventionist foreign policy that Washington adopted after World War II has been on national attitudes. </w:t>
      </w:r>
      <w:r w:rsidRPr="001D61A6">
        <w:rPr>
          <w:rStyle w:val="StyleUnderline"/>
        </w:rPr>
        <w:t>Americans have come to accept intrusions in the name of “national security” that they would have strongly resisted in previous decades</w:t>
      </w:r>
      <w:r>
        <w:t xml:space="preserve">. </w:t>
      </w:r>
      <w:r w:rsidRPr="001D61A6">
        <w:rPr>
          <w:rStyle w:val="StyleUnderline"/>
        </w:rPr>
        <w:t>The various provisions of the Patriot Act and the surveillance regime and its abuses epitomized by the NSA are a case in point.</w:t>
      </w:r>
    </w:p>
    <w:p w14:paraId="5C8B962E" w14:textId="77777777" w:rsidR="00D00AAC" w:rsidRPr="00C85AB2" w:rsidRDefault="00D00AAC" w:rsidP="00D00AAC">
      <w:pPr>
        <w:spacing w:after="0"/>
        <w:rPr>
          <w:rStyle w:val="StyleUnderline"/>
        </w:rPr>
      </w:pPr>
      <w:r w:rsidRPr="001D61A6">
        <w:rPr>
          <w:rStyle w:val="StyleUnderline"/>
        </w:rPr>
        <w:t>The trend toward a</w:t>
      </w:r>
      <w:r>
        <w:t xml:space="preserve"> more intrusive, </w:t>
      </w:r>
      <w:r w:rsidRPr="00A200BE">
        <w:rPr>
          <w:rStyle w:val="StyleUnderline"/>
        </w:rPr>
        <w:t>militaristic state has become decidedly more pronounced since the September 11 attacks</w:t>
      </w:r>
      <w:r>
        <w:t xml:space="preserve"> and the government’s response, </w:t>
      </w:r>
      <w:r w:rsidRPr="00A200BE">
        <w:rPr>
          <w:rStyle w:val="StyleUnderline"/>
        </w:rPr>
        <w:t>but there were unmistakable</w:t>
      </w:r>
      <w:r>
        <w:t xml:space="preserve"> </w:t>
      </w:r>
      <w:r w:rsidRPr="00A200BE">
        <w:rPr>
          <w:rStyle w:val="StyleUnderline"/>
        </w:rPr>
        <w:t>signs even before that terrible day.</w:t>
      </w:r>
      <w:r>
        <w:t xml:space="preserve"> My colleagues at the Cato Institute have done an excellent job documenting </w:t>
      </w:r>
      <w:r w:rsidRPr="00A200BE">
        <w:rPr>
          <w:rStyle w:val="StyleUnderline"/>
        </w:rPr>
        <w:t>the gradual militarization of America’s police forces, beginning in the 1980s,</w:t>
      </w:r>
      <w:r>
        <w:t xml:space="preserve"> </w:t>
      </w:r>
      <w:r w:rsidRPr="00A200BE">
        <w:rPr>
          <w:rStyle w:val="StyleUnderline"/>
        </w:rPr>
        <w:t xml:space="preserve">with the proliferation of SWAT teams and the equipping of police units with ever more lethal military </w:t>
      </w:r>
      <w:proofErr w:type="gramStart"/>
      <w:r w:rsidRPr="00A200BE">
        <w:rPr>
          <w:rStyle w:val="StyleUnderline"/>
        </w:rPr>
        <w:t>hardware</w:t>
      </w:r>
      <w:r>
        <w:t xml:space="preserve"> .</w:t>
      </w:r>
      <w:proofErr w:type="gramEnd"/>
      <w:r>
        <w:t xml:space="preserve"> </w:t>
      </w:r>
      <w:r w:rsidRPr="00A200BE">
        <w:rPr>
          <w:rStyle w:val="StyleUnderline"/>
        </w:rPr>
        <w:t>The terrorism threat simply provides the latest, most convenient justification</w:t>
      </w:r>
      <w:r>
        <w:t xml:space="preserve"> to intensify a trend that was already well underway. </w:t>
      </w:r>
      <w:r w:rsidRPr="00C85AB2">
        <w:rPr>
          <w:rStyle w:val="StyleUnderline"/>
        </w:rPr>
        <w:t>Most SWAT raids in fact have nothing to do with terrorism; they are used</w:t>
      </w:r>
      <w:r>
        <w:t xml:space="preserve"> to serve search or arrest warrants </w:t>
      </w:r>
      <w:r w:rsidRPr="00C85AB2">
        <w:rPr>
          <w:rStyle w:val="StyleUnderline"/>
        </w:rPr>
        <w:t>in low-level drug cases.</w:t>
      </w:r>
    </w:p>
    <w:p w14:paraId="720D4BC2" w14:textId="77777777" w:rsidR="00D00AAC" w:rsidRPr="0073064C" w:rsidRDefault="00D00AAC" w:rsidP="00D00AAC">
      <w:pPr>
        <w:spacing w:after="0"/>
        <w:rPr>
          <w:rStyle w:val="StyleUnderline"/>
        </w:rPr>
      </w:pPr>
      <w:r w:rsidRPr="00C85AB2">
        <w:rPr>
          <w:rStyle w:val="StyleUnderline"/>
        </w:rPr>
        <w:t>Politicians learned early that the fastest way to overcome opposition to a pet initiative was to portray it as essential to national security</w:t>
      </w:r>
      <w:r>
        <w:t xml:space="preserve">. </w:t>
      </w:r>
      <w:r w:rsidRPr="00C85AB2">
        <w:rPr>
          <w:rStyle w:val="StyleUnderline"/>
        </w:rPr>
        <w:t>Thus</w:t>
      </w:r>
      <w:r>
        <w:t xml:space="preserve">, </w:t>
      </w:r>
      <w:r w:rsidRPr="0073064C">
        <w:rPr>
          <w:rStyle w:val="StyleUnderline"/>
        </w:rPr>
        <w:t>the statute that first involved the federal government in elementary and secondary education in the 1950s was fashioned the N</w:t>
      </w:r>
      <w:r w:rsidRPr="00C85AB2">
        <w:rPr>
          <w:rStyle w:val="StyleUnderline"/>
        </w:rPr>
        <w:t>ational Defense Education Act</w:t>
      </w:r>
      <w:r>
        <w:t xml:space="preserve">. Similarly, </w:t>
      </w:r>
      <w:r w:rsidRPr="0073064C">
        <w:rPr>
          <w:rStyle w:val="StyleUnderline"/>
        </w:rPr>
        <w:t>the legislation establishing the interstate highway system was officially the National Defense Highway Act</w:t>
      </w:r>
      <w:r>
        <w:t xml:space="preserve">. In retrospect, President George W. </w:t>
      </w:r>
      <w:r w:rsidRPr="0073064C">
        <w:rPr>
          <w:rStyle w:val="StyleUnderline"/>
        </w:rPr>
        <w:t>Bush</w:t>
      </w:r>
      <w:r>
        <w:t xml:space="preserve"> </w:t>
      </w:r>
      <w:r w:rsidRPr="0073064C">
        <w:rPr>
          <w:rStyle w:val="StyleUnderline"/>
        </w:rPr>
        <w:t>probably missed an opportunity when he did not label his legislation for a Medicare prescription drug benefit the National Defense Elderly Care Act.</w:t>
      </w:r>
    </w:p>
    <w:p w14:paraId="032044A5" w14:textId="77777777" w:rsidR="00D00AAC" w:rsidRPr="009C5FCA" w:rsidRDefault="00D00AAC" w:rsidP="00D00AAC">
      <w:pPr>
        <w:spacing w:after="0"/>
        <w:rPr>
          <w:rStyle w:val="StyleUnderline"/>
        </w:rPr>
      </w:pPr>
      <w:r w:rsidRPr="0073064C">
        <w:rPr>
          <w:rStyle w:val="StyleUnderline"/>
        </w:rPr>
        <w:t>And then there is the overall militarization of language</w:t>
      </w:r>
      <w:r>
        <w:t xml:space="preserve">. The rise of </w:t>
      </w:r>
      <w:r w:rsidRPr="0073064C">
        <w:rPr>
          <w:rStyle w:val="StyleUnderline"/>
        </w:rPr>
        <w:t>America’s imperial era coincides with the popular use of the “war” metaphor. In recent decades, we’ve had “wars” on everything from cancer to poverty to illiteracy to obesity</w:t>
      </w:r>
      <w:r>
        <w:t xml:space="preserve">. And, of course, </w:t>
      </w:r>
      <w:r w:rsidRPr="0073064C">
        <w:rPr>
          <w:rStyle w:val="StyleUnderline"/>
        </w:rPr>
        <w:t xml:space="preserve">we still have the </w:t>
      </w:r>
      <w:proofErr w:type="gramStart"/>
      <w:r w:rsidRPr="0073064C">
        <w:rPr>
          <w:rStyle w:val="StyleUnderline"/>
        </w:rPr>
        <w:t>ever present</w:t>
      </w:r>
      <w:proofErr w:type="gramEnd"/>
      <w:r w:rsidRPr="0073064C">
        <w:rPr>
          <w:rStyle w:val="StyleUnderline"/>
        </w:rPr>
        <w:t xml:space="preserve"> war on illegal drugs</w:t>
      </w:r>
      <w:r>
        <w:t xml:space="preserve"> that Richard Nixon declared more than four decades ago. </w:t>
      </w:r>
      <w:r w:rsidRPr="009C5FCA">
        <w:rPr>
          <w:rStyle w:val="StyleUnderline"/>
        </w:rPr>
        <w:t xml:space="preserve">Language matters, and the fondness for such rhetoric is </w:t>
      </w:r>
      <w:r w:rsidRPr="009C5FCA">
        <w:t>a</w:t>
      </w:r>
      <w:r w:rsidRPr="009C5FCA">
        <w:rPr>
          <w:rStyle w:val="StyleUnderline"/>
        </w:rPr>
        <w:t xml:space="preserve"> revealing</w:t>
      </w:r>
      <w:r>
        <w:t xml:space="preserve"> and disturbing indicator </w:t>
      </w:r>
      <w:r w:rsidRPr="009C5FCA">
        <w:rPr>
          <w:rStyle w:val="StyleUnderline"/>
        </w:rPr>
        <w:t>of just how deeply the garrison state mentality has become embedded in American culture.</w:t>
      </w:r>
    </w:p>
    <w:p w14:paraId="07F62877" w14:textId="77777777" w:rsidR="00D00AAC" w:rsidRDefault="00D00AAC" w:rsidP="00D00AAC">
      <w:pPr>
        <w:spacing w:after="0"/>
      </w:pPr>
      <w:r w:rsidRPr="009C5FCA">
        <w:rPr>
          <w:rStyle w:val="StyleUnderline"/>
        </w:rPr>
        <w:t>Yet another sign is the growing tendency to misapply the term “commander-in-chief.”</w:t>
      </w:r>
      <w:r>
        <w:t xml:space="preserve">  The Constitution makes it clear that the president is commander-in-chief of the armed </w:t>
      </w:r>
      <w:proofErr w:type="gramStart"/>
      <w:r>
        <w:t>forces .</w:t>
      </w:r>
      <w:proofErr w:type="gramEnd"/>
      <w:r>
        <w:t xml:space="preserve"> There were two reasons for that provision. One was to assure undisputed civilian control of the military. The other was to prevent congressional interference with the chain of command.</w:t>
      </w:r>
    </w:p>
    <w:p w14:paraId="097B0B64" w14:textId="77777777" w:rsidR="00D00AAC" w:rsidRDefault="00D00AAC" w:rsidP="00D00AAC">
      <w:pPr>
        <w:spacing w:after="0"/>
      </w:pPr>
      <w:r>
        <w:t xml:space="preserve">One thing, however, is abundantly clear. </w:t>
      </w:r>
      <w:r w:rsidRPr="009C5FCA">
        <w:rPr>
          <w:rStyle w:val="StyleUnderline"/>
        </w:rPr>
        <w:t>The Constitution did not make the president commander-in-chief of the country</w:t>
      </w:r>
      <w:r>
        <w:t xml:space="preserve">. Unfortunately, </w:t>
      </w:r>
      <w:r w:rsidRPr="009C5FCA">
        <w:rPr>
          <w:rStyle w:val="StyleUnderline"/>
        </w:rPr>
        <w:t xml:space="preserve">that is a distinction that is increasingly lost on politicians, pundits, and ordinary Americans  </w:t>
      </w:r>
      <w:r>
        <w:t xml:space="preserve"> </w:t>
      </w:r>
      <w:proofErr w:type="gramStart"/>
      <w:r w:rsidRPr="009C5FCA">
        <w:rPr>
          <w:rStyle w:val="StyleUnderline"/>
        </w:rPr>
        <w:t>The</w:t>
      </w:r>
      <w:proofErr w:type="gramEnd"/>
      <w:r w:rsidRPr="009C5FCA">
        <w:rPr>
          <w:rStyle w:val="StyleUnderline"/>
        </w:rPr>
        <w:t xml:space="preserve"> notion that the president is a national commander who can direct the country and it is our obligation as subordinates to salute and follow his lead is an alien and profoundly un-American concept</w:t>
      </w:r>
      <w:r>
        <w:t xml:space="preserve">. </w:t>
      </w:r>
      <w:r w:rsidRPr="00180691">
        <w:rPr>
          <w:rStyle w:val="StyleUnderline"/>
        </w:rPr>
        <w:t>It also implicitly ratifies the perverse doctrine of the imperial presidency</w:t>
      </w:r>
      <w:r>
        <w:t xml:space="preserve">—that the president alone (our commander-in-chief) gets to decide when the nation goes to war. Both are thoroughly unconstitutional, ahistorical, and unhealthy attitudes. Yet they have become common, if not dominant, attitudes in late twentieth century and early twenty-first century America. And that is frightening. </w:t>
      </w:r>
      <w:r w:rsidRPr="00180691">
        <w:rPr>
          <w:rStyle w:val="StyleUnderline"/>
        </w:rPr>
        <w:t>Viewing the president as the commander-in-chief of the nation is the epitome of a mentally militarized society.</w:t>
      </w:r>
    </w:p>
    <w:p w14:paraId="5070C19A" w14:textId="77777777" w:rsidR="00D00AAC" w:rsidRDefault="00D00AAC" w:rsidP="00D00AAC">
      <w:pPr>
        <w:spacing w:after="0"/>
      </w:pPr>
      <w:r w:rsidRPr="00180691">
        <w:rPr>
          <w:rStyle w:val="StyleUnderline"/>
        </w:rPr>
        <w:t xml:space="preserve">At the dawn of the Cold War, social commentator </w:t>
      </w:r>
      <w:proofErr w:type="spellStart"/>
      <w:r w:rsidRPr="00180691">
        <w:rPr>
          <w:rStyle w:val="StyleUnderline"/>
        </w:rPr>
        <w:t>Garet</w:t>
      </w:r>
      <w:proofErr w:type="spellEnd"/>
      <w:r w:rsidRPr="00180691">
        <w:rPr>
          <w:rStyle w:val="StyleUnderline"/>
        </w:rPr>
        <w:t xml:space="preserve"> Garrett warned that America could not indefinitely remain a republic at home</w:t>
      </w:r>
      <w:r>
        <w:t xml:space="preserve">, enjoying the values of limited government and robust civil </w:t>
      </w:r>
      <w:r>
        <w:lastRenderedPageBreak/>
        <w:t xml:space="preserve">liberties, </w:t>
      </w:r>
      <w:r w:rsidRPr="00180691">
        <w:rPr>
          <w:rStyle w:val="StyleUnderline"/>
        </w:rPr>
        <w:t>while taking on more and more trappings of empire abroad</w:t>
      </w:r>
      <w:r>
        <w:t xml:space="preserve">. Gradually, </w:t>
      </w:r>
      <w:r w:rsidRPr="00180691">
        <w:rPr>
          <w:rStyle w:val="StyleUnderline"/>
        </w:rPr>
        <w:t>he predicted, the requirements of the latter would drastically alter and eventually eclipse the former</w:t>
      </w:r>
      <w:r>
        <w:t>. As in the case of Eisenhower’s Farewell Address, Garrett’s warning seems all too prescient.</w:t>
      </w:r>
    </w:p>
    <w:p w14:paraId="10C00A11" w14:textId="77777777" w:rsidR="00D00AAC" w:rsidRDefault="00D00AAC" w:rsidP="00D00AAC">
      <w:pPr>
        <w:spacing w:after="0"/>
      </w:pPr>
      <w:r w:rsidRPr="00101557">
        <w:rPr>
          <w:rStyle w:val="StyleUnderline"/>
        </w:rPr>
        <w:t>Americans</w:t>
      </w:r>
      <w:r>
        <w:t xml:space="preserve"> are rapidly approaching the point where </w:t>
      </w:r>
      <w:r w:rsidRPr="00101557">
        <w:rPr>
          <w:rStyle w:val="StyleUnderline"/>
        </w:rPr>
        <w:t>they must make a stark choice</w:t>
      </w:r>
      <w:r>
        <w:t xml:space="preserve">. </w:t>
      </w:r>
      <w:r w:rsidRPr="00101557">
        <w:rPr>
          <w:rStyle w:val="StyleUnderline"/>
        </w:rPr>
        <w:t>Either the United States adopts a more circumspect role in the world</w:t>
      </w:r>
      <w:r>
        <w:t xml:space="preserve">—in part </w:t>
      </w:r>
      <w:r w:rsidRPr="00101557">
        <w:rPr>
          <w:rStyle w:val="StyleUnderline"/>
        </w:rPr>
        <w:t>to preserve what is left of its domestic liberties—or those liberties will continue to erode (perhaps beyond the point of recovery) in the name of national security</w:t>
      </w:r>
      <w:r>
        <w:t>. That choice will determine not only how the United States is defended in the future but whether this country retains the values and principles that make it worth defending.</w:t>
      </w:r>
    </w:p>
    <w:p w14:paraId="324EE7F2" w14:textId="77777777" w:rsidR="00D00AAC" w:rsidRPr="00D00AAC" w:rsidRDefault="00D00AAC" w:rsidP="00D00AAC"/>
    <w:p w14:paraId="18250A7B" w14:textId="77777777" w:rsidR="003D53AF" w:rsidRDefault="003D53AF" w:rsidP="003D53AF">
      <w:pPr>
        <w:pStyle w:val="Heading4"/>
      </w:pPr>
      <w:r>
        <w:t>Tons of alt causes to militarism in schools – worksheets, pamphlet distribution, showing off military equipment, and JROTC programs</w:t>
      </w:r>
    </w:p>
    <w:p w14:paraId="600FC2CF" w14:textId="77777777" w:rsidR="003D53AF" w:rsidRDefault="003D53AF" w:rsidP="003D53AF">
      <w:pPr>
        <w:rPr>
          <w:rStyle w:val="Style13ptBold"/>
        </w:rPr>
      </w:pPr>
      <w:r>
        <w:rPr>
          <w:rStyle w:val="Style13ptBold"/>
        </w:rPr>
        <w:t xml:space="preserve">Grey, anti-war </w:t>
      </w:r>
      <w:proofErr w:type="gramStart"/>
      <w:r>
        <w:rPr>
          <w:rStyle w:val="Style13ptBold"/>
        </w:rPr>
        <w:t>activist ,</w:t>
      </w:r>
      <w:proofErr w:type="gramEnd"/>
      <w:r>
        <w:rPr>
          <w:rStyle w:val="Style13ptBold"/>
        </w:rPr>
        <w:t xml:space="preserve"> 2016</w:t>
      </w:r>
    </w:p>
    <w:p w14:paraId="57B16CE5" w14:textId="77777777" w:rsidR="003D53AF" w:rsidRPr="000D4D44" w:rsidRDefault="003D53AF" w:rsidP="003D53AF">
      <w:r w:rsidRPr="000D4D44">
        <w:t xml:space="preserve">[Sarah, February 4, </w:t>
      </w:r>
      <w:proofErr w:type="spellStart"/>
      <w:r w:rsidRPr="000D4D44">
        <w:t>TruthOut</w:t>
      </w:r>
      <w:proofErr w:type="spellEnd"/>
      <w:r w:rsidRPr="000D4D44">
        <w:t>, “Why Is My Kindergartner Being Groomed for the Military at School?” https://truthout.org/articles/why-is-my-kindergartner-being-groomed-for-the-military-at-school/, Accessed: 7-14-18, GDI LNM]</w:t>
      </w:r>
    </w:p>
    <w:p w14:paraId="4CAB6408" w14:textId="77777777" w:rsidR="003D53AF" w:rsidRDefault="003D53AF" w:rsidP="003D53AF">
      <w:r w:rsidRPr="004A6056">
        <w:rPr>
          <w:u w:val="single"/>
        </w:rPr>
        <w:t xml:space="preserve">When he got home from Iraq, Hart </w:t>
      </w:r>
      <w:proofErr w:type="spellStart"/>
      <w:r w:rsidRPr="004A6056">
        <w:rPr>
          <w:u w:val="single"/>
        </w:rPr>
        <w:t>Viges</w:t>
      </w:r>
      <w:proofErr w:type="spellEnd"/>
      <w:r w:rsidRPr="004A6056">
        <w:rPr>
          <w:u w:val="single"/>
        </w:rPr>
        <w:t xml:space="preserve"> began sorting through his boyhood toys, looking for some he could pass on to his new baby nephew. He found a stash of G.I. Joes</w:t>
      </w:r>
      <w:r>
        <w:t xml:space="preserve"> – his old favorites – and the memories came flooding back.</w:t>
      </w:r>
    </w:p>
    <w:p w14:paraId="662974C0" w14:textId="77777777" w:rsidR="003D53AF" w:rsidRDefault="003D53AF" w:rsidP="003D53AF">
      <w:r>
        <w:t xml:space="preserve">“I thought about giving them to him,” he said. But the pressures of a year in a war zone had strengthened </w:t>
      </w:r>
      <w:proofErr w:type="spellStart"/>
      <w:r>
        <w:t>Viges</w:t>
      </w:r>
      <w:proofErr w:type="spellEnd"/>
      <w:r>
        <w:t>’ Christian faith, and he told the Army that “if I loved my enemy I couldn’t see killing them, for any reason.” He left as a conscientious objector. As for the G.I. Joes, “</w:t>
      </w:r>
      <w:r w:rsidRPr="004A6056">
        <w:rPr>
          <w:u w:val="single"/>
        </w:rPr>
        <w:t>I threw them away instead</w:t>
      </w:r>
      <w:r>
        <w:t xml:space="preserve">.” </w:t>
      </w:r>
      <w:proofErr w:type="spellStart"/>
      <w:r w:rsidRPr="004A6056">
        <w:rPr>
          <w:u w:val="single"/>
        </w:rPr>
        <w:t>Viges</w:t>
      </w:r>
      <w:proofErr w:type="spellEnd"/>
      <w:r w:rsidRPr="004A6056">
        <w:rPr>
          <w:u w:val="single"/>
        </w:rPr>
        <w:t xml:space="preserve"> had grown up playing dress-up with his father’s, grandfather’s and uncles’ old military uniforms. “What we tell small kids has such a huge effect,” </w:t>
      </w:r>
      <w:r>
        <w:t xml:space="preserve">he told </w:t>
      </w:r>
      <w:proofErr w:type="spellStart"/>
      <w:r>
        <w:t>Truthout</w:t>
      </w:r>
      <w:proofErr w:type="spellEnd"/>
      <w:r>
        <w:t xml:space="preserve">. </w:t>
      </w:r>
      <w:r w:rsidRPr="004A6056">
        <w:rPr>
          <w:u w:val="single"/>
        </w:rPr>
        <w:t>“I didn’t want to be the one telling him to dream about the military</w:t>
      </w:r>
      <w:r>
        <w:t>.”</w:t>
      </w:r>
    </w:p>
    <w:p w14:paraId="5F70CE87" w14:textId="77777777" w:rsidR="003D53AF" w:rsidRDefault="003D53AF" w:rsidP="003D53AF">
      <w:r>
        <w:t>As the mother of a 6-year-old, I know what he means. My partner and I, as longtime antiwar activists, work hard to talk to our daughter about war, violence and peace in age-appropriate ways.</w:t>
      </w:r>
    </w:p>
    <w:p w14:paraId="05AFF6A6" w14:textId="77777777" w:rsidR="003D53AF" w:rsidRDefault="003D53AF" w:rsidP="003D53AF">
      <w:r>
        <w:t xml:space="preserve">That’s why we were shocked this November when, </w:t>
      </w:r>
      <w:r w:rsidRPr="004A6056">
        <w:rPr>
          <w:u w:val="single"/>
        </w:rPr>
        <w:t>shortly after Veterans Day, our daughter came home from kindergarten with a worksheet that asked the children to decide which branch of the military they would like to join</w:t>
      </w:r>
      <w:r>
        <w:t>. The class had been working on charts in math class, taking polls and graphing the results, which usually fell more along the lines of what flavors of pie they preferred.</w:t>
      </w:r>
    </w:p>
    <w:p w14:paraId="4A95FD78" w14:textId="77777777" w:rsidR="003D53AF" w:rsidRPr="004A6056" w:rsidRDefault="003D53AF" w:rsidP="003D53AF">
      <w:pPr>
        <w:rPr>
          <w:u w:val="single"/>
        </w:rPr>
      </w:pPr>
      <w:r>
        <w:t xml:space="preserve">Unsure what to do, I posted a photo of the worksheet on Facebook, with a simple caption: “I am not happy about this.” This kicked off a huge all-day debate on Thanksgiving, with many commenters (especially those abroad) expressing horror and others wondering what the big deal was. </w:t>
      </w:r>
      <w:r w:rsidRPr="004A6056">
        <w:rPr>
          <w:u w:val="single"/>
        </w:rPr>
        <w:t>Several identified the worksheet’s content as “grooming” children for later military recruitment.</w:t>
      </w:r>
    </w:p>
    <w:p w14:paraId="7729C326" w14:textId="77777777" w:rsidR="003D53AF" w:rsidRDefault="003D53AF" w:rsidP="003D53AF">
      <w:r>
        <w:t>The US war machine is so ubiquitous that few people even think twice about its role in our children’s lives.</w:t>
      </w:r>
    </w:p>
    <w:p w14:paraId="183091DA" w14:textId="77777777" w:rsidR="003D53AF" w:rsidRPr="004A6056" w:rsidRDefault="003D53AF" w:rsidP="003D53AF">
      <w:pPr>
        <w:rPr>
          <w:u w:val="single"/>
        </w:rPr>
      </w:pPr>
      <w:r>
        <w:t>Perhaps the most insidious thing about this grooming is that</w:t>
      </w:r>
      <w:r w:rsidRPr="004A6056">
        <w:rPr>
          <w:u w:val="single"/>
        </w:rPr>
        <w:t xml:space="preserve"> it wasn’t even deliberate. The worksheet did not come from military recruiters. It didn’t have to. Search online for “military kindergarten </w:t>
      </w:r>
      <w:proofErr w:type="spellStart"/>
      <w:r w:rsidRPr="004A6056">
        <w:rPr>
          <w:u w:val="single"/>
        </w:rPr>
        <w:lastRenderedPageBreak/>
        <w:t>printables</w:t>
      </w:r>
      <w:proofErr w:type="spellEnd"/>
      <w:r w:rsidRPr="004A6056">
        <w:rPr>
          <w:u w:val="single"/>
        </w:rPr>
        <w:t>” and you’ll find a wealth of free materials for teachers – a welcome resource in cash-strapped public schools, where teachers often pay significant sums out of pocket for classroom materials.</w:t>
      </w:r>
    </w:p>
    <w:p w14:paraId="1A581437" w14:textId="77777777" w:rsidR="003D53AF" w:rsidRDefault="003D53AF" w:rsidP="003D53AF">
      <w:r>
        <w:t>My child’s teacher wasn’t deliberately distributing propaganda. When we talked with her about it, she was surprised and very responsive. She’s a fantastic teacher. It’s just that our country’s $598.5 billion war machine is so ubiquitous that few people even think twice about its role in our children’s lives.</w:t>
      </w:r>
    </w:p>
    <w:p w14:paraId="400C486A" w14:textId="77777777" w:rsidR="003D53AF" w:rsidRDefault="003D53AF" w:rsidP="003D53AF">
      <w:r>
        <w:t>But we should. It isn’t just that the current wars are less about “democracy” than about oil and empire. It isn’t just the body count, though that is staggering: Researchers at the Costs of War Project at Brown University estimate 92,000 deaths in Afghanistan, 26,000 of them civilians, with more than two-thirds of Afghans now experiencing mental health problems. At least 165,000 Iraqi civilians have been killed in the Iraq war since 2003. US drone strikes have also killed about 3,800 people in Pakistan, most of them civilians. That’s in addition to the estimated 6,800 US soldiers and 7,000 contractors who have died, not to mention that Iraq and Afghanistan veterans have filed nearly 1 million disability claims with the US Department of Veterans Affairs.</w:t>
      </w:r>
    </w:p>
    <w:p w14:paraId="3242DA75" w14:textId="77777777" w:rsidR="003D53AF" w:rsidRDefault="003D53AF" w:rsidP="003D53AF">
      <w:r>
        <w:t>Jennifer Smith, a mother of two teenage boys from Prospect Park, Pennsylvania, responded to the worksheet by asking:</w:t>
      </w:r>
    </w:p>
    <w:p w14:paraId="49C38D13" w14:textId="77777777" w:rsidR="003D53AF" w:rsidRDefault="003D53AF" w:rsidP="003D53AF">
      <w:r>
        <w:t xml:space="preserve">How is this teaching about Veterans Day? There’s no history on this worksheet. What there IS however, is grooming. Having kindergartners consider what branch they would be in? How is a 5 or 6 </w:t>
      </w:r>
      <w:proofErr w:type="spellStart"/>
      <w:r>
        <w:t>yr</w:t>
      </w:r>
      <w:proofErr w:type="spellEnd"/>
      <w:r>
        <w:t xml:space="preserve"> old supposed to make that decision? What criteria is a kindergartner using?</w:t>
      </w:r>
    </w:p>
    <w:p w14:paraId="6E07F22F" w14:textId="77777777" w:rsidR="003D53AF" w:rsidRDefault="003D53AF" w:rsidP="003D53AF">
      <w:r>
        <w:t xml:space="preserve">Smith’s question is crucial. </w:t>
      </w:r>
      <w:r w:rsidRPr="004A6056">
        <w:rPr>
          <w:u w:val="single"/>
        </w:rPr>
        <w:t>The most visible aspects of military life are the things that make good toys: ships, planes and tanks</w:t>
      </w:r>
      <w:r>
        <w:t>. But there’s no warning on toy boxes that a decade of constant war on multiple fronts has left the US military stretched beyond its capabilities, which means soldiers can be involuntarily recalled: Active-duty personnel routinely serve multiple tours of duty in Iraq and Afghanistan. At least 16 percent of returning veterans experience post-traumatic stress disorder (PTSD). US Defense Department and RAND Corporation data show that at least 5 percent of military women reported being raped or sexually assaulted, and that 62 percent of those who reported a rape experienced retribution or retaliation. And as for those great jobs recruiters claim to offer? A 2014 investigation by NBC found that fully one-quarter of active-duty military families struggle with hunger and rely on food stamps, food banks and other food aid to survive.</w:t>
      </w:r>
    </w:p>
    <w:p w14:paraId="41E2DE93" w14:textId="77777777" w:rsidR="003D53AF" w:rsidRDefault="003D53AF" w:rsidP="003D53AF">
      <w:r>
        <w:t xml:space="preserve">While we can and should insist that recruiters be required to present young people with stark realities like these, </w:t>
      </w:r>
      <w:r w:rsidRPr="004A6056">
        <w:rPr>
          <w:u w:val="single"/>
        </w:rPr>
        <w:t>it’s important to understand that children’s images of and attitudes toward the military are shaped long before they’re old enough to be considered legitimate targets for recruiters. Recruiters are the tip of an enormous ideological iceberg. Recruitment efforts run a lot deeper than their visible presence in schools and shopping malls</w:t>
      </w:r>
      <w:r>
        <w:t xml:space="preserve">. To see just how deep, you </w:t>
      </w:r>
      <w:proofErr w:type="gramStart"/>
      <w:r>
        <w:t>have to</w:t>
      </w:r>
      <w:proofErr w:type="gramEnd"/>
      <w:r>
        <w:t xml:space="preserve"> start at the beginning.</w:t>
      </w:r>
    </w:p>
    <w:p w14:paraId="37817DA7" w14:textId="77777777" w:rsidR="003D53AF" w:rsidRDefault="003D53AF" w:rsidP="003D53AF">
      <w:r>
        <w:t xml:space="preserve">The all-volunteer army is a recent phenomenon in the United States. From the Civil War until 1973, all young men were required to register for the draft. The Conscription Act, passed during World War I, punished those who refused with prison sentences, labor camps and even the death penalty, according to historian Gerald Shenk. But even before the US military needed to attract soldiers, it was concerned with preparing children for military service. The armed forces needed literate, technically skilled recruits who could perform increasingly complicated tasks. In his book War Play, Corey Mead points out that this need shaped the formation of the US public school system – particularly its emphasis on standardized </w:t>
      </w:r>
      <w:r>
        <w:lastRenderedPageBreak/>
        <w:t>testing. (Indeed, he points out that “the first Scholastic Aptitude Test (SAT), given in 1926, was a modified version of the army’s Alpha exam…. Many of the original test’s questions made the military connection explicit.”)</w:t>
      </w:r>
    </w:p>
    <w:p w14:paraId="7DBE37BF" w14:textId="77777777" w:rsidR="003D53AF" w:rsidRDefault="003D53AF" w:rsidP="003D53AF">
      <w:r>
        <w:t>The promise of an education, a steady job and veterans’ benefits lure young people who don’t have many other options.</w:t>
      </w:r>
    </w:p>
    <w:p w14:paraId="056D908D" w14:textId="77777777" w:rsidR="003D53AF" w:rsidRDefault="003D53AF" w:rsidP="003D53AF">
      <w:r>
        <w:t xml:space="preserve">Military conscription – that is, the draft – ended in 1973, the result of a strong, militant antiwar movement that spread not only across the United States, but among soldiers in Vietnam. Rick </w:t>
      </w:r>
      <w:proofErr w:type="spellStart"/>
      <w:r>
        <w:t>Jahnkow</w:t>
      </w:r>
      <w:proofErr w:type="spellEnd"/>
      <w:r>
        <w:t xml:space="preserve"> of Project YANO (the Project on Youth and Non-Military Opportunities) in San Diego, California, an organization that addresses the economic effects of militarism on communities, was part of the Vietnam-era draft resistance movement. He points out that the abolition of the draft – a major blow to the military – marked the beginning of recruitment by any means necessary. “The Pentagon took a different tack,” </w:t>
      </w:r>
      <w:proofErr w:type="spellStart"/>
      <w:r>
        <w:t>Jahnkow</w:t>
      </w:r>
      <w:proofErr w:type="spellEnd"/>
      <w:r>
        <w:t xml:space="preserve"> said, “because they had to. They had to market soldiering in a whole different way.”</w:t>
      </w:r>
    </w:p>
    <w:p w14:paraId="574F35EE" w14:textId="77777777" w:rsidR="003D53AF" w:rsidRDefault="003D53AF" w:rsidP="003D53AF">
      <w:r>
        <w:t>When the stick failed – when the armed forces were prevented from using the threat of prison, withholding financial aid and other punishments to force young people into the ranks – they turned to the carrot. Promises of scholarships, marketable skills, bonus money and a chance to “see the world” or help the victims of global conflicts became inducements to sign up.</w:t>
      </w:r>
    </w:p>
    <w:p w14:paraId="14D4DAF5" w14:textId="77777777" w:rsidR="003D53AF" w:rsidRDefault="003D53AF" w:rsidP="003D53AF">
      <w:r>
        <w:t>The promise of an education, a steady job and veterans’ benefits lure young people who don’t have many other options. It’s often called the “economic draft.” Kids who can’t afford college or who face grim job prospects in a declining economy are far more likely to join the military; that’s why recruiters are far more active in low-income areas. Veteran and activist Tomas Young told biographer Mark Wilkerson, “There was no other way that I could go to college without having to pay back monstrous student loans…. My plan was to serve my time, take my GI Bill money and go to school in Oregon or someplace.” Young never got the chance to go to school. As the forthcoming book Tomas Young’s War documents, he was paralyzed by a bullet in Sadr City on his fifth day in Iraq. He spent the rest of his short life campaigning with Iraq Veterans Against the War to the extent his excruciatingly painful injuries allowed. He died in 2014.</w:t>
      </w:r>
    </w:p>
    <w:p w14:paraId="44E0A745" w14:textId="77777777" w:rsidR="003D53AF" w:rsidRDefault="003D53AF" w:rsidP="003D53AF">
      <w:r>
        <w:t>The promise of education and jobs is a powerful lure. But to get that message across to potential soldiers, military recruiters had to reach them. They couldn’t afford to hang around in recruitment offices waiting; they had to go where the kids were, and that meant getting inside the schools.</w:t>
      </w:r>
    </w:p>
    <w:p w14:paraId="797DD9BB" w14:textId="77777777" w:rsidR="003D53AF" w:rsidRDefault="003D53AF" w:rsidP="003D53AF">
      <w:r>
        <w:t>Shifts in legislation over the past decade and a half have opened schools up to the military more than ever before.</w:t>
      </w:r>
    </w:p>
    <w:p w14:paraId="6C16C8B4" w14:textId="77777777" w:rsidR="003D53AF" w:rsidRDefault="003D53AF" w:rsidP="003D53AF">
      <w:r>
        <w:t>In the 1970s and 1980s, this was often accomplished on a school-by-school basis. Recruiters asked for permission to set up tables in high school cafeterias and signed up for career fairs. Their access was regularly challenged by parents and community groups like Project YANO. But the first Gulf War shifted the terms of the debate. The military’s role in schools wasn’t just about open recruiting anymore; it was about “supporting the troops” with exercises like yellow-ribbon campaigns, assemblies and postcard-writing competitions. Since these weren’t explicit recruitment activities, restrictions about students’ ages and grade levels didn’t apply; even the youngest children could participate.</w:t>
      </w:r>
    </w:p>
    <w:p w14:paraId="411E7F47" w14:textId="77777777" w:rsidR="003D53AF" w:rsidRDefault="003D53AF" w:rsidP="003D53AF">
      <w:r>
        <w:lastRenderedPageBreak/>
        <w:t xml:space="preserve">In the 1990s, these strategies were applied more widely, according to </w:t>
      </w:r>
      <w:proofErr w:type="spellStart"/>
      <w:r>
        <w:t>Jahnkow</w:t>
      </w:r>
      <w:proofErr w:type="spellEnd"/>
      <w:r>
        <w:t xml:space="preserve">. As schools began to initiate “partnerships” with local businesses and nonprofit organizations, military recruiters applied to participate in such programs, arguing that they were simply one more organization and deserved equal consideration. Often, however, such partnerships served as a </w:t>
      </w:r>
      <w:proofErr w:type="spellStart"/>
      <w:r>
        <w:t>guise</w:t>
      </w:r>
      <w:proofErr w:type="spellEnd"/>
      <w:r>
        <w:t xml:space="preserve"> for open recruitment of young children.</w:t>
      </w:r>
    </w:p>
    <w:p w14:paraId="4A059132" w14:textId="77777777" w:rsidR="003D53AF" w:rsidRPr="004A6056" w:rsidRDefault="003D53AF" w:rsidP="003D53AF">
      <w:pPr>
        <w:rPr>
          <w:u w:val="single"/>
        </w:rPr>
      </w:pPr>
      <w:proofErr w:type="spellStart"/>
      <w:r>
        <w:t>Jahnkow</w:t>
      </w:r>
      <w:proofErr w:type="spellEnd"/>
      <w:r>
        <w:t xml:space="preserve"> provided me with a copy of a memo Project YANO sent the school board of the San Diego Unified School District on March 6, 1992. </w:t>
      </w:r>
      <w:r w:rsidRPr="004A6056">
        <w:rPr>
          <w:u w:val="single"/>
        </w:rPr>
        <w:t>A school in the district, Horton Elementary, had embarked on a partnership with a local US Navy unit. “Early in December [1991] a man appeared at Horton Elementary dressed as Santa Claus,” the memo recounted.</w:t>
      </w:r>
    </w:p>
    <w:p w14:paraId="52A0132A" w14:textId="77777777" w:rsidR="003D53AF" w:rsidRPr="004A6056" w:rsidRDefault="003D53AF" w:rsidP="003D53AF">
      <w:pPr>
        <w:rPr>
          <w:u w:val="single"/>
        </w:rPr>
      </w:pPr>
      <w:r>
        <w:t>Apparently, he was a representative of the Navy. According to children who were there that day, this “</w:t>
      </w:r>
      <w:r w:rsidRPr="004A6056">
        <w:rPr>
          <w:u w:val="single"/>
        </w:rPr>
        <w:t>Santa Claus” distributed bags of material to many, if not all, of the children at the school (K-6).</w:t>
      </w:r>
    </w:p>
    <w:p w14:paraId="620C1097" w14:textId="77777777" w:rsidR="003D53AF" w:rsidRDefault="003D53AF" w:rsidP="003D53AF">
      <w:r>
        <w:t>What horrified some parents was that “</w:t>
      </w:r>
      <w:r w:rsidRPr="004A6056">
        <w:rPr>
          <w:u w:val="single"/>
        </w:rPr>
        <w:t>Santa” distributed military recruiting propaganda in the bags given to their children.</w:t>
      </w:r>
      <w:r>
        <w:t xml:space="preserve"> We have a copy of one of the items, a Navy folder that is clearly designed as a recruiting tool …</w:t>
      </w:r>
    </w:p>
    <w:p w14:paraId="03E56500" w14:textId="77777777" w:rsidR="003D53AF" w:rsidRDefault="003D53AF" w:rsidP="003D53AF">
      <w:r>
        <w:t xml:space="preserve">The Horton principal has </w:t>
      </w:r>
      <w:r w:rsidRPr="004A6056">
        <w:rPr>
          <w:u w:val="single"/>
        </w:rPr>
        <w:t>also admitted that military tanks have been brought to career events at the school and children have been allowed to crawl through them! After telling this to one parent, he reassured her that the children are not allowed to bring toy guns to school.</w:t>
      </w:r>
      <w:r>
        <w:t xml:space="preserve"> Wonderful logic, isn’t it?</w:t>
      </w:r>
    </w:p>
    <w:p w14:paraId="126052F2" w14:textId="77777777" w:rsidR="003D53AF" w:rsidRPr="004A6056" w:rsidRDefault="003D53AF" w:rsidP="003D53AF">
      <w:pPr>
        <w:rPr>
          <w:u w:val="single"/>
        </w:rPr>
      </w:pPr>
      <w:r w:rsidRPr="004A6056">
        <w:rPr>
          <w:u w:val="single"/>
        </w:rPr>
        <w:t>Showing off military equipment is a favorite tactic</w:t>
      </w:r>
      <w:r>
        <w:t xml:space="preserve">. Hart </w:t>
      </w:r>
      <w:proofErr w:type="spellStart"/>
      <w:r>
        <w:t>Viges</w:t>
      </w:r>
      <w:proofErr w:type="spellEnd"/>
      <w:r>
        <w:t xml:space="preserve">, who is now an active member of Iraq Veterans Against the War and Sustainable Options for Youth, recalls </w:t>
      </w:r>
      <w:r w:rsidRPr="004A6056">
        <w:rPr>
          <w:u w:val="single"/>
        </w:rPr>
        <w:t>a military helicopter being displayed at his elementary school in the 1990s. “We thought it was so cool,” he said. “Of course, they didn’t tell us it was a killing machine.”</w:t>
      </w:r>
    </w:p>
    <w:p w14:paraId="145ACC42" w14:textId="77777777" w:rsidR="003D53AF" w:rsidRDefault="003D53AF" w:rsidP="003D53AF">
      <w:r>
        <w:t>Defense Department-sponsored after-school programs like STARBASE reach children as young as grade 5, offering tutoring (by uniformed soldiers) and “increased career awareness,” with an explicitly stated mission to “expose our nation’s youth to the technological environments and positive civilian and military role models found on Active, Guard, and Reserve military bases and installations.”</w:t>
      </w:r>
    </w:p>
    <w:p w14:paraId="7A5AB83F" w14:textId="77777777" w:rsidR="003D53AF" w:rsidRDefault="003D53AF" w:rsidP="003D53AF">
      <w:r w:rsidRPr="004A6056">
        <w:rPr>
          <w:u w:val="single"/>
        </w:rPr>
        <w:t xml:space="preserve">The Junior ROTC program targets middle school and high school students with military drills and training. In Chicago, the </w:t>
      </w:r>
      <w:proofErr w:type="gramStart"/>
      <w:r w:rsidRPr="004A6056">
        <w:rPr>
          <w:u w:val="single"/>
        </w:rPr>
        <w:t>public school</w:t>
      </w:r>
      <w:proofErr w:type="gramEnd"/>
      <w:r w:rsidRPr="004A6056">
        <w:rPr>
          <w:u w:val="single"/>
        </w:rPr>
        <w:t xml:space="preserve"> system is even experimenting with publicly funded JROTC military academies. Each academy focuses on a specific military branch and is partially staffed by retired military personnel.</w:t>
      </w:r>
      <w:r>
        <w:t xml:space="preserve"> The Chicago program’s website claims that “although students wear uniforms and operate in a structured environment, these schools are not intended to prepare students for the military.”</w:t>
      </w:r>
    </w:p>
    <w:p w14:paraId="055B328A" w14:textId="77777777" w:rsidR="003D53AF" w:rsidRDefault="003D53AF" w:rsidP="003D53AF"/>
    <w:p w14:paraId="16AE901B" w14:textId="77777777" w:rsidR="003D53AF" w:rsidRDefault="003D53AF" w:rsidP="003D53AF">
      <w:pPr>
        <w:pStyle w:val="Heading4"/>
      </w:pPr>
      <w:r>
        <w:t xml:space="preserve">Multiple alt causes to increased militarization – 9/11, swat teams, language, and metaphors of war all normalized militarization  </w:t>
      </w:r>
    </w:p>
    <w:p w14:paraId="41DB2996" w14:textId="77777777" w:rsidR="003D53AF" w:rsidRDefault="003D53AF" w:rsidP="003D53AF">
      <w:pPr>
        <w:rPr>
          <w:rStyle w:val="Style13ptBold"/>
        </w:rPr>
      </w:pPr>
      <w:r>
        <w:rPr>
          <w:rStyle w:val="Style13ptBold"/>
        </w:rPr>
        <w:t>Carpenter, senior fellow in defense and foreign policy studies at the Cato Institute, 2016</w:t>
      </w:r>
    </w:p>
    <w:p w14:paraId="0FD727CD" w14:textId="77777777" w:rsidR="003D53AF" w:rsidRPr="00B26085" w:rsidRDefault="003D53AF" w:rsidP="003D53AF">
      <w:r w:rsidRPr="00B26085">
        <w:t>[Ted Galen, May 13, The National Interest, “The Creeping Militarization of American Culture,” http://nationalinterest.org/blog/the-skeptics/the-creeping-miltiarization-american-culture-16207, Accessed: 7-14-18, GDI LNM]</w:t>
      </w:r>
    </w:p>
    <w:p w14:paraId="4C1EA1D0" w14:textId="77777777" w:rsidR="003D53AF" w:rsidRDefault="003D53AF" w:rsidP="003D53AF">
      <w:r>
        <w:lastRenderedPageBreak/>
        <w:t>n his 1961 farewell address, President Dwight D. Eisenhower warned of the growing influence of the “military-industrial complex” on American politics and policy. Interestingly, Eisenhower’s original formulation of the menace was the even more accurate “military-industrial- congressional complex.” (Emphasis added). Seeing how that network of special interests has worked its tentacles into so many aspects of American political and economic life in the intervening decades indicates just how prescient was Eisenhower’s warning.</w:t>
      </w:r>
    </w:p>
    <w:p w14:paraId="4E328732" w14:textId="77777777" w:rsidR="003D53AF" w:rsidRDefault="003D53AF" w:rsidP="003D53AF">
      <w:r>
        <w:t xml:space="preserve">But </w:t>
      </w:r>
      <w:r w:rsidRPr="000D4D44">
        <w:rPr>
          <w:u w:val="single"/>
        </w:rPr>
        <w:t>there has been an even more subtle and pervasive militarization of American culture</w:t>
      </w:r>
      <w:r>
        <w:t xml:space="preserve">. It has been </w:t>
      </w:r>
      <w:r w:rsidRPr="000D4D44">
        <w:rPr>
          <w:u w:val="single"/>
        </w:rPr>
        <w:t>evident since World War II</w:t>
      </w:r>
      <w:r>
        <w:t>, but it has been accelerating markedly in recent years. Perhaps the most corrosive domestic effect of the global interventionist foreign policy that Washington adopted after World War II has been on national attitudes. Americans have come to accept intrusions in the name of “national security” that they would have strongly resisted in previous decades. The various provisions of the Patriot Act and the surveillance regime and its abuses epitomized by the NSA are a case in point.</w:t>
      </w:r>
    </w:p>
    <w:p w14:paraId="037972D1" w14:textId="77777777" w:rsidR="003D53AF" w:rsidRDefault="003D53AF" w:rsidP="003D53AF">
      <w:r w:rsidRPr="000D4D44">
        <w:rPr>
          <w:u w:val="single"/>
        </w:rPr>
        <w:t>The trend toward a more intrusive, militaristic state has become decidedly more pronounced since the September 11 attacks and the government’s response, but there were unmistakable signs even before that terrible day</w:t>
      </w:r>
      <w:r>
        <w:t xml:space="preserve">. My colleagues at the Cato Institute have done an excellent job documenting the gradual militarization of America’s police forces, </w:t>
      </w:r>
      <w:r w:rsidRPr="000D4D44">
        <w:rPr>
          <w:u w:val="single"/>
        </w:rPr>
        <w:t xml:space="preserve">beginning in the 1980s, with the proliferation of SWAT teams and the equipping of police units with ever more lethal military </w:t>
      </w:r>
      <w:proofErr w:type="gramStart"/>
      <w:r w:rsidRPr="000D4D44">
        <w:rPr>
          <w:u w:val="single"/>
        </w:rPr>
        <w:t>hardware .</w:t>
      </w:r>
      <w:proofErr w:type="gramEnd"/>
      <w:r w:rsidRPr="000D4D44">
        <w:rPr>
          <w:u w:val="single"/>
        </w:rPr>
        <w:t xml:space="preserve"> </w:t>
      </w:r>
      <w:r w:rsidRPr="000D4D44">
        <w:t>The terrorism threat simply provides the latest, most convenient justification to intensify a trend that was already well underway</w:t>
      </w:r>
      <w:r w:rsidRPr="000D4D44">
        <w:rPr>
          <w:u w:val="single"/>
        </w:rPr>
        <w:t xml:space="preserve">. </w:t>
      </w:r>
      <w:r>
        <w:t>Most SWAT raids in fact have nothing to do with terrorism; they are used to serve search or arrest warrants in low-level drug cases.</w:t>
      </w:r>
    </w:p>
    <w:p w14:paraId="653673BF" w14:textId="77777777" w:rsidR="003D53AF" w:rsidRDefault="003D53AF" w:rsidP="003D53AF">
      <w:r>
        <w:t xml:space="preserve">Politicians learned early that the fastest way to overcome opposition to a pet initiative was to portray it as essential to national security. Thus, the statute that first involved the federal government in elementary and secondary education in the 1950s was fashioned </w:t>
      </w:r>
      <w:r w:rsidRPr="000D4D44">
        <w:rPr>
          <w:u w:val="single"/>
        </w:rPr>
        <w:t>the National Defense Education Act</w:t>
      </w:r>
      <w:r>
        <w:t xml:space="preserve">. Similarly, the </w:t>
      </w:r>
      <w:r w:rsidRPr="000D4D44">
        <w:rPr>
          <w:u w:val="single"/>
        </w:rPr>
        <w:t>legislation establishing the interstate highway system was officially the National Defense Highway Act.</w:t>
      </w:r>
      <w:r>
        <w:t xml:space="preserve"> In retrospect, President George W. Bush probably missed an opportunity when he did not label his legislation for a Medicare prescription drug benefit the National Defense Elderly Care Act.</w:t>
      </w:r>
    </w:p>
    <w:p w14:paraId="75034C96" w14:textId="77777777" w:rsidR="003D53AF" w:rsidRDefault="003D53AF" w:rsidP="003D53AF">
      <w:r>
        <w:t xml:space="preserve">And then there is the overall </w:t>
      </w:r>
      <w:r w:rsidRPr="0020775C">
        <w:rPr>
          <w:u w:val="single"/>
        </w:rPr>
        <w:t>militarization of language. The rise of America’s imperial era coincides with the popular use of the “war” metapho</w:t>
      </w:r>
      <w:r>
        <w:t>r. In recent decades</w:t>
      </w:r>
      <w:r w:rsidRPr="0020775C">
        <w:rPr>
          <w:u w:val="single"/>
        </w:rPr>
        <w:t>, we’ve had “wars” on everything from cancer to poverty to illiteracy to obesity.</w:t>
      </w:r>
      <w:r>
        <w:t xml:space="preserve"> And, of course, we still have the </w:t>
      </w:r>
      <w:proofErr w:type="gramStart"/>
      <w:r>
        <w:t>ever present</w:t>
      </w:r>
      <w:proofErr w:type="gramEnd"/>
      <w:r>
        <w:t xml:space="preserve"> </w:t>
      </w:r>
      <w:r w:rsidRPr="0020775C">
        <w:rPr>
          <w:u w:val="single"/>
        </w:rPr>
        <w:t>war on illegal drugs that Richard Nixon declared more than four decades ago</w:t>
      </w:r>
      <w:r>
        <w:t>. Language matters, and the fondness for such rhetoric is a revealing and disturbing indicator of just how deeply the garrison state mentality has become embedded in American culture.</w:t>
      </w:r>
    </w:p>
    <w:p w14:paraId="1A9E0D68" w14:textId="70356493" w:rsidR="003D53AF" w:rsidRDefault="00AF4BB7" w:rsidP="003D53AF">
      <w:pPr>
        <w:pStyle w:val="Heading3"/>
      </w:pPr>
      <w:r>
        <w:lastRenderedPageBreak/>
        <w:t xml:space="preserve">No Solvency – </w:t>
      </w:r>
      <w:r w:rsidR="003D53AF">
        <w:t>Military Recruitment Efforts Inevitable</w:t>
      </w:r>
    </w:p>
    <w:p w14:paraId="3C750C73" w14:textId="77777777" w:rsidR="003D53AF" w:rsidRDefault="003D53AF" w:rsidP="003D53AF">
      <w:pPr>
        <w:pStyle w:val="Heading4"/>
      </w:pPr>
      <w:r>
        <w:t xml:space="preserve">Recruitment is inevitable absent the aff – bonuses, advertisements, and shorter enlistments </w:t>
      </w:r>
    </w:p>
    <w:p w14:paraId="716B5E0F" w14:textId="77777777" w:rsidR="003D53AF" w:rsidRDefault="003D53AF" w:rsidP="003D53AF">
      <w:pPr>
        <w:rPr>
          <w:rStyle w:val="Style13ptBold"/>
        </w:rPr>
      </w:pPr>
      <w:r>
        <w:rPr>
          <w:rStyle w:val="Style13ptBold"/>
        </w:rPr>
        <w:t xml:space="preserve">Brook, Pentagon Military Correspondent, 17 </w:t>
      </w:r>
    </w:p>
    <w:p w14:paraId="3F044DD3" w14:textId="77777777" w:rsidR="003D53AF" w:rsidRPr="009B5C69" w:rsidRDefault="003D53AF" w:rsidP="003D53AF">
      <w:r w:rsidRPr="009B5C69">
        <w:t xml:space="preserve">[Tom </w:t>
      </w:r>
      <w:proofErr w:type="spellStart"/>
      <w:r w:rsidRPr="009B5C69">
        <w:t>Vanden</w:t>
      </w:r>
      <w:proofErr w:type="spellEnd"/>
      <w:r w:rsidRPr="009B5C69">
        <w:t>, February 12, USA Today, “Army to spend $300 million on bonuses and ads to get 6,000 more recruits” https://www.usatoday.com/story/news/politics/2017/02/12/army-spend-300-million-bonuses-and-ads-get-6000-more-recruits/97757094/, Accessed 7-15-18 GDI LNM]</w:t>
      </w:r>
    </w:p>
    <w:p w14:paraId="232A728B" w14:textId="77777777" w:rsidR="003D53AF" w:rsidRPr="009B5C69" w:rsidRDefault="003D53AF" w:rsidP="003D53AF">
      <w:pPr>
        <w:rPr>
          <w:u w:val="single"/>
        </w:rPr>
      </w:pPr>
      <w:r>
        <w:t xml:space="preserve">WASHINGTON — </w:t>
      </w:r>
      <w:r w:rsidRPr="009B5C69">
        <w:rPr>
          <w:u w:val="single"/>
        </w:rPr>
        <w:t>The Army plans to spend $300 million in a blitz of bonuses and advertising over the next eight months to recruit 6,000 additional soldiers it needs to fill out its ranks.</w:t>
      </w:r>
    </w:p>
    <w:p w14:paraId="2E78FEA3" w14:textId="77777777" w:rsidR="003D53AF" w:rsidRPr="009B5C69" w:rsidRDefault="003D53AF" w:rsidP="003D53AF">
      <w:r w:rsidRPr="009B5C69">
        <w:t>Legislation approved by Congress and signed late last year by former president Barack Obama halted a years-long drawdown of U.S. troops. Rising threats around the world have spurred the increase. The Army’s new goal for the remaining eight months of the fiscal year is 68,500, up from 62,500 recruits. The addition of 6,000 recruits to the goal makes it the largest in-year increase in the history of the all-volunteer force that dates to 1973.</w:t>
      </w:r>
    </w:p>
    <w:p w14:paraId="72CD7945" w14:textId="77777777" w:rsidR="003D53AF" w:rsidRPr="009B5C69" w:rsidRDefault="003D53AF" w:rsidP="003D53AF">
      <w:pPr>
        <w:rPr>
          <w:u w:val="single"/>
        </w:rPr>
      </w:pPr>
      <w:r w:rsidRPr="009B5C69">
        <w:rPr>
          <w:u w:val="single"/>
        </w:rPr>
        <w:t>Rapidly growing the Army also has come at a different type of cost in the past: lower standards for recruits produced sub-par soldiers. Many had to be culled after training. That won’t happen this time, said Maj. Gen. Jeffrey Snow, who leads Army Recruiting Command.</w:t>
      </w:r>
    </w:p>
    <w:p w14:paraId="4FB245E6" w14:textId="77777777" w:rsidR="003D53AF" w:rsidRPr="009B5C69" w:rsidRDefault="003D53AF" w:rsidP="003D53AF">
      <w:r w:rsidRPr="009B5C69">
        <w:t>“There is very clear guidance from the leadership in our conversations that there is no desire to lower standards,” Snow said.</w:t>
      </w:r>
    </w:p>
    <w:p w14:paraId="05306FE2" w14:textId="77777777" w:rsidR="003D53AF" w:rsidRPr="009B5C69" w:rsidRDefault="003D53AF" w:rsidP="003D53AF">
      <w:r w:rsidRPr="009B5C69">
        <w:t>By Oct. 1, the Army must hit its target of 476,000 active duty soldiers, up from the previous goal of 460,000. Increased recruiting along with retention of more soldiers will make up the gap. President Trump has said he wants an even larger force — as many as 60,000 more soldiers.</w:t>
      </w:r>
    </w:p>
    <w:p w14:paraId="43EA3FC8" w14:textId="77777777" w:rsidR="00EA4C38" w:rsidRDefault="003D53AF" w:rsidP="003D53AF">
      <w:pPr>
        <w:rPr>
          <w:u w:val="single"/>
        </w:rPr>
      </w:pPr>
      <w:r w:rsidRPr="009B5C69">
        <w:rPr>
          <w:u w:val="single"/>
        </w:rPr>
        <w:t xml:space="preserve">The Air Force and Navy also are boosting their ranks. The Air Force plans to recruit and retain more airmen to meet its goal of 321,000 service members by Oct. 1, up 4,000 from its current total of 317,000, said Ann </w:t>
      </w:r>
      <w:proofErr w:type="spellStart"/>
      <w:r w:rsidRPr="009B5C69">
        <w:rPr>
          <w:u w:val="single"/>
        </w:rPr>
        <w:t>Stefanek</w:t>
      </w:r>
      <w:proofErr w:type="spellEnd"/>
      <w:r w:rsidRPr="009B5C69">
        <w:rPr>
          <w:u w:val="single"/>
        </w:rPr>
        <w:t xml:space="preserve">, an Air Force spokeswoman. The Navy plans to add 2,200 recruits this fiscal year, </w:t>
      </w:r>
    </w:p>
    <w:p w14:paraId="0C9DB38D" w14:textId="77777777" w:rsidR="00EA4C38" w:rsidRPr="000E53EA" w:rsidRDefault="00EA4C38" w:rsidP="00EA4C38">
      <w:pPr>
        <w:pStyle w:val="Heading3"/>
      </w:pPr>
      <w:r w:rsidRPr="000E53EA">
        <w:lastRenderedPageBreak/>
        <w:t xml:space="preserve">Evaluate Our Impacts </w:t>
      </w:r>
    </w:p>
    <w:p w14:paraId="18FDDE2C" w14:textId="77777777" w:rsidR="00EA4C38" w:rsidRPr="000E53EA" w:rsidRDefault="00EA4C38" w:rsidP="00EA4C38">
      <w:pPr>
        <w:pStyle w:val="Heading4"/>
      </w:pPr>
      <w:r w:rsidRPr="000E53EA">
        <w:t>The fact that international relations is constructed doesn’t deny the accuracy of our impact claims – violence still exists and only the 1ac solves it</w:t>
      </w:r>
    </w:p>
    <w:p w14:paraId="5E410F6E" w14:textId="77777777" w:rsidR="00EA4C38" w:rsidRPr="000E53EA" w:rsidRDefault="00EA4C38" w:rsidP="00EA4C38">
      <w:r w:rsidRPr="000E53EA">
        <w:rPr>
          <w:rStyle w:val="Heading4Char"/>
        </w:rPr>
        <w:t>Jarvis 2000</w:t>
      </w:r>
      <w:r w:rsidRPr="000E53EA">
        <w:t xml:space="preserve"> (Darryl SL, Director of the Research Institute for International Risk and Lecturer in International Relations, The University of Sydney “International relations and the challenge of postmodernism” p. X)</w:t>
      </w:r>
    </w:p>
    <w:p w14:paraId="00F9D9D0" w14:textId="77777777" w:rsidR="00EA4C38" w:rsidRPr="000E53EA" w:rsidRDefault="00EA4C38" w:rsidP="00EA4C38">
      <w:pPr>
        <w:pStyle w:val="HotRouteCharCharCharCharChar"/>
        <w:ind w:left="0"/>
        <w:rPr>
          <w:rStyle w:val="SmallTextCharCharCharChar"/>
          <w:rFonts w:ascii="Calibri" w:hAnsi="Calibri"/>
        </w:rPr>
      </w:pPr>
      <w:r w:rsidRPr="000E53EA">
        <w:rPr>
          <w:rFonts w:ascii="Calibri" w:hAnsi="Calibri"/>
          <w:sz w:val="16"/>
          <w:szCs w:val="16"/>
        </w:rPr>
        <w:t>Just because we acknowledge that the state is a socially fabricated entity</w:t>
      </w:r>
      <w:r w:rsidRPr="000E53EA">
        <w:rPr>
          <w:rStyle w:val="StyleUnderline"/>
          <w:rFonts w:ascii="Calibri" w:hAnsi="Calibri"/>
        </w:rPr>
        <w:t>, or that the division between domestic and international society is arbitrary inscribed</w:t>
      </w:r>
      <w:r w:rsidRPr="000E53EA">
        <w:rPr>
          <w:rStyle w:val="UnderlineCharCharCharCharCharCharCharChar"/>
          <w:rFonts w:ascii="Calibri" w:hAnsi="Calibri"/>
        </w:rPr>
        <w:t xml:space="preserve"> </w:t>
      </w:r>
      <w:r w:rsidRPr="000E53EA">
        <w:rPr>
          <w:rStyle w:val="Highlightedunderline"/>
          <w:rFonts w:ascii="Calibri" w:hAnsi="Calibri"/>
          <w:sz w:val="16"/>
          <w:szCs w:val="16"/>
        </w:rPr>
        <w:t>does not make the reality of the state disappear or render invisible international politics</w:t>
      </w:r>
      <w:r w:rsidRPr="000E53EA">
        <w:rPr>
          <w:rFonts w:ascii="Calibri" w:hAnsi="Calibri"/>
          <w:sz w:val="16"/>
          <w:szCs w:val="16"/>
        </w:rPr>
        <w:t xml:space="preserve">.  </w:t>
      </w:r>
      <w:r w:rsidRPr="000E53EA">
        <w:rPr>
          <w:rStyle w:val="SmallTextCharCharCharChar"/>
          <w:rFonts w:ascii="Calibri" w:hAnsi="Calibri"/>
          <w:szCs w:val="16"/>
        </w:rPr>
        <w:t>Whether socially constructed or objectively given</w:t>
      </w:r>
      <w:r w:rsidRPr="000E53EA">
        <w:rPr>
          <w:rStyle w:val="StyleUnderline"/>
          <w:rFonts w:ascii="Calibri" w:hAnsi="Calibri"/>
        </w:rPr>
        <w:t>, the argument over the ontological status of the state is no  particular moment.</w:t>
      </w:r>
      <w:r w:rsidRPr="000E53EA">
        <w:rPr>
          <w:rFonts w:ascii="Calibri" w:hAnsi="Calibri"/>
        </w:rPr>
        <w:t xml:space="preserve">  </w:t>
      </w:r>
      <w:r w:rsidRPr="000E53EA">
        <w:rPr>
          <w:rStyle w:val="SmallTextCharCharCharChar"/>
          <w:rFonts w:ascii="Calibri" w:hAnsi="Calibri"/>
        </w:rPr>
        <w:t>Does this change our experience of the state or somehow diminish the political-economic-juridical-military functions of the state</w:t>
      </w:r>
      <w:r w:rsidRPr="000E53EA">
        <w:rPr>
          <w:rFonts w:ascii="Calibri" w:hAnsi="Calibri"/>
        </w:rPr>
        <w:t xml:space="preserve">?  </w:t>
      </w:r>
      <w:r w:rsidRPr="000E53EA">
        <w:rPr>
          <w:rStyle w:val="StyleUnderline"/>
          <w:rFonts w:ascii="Calibri" w:hAnsi="Calibri"/>
        </w:rPr>
        <w:t>To recognize that states are not naturally inscribed but dynamic entities continually in the process of being made and reimposed and are therefore culturally dissimilar, economically different, and politically atypical, while perspicacious to our historical and theoretical understanding of the state</w:t>
      </w:r>
      <w:r w:rsidRPr="000E53EA">
        <w:rPr>
          <w:rStyle w:val="UnderlineCharCharCharCharCharCharCharChar"/>
          <w:rFonts w:ascii="Calibri" w:hAnsi="Calibri"/>
          <w:sz w:val="16"/>
          <w:szCs w:val="16"/>
        </w:rPr>
        <w:t xml:space="preserve">, </w:t>
      </w:r>
      <w:r w:rsidRPr="000E53EA">
        <w:rPr>
          <w:rStyle w:val="Highlightedunderline"/>
          <w:rFonts w:ascii="Calibri" w:hAnsi="Calibri"/>
          <w:sz w:val="16"/>
          <w:szCs w:val="16"/>
        </w:rPr>
        <w:t>in no way detracts form its reality, practices, and consequences</w:t>
      </w:r>
      <w:r w:rsidRPr="000E53EA">
        <w:rPr>
          <w:rFonts w:ascii="Calibri" w:hAnsi="Calibri"/>
          <w:sz w:val="16"/>
          <w:szCs w:val="16"/>
        </w:rPr>
        <w:t xml:space="preserve">.  </w:t>
      </w:r>
      <w:r w:rsidRPr="000E53EA">
        <w:rPr>
          <w:rStyle w:val="SmallTextCharCharCharChar"/>
          <w:rFonts w:ascii="Calibri" w:hAnsi="Calibri"/>
          <w:szCs w:val="16"/>
        </w:rPr>
        <w:t>Similarly, few would object to Ashley’s hermeneutic interpretivist understanding of the international sphere as an artificially inscribed demarcation.  But, to paraphrase Holsti again, so wh</w:t>
      </w:r>
      <w:r w:rsidRPr="000E53EA">
        <w:rPr>
          <w:rStyle w:val="SmallTextCharCharCharChar"/>
          <w:rFonts w:ascii="Calibri" w:hAnsi="Calibri"/>
        </w:rPr>
        <w:t xml:space="preserve">at?  </w:t>
      </w:r>
      <w:r w:rsidRPr="000E53EA">
        <w:rPr>
          <w:rStyle w:val="StyleUnderline"/>
          <w:rFonts w:ascii="Calibri" w:hAnsi="Calibri"/>
        </w:rPr>
        <w:t xml:space="preserve">This does not make its effects any less real, diminish its importance in our lives, or excuse us form paying serious attention to it.  </w:t>
      </w:r>
      <w:r w:rsidRPr="000E53EA">
        <w:rPr>
          <w:rStyle w:val="SmallTextCharCharCharChar"/>
          <w:rFonts w:ascii="Calibri" w:hAnsi="Calibri"/>
        </w:rPr>
        <w:t>That international politics and states would not exist without subjectivities is a banal tautology.  The point, surely, is to move beyond this and study these processes</w:t>
      </w:r>
      <w:r w:rsidRPr="000E53EA">
        <w:rPr>
          <w:rFonts w:ascii="Calibri" w:hAnsi="Calibri"/>
        </w:rPr>
        <w:t xml:space="preserve">.  </w:t>
      </w:r>
      <w:r w:rsidRPr="000E53EA">
        <w:rPr>
          <w:rStyle w:val="StyleUnderline"/>
          <w:rFonts w:ascii="Calibri" w:hAnsi="Calibri"/>
        </w:rPr>
        <w:t>Thus while intellectually interesting, constructivist theory is not an end point as Ashley seems to think, where we all throw up our hands and announce that there are no foundations and all reality is an arbitrary social construction</w:t>
      </w:r>
      <w:r w:rsidRPr="000E53EA">
        <w:rPr>
          <w:rFonts w:ascii="Calibri" w:hAnsi="Calibri"/>
        </w:rPr>
        <w:t xml:space="preserve">.  </w:t>
      </w:r>
      <w:r w:rsidRPr="000E53EA">
        <w:rPr>
          <w:rStyle w:val="SmallTextCharCharCharChar"/>
          <w:rFonts w:ascii="Calibri" w:hAnsi="Calibri"/>
        </w:rPr>
        <w:t>Rather, it should be a means of recognizing the structurated nature of our being and the reciprocity between subjects and structures through history.  Ashley, however, seems not to want to do this, but only to deconstruct the state, international politics, and international theory on the basis that none of the is objectively given fictitious entities that arise out of modernist practices of representation</w:t>
      </w:r>
      <w:r w:rsidRPr="000E53EA">
        <w:rPr>
          <w:rFonts w:ascii="Calibri" w:hAnsi="Calibri"/>
        </w:rPr>
        <w:t xml:space="preserve">.  </w:t>
      </w:r>
      <w:r w:rsidRPr="000E53EA">
        <w:rPr>
          <w:rStyle w:val="StyleUnderline"/>
          <w:rFonts w:ascii="Calibri" w:hAnsi="Calibri"/>
        </w:rPr>
        <w:t>While an interesting theoretical enterprise, it is of no great consequence to the study of international politics.</w:t>
      </w:r>
      <w:r w:rsidRPr="000E53EA">
        <w:rPr>
          <w:rFonts w:ascii="Calibri" w:hAnsi="Calibri"/>
        </w:rPr>
        <w:t xml:space="preserve">  </w:t>
      </w:r>
      <w:r w:rsidRPr="000E53EA">
        <w:rPr>
          <w:rStyle w:val="SmallTextCharCharCharChar"/>
          <w:rFonts w:ascii="Calibri" w:hAnsi="Calibri"/>
        </w:rPr>
        <w:t xml:space="preserve">Indeed, structuration theory has long taken care of these ontological dilemmas that otherwise seem to preoccupy Ashley'. </w:t>
      </w:r>
    </w:p>
    <w:p w14:paraId="0C25B4CA" w14:textId="77777777" w:rsidR="00EA4C38" w:rsidRPr="000E53EA" w:rsidRDefault="00EA4C38" w:rsidP="00EA4C38">
      <w:pPr>
        <w:pStyle w:val="HotRouteCharCharCharCharChar"/>
        <w:ind w:left="0"/>
        <w:rPr>
          <w:rStyle w:val="SmallTextCharCharCharChar"/>
          <w:rFonts w:ascii="Calibri" w:hAnsi="Calibri"/>
        </w:rPr>
      </w:pPr>
    </w:p>
    <w:p w14:paraId="1D957404" w14:textId="77777777" w:rsidR="00EA4C38" w:rsidRPr="000E53EA" w:rsidRDefault="00EA4C38" w:rsidP="00EA4C38">
      <w:pPr>
        <w:pStyle w:val="Heading3"/>
      </w:pPr>
      <w:r w:rsidRPr="000E53EA">
        <w:lastRenderedPageBreak/>
        <w:t xml:space="preserve">AT: Value to Life </w:t>
      </w:r>
    </w:p>
    <w:p w14:paraId="09907923" w14:textId="77777777" w:rsidR="00EA4C38" w:rsidRPr="000E53EA" w:rsidRDefault="00EA4C38" w:rsidP="00EA4C38"/>
    <w:p w14:paraId="0683EDFA" w14:textId="77777777" w:rsidR="00EA4C38" w:rsidRPr="000E53EA" w:rsidRDefault="00EA4C38" w:rsidP="00EA4C38">
      <w:pPr>
        <w:pStyle w:val="Heading4"/>
      </w:pPr>
      <w:r w:rsidRPr="000E53EA">
        <w:t xml:space="preserve">Staying alive is a prerequisite to determining the value to your own life – value to life is subjective – we shouldn’t decide it for others </w:t>
      </w:r>
    </w:p>
    <w:p w14:paraId="0E4D38C6" w14:textId="77777777" w:rsidR="00EA4C38" w:rsidRPr="000E53EA" w:rsidRDefault="00EA4C38" w:rsidP="00EA4C38">
      <w:bookmarkStart w:id="2" w:name="_Toc241599623"/>
      <w:bookmarkStart w:id="3" w:name="_Toc241666341"/>
      <w:bookmarkStart w:id="4" w:name="_Toc245446946"/>
      <w:r w:rsidRPr="000E53EA">
        <w:rPr>
          <w:rStyle w:val="Style13ptBold"/>
        </w:rPr>
        <w:t>Schwartz, et al 2002</w:t>
      </w:r>
      <w:bookmarkEnd w:id="2"/>
      <w:bookmarkEnd w:id="3"/>
      <w:bookmarkEnd w:id="4"/>
      <w:r w:rsidRPr="000E53EA">
        <w:t xml:space="preserve"> (Lisa, Lecturer in Philosophy of Medicine, Department of General Practice, University of Glasgow, Glasgow, UK; Paul </w:t>
      </w:r>
      <w:proofErr w:type="spellStart"/>
      <w:r w:rsidRPr="000E53EA">
        <w:t>Preece</w:t>
      </w:r>
      <w:proofErr w:type="spellEnd"/>
      <w:r w:rsidRPr="000E53EA">
        <w:t>, Theme Coordinator of Medical Ethics, Dundee Medical School, Ninewells, Dundee, UK; and Rob Hendry, Medical Advisor, Medical &amp; Dental Defense Union of Scotland, Mackintosh House, Glasgow, UK, Medical Ethics: A Case-Based Approach, p. 112, November)</w:t>
      </w:r>
    </w:p>
    <w:p w14:paraId="4387AE74" w14:textId="77777777" w:rsidR="00EA4C38" w:rsidRPr="000E53EA" w:rsidRDefault="00EA4C38" w:rsidP="00EA4C38"/>
    <w:p w14:paraId="473C61E8" w14:textId="77777777" w:rsidR="00EA4C38" w:rsidRPr="000E53EA" w:rsidRDefault="00EA4C38" w:rsidP="00EA4C38">
      <w:pPr>
        <w:rPr>
          <w:rStyle w:val="Heading3Char"/>
          <w:rFonts w:eastAsia="Calibri"/>
        </w:rPr>
      </w:pPr>
      <w:r w:rsidRPr="000E53EA">
        <w:rPr>
          <w:szCs w:val="18"/>
        </w:rPr>
        <w:t xml:space="preserve">The second assertion made by supporters of the quality of life as a criterion for </w:t>
      </w:r>
      <w:proofErr w:type="spellStart"/>
      <w:r w:rsidRPr="000E53EA">
        <w:rPr>
          <w:szCs w:val="18"/>
        </w:rPr>
        <w:t>decisionmaking</w:t>
      </w:r>
      <w:proofErr w:type="spellEnd"/>
      <w:r w:rsidRPr="000E53EA">
        <w:rPr>
          <w:szCs w:val="18"/>
        </w:rPr>
        <w:t xml:space="preserve"> is closely related to the first, but with an added dimension. This assertion suggests that</w:t>
      </w:r>
      <w:r w:rsidRPr="000E53EA">
        <w:t xml:space="preserve"> </w:t>
      </w:r>
      <w:r w:rsidRPr="000E53EA">
        <w:rPr>
          <w:rStyle w:val="StyleUnderline"/>
        </w:rPr>
        <w:t>the determination of the value of the quality of a given life is a subjective determination to be made by the person experiencing that life</w:t>
      </w:r>
      <w:r w:rsidRPr="000E53EA">
        <w:rPr>
          <w:b/>
          <w:szCs w:val="18"/>
        </w:rPr>
        <w:t>.</w:t>
      </w:r>
      <w:r w:rsidRPr="000E53EA">
        <w:rPr>
          <w:szCs w:val="18"/>
        </w:rPr>
        <w:t xml:space="preserve"> The important addition here is that the decision is a personal one that, ideally, ought not to be made externally by another person but internally by the individual involved. Katherine Lewis made this decision for herself based on a comparison between two stages of her life. </w:t>
      </w:r>
      <w:proofErr w:type="gramStart"/>
      <w:r w:rsidRPr="000E53EA">
        <w:rPr>
          <w:szCs w:val="18"/>
        </w:rPr>
        <w:t>So</w:t>
      </w:r>
      <w:proofErr w:type="gramEnd"/>
      <w:r w:rsidRPr="000E53EA">
        <w:rPr>
          <w:szCs w:val="18"/>
        </w:rPr>
        <w:t xml:space="preserve"> did James Brady</w:t>
      </w:r>
      <w:r w:rsidRPr="000E53EA">
        <w:t xml:space="preserve">. </w:t>
      </w:r>
      <w:r w:rsidRPr="000E53EA">
        <w:rPr>
          <w:rStyle w:val="StyleUnderline"/>
        </w:rPr>
        <w:t>Without this element, decisions based on quality of life criteria lack salient information</w:t>
      </w:r>
      <w:r w:rsidRPr="000E53EA">
        <w:rPr>
          <w:u w:val="single"/>
        </w:rPr>
        <w:t xml:space="preserve"> </w:t>
      </w:r>
      <w:r w:rsidRPr="000E53EA">
        <w:t xml:space="preserve">and the patients concerned cannot give informed consent. </w:t>
      </w:r>
      <w:r w:rsidRPr="000E53EA">
        <w:rPr>
          <w:rStyle w:val="StyleUnderline"/>
        </w:rPr>
        <w:t>Patients must be given the opportunity to decide for themselves whether they think their lives are worth living or not. To ignore or overlook patients’ judgement in this matter is to violate</w:t>
      </w:r>
      <w:r w:rsidRPr="000E53EA">
        <w:rPr>
          <w:b/>
        </w:rPr>
        <w:t xml:space="preserve"> </w:t>
      </w:r>
      <w:r w:rsidRPr="000E53EA">
        <w:t>their autonomy and</w:t>
      </w:r>
      <w:r w:rsidRPr="000E53EA">
        <w:rPr>
          <w:b/>
        </w:rPr>
        <w:t xml:space="preserve"> </w:t>
      </w:r>
      <w:r w:rsidRPr="000E53EA">
        <w:rPr>
          <w:rStyle w:val="StyleUnderline"/>
        </w:rPr>
        <w:t xml:space="preserve">their freedom to decide for themselves </w:t>
      </w:r>
      <w:proofErr w:type="gramStart"/>
      <w:r w:rsidRPr="000E53EA">
        <w:rPr>
          <w:rStyle w:val="StyleUnderline"/>
        </w:rPr>
        <w:t>on the basis of</w:t>
      </w:r>
      <w:proofErr w:type="gramEnd"/>
      <w:r w:rsidRPr="000E53EA">
        <w:rPr>
          <w:rStyle w:val="StyleUnderline"/>
        </w:rPr>
        <w:t xml:space="preserve"> relevant information about their future</w:t>
      </w:r>
      <w:r w:rsidRPr="000E53EA">
        <w:t>, and comparative consideration of their past</w:t>
      </w:r>
      <w:r w:rsidRPr="000E53EA">
        <w:rPr>
          <w:b/>
        </w:rPr>
        <w:t xml:space="preserve">. </w:t>
      </w:r>
      <w:r w:rsidRPr="000E53EA">
        <w:rPr>
          <w:rStyle w:val="StyleUnderline"/>
        </w:rPr>
        <w:t>As the deontological position puts it so well, to do so is to violate the imperative that we must treat persons as rational and as ends in themselves</w:t>
      </w:r>
      <w:r w:rsidRPr="000E53EA">
        <w:rPr>
          <w:rStyle w:val="Heading3Char"/>
          <w:rFonts w:eastAsia="Calibri"/>
        </w:rPr>
        <w:t>.</w:t>
      </w:r>
    </w:p>
    <w:p w14:paraId="2E40F716" w14:textId="5F4DBA20" w:rsidR="003D53AF" w:rsidRPr="009B5C69" w:rsidRDefault="003D53AF" w:rsidP="003D53AF">
      <w:r w:rsidRPr="009B5C69">
        <w:rPr>
          <w:u w:val="single"/>
        </w:rPr>
        <w:t>according to Lt. Cmdr. Nate Christensen, a spokesman. The Navy has a target of 323,900 sailors for this year. The Marine Corps could add nearly 800 Marines this year to hit its target of 185,000, said Yvonne Carlock, a Marine spokeswoman</w:t>
      </w:r>
      <w:r w:rsidRPr="009B5C69">
        <w:t>.</w:t>
      </w:r>
    </w:p>
    <w:p w14:paraId="0D53D37F" w14:textId="77777777" w:rsidR="003D53AF" w:rsidRPr="009B5C69" w:rsidRDefault="003D53AF" w:rsidP="003D53AF">
      <w:r w:rsidRPr="009B5C69">
        <w:t>The cost of growth</w:t>
      </w:r>
    </w:p>
    <w:p w14:paraId="63E57412" w14:textId="77777777" w:rsidR="003D53AF" w:rsidRPr="009B5C69" w:rsidRDefault="003D53AF" w:rsidP="003D53AF">
      <w:r w:rsidRPr="009B5C69">
        <w:t>Adding just 6,000 soldiers by October will cost the Army $200 million for bonuses to new recruits, $100 million in advertising and at least $10 million more to bolster the corps of recruiters and for processing recruits, Snow said. Hefty price tags will accompany future efforts to expand the Army, he said.</w:t>
      </w:r>
    </w:p>
    <w:p w14:paraId="74A2B492" w14:textId="77777777" w:rsidR="003D53AF" w:rsidRPr="009B5C69" w:rsidRDefault="003D53AF" w:rsidP="003D53AF">
      <w:r w:rsidRPr="009B5C69">
        <w:t>“In order to do this, it’s going to require an awful lot of funding,” Snow said.</w:t>
      </w:r>
    </w:p>
    <w:p w14:paraId="20F643AC" w14:textId="77777777" w:rsidR="003D53AF" w:rsidRPr="009B5C69" w:rsidRDefault="003D53AF" w:rsidP="003D53AF">
      <w:r w:rsidRPr="009B5C69">
        <w:t>A military budget analyst questioned if the Army was acting too hastily to increase spending this year without congressional approval, and whether it had properly calibrated its proposed bonus payments.</w:t>
      </w:r>
    </w:p>
    <w:p w14:paraId="228ED010" w14:textId="77777777" w:rsidR="003D53AF" w:rsidRPr="009B5C69" w:rsidRDefault="003D53AF" w:rsidP="003D53AF">
      <w:r w:rsidRPr="009B5C69">
        <w:t>“The Army may be getting a little ahead of itself here,” said Todd Harrison, director of defense budget analysis at the Center for Strategic and International Studies, a non-partisan think tank. “The money has not been appropriated.”</w:t>
      </w:r>
    </w:p>
    <w:p w14:paraId="5BD0C097" w14:textId="77777777" w:rsidR="003D53AF" w:rsidRPr="009B5C69" w:rsidRDefault="003D53AF" w:rsidP="003D53AF">
      <w:r w:rsidRPr="009B5C69">
        <w:t xml:space="preserve">Congress has not yet approved money to fund the troop </w:t>
      </w:r>
      <w:proofErr w:type="gramStart"/>
      <w:r w:rsidRPr="009B5C69">
        <w:t>requirement, and</w:t>
      </w:r>
      <w:proofErr w:type="gramEnd"/>
      <w:r w:rsidRPr="009B5C69">
        <w:t xml:space="preserve"> doesn’t appear to be in a rush to do so before late April when the temporary legislation funding the federal government expires, </w:t>
      </w:r>
      <w:r w:rsidRPr="009B5C69">
        <w:lastRenderedPageBreak/>
        <w:t>Harrison said. The Army’s interest in preparing for the changes is understandable since it will need to act quickly when the funding becomes available.</w:t>
      </w:r>
    </w:p>
    <w:p w14:paraId="72794555" w14:textId="77777777" w:rsidR="003D53AF" w:rsidRPr="009B5C69" w:rsidRDefault="003D53AF" w:rsidP="003D53AF">
      <w:r w:rsidRPr="009B5C69">
        <w:t>Snow outlined his strategy for the first batch of new soldiers in an interview with USA TODAY. It will require beefier bonuses, more advertising and shorter enlistment periods for some.</w:t>
      </w:r>
    </w:p>
    <w:p w14:paraId="3165BDF9" w14:textId="77777777" w:rsidR="003D53AF" w:rsidRPr="009B5C69" w:rsidRDefault="003D53AF" w:rsidP="003D53AF">
      <w:r w:rsidRPr="009B5C69">
        <w:t xml:space="preserve">Bonuses: </w:t>
      </w:r>
      <w:r w:rsidRPr="009B5C69">
        <w:rPr>
          <w:u w:val="single"/>
        </w:rPr>
        <w:t>The Army will double bonuses, offering as much as $40,000 to new recruits in hard-to-fill military specialties, Snow said. That compares with bonuses currently of as much as $20,000</w:t>
      </w:r>
      <w:r w:rsidRPr="009B5C69">
        <w:t>, he said.</w:t>
      </w:r>
    </w:p>
    <w:p w14:paraId="2735C91C" w14:textId="77777777" w:rsidR="003D53AF" w:rsidRPr="009B5C69" w:rsidRDefault="003D53AF" w:rsidP="003D53AF">
      <w:pPr>
        <w:rPr>
          <w:u w:val="single"/>
        </w:rPr>
      </w:pPr>
      <w:r w:rsidRPr="009B5C69">
        <w:rPr>
          <w:u w:val="single"/>
        </w:rPr>
        <w:t>The Army will need to tailor bonuses to get the most bang for its buck, Harrison said. One-size-fit-all bonuses could waste money.</w:t>
      </w:r>
    </w:p>
    <w:p w14:paraId="5570EDDE" w14:textId="77777777" w:rsidR="003D53AF" w:rsidRPr="009B5C69" w:rsidRDefault="003D53AF" w:rsidP="003D53AF">
      <w:r w:rsidRPr="009B5C69">
        <w:rPr>
          <w:u w:val="single"/>
        </w:rPr>
        <w:t>“Some people would have joined anyway” whether eligible for a bonus or not, he said</w:t>
      </w:r>
      <w:r w:rsidRPr="009B5C69">
        <w:t>.</w:t>
      </w:r>
    </w:p>
    <w:p w14:paraId="68624E6A" w14:textId="77777777" w:rsidR="003D53AF" w:rsidRPr="009B5C69" w:rsidRDefault="003D53AF" w:rsidP="003D53AF">
      <w:r w:rsidRPr="009B5C69">
        <w:t xml:space="preserve">Additionally, </w:t>
      </w:r>
      <w:r w:rsidRPr="009B5C69">
        <w:rPr>
          <w:u w:val="single"/>
        </w:rPr>
        <w:t>as many as 600 recruiters will be eligible for bonuses of $500 per month to stay on the job another 12 months. Recruiters must be screened extensively because they occupy what the Army calls a “position of trust,” putting them in regular contact with young, potentially vulnerable men and women. The process means that it’s difficult to screen and train additional recruiters fast enough to meet demand, Snow</w:t>
      </w:r>
      <w:r w:rsidRPr="009B5C69">
        <w:t xml:space="preserve"> said.</w:t>
      </w:r>
    </w:p>
    <w:p w14:paraId="1E672083" w14:textId="77777777" w:rsidR="003D53AF" w:rsidRPr="009B5C69" w:rsidRDefault="003D53AF" w:rsidP="003D53AF">
      <w:pPr>
        <w:rPr>
          <w:u w:val="single"/>
        </w:rPr>
      </w:pPr>
      <w:r w:rsidRPr="009B5C69">
        <w:rPr>
          <w:u w:val="single"/>
        </w:rPr>
        <w:t>The $200 million in bonuses between now and Oct. 1 compares with $284 million handed out in all of 2016. In 2008, when the surge of troops to Iraq was near its height, the Army issued nearly $1 billion in bonuses to recruits.</w:t>
      </w:r>
    </w:p>
    <w:p w14:paraId="7556F98F" w14:textId="77777777" w:rsidR="003D53AF" w:rsidRPr="009B5C69" w:rsidRDefault="003D53AF" w:rsidP="003D53AF">
      <w:pPr>
        <w:rPr>
          <w:u w:val="single"/>
        </w:rPr>
      </w:pPr>
      <w:r w:rsidRPr="009B5C69">
        <w:t xml:space="preserve">Advertising: </w:t>
      </w:r>
      <w:r w:rsidRPr="009B5C69">
        <w:rPr>
          <w:u w:val="single"/>
        </w:rPr>
        <w:t xml:space="preserve">The Army plans to spend $100 million on marketing efforts to reach new recruits. About 75% will be national ads, and 25% in local markets, Snow said. The ads will </w:t>
      </w:r>
      <w:proofErr w:type="gramStart"/>
      <w:r w:rsidRPr="009B5C69">
        <w:rPr>
          <w:u w:val="single"/>
        </w:rPr>
        <w:t>make reference</w:t>
      </w:r>
      <w:proofErr w:type="gramEnd"/>
      <w:r w:rsidRPr="009B5C69">
        <w:rPr>
          <w:u w:val="single"/>
        </w:rPr>
        <w:t xml:space="preserve"> to the $40,000 bonuses.</w:t>
      </w:r>
    </w:p>
    <w:p w14:paraId="24B0D717" w14:textId="77777777" w:rsidR="003D53AF" w:rsidRPr="009B5C69" w:rsidRDefault="003D53AF" w:rsidP="003D53AF">
      <w:pPr>
        <w:rPr>
          <w:u w:val="single"/>
        </w:rPr>
      </w:pPr>
      <w:r w:rsidRPr="009B5C69">
        <w:t xml:space="preserve">Shorter enlistments: </w:t>
      </w:r>
      <w:r w:rsidRPr="009B5C69">
        <w:rPr>
          <w:u w:val="single"/>
        </w:rPr>
        <w:t>The Army will offer a two-year enlistment, down from the usual requirement of three, four or more years. A two-year hitch is expected to appeal to high school seniors who want a short break before college, Snow said. The hope is that many short-termers will stay after being exposed to Army life.</w:t>
      </w:r>
    </w:p>
    <w:p w14:paraId="2F3855D0" w14:textId="77777777" w:rsidR="003D53AF" w:rsidRPr="009B5C69" w:rsidRDefault="003D53AF" w:rsidP="003D53AF">
      <w:r w:rsidRPr="009B5C69">
        <w:t>Some of the jobs open to shorter enlistments will likely be those that do not require specialized training like language or computer skills. Infantry, armor and field artillery are some of the jobs open to two-year terms.</w:t>
      </w:r>
    </w:p>
    <w:p w14:paraId="1F40D8D8" w14:textId="77777777" w:rsidR="003D53AF" w:rsidRPr="009B5C69" w:rsidRDefault="003D53AF" w:rsidP="003D53AF">
      <w:pPr>
        <w:rPr>
          <w:u w:val="single"/>
        </w:rPr>
      </w:pPr>
      <w:r w:rsidRPr="009B5C69">
        <w:rPr>
          <w:u w:val="single"/>
        </w:rPr>
        <w:t xml:space="preserve">The Army has offered two-year enlistments in the past for a limited number of military occupations. The new two-year hitches will be offered more </w:t>
      </w:r>
      <w:proofErr w:type="gramStart"/>
      <w:r w:rsidRPr="009B5C69">
        <w:rPr>
          <w:u w:val="single"/>
        </w:rPr>
        <w:t>broadly, and</w:t>
      </w:r>
      <w:proofErr w:type="gramEnd"/>
      <w:r w:rsidRPr="009B5C69">
        <w:rPr>
          <w:u w:val="single"/>
        </w:rPr>
        <w:t xml:space="preserve"> will allow soldiers to earn money for college under the GI Bill.</w:t>
      </w:r>
    </w:p>
    <w:p w14:paraId="15CB8680" w14:textId="77777777" w:rsidR="003D53AF" w:rsidRDefault="003D53AF" w:rsidP="003D53AF">
      <w:r w:rsidRPr="009B5C69">
        <w:t>“It allows us really to demonstrate to them in a short period of time that listen, the Army’s a lot more than a job,” Snow said. “It’s a job and an education.”</w:t>
      </w:r>
    </w:p>
    <w:sectPr w:rsidR="003D53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9219A"/>
    <w:multiLevelType w:val="hybridMultilevel"/>
    <w:tmpl w:val="522A80E0"/>
    <w:lvl w:ilvl="0" w:tplc="DDDE14C6">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D928C7"/>
    <w:multiLevelType w:val="hybridMultilevel"/>
    <w:tmpl w:val="5F72F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FB66AE"/>
    <w:multiLevelType w:val="hybridMultilevel"/>
    <w:tmpl w:val="323A3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C153A8"/>
    <w:multiLevelType w:val="hybridMultilevel"/>
    <w:tmpl w:val="2C9E2A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46500496"/>
  </w:docVars>
  <w:rsids>
    <w:rsidRoot w:val="003D53AF"/>
    <w:rsid w:val="00040F32"/>
    <w:rsid w:val="00041072"/>
    <w:rsid w:val="00045148"/>
    <w:rsid w:val="000817E9"/>
    <w:rsid w:val="000931FF"/>
    <w:rsid w:val="000C04E7"/>
    <w:rsid w:val="000E422A"/>
    <w:rsid w:val="000F6107"/>
    <w:rsid w:val="001024E0"/>
    <w:rsid w:val="00193351"/>
    <w:rsid w:val="001C01C8"/>
    <w:rsid w:val="00227030"/>
    <w:rsid w:val="002D0688"/>
    <w:rsid w:val="002D6887"/>
    <w:rsid w:val="002F7C91"/>
    <w:rsid w:val="003C75C7"/>
    <w:rsid w:val="003D53AF"/>
    <w:rsid w:val="003E53EF"/>
    <w:rsid w:val="004226D1"/>
    <w:rsid w:val="00427B85"/>
    <w:rsid w:val="00436AFA"/>
    <w:rsid w:val="004431CB"/>
    <w:rsid w:val="00454CB9"/>
    <w:rsid w:val="004B5380"/>
    <w:rsid w:val="004E5E9C"/>
    <w:rsid w:val="004F41B4"/>
    <w:rsid w:val="00524A3F"/>
    <w:rsid w:val="00526A1C"/>
    <w:rsid w:val="00540F5A"/>
    <w:rsid w:val="005568BF"/>
    <w:rsid w:val="005923EA"/>
    <w:rsid w:val="006068CF"/>
    <w:rsid w:val="00627221"/>
    <w:rsid w:val="00646071"/>
    <w:rsid w:val="00650E26"/>
    <w:rsid w:val="006F5097"/>
    <w:rsid w:val="007E3FA6"/>
    <w:rsid w:val="00810E6B"/>
    <w:rsid w:val="00815316"/>
    <w:rsid w:val="008179EC"/>
    <w:rsid w:val="008758C3"/>
    <w:rsid w:val="00891342"/>
    <w:rsid w:val="008E3251"/>
    <w:rsid w:val="008F51C8"/>
    <w:rsid w:val="00910FE2"/>
    <w:rsid w:val="00946624"/>
    <w:rsid w:val="009F20C6"/>
    <w:rsid w:val="00A020A8"/>
    <w:rsid w:val="00A12DC2"/>
    <w:rsid w:val="00A16999"/>
    <w:rsid w:val="00AC3248"/>
    <w:rsid w:val="00AD5FB3"/>
    <w:rsid w:val="00AE6D27"/>
    <w:rsid w:val="00AF4BB7"/>
    <w:rsid w:val="00B11663"/>
    <w:rsid w:val="00BF18BF"/>
    <w:rsid w:val="00C33ACE"/>
    <w:rsid w:val="00C41134"/>
    <w:rsid w:val="00C87F1B"/>
    <w:rsid w:val="00CB0926"/>
    <w:rsid w:val="00CB3FF6"/>
    <w:rsid w:val="00CB6D68"/>
    <w:rsid w:val="00CF1CC7"/>
    <w:rsid w:val="00D00AAC"/>
    <w:rsid w:val="00D06846"/>
    <w:rsid w:val="00D22FEF"/>
    <w:rsid w:val="00D3075D"/>
    <w:rsid w:val="00DB6EF6"/>
    <w:rsid w:val="00E11D63"/>
    <w:rsid w:val="00E23618"/>
    <w:rsid w:val="00E30C99"/>
    <w:rsid w:val="00E43ABF"/>
    <w:rsid w:val="00E55B58"/>
    <w:rsid w:val="00E76800"/>
    <w:rsid w:val="00EA4C38"/>
    <w:rsid w:val="00EA4E35"/>
    <w:rsid w:val="00EA6E7C"/>
    <w:rsid w:val="00EF151E"/>
    <w:rsid w:val="00F14607"/>
    <w:rsid w:val="00F6388C"/>
    <w:rsid w:val="00FC1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2EF77CCF"/>
  <w15:chartTrackingRefBased/>
  <w15:docId w15:val="{2A35281F-95CB-4DDC-BA65-A2B2F500B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8E3251"/>
    <w:rPr>
      <w:rFonts w:ascii="Calibri" w:hAnsi="Calibri"/>
    </w:rPr>
  </w:style>
  <w:style w:type="paragraph" w:styleId="Heading1">
    <w:name w:val="heading 1"/>
    <w:aliases w:val="Pocket"/>
    <w:basedOn w:val="Normal"/>
    <w:next w:val="Normal"/>
    <w:link w:val="Heading1Char"/>
    <w:qFormat/>
    <w:rsid w:val="008E32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E32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E32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8E325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E32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3251"/>
  </w:style>
  <w:style w:type="character" w:customStyle="1" w:styleId="Heading1Char">
    <w:name w:val="Heading 1 Char"/>
    <w:aliases w:val="Pocket Char"/>
    <w:basedOn w:val="DefaultParagraphFont"/>
    <w:link w:val="Heading1"/>
    <w:rsid w:val="008E325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325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E3251"/>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8E3251"/>
    <w:rPr>
      <w:rFonts w:ascii="Calibri" w:eastAsiaTheme="majorEastAsia" w:hAnsi="Calibri" w:cstheme="majorBidi"/>
      <w:b/>
      <w:iCs/>
      <w:sz w:val="26"/>
    </w:rPr>
  </w:style>
  <w:style w:type="character" w:styleId="Emphasis">
    <w:name w:val="Emphasis"/>
    <w:basedOn w:val="DefaultParagraphFont"/>
    <w:uiPriority w:val="7"/>
    <w:qFormat/>
    <w:rsid w:val="008E325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E325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uiPriority w:val="6"/>
    <w:qFormat/>
    <w:rsid w:val="008E3251"/>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F2 - Heading 1 Char1,AHeading 1 Char1,Char Char1,TAG ,TAG"/>
    <w:basedOn w:val="DefaultParagraphFont"/>
    <w:uiPriority w:val="99"/>
    <w:unhideWhenUsed/>
    <w:rsid w:val="008E3251"/>
    <w:rPr>
      <w:color w:val="auto"/>
      <w:u w:val="none"/>
    </w:rPr>
  </w:style>
  <w:style w:type="character" w:styleId="FollowedHyperlink">
    <w:name w:val="FollowedHyperlink"/>
    <w:basedOn w:val="DefaultParagraphFont"/>
    <w:uiPriority w:val="99"/>
    <w:semiHidden/>
    <w:unhideWhenUsed/>
    <w:rsid w:val="008E3251"/>
    <w:rPr>
      <w:color w:val="auto"/>
      <w:u w:val="none"/>
    </w:rPr>
  </w:style>
  <w:style w:type="paragraph" w:styleId="ListParagraph">
    <w:name w:val="List Paragraph"/>
    <w:basedOn w:val="Normal"/>
    <w:uiPriority w:val="34"/>
    <w:qFormat/>
    <w:rsid w:val="00FC1557"/>
    <w:pPr>
      <w:ind w:left="720"/>
      <w:contextualSpacing/>
    </w:pPr>
  </w:style>
  <w:style w:type="paragraph" w:styleId="DocumentMap">
    <w:name w:val="Document Map"/>
    <w:basedOn w:val="Normal"/>
    <w:link w:val="DocumentMapChar"/>
    <w:uiPriority w:val="99"/>
    <w:semiHidden/>
    <w:unhideWhenUsed/>
    <w:rsid w:val="00045148"/>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045148"/>
    <w:rPr>
      <w:rFonts w:ascii="Times New Roman" w:hAnsi="Times New Roman" w:cs="Times New Roman"/>
      <w:sz w:val="24"/>
      <w:szCs w:val="24"/>
    </w:rPr>
  </w:style>
  <w:style w:type="paragraph" w:styleId="NoSpacing">
    <w:name w:val="No Spacing"/>
    <w:uiPriority w:val="1"/>
    <w:qFormat/>
    <w:rsid w:val="00EF151E"/>
    <w:pPr>
      <w:spacing w:after="0" w:line="240" w:lineRule="auto"/>
    </w:pPr>
    <w:rPr>
      <w:rFonts w:ascii="Calibri" w:hAnsi="Calibri"/>
    </w:rPr>
  </w:style>
  <w:style w:type="character" w:customStyle="1" w:styleId="UnderlineCharCharCharCharCharCharCharChar">
    <w:name w:val="Underline Char Char Char Char Char Char Char Char"/>
    <w:basedOn w:val="DefaultParagraphFont"/>
    <w:rsid w:val="00EA4C38"/>
    <w:rPr>
      <w:szCs w:val="24"/>
      <w:u w:val="single"/>
      <w:lang w:val="en-US" w:eastAsia="ar-SA" w:bidi="ar-SA"/>
    </w:rPr>
  </w:style>
  <w:style w:type="character" w:customStyle="1" w:styleId="Highlightedunderline">
    <w:name w:val="Highlighted underline"/>
    <w:rsid w:val="00EA4C38"/>
  </w:style>
  <w:style w:type="character" w:customStyle="1" w:styleId="SmallTextCharCharCharChar">
    <w:name w:val="Small Text Char Char Char Char"/>
    <w:basedOn w:val="DefaultParagraphFont"/>
    <w:rsid w:val="00EA4C38"/>
    <w:rPr>
      <w:sz w:val="16"/>
      <w:szCs w:val="24"/>
      <w:lang w:val="en-US" w:eastAsia="ar-SA" w:bidi="ar-SA"/>
    </w:rPr>
  </w:style>
  <w:style w:type="paragraph" w:customStyle="1" w:styleId="HotRouteCharCharCharCharChar">
    <w:name w:val="Hot Route! Char Char Char Char Char"/>
    <w:basedOn w:val="Normal"/>
    <w:rsid w:val="00EA4C38"/>
    <w:pPr>
      <w:suppressAutoHyphens/>
      <w:ind w:left="144"/>
    </w:pPr>
    <w:rPr>
      <w:rFonts w:ascii="Times New Roman" w:eastAsia="Times New Roman" w:hAnsi="Times New Roman" w:cs="Times New Roman"/>
      <w:noProof/>
      <w:sz w:val="20"/>
    </w:rPr>
  </w:style>
  <w:style w:type="character" w:customStyle="1" w:styleId="ReallyfuckingsmallCharCharCharChar">
    <w:name w:val="Really fucking small Char Char Char Char"/>
    <w:basedOn w:val="DefaultParagraphFont"/>
    <w:rsid w:val="00EA4C38"/>
    <w:rPr>
      <w:sz w:val="10"/>
      <w:szCs w:val="24"/>
      <w:lang w:val="en-US" w:eastAsia="ar-S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54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msnbc.msn.com/id/34182338/ns/us_news-military/" TargetMode="External"/><Relationship Id="rId117" Type="http://schemas.openxmlformats.org/officeDocument/2006/relationships/hyperlink" Target="https://www.thenation.com/article/building-a-new-movement-against-militarism/" TargetMode="External"/><Relationship Id="rId21" Type="http://schemas.openxmlformats.org/officeDocument/2006/relationships/hyperlink" Target="http://www.washingtonpost.com/opinions/the-blurring-of-cia-and-military/2011/05/31/AGsLhkGH_story.html" TargetMode="External"/><Relationship Id="rId42" Type="http://schemas.openxmlformats.org/officeDocument/2006/relationships/hyperlink" Target="http://www.nytimes.com/2012/09/25/world/middleeast/iraq-faces-new-perils-from-syrias-civil-war.html?pagewanted=2" TargetMode="External"/><Relationship Id="rId47" Type="http://schemas.openxmlformats.org/officeDocument/2006/relationships/hyperlink" Target="http://www.nytimes.com/2012/09/26/world/asia/china-shows-off-an-aircraft-carrier-but-experts-are-skeptical.html" TargetMode="External"/><Relationship Id="rId63" Type="http://schemas.openxmlformats.org/officeDocument/2006/relationships/hyperlink" Target="http://www.msnbc.msn.com/id/34182338/ns/us_news-military/" TargetMode="External"/><Relationship Id="rId68" Type="http://schemas.openxmlformats.org/officeDocument/2006/relationships/hyperlink" Target="http://www.usatoday.com/story/news/world/2012/09/30/afghan-us-insider-attacks/1603753/" TargetMode="External"/><Relationship Id="rId84" Type="http://schemas.openxmlformats.org/officeDocument/2006/relationships/hyperlink" Target="http://www.nytimes.com/2012/09/26/world/asia/china-shows-off-an-aircraft-carrier-but-experts-are-skeptical.html" TargetMode="External"/><Relationship Id="rId89" Type="http://schemas.openxmlformats.org/officeDocument/2006/relationships/hyperlink" Target="http://www.tomdispatch.com/post/175308/tomgram%3A_engelhardt,_american_warscapes" TargetMode="External"/><Relationship Id="rId112" Type="http://schemas.openxmlformats.org/officeDocument/2006/relationships/hyperlink" Target="http://www.nytimes.com/2012/10/05/world/africa/private-army-leaves-troubled-legacy-in-somalia.html" TargetMode="External"/><Relationship Id="rId133" Type="http://schemas.openxmlformats.org/officeDocument/2006/relationships/hyperlink" Target="https://www.theguardian.com/environment/2010/oct/29/biodiversity-talks-ministers-nagoya-strategy" TargetMode="External"/><Relationship Id="rId138" Type="http://schemas.openxmlformats.org/officeDocument/2006/relationships/hyperlink" Target="https://ips-dc.org/imperial_overkill_and_the_death_of_us_empire/" TargetMode="External"/><Relationship Id="rId154" Type="http://schemas.openxmlformats.org/officeDocument/2006/relationships/hyperlink" Target="https://www.independent.co.uk/news/world/americas/pentagon-targets-latinos-and-mexicans-to-man-the-front-lines-in-war-on-terror-86229.html" TargetMode="External"/><Relationship Id="rId159" Type="http://schemas.openxmlformats.org/officeDocument/2006/relationships/hyperlink" Target="http://s-space.snu.ac.kr/bitstream/10371/142682/1/AJP%206-1_06_Zahid%20Shahab%20Ahmed_final.pdf" TargetMode="External"/><Relationship Id="rId170" Type="http://schemas.openxmlformats.org/officeDocument/2006/relationships/hyperlink" Target="http://www.ciaonet.org/record/11412?search=1" TargetMode="External"/><Relationship Id="rId16" Type="http://schemas.openxmlformats.org/officeDocument/2006/relationships/hyperlink" Target="http://www.stratcom.mil/" TargetMode="External"/><Relationship Id="rId107" Type="http://schemas.openxmlformats.org/officeDocument/2006/relationships/hyperlink" Target="http://www.amazon.com/dp/0805090169/ref=nosim/?tag=tomdispatch-20" TargetMode="External"/><Relationship Id="rId11" Type="http://schemas.openxmlformats.org/officeDocument/2006/relationships/hyperlink" Target="http://www.tomdispatch.com/archive/175338/nick_turse_pentagon%27s_planet%29_of_bases" TargetMode="External"/><Relationship Id="rId32" Type="http://schemas.openxmlformats.org/officeDocument/2006/relationships/hyperlink" Target="http://www.tomdispatch.com/archive/175510/andy_kroll_how_empires_fall" TargetMode="External"/><Relationship Id="rId37" Type="http://schemas.openxmlformats.org/officeDocument/2006/relationships/hyperlink" Target="http://www.nytimes.com/2012/10/03/world/africa/us-said-to-be-preparing-potential-targets-tied-to-libya-attack.html" TargetMode="External"/><Relationship Id="rId53" Type="http://schemas.openxmlformats.org/officeDocument/2006/relationships/hyperlink" Target="http://www.stratcom.mil/" TargetMode="External"/><Relationship Id="rId58" Type="http://schemas.openxmlformats.org/officeDocument/2006/relationships/hyperlink" Target="http://www.washingtonpost.com/opinions/the-blurring-of-cia-and-military/2011/05/31/AGsLhkGH_story.html" TargetMode="External"/><Relationship Id="rId74" Type="http://schemas.openxmlformats.org/officeDocument/2006/relationships/hyperlink" Target="http://www.nytimes.com/2012/10/03/world/africa/us-said-to-be-preparing-potential-targets-tied-to-libya-attack.html" TargetMode="External"/><Relationship Id="rId79" Type="http://schemas.openxmlformats.org/officeDocument/2006/relationships/hyperlink" Target="http://www.nytimes.com/2012/09/25/world/middleeast/iraq-faces-new-perils-from-syrias-civil-war.html?pagewanted=2" TargetMode="External"/><Relationship Id="rId102" Type="http://schemas.openxmlformats.org/officeDocument/2006/relationships/hyperlink" Target="http://www.tomdispatch.com/archive/175368/When" TargetMode="External"/><Relationship Id="rId123" Type="http://schemas.openxmlformats.org/officeDocument/2006/relationships/hyperlink" Target="https://www.academia.edu/2527260/For_the_Critique_of_Sovereignty_and_Violence" TargetMode="External"/><Relationship Id="rId128" Type="http://schemas.openxmlformats.org/officeDocument/2006/relationships/hyperlink" Target="https://www.theguardian.com/environment/2018/mar/20/last-male-northern-white-rhinos-death-highlights-huge-extinction-crisis" TargetMode="External"/><Relationship Id="rId144" Type="http://schemas.openxmlformats.org/officeDocument/2006/relationships/hyperlink" Target="https://www.aljazeera.com/indepth/opinion/2012/10/20121010104331399712.html%20on%207/15/18" TargetMode="External"/><Relationship Id="rId149" Type="http://schemas.openxmlformats.org/officeDocument/2006/relationships/hyperlink" Target="https://www.thenation.com/article/how-obsolete-triumphalist-militarism-is-destroying-america/" TargetMode="External"/><Relationship Id="rId5" Type="http://schemas.openxmlformats.org/officeDocument/2006/relationships/hyperlink" Target="https://www.academia.edu/2229031/DREAMs_Deterred_Filipino_Experiences_and_an_Anti-Militarization_Critique_of_the_Development_Relief_and_Education_for_Alien_Minors_Act" TargetMode="External"/><Relationship Id="rId90" Type="http://schemas.openxmlformats.org/officeDocument/2006/relationships/hyperlink" Target="http://www.stratcom.mil/" TargetMode="External"/><Relationship Id="rId95" Type="http://schemas.openxmlformats.org/officeDocument/2006/relationships/hyperlink" Target="http://www.washingtonpost.com/opinions/the-blurring-of-cia-and-military/2011/05/31/AGsLhkGH_story.html" TargetMode="External"/><Relationship Id="rId160" Type="http://schemas.openxmlformats.org/officeDocument/2006/relationships/hyperlink" Target="https://taskandpurpose.com/why-the-military-needs-diversity/" TargetMode="External"/><Relationship Id="rId165" Type="http://schemas.openxmlformats.org/officeDocument/2006/relationships/hyperlink" Target="https://academic.oup.com/jogss/article/1/1/64/1838350" TargetMode="External"/><Relationship Id="rId22" Type="http://schemas.openxmlformats.org/officeDocument/2006/relationships/hyperlink" Target="http://www.nytimes.com/2012/09/28/us/politics/petraeus-is-eyeing-princetons-top-job-paper-says.html" TargetMode="External"/><Relationship Id="rId27" Type="http://schemas.openxmlformats.org/officeDocument/2006/relationships/hyperlink" Target="http://www.tomdispatch.com/archive/175551/tom_engelhardt_assassin_in_chief" TargetMode="External"/><Relationship Id="rId43" Type="http://schemas.openxmlformats.org/officeDocument/2006/relationships/hyperlink" Target="http://www.aljazeera.com/indepth/opinion/2012/10/20121010104331399712.html" TargetMode="External"/><Relationship Id="rId48" Type="http://schemas.openxmlformats.org/officeDocument/2006/relationships/hyperlink" Target="http://www.tomdispatch.com/archive/175338/nick_turse_pentagon%27s_planet%29_of_bases" TargetMode="External"/><Relationship Id="rId64" Type="http://schemas.openxmlformats.org/officeDocument/2006/relationships/hyperlink" Target="http://www.tomdispatch.com/archive/175551/tom_engelhardt_assassin_in_chief" TargetMode="External"/><Relationship Id="rId69" Type="http://schemas.openxmlformats.org/officeDocument/2006/relationships/hyperlink" Target="http://www.tomdispatch.com/archive/175510/andy_kroll_how_empires_fall" TargetMode="External"/><Relationship Id="rId113" Type="http://schemas.openxmlformats.org/officeDocument/2006/relationships/hyperlink" Target="http://www.nytimes.com/2011/12/19/world/middleeast/last-convoy-of-american-troops-leaves-iraq.html" TargetMode="External"/><Relationship Id="rId118" Type="http://schemas.openxmlformats.org/officeDocument/2006/relationships/hyperlink" Target="https://www.academia.edu/2527260/For_the_Critique_of_Sovereignty_and_Violence" TargetMode="External"/><Relationship Id="rId134" Type="http://schemas.openxmlformats.org/officeDocument/2006/relationships/hyperlink" Target="https://www.cbd.int/cop/" TargetMode="External"/><Relationship Id="rId139" Type="http://schemas.openxmlformats.org/officeDocument/2006/relationships/hyperlink" Target="https://ips-dc.org/imperial_overkill_and_the_death_of_us_empire/" TargetMode="External"/><Relationship Id="rId80" Type="http://schemas.openxmlformats.org/officeDocument/2006/relationships/hyperlink" Target="http://www.aljazeera.com/indepth/opinion/2012/10/20121010104331399712.html" TargetMode="External"/><Relationship Id="rId85" Type="http://schemas.openxmlformats.org/officeDocument/2006/relationships/hyperlink" Target="http://www.tomdispatch.com/archive/175338/nick_turse_pentagon%27s_planet%29_of_bases" TargetMode="External"/><Relationship Id="rId150" Type="http://schemas.openxmlformats.org/officeDocument/2006/relationships/hyperlink" Target="https://www.thenation.com/article/americans-sick-endless-war/" TargetMode="External"/><Relationship Id="rId155" Type="http://schemas.openxmlformats.org/officeDocument/2006/relationships/hyperlink" Target="https://academic.oup.com/jogss/article/1/1/64/1838350" TargetMode="External"/><Relationship Id="rId171" Type="http://schemas.openxmlformats.org/officeDocument/2006/relationships/hyperlink" Target="http://www.ciaonet.org/record/11412?search=1" TargetMode="External"/><Relationship Id="rId12" Type="http://schemas.openxmlformats.org/officeDocument/2006/relationships/hyperlink" Target="http://www.tomdispatch.com/blog/175592/engelhardt_monopolizing_war" TargetMode="External"/><Relationship Id="rId17" Type="http://schemas.openxmlformats.org/officeDocument/2006/relationships/hyperlink" Target="http://www.stratcom.mil/factsheets/cyber_command/" TargetMode="External"/><Relationship Id="rId33" Type="http://schemas.openxmlformats.org/officeDocument/2006/relationships/hyperlink" Target="http://www.amazon.com/dp/0805090169/ref=nosim/?tag=tomdispatch-20" TargetMode="External"/><Relationship Id="rId38" Type="http://schemas.openxmlformats.org/officeDocument/2006/relationships/hyperlink" Target="http://www.nytimes.com/2012/10/05/world/africa/private-army-leaves-troubled-legacy-in-somalia.html" TargetMode="External"/><Relationship Id="rId59" Type="http://schemas.openxmlformats.org/officeDocument/2006/relationships/hyperlink" Target="http://www.nytimes.com/2012/09/28/us/politics/petraeus-is-eyeing-princetons-top-job-paper-says.html" TargetMode="External"/><Relationship Id="rId103" Type="http://schemas.openxmlformats.org/officeDocument/2006/relationships/hyperlink" Target="http://www.intelligence.gov/about-the-intelligence-community/" TargetMode="External"/><Relationship Id="rId108" Type="http://schemas.openxmlformats.org/officeDocument/2006/relationships/hyperlink" Target="http://www.cnn.com/2012/09/06/us/us-libya-torture-report/index.html" TargetMode="External"/><Relationship Id="rId124" Type="http://schemas.openxmlformats.org/officeDocument/2006/relationships/hyperlink" Target="https://www.academia.edu/2527260/For_the_Critique_of_Sovereignty_and_Violence" TargetMode="External"/><Relationship Id="rId129" Type="http://schemas.openxmlformats.org/officeDocument/2006/relationships/hyperlink" Target="https://www.theguardian.com/environment/biodiversity" TargetMode="External"/><Relationship Id="rId54" Type="http://schemas.openxmlformats.org/officeDocument/2006/relationships/hyperlink" Target="http://www.stratcom.mil/factsheets/cyber_command/" TargetMode="External"/><Relationship Id="rId70" Type="http://schemas.openxmlformats.org/officeDocument/2006/relationships/hyperlink" Target="http://www.amazon.com/dp/0805090169/ref=nosim/?tag=tomdispatch-20" TargetMode="External"/><Relationship Id="rId75" Type="http://schemas.openxmlformats.org/officeDocument/2006/relationships/hyperlink" Target="http://www.nytimes.com/2012/10/05/world/africa/private-army-leaves-troubled-legacy-in-somalia.html" TargetMode="External"/><Relationship Id="rId91" Type="http://schemas.openxmlformats.org/officeDocument/2006/relationships/hyperlink" Target="http://www.stratcom.mil/factsheets/cyber_command/" TargetMode="External"/><Relationship Id="rId96" Type="http://schemas.openxmlformats.org/officeDocument/2006/relationships/hyperlink" Target="http://www.nytimes.com/2012/09/28/us/politics/petraeus-is-eyeing-princetons-top-job-paper-says.html" TargetMode="External"/><Relationship Id="rId140" Type="http://schemas.openxmlformats.org/officeDocument/2006/relationships/hyperlink" Target="https://ips-dc.org/imperial_overkill_and_the_death_of_us_empire/" TargetMode="External"/><Relationship Id="rId145" Type="http://schemas.openxmlformats.org/officeDocument/2006/relationships/hyperlink" Target="https://ips-dc.org/is-americas-violent-century-coming-to-an-end/" TargetMode="External"/><Relationship Id="rId161" Type="http://schemas.openxmlformats.org/officeDocument/2006/relationships/hyperlink" Target="http://web.b.ebscohost.com/ehost/detail/detail?vid=1&amp;sid=4dd2d267-7e3c-4df0-a75f-edbcea147828%40sessionmgr102&amp;bdata=JnNpdGU9ZWhvc3QtbGl2ZQ%3d%3d" TargetMode="External"/><Relationship Id="rId166" Type="http://schemas.openxmlformats.org/officeDocument/2006/relationships/hyperlink" Target="https://academic.oup.com/jogss/article/1/1/64/1838350" TargetMode="External"/><Relationship Id="rId1" Type="http://schemas.openxmlformats.org/officeDocument/2006/relationships/numbering" Target="numbering.xml"/><Relationship Id="rId6" Type="http://schemas.openxmlformats.org/officeDocument/2006/relationships/hyperlink" Target="http://www.aljazeera.com/indepth/opinion/2012/10/20121010104331399712.html" TargetMode="External"/><Relationship Id="rId15" Type="http://schemas.openxmlformats.org/officeDocument/2006/relationships/hyperlink" Target="http://www.tomdispatch.com/post/175308/tomgram%3A_engelhardt,_american_warscapes" TargetMode="External"/><Relationship Id="rId23" Type="http://schemas.openxmlformats.org/officeDocument/2006/relationships/hyperlink" Target="http://www.tomdispatch.com/archive/175547/andrew_bacevich_golden_age_of_special_operations" TargetMode="External"/><Relationship Id="rId28" Type="http://schemas.openxmlformats.org/officeDocument/2006/relationships/hyperlink" Target="http://www.tomdispatch.com/archive/175368/When" TargetMode="External"/><Relationship Id="rId36" Type="http://schemas.openxmlformats.org/officeDocument/2006/relationships/hyperlink" Target="http://www.washingtonpost.com/world/national-security/white-house-secret-meetings-examine-al-qaeda-threat-in-north-africa/2012/10/01/f485b9d2-0bdc-11e2-bd1a-b868e65d57eb_story.html?socialreader_check=0&amp;amp;denied=1" TargetMode="External"/><Relationship Id="rId49" Type="http://schemas.openxmlformats.org/officeDocument/2006/relationships/hyperlink" Target="http://www.tomdispatch.com/blog/175592/engelhardt_monopolizing_war" TargetMode="External"/><Relationship Id="rId57" Type="http://schemas.openxmlformats.org/officeDocument/2006/relationships/hyperlink" Target="http://www.salon.com/2011/04/28/petraeus_13/" TargetMode="External"/><Relationship Id="rId106" Type="http://schemas.openxmlformats.org/officeDocument/2006/relationships/hyperlink" Target="http://www.tomdispatch.com/archive/175510/andy_kroll_how_empires_fall" TargetMode="External"/><Relationship Id="rId114" Type="http://schemas.openxmlformats.org/officeDocument/2006/relationships/hyperlink" Target="http://www.bloomberg.com/news/2011-04-13/army-chief-dempsey-willing-to-keep-u-s-troops-in-iraq-past-2011.html" TargetMode="External"/><Relationship Id="rId119" Type="http://schemas.openxmlformats.org/officeDocument/2006/relationships/hyperlink" Target="https://academic.oup.com/jogss/article/1/1/64/1838350" TargetMode="External"/><Relationship Id="rId127" Type="http://schemas.openxmlformats.org/officeDocument/2006/relationships/hyperlink" Target="https://www.theguardian.com/environment/2018/mar/21/europe-faces-biodiversity-oblivion-after-collapse-in-french-bird-populations" TargetMode="External"/><Relationship Id="rId10" Type="http://schemas.openxmlformats.org/officeDocument/2006/relationships/hyperlink" Target="http://www.nytimes.com/2012/09/26/world/asia/china-shows-off-an-aircraft-carrier-but-experts-are-skeptical.html" TargetMode="External"/><Relationship Id="rId31" Type="http://schemas.openxmlformats.org/officeDocument/2006/relationships/hyperlink" Target="http://www.usatoday.com/story/news/world/2012/09/30/afghan-us-insider-attacks/1603753/" TargetMode="External"/><Relationship Id="rId44" Type="http://schemas.openxmlformats.org/officeDocument/2006/relationships/hyperlink" Target="http://www.tomdispatch.com/blog/175336/tomgram%3A_engelhardt,_war_is_a_drug/" TargetMode="External"/><Relationship Id="rId52" Type="http://schemas.openxmlformats.org/officeDocument/2006/relationships/hyperlink" Target="http://www.tomdispatch.com/post/175308/tomgram%3A_engelhardt,_american_warscapes" TargetMode="External"/><Relationship Id="rId60" Type="http://schemas.openxmlformats.org/officeDocument/2006/relationships/hyperlink" Target="http://www.tomdispatch.com/archive/175547/andrew_bacevich_golden_age_of_special_operations" TargetMode="External"/><Relationship Id="rId65" Type="http://schemas.openxmlformats.org/officeDocument/2006/relationships/hyperlink" Target="http://www.tomdispatch.com/archive/175368/When" TargetMode="External"/><Relationship Id="rId73" Type="http://schemas.openxmlformats.org/officeDocument/2006/relationships/hyperlink" Target="http://www.washingtonpost.com/world/national-security/white-house-secret-meetings-examine-al-qaeda-threat-in-north-africa/2012/10/01/f485b9d2-0bdc-11e2-bd1a-b868e65d57eb_story.html?socialreader_check=0&amp;amp;denied=1" TargetMode="External"/><Relationship Id="rId78" Type="http://schemas.openxmlformats.org/officeDocument/2006/relationships/hyperlink" Target="http://news.antiwar.com/2012/10/01/us-may-keep-units-american-troops-in-iraq-despite-lack-of-authority/" TargetMode="External"/><Relationship Id="rId81" Type="http://schemas.openxmlformats.org/officeDocument/2006/relationships/hyperlink" Target="http://www.tomdispatch.com/blog/175336/tomgram%3A_engelhardt,_war_is_a_drug/" TargetMode="External"/><Relationship Id="rId86" Type="http://schemas.openxmlformats.org/officeDocument/2006/relationships/hyperlink" Target="http://www.tomdispatch.com/blog/175592/engelhardt_monopolizing_war" TargetMode="External"/><Relationship Id="rId94" Type="http://schemas.openxmlformats.org/officeDocument/2006/relationships/hyperlink" Target="http://www.salon.com/2011/04/28/petraeus_13/" TargetMode="External"/><Relationship Id="rId99" Type="http://schemas.openxmlformats.org/officeDocument/2006/relationships/hyperlink" Target="http://www.defense.gov/speeches/speech.aspx?speechid=1460" TargetMode="External"/><Relationship Id="rId101" Type="http://schemas.openxmlformats.org/officeDocument/2006/relationships/hyperlink" Target="http://www.tomdispatch.com/archive/175551/tom_engelhardt_assassin_in_chief" TargetMode="External"/><Relationship Id="rId122" Type="http://schemas.openxmlformats.org/officeDocument/2006/relationships/hyperlink" Target="https://www.thenation.com/article/how-obsolete-triumphalist-militarism-is-destroying-america/" TargetMode="External"/><Relationship Id="rId130" Type="http://schemas.openxmlformats.org/officeDocument/2006/relationships/hyperlink" Target="https://www.theguardian.com/environment/2018/jan/23/new-global-registry-of-invasive-species-is-milestone-in-protecting-biodiversity" TargetMode="External"/><Relationship Id="rId135" Type="http://schemas.openxmlformats.org/officeDocument/2006/relationships/hyperlink" Target="https://www.theguardian.com/cities/2018/mar/22/collapse-civilisation-near-certain-decades-population-bomb-paul-ehrlich" TargetMode="External"/><Relationship Id="rId143" Type="http://schemas.openxmlformats.org/officeDocument/2006/relationships/hyperlink" Target="https://www.aljazeera.com/indepth/opinion/2012/10/20121010104331399712.html%20on%207/15/18" TargetMode="External"/><Relationship Id="rId148" Type="http://schemas.openxmlformats.org/officeDocument/2006/relationships/hyperlink" Target="https://static1.squarespace.com/static/57689b0e197aeab794b8f733/t/57b3e28c15d5db9ad06b3e07/1471406733001/Defense+and+Diplomacy_Alexander+Chen.pdf" TargetMode="External"/><Relationship Id="rId151" Type="http://schemas.openxmlformats.org/officeDocument/2006/relationships/hyperlink" Target="https://www.fff.org/2016/12/08/horrific-consequences-u-s-interventionism/" TargetMode="External"/><Relationship Id="rId156" Type="http://schemas.openxmlformats.org/officeDocument/2006/relationships/hyperlink" Target="https://academic.oup.com/jogss/article/1/1/64/1838350" TargetMode="External"/><Relationship Id="rId164" Type="http://schemas.openxmlformats.org/officeDocument/2006/relationships/hyperlink" Target="https://academic.oup.com/jogss/article/1/1/64/1838350" TargetMode="External"/><Relationship Id="rId169" Type="http://schemas.openxmlformats.org/officeDocument/2006/relationships/hyperlink" Target="https://academic.oup.com/jogss/article/1/1/64/1838350" TargetMode="External"/><Relationship Id="rId4" Type="http://schemas.openxmlformats.org/officeDocument/2006/relationships/webSettings" Target="webSettings.xml"/><Relationship Id="rId9" Type="http://schemas.openxmlformats.org/officeDocument/2006/relationships/hyperlink" Target="http://www.tomdispatch.com/blog/175545/hellman_kramer_war_pay" TargetMode="External"/><Relationship Id="rId172" Type="http://schemas.openxmlformats.org/officeDocument/2006/relationships/hyperlink" Target="http://nationalinterest.org/blog/the-skeptics/the-creeping-miltiarization-american-culture-16207" TargetMode="External"/><Relationship Id="rId13" Type="http://schemas.openxmlformats.org/officeDocument/2006/relationships/hyperlink" Target="http://www.sipri.org/research/armaments/milex/resultoutput/milex_15/the-15-countries-with-the-highest-military-expenditure-in-2011-table/view" TargetMode="External"/><Relationship Id="rId18" Type="http://schemas.openxmlformats.org/officeDocument/2006/relationships/hyperlink" Target="http://www.nytimes.com/2012/06/01/world/middleeast/obama-ordered-wave-of-cyberattacks-against-iran.html" TargetMode="External"/><Relationship Id="rId39" Type="http://schemas.openxmlformats.org/officeDocument/2006/relationships/hyperlink" Target="http://www.nytimes.com/2011/12/19/world/middleeast/last-convoy-of-american-troops-leaves-iraq.html" TargetMode="External"/><Relationship Id="rId109" Type="http://schemas.openxmlformats.org/officeDocument/2006/relationships/hyperlink" Target="http://www.truthdig.com/report/item/blue_man_coup_how_gadhafis_mercenaries_broke_mali_20120516/" TargetMode="External"/><Relationship Id="rId34" Type="http://schemas.openxmlformats.org/officeDocument/2006/relationships/hyperlink" Target="http://www.cnn.com/2012/09/06/us/us-libya-torture-report/index.html" TargetMode="External"/><Relationship Id="rId50" Type="http://schemas.openxmlformats.org/officeDocument/2006/relationships/hyperlink" Target="http://www.sipri.org/research/armaments/milex/resultoutput/milex_15/the-15-countries-with-the-highest-military-expenditure-in-2011-table/view" TargetMode="External"/><Relationship Id="rId55" Type="http://schemas.openxmlformats.org/officeDocument/2006/relationships/hyperlink" Target="http://www.nytimes.com/2012/06/01/world/middleeast/obama-ordered-wave-of-cyberattacks-against-iran.html" TargetMode="External"/><Relationship Id="rId76" Type="http://schemas.openxmlformats.org/officeDocument/2006/relationships/hyperlink" Target="http://www.nytimes.com/2011/12/19/world/middleeast/last-convoy-of-american-troops-leaves-iraq.html" TargetMode="External"/><Relationship Id="rId97" Type="http://schemas.openxmlformats.org/officeDocument/2006/relationships/hyperlink" Target="http://www.tomdispatch.com/archive/175547/andrew_bacevich_golden_age_of_special_operations" TargetMode="External"/><Relationship Id="rId104" Type="http://schemas.openxmlformats.org/officeDocument/2006/relationships/hyperlink" Target="http://www.forbes.com/sites/lorenthompson/2012/02/13/80-billion-puzzle-the-part-of-the-pentagons-budget-you-wont-see/" TargetMode="External"/><Relationship Id="rId120" Type="http://schemas.openxmlformats.org/officeDocument/2006/relationships/hyperlink" Target="https://muse.jhu.edu/article/257442" TargetMode="External"/><Relationship Id="rId125" Type="http://schemas.openxmlformats.org/officeDocument/2006/relationships/hyperlink" Target="https://www.theguardian.com/environment/2018/mar/23/destruction-of-nature-as-dangerous-as-climate-change-scientists-warn" TargetMode="External"/><Relationship Id="rId141" Type="http://schemas.openxmlformats.org/officeDocument/2006/relationships/hyperlink" Target="https://academic.oup.com/jogss/article/1/1/64/1838350" TargetMode="External"/><Relationship Id="rId146" Type="http://schemas.openxmlformats.org/officeDocument/2006/relationships/hyperlink" Target="https://www.americanprogress.org/issues/immigration/reports/2017/09/18/439134/economic-benefits-passing-dream-act/" TargetMode="External"/><Relationship Id="rId167" Type="http://schemas.openxmlformats.org/officeDocument/2006/relationships/hyperlink" Target="https://academic.oup.com/jogss/article/1/1/64/1838350" TargetMode="External"/><Relationship Id="rId7" Type="http://schemas.openxmlformats.org/officeDocument/2006/relationships/hyperlink" Target="http://www.tomdispatch.com/blog/175336/tomgram%3A_engelhardt,_war_is_a_drug/" TargetMode="External"/><Relationship Id="rId71" Type="http://schemas.openxmlformats.org/officeDocument/2006/relationships/hyperlink" Target="http://www.cnn.com/2012/09/06/us/us-libya-torture-report/index.html" TargetMode="External"/><Relationship Id="rId92" Type="http://schemas.openxmlformats.org/officeDocument/2006/relationships/hyperlink" Target="http://www.nytimes.com/2012/06/01/world/middleeast/obama-ordered-wave-of-cyberattacks-against-iran.html" TargetMode="External"/><Relationship Id="rId162" Type="http://schemas.openxmlformats.org/officeDocument/2006/relationships/hyperlink" Target="https://www.theatlantic.com/magazine/archive/2014/04/in-defense-of-empire/358645/" TargetMode="External"/><Relationship Id="rId2" Type="http://schemas.openxmlformats.org/officeDocument/2006/relationships/styles" Target="styles.xml"/><Relationship Id="rId29" Type="http://schemas.openxmlformats.org/officeDocument/2006/relationships/hyperlink" Target="http://www.intelligence.gov/about-the-intelligence-community/" TargetMode="External"/><Relationship Id="rId24" Type="http://schemas.openxmlformats.org/officeDocument/2006/relationships/hyperlink" Target="http://www.tomdispatch.com/archive/175426/nick_turse_a_secret_war_in_120_countries" TargetMode="External"/><Relationship Id="rId40" Type="http://schemas.openxmlformats.org/officeDocument/2006/relationships/hyperlink" Target="http://www.bloomberg.com/news/2011-04-13/army-chief-dempsey-willing-to-keep-u-s-troops-in-iraq-past-2011.html" TargetMode="External"/><Relationship Id="rId45" Type="http://schemas.openxmlformats.org/officeDocument/2006/relationships/hyperlink" Target="http://articles.baltimoresun.com/2012-09-26/news/bs-md-army-suicides-2-20120926_1_suicide-rate-suicide-prevention-army" TargetMode="External"/><Relationship Id="rId66" Type="http://schemas.openxmlformats.org/officeDocument/2006/relationships/hyperlink" Target="http://www.intelligence.gov/about-the-intelligence-community/" TargetMode="External"/><Relationship Id="rId87" Type="http://schemas.openxmlformats.org/officeDocument/2006/relationships/hyperlink" Target="http://www.sipri.org/research/armaments/milex/resultoutput/milex_15/the-15-countries-with-the-highest-military-expenditure-in-2011-table/view" TargetMode="External"/><Relationship Id="rId110" Type="http://schemas.openxmlformats.org/officeDocument/2006/relationships/hyperlink" Target="http://www.washingtonpost.com/world/national-security/white-house-secret-meetings-examine-al-qaeda-threat-in-north-africa/2012/10/01/f485b9d2-0bdc-11e2-bd1a-b868e65d57eb_story.html?socialreader_check=0&amp;amp;denied=1" TargetMode="External"/><Relationship Id="rId115" Type="http://schemas.openxmlformats.org/officeDocument/2006/relationships/hyperlink" Target="http://news.antiwar.com/2012/10/01/us-may-keep-units-american-troops-in-iraq-despite-lack-of-authority/" TargetMode="External"/><Relationship Id="rId131" Type="http://schemas.openxmlformats.org/officeDocument/2006/relationships/hyperlink" Target="https://www.theguardian.com/environment/radical-conservation/2017/apr/05/climate-change-life-wildlife-animals-biodiversity-ecosystems-genetics" TargetMode="External"/><Relationship Id="rId136" Type="http://schemas.openxmlformats.org/officeDocument/2006/relationships/hyperlink" Target="http://peacemagazine.org/archive/v08n3p08.htm" TargetMode="External"/><Relationship Id="rId157" Type="http://schemas.openxmlformats.org/officeDocument/2006/relationships/hyperlink" Target="https://www.motherjones.com/politics/2003/07/goodbye-new-world-order-keep-global-ideal-alive/" TargetMode="External"/><Relationship Id="rId61" Type="http://schemas.openxmlformats.org/officeDocument/2006/relationships/hyperlink" Target="http://www.tomdispatch.com/archive/175426/nick_turse_a_secret_war_in_120_countries" TargetMode="External"/><Relationship Id="rId82" Type="http://schemas.openxmlformats.org/officeDocument/2006/relationships/hyperlink" Target="http://articles.baltimoresun.com/2012-09-26/news/bs-md-army-suicides-2-20120926_1_suicide-rate-suicide-prevention-army" TargetMode="External"/><Relationship Id="rId152" Type="http://schemas.openxmlformats.org/officeDocument/2006/relationships/hyperlink" Target="https://www.bostonglobe.com/opinion/2016/10/30/the-fatal-expense-american-imperialism/teXS2xwA1UJbYd10WJBHHM/story.html%20on%207/17/18" TargetMode="External"/><Relationship Id="rId173" Type="http://schemas.openxmlformats.org/officeDocument/2006/relationships/fontTable" Target="fontTable.xml"/><Relationship Id="rId19" Type="http://schemas.openxmlformats.org/officeDocument/2006/relationships/hyperlink" Target="http://www.nytimes.com/2012/09/12/us/top-general-dempsey-maps-out-us-military-future.html" TargetMode="External"/><Relationship Id="rId14" Type="http://schemas.openxmlformats.org/officeDocument/2006/relationships/hyperlink" Target="http://www.reuters.com/article/2012/03/29/us-lockheed-fighter-idUSBRE82S03L20120329" TargetMode="External"/><Relationship Id="rId30" Type="http://schemas.openxmlformats.org/officeDocument/2006/relationships/hyperlink" Target="http://www.forbes.com/sites/lorenthompson/2012/02/13/80-billion-puzzle-the-part-of-the-pentagons-budget-you-wont-see/" TargetMode="External"/><Relationship Id="rId35" Type="http://schemas.openxmlformats.org/officeDocument/2006/relationships/hyperlink" Target="http://www.truthdig.com/report/item/blue_man_coup_how_gadhafis_mercenaries_broke_mali_20120516/" TargetMode="External"/><Relationship Id="rId56" Type="http://schemas.openxmlformats.org/officeDocument/2006/relationships/hyperlink" Target="http://www.nytimes.com/2012/09/12/us/top-general-dempsey-maps-out-us-military-future.html" TargetMode="External"/><Relationship Id="rId77" Type="http://schemas.openxmlformats.org/officeDocument/2006/relationships/hyperlink" Target="http://www.bloomberg.com/news/2011-04-13/army-chief-dempsey-willing-to-keep-u-s-troops-in-iraq-past-2011.html" TargetMode="External"/><Relationship Id="rId100" Type="http://schemas.openxmlformats.org/officeDocument/2006/relationships/hyperlink" Target="http://www.msnbc.msn.com/id/34182338/ns/us_news-military/" TargetMode="External"/><Relationship Id="rId105" Type="http://schemas.openxmlformats.org/officeDocument/2006/relationships/hyperlink" Target="http://www.usatoday.com/story/news/world/2012/09/30/afghan-us-insider-attacks/1603753/" TargetMode="External"/><Relationship Id="rId126" Type="http://schemas.openxmlformats.org/officeDocument/2006/relationships/hyperlink" Target="https://www.theguardian.com/news/2018/mar/12/what-is-biodiversity-and-why-does-it-matter-to-us" TargetMode="External"/><Relationship Id="rId147" Type="http://schemas.openxmlformats.org/officeDocument/2006/relationships/hyperlink" Target="https://niskanencenter.org/wp-content/uploads/2017/08/RAC-Act-Economic-and-Fiscal-Analysis.pdf" TargetMode="External"/><Relationship Id="rId168" Type="http://schemas.openxmlformats.org/officeDocument/2006/relationships/hyperlink" Target="https://www.theatlantic.com/magazine/archive/2014/04/in-defense-of-empire/358645/" TargetMode="External"/><Relationship Id="rId8" Type="http://schemas.openxmlformats.org/officeDocument/2006/relationships/hyperlink" Target="http://articles.baltimoresun.com/2012-09-26/news/bs-md-army-suicides-2-20120926_1_suicide-rate-suicide-prevention-army" TargetMode="External"/><Relationship Id="rId51" Type="http://schemas.openxmlformats.org/officeDocument/2006/relationships/hyperlink" Target="http://www.reuters.com/article/2012/03/29/us-lockheed-fighter-idUSBRE82S03L20120329" TargetMode="External"/><Relationship Id="rId72" Type="http://schemas.openxmlformats.org/officeDocument/2006/relationships/hyperlink" Target="http://www.truthdig.com/report/item/blue_man_coup_how_gadhafis_mercenaries_broke_mali_20120516/" TargetMode="External"/><Relationship Id="rId93" Type="http://schemas.openxmlformats.org/officeDocument/2006/relationships/hyperlink" Target="http://www.nytimes.com/2012/09/12/us/top-general-dempsey-maps-out-us-military-future.html" TargetMode="External"/><Relationship Id="rId98" Type="http://schemas.openxmlformats.org/officeDocument/2006/relationships/hyperlink" Target="http://www.tomdispatch.com/archive/175426/nick_turse_a_secret_war_in_120_countries" TargetMode="External"/><Relationship Id="rId121" Type="http://schemas.openxmlformats.org/officeDocument/2006/relationships/hyperlink" Target="https://www.thenation.com/article/how-obsolete-triumphalist-militarism-is-destroying-america/" TargetMode="External"/><Relationship Id="rId142" Type="http://schemas.openxmlformats.org/officeDocument/2006/relationships/hyperlink" Target="https://www.aljazeera.com/indepth/opinion/2012/10/20121010104331399712.html" TargetMode="External"/><Relationship Id="rId163" Type="http://schemas.openxmlformats.org/officeDocument/2006/relationships/hyperlink" Target="https://www.theatlantic.com/magazine/archive/2014/04/in-defense-of-empire/358645/" TargetMode="External"/><Relationship Id="rId3" Type="http://schemas.openxmlformats.org/officeDocument/2006/relationships/settings" Target="settings.xml"/><Relationship Id="rId25" Type="http://schemas.openxmlformats.org/officeDocument/2006/relationships/hyperlink" Target="http://www.defense.gov/speeches/speech.aspx?speechid=1460" TargetMode="External"/><Relationship Id="rId46" Type="http://schemas.openxmlformats.org/officeDocument/2006/relationships/hyperlink" Target="http://www.tomdispatch.com/blog/175545/hellman_kramer_war_pay" TargetMode="External"/><Relationship Id="rId67" Type="http://schemas.openxmlformats.org/officeDocument/2006/relationships/hyperlink" Target="http://www.forbes.com/sites/lorenthompson/2012/02/13/80-billion-puzzle-the-part-of-the-pentagons-budget-you-wont-see/" TargetMode="External"/><Relationship Id="rId116" Type="http://schemas.openxmlformats.org/officeDocument/2006/relationships/hyperlink" Target="http://www.nytimes.com/2012/09/25/world/middleeast/iraq-faces-new-perils-from-syrias-civil-war.html?pagewanted=2" TargetMode="External"/><Relationship Id="rId137" Type="http://schemas.openxmlformats.org/officeDocument/2006/relationships/hyperlink" Target="https://onlinelibrary.wiley.com/doi/pdf/10.1111/j.1527-2001.1994.tb00430.x" TargetMode="External"/><Relationship Id="rId158" Type="http://schemas.openxmlformats.org/officeDocument/2006/relationships/hyperlink" Target="http://s-space.snu.ac.kr/bitstream/10371/142682/1/AJP%206-1_06_Zahid%20Shahab%20Ahmed_final.pdf" TargetMode="External"/><Relationship Id="rId20" Type="http://schemas.openxmlformats.org/officeDocument/2006/relationships/hyperlink" Target="http://www.salon.com/2011/04/28/petraeus_13/" TargetMode="External"/><Relationship Id="rId41" Type="http://schemas.openxmlformats.org/officeDocument/2006/relationships/hyperlink" Target="http://news.antiwar.com/2012/10/01/us-may-keep-units-american-troops-in-iraq-despite-lack-of-authority/" TargetMode="External"/><Relationship Id="rId62" Type="http://schemas.openxmlformats.org/officeDocument/2006/relationships/hyperlink" Target="http://www.defense.gov/speeches/speech.aspx?speechid=1460" TargetMode="External"/><Relationship Id="rId83" Type="http://schemas.openxmlformats.org/officeDocument/2006/relationships/hyperlink" Target="http://www.tomdispatch.com/blog/175545/hellman_kramer_war_pay" TargetMode="External"/><Relationship Id="rId88" Type="http://schemas.openxmlformats.org/officeDocument/2006/relationships/hyperlink" Target="http://www.reuters.com/article/2012/03/29/us-lockheed-fighter-idUSBRE82S03L20120329" TargetMode="External"/><Relationship Id="rId111" Type="http://schemas.openxmlformats.org/officeDocument/2006/relationships/hyperlink" Target="http://www.nytimes.com/2012/10/03/world/africa/us-said-to-be-preparing-potential-targets-tied-to-libya-attack.html" TargetMode="External"/><Relationship Id="rId132" Type="http://schemas.openxmlformats.org/officeDocument/2006/relationships/hyperlink" Target="https://www.theguardian.com/environment/2017/oct/18/warning-of-ecological-armageddon-after-dramatic-plunge-in-insect-numbers" TargetMode="External"/><Relationship Id="rId153" Type="http://schemas.openxmlformats.org/officeDocument/2006/relationships/hyperlink" Target="https://www.thenation.com/article/american-militarism-not-fairy-tale/" TargetMode="External"/><Relationship Id="rId17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220</TotalTime>
  <Pages>146</Pages>
  <Words>66458</Words>
  <Characters>378814</Characters>
  <Application>Microsoft Office Word</Application>
  <DocSecurity>0</DocSecurity>
  <Lines>3156</Lines>
  <Paragraphs>888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
  <dc:description/>
  <cp:lastModifiedBy>Sarah Lundeen</cp:lastModifiedBy>
  <cp:revision>59</cp:revision>
  <dcterms:created xsi:type="dcterms:W3CDTF">2018-07-15T20:57:00Z</dcterms:created>
  <dcterms:modified xsi:type="dcterms:W3CDTF">2018-07-20T16:36:00Z</dcterms:modified>
</cp:coreProperties>
</file>