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CF34D9" w:rsidRDefault="001939CB" w:rsidP="001939CB">
      <w:pPr>
        <w:pStyle w:val="Heading1"/>
      </w:pPr>
      <w:r w:rsidRPr="00CF34D9">
        <w:t>CNDI Politics Wave 1</w:t>
      </w:r>
    </w:p>
    <w:p w:rsidR="001939CB" w:rsidRPr="00CF34D9" w:rsidRDefault="0072293E" w:rsidP="0072293E">
      <w:pPr>
        <w:pStyle w:val="Heading1"/>
      </w:pPr>
      <w:r w:rsidRPr="00CF34D9">
        <w:t xml:space="preserve">Agenda </w:t>
      </w:r>
      <w:proofErr w:type="spellStart"/>
      <w:r w:rsidRPr="00CF34D9">
        <w:t>Ptx</w:t>
      </w:r>
      <w:proofErr w:type="spellEnd"/>
      <w:r w:rsidRPr="00CF34D9">
        <w:t xml:space="preserve"> - NEG</w:t>
      </w:r>
    </w:p>
    <w:p w:rsidR="001939CB" w:rsidRPr="00CF34D9" w:rsidRDefault="001939CB" w:rsidP="001939CB">
      <w:pPr>
        <w:pStyle w:val="Heading2"/>
      </w:pPr>
      <w:r w:rsidRPr="00CF34D9">
        <w:t>1nc</w:t>
      </w:r>
    </w:p>
    <w:p w:rsidR="00821621" w:rsidRPr="00CF34D9" w:rsidRDefault="00821621" w:rsidP="007E44F3">
      <w:pPr>
        <w:pStyle w:val="Heading4"/>
        <w:rPr>
          <w:rStyle w:val="Style13ptBold"/>
          <w:b/>
          <w:bCs w:val="0"/>
        </w:rPr>
      </w:pPr>
      <w:r w:rsidRPr="00CF34D9">
        <w:rPr>
          <w:rStyle w:val="Style13ptBold"/>
          <w:b/>
          <w:bCs w:val="0"/>
        </w:rPr>
        <w:t xml:space="preserve">Congress on track to approve </w:t>
      </w:r>
      <w:r w:rsidR="007E44F3" w:rsidRPr="00CF34D9">
        <w:rPr>
          <w:rStyle w:val="Style13ptBold"/>
          <w:b/>
          <w:bCs w:val="0"/>
        </w:rPr>
        <w:t xml:space="preserve">Senate </w:t>
      </w:r>
      <w:r w:rsidRPr="00CF34D9">
        <w:rPr>
          <w:rStyle w:val="Style13ptBold"/>
          <w:b/>
          <w:bCs w:val="0"/>
        </w:rPr>
        <w:t>Labor-</w:t>
      </w:r>
      <w:r w:rsidR="00F811D7" w:rsidRPr="00CF34D9">
        <w:rPr>
          <w:rStyle w:val="Style13ptBold"/>
          <w:b/>
          <w:bCs w:val="0"/>
        </w:rPr>
        <w:t>ED-</w:t>
      </w:r>
      <w:r w:rsidRPr="00CF34D9">
        <w:rPr>
          <w:rStyle w:val="Style13ptBold"/>
          <w:b/>
          <w:bCs w:val="0"/>
        </w:rPr>
        <w:t>HHS appropriations package</w:t>
      </w:r>
      <w:r w:rsidR="00F811D7" w:rsidRPr="00CF34D9">
        <w:rPr>
          <w:rStyle w:val="Style13ptBold"/>
          <w:b/>
          <w:bCs w:val="0"/>
        </w:rPr>
        <w:t xml:space="preserve"> that keeps funding near level but challenges lay ahead</w:t>
      </w:r>
    </w:p>
    <w:p w:rsidR="001939CB" w:rsidRPr="00CF34D9" w:rsidRDefault="001939CB" w:rsidP="001939CB">
      <w:r w:rsidRPr="00CF34D9">
        <w:rPr>
          <w:rStyle w:val="Style13ptBold"/>
        </w:rPr>
        <w:t>Elis 6-28</w:t>
      </w:r>
      <w:r w:rsidRPr="00CF34D9">
        <w:t xml:space="preserve"> [</w:t>
      </w:r>
      <w:proofErr w:type="spellStart"/>
      <w:r w:rsidRPr="00CF34D9">
        <w:t>Niv</w:t>
      </w:r>
      <w:proofErr w:type="spellEnd"/>
      <w:r w:rsidRPr="00CF34D9">
        <w:t xml:space="preserve"> Elis, political reporter. </w:t>
      </w:r>
      <w:proofErr w:type="spellStart"/>
      <w:r w:rsidRPr="00CF34D9">
        <w:t>TheHill</w:t>
      </w:r>
      <w:proofErr w:type="spellEnd"/>
      <w:r w:rsidRPr="00CF34D9">
        <w:t>, Senate appropriators wrap up 2019 markups, 6-28-2018, Accessible Online at http://thehill.com/policy/finance/394645-senate-appropriators-wrap-up-2019-markups] 7-1-2018</w:t>
      </w:r>
    </w:p>
    <w:p w:rsidR="001939CB" w:rsidRPr="00CF34D9" w:rsidRDefault="001939CB" w:rsidP="001939CB">
      <w:r w:rsidRPr="00CF34D9">
        <w:t>The Senate Appropriations Committee wrapped up its markups of all twelve 2019 spending bills Thursday, advancing the goal of a return to “regular order” in a budgetary process that has been widely derided for decades as dysfunctional.</w:t>
      </w:r>
      <w:r w:rsidR="00F811D7" w:rsidRPr="00CF34D9">
        <w:t xml:space="preserve"> </w:t>
      </w:r>
      <w:r w:rsidRPr="00CF34D9">
        <w:rPr>
          <w:rStyle w:val="StyleUnderline"/>
        </w:rPr>
        <w:t>"It appears the machinery of regular order is beginning to turn</w:t>
      </w:r>
      <w:r w:rsidRPr="00CF34D9">
        <w:t>. However, we would be wise to remain mindful that our work is not complete until all of the bills are signed into law," said the committee's chairman, Richard Shelby (R-Ala.).</w:t>
      </w:r>
      <w:r w:rsidR="00F811D7" w:rsidRPr="00CF34D9">
        <w:t xml:space="preserve"> </w:t>
      </w:r>
      <w:r w:rsidRPr="00CF34D9">
        <w:rPr>
          <w:rStyle w:val="StyleUnderline"/>
        </w:rPr>
        <w:t>With its approval of the $179.3 billion Labor-HHS appropriations bill</w:t>
      </w:r>
      <w:r w:rsidRPr="00CF34D9">
        <w:t>, the committee closed out a tight, six-week schedule for marking up all twelve bills. Of those, three have already passed the full Senate, while the House approved its fourth appropriations bill Thursday.</w:t>
      </w:r>
      <w:r w:rsidR="00F811D7" w:rsidRPr="00CF34D9">
        <w:t xml:space="preserve"> </w:t>
      </w:r>
      <w:r w:rsidRPr="00CF34D9">
        <w:rPr>
          <w:rStyle w:val="Emphasis"/>
        </w:rPr>
        <w:t>Still, challenges lay ahead</w:t>
      </w:r>
      <w:r w:rsidRPr="00CF34D9">
        <w:rPr>
          <w:rStyle w:val="StyleUnderline"/>
        </w:rPr>
        <w:t xml:space="preserve"> to avoid a government shutdown when the 2019 fiscal year begins in October.</w:t>
      </w:r>
      <w:r w:rsidR="00F811D7" w:rsidRPr="00CF34D9">
        <w:rPr>
          <w:rStyle w:val="StyleUnderline"/>
        </w:rPr>
        <w:t xml:space="preserve"> </w:t>
      </w:r>
      <w:r w:rsidRPr="00CF34D9">
        <w:t>While an agreement between Shelby and Vice Chairman Sen. Patrick Leahy (D-Vt.) to avoid so-called poison pill policy riders hurried the process along, House appropriators made no such deals.</w:t>
      </w:r>
      <w:r w:rsidR="00F811D7" w:rsidRPr="00CF34D9">
        <w:t xml:space="preserve"> </w:t>
      </w:r>
      <w:r w:rsidRPr="00CF34D9">
        <w:rPr>
          <w:rStyle w:val="Emphasis"/>
        </w:rPr>
        <w:t>The House and Senate will have to work out the differences in their bills</w:t>
      </w:r>
      <w:r w:rsidRPr="00CF34D9">
        <w:t xml:space="preserve">, though </w:t>
      </w:r>
      <w:r w:rsidRPr="00CF34D9">
        <w:rPr>
          <w:rStyle w:val="Emphasis"/>
        </w:rPr>
        <w:t>the Senate version is expected to be closer to the final result</w:t>
      </w:r>
      <w:r w:rsidRPr="00CF34D9">
        <w:t xml:space="preserve"> </w:t>
      </w:r>
      <w:r w:rsidRPr="00CF34D9">
        <w:rPr>
          <w:rStyle w:val="StyleUnderline"/>
        </w:rPr>
        <w:t>given the bipartisan support required to pass spending bills in the upper chamber.</w:t>
      </w:r>
      <w:r w:rsidR="00F811D7" w:rsidRPr="00CF34D9">
        <w:rPr>
          <w:rStyle w:val="StyleUnderline"/>
        </w:rPr>
        <w:t xml:space="preserve"> </w:t>
      </w:r>
      <w:r w:rsidRPr="00CF34D9">
        <w:t xml:space="preserve">Then there’s the question of President </w:t>
      </w:r>
      <w:r w:rsidRPr="00CF34D9">
        <w:rPr>
          <w:rStyle w:val="StyleUnderline"/>
        </w:rPr>
        <w:t>Trump</w:t>
      </w:r>
      <w:r w:rsidRPr="00CF34D9">
        <w:t xml:space="preserve">, who </w:t>
      </w:r>
      <w:r w:rsidRPr="00CF34D9">
        <w:rPr>
          <w:rStyle w:val="StyleUnderline"/>
        </w:rPr>
        <w:t>vowed never to sign a massive omnibus spending package after reluctantly approving the belated $1.3 trillion 2018 spending package earlier this year.</w:t>
      </w:r>
      <w:r w:rsidR="00F811D7" w:rsidRPr="00CF34D9">
        <w:rPr>
          <w:rStyle w:val="StyleUnderline"/>
        </w:rPr>
        <w:t xml:space="preserve"> </w:t>
      </w:r>
      <w:r w:rsidRPr="00CF34D9">
        <w:rPr>
          <w:rStyle w:val="StyleUnderline"/>
        </w:rPr>
        <w:t>Congressional leaders are hoping to satisfy that demand</w:t>
      </w:r>
      <w:r w:rsidRPr="00CF34D9">
        <w:t xml:space="preserve"> without undoing a hard-fought spending deal </w:t>
      </w:r>
      <w:r w:rsidRPr="00CF34D9">
        <w:rPr>
          <w:rStyle w:val="StyleUnderline"/>
        </w:rPr>
        <w:t>by sending Trump a series of smaller bills.</w:t>
      </w:r>
      <w:r w:rsidR="00F811D7" w:rsidRPr="00CF34D9">
        <w:rPr>
          <w:rStyle w:val="StyleUnderline"/>
        </w:rPr>
        <w:t xml:space="preserve"> </w:t>
      </w:r>
      <w:r w:rsidRPr="00CF34D9">
        <w:t>On Thursday, Republicans and Democrats in the House named conferees for the first set of three spending bills approved in both chambers. If they are able to work out the differences and send the spending “minibus” to Trump for signature, he would be able to avoid singing one mammoth bill.</w:t>
      </w:r>
      <w:r w:rsidR="00F811D7" w:rsidRPr="00CF34D9">
        <w:t xml:space="preserve"> </w:t>
      </w:r>
      <w:r w:rsidRPr="00CF34D9">
        <w:t>Trump also threatened to veto any deal that does not fund his proposed border wall.</w:t>
      </w:r>
      <w:r w:rsidR="00F811D7" w:rsidRPr="00CF34D9">
        <w:t xml:space="preserve"> </w:t>
      </w:r>
      <w:r w:rsidRPr="00CF34D9">
        <w:t>The Senate’s bill included $1.6 billion in funding for pedestrian fencing, as per the White House’s request, but Trump has demanded greater funding.</w:t>
      </w:r>
      <w:r w:rsidR="00F811D7" w:rsidRPr="00CF34D9">
        <w:t xml:space="preserve"> </w:t>
      </w:r>
      <w:r w:rsidRPr="00CF34D9">
        <w:t>On Wednesday, the House overwhelmingly voted down a compromise immigration bill that included $25 billion in border wall funding.</w:t>
      </w:r>
    </w:p>
    <w:p w:rsidR="00F811D7" w:rsidRPr="00CF34D9" w:rsidRDefault="00F811D7" w:rsidP="00F811D7">
      <w:pPr>
        <w:pStyle w:val="Heading4"/>
      </w:pPr>
      <w:r w:rsidRPr="00CF34D9">
        <w:t>Immigration is a hot-button issue that fractures coalitions and makes collecting votes impossible</w:t>
      </w:r>
    </w:p>
    <w:p w:rsidR="00F811D7" w:rsidRPr="00CF34D9" w:rsidRDefault="00F811D7" w:rsidP="00F811D7">
      <w:proofErr w:type="spellStart"/>
      <w:r w:rsidRPr="00CF34D9">
        <w:rPr>
          <w:rStyle w:val="Style13ptBold"/>
        </w:rPr>
        <w:t>Golshan</w:t>
      </w:r>
      <w:proofErr w:type="spellEnd"/>
      <w:r w:rsidRPr="00CF34D9">
        <w:rPr>
          <w:rStyle w:val="Style13ptBold"/>
        </w:rPr>
        <w:t xml:space="preserve"> 18</w:t>
      </w:r>
      <w:r w:rsidRPr="00CF34D9">
        <w:t xml:space="preserve"> [Tara </w:t>
      </w:r>
      <w:proofErr w:type="spellStart"/>
      <w:r w:rsidRPr="00CF34D9">
        <w:t>Golshan</w:t>
      </w:r>
      <w:proofErr w:type="spellEnd"/>
      <w:r w:rsidRPr="00CF34D9">
        <w:t xml:space="preserve">, House Republicans’ bad faith push to pass immigration reform is dead, </w:t>
      </w:r>
      <w:proofErr w:type="spellStart"/>
      <w:r w:rsidRPr="00CF34D9">
        <w:t>Vox</w:t>
      </w:r>
      <w:proofErr w:type="spellEnd"/>
      <w:r w:rsidRPr="00CF34D9">
        <w:t>, 6-27-2018, Accessible Online at https://www.vox.com/2018/6/27/17509820/house-republicans-compromise-goodlatte-immigration-bill-fail] 6-27-2018</w:t>
      </w:r>
    </w:p>
    <w:p w:rsidR="00F811D7" w:rsidRPr="00CF34D9" w:rsidRDefault="00F811D7" w:rsidP="00F811D7">
      <w:r w:rsidRPr="00CF34D9">
        <w:t xml:space="preserve">House Republicans have handily failed to pass an immigration bill — again. For the past few weeks Republicans have been furiously negotiating among themselves to develop a “compromise” between conservative and moderate Republicans on immigration. But it wasn’t enough — by a long shot: The bill they voted on Wednesday lost the support of every single Democrat and 112 Republicans. The bill failed 121-301. This is the second Republican-led immigration bill the House has failed to pass in two weeks. On June 21 a hardline conservative immigration bill introduced by Rep. Bob </w:t>
      </w:r>
      <w:proofErr w:type="spellStart"/>
      <w:r w:rsidRPr="00CF34D9">
        <w:t>Goodlatte</w:t>
      </w:r>
      <w:proofErr w:type="spellEnd"/>
      <w:r w:rsidRPr="00CF34D9">
        <w:t xml:space="preserve"> (R-VA), which would have drastically cut the nation’s legal immigration levels and provided an extension of the Obama-era Deferred Action for Childhood Arrivals (DACA) program, failed as well. All Democrats and 41 Republicans voted against that bill. The Republican “compromise” immigration bill included a litany of a conservative policy proposals, modeled after the White House’s demands. It would have given DACA-eligible immigrants temporary legal status for six years, after which they could apply for — but would not be guaranteed — a green card. The bill also called for granting $25 billion in funds for a southern border wall, making it more difficult for migrants to seek asylum, and allowing families to be detained indefinitely at the border in response to the Trump administration’s “zero-tolerance” family separation policy. It also included provisions that would have significantly cut legal immigration levels. Though the bill was originally aimed at solving the </w:t>
      </w:r>
      <w:proofErr w:type="spellStart"/>
      <w:r w:rsidRPr="00CF34D9">
        <w:t>DREAMer</w:t>
      </w:r>
      <w:proofErr w:type="spellEnd"/>
      <w:r w:rsidRPr="00CF34D9">
        <w:t xml:space="preserve"> problem, one analysis from the Libertarian think tank CATO projected that only 420,000 </w:t>
      </w:r>
      <w:proofErr w:type="spellStart"/>
      <w:r w:rsidRPr="00CF34D9">
        <w:t>DREAMers</w:t>
      </w:r>
      <w:proofErr w:type="spellEnd"/>
      <w:r w:rsidRPr="00CF34D9">
        <w:t xml:space="preserve"> would actually benefit from the bill’s “path to citizenship” — far fewer than the estimated 1.8 million DACA-eligible immigrants living in the US. In </w:t>
      </w:r>
      <w:r w:rsidRPr="00CF34D9">
        <w:rPr>
          <w:rStyle w:val="StyleUnderline"/>
        </w:rPr>
        <w:t>the</w:t>
      </w:r>
      <w:r w:rsidRPr="00CF34D9">
        <w:t xml:space="preserve"> end </w:t>
      </w:r>
      <w:r w:rsidRPr="00CF34D9">
        <w:rPr>
          <w:rStyle w:val="StyleUnderline"/>
        </w:rPr>
        <w:t>Republican</w:t>
      </w:r>
      <w:r w:rsidRPr="00CF34D9">
        <w:t xml:space="preserve">s ended up with what they started off with: a </w:t>
      </w:r>
      <w:r w:rsidRPr="00CF34D9">
        <w:rPr>
          <w:rStyle w:val="StyleUnderline"/>
        </w:rPr>
        <w:t>party</w:t>
      </w:r>
      <w:r w:rsidRPr="00CF34D9">
        <w:t xml:space="preserve"> that </w:t>
      </w:r>
      <w:r w:rsidRPr="00CF34D9">
        <w:rPr>
          <w:rStyle w:val="StyleUnderline"/>
        </w:rPr>
        <w:t xml:space="preserve">has no clear vision on immigration policy. This compromise was far to the right — but not enough for House conservatives </w:t>
      </w:r>
      <w:proofErr w:type="gramStart"/>
      <w:r w:rsidRPr="00CF34D9">
        <w:t>For</w:t>
      </w:r>
      <w:proofErr w:type="gramEnd"/>
      <w:r w:rsidRPr="00CF34D9">
        <w:t xml:space="preserve"> the past two weeks, the House Republican immigration debate has been one engulfed in confusion. Last week when it became clear that the GOP “compromise” bill might not have enough support to pass (most legislators said they didn’t even know what was in the sweeping legislation), Republican leaders delayed the vote for several days so they could renegotiate. But controversial conservative proposals like requiring E-Verify, which mandates that employers check the legal status of workers, risked losing the support of Republicans — especially those with agricultural districts who rely on immigrant labor. </w:t>
      </w:r>
      <w:r w:rsidRPr="00CF34D9">
        <w:rPr>
          <w:rStyle w:val="StyleUnderline"/>
        </w:rPr>
        <w:t xml:space="preserve">Stuck between the opposing flanks of the Republican </w:t>
      </w:r>
      <w:proofErr w:type="gramStart"/>
      <w:r w:rsidRPr="00CF34D9">
        <w:rPr>
          <w:rStyle w:val="StyleUnderline"/>
        </w:rPr>
        <w:t>party</w:t>
      </w:r>
      <w:proofErr w:type="gramEnd"/>
      <w:r w:rsidRPr="00CF34D9">
        <w:rPr>
          <w:rStyle w:val="StyleUnderline"/>
        </w:rPr>
        <w:t xml:space="preserve">, negotiators were unable to sway votes in any meaningful way. Meanwhile, Trump has remained a mercurial figure in the House’s immigration debate. </w:t>
      </w:r>
      <w:r w:rsidRPr="00CF34D9">
        <w:t xml:space="preserve">Just last week Trump asked </w:t>
      </w:r>
      <w:proofErr w:type="gramStart"/>
      <w:r w:rsidRPr="00CF34D9">
        <w:t>what was the “purpose” of the two House bills, if Republicans were unable to get nine Democrats in the Senate to support them</w:t>
      </w:r>
      <w:proofErr w:type="gramEnd"/>
      <w:r w:rsidRPr="00CF34D9">
        <w:t xml:space="preserve">. Thus, he again blamed the left for “obstructing” the process. Yet on Wednesday morning Trump tweeted out an all-caps endorsement of the “compromise bill.” Donald J. Trump </w:t>
      </w:r>
      <w:r w:rsidRPr="00CF34D9">
        <w:rPr>
          <w:rFonts w:ascii="Segoe UI Symbol" w:hAnsi="Segoe UI Symbol" w:cs="Segoe UI Symbol"/>
        </w:rPr>
        <w:t>✔</w:t>
      </w:r>
      <w:r w:rsidRPr="00CF34D9">
        <w:t xml:space="preserve"> @</w:t>
      </w:r>
      <w:proofErr w:type="spellStart"/>
      <w:r w:rsidRPr="00CF34D9">
        <w:t>realDonaldTrump</w:t>
      </w:r>
      <w:proofErr w:type="spellEnd"/>
      <w:r w:rsidRPr="00CF34D9">
        <w:t xml:space="preserve"> HOUSE REPUBLICANS SHOULD PASS THE STRONG BUT FAIR IMMIGRATION BILL, KNOWN AS GOODLATTE II, IN THEIR AFTERNOON VOTE TODAY, EVEN THOUGH THE DEMS WON’T LET IT PASS IN THE SENATE. PASSAGE WILL SHOW THAT WE WANT STRONG BORDERS &amp; SECURITY WHILE THE DEMS WANT OPEN BORDERS = CRIME. WIN! 5:39 AM - Jun 27, 2018 79.2K 41.4K people are talking about this Twitter Ads info and privacy As Elise Foley and Matt Fuller reported for </w:t>
      </w:r>
      <w:proofErr w:type="spellStart"/>
      <w:r w:rsidRPr="00CF34D9">
        <w:t>HuffPost</w:t>
      </w:r>
      <w:proofErr w:type="spellEnd"/>
      <w:r w:rsidRPr="00CF34D9">
        <w:t xml:space="preserve">, </w:t>
      </w:r>
      <w:r w:rsidRPr="00CF34D9">
        <w:rPr>
          <w:rStyle w:val="StyleUnderline"/>
        </w:rPr>
        <w:t xml:space="preserve">there’s an important political strategy behind this bill’s failure. By ensuring that the “compromise” bill loses more votes than the extra conservative </w:t>
      </w:r>
      <w:proofErr w:type="spellStart"/>
      <w:r w:rsidRPr="00CF34D9">
        <w:rPr>
          <w:rStyle w:val="StyleUnderline"/>
        </w:rPr>
        <w:t>Goodlatte</w:t>
      </w:r>
      <w:proofErr w:type="spellEnd"/>
      <w:r w:rsidRPr="00CF34D9">
        <w:rPr>
          <w:rStyle w:val="StyleUnderline"/>
        </w:rPr>
        <w:t xml:space="preserve"> bill</w:t>
      </w:r>
      <w:r w:rsidRPr="00CF34D9">
        <w:t xml:space="preserve"> that went down last week, </w:t>
      </w:r>
      <w:r w:rsidRPr="00CF34D9">
        <w:rPr>
          <w:rStyle w:val="StyleUnderline"/>
        </w:rPr>
        <w:t xml:space="preserve">conservatives can argue for moving the goalposts on immigration policy further to the right. </w:t>
      </w:r>
      <w:r w:rsidRPr="00CF34D9">
        <w:t xml:space="preserve">“If the vote total is bad tomorrow,” House Freedom Caucus Chairman Mark Meadows (R-NC) told </w:t>
      </w:r>
      <w:proofErr w:type="spellStart"/>
      <w:r w:rsidRPr="00CF34D9">
        <w:t>HuffPost</w:t>
      </w:r>
      <w:proofErr w:type="spellEnd"/>
      <w:r w:rsidRPr="00CF34D9">
        <w:t xml:space="preserve"> on Tuesday, “it just means we have [a] more conservative conference than perhaps moderate.” This was a bad faith debate </w:t>
      </w:r>
      <w:r w:rsidRPr="00CF34D9">
        <w:rPr>
          <w:rStyle w:val="Emphasis"/>
        </w:rPr>
        <w:t>Immigration has always been a tough issue for Republicans, who are divided over having pro-immigration business interests and an increasingly right-wing voter base. Trump has only escalated the divisions</w:t>
      </w:r>
      <w:r w:rsidRPr="00CF34D9">
        <w:t xml:space="preserve">, by throwing to Congress the need to solve the issue of DACA and family separations at the border. </w:t>
      </w:r>
      <w:r w:rsidRPr="00CF34D9">
        <w:rPr>
          <w:rStyle w:val="StyleUnderline"/>
        </w:rPr>
        <w:t xml:space="preserve">There’s no question that </w:t>
      </w:r>
      <w:r w:rsidRPr="00CF34D9">
        <w:rPr>
          <w:rStyle w:val="Emphasis"/>
        </w:rPr>
        <w:t xml:space="preserve">if it were up to House Speaker Paul Ryan, Republicans wouldn’t be debating immigration policy right now at all </w:t>
      </w:r>
      <w:r w:rsidRPr="00CF34D9">
        <w:t xml:space="preserve">— especially months before the highly contentious midterm elections. But a moderate Republican revolt forced Ryan’s hand with the threat of a discharge petition that would have brought forward votes on bipartisan pieces of legislation. From the beginning Ryan made it very clear he was not happy with this discharge petition idea. He said it would cede control of the floor to Minority Leader Nancy Pelosi by allowing bills to get through with mostly Democratic support. And he said Trump wouldn’t sign on. Needless to say, a series of contentious votes on a divisive issue like immigration also wouldn’t be a good look for Republicans in a high-stakes election year. When Ryan set out to negotiate a compromise between moderates and conservatives according to the demands put forward by the White House, he stopped the discharge petition. His rhetoric around the immigration votes wasn’t about making law; Ryan said it would allow lawmakers to “express themselves.” And neither bill was designed to get any Democratic support — which is needed for any legislation to be passed in the Senate. It’s still not clear whether Republicans, frustrated by this outcome, will return to the idea of using a discharge petition to force votes on bipartisan immigration bills. If they do, they’d have to start from scratch and amass 218 signatures — an effort that would likely be much more difficult now after a discouraging bout of immigration negotiations. </w:t>
      </w:r>
      <w:r w:rsidRPr="00CF34D9">
        <w:rPr>
          <w:rStyle w:val="StyleUnderline"/>
        </w:rPr>
        <w:t xml:space="preserve">In the end, the push for a “Republican” compromise didn’t result in any actual legislation, but it </w:t>
      </w:r>
      <w:r w:rsidRPr="00CF34D9">
        <w:rPr>
          <w:rStyle w:val="Emphasis"/>
        </w:rPr>
        <w:t>saved Republicans from a much more tumultuous floor debate</w:t>
      </w:r>
      <w:r w:rsidRPr="00CF34D9">
        <w:t>. For now, these two failed votes have given conservatives an argument for more hardline immigration policies, and moderate Republicans can go home to their districts and say they tried.</w:t>
      </w:r>
    </w:p>
    <w:p w:rsidR="00D922A9" w:rsidRPr="00CF34D9" w:rsidRDefault="00D922A9" w:rsidP="00D922A9">
      <w:pPr>
        <w:pStyle w:val="Heading4"/>
      </w:pPr>
      <w:r w:rsidRPr="00CF34D9">
        <w:t>That threatens competitiveness—we can’t compete if we cut</w:t>
      </w:r>
    </w:p>
    <w:p w:rsidR="00D922A9" w:rsidRPr="00CF34D9" w:rsidRDefault="00D922A9" w:rsidP="00D922A9">
      <w:r w:rsidRPr="00CF34D9">
        <w:rPr>
          <w:rStyle w:val="Style13ptBold"/>
        </w:rPr>
        <w:t>Vallejo 18</w:t>
      </w:r>
      <w:r w:rsidRPr="00CF34D9">
        <w:t xml:space="preserve"> [Silvia Vallejo, CIAW letter to House and Senate Labor-HHS Subcommittees on Appropriations, Campaign to Invest in America’s Workforce, 6-21-2018, Accessible Online at http://www.americasworkforce.org/latest-action-list/2018/6/21/ciaw-letter-to-house-and-senate-labor-hhs-subcommittees-on-appropriations] 6-27-2018</w:t>
      </w:r>
    </w:p>
    <w:p w:rsidR="00D922A9" w:rsidRPr="00CF34D9" w:rsidRDefault="00D922A9" w:rsidP="00D922A9">
      <w:r w:rsidRPr="00CF34D9">
        <w:t xml:space="preserve">As you develop </w:t>
      </w:r>
      <w:r w:rsidRPr="00CF34D9">
        <w:rPr>
          <w:rStyle w:val="StyleUnderline"/>
        </w:rPr>
        <w:t>the Labor, Health and Human Services, Education and Related Agencies</w:t>
      </w:r>
      <w:r w:rsidRPr="00CF34D9">
        <w:t xml:space="preserve"> (Labor-HHS) Fiscal Year (FY) 2019 </w:t>
      </w:r>
      <w:r w:rsidRPr="00CF34D9">
        <w:rPr>
          <w:rStyle w:val="StyleUnderline"/>
        </w:rPr>
        <w:t>funding bill</w:t>
      </w:r>
      <w:r w:rsidRPr="00CF34D9">
        <w:t xml:space="preserve">, the Campaign to Invest in America’s Workforce (CIAW) urges you </w:t>
      </w:r>
      <w:r w:rsidRPr="00CF34D9">
        <w:rPr>
          <w:rStyle w:val="StyleUnderline"/>
        </w:rPr>
        <w:t>to include adequate investments in workforce and education to meet the needs of both businesses and workers</w:t>
      </w:r>
      <w:r w:rsidRPr="00CF34D9">
        <w:t xml:space="preserve">. CIAW is a diverse coalition of national organizations that offer direct services, advocacy, research, and policy development to help people of all ages and conditions develop their skills, enter gainful employment, and enroll and succeed in postsecondary education. Our coalition applauds the subcommittee’s efforts to increase funding for many workforce and education programs in FY 2018 and to advocate for a better subcommittee allocation to increase funding for workforce and education programs without lowering support for other vital programs. Investments in our workforce and education systems are still below authorized and historic levels, however, and CIAW urges you to provide urgently needed increases in FY 2019. Today, </w:t>
      </w:r>
      <w:r w:rsidRPr="00CF34D9">
        <w:rPr>
          <w:rStyle w:val="StyleUnderline"/>
        </w:rPr>
        <w:t>businesses in nearly every state are struggling to find workers with necessary skills. Middle skill jobs</w:t>
      </w:r>
      <w:r w:rsidRPr="00CF34D9">
        <w:t>—those requiring more than a high school diploma, but not a four-year degree—</w:t>
      </w:r>
      <w:r w:rsidRPr="00CF34D9">
        <w:rPr>
          <w:rStyle w:val="StyleUnderline"/>
        </w:rPr>
        <w:t>make up 53 percent of today’s labor market, but only 43 percent of U.S. workers are trained at this level</w:t>
      </w:r>
      <w:r w:rsidRPr="00CF34D9">
        <w:t xml:space="preserve">. At the same time, there are millions more low-skill workers than low-skill jobs. With unemployment at just over four percent, and labor-force participation for young people and adults at historic lows, this means filling vacant middle-skill jobs will require training and </w:t>
      </w:r>
      <w:proofErr w:type="spellStart"/>
      <w:r w:rsidRPr="00CF34D9">
        <w:t>upskilling</w:t>
      </w:r>
      <w:proofErr w:type="spellEnd"/>
      <w:r w:rsidRPr="00CF34D9">
        <w:t xml:space="preserve"> workers across the country. Providing this training and the economic opportunity that comes with it is a primary goal of the nation’s workforce development system, but current funding levels make it impossible for programs to meet the vision outlined in the bipartisan Workforce Innovation and Opportunity Act of 2014. Proposed reauthorizations of the Higher Education Act and Carl D. Perkins Career and Technical Education Act will face the same challenges. Since 2001 WIOA funding has been cut by 40 percent, Career and Technical Education funding by 32 percent and Adult Basic Education funding by almost 20 percent. </w:t>
      </w:r>
      <w:r w:rsidRPr="00CF34D9">
        <w:rPr>
          <w:rStyle w:val="StyleUnderline"/>
        </w:rPr>
        <w:t xml:space="preserve">WIOA programs successfully serve workers who need training to access vacant middle-skill jobs. Nearly three quarters of all WIOA participants have no post-secondary education and training and 43 percent are low-income. After receiving training under WIOA, workers are able to access jobs in industries desperate for workers including health care, manufacturing, transportation and construction. </w:t>
      </w:r>
      <w:r w:rsidRPr="00CF34D9">
        <w:rPr>
          <w:rStyle w:val="Emphasis"/>
        </w:rPr>
        <w:t>We simply cannot meet the goals of U.S. business or workers and compete in a global economy if we continue cutting and eliminating effective workforce and education programs.</w:t>
      </w:r>
      <w:r w:rsidRPr="00CF34D9">
        <w:t xml:space="preserve"> CIAW urges you to make the following investments to prepare workers for jobs in the future as well as those U.S. businesses are trying desperately to fill today: Funding WIOA Title I employment and training programs at least at authorized levels of $3,293,978,000 so that states, local areas, and other partners can fully realize the bipartisan vision outlined by WIOA; Funding adult education and literacy programs under Title II of WIOA at least at authorized levels of $664,552,000 to ensure that the 36 million Americans with low basic skills can take advantage of existing and emerging economic opportunities; Restoring funding for Wagner-</w:t>
      </w:r>
      <w:proofErr w:type="spellStart"/>
      <w:r w:rsidRPr="00CF34D9">
        <w:t>Peyser</w:t>
      </w:r>
      <w:proofErr w:type="spellEnd"/>
      <w:r w:rsidRPr="00CF34D9">
        <w:t xml:space="preserve"> Employment Services (ES) activities under Title III of WIOA to FY 2017 levels of $671,413,000 to give states the additional resources they need to provide WIOA’s intensive reemployment services; Funding the vocational rehabilitation program and other employment services authorized under WIOA Title IV for adults and students with disabilities at current year levels; Funding Workforce Data Quality Initiative (WDQI) grants at $10 million to help states meet the performance requirements under WIOA, demonstrate how strategies like sector partnerships and career pathways help participants obtain employment and enable employers to meet their skilled workforce needs and to improve evidence-based policymaking and evaluation; Funding job training and employment services for older workers (Senior Community Service Employment Program) at the authorized level of $463,809,605 to ensure older adults with significant barriers to employment can access work-based community service training in their communities and maintain the proposed funding increase for employment services for at-risk veterans (Homeless Veterans Reintegration Program); Strong levels of funding for the Corporation for National and Community Service’s programs like AmeriCorps; Maintaining or increasing the $145 million investment in apprenticeship programs in current-year funding to expand access to programs for a diverse pipeline of workers and businesses, including small- and medium-sized businesses and those in emerging industries; Funding strong investments in CTE state grants under the Carl D. Perkins Act to support programs that reduce high school drop-out rates, equip students with workforce-relevant skills and expand a talent pool that is responsive to the needs of employers. Increase the Pell Grant maximum award and protect the future fiscal stability of the program to enable its continuation as an essential resource for students in workforce-oriented programs. Thank you for your attention to this important issue. </w:t>
      </w:r>
      <w:r w:rsidRPr="00CF34D9">
        <w:rPr>
          <w:rStyle w:val="Emphasis"/>
        </w:rPr>
        <w:t>We can’t compete if we cut.</w:t>
      </w:r>
      <w:r w:rsidRPr="00CF34D9">
        <w:t xml:space="preserve"> If you have questions about this letter, please contact Katie </w:t>
      </w:r>
      <w:proofErr w:type="spellStart"/>
      <w:r w:rsidRPr="00CF34D9">
        <w:t>Spiker</w:t>
      </w:r>
      <w:proofErr w:type="spellEnd"/>
      <w:r w:rsidRPr="00CF34D9">
        <w:t xml:space="preserve"> at Katies@nationalskillscoalition.org. Sincerely, American Association of Community Colleges Association for Career and Technical Education Association of Community College Trustees Association of Farmworker Opportunity Programs Augustus F. Hawkins Foundation Center for Adult and Experiential Learning Center for Law and Social Policy Coalition on Adult Basic Education (COABE) Corporation for a Skilled Workforce Corps Network Council for Adult and Experiential Learning </w:t>
      </w:r>
      <w:proofErr w:type="spellStart"/>
      <w:r w:rsidRPr="00CF34D9">
        <w:t>Easterseals</w:t>
      </w:r>
      <w:proofErr w:type="spellEnd"/>
      <w:r w:rsidRPr="00CF34D9">
        <w:t xml:space="preserve"> Goodwill Industries International, Inc. Heartland Alliance Jobs for the Future Local Initiatives Support Corporation National Alliance for Partnerships in Equity National Association of Counties National Association of Development Organizations National Association of Regional Councils National Association of State Workforce Agencies National Association of Workforce Boards National Association of Workforce Professionals National Coalition for Literacy National Council of State Directors of Adult Education National Fund for Workforce Solutions National League of Cities National Skills Coalition National Youth Employment Coalition Sargent Shriver National Center on Poverty Law The National Council for Workforce Education (NCWE) United States Workforce Association United Way Worldwide Workforce Data Quality Campaign </w:t>
      </w:r>
      <w:proofErr w:type="spellStart"/>
      <w:r w:rsidRPr="00CF34D9">
        <w:t>YouthBuild</w:t>
      </w:r>
      <w:proofErr w:type="spellEnd"/>
      <w:r w:rsidRPr="00CF34D9">
        <w:t xml:space="preserve"> USA Young </w:t>
      </w:r>
      <w:proofErr w:type="spellStart"/>
      <w:r w:rsidRPr="00CF34D9">
        <w:t>Invincibles</w:t>
      </w:r>
      <w:proofErr w:type="spellEnd"/>
      <w:r w:rsidRPr="00CF34D9">
        <w:t xml:space="preserve"> </w:t>
      </w:r>
    </w:p>
    <w:p w:rsidR="00CE0B13" w:rsidRPr="00CF34D9" w:rsidRDefault="00CE0B13" w:rsidP="00CE0B13">
      <w:pPr>
        <w:pStyle w:val="Heading4"/>
      </w:pPr>
      <w:r w:rsidRPr="00CF34D9">
        <w:t>Decline</w:t>
      </w:r>
      <w:r w:rsidR="00E33C16">
        <w:t xml:space="preserve"> of US competitiveness</w:t>
      </w:r>
      <w:r w:rsidRPr="00CF34D9">
        <w:t xml:space="preserve"> causes gr</w:t>
      </w:r>
      <w:r w:rsidR="00223CDC" w:rsidRPr="00CF34D9">
        <w:t>eat power war</w:t>
      </w:r>
    </w:p>
    <w:p w:rsidR="00CE0B13" w:rsidRPr="00CF34D9" w:rsidRDefault="00CE0B13" w:rsidP="00CE0B13">
      <w:pPr>
        <w:rPr>
          <w:rStyle w:val="DebateUnderline"/>
          <w:rFonts w:ascii="Georgia" w:hAnsi="Georgia"/>
        </w:rPr>
      </w:pPr>
      <w:proofErr w:type="spellStart"/>
      <w:r w:rsidRPr="00CF34D9">
        <w:rPr>
          <w:rStyle w:val="Author-Date"/>
        </w:rPr>
        <w:t>Khalilzad</w:t>
      </w:r>
      <w:proofErr w:type="spellEnd"/>
      <w:r w:rsidRPr="00CF34D9">
        <w:rPr>
          <w:rStyle w:val="Author-Date"/>
        </w:rPr>
        <w:t xml:space="preserve"> 11 </w:t>
      </w:r>
      <w:r w:rsidRPr="00CF34D9">
        <w:t>[</w:t>
      </w:r>
      <w:proofErr w:type="spellStart"/>
      <w:r w:rsidRPr="00CF34D9">
        <w:t>Zalmay</w:t>
      </w:r>
      <w:proofErr w:type="spellEnd"/>
      <w:r w:rsidRPr="00CF34D9">
        <w:rPr>
          <w:rStyle w:val="CitesChar"/>
          <w:rFonts w:eastAsia="Calibri"/>
        </w:rPr>
        <w:t xml:space="preserve"> </w:t>
      </w:r>
      <w:proofErr w:type="spellStart"/>
      <w:r w:rsidRPr="00CF34D9">
        <w:t>Khalilzad</w:t>
      </w:r>
      <w:proofErr w:type="spellEnd"/>
      <w:r w:rsidRPr="00CF34D9">
        <w:t xml:space="preserve"> was the United States ambassador to Afghanistan, Iraq, and the United Nations during the presidency of George W. Bush and the director of policy planning at the Defense Department from 1990 to 1992, “ The Economy and National Security”, 2-8-11, </w:t>
      </w:r>
      <w:hyperlink r:id="rId9" w:history="1">
        <w:r w:rsidRPr="00CF34D9">
          <w:rPr>
            <w:rStyle w:val="Hyperlink"/>
          </w:rPr>
          <w:t>http://www.nationalreview.com/articles/print/259024</w:t>
        </w:r>
      </w:hyperlink>
      <w:r w:rsidRPr="00CF34D9">
        <w:t>]</w:t>
      </w:r>
    </w:p>
    <w:p w:rsidR="00CE0B13" w:rsidRPr="00CF34D9" w:rsidRDefault="00CE0B13" w:rsidP="00CE0B13">
      <w:pPr>
        <w:rPr>
          <w:b/>
        </w:rPr>
      </w:pPr>
      <w:r w:rsidRPr="00CF34D9">
        <w:t xml:space="preserve">Today, </w:t>
      </w:r>
      <w:r w:rsidRPr="00CF34D9">
        <w:rPr>
          <w:rStyle w:val="StyleUnderline"/>
          <w:highlight w:val="yellow"/>
        </w:rPr>
        <w:t>economic</w:t>
      </w:r>
      <w:r w:rsidRPr="00CF34D9">
        <w:t xml:space="preserve"> and fiscal </w:t>
      </w:r>
      <w:r w:rsidRPr="00CF34D9">
        <w:rPr>
          <w:rStyle w:val="StyleUnderline"/>
          <w:highlight w:val="yellow"/>
        </w:rPr>
        <w:t xml:space="preserve">trends pose the </w:t>
      </w:r>
      <w:r w:rsidRPr="00CF34D9">
        <w:rPr>
          <w:rStyle w:val="Emphasis"/>
          <w:highlight w:val="yellow"/>
        </w:rPr>
        <w:t>most severe long-term threat</w:t>
      </w:r>
      <w:r w:rsidRPr="00CF34D9">
        <w:rPr>
          <w:rStyle w:val="StyleUnderline"/>
          <w:highlight w:val="yellow"/>
        </w:rPr>
        <w:t xml:space="preserve"> to the </w:t>
      </w:r>
      <w:r w:rsidRPr="00CF34D9">
        <w:rPr>
          <w:rStyle w:val="Emphasis"/>
          <w:highlight w:val="yellow"/>
        </w:rPr>
        <w:t>U</w:t>
      </w:r>
      <w:r w:rsidRPr="00CF34D9">
        <w:t xml:space="preserve">nited </w:t>
      </w:r>
      <w:r w:rsidRPr="00CF34D9">
        <w:rPr>
          <w:rStyle w:val="Emphasis"/>
          <w:highlight w:val="yellow"/>
        </w:rPr>
        <w:t>S</w:t>
      </w:r>
      <w:r w:rsidRPr="00CF34D9">
        <w:t>tate</w:t>
      </w:r>
      <w:r w:rsidRPr="00CF34D9">
        <w:rPr>
          <w:rStyle w:val="StyleUnderline"/>
        </w:rPr>
        <w:t xml:space="preserve">s’ </w:t>
      </w:r>
      <w:r w:rsidRPr="00CF34D9">
        <w:rPr>
          <w:rStyle w:val="StyleUnderline"/>
          <w:highlight w:val="yellow"/>
        </w:rPr>
        <w:t>position as global leader</w:t>
      </w:r>
      <w:r w:rsidRPr="00CF34D9">
        <w:rPr>
          <w:rStyle w:val="StyleUnderline"/>
        </w:rPr>
        <w:t xml:space="preserve">. While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suffers from fiscal imbalances and low</w:t>
      </w:r>
      <w:r w:rsidRPr="00CF34D9">
        <w:t xml:space="preserve"> economic </w:t>
      </w:r>
      <w:r w:rsidRPr="00CF34D9">
        <w:rPr>
          <w:rStyle w:val="StyleUnderline"/>
        </w:rPr>
        <w:t>growth, the economies of rival powers are developing rapidly</w:t>
      </w:r>
      <w:r w:rsidRPr="00CF34D9">
        <w:t xml:space="preserve">. The continuation of </w:t>
      </w:r>
      <w:r w:rsidRPr="00CF34D9">
        <w:rPr>
          <w:rStyle w:val="StyleUnderline"/>
        </w:rPr>
        <w:t xml:space="preserve">these two </w:t>
      </w:r>
      <w:r w:rsidRPr="00CF34D9">
        <w:rPr>
          <w:rStyle w:val="StyleUnderline"/>
          <w:highlight w:val="yellow"/>
        </w:rPr>
        <w:t>trends could lead to a shift from American primacy toward a multi-polar global system, leading</w:t>
      </w:r>
      <w:r w:rsidRPr="00CF34D9">
        <w:rPr>
          <w:highlight w:val="yellow"/>
        </w:rPr>
        <w:t xml:space="preserve"> </w:t>
      </w:r>
      <w:r w:rsidRPr="00CF34D9">
        <w:t>in turn</w:t>
      </w:r>
      <w:r w:rsidRPr="00CF34D9">
        <w:rPr>
          <w:highlight w:val="yellow"/>
        </w:rPr>
        <w:t xml:space="preserve"> </w:t>
      </w:r>
      <w:r w:rsidRPr="00CF34D9">
        <w:rPr>
          <w:rStyle w:val="StyleUnderline"/>
          <w:highlight w:val="yellow"/>
        </w:rPr>
        <w:t xml:space="preserve">to increased </w:t>
      </w:r>
      <w:r w:rsidRPr="00CF34D9">
        <w:rPr>
          <w:rStyle w:val="StyleUnderline"/>
        </w:rPr>
        <w:t xml:space="preserve">geopolitical </w:t>
      </w:r>
      <w:r w:rsidRPr="00CF34D9">
        <w:rPr>
          <w:rStyle w:val="StyleUnderline"/>
          <w:highlight w:val="yellow"/>
        </w:rPr>
        <w:t>rivalry and</w:t>
      </w:r>
      <w:r w:rsidRPr="00CF34D9">
        <w:rPr>
          <w:highlight w:val="yellow"/>
        </w:rPr>
        <w:t xml:space="preserve"> </w:t>
      </w:r>
      <w:r w:rsidRPr="00CF34D9">
        <w:t xml:space="preserve">even </w:t>
      </w:r>
      <w:r w:rsidRPr="00CF34D9">
        <w:rPr>
          <w:rStyle w:val="StyleUnderline"/>
          <w:highlight w:val="yellow"/>
        </w:rPr>
        <w:t>war among the great powers</w:t>
      </w:r>
      <w:r w:rsidRPr="00CF34D9">
        <w:rPr>
          <w:highlight w:val="yellow"/>
        </w:rPr>
        <w:t xml:space="preserve">. </w:t>
      </w:r>
      <w:r w:rsidRPr="00CF34D9">
        <w:rPr>
          <w:rStyle w:val="StyleUnderline"/>
        </w:rPr>
        <w:t>The current recession is the result of a deep financial crisis</w:t>
      </w:r>
      <w:r w:rsidRPr="00CF34D9">
        <w:t xml:space="preserve">,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CF34D9">
        <w:rPr>
          <w:rStyle w:val="StyleUnderline"/>
          <w:highlight w:val="yellow"/>
        </w:rPr>
        <w:t>Without faster</w:t>
      </w:r>
      <w:r w:rsidRPr="00CF34D9">
        <w:t xml:space="preserve"> economic </w:t>
      </w:r>
      <w:r w:rsidRPr="00CF34D9">
        <w:rPr>
          <w:rStyle w:val="StyleUnderline"/>
          <w:highlight w:val="yellow"/>
        </w:rPr>
        <w:t>growth and actions to reduce deficits</w:t>
      </w:r>
      <w:r w:rsidRPr="00CF34D9">
        <w:rPr>
          <w:rStyle w:val="StyleUnderline"/>
        </w:rPr>
        <w:t xml:space="preserve">, publicly held national </w:t>
      </w:r>
      <w:r w:rsidRPr="00CF34D9">
        <w:rPr>
          <w:rStyle w:val="StyleUnderline"/>
          <w:highlight w:val="yellow"/>
        </w:rPr>
        <w:t>debt</w:t>
      </w:r>
      <w:r w:rsidRPr="00CF34D9">
        <w:rPr>
          <w:rStyle w:val="StyleUnderline"/>
        </w:rPr>
        <w:t xml:space="preserve"> is projected to </w:t>
      </w:r>
      <w:r w:rsidRPr="00CF34D9">
        <w:rPr>
          <w:rStyle w:val="StyleUnderline"/>
          <w:highlight w:val="yellow"/>
        </w:rPr>
        <w:t>reach dangerous proportions.</w:t>
      </w:r>
      <w:r w:rsidRPr="00CF34D9">
        <w:rPr>
          <w:rStyle w:val="StyleUnderline"/>
        </w:rPr>
        <w:t xml:space="preserve"> If interest rates</w:t>
      </w:r>
      <w:r w:rsidRPr="00CF34D9">
        <w:t xml:space="preserve"> were to </w:t>
      </w:r>
      <w:r w:rsidRPr="00CF34D9">
        <w:rPr>
          <w:rStyle w:val="StyleUnderline"/>
        </w:rPr>
        <w:t>rise significantly, annual interest payments</w:t>
      </w:r>
      <w:r w:rsidRPr="00CF34D9">
        <w:t xml:space="preserve"> — which already are larger than the defense budget — </w:t>
      </w:r>
      <w:r w:rsidRPr="00CF34D9">
        <w:rPr>
          <w:rStyle w:val="StyleUnderline"/>
        </w:rPr>
        <w:t>would crowd out other spending or require substantial tax increases that would undercut</w:t>
      </w:r>
      <w:r w:rsidRPr="00CF34D9">
        <w:t xml:space="preserve"> economic </w:t>
      </w:r>
      <w:r w:rsidRPr="00CF34D9">
        <w:rPr>
          <w:rStyle w:val="StyleUnderline"/>
        </w:rPr>
        <w:t>growth</w:t>
      </w:r>
      <w:r w:rsidRPr="00CF34D9">
        <w:t xml:space="preserve">. Even worse, </w:t>
      </w:r>
      <w:r w:rsidRPr="00CF34D9">
        <w:rPr>
          <w:rStyle w:val="StyleUnderline"/>
        </w:rPr>
        <w:t>if unanticipated events trigger</w:t>
      </w:r>
      <w:r w:rsidRPr="00CF34D9">
        <w:t xml:space="preserve"> what economists call </w:t>
      </w:r>
      <w:r w:rsidRPr="00CF34D9">
        <w:rPr>
          <w:rStyle w:val="StyleUnderline"/>
        </w:rPr>
        <w:t>a “sudden stop” in credit markets for</w:t>
      </w:r>
      <w:r w:rsidRPr="00CF34D9">
        <w:t xml:space="preserve"> U.S. </w:t>
      </w:r>
      <w:r w:rsidRPr="00CF34D9">
        <w:rPr>
          <w:rStyle w:val="StyleUnderline"/>
        </w:rPr>
        <w:t xml:space="preserve">debt,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 xml:space="preserve">would be unable to roll over its outstanding obligations, </w:t>
      </w:r>
      <w:r w:rsidRPr="00CF34D9">
        <w:rPr>
          <w:rStyle w:val="StyleUnderline"/>
          <w:highlight w:val="yellow"/>
        </w:rPr>
        <w:t>precipitating a sovereign-debt crisis that would</w:t>
      </w:r>
      <w:r w:rsidRPr="00CF34D9">
        <w:rPr>
          <w:rStyle w:val="StyleUnderline"/>
        </w:rPr>
        <w:t xml:space="preserve"> almost certainly </w:t>
      </w:r>
      <w:r w:rsidRPr="00CF34D9">
        <w:rPr>
          <w:rStyle w:val="StyleUnderline"/>
          <w:highlight w:val="yellow"/>
        </w:rPr>
        <w:t>compel</w:t>
      </w:r>
      <w:r w:rsidRPr="00CF34D9">
        <w:rPr>
          <w:rStyle w:val="StyleUnderline"/>
        </w:rPr>
        <w:t xml:space="preserve"> a radical </w:t>
      </w:r>
      <w:r w:rsidRPr="00CF34D9">
        <w:rPr>
          <w:rStyle w:val="StyleUnderline"/>
          <w:highlight w:val="yellow"/>
        </w:rPr>
        <w:t>retrenchment</w:t>
      </w:r>
      <w:r w:rsidRPr="00CF34D9">
        <w:t xml:space="preserve"> of the United States </w:t>
      </w:r>
      <w:r w:rsidRPr="00CF34D9">
        <w:rPr>
          <w:rStyle w:val="StyleUnderline"/>
        </w:rPr>
        <w:t>internationally</w:t>
      </w:r>
      <w:r w:rsidRPr="00CF34D9">
        <w:t xml:space="preserve">. </w:t>
      </w:r>
      <w:r w:rsidRPr="00CF34D9">
        <w:rPr>
          <w:rStyle w:val="StyleUnderline"/>
        </w:rPr>
        <w:t xml:space="preserve">Such scenarios would </w:t>
      </w:r>
      <w:r w:rsidRPr="00CF34D9">
        <w:rPr>
          <w:rStyle w:val="Emphasis"/>
        </w:rPr>
        <w:t>reshape the international order</w:t>
      </w:r>
      <w:r w:rsidRPr="00CF34D9">
        <w:rPr>
          <w:rStyle w:val="StyleUnderline"/>
        </w:rPr>
        <w:t>. It was the economic devastation of Britain and France during World War II, as well as the rise of other powers, that led both countries to relinquish their empires</w:t>
      </w:r>
      <w:r w:rsidRPr="00CF34D9">
        <w:t xml:space="preserve">. In the late 1960s, </w:t>
      </w:r>
      <w:r w:rsidRPr="00CF34D9">
        <w:rPr>
          <w:rStyle w:val="StyleUnderline"/>
        </w:rPr>
        <w:t>British leaders concluded that they lacked the economic capacity to maintain a presence “east of Suez.” Soviet economic weakness</w:t>
      </w:r>
      <w:r w:rsidRPr="00CF34D9">
        <w:t xml:space="preserve">, which crystallized under Gorbachev, </w:t>
      </w:r>
      <w:r w:rsidRPr="00CF34D9">
        <w:rPr>
          <w:rStyle w:val="StyleUnderline"/>
        </w:rPr>
        <w:t>contributed to their decisions to withdraw from Afghanistan, abandon Communist regimes in Eastern Europe, and allow the</w:t>
      </w:r>
      <w:r w:rsidRPr="00CF34D9">
        <w:t xml:space="preserve"> Soviet </w:t>
      </w:r>
      <w:r w:rsidRPr="00CF34D9">
        <w:rPr>
          <w:rStyle w:val="StyleUnderline"/>
        </w:rPr>
        <w:t xml:space="preserve">Union to fragment. If the U.S. debt problem goes critical,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would be compelled to retrench, reducing its military spending and shedding international commitments</w:t>
      </w:r>
      <w:r w:rsidRPr="00CF34D9">
        <w:t xml:space="preserve">. </w:t>
      </w:r>
      <w:r w:rsidRPr="00CF34D9">
        <w:rPr>
          <w:rStyle w:val="StyleUnderline"/>
        </w:rPr>
        <w:t>We face this domestic challenge while other</w:t>
      </w:r>
      <w:r w:rsidRPr="00CF34D9">
        <w:t xml:space="preserve"> major </w:t>
      </w:r>
      <w:r w:rsidRPr="00CF34D9">
        <w:rPr>
          <w:rStyle w:val="StyleUnderline"/>
        </w:rPr>
        <w:t>powers are experiencing rapid</w:t>
      </w:r>
      <w:r w:rsidRPr="00CF34D9">
        <w:t xml:space="preserve"> economic </w:t>
      </w:r>
      <w:r w:rsidRPr="00CF34D9">
        <w:rPr>
          <w:rStyle w:val="StyleUnderline"/>
        </w:rPr>
        <w:t>growth</w:t>
      </w:r>
      <w:r w:rsidRPr="00CF34D9">
        <w:t xml:space="preserve">. Even though countries such as China, India, and Brazil have profound political, social, demographic, and economic problems, their economies are growing faster than ours, and </w:t>
      </w:r>
      <w:r w:rsidRPr="00CF34D9">
        <w:rPr>
          <w:rStyle w:val="StyleUnderline"/>
          <w:highlight w:val="yellow"/>
        </w:rPr>
        <w:t>this could</w:t>
      </w:r>
      <w:r w:rsidRPr="00CF34D9">
        <w:rPr>
          <w:rStyle w:val="StyleUnderline"/>
        </w:rPr>
        <w:t xml:space="preserve"> alter the global distribution of power</w:t>
      </w:r>
      <w:r w:rsidRPr="00CF34D9">
        <w:t xml:space="preserve">. These </w:t>
      </w:r>
      <w:r w:rsidRPr="00CF34D9">
        <w:rPr>
          <w:rStyle w:val="StyleUnderline"/>
        </w:rPr>
        <w:t>trends could</w:t>
      </w:r>
      <w:r w:rsidRPr="00CF34D9">
        <w:t xml:space="preserve"> in the long term </w:t>
      </w:r>
      <w:r w:rsidRPr="00CF34D9">
        <w:rPr>
          <w:rStyle w:val="StyleUnderline"/>
          <w:highlight w:val="yellow"/>
        </w:rPr>
        <w:t>produce a multi-polar world.</w:t>
      </w:r>
      <w:r w:rsidRPr="00CF34D9">
        <w:rPr>
          <w:rStyle w:val="StyleUnderline"/>
        </w:rPr>
        <w:t xml:space="preserve"> If U.S. policymakers fail to act and other powers continue to grow, it is not a question of whether but when </w:t>
      </w:r>
      <w:r w:rsidRPr="00CF34D9">
        <w:rPr>
          <w:rStyle w:val="StyleUnderline"/>
          <w:highlight w:val="yellow"/>
        </w:rPr>
        <w:t>a new international</w:t>
      </w:r>
      <w:r w:rsidRPr="00CF34D9">
        <w:rPr>
          <w:rStyle w:val="StyleUnderline"/>
        </w:rPr>
        <w:t xml:space="preserve"> </w:t>
      </w:r>
      <w:r w:rsidRPr="00CF34D9">
        <w:rPr>
          <w:rStyle w:val="StyleUnderline"/>
          <w:highlight w:val="yellow"/>
        </w:rPr>
        <w:t>order</w:t>
      </w:r>
      <w:r w:rsidRPr="00CF34D9">
        <w:rPr>
          <w:rStyle w:val="StyleUnderline"/>
        </w:rPr>
        <w:t xml:space="preserve"> will emerge. The closing of the gap between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 xml:space="preserve">and its rivals </w:t>
      </w:r>
      <w:r w:rsidRPr="00CF34D9">
        <w:rPr>
          <w:rStyle w:val="StyleUnderline"/>
          <w:highlight w:val="yellow"/>
        </w:rPr>
        <w:t xml:space="preserve">could intensify </w:t>
      </w:r>
      <w:r w:rsidRPr="00CF34D9">
        <w:rPr>
          <w:rStyle w:val="StyleUnderline"/>
        </w:rPr>
        <w:t xml:space="preserve">geopolitical </w:t>
      </w:r>
      <w:r w:rsidRPr="00CF34D9">
        <w:rPr>
          <w:rStyle w:val="StyleUnderline"/>
          <w:highlight w:val="yellow"/>
        </w:rPr>
        <w:t xml:space="preserve">competition among major powers, increase incentives </w:t>
      </w:r>
      <w:r w:rsidRPr="00CF34D9">
        <w:rPr>
          <w:rStyle w:val="StyleUnderline"/>
        </w:rPr>
        <w:t>for local powers</w:t>
      </w:r>
      <w:r w:rsidRPr="00CF34D9">
        <w:rPr>
          <w:rStyle w:val="StyleUnderline"/>
          <w:highlight w:val="yellow"/>
        </w:rPr>
        <w:t xml:space="preserve"> to play major powers against one another, and undercut our will to preclude</w:t>
      </w:r>
      <w:r w:rsidRPr="00CF34D9">
        <w:t xml:space="preserve"> or respond to </w:t>
      </w:r>
      <w:r w:rsidRPr="00CF34D9">
        <w:rPr>
          <w:rStyle w:val="StyleUnderline"/>
        </w:rPr>
        <w:t xml:space="preserve">international </w:t>
      </w:r>
      <w:r w:rsidRPr="00CF34D9">
        <w:rPr>
          <w:rStyle w:val="StyleUnderline"/>
          <w:highlight w:val="yellow"/>
        </w:rPr>
        <w:t>crises</w:t>
      </w:r>
      <w:r w:rsidRPr="00CF34D9">
        <w:rPr>
          <w:rStyle w:val="StyleUnderline"/>
        </w:rPr>
        <w:t xml:space="preserve"> because of the higher risk of escalation</w:t>
      </w:r>
      <w:r w:rsidRPr="00CF34D9">
        <w:t xml:space="preserve">. </w:t>
      </w:r>
      <w:r w:rsidRPr="00CF34D9">
        <w:rPr>
          <w:rStyle w:val="StyleUnderline"/>
        </w:rPr>
        <w:t>The stakes are high</w:t>
      </w:r>
      <w:r w:rsidRPr="00CF34D9">
        <w:t>. In modern history, t</w:t>
      </w:r>
      <w:r w:rsidRPr="00CF34D9">
        <w:rPr>
          <w:rStyle w:val="StyleUnderline"/>
        </w:rPr>
        <w:t xml:space="preserve">he longest period of </w:t>
      </w:r>
      <w:r w:rsidRPr="00CF34D9">
        <w:rPr>
          <w:rStyle w:val="StyleUnderline"/>
          <w:highlight w:val="yellow"/>
        </w:rPr>
        <w:t>peace among</w:t>
      </w:r>
      <w:r w:rsidRPr="00CF34D9">
        <w:rPr>
          <w:rStyle w:val="StyleUnderline"/>
        </w:rPr>
        <w:t xml:space="preserve"> the </w:t>
      </w:r>
      <w:r w:rsidRPr="00CF34D9">
        <w:rPr>
          <w:rStyle w:val="StyleUnderline"/>
          <w:highlight w:val="yellow"/>
        </w:rPr>
        <w:t xml:space="preserve">great powers has been </w:t>
      </w:r>
      <w:r w:rsidRPr="00CF34D9">
        <w:rPr>
          <w:rStyle w:val="Emphasis"/>
          <w:highlight w:val="yellow"/>
        </w:rPr>
        <w:t>the era of U.S. leadership</w:t>
      </w:r>
      <w:r w:rsidRPr="00CF34D9">
        <w:t xml:space="preserve">. By contrast, </w:t>
      </w:r>
      <w:r w:rsidRPr="00CF34D9">
        <w:rPr>
          <w:rStyle w:val="StyleUnderline"/>
        </w:rPr>
        <w:t>multi-polar systems have been unstable, with</w:t>
      </w:r>
      <w:r w:rsidRPr="00CF34D9">
        <w:t xml:space="preserve"> their </w:t>
      </w:r>
      <w:r w:rsidRPr="00CF34D9">
        <w:rPr>
          <w:rStyle w:val="StyleUnderline"/>
        </w:rPr>
        <w:t>competitive dynamics resulting in frequent crises and major wars among</w:t>
      </w:r>
      <w:r w:rsidRPr="00CF34D9">
        <w:t xml:space="preserve"> the great </w:t>
      </w:r>
      <w:r w:rsidRPr="00CF34D9">
        <w:rPr>
          <w:rStyle w:val="StyleUnderline"/>
        </w:rPr>
        <w:t xml:space="preserve">powers. </w:t>
      </w:r>
      <w:r w:rsidRPr="00CF34D9">
        <w:rPr>
          <w:rStyle w:val="StyleUnderline"/>
          <w:highlight w:val="yellow"/>
        </w:rPr>
        <w:t>Failures of multi-polar</w:t>
      </w:r>
      <w:r w:rsidRPr="00CF34D9">
        <w:t xml:space="preserve"> international </w:t>
      </w:r>
      <w:r w:rsidRPr="00CF34D9">
        <w:rPr>
          <w:rStyle w:val="StyleUnderline"/>
          <w:highlight w:val="yellow"/>
        </w:rPr>
        <w:t>systems produced both world wars</w:t>
      </w:r>
      <w:r w:rsidRPr="00CF34D9">
        <w:rPr>
          <w:highlight w:val="yellow"/>
        </w:rPr>
        <w:t>.</w:t>
      </w:r>
      <w:r w:rsidRPr="00CF34D9">
        <w:t xml:space="preserve"> American </w:t>
      </w:r>
      <w:r w:rsidRPr="00CF34D9">
        <w:rPr>
          <w:rStyle w:val="StyleUnderline"/>
        </w:rPr>
        <w:t xml:space="preserve">retrenchment could have </w:t>
      </w:r>
      <w:r w:rsidRPr="00CF34D9">
        <w:rPr>
          <w:rStyle w:val="Emphasis"/>
        </w:rPr>
        <w:t>devastating consequences</w:t>
      </w:r>
      <w:r w:rsidRPr="00CF34D9">
        <w:rPr>
          <w:rStyle w:val="StyleUnderline"/>
        </w:rPr>
        <w:t xml:space="preserve">. Without an American security blanket, </w:t>
      </w:r>
      <w:r w:rsidRPr="00CF34D9">
        <w:rPr>
          <w:rStyle w:val="StyleUnderline"/>
          <w:highlight w:val="yellow"/>
        </w:rPr>
        <w:t>regional powers could rearm</w:t>
      </w:r>
      <w:r w:rsidRPr="00CF34D9">
        <w:rPr>
          <w:rStyle w:val="StyleUnderline"/>
        </w:rPr>
        <w:t xml:space="preserve"> in an attempt to balance</w:t>
      </w:r>
      <w:r w:rsidRPr="00CF34D9">
        <w:t xml:space="preserve"> against </w:t>
      </w:r>
      <w:r w:rsidRPr="00CF34D9">
        <w:rPr>
          <w:rStyle w:val="StyleUnderline"/>
        </w:rPr>
        <w:t>emerging threats</w:t>
      </w:r>
      <w:r w:rsidRPr="00CF34D9">
        <w:t xml:space="preserve">. Under this scenario, </w:t>
      </w:r>
      <w:r w:rsidRPr="00CF34D9">
        <w:rPr>
          <w:rStyle w:val="StyleUnderline"/>
          <w:highlight w:val="yellow"/>
        </w:rPr>
        <w:t xml:space="preserve">there would be a heightened possibility of </w:t>
      </w:r>
      <w:r w:rsidRPr="00CF34D9">
        <w:rPr>
          <w:rStyle w:val="Emphasis"/>
          <w:highlight w:val="yellow"/>
        </w:rPr>
        <w:t>arms races, miscalc</w:t>
      </w:r>
      <w:r w:rsidRPr="00CF34D9">
        <w:t xml:space="preserve">ulation, </w:t>
      </w:r>
      <w:r w:rsidRPr="00CF34D9">
        <w:rPr>
          <w:rStyle w:val="StyleUnderline"/>
        </w:rPr>
        <w:t xml:space="preserve">or other crises </w:t>
      </w:r>
      <w:r w:rsidRPr="00CF34D9">
        <w:rPr>
          <w:rStyle w:val="StyleUnderline"/>
          <w:highlight w:val="yellow"/>
        </w:rPr>
        <w:t>spiraling into all-out conflict</w:t>
      </w:r>
      <w:r w:rsidRPr="00CF34D9">
        <w:t xml:space="preserve">. Alternatively, in seeking to accommodate the stronger powers, </w:t>
      </w:r>
      <w:r w:rsidRPr="00CF34D9">
        <w:rPr>
          <w:rStyle w:val="StyleUnderline"/>
        </w:rPr>
        <w:t xml:space="preserve">weaker powers may shift their geopolitical posture away from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 xml:space="preserve">Either way, </w:t>
      </w:r>
      <w:r w:rsidRPr="00CF34D9">
        <w:rPr>
          <w:rStyle w:val="StyleUnderline"/>
          <w:highlight w:val="yellow"/>
        </w:rPr>
        <w:t>hostile states would be emboldened to make aggressive moves</w:t>
      </w:r>
      <w:r w:rsidRPr="00CF34D9">
        <w:rPr>
          <w:rStyle w:val="StyleUnderline"/>
        </w:rPr>
        <w:t xml:space="preserve"> in their regions</w:t>
      </w:r>
      <w:r w:rsidRPr="00CF34D9">
        <w:t xml:space="preserve">. As rival powers rise, </w:t>
      </w:r>
      <w:r w:rsidRPr="00CF34D9">
        <w:rPr>
          <w:rStyle w:val="StyleUnderline"/>
          <w:highlight w:val="yellow"/>
        </w:rPr>
        <w:t xml:space="preserve">Asia </w:t>
      </w:r>
      <w:r w:rsidRPr="00CF34D9">
        <w:rPr>
          <w:rStyle w:val="StyleUnderline"/>
        </w:rPr>
        <w:t xml:space="preserve">in particular </w:t>
      </w:r>
      <w:r w:rsidRPr="00CF34D9">
        <w:rPr>
          <w:rStyle w:val="StyleUnderline"/>
          <w:highlight w:val="yellow"/>
        </w:rPr>
        <w:t>is likely to emerge as a zone of great-power competition</w:t>
      </w:r>
      <w:r w:rsidRPr="00CF34D9">
        <w:rPr>
          <w:rStyle w:val="StyleUnderline"/>
        </w:rPr>
        <w:t>. Beijing’s economic rise has enabled a dramatic military buildup</w:t>
      </w:r>
      <w:r w:rsidRPr="00CF34D9">
        <w:t xml:space="preserve"> focused on acquisitions of naval, cruise, and ballistic missiles, long-range stealth aircraft, and anti-satellite capabilities. </w:t>
      </w:r>
      <w:r w:rsidRPr="00CF34D9">
        <w:rPr>
          <w:rStyle w:val="StyleUnderline"/>
        </w:rPr>
        <w:t>China’s strategic modernization is aimed</w:t>
      </w:r>
      <w:r w:rsidRPr="00CF34D9">
        <w:t xml:space="preserve">, ultimately, </w:t>
      </w:r>
      <w:r w:rsidRPr="00CF34D9">
        <w:rPr>
          <w:rStyle w:val="StyleUnderline"/>
        </w:rPr>
        <w:t xml:space="preserve">at denying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access to the seas around China</w:t>
      </w:r>
      <w:r w:rsidRPr="00CF34D9">
        <w:t xml:space="preserve">. Even as cooperative economic ties in the region have grown, </w:t>
      </w:r>
      <w:r w:rsidRPr="00CF34D9">
        <w:rPr>
          <w:rStyle w:val="StyleUnderline"/>
        </w:rPr>
        <w:t>China’s expansive territorial claims — and provocative statements and actions following crises in Korea and incidents at sea — have roiled its relations with South Korea, Japan, India, and Southeast Asian states</w:t>
      </w:r>
      <w:r w:rsidRPr="00CF34D9">
        <w:t xml:space="preserve">. Still, </w:t>
      </w:r>
      <w:r w:rsidRPr="00CF34D9">
        <w:rPr>
          <w:rStyle w:val="StyleUnderline"/>
        </w:rPr>
        <w:t xml:space="preserve">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is the most significant barrier facing Chinese</w:t>
      </w:r>
      <w:r w:rsidRPr="00CF34D9">
        <w:t xml:space="preserve"> hegemony and </w:t>
      </w:r>
      <w:r w:rsidRPr="00CF34D9">
        <w:rPr>
          <w:rStyle w:val="StyleUnderline"/>
        </w:rPr>
        <w:t>aggression</w:t>
      </w:r>
      <w:r w:rsidRPr="00CF34D9">
        <w:t xml:space="preserve">. Given the risks, </w:t>
      </w:r>
      <w:r w:rsidRPr="00CF34D9">
        <w:rPr>
          <w:rStyle w:val="StyleUnderline"/>
        </w:rPr>
        <w:t xml:space="preserve">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must focus on restoring its economic</w:t>
      </w:r>
      <w:r w:rsidRPr="00CF34D9">
        <w:t xml:space="preserve"> and fiscal </w:t>
      </w:r>
      <w:r w:rsidRPr="00CF34D9">
        <w:rPr>
          <w:rStyle w:val="StyleUnderline"/>
        </w:rPr>
        <w:t>condition</w:t>
      </w:r>
      <w:r w:rsidRPr="00CF34D9">
        <w:t xml:space="preserve"> while checking and managing the rise of potential adversarial regional powers such as China. While we face significant challenges, </w:t>
      </w:r>
      <w:r w:rsidRPr="00CF34D9">
        <w:rPr>
          <w:rStyle w:val="StyleUnderline"/>
        </w:rPr>
        <w:t>the U.S. economy still accounts for</w:t>
      </w:r>
      <w:r w:rsidRPr="00CF34D9">
        <w:t xml:space="preserve"> over </w:t>
      </w:r>
      <w:r w:rsidRPr="00CF34D9">
        <w:rPr>
          <w:rStyle w:val="StyleUnderline"/>
        </w:rPr>
        <w:t>20 percent of the world’s GDP. American institutions</w:t>
      </w:r>
      <w:r w:rsidRPr="00CF34D9">
        <w:t xml:space="preserve"> — particularly those providing enforceable rule of law — </w:t>
      </w:r>
      <w:r w:rsidRPr="00CF34D9">
        <w:rPr>
          <w:rStyle w:val="StyleUnderline"/>
        </w:rPr>
        <w:t>set it apart from</w:t>
      </w:r>
      <w:r w:rsidRPr="00CF34D9">
        <w:t xml:space="preserve"> all </w:t>
      </w:r>
      <w:r w:rsidRPr="00CF34D9">
        <w:rPr>
          <w:rStyle w:val="StyleUnderline"/>
        </w:rPr>
        <w:t>the rising powers</w:t>
      </w:r>
      <w:r w:rsidRPr="00CF34D9">
        <w:t xml:space="preserve">. Social cohesion underwrites political stability. </w:t>
      </w:r>
      <w:r w:rsidRPr="00CF34D9">
        <w:rPr>
          <w:rStyle w:val="StyleUnderline"/>
        </w:rPr>
        <w:t>U.S. demographic trends are healthier than</w:t>
      </w:r>
      <w:r w:rsidRPr="00CF34D9">
        <w:t xml:space="preserve"> those of </w:t>
      </w:r>
      <w:r w:rsidRPr="00CF34D9">
        <w:rPr>
          <w:rStyle w:val="StyleUnderline"/>
        </w:rPr>
        <w:t>any other</w:t>
      </w:r>
      <w:r w:rsidRPr="00CF34D9">
        <w:t xml:space="preserve"> developed </w:t>
      </w:r>
      <w:r w:rsidRPr="00CF34D9">
        <w:rPr>
          <w:rStyle w:val="StyleUnderline"/>
        </w:rPr>
        <w:t>country</w:t>
      </w:r>
      <w:r w:rsidRPr="00CF34D9">
        <w:t xml:space="preserve">. A culture of </w:t>
      </w:r>
      <w:r w:rsidRPr="00CF34D9">
        <w:rPr>
          <w:rStyle w:val="StyleUnderline"/>
          <w:highlight w:val="yellow"/>
        </w:rPr>
        <w:t>innovation</w:t>
      </w:r>
      <w:r w:rsidRPr="00CF34D9">
        <w:t>, excellent institutions of higher education,</w:t>
      </w:r>
      <w:r w:rsidRPr="00CF34D9">
        <w:rPr>
          <w:rStyle w:val="StyleUnderline"/>
        </w:rPr>
        <w:t xml:space="preserve"> </w:t>
      </w:r>
      <w:r w:rsidRPr="00CF34D9">
        <w:rPr>
          <w:rStyle w:val="StyleUnderline"/>
          <w:highlight w:val="yellow"/>
        </w:rPr>
        <w:t>and</w:t>
      </w:r>
      <w:r w:rsidRPr="00CF34D9">
        <w:t xml:space="preserve"> a vital sector of </w:t>
      </w:r>
      <w:r w:rsidRPr="00CF34D9">
        <w:rPr>
          <w:rStyle w:val="StyleUnderline"/>
          <w:highlight w:val="yellow"/>
        </w:rPr>
        <w:t xml:space="preserve">small and medium-sized enterprises </w:t>
      </w:r>
      <w:r w:rsidRPr="00CF34D9">
        <w:rPr>
          <w:rStyle w:val="Emphasis"/>
          <w:highlight w:val="yellow"/>
        </w:rPr>
        <w:t>propel the U.S. economy</w:t>
      </w:r>
      <w:r w:rsidRPr="00CF34D9">
        <w:t xml:space="preserve"> in ways difficult to quantify. </w:t>
      </w:r>
      <w:r w:rsidRPr="00CF34D9">
        <w:rPr>
          <w:rStyle w:val="StyleUnderline"/>
        </w:rPr>
        <w:t>Historically, Americans have responded pragmatically</w:t>
      </w:r>
      <w:r w:rsidRPr="00CF34D9">
        <w:t xml:space="preserve">, and sometimes through trial and error, </w:t>
      </w:r>
      <w:r w:rsidRPr="00CF34D9">
        <w:rPr>
          <w:rStyle w:val="StyleUnderline"/>
        </w:rPr>
        <w:t>to work our way through</w:t>
      </w:r>
      <w:r w:rsidRPr="00CF34D9">
        <w:t xml:space="preserve"> the kind of </w:t>
      </w:r>
      <w:r w:rsidRPr="00CF34D9">
        <w:rPr>
          <w:rStyle w:val="StyleUnderline"/>
        </w:rPr>
        <w:t>crisis</w:t>
      </w:r>
      <w:r w:rsidRPr="00CF34D9">
        <w:t xml:space="preserve">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r w:rsidRPr="00CF34D9">
        <w:rPr>
          <w:rStyle w:val="StyleUnderline"/>
        </w:rPr>
        <w:t>The key remaining question is whether the president and leaders of both parties</w:t>
      </w:r>
      <w:r w:rsidRPr="00CF34D9">
        <w:t xml:space="preserve"> on Capitol Hill </w:t>
      </w:r>
      <w:r w:rsidRPr="00CF34D9">
        <w:rPr>
          <w:rStyle w:val="StyleUnderline"/>
        </w:rPr>
        <w:t>have the will</w:t>
      </w:r>
      <w:r w:rsidRPr="00CF34D9">
        <w:t xml:space="preserve"> to act </w:t>
      </w:r>
      <w:r w:rsidRPr="00CF34D9">
        <w:rPr>
          <w:rStyle w:val="StyleUnderline"/>
        </w:rPr>
        <w:t>and</w:t>
      </w:r>
      <w:r w:rsidRPr="00CF34D9">
        <w:t xml:space="preserve"> the </w:t>
      </w:r>
      <w:r w:rsidRPr="00CF34D9">
        <w:rPr>
          <w:rStyle w:val="StyleUnderline"/>
        </w:rPr>
        <w:t>skill to fashion bipartisan solutions</w:t>
      </w:r>
      <w:r w:rsidRPr="00CF34D9">
        <w:rPr>
          <w:b/>
        </w:rPr>
        <w:t>.</w:t>
      </w:r>
      <w:r w:rsidRPr="00CF34D9">
        <w:t xml:space="preserve">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w:t>
      </w:r>
      <w:r w:rsidRPr="00CF34D9">
        <w:rPr>
          <w:rStyle w:val="StyleUnderline"/>
        </w:rPr>
        <w:t>China’s economic rise</w:t>
      </w:r>
      <w:r w:rsidRPr="00CF34D9">
        <w:t xml:space="preserve"> enables its military modernization and international assertiveness, it also </w:t>
      </w:r>
      <w:r w:rsidRPr="00CF34D9">
        <w:rPr>
          <w:rStyle w:val="StyleUnderline"/>
        </w:rPr>
        <w:t>frightens rival powers</w:t>
      </w:r>
      <w:r w:rsidRPr="00CF34D9">
        <w:t xml:space="preserve">. The </w:t>
      </w:r>
      <w:r w:rsidRPr="00CF34D9">
        <w:rPr>
          <w:rStyle w:val="StyleUnderline"/>
        </w:rPr>
        <w:t>Obama</w:t>
      </w:r>
      <w:r w:rsidRPr="00CF34D9">
        <w:t xml:space="preserve"> administration </w:t>
      </w:r>
      <w:r w:rsidRPr="00CF34D9">
        <w:rPr>
          <w:rStyle w:val="StyleUnderline"/>
        </w:rPr>
        <w:t>has wisely moved to strengthen relations with allies</w:t>
      </w:r>
      <w:r w:rsidRPr="00CF34D9">
        <w:t xml:space="preserve"> and potential partners in the region </w:t>
      </w:r>
      <w:r w:rsidRPr="00CF34D9">
        <w:rPr>
          <w:rStyle w:val="StyleUnderline"/>
        </w:rPr>
        <w:t>but more can be done</w:t>
      </w:r>
      <w:r w:rsidRPr="00CF34D9">
        <w:t xml:space="preserve">. Some </w:t>
      </w:r>
      <w:r w:rsidRPr="00CF34D9">
        <w:rPr>
          <w:rStyle w:val="StyleUnderline"/>
        </w:rPr>
        <w:t xml:space="preserve">Chinese policies encourage other parties to join with the </w:t>
      </w:r>
      <w:r w:rsidRPr="00CF34D9">
        <w:rPr>
          <w:rStyle w:val="Emphasis"/>
        </w:rPr>
        <w:t>U</w:t>
      </w:r>
      <w:r w:rsidRPr="00CF34D9">
        <w:t xml:space="preserve">nited </w:t>
      </w:r>
      <w:r w:rsidRPr="00CF34D9">
        <w:rPr>
          <w:rStyle w:val="Emphasis"/>
        </w:rPr>
        <w:t>S</w:t>
      </w:r>
      <w:r w:rsidRPr="00CF34D9">
        <w:t xml:space="preserve">tates, </w:t>
      </w:r>
      <w:r w:rsidRPr="00CF34D9">
        <w:rPr>
          <w:rStyle w:val="StyleUnderline"/>
        </w:rPr>
        <w:t>and the U.S. should not let these opportunities pass. China’s military assertiveness should enable security cooperation with</w:t>
      </w:r>
      <w:r w:rsidRPr="00CF34D9">
        <w:t xml:space="preserve"> countries on China’s periphery — particularly </w:t>
      </w:r>
      <w:r w:rsidRPr="00CF34D9">
        <w:rPr>
          <w:rStyle w:val="StyleUnderline"/>
        </w:rPr>
        <w:t>Japan, India, and Vietnam</w:t>
      </w:r>
      <w:r w:rsidRPr="00CF34D9">
        <w:t xml:space="preserve"> — in ways that complicate Beijing’s strategic calculus. </w:t>
      </w:r>
      <w:r w:rsidRPr="00CF34D9">
        <w:rPr>
          <w:rStyle w:val="StyleUnderline"/>
        </w:rPr>
        <w:t>China’s mercantilist policies and currency manipulation</w:t>
      </w:r>
      <w:r w:rsidRPr="00CF34D9">
        <w:t xml:space="preserve"> — which harm developing states both in East Asia and elsewhere — </w:t>
      </w:r>
      <w:r w:rsidRPr="00CF34D9">
        <w:rPr>
          <w:rStyle w:val="StyleUnderline"/>
        </w:rPr>
        <w:t>should be used to fashion a coalition in favor of a more balanced trade system</w:t>
      </w:r>
      <w:r w:rsidRPr="00CF34D9">
        <w:t xml:space="preserve">. Since Beijing’s over-the-top reaction to the awarding of the Nobel Peace Prize to a Chinese democracy activist alienated European leaders, </w:t>
      </w:r>
      <w:r w:rsidRPr="00CF34D9">
        <w:rPr>
          <w:rStyle w:val="StyleUnderline"/>
        </w:rPr>
        <w:t>highlighting human-rights questions would not only draw supporters from nearby countries but also embolden reformers within China</w:t>
      </w:r>
      <w:r w:rsidRPr="00CF34D9">
        <w:t xml:space="preserve">. </w:t>
      </w:r>
      <w:r w:rsidRPr="00CF34D9">
        <w:rPr>
          <w:rStyle w:val="StyleUnderline"/>
        </w:rPr>
        <w:t xml:space="preserve">Since the end of the Cold War, </w:t>
      </w:r>
      <w:r w:rsidRPr="00CF34D9">
        <w:rPr>
          <w:rStyle w:val="StyleUnderline"/>
          <w:highlight w:val="yellow"/>
        </w:rPr>
        <w:t>a stable economic</w:t>
      </w:r>
      <w:r w:rsidRPr="00CF34D9">
        <w:t xml:space="preserve"> and financial </w:t>
      </w:r>
      <w:r w:rsidRPr="00CF34D9">
        <w:rPr>
          <w:rStyle w:val="StyleUnderline"/>
          <w:highlight w:val="yellow"/>
        </w:rPr>
        <w:t>condition</w:t>
      </w:r>
      <w:r w:rsidRPr="00CF34D9">
        <w:t xml:space="preserve"> at home </w:t>
      </w:r>
      <w:r w:rsidRPr="00CF34D9">
        <w:rPr>
          <w:rStyle w:val="StyleUnderline"/>
        </w:rPr>
        <w:t xml:space="preserve">has </w:t>
      </w:r>
      <w:r w:rsidRPr="00CF34D9">
        <w:rPr>
          <w:rStyle w:val="StyleUnderline"/>
          <w:highlight w:val="yellow"/>
        </w:rPr>
        <w:t>enabled America to have an expansive role in the world</w:t>
      </w:r>
      <w:r w:rsidRPr="00CF34D9">
        <w:t xml:space="preserve">. Today </w:t>
      </w:r>
      <w:r w:rsidRPr="00CF34D9">
        <w:rPr>
          <w:rStyle w:val="StyleUnderline"/>
          <w:highlight w:val="yellow"/>
        </w:rPr>
        <w:t>we can no longer take this for granted</w:t>
      </w:r>
      <w:r w:rsidRPr="00CF34D9">
        <w:rPr>
          <w:rStyle w:val="StyleUnderline"/>
        </w:rPr>
        <w:t xml:space="preserve">. Unless we get our economic house in order, there is a risk that </w:t>
      </w:r>
      <w:r w:rsidRPr="00CF34D9">
        <w:rPr>
          <w:rStyle w:val="StyleUnderline"/>
          <w:highlight w:val="yellow"/>
        </w:rPr>
        <w:t>domestic stagnation in combination with the rise of rival powers will undermine our ability to deal with growing international problems</w:t>
      </w:r>
      <w:r w:rsidRPr="00CF34D9">
        <w:rPr>
          <w:rStyle w:val="StyleUnderline"/>
        </w:rPr>
        <w:t>. Regional hegemons in Asia could seize the moment, leading the world toward a new, dangerous era of multi-polarity</w:t>
      </w:r>
      <w:r w:rsidRPr="00CF34D9">
        <w:rPr>
          <w:b/>
        </w:rPr>
        <w:t xml:space="preserve">. </w:t>
      </w:r>
    </w:p>
    <w:p w:rsidR="001939CB" w:rsidRPr="00CF34D9" w:rsidRDefault="005C146C" w:rsidP="005C146C">
      <w:pPr>
        <w:pStyle w:val="Heading2"/>
      </w:pPr>
      <w:r w:rsidRPr="00CF34D9">
        <w:t>Impact</w:t>
      </w:r>
    </w:p>
    <w:p w:rsidR="00D922A9" w:rsidRPr="00CF34D9" w:rsidRDefault="00D922A9" w:rsidP="00D922A9">
      <w:pPr>
        <w:pStyle w:val="Heading3"/>
      </w:pPr>
      <w:r w:rsidRPr="00CF34D9">
        <w:t>Shutdown</w:t>
      </w:r>
    </w:p>
    <w:p w:rsidR="00F53FCB" w:rsidRPr="00CF34D9" w:rsidRDefault="00F53FCB" w:rsidP="00F53FCB">
      <w:pPr>
        <w:pStyle w:val="Heading4"/>
      </w:pPr>
      <w:r w:rsidRPr="00CF34D9">
        <w:t>Failure to return to regular order means a shutdown—Trump won’t sign a CR</w:t>
      </w:r>
    </w:p>
    <w:p w:rsidR="002B3246" w:rsidRPr="00CF34D9" w:rsidRDefault="005F041E" w:rsidP="002B3246">
      <w:r w:rsidRPr="00CF34D9">
        <w:rPr>
          <w:rStyle w:val="Style13ptBold"/>
        </w:rPr>
        <w:t>Daschle and Lott 6-30</w:t>
      </w:r>
      <w:r w:rsidRPr="00CF34D9">
        <w:t xml:space="preserve"> [Tom Daschle and Trent Lott, former US Senators. </w:t>
      </w:r>
      <w:proofErr w:type="spellStart"/>
      <w:r w:rsidRPr="00CF34D9">
        <w:t>Cq</w:t>
      </w:r>
      <w:proofErr w:type="spellEnd"/>
      <w:r w:rsidRPr="00CF34D9">
        <w:t>-Roll Call, Daschle and Lott: 3 ways to defeat DC dysfunction, Fayetteville Observer, 6-30-2018, Accessible Online at http://www.fayobserver.com/opinion/20180630/daschle-and-lott-3-ways-to-defeat-dc-dysfunction] SW 7-4-2018</w:t>
      </w:r>
    </w:p>
    <w:p w:rsidR="005F041E" w:rsidRPr="00CF34D9" w:rsidRDefault="005F041E" w:rsidP="002B3246">
      <w:pPr>
        <w:rPr>
          <w:rStyle w:val="StyleUnderline"/>
        </w:rPr>
      </w:pPr>
      <w:r w:rsidRPr="00CF34D9">
        <w:t xml:space="preserve">There are, however, several reasons to hope that change could finally be on the horizon. Returning to traditional paths for legislating that foster consensus-building, committees in both chambers have passed a bipartisan Water Resources Development Act, the Senate marked up a bipartisan farm bill, the House approved bipartisan legislation to reform the federal prison system, and both chambers are moving to address the opioids epidemic. However, </w:t>
      </w:r>
      <w:r w:rsidRPr="00CF34D9">
        <w:rPr>
          <w:rStyle w:val="StyleUnderline"/>
        </w:rPr>
        <w:t xml:space="preserve">the </w:t>
      </w:r>
      <w:r w:rsidRPr="00CF34D9">
        <w:rPr>
          <w:rStyle w:val="Emphasis"/>
        </w:rPr>
        <w:t xml:space="preserve">most important </w:t>
      </w:r>
      <w:r w:rsidRPr="00CF34D9">
        <w:rPr>
          <w:rStyle w:val="StyleUnderline"/>
        </w:rPr>
        <w:t xml:space="preserve">signal may be the Senate’s bipartisan agreement to </w:t>
      </w:r>
      <w:r w:rsidRPr="00CF34D9">
        <w:rPr>
          <w:rStyle w:val="Emphasis"/>
        </w:rPr>
        <w:t>move appropriations bills on the floor through so-called regular order</w:t>
      </w:r>
      <w:r w:rsidRPr="00CF34D9">
        <w:rPr>
          <w:rStyle w:val="StyleUnderline"/>
        </w:rPr>
        <w:t xml:space="preserve"> rather than a massive, eleventh-hour spending package.</w:t>
      </w:r>
    </w:p>
    <w:p w:rsidR="005F041E" w:rsidRPr="00CF34D9" w:rsidRDefault="005F041E" w:rsidP="002B3246">
      <w:r w:rsidRPr="00CF34D9">
        <w:rPr>
          <w:rStyle w:val="StyleUnderline"/>
        </w:rPr>
        <w:t>This would indeed be a significant accomplishment. Congress has failed to pass a budget resolution on time for seven of the last 10 years — compared to just four times in the previous 34 years.</w:t>
      </w:r>
      <w:r w:rsidRPr="00CF34D9">
        <w:t xml:space="preserve"> Further, Congress has passed all 12 appropriations bills by the annual Oct. 1 deadline just four times in the last 40 years. From 2011 to 2016, not a single appropriations bill was passed by Oct. 1.</w:t>
      </w:r>
    </w:p>
    <w:p w:rsidR="005F041E" w:rsidRPr="00CF34D9" w:rsidRDefault="005F041E" w:rsidP="002B3246">
      <w:r w:rsidRPr="00CF34D9">
        <w:t xml:space="preserve">This year’s hopes aside, to more systematically address the annual budget and appropriations debacle, Congress recently created the Joint Select Committee on Budget and Appropriations Process Reform. This panel will examine how procedural changes could help overcome </w:t>
      </w:r>
      <w:r w:rsidRPr="00CF34D9">
        <w:rPr>
          <w:rStyle w:val="StyleUnderline"/>
        </w:rPr>
        <w:t xml:space="preserve">the </w:t>
      </w:r>
      <w:r w:rsidRPr="00CF34D9">
        <w:rPr>
          <w:rStyle w:val="Emphasis"/>
        </w:rPr>
        <w:t>political barriers</w:t>
      </w:r>
      <w:r w:rsidRPr="00CF34D9">
        <w:rPr>
          <w:rStyle w:val="StyleUnderline"/>
        </w:rPr>
        <w:t xml:space="preserve"> that have made temporary, stopgap resolutions to avoid </w:t>
      </w:r>
      <w:r w:rsidRPr="00CF34D9">
        <w:rPr>
          <w:rStyle w:val="Emphasis"/>
        </w:rPr>
        <w:t>government shutdowns</w:t>
      </w:r>
      <w:r w:rsidRPr="00CF34D9">
        <w:rPr>
          <w:rStyle w:val="StyleUnderline"/>
        </w:rPr>
        <w:t xml:space="preserve"> and all-encompassing, last-minute “omnibus” appropriations bills the new normal</w:t>
      </w:r>
      <w:r w:rsidRPr="00CF34D9">
        <w:t>. If the committee can arrive at consensus, it would report its recommendations and legislative language to Congress and the president by the end of November, and the Senate would have to vote on a motion to consider the bill before the conclusion of the 115th Congress.</w:t>
      </w:r>
    </w:p>
    <w:p w:rsidR="00A84C79" w:rsidRPr="00CF34D9" w:rsidRDefault="00A84C79" w:rsidP="00A84C79">
      <w:pPr>
        <w:pStyle w:val="Heading4"/>
        <w:rPr>
          <w:u w:val="single"/>
        </w:rPr>
      </w:pPr>
      <w:r w:rsidRPr="00CF34D9">
        <w:t>Kills science leadership---</w:t>
      </w:r>
      <w:r w:rsidRPr="00CF34D9">
        <w:rPr>
          <w:u w:val="single"/>
        </w:rPr>
        <w:t>turns</w:t>
      </w:r>
      <w:r w:rsidRPr="00CF34D9">
        <w:t xml:space="preserve"> and </w:t>
      </w:r>
      <w:r w:rsidRPr="00CF34D9">
        <w:rPr>
          <w:u w:val="single"/>
        </w:rPr>
        <w:t>solves disease</w:t>
      </w:r>
    </w:p>
    <w:p w:rsidR="00A84C79" w:rsidRPr="00CF34D9" w:rsidRDefault="00A84C79" w:rsidP="00A84C79">
      <w:proofErr w:type="spellStart"/>
      <w:r w:rsidRPr="00CF34D9">
        <w:rPr>
          <w:rStyle w:val="Style13ptBold"/>
        </w:rPr>
        <w:t>Mandell</w:t>
      </w:r>
      <w:proofErr w:type="spellEnd"/>
      <w:r w:rsidRPr="00CF34D9">
        <w:rPr>
          <w:rStyle w:val="Style13ptBold"/>
        </w:rPr>
        <w:t xml:space="preserve"> 1—30</w:t>
      </w:r>
      <w:r w:rsidRPr="00CF34D9">
        <w:t>, (professor of psychiatry and pediatrics at the University of Pennsylvania and director of the Center for Mental Health Policy and Services Research, Why U.S. science may seriously suffer from a government shutdown, https://spectrumnews.org/opinion/columnists/u-s-science-may-seriously-suffer-government-shutdown/)</w:t>
      </w:r>
    </w:p>
    <w:p w:rsidR="00A84C79" w:rsidRPr="00CF34D9" w:rsidRDefault="00A84C79" w:rsidP="00A84C79">
      <w:r w:rsidRPr="00CF34D9">
        <w:t xml:space="preserve">Confidence crash: </w:t>
      </w:r>
      <w:r w:rsidRPr="00CF34D9">
        <w:rPr>
          <w:rStyle w:val="StyleUnderline"/>
          <w:highlight w:val="yellow"/>
        </w:rPr>
        <w:t>If</w:t>
      </w:r>
      <w:r w:rsidRPr="00CF34D9">
        <w:t xml:space="preserve"> the </w:t>
      </w:r>
      <w:r w:rsidRPr="00CF34D9">
        <w:rPr>
          <w:rStyle w:val="StyleUnderline"/>
          <w:highlight w:val="yellow"/>
        </w:rPr>
        <w:t>gov</w:t>
      </w:r>
      <w:r w:rsidRPr="00CF34D9">
        <w:rPr>
          <w:rStyle w:val="StyleUnderline"/>
        </w:rPr>
        <w:t xml:space="preserve">ernment </w:t>
      </w:r>
      <w:r w:rsidRPr="00CF34D9">
        <w:rPr>
          <w:rStyle w:val="StyleUnderline"/>
          <w:highlight w:val="yellow"/>
        </w:rPr>
        <w:t>shuts down</w:t>
      </w:r>
      <w:r w:rsidRPr="00CF34D9">
        <w:rPr>
          <w:rStyle w:val="StyleUnderline"/>
        </w:rPr>
        <w:t xml:space="preserve"> on </w:t>
      </w:r>
      <w:r w:rsidRPr="00CF34D9">
        <w:rPr>
          <w:rStyle w:val="StyleUnderline"/>
          <w:highlight w:val="yellow"/>
        </w:rPr>
        <w:t>8 February, all research at</w:t>
      </w:r>
      <w:r w:rsidRPr="00CF34D9">
        <w:rPr>
          <w:rStyle w:val="StyleUnderline"/>
        </w:rPr>
        <w:t xml:space="preserve"> the </w:t>
      </w:r>
      <w:r w:rsidRPr="00CF34D9">
        <w:rPr>
          <w:rStyle w:val="StyleUnderline"/>
          <w:highlight w:val="yellow"/>
        </w:rPr>
        <w:t>NIH will cease</w:t>
      </w:r>
      <w:r w:rsidRPr="00CF34D9">
        <w:t xml:space="preserve"> unless the agency’s director decides that it is medically necessary. This means that </w:t>
      </w:r>
      <w:r w:rsidRPr="00CF34D9">
        <w:rPr>
          <w:rStyle w:val="StyleUnderline"/>
          <w:highlight w:val="yellow"/>
        </w:rPr>
        <w:t>clinical trials</w:t>
      </w:r>
      <w:r w:rsidRPr="00CF34D9">
        <w:t xml:space="preserve"> may </w:t>
      </w:r>
      <w:r w:rsidRPr="00CF34D9">
        <w:rPr>
          <w:rStyle w:val="StyleUnderline"/>
          <w:highlight w:val="yellow"/>
        </w:rPr>
        <w:t>stop recruiting</w:t>
      </w:r>
      <w:r w:rsidRPr="00CF34D9">
        <w:t xml:space="preserve"> participants and conducting any research that does not affect the participants’ health. The </w:t>
      </w:r>
      <w:r w:rsidRPr="00CF34D9">
        <w:rPr>
          <w:rStyle w:val="StyleUnderline"/>
          <w:highlight w:val="yellow"/>
        </w:rPr>
        <w:t>abrupt halt</w:t>
      </w:r>
      <w:r w:rsidRPr="00CF34D9">
        <w:rPr>
          <w:rStyle w:val="StyleUnderline"/>
        </w:rPr>
        <w:t xml:space="preserve"> to data</w:t>
      </w:r>
      <w:r w:rsidRPr="00CF34D9">
        <w:t xml:space="preserve"> collection </w:t>
      </w:r>
      <w:r w:rsidRPr="00CF34D9">
        <w:rPr>
          <w:rStyle w:val="StyleUnderline"/>
          <w:highlight w:val="yellow"/>
        </w:rPr>
        <w:t xml:space="preserve">may </w:t>
      </w:r>
      <w:r w:rsidRPr="00CF34D9">
        <w:rPr>
          <w:rStyle w:val="Emphasis"/>
          <w:highlight w:val="yellow"/>
        </w:rPr>
        <w:t>jeopardize</w:t>
      </w:r>
      <w:r w:rsidRPr="00CF34D9">
        <w:rPr>
          <w:rStyle w:val="Emphasis"/>
        </w:rPr>
        <w:t xml:space="preserve"> </w:t>
      </w:r>
      <w:r w:rsidRPr="00CF34D9">
        <w:rPr>
          <w:rStyle w:val="Emphasis"/>
          <w:highlight w:val="yellow"/>
        </w:rPr>
        <w:t>studies</w:t>
      </w:r>
      <w:r w:rsidRPr="00CF34D9">
        <w:t xml:space="preserve"> that have gone on for years. The vast majority of NIH employees will be furloughed until the government reopens. They also would be barred from attending scientific meetings, severely curtailing scientific discourse and the progress that it brings. Do shutdowns have long-term consequences on scientific productivity and the number of young scientists entering the field? There are no good data to answer that question. We do know that shutdowns have a noticeable effect on the U.S. gross domestic product and that they shake consumer confidence, so it is quite likely that </w:t>
      </w:r>
      <w:r w:rsidRPr="00CF34D9">
        <w:rPr>
          <w:rStyle w:val="StyleUnderline"/>
          <w:highlight w:val="yellow"/>
        </w:rPr>
        <w:t xml:space="preserve">they </w:t>
      </w:r>
      <w:r w:rsidRPr="00CF34D9">
        <w:rPr>
          <w:rStyle w:val="Emphasis"/>
          <w:highlight w:val="yellow"/>
        </w:rPr>
        <w:t>shake</w:t>
      </w:r>
      <w:r w:rsidRPr="00CF34D9">
        <w:t xml:space="preserve"> the </w:t>
      </w:r>
      <w:r w:rsidRPr="00CF34D9">
        <w:rPr>
          <w:rStyle w:val="Emphasis"/>
          <w:highlight w:val="yellow"/>
        </w:rPr>
        <w:t>confidence</w:t>
      </w:r>
      <w:r w:rsidRPr="00CF34D9">
        <w:rPr>
          <w:rStyle w:val="StyleUnderline"/>
          <w:highlight w:val="yellow"/>
        </w:rPr>
        <w:t xml:space="preserve"> of scientists</w:t>
      </w:r>
      <w:r w:rsidRPr="00CF34D9">
        <w:t xml:space="preserve"> as well. </w:t>
      </w:r>
      <w:r w:rsidRPr="00CF34D9">
        <w:rPr>
          <w:rStyle w:val="StyleUnderline"/>
          <w:highlight w:val="yellow"/>
        </w:rPr>
        <w:t>Young scientists making</w:t>
      </w:r>
      <w:r w:rsidRPr="00CF34D9">
        <w:rPr>
          <w:rStyle w:val="StyleUnderline"/>
        </w:rPr>
        <w:t xml:space="preserve"> important </w:t>
      </w:r>
      <w:r w:rsidRPr="00CF34D9">
        <w:rPr>
          <w:rStyle w:val="StyleUnderline"/>
          <w:highlight w:val="yellow"/>
        </w:rPr>
        <w:t xml:space="preserve">career decisions may be </w:t>
      </w:r>
      <w:r w:rsidRPr="00CF34D9">
        <w:rPr>
          <w:rStyle w:val="Emphasis"/>
          <w:highlight w:val="yellow"/>
        </w:rPr>
        <w:t>particularly vulnerable</w:t>
      </w:r>
      <w:r w:rsidRPr="00CF34D9">
        <w:t xml:space="preserve">. A </w:t>
      </w:r>
      <w:r w:rsidRPr="00CF34D9">
        <w:rPr>
          <w:rStyle w:val="StyleUnderline"/>
          <w:highlight w:val="yellow"/>
        </w:rPr>
        <w:t>lack of funding, even</w:t>
      </w:r>
      <w:r w:rsidRPr="00CF34D9">
        <w:rPr>
          <w:rStyle w:val="StyleUnderline"/>
        </w:rPr>
        <w:t xml:space="preserve"> a </w:t>
      </w:r>
      <w:r w:rsidRPr="00CF34D9">
        <w:rPr>
          <w:rStyle w:val="StyleUnderline"/>
          <w:highlight w:val="yellow"/>
        </w:rPr>
        <w:t>temporary</w:t>
      </w:r>
      <w:r w:rsidRPr="00CF34D9">
        <w:rPr>
          <w:rStyle w:val="StyleUnderline"/>
        </w:rPr>
        <w:t xml:space="preserve"> one, </w:t>
      </w:r>
      <w:r w:rsidRPr="00CF34D9">
        <w:rPr>
          <w:rStyle w:val="StyleUnderline"/>
          <w:highlight w:val="yellow"/>
        </w:rPr>
        <w:t>might steer them</w:t>
      </w:r>
      <w:r w:rsidRPr="00CF34D9">
        <w:rPr>
          <w:rStyle w:val="StyleUnderline"/>
        </w:rPr>
        <w:t xml:space="preserve"> away </w:t>
      </w:r>
      <w:r w:rsidRPr="00CF34D9">
        <w:rPr>
          <w:rStyle w:val="StyleUnderline"/>
          <w:highlight w:val="yellow"/>
        </w:rPr>
        <w:t>from</w:t>
      </w:r>
      <w:r w:rsidRPr="00CF34D9">
        <w:rPr>
          <w:rStyle w:val="StyleUnderline"/>
        </w:rPr>
        <w:t xml:space="preserve"> deciding to enter </w:t>
      </w:r>
      <w:r w:rsidRPr="00CF34D9">
        <w:rPr>
          <w:rStyle w:val="StyleUnderline"/>
          <w:highlight w:val="yellow"/>
        </w:rPr>
        <w:t>fields</w:t>
      </w:r>
      <w:r w:rsidRPr="00CF34D9">
        <w:rPr>
          <w:rStyle w:val="StyleUnderline"/>
        </w:rPr>
        <w:t xml:space="preserve"> </w:t>
      </w:r>
      <w:r w:rsidRPr="00CF34D9">
        <w:rPr>
          <w:rStyle w:val="StyleUnderline"/>
          <w:highlight w:val="yellow"/>
        </w:rPr>
        <w:t>that</w:t>
      </w:r>
      <w:r w:rsidRPr="00CF34D9">
        <w:t xml:space="preserve"> may </w:t>
      </w:r>
      <w:r w:rsidRPr="00CF34D9">
        <w:rPr>
          <w:rStyle w:val="StyleUnderline"/>
        </w:rPr>
        <w:t>advance</w:t>
      </w:r>
      <w:r w:rsidRPr="00CF34D9">
        <w:t xml:space="preserve"> our understanding of </w:t>
      </w:r>
      <w:r w:rsidRPr="00CF34D9">
        <w:rPr>
          <w:rStyle w:val="StyleUnderline"/>
        </w:rPr>
        <w:t xml:space="preserve">how to </w:t>
      </w:r>
      <w:r w:rsidRPr="00CF34D9">
        <w:rPr>
          <w:rStyle w:val="Emphasis"/>
          <w:highlight w:val="yellow"/>
        </w:rPr>
        <w:t>prevent and treat</w:t>
      </w:r>
      <w:r w:rsidRPr="00CF34D9">
        <w:t xml:space="preserve"> various </w:t>
      </w:r>
      <w:r w:rsidRPr="00CF34D9">
        <w:rPr>
          <w:rStyle w:val="Emphasis"/>
          <w:highlight w:val="yellow"/>
        </w:rPr>
        <w:t>conditions</w:t>
      </w:r>
      <w:r w:rsidRPr="00CF34D9">
        <w:t>, such as autism. It might mean that fewer people opt to work on ways to increase the quality of life of people with those conditions and their families.</w:t>
      </w:r>
    </w:p>
    <w:p w:rsidR="00A84C79" w:rsidRPr="00CF34D9" w:rsidRDefault="00A84C79" w:rsidP="00A84C79">
      <w:pPr>
        <w:pStyle w:val="Heading4"/>
      </w:pPr>
      <w:r w:rsidRPr="00CF34D9">
        <w:t>Extinction</w:t>
      </w:r>
    </w:p>
    <w:p w:rsidR="00A84C79" w:rsidRPr="00CF34D9" w:rsidRDefault="00A84C79" w:rsidP="00A84C79">
      <w:proofErr w:type="spellStart"/>
      <w:r w:rsidRPr="00CF34D9">
        <w:rPr>
          <w:rStyle w:val="Style13ptBold"/>
        </w:rPr>
        <w:t>Fedoroff</w:t>
      </w:r>
      <w:proofErr w:type="spellEnd"/>
      <w:r w:rsidRPr="00CF34D9">
        <w:rPr>
          <w:rStyle w:val="Style13ptBold"/>
        </w:rPr>
        <w:t xml:space="preserve"> 8</w:t>
      </w:r>
      <w:r w:rsidRPr="00CF34D9">
        <w:t xml:space="preserve"> [Nina - Science and Technology Adviser to the Secretary of State and the Administrator of USAID, Testimony Before the House Science Subcommittee on Research and Science Education, 2 April 2008,  Accessed 9 July 2009, http://www.state.gov/g/oes/rls/rm/102996.htm] </w:t>
      </w:r>
    </w:p>
    <w:p w:rsidR="00A84C79" w:rsidRPr="00CF34D9" w:rsidRDefault="00A84C79" w:rsidP="002B3246">
      <w:pPr>
        <w:rPr>
          <w:szCs w:val="16"/>
        </w:rPr>
      </w:pPr>
      <w:r w:rsidRPr="00CF34D9">
        <w:rPr>
          <w:szCs w:val="16"/>
        </w:rPr>
        <w:t xml:space="preserve">The welfare and stability of countries and regions in many parts of the globe require a concerted effort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 As well, </w:t>
      </w:r>
      <w:r w:rsidRPr="00CF34D9">
        <w:rPr>
          <w:rStyle w:val="StyleUnderline"/>
          <w:highlight w:val="yellow"/>
        </w:rPr>
        <w:t xml:space="preserve">the world faces common threats, </w:t>
      </w:r>
      <w:r w:rsidRPr="00CF34D9">
        <w:rPr>
          <w:rStyle w:val="StyleUnderline"/>
        </w:rPr>
        <w:t>among them</w:t>
      </w:r>
      <w:r w:rsidRPr="00CF34D9">
        <w:rPr>
          <w:rStyle w:val="StyleUnderline"/>
          <w:highlight w:val="yellow"/>
        </w:rPr>
        <w:t xml:space="preserve"> climate </w:t>
      </w:r>
      <w:r w:rsidRPr="00CF34D9">
        <w:rPr>
          <w:rStyle w:val="StyleUnderline"/>
        </w:rPr>
        <w:t>change</w:t>
      </w:r>
      <w:r w:rsidRPr="00CF34D9">
        <w:rPr>
          <w:rStyle w:val="StyleUnderline"/>
          <w:highlight w:val="yellow"/>
        </w:rPr>
        <w:t xml:space="preserve">, energy </w:t>
      </w:r>
      <w:r w:rsidRPr="00CF34D9">
        <w:rPr>
          <w:rStyle w:val="StyleUnderline"/>
        </w:rPr>
        <w:t xml:space="preserve">and </w:t>
      </w:r>
      <w:r w:rsidRPr="00CF34D9">
        <w:rPr>
          <w:rStyle w:val="StyleUnderline"/>
          <w:highlight w:val="yellow"/>
        </w:rPr>
        <w:t xml:space="preserve">water shortages, </w:t>
      </w:r>
      <w:r w:rsidRPr="00CF34D9">
        <w:rPr>
          <w:rStyle w:val="StyleUnderline"/>
        </w:rPr>
        <w:t xml:space="preserve">public </w:t>
      </w:r>
      <w:r w:rsidRPr="00CF34D9">
        <w:rPr>
          <w:rStyle w:val="StyleUnderline"/>
          <w:highlight w:val="yellow"/>
        </w:rPr>
        <w:t xml:space="preserve">health </w:t>
      </w:r>
      <w:r w:rsidRPr="00CF34D9">
        <w:rPr>
          <w:rStyle w:val="StyleUnderline"/>
        </w:rPr>
        <w:t xml:space="preserve">emergencies, </w:t>
      </w:r>
      <w:r w:rsidRPr="00CF34D9">
        <w:rPr>
          <w:rStyle w:val="StyleUnderline"/>
          <w:highlight w:val="yellow"/>
        </w:rPr>
        <w:t>environment</w:t>
      </w:r>
      <w:r w:rsidRPr="00CF34D9">
        <w:rPr>
          <w:rStyle w:val="StyleUnderline"/>
        </w:rPr>
        <w:t xml:space="preserve">al degradation, </w:t>
      </w:r>
      <w:r w:rsidRPr="00CF34D9">
        <w:rPr>
          <w:rStyle w:val="StyleUnderline"/>
          <w:highlight w:val="yellow"/>
        </w:rPr>
        <w:t xml:space="preserve">poverty, food </w:t>
      </w:r>
      <w:r w:rsidRPr="00CF34D9">
        <w:rPr>
          <w:rStyle w:val="StyleUnderline"/>
        </w:rPr>
        <w:t xml:space="preserve">insecurity, and religious </w:t>
      </w:r>
      <w:r w:rsidRPr="00CF34D9">
        <w:rPr>
          <w:rStyle w:val="StyleUnderline"/>
          <w:highlight w:val="yellow"/>
        </w:rPr>
        <w:t>extremism.</w:t>
      </w:r>
      <w:r w:rsidRPr="00CF34D9">
        <w:rPr>
          <w:szCs w:val="16"/>
        </w:rPr>
        <w:t xml:space="preserve"> These threats can undermine the national security of the United States, both directly and indirectly. Many are blind to political boundaries, becoming regional or global threats. The United States has no monopoly on knowledge in a globalizing world and the scientific challenges facing humankind are enormous. </w:t>
      </w:r>
      <w:r w:rsidRPr="00CF34D9">
        <w:rPr>
          <w:rStyle w:val="StyleUnderline"/>
          <w:highlight w:val="yellow"/>
        </w:rPr>
        <w:t>Addressing</w:t>
      </w:r>
      <w:r w:rsidRPr="00CF34D9">
        <w:rPr>
          <w:rStyle w:val="StyleUnderline"/>
        </w:rPr>
        <w:t xml:space="preserve"> these common </w:t>
      </w:r>
      <w:r w:rsidRPr="00CF34D9">
        <w:rPr>
          <w:rStyle w:val="StyleUnderline"/>
          <w:highlight w:val="yellow"/>
        </w:rPr>
        <w:t>challenges</w:t>
      </w:r>
      <w:r w:rsidRPr="00CF34D9">
        <w:rPr>
          <w:rStyle w:val="StyleUnderline"/>
        </w:rPr>
        <w:t xml:space="preserve"> demands common solutions and </w:t>
      </w:r>
      <w:r w:rsidRPr="00CF34D9">
        <w:rPr>
          <w:rStyle w:val="StyleUnderline"/>
          <w:highlight w:val="yellow"/>
        </w:rPr>
        <w:t>necessitates scientific coop</w:t>
      </w:r>
      <w:r w:rsidRPr="00CF34D9">
        <w:rPr>
          <w:rStyle w:val="StyleUnderline"/>
        </w:rPr>
        <w:t>eration,</w:t>
      </w:r>
      <w:r w:rsidRPr="00CF34D9">
        <w:rPr>
          <w:szCs w:val="16"/>
        </w:rPr>
        <w:t xml:space="preserve"> common standards, and common goals. </w:t>
      </w:r>
      <w:r w:rsidRPr="00CF34D9">
        <w:rPr>
          <w:rStyle w:val="StyleUnderline"/>
          <w:highlight w:val="yellow"/>
        </w:rPr>
        <w:t xml:space="preserve">We must </w:t>
      </w:r>
      <w:r w:rsidRPr="00CF34D9">
        <w:rPr>
          <w:rStyle w:val="StyleUnderline"/>
        </w:rPr>
        <w:t xml:space="preserve">increasingly </w:t>
      </w:r>
      <w:r w:rsidRPr="00CF34D9">
        <w:rPr>
          <w:rStyle w:val="StyleUnderline"/>
          <w:highlight w:val="yellow"/>
        </w:rPr>
        <w:t>harness</w:t>
      </w:r>
      <w:r w:rsidRPr="00CF34D9">
        <w:rPr>
          <w:rStyle w:val="StyleUnderline"/>
        </w:rPr>
        <w:t xml:space="preserve"> the power of </w:t>
      </w:r>
      <w:r w:rsidRPr="00CF34D9">
        <w:rPr>
          <w:rStyle w:val="StyleUnderline"/>
          <w:highlight w:val="yellow"/>
        </w:rPr>
        <w:t>American ingenuity</w:t>
      </w:r>
      <w:r w:rsidRPr="00CF34D9">
        <w:rPr>
          <w:rStyle w:val="StyleUnderline"/>
        </w:rPr>
        <w:t xml:space="preserve"> in science and technology </w:t>
      </w:r>
      <w:r w:rsidRPr="00CF34D9">
        <w:rPr>
          <w:rStyle w:val="StyleUnderline"/>
          <w:highlight w:val="yellow"/>
        </w:rPr>
        <w:t xml:space="preserve">through </w:t>
      </w:r>
      <w:r w:rsidRPr="00CF34D9">
        <w:rPr>
          <w:rStyle w:val="StyleUnderline"/>
        </w:rPr>
        <w:t xml:space="preserve">strong </w:t>
      </w:r>
      <w:r w:rsidRPr="00CF34D9">
        <w:rPr>
          <w:rStyle w:val="StyleUnderline"/>
          <w:highlight w:val="yellow"/>
        </w:rPr>
        <w:t>partnerships with the science community</w:t>
      </w:r>
      <w:r w:rsidRPr="00CF34D9">
        <w:rPr>
          <w:szCs w:val="16"/>
        </w:rPr>
        <w:t xml:space="preserve"> in both academia and the private sector, in the U.S. and </w:t>
      </w:r>
      <w:r w:rsidRPr="00CF34D9">
        <w:rPr>
          <w:rStyle w:val="StyleUnderline"/>
          <w:highlight w:val="yellow"/>
        </w:rPr>
        <w:t>abroad</w:t>
      </w:r>
      <w:r w:rsidRPr="00CF34D9">
        <w:rPr>
          <w:szCs w:val="16"/>
        </w:rPr>
        <w:t xml:space="preserve">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 An essential part of the war on terrorism is a war of ideas.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people’s lives. We may use the recognition and the goodwill that science still generates for the United States to achieve our diplomatic and developmental goals. Additionally, the Department continues to use science as a means to reduce the proliferation of the weapons’ of mass destruction and prevent what has been dubbed ‘brain drain’. </w:t>
      </w:r>
      <w:r w:rsidRPr="00CF34D9">
        <w:rPr>
          <w:rStyle w:val="StyleUnderline"/>
          <w:highlight w:val="yellow"/>
        </w:rPr>
        <w:t xml:space="preserve">Through </w:t>
      </w:r>
      <w:r w:rsidRPr="00CF34D9">
        <w:rPr>
          <w:rStyle w:val="StyleUnderline"/>
        </w:rPr>
        <w:t xml:space="preserve">cooperative </w:t>
      </w:r>
      <w:r w:rsidRPr="00CF34D9">
        <w:rPr>
          <w:rStyle w:val="StyleUnderline"/>
          <w:highlight w:val="yellow"/>
        </w:rPr>
        <w:t xml:space="preserve">threat reduction activities, former weapons scientists redirect </w:t>
      </w:r>
      <w:r w:rsidRPr="00CF34D9">
        <w:rPr>
          <w:rStyle w:val="StyleUnderline"/>
        </w:rPr>
        <w:t xml:space="preserve">their </w:t>
      </w:r>
      <w:r w:rsidRPr="00CF34D9">
        <w:rPr>
          <w:rStyle w:val="StyleUnderline"/>
          <w:highlight w:val="yellow"/>
        </w:rPr>
        <w:t xml:space="preserve">skills to participate in peaceful, </w:t>
      </w:r>
      <w:r w:rsidRPr="00CF34D9">
        <w:rPr>
          <w:rStyle w:val="StyleUnderline"/>
        </w:rPr>
        <w:t xml:space="preserve">collaborative international </w:t>
      </w:r>
      <w:r w:rsidRPr="00CF34D9">
        <w:rPr>
          <w:rStyle w:val="StyleUnderline"/>
          <w:highlight w:val="yellow"/>
        </w:rPr>
        <w:t>research</w:t>
      </w:r>
      <w:r w:rsidRPr="00CF34D9">
        <w:rPr>
          <w:szCs w:val="16"/>
        </w:rPr>
        <w:t xml:space="preserve"> in a large variety of scientific fields. In addition, new global efforts focus on improving biological, chemical, and nuclear security by promoting and implementing best scientific practices as a means to enhance security, increase global partnerships, and create sustainability. </w:t>
      </w:r>
    </w:p>
    <w:p w:rsidR="008F0FD7" w:rsidRPr="00CF34D9" w:rsidRDefault="008F0FD7" w:rsidP="008F0FD7">
      <w:pPr>
        <w:pStyle w:val="Heading4"/>
      </w:pPr>
      <w:r w:rsidRPr="00CF34D9">
        <w:t>Turns case—</w:t>
      </w:r>
      <w:r w:rsidR="007C3970" w:rsidRPr="00CF34D9">
        <w:t xml:space="preserve">shutdown </w:t>
      </w:r>
      <w:r w:rsidR="007156B7" w:rsidRPr="00CF34D9">
        <w:t>wrecks immigration services</w:t>
      </w:r>
    </w:p>
    <w:p w:rsidR="008F0FD7" w:rsidRPr="00CF34D9" w:rsidRDefault="007156B7" w:rsidP="008F0FD7">
      <w:r w:rsidRPr="00CF34D9">
        <w:rPr>
          <w:rStyle w:val="Style13ptBold"/>
        </w:rPr>
        <w:t xml:space="preserve">Chow and </w:t>
      </w:r>
      <w:proofErr w:type="spellStart"/>
      <w:r w:rsidRPr="00CF34D9">
        <w:rPr>
          <w:rStyle w:val="Style13ptBold"/>
        </w:rPr>
        <w:t>Depret-Bixio</w:t>
      </w:r>
      <w:proofErr w:type="spellEnd"/>
      <w:r w:rsidRPr="00CF34D9">
        <w:rPr>
          <w:rStyle w:val="Style13ptBold"/>
        </w:rPr>
        <w:t xml:space="preserve"> 18</w:t>
      </w:r>
      <w:r w:rsidRPr="00CF34D9">
        <w:t xml:space="preserve"> [Curtis Y. Chow (Columbia), Lee Gibbs </w:t>
      </w:r>
      <w:proofErr w:type="spellStart"/>
      <w:r w:rsidRPr="00CF34D9">
        <w:t>Depret-Bixio</w:t>
      </w:r>
      <w:proofErr w:type="spellEnd"/>
      <w:r w:rsidRPr="00CF34D9">
        <w:t xml:space="preserve"> (Columbia), The Government Shutdown’s Impact on Immigration, 1-20-2018, Accessible Online at https://ogletree.com/shared-content/content/blog/2018/january/the-government-shutdowns-impact-on-immigration] 7-6-2018</w:t>
      </w:r>
    </w:p>
    <w:p w:rsidR="008F0FD7" w:rsidRPr="00CF34D9" w:rsidRDefault="008F0FD7" w:rsidP="008F0FD7">
      <w:pPr>
        <w:rPr>
          <w:rStyle w:val="StyleUnderline"/>
        </w:rPr>
      </w:pPr>
      <w:r w:rsidRPr="00CF34D9">
        <w:t>On January 20, 2018, the federal government entered into a partial shutdown following Congress’s failure to reach an agreement to continue funding the federal government. Certain federal agencies that rely solely on government funding will not be able to provide most services. Agencies that receive funding from fees or other government sources are expected to remain open, but are expected to experience service delays. Immigration processes are expected to be impacted by the shutdown, as summarized below.</w:t>
      </w:r>
      <w:r w:rsidR="007C3970" w:rsidRPr="00CF34D9">
        <w:t xml:space="preserve"> </w:t>
      </w:r>
      <w:r w:rsidRPr="00CF34D9">
        <w:t>U.S. Citizenship and Immigration Services</w:t>
      </w:r>
      <w:r w:rsidR="007C3970" w:rsidRPr="00CF34D9">
        <w:t xml:space="preserve"> </w:t>
      </w:r>
      <w:proofErr w:type="gramStart"/>
      <w:r w:rsidRPr="00CF34D9">
        <w:t>The</w:t>
      </w:r>
      <w:proofErr w:type="gramEnd"/>
      <w:r w:rsidRPr="00CF34D9">
        <w:t xml:space="preserve"> U. S. Citizenship and Immigration Services (USCIS) and its worldwide locations are likely to remain open. USCIS is funded in significant part by filing fees from users, and many of its activities are deemed “exempt” from closure during a shutdown. According to USCIS’s most recent government shutdown contingency plans, of USCIS’s 17,120 employees, an estimated 16,781 will continue to work during a lapse in appropriations.</w:t>
      </w:r>
      <w:r w:rsidR="007C3970" w:rsidRPr="00CF34D9">
        <w:t xml:space="preserve"> </w:t>
      </w:r>
      <w:r w:rsidRPr="00CF34D9">
        <w:t>Immigration Filings</w:t>
      </w:r>
      <w:r w:rsidR="007C3970" w:rsidRPr="00CF34D9">
        <w:t xml:space="preserve"> </w:t>
      </w:r>
      <w:r w:rsidRPr="00CF34D9">
        <w:t xml:space="preserve">USCIS will continue to process most sponsorship petitions and other applications for immigration benefits. Nevertheless, </w:t>
      </w:r>
      <w:r w:rsidRPr="00CF34D9">
        <w:rPr>
          <w:rStyle w:val="StyleUnderline"/>
        </w:rPr>
        <w:t>USCIS will likely suffer delays since other federally funded government agencies, such as the U.S. Department of Labor (DOL), provide information required for some USCIS filings.</w:t>
      </w:r>
      <w:r w:rsidR="007C3970" w:rsidRPr="00CF34D9">
        <w:rPr>
          <w:rStyle w:val="StyleUnderline"/>
        </w:rPr>
        <w:t xml:space="preserve"> </w:t>
      </w:r>
      <w:r w:rsidRPr="00CF34D9">
        <w:rPr>
          <w:rStyle w:val="StyleUnderline"/>
        </w:rPr>
        <w:t>Certain types of filings are either suspended or otherwise affected by the shutdown, including EB-5 (immigrant investor)</w:t>
      </w:r>
      <w:r w:rsidRPr="00CF34D9">
        <w:t xml:space="preserve"> Regional Center Programs, the Conrad 30 Program for J-1 physicians, and green cards for </w:t>
      </w:r>
      <w:proofErr w:type="spellStart"/>
      <w:r w:rsidRPr="00CF34D9">
        <w:t>nonminister</w:t>
      </w:r>
      <w:proofErr w:type="spellEnd"/>
      <w:r w:rsidRPr="00CF34D9">
        <w:t xml:space="preserve"> religious workers.</w:t>
      </w:r>
      <w:r w:rsidR="007C3970" w:rsidRPr="00CF34D9">
        <w:t xml:space="preserve"> </w:t>
      </w:r>
      <w:r w:rsidRPr="00CF34D9">
        <w:t>E-Verify</w:t>
      </w:r>
      <w:r w:rsidR="007C3970" w:rsidRPr="00CF34D9">
        <w:t xml:space="preserve"> </w:t>
      </w:r>
      <w:r w:rsidRPr="00CF34D9">
        <w:t xml:space="preserve">USCIS has announced that E-Verify, </w:t>
      </w:r>
      <w:proofErr w:type="spellStart"/>
      <w:r w:rsidRPr="00CF34D9">
        <w:t>Self Check</w:t>
      </w:r>
      <w:proofErr w:type="spellEnd"/>
      <w:r w:rsidRPr="00CF34D9">
        <w:t>, and Self Lock services are temporarily suspended during the shutdown; however, the USCIS E-Verify website will remain online to provide resources.</w:t>
      </w:r>
      <w:r w:rsidR="007C3970" w:rsidRPr="00CF34D9">
        <w:t xml:space="preserve"> </w:t>
      </w:r>
      <w:r w:rsidRPr="00CF34D9">
        <w:t>USCIS is expected to make appropriate accommodations to help businesses maintain compliance, for example, by suspending the “three-day rule” associated with the E-Verify process and extending the time period during which employers may resolve Tentative Non-Confirmations (TNCs).</w:t>
      </w:r>
      <w:r w:rsidR="007C3970" w:rsidRPr="00CF34D9">
        <w:t xml:space="preserve"> </w:t>
      </w:r>
      <w:r w:rsidRPr="00CF34D9">
        <w:t>Despite the unavailability of E-Verify, compliance with Form I-9 requirements continues to be mandatory. Employers that use an electronic Form I-9 system that is interconnected with E-Verify will still be required to timely complete the Form I-9 portion of the employment verification process (and complete the E-Verify portion upon availability of the system).</w:t>
      </w:r>
      <w:r w:rsidR="007C3970" w:rsidRPr="00CF34D9">
        <w:t xml:space="preserve"> </w:t>
      </w:r>
      <w:r w:rsidRPr="00CF34D9">
        <w:t>U.S. Department of Labor</w:t>
      </w:r>
      <w:r w:rsidR="007C3970" w:rsidRPr="00CF34D9">
        <w:t xml:space="preserve"> </w:t>
      </w:r>
      <w:proofErr w:type="gramStart"/>
      <w:r w:rsidRPr="00CF34D9">
        <w:t>Unlike</w:t>
      </w:r>
      <w:proofErr w:type="gramEnd"/>
      <w:r w:rsidRPr="00CF34D9">
        <w:t xml:space="preserve"> the USCIS, the DOL does not receive fees for the immigration-related functions it performs, and </w:t>
      </w:r>
      <w:r w:rsidRPr="00CF34D9">
        <w:rPr>
          <w:rStyle w:val="StyleUnderline"/>
        </w:rPr>
        <w:t>the shutdown will result in a cessation of a large portion of the DOL’s operations.</w:t>
      </w:r>
      <w:r w:rsidRPr="00CF34D9">
        <w:t xml:space="preserve"> Most immigration-related DOL functions fall under the jurisdiction of the Employment and Training Administration (ETA). According to the DOL’s most recent government shutdown contingency plans, </w:t>
      </w:r>
      <w:r w:rsidRPr="00CF34D9">
        <w:rPr>
          <w:rStyle w:val="StyleUnderline"/>
        </w:rPr>
        <w:t xml:space="preserve">the number of ETA employees who will continue to work will be reduced from 1,145 to 17, and most ETA activities will be shut down. </w:t>
      </w:r>
      <w:r w:rsidRPr="00CF34D9">
        <w:t>Specifically, the following programs will be impacted.</w:t>
      </w:r>
      <w:r w:rsidR="007C3970" w:rsidRPr="00CF34D9">
        <w:rPr>
          <w:rStyle w:val="StyleUnderline"/>
        </w:rPr>
        <w:t xml:space="preserve"> </w:t>
      </w:r>
      <w:r w:rsidRPr="00CF34D9">
        <w:t>PERM</w:t>
      </w:r>
      <w:r w:rsidR="007C3970" w:rsidRPr="00CF34D9">
        <w:t xml:space="preserve"> </w:t>
      </w:r>
      <w:r w:rsidRPr="00CF34D9">
        <w:t>Processing of permanent labor certification (PERM) applications and prevailing wage requests are suspended until funding is restored. Delays in processing applications and requests and agency backlogs are likely to increase after the federal government’s financing is restored.</w:t>
      </w:r>
      <w:r w:rsidR="007C3970" w:rsidRPr="00CF34D9">
        <w:t xml:space="preserve"> </w:t>
      </w:r>
      <w:r w:rsidRPr="00CF34D9">
        <w:t>H-1B, H-2</w:t>
      </w:r>
      <w:proofErr w:type="gramStart"/>
      <w:r w:rsidRPr="00CF34D9">
        <w:t>,and</w:t>
      </w:r>
      <w:proofErr w:type="gramEnd"/>
      <w:r w:rsidRPr="00CF34D9">
        <w:t xml:space="preserve"> E-3</w:t>
      </w:r>
      <w:r w:rsidR="007C3970" w:rsidRPr="00CF34D9">
        <w:t xml:space="preserve"> </w:t>
      </w:r>
      <w:r w:rsidRPr="00CF34D9">
        <w:rPr>
          <w:rStyle w:val="StyleUnderline"/>
        </w:rPr>
        <w:t>The shutdown impacts any visa process that requires a Labor Condition Application (LCA) or prevailing wage determination, such as an H-1B or H-2 visa.</w:t>
      </w:r>
      <w:r w:rsidRPr="00CF34D9">
        <w:t xml:space="preserve"> In the past, USCIS has been flexible in accepting petitions even when the DOL could not provide the underlying LCA certification. However, </w:t>
      </w:r>
      <w:r w:rsidRPr="00CF34D9">
        <w:rPr>
          <w:rStyle w:val="StyleUnderline"/>
        </w:rPr>
        <w:t>applicants for E-3 visas who are unable to obtain a certified LCA will be unable to apply for an E-3 visa at a U.S. Consulate.</w:t>
      </w:r>
      <w:r w:rsidR="007C3970" w:rsidRPr="00CF34D9">
        <w:rPr>
          <w:rStyle w:val="StyleUnderline"/>
        </w:rPr>
        <w:t xml:space="preserve"> </w:t>
      </w:r>
      <w:r w:rsidRPr="00CF34D9">
        <w:t>U.S. Department of State</w:t>
      </w:r>
      <w:r w:rsidR="007C3970" w:rsidRPr="00CF34D9">
        <w:t xml:space="preserve"> </w:t>
      </w:r>
      <w:r w:rsidRPr="00CF34D9">
        <w:t>U.S. Department of State (DOS) entities will continue to operate until their respective balances are insufficient to continue. During a lapse in appropriations, the DOS draws upon remaining available appropriations balances, trust funds, other permanent appropriations, fees, and a working capital fund to continue operations as long as such funding is available.</w:t>
      </w:r>
      <w:r w:rsidR="007C3970" w:rsidRPr="00CF34D9">
        <w:t xml:space="preserve"> </w:t>
      </w:r>
      <w:r w:rsidRPr="00CF34D9">
        <w:t>Visa Applications</w:t>
      </w:r>
      <w:r w:rsidR="007C3970" w:rsidRPr="00CF34D9">
        <w:t xml:space="preserve"> </w:t>
      </w:r>
      <w:r w:rsidRPr="00CF34D9">
        <w:t xml:space="preserve">Consular operations domestically and overseas will remain operational as long as there are sufficient fees to support operations. U.S. Consulates will likely continue to process visa applications. However, </w:t>
      </w:r>
      <w:r w:rsidRPr="00CF34D9">
        <w:rPr>
          <w:rStyle w:val="StyleUnderline"/>
        </w:rPr>
        <w:t>because consulates receive federal funding in addition to funding through fees, it is unclear how long consulates would be able to sustain visa services following a government shutdown.</w:t>
      </w:r>
    </w:p>
    <w:p w:rsidR="00F53FCB" w:rsidRPr="00CF34D9" w:rsidRDefault="00F53FCB" w:rsidP="00F53FCB">
      <w:pPr>
        <w:pStyle w:val="Heading3"/>
      </w:pPr>
      <w:r w:rsidRPr="00CF34D9">
        <w:t>MAGLEV</w:t>
      </w:r>
    </w:p>
    <w:p w:rsidR="00F53FCB" w:rsidRPr="00CF34D9" w:rsidRDefault="00F53FCB" w:rsidP="00F53FCB">
      <w:pPr>
        <w:pStyle w:val="Heading4"/>
      </w:pPr>
      <w:r w:rsidRPr="00CF34D9">
        <w:t>The bill includes funding for MAGLEV</w:t>
      </w:r>
    </w:p>
    <w:p w:rsidR="00F53FCB" w:rsidRPr="00CF34D9" w:rsidRDefault="00F53FCB" w:rsidP="00F53FCB">
      <w:r w:rsidRPr="00CF34D9">
        <w:rPr>
          <w:rStyle w:val="Style13ptBold"/>
        </w:rPr>
        <w:t>Diaz-Balart 6-12</w:t>
      </w:r>
      <w:r w:rsidRPr="00CF34D9">
        <w:t xml:space="preserve"> [DEPARTMENTS OF TRANSPORTATION, AND HOUSING AND URBAN DEVELOPMENT, AND RELATED AGENCIES APPROPRIATIONS BILL, 2019 JUNE 12, 2018.—Committed to the Committee of the Whole House on the State of the Union and ordered to be printed Mr. DIAZ-BALART, from the Committee on Appropriations, submitted the following R E P O R T together with MINORITY VIEWS [To accompany H.R. 6072] The Committee on Appropriations submits the following report in explanation of the accompanying bill making appropriations for the Departments of Transportation, Housing and Urban Development, and related agencies for the fiscal year ending September 30, 2019. ] 7-2-2018</w:t>
      </w:r>
    </w:p>
    <w:p w:rsidR="00F53FCB" w:rsidRPr="00CF34D9" w:rsidRDefault="00F53FCB" w:rsidP="00F53FCB">
      <w:pPr>
        <w:rPr>
          <w:rStyle w:val="StyleUnderline"/>
        </w:rPr>
      </w:pPr>
      <w:r w:rsidRPr="00CF34D9">
        <w:t xml:space="preserve">MAGNETIC LEVITATION TECHNOLOGY DEPLOYMENT PROGRAM Appropriation, fiscal year 2018 ......................................................... – – – Budget request, fiscal year 2019 ....................................................... – – – Recommended in the bill ................................................................... $150,000,000 Bill compared with: Appropriation, fiscal year </w:t>
      </w:r>
      <w:proofErr w:type="gramStart"/>
      <w:r w:rsidRPr="00CF34D9">
        <w:t>2018 ..................................................</w:t>
      </w:r>
      <w:proofErr w:type="gramEnd"/>
      <w:r w:rsidRPr="00CF34D9">
        <w:t xml:space="preserve"> +150,000,000 Budget request, fiscal year 2019 ................................................ +150,000,000 The Magnetic Levitation Technology Deployment (MAGLEV) Program is authorized under section 322 of title 23, United States Code. The</w:t>
      </w:r>
      <w:r w:rsidRPr="00CF34D9">
        <w:rPr>
          <w:rStyle w:val="StyleUnderline"/>
        </w:rPr>
        <w:t xml:space="preserve"> MAGLEV p</w:t>
      </w:r>
      <w:r w:rsidRPr="00CF34D9">
        <w:t xml:space="preserve">rogram funds transportation systems that </w:t>
      </w:r>
      <w:r w:rsidRPr="00CF34D9">
        <w:rPr>
          <w:rStyle w:val="StyleUnderline"/>
        </w:rPr>
        <w:t xml:space="preserve">employ magnetic levitation and are capable of safe use by the public at speeds in excess of 240 miles per hour. </w:t>
      </w:r>
      <w:r w:rsidRPr="00CF34D9">
        <w:t xml:space="preserve">Funds are available for preconstruction planning activities and capital costs, and are available until expended. COMMITTEE RECOMMENDATION </w:t>
      </w:r>
      <w:r w:rsidRPr="00CF34D9">
        <w:rPr>
          <w:rStyle w:val="Emphasis"/>
        </w:rPr>
        <w:t>The Committee recommends $150,000,000 for the MAGLEV program, which is $150,000,000 above the fiscal year enacted level and the budget request.</w:t>
      </w:r>
      <w:r w:rsidRPr="00CF34D9">
        <w:t xml:space="preserve"> </w:t>
      </w:r>
      <w:r w:rsidRPr="00CF34D9">
        <w:rPr>
          <w:rStyle w:val="StyleUnderline"/>
        </w:rPr>
        <w:t>These funds will provide the required Federal investment to leverage billions in private funding and deploy this advanced technology along the most congested transportation corridors in the Nation.</w:t>
      </w:r>
    </w:p>
    <w:p w:rsidR="000B19F7" w:rsidRPr="00CF34D9" w:rsidRDefault="000B19F7" w:rsidP="000B19F7">
      <w:pPr>
        <w:pStyle w:val="Heading4"/>
      </w:pPr>
      <w:r w:rsidRPr="00CF34D9">
        <w:t xml:space="preserve">That’s key to solve for oil dependence – the peak is coming now </w:t>
      </w:r>
    </w:p>
    <w:p w:rsidR="000B19F7" w:rsidRPr="00CF34D9" w:rsidRDefault="000B19F7" w:rsidP="000B19F7">
      <w:r w:rsidRPr="00CF34D9">
        <w:rPr>
          <w:rStyle w:val="Style13ptBold"/>
        </w:rPr>
        <w:t>Magee 12</w:t>
      </w:r>
      <w:r w:rsidRPr="00CF34D9">
        <w:t xml:space="preserve"> - MA, Social Science from California State University, former Royal Ambassador to Japan, HRP, Western Australia, BA, Far East Area Studies from Sophia University, Tokyo, Japan (Erin K, March 17, 2012, “High Speed Rail: The Time is Now,” </w:t>
      </w:r>
      <w:hyperlink r:id="rId10" w:history="1">
        <w:r w:rsidRPr="00CF34D9">
          <w:rPr>
            <w:rStyle w:val="Hyperlink"/>
          </w:rPr>
          <w:t>http://tbqy.com/?p=2236)JCP</w:t>
        </w:r>
      </w:hyperlink>
    </w:p>
    <w:p w:rsidR="000B19F7" w:rsidRPr="00CF34D9" w:rsidRDefault="000B19F7" w:rsidP="000B19F7">
      <w:pPr>
        <w:rPr>
          <w:sz w:val="16"/>
        </w:rPr>
      </w:pPr>
      <w:r w:rsidRPr="00CF34D9">
        <w:t>High Speed Rail is an economic necessity and a matter of national security.</w:t>
      </w:r>
      <w:r w:rsidR="00156AA0">
        <w:t xml:space="preserve"> </w:t>
      </w:r>
      <w:r w:rsidRPr="00CF34D9">
        <w:rPr>
          <w:rStyle w:val="StyleUnderline"/>
        </w:rPr>
        <w:t>The American economy is extremely vulnerable to oil price hikes, supply disruptions, and shortages due to our huge daily oil dependency.</w:t>
      </w:r>
      <w:r w:rsidR="00156AA0">
        <w:rPr>
          <w:rStyle w:val="StyleUnderline"/>
        </w:rPr>
        <w:t xml:space="preserve"> </w:t>
      </w:r>
      <w:r w:rsidRPr="00CF34D9">
        <w:rPr>
          <w:rStyle w:val="StyleUnderline"/>
        </w:rPr>
        <w:t xml:space="preserve">We use 20 million barrels of oil </w:t>
      </w:r>
      <w:proofErr w:type="spellStart"/>
      <w:r w:rsidRPr="00CF34D9">
        <w:rPr>
          <w:rStyle w:val="StyleUnderline"/>
        </w:rPr>
        <w:t>everyday</w:t>
      </w:r>
      <w:proofErr w:type="spellEnd"/>
      <w:r w:rsidRPr="00CF34D9">
        <w:rPr>
          <w:rStyle w:val="StyleUnderline"/>
        </w:rPr>
        <w:t xml:space="preserve"> in America, 70% of which is for transportation.</w:t>
      </w:r>
      <w:r w:rsidR="00156AA0">
        <w:rPr>
          <w:rStyle w:val="StyleUnderline"/>
        </w:rPr>
        <w:t xml:space="preserve"> </w:t>
      </w:r>
      <w:r w:rsidRPr="00CF34D9">
        <w:rPr>
          <w:rStyle w:val="StyleUnderline"/>
        </w:rPr>
        <w:t>We import 2/3 of our oil</w:t>
      </w:r>
      <w:r w:rsidRPr="00CF34D9">
        <w:rPr>
          <w:sz w:val="16"/>
        </w:rPr>
        <w:t xml:space="preserve">, </w:t>
      </w:r>
      <w:r w:rsidRPr="00CF34D9">
        <w:t>much of it from unstable regions half way around the world.</w:t>
      </w:r>
      <w:r w:rsidR="00156AA0">
        <w:t xml:space="preserve"> </w:t>
      </w:r>
      <w:r w:rsidRPr="00CF34D9">
        <w:rPr>
          <w:rStyle w:val="StyleUnderline"/>
        </w:rPr>
        <w:t>Current events</w:t>
      </w:r>
      <w:r w:rsidRPr="00CF34D9">
        <w:rPr>
          <w:sz w:val="16"/>
        </w:rPr>
        <w:t xml:space="preserve"> </w:t>
      </w:r>
      <w:r w:rsidRPr="00CF34D9">
        <w:t>across the Middle East and North Africa</w:t>
      </w:r>
      <w:r w:rsidRPr="00CF34D9">
        <w:rPr>
          <w:sz w:val="16"/>
        </w:rPr>
        <w:t xml:space="preserve"> </w:t>
      </w:r>
      <w:r w:rsidRPr="00CF34D9">
        <w:rPr>
          <w:rStyle w:val="StyleUnderline"/>
        </w:rPr>
        <w:t>make our oil supply that much more vulnerable.</w:t>
      </w:r>
      <w:r w:rsidR="00156AA0">
        <w:rPr>
          <w:rStyle w:val="StyleUnderline"/>
        </w:rPr>
        <w:t xml:space="preserve"> </w:t>
      </w:r>
      <w:r w:rsidRPr="00CF34D9">
        <w:rPr>
          <w:rStyle w:val="StyleUnderline"/>
        </w:rPr>
        <w:t>The countries that produce oil</w:t>
      </w:r>
      <w:r w:rsidRPr="00CF34D9">
        <w:rPr>
          <w:sz w:val="16"/>
        </w:rPr>
        <w:t>, many of which have been steadily declining in overall production numbers</w:t>
      </w:r>
      <w:r w:rsidRPr="00CF34D9">
        <w:rPr>
          <w:rStyle w:val="StyleUnderline"/>
        </w:rPr>
        <w:t>, are producing less and less oil each year.</w:t>
      </w:r>
      <w:r w:rsidR="00156AA0">
        <w:rPr>
          <w:u w:val="single"/>
        </w:rPr>
        <w:t xml:space="preserve"> </w:t>
      </w:r>
      <w:r w:rsidRPr="00CF34D9">
        <w:rPr>
          <w:rStyle w:val="StyleUnderline"/>
        </w:rPr>
        <w:t>This is due to the fact that many of the world’s leading oil fields have, or are currently maxing out and in decline.</w:t>
      </w:r>
      <w:r w:rsidR="00156AA0">
        <w:rPr>
          <w:rStyle w:val="StyleUnderline"/>
        </w:rPr>
        <w:t xml:space="preserve"> </w:t>
      </w:r>
      <w:r w:rsidRPr="00CF34D9">
        <w:rPr>
          <w:rStyle w:val="StyleUnderline"/>
        </w:rPr>
        <w:t>This makes it increasingly difficult to meet current American oil demand, and impossible to meet future increases in demand - expected to double over the next 20 years.</w:t>
      </w:r>
      <w:r w:rsidR="00156AA0">
        <w:rPr>
          <w:u w:val="single"/>
        </w:rPr>
        <w:t xml:space="preserve"> </w:t>
      </w:r>
      <w:r w:rsidRPr="00CF34D9">
        <w:rPr>
          <w:rStyle w:val="Emphasis"/>
        </w:rPr>
        <w:t>High-Speed Rail will allow us to expand transportation options as we reduce our daily demand for oil.</w:t>
      </w:r>
      <w:r w:rsidR="00156AA0">
        <w:rPr>
          <w:rStyle w:val="Emphasis"/>
        </w:rPr>
        <w:t xml:space="preserve"> </w:t>
      </w:r>
      <w:r w:rsidRPr="00CF34D9">
        <w:rPr>
          <w:rStyle w:val="StyleUnderline"/>
        </w:rPr>
        <w:t>Since increasing oil supply is proving to be practically impossible, reducing demand is the only viable solution</w:t>
      </w:r>
      <w:r w:rsidRPr="00CF34D9">
        <w:rPr>
          <w:sz w:val="16"/>
        </w:rPr>
        <w:t xml:space="preserve">. Ramping up forms of transportation that consume little or no oil is the heart of the solution. </w:t>
      </w:r>
      <w:r w:rsidRPr="00CF34D9">
        <w:rPr>
          <w:rStyle w:val="StyleUnderline"/>
        </w:rPr>
        <w:t>Creating a national transportation network based on a system of electric trains throughout the country will take a huge bite out of our unsustainable appetite for oil,</w:t>
      </w:r>
      <w:r w:rsidRPr="00CF34D9">
        <w:rPr>
          <w:sz w:val="16"/>
        </w:rPr>
        <w:t xml:space="preserve"> while </w:t>
      </w:r>
      <w:r w:rsidRPr="00CF34D9">
        <w:rPr>
          <w:rStyle w:val="StyleUnderline"/>
        </w:rPr>
        <w:t>increasing</w:t>
      </w:r>
      <w:r w:rsidRPr="00CF34D9">
        <w:rPr>
          <w:sz w:val="16"/>
        </w:rPr>
        <w:t xml:space="preserve"> mobility, efficiency, global competitiveness and </w:t>
      </w:r>
      <w:r w:rsidRPr="00CF34D9">
        <w:rPr>
          <w:rStyle w:val="StyleUnderline"/>
        </w:rPr>
        <w:t>national security.</w:t>
      </w:r>
      <w:r w:rsidR="00156AA0">
        <w:rPr>
          <w:u w:val="single"/>
        </w:rPr>
        <w:t xml:space="preserve"> </w:t>
      </w:r>
      <w:r w:rsidRPr="00CF34D9">
        <w:rPr>
          <w:sz w:val="16"/>
        </w:rPr>
        <w:t xml:space="preserve">In </w:t>
      </w:r>
      <w:proofErr w:type="spellStart"/>
      <w:r w:rsidRPr="00CF34D9">
        <w:rPr>
          <w:sz w:val="16"/>
        </w:rPr>
        <w:t>conjuction</w:t>
      </w:r>
      <w:proofErr w:type="spellEnd"/>
      <w:r w:rsidRPr="00CF34D9">
        <w:rPr>
          <w:sz w:val="16"/>
        </w:rPr>
        <w:t xml:space="preserve"> with </w:t>
      </w:r>
      <w:proofErr w:type="spellStart"/>
      <w:r w:rsidRPr="00CF34D9">
        <w:rPr>
          <w:sz w:val="16"/>
        </w:rPr>
        <w:t>butanol</w:t>
      </w:r>
      <w:proofErr w:type="spellEnd"/>
      <w:r w:rsidRPr="00CF34D9">
        <w:rPr>
          <w:sz w:val="16"/>
        </w:rPr>
        <w:t xml:space="preserve"> production</w:t>
      </w:r>
      <w:r w:rsidRPr="00CF34D9">
        <w:rPr>
          <w:b/>
          <w:u w:val="single"/>
        </w:rPr>
        <w:t xml:space="preserve">, </w:t>
      </w:r>
      <w:r w:rsidRPr="00CF34D9">
        <w:rPr>
          <w:rStyle w:val="Emphasis"/>
        </w:rPr>
        <w:t>High-Speed Rail will reduce our dependence on foreign oil by more than 50%</w:t>
      </w:r>
      <w:r w:rsidRPr="00CF34D9">
        <w:rPr>
          <w:sz w:val="16"/>
        </w:rPr>
        <w:t xml:space="preserve"> (2,3)</w:t>
      </w:r>
      <w:r w:rsidR="00156AA0">
        <w:rPr>
          <w:sz w:val="16"/>
        </w:rPr>
        <w:t xml:space="preserve"> </w:t>
      </w:r>
      <w:r w:rsidRPr="00CF34D9">
        <w:rPr>
          <w:rStyle w:val="Emphasis"/>
        </w:rPr>
        <w:t>High-Speed Rail is the large-scale, comprehensive solution to the oil supply problem</w:t>
      </w:r>
      <w:r w:rsidRPr="00CF34D9">
        <w:rPr>
          <w:u w:val="single"/>
        </w:rPr>
        <w:t>, and is the most significant way to reduce our daily consumption of oil quickly and efficiently while maintaining our prosperity</w:t>
      </w:r>
      <w:r w:rsidRPr="00CF34D9">
        <w:rPr>
          <w:sz w:val="16"/>
        </w:rPr>
        <w:t xml:space="preserve"> and economic growth.</w:t>
      </w:r>
    </w:p>
    <w:p w:rsidR="00A21436" w:rsidRPr="00CF34D9" w:rsidRDefault="00A21436" w:rsidP="00A21436">
      <w:pPr>
        <w:pStyle w:val="Heading4"/>
      </w:pPr>
      <w:r w:rsidRPr="00CF34D9">
        <w:t>US Oil Dependence cause resource conflicts and strains US military power</w:t>
      </w:r>
    </w:p>
    <w:p w:rsidR="00A21436" w:rsidRPr="00CF34D9" w:rsidRDefault="00A21436" w:rsidP="00A21436">
      <w:pPr>
        <w:rPr>
          <w:b/>
          <w:bCs/>
          <w:sz w:val="28"/>
        </w:rPr>
      </w:pPr>
      <w:proofErr w:type="spellStart"/>
      <w:r w:rsidRPr="00CF34D9">
        <w:rPr>
          <w:rStyle w:val="Style13ptBold"/>
        </w:rPr>
        <w:t>Lefton</w:t>
      </w:r>
      <w:proofErr w:type="spellEnd"/>
      <w:r w:rsidRPr="00CF34D9">
        <w:rPr>
          <w:rStyle w:val="Style13ptBold"/>
        </w:rPr>
        <w:t xml:space="preserve"> and Weiss</w:t>
      </w:r>
      <w:r w:rsidRPr="00CF34D9">
        <w:rPr>
          <w:rStyle w:val="Style13ptBold"/>
          <w:sz w:val="28"/>
        </w:rPr>
        <w:t xml:space="preserve"> </w:t>
      </w:r>
      <w:r w:rsidRPr="00CF34D9">
        <w:t>Jan 13</w:t>
      </w:r>
      <w:r w:rsidRPr="00CF34D9">
        <w:rPr>
          <w:rStyle w:val="Style13ptBold"/>
          <w:sz w:val="28"/>
        </w:rPr>
        <w:t xml:space="preserve"> </w:t>
      </w:r>
      <w:r w:rsidRPr="00CF34D9">
        <w:rPr>
          <w:rStyle w:val="Style13ptBold"/>
        </w:rPr>
        <w:t>2010</w:t>
      </w:r>
      <w:r w:rsidRPr="00CF34D9">
        <w:rPr>
          <w:rStyle w:val="Style13ptBold"/>
          <w:sz w:val="28"/>
        </w:rPr>
        <w:t xml:space="preserve"> </w:t>
      </w:r>
      <w:r w:rsidRPr="00CF34D9">
        <w:t xml:space="preserve">Rebecca </w:t>
      </w:r>
      <w:proofErr w:type="spellStart"/>
      <w:r w:rsidRPr="00CF34D9">
        <w:t>Lefton</w:t>
      </w:r>
      <w:proofErr w:type="spellEnd"/>
      <w:r w:rsidRPr="00CF34D9">
        <w:t xml:space="preserve"> and Daniel J. Weiss, staff writers, Center for American Progress, “Oil Dependence Is a Dangerous Habit”, January 13 2010 http://www.americanprogress.org/issues/green/report/2010/01/13/7200/oil-dependence-is-a-dangerous-habit/</w:t>
      </w:r>
    </w:p>
    <w:p w:rsidR="00A21436" w:rsidRPr="00CF34D9" w:rsidRDefault="00A21436" w:rsidP="00A21436">
      <w:pPr>
        <w:rPr>
          <w:rStyle w:val="StyleUnderline"/>
        </w:rPr>
      </w:pPr>
      <w:r w:rsidRPr="00CF34D9">
        <w:rPr>
          <w:rStyle w:val="StyleUnderline"/>
        </w:rPr>
        <w:t>In 2008 the United States imported oil from 10 countries currently on the State Department’s Travel Warning List</w:t>
      </w:r>
      <w:r w:rsidRPr="00CF34D9">
        <w:rPr>
          <w:sz w:val="16"/>
        </w:rPr>
        <w:t xml:space="preserve">, </w:t>
      </w:r>
      <w:r w:rsidRPr="00CF34D9">
        <w:t>which lists countries that have “long-term, protracted conditions that make a country dangerous or unstable.” These nations include Algeria, Chad, Colombia, the Democratic Republic of the Congo, Iraq, Mauritania, Nigeria, Pakistan, Saudi Arabia, and Syria</w:t>
      </w:r>
      <w:r w:rsidRPr="00CF34D9">
        <w:rPr>
          <w:rStyle w:val="StyleUnderline"/>
        </w:rPr>
        <w:t>. Our reliance on oil from these countries could have serious implications for our national security, economy, and environment</w:t>
      </w:r>
      <w:r w:rsidRPr="00CF34D9">
        <w:rPr>
          <w:sz w:val="16"/>
        </w:rPr>
        <w:t xml:space="preserve">. Oil imports fuel “dangerous or unstable” governments The United States imported 4 million barrels of oil a day—or 1.5 billion barrels total—from “dangerous or unstable” countries in 2008 at a cost of about $150 billion.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As a major contributor to the global demand for oil the United States is paying to finance and sustain unfriendly regimes. Our demand drives up oil prices on the global market, which oftentimes benefits oil-producing nations that don’t sell to us. 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 </w:t>
      </w:r>
      <w:r w:rsidRPr="00CF34D9">
        <w:rPr>
          <w:rStyle w:val="StyleUnderline"/>
        </w:rPr>
        <w:t>Further, the regimes and elites that economically benefit from rich energy resources rarely share oil revenues with their people, which worsens economic disparity in the countries and at times creates resource-driven tension and crises</w:t>
      </w:r>
      <w:r w:rsidRPr="00CF34D9">
        <w:rPr>
          <w:sz w:val="16"/>
        </w:rPr>
        <w:t xml:space="preserve">. </w:t>
      </w:r>
      <w:r w:rsidRPr="00CF34D9">
        <w:t>The State Department cites oil-related violence in particular as a danger in Nigeria, where more than 54 national oil workers or businesspeople have been kidnapped at oil-related facilities and other infrastructure since January 2008.</w:t>
      </w:r>
      <w:r w:rsidRPr="00CF34D9">
        <w:rPr>
          <w:rStyle w:val="StyleUnderline"/>
        </w:rPr>
        <w:t xml:space="preserve"> Attacks by insurgents on the U.S. military and civilians continue to be a danger in Iraq</w:t>
      </w:r>
      <w:r w:rsidRPr="00CF34D9">
        <w:rPr>
          <w:sz w:val="16"/>
        </w:rPr>
        <w:t xml:space="preserve">. Our oil dependence will also be increasingly harder and more dangerous to satisfy.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CF34D9">
        <w:rPr>
          <w:rStyle w:val="StyleUnderline"/>
        </w:rPr>
        <w:t>Without reducing our dependence on oil we’ll be forced to increasingly look to more antagonistic and volatile countries that pose direct threats to our national security.</w:t>
      </w:r>
    </w:p>
    <w:p w:rsidR="00A21436" w:rsidRPr="00CF34D9" w:rsidRDefault="00A21436" w:rsidP="00A21436">
      <w:pPr>
        <w:pStyle w:val="Heading4"/>
      </w:pPr>
      <w:r w:rsidRPr="00CF34D9">
        <w:t>Resource wars go global and nuclear</w:t>
      </w:r>
    </w:p>
    <w:p w:rsidR="00A21436" w:rsidRPr="00CF34D9" w:rsidRDefault="00A21436" w:rsidP="00A21436">
      <w:pPr>
        <w:rPr>
          <w:szCs w:val="20"/>
        </w:rPr>
      </w:pPr>
      <w:proofErr w:type="spellStart"/>
      <w:r w:rsidRPr="00CF34D9">
        <w:rPr>
          <w:rStyle w:val="Style13ptBold"/>
        </w:rPr>
        <w:t>Klare</w:t>
      </w:r>
      <w:proofErr w:type="spellEnd"/>
      <w:r w:rsidRPr="00CF34D9">
        <w:rPr>
          <w:rStyle w:val="Style13ptBold"/>
        </w:rPr>
        <w:t xml:space="preserve"> 08</w:t>
      </w:r>
      <w:r w:rsidRPr="00CF34D9">
        <w:t xml:space="preserve"> (Michael, Professor of Peace and World Security Studies – Hampshire College, “The Coming Resource Wars”, 3-10, </w:t>
      </w:r>
      <w:hyperlink r:id="rId11" w:tgtFrame="_blank" w:history="1">
        <w:r w:rsidRPr="00CF34D9">
          <w:t>http://www.alternet.org/environment/33243</w:t>
        </w:r>
      </w:hyperlink>
      <w:r w:rsidRPr="00CF34D9">
        <w:t>)</w:t>
      </w:r>
    </w:p>
    <w:p w:rsidR="000B19F7" w:rsidRPr="00CF34D9" w:rsidRDefault="00A21436" w:rsidP="00223CDC">
      <w:pPr>
        <w:rPr>
          <w:rStyle w:val="StyleUnderline"/>
          <w:b w:val="0"/>
          <w:sz w:val="16"/>
          <w:u w:val="none"/>
        </w:rPr>
      </w:pPr>
      <w:proofErr w:type="gramStart"/>
      <w:r w:rsidRPr="00CF34D9">
        <w:rPr>
          <w:sz w:val="16"/>
        </w:rPr>
        <w:t>It's</w:t>
      </w:r>
      <w:proofErr w:type="gramEnd"/>
      <w:r w:rsidRPr="00CF34D9">
        <w:rPr>
          <w:sz w:val="16"/>
        </w:rPr>
        <w:t xml:space="preserve"> official: the era of resource wars is upon us. In a major London address, British Defense Secretary John Reid warned that global climate change and dwindling natural resources are combining to increase the likelihood of violent conflict over land, water and energy. </w:t>
      </w:r>
      <w:r w:rsidRPr="00CF34D9">
        <w:rPr>
          <w:rStyle w:val="StyleUnderline"/>
        </w:rPr>
        <w:t>Climate change</w:t>
      </w:r>
      <w:r w:rsidRPr="00CF34D9">
        <w:rPr>
          <w:sz w:val="16"/>
        </w:rPr>
        <w:t>, he indicated, "</w:t>
      </w:r>
      <w:r w:rsidRPr="00CF34D9">
        <w:rPr>
          <w:rStyle w:val="StyleUnderline"/>
        </w:rPr>
        <w:t>will make scarce resources</w:t>
      </w:r>
      <w:r w:rsidRPr="00CF34D9">
        <w:rPr>
          <w:sz w:val="16"/>
        </w:rPr>
        <w:t xml:space="preserve">, clean water, viable agricultural land even </w:t>
      </w:r>
      <w:r w:rsidRPr="00CF34D9">
        <w:rPr>
          <w:rStyle w:val="StyleUnderline"/>
        </w:rPr>
        <w:t>scarcer</w:t>
      </w:r>
      <w:r w:rsidRPr="00CF34D9">
        <w:rPr>
          <w:sz w:val="16"/>
        </w:rPr>
        <w:t xml:space="preserve">" -- </w:t>
      </w:r>
      <w:r w:rsidRPr="00CF34D9">
        <w:rPr>
          <w:rStyle w:val="StyleUnderline"/>
        </w:rPr>
        <w:t>and</w:t>
      </w:r>
      <w:r w:rsidRPr="00CF34D9">
        <w:rPr>
          <w:sz w:val="16"/>
        </w:rPr>
        <w:t xml:space="preserve"> this will "</w:t>
      </w:r>
      <w:r w:rsidRPr="00CF34D9">
        <w:rPr>
          <w:rStyle w:val="StyleUnderline"/>
        </w:rPr>
        <w:t>make the emergence of violent conflict more</w:t>
      </w:r>
      <w:r w:rsidRPr="00CF34D9">
        <w:rPr>
          <w:sz w:val="16"/>
        </w:rPr>
        <w:t xml:space="preserve"> rather than less </w:t>
      </w:r>
      <w:r w:rsidRPr="00CF34D9">
        <w:rPr>
          <w:rStyle w:val="StyleUnderline"/>
        </w:rPr>
        <w:t>likely</w:t>
      </w:r>
      <w:r w:rsidRPr="00CF34D9">
        <w:rPr>
          <w:sz w:val="16"/>
        </w:rPr>
        <w:t>."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w:t>
      </w:r>
      <w:r w:rsidRPr="00CF34D9">
        <w:rPr>
          <w:rStyle w:val="StyleUnderline"/>
        </w:rPr>
        <w:t xml:space="preserve"> Religious and political strife will</w:t>
      </w:r>
      <w:r w:rsidRPr="00CF34D9">
        <w:rPr>
          <w:sz w:val="16"/>
        </w:rPr>
        <w:t xml:space="preserve"> not disappear in this scenario, but rather will </w:t>
      </w:r>
      <w:r w:rsidRPr="00CF34D9">
        <w:rPr>
          <w:rStyle w:val="StyleUnderline"/>
        </w:rPr>
        <w:t>be channeled into contests over</w:t>
      </w:r>
      <w:r w:rsidRPr="00CF34D9">
        <w:rPr>
          <w:sz w:val="16"/>
        </w:rPr>
        <w:t xml:space="preserve"> valuable sources of </w:t>
      </w:r>
      <w:r w:rsidRPr="00CF34D9">
        <w:rPr>
          <w:rStyle w:val="StyleUnderline"/>
        </w:rPr>
        <w:t>water, food and energy</w:t>
      </w:r>
      <w:r w:rsidRPr="00CF34D9">
        <w:rPr>
          <w:sz w:val="16"/>
        </w:rPr>
        <w:t xml:space="preserve">. Prior to Reid's address, the most significant expression of this outlook was a report prepared for the U.S. Department of Defense by a California-based consulting firm in October </w:t>
      </w:r>
      <w:proofErr w:type="gramStart"/>
      <w:r w:rsidRPr="00CF34D9">
        <w:rPr>
          <w:sz w:val="16"/>
        </w:rPr>
        <w:t>2003.</w:t>
      </w:r>
      <w:proofErr w:type="gramEnd"/>
      <w:r w:rsidRPr="00CF34D9">
        <w:rPr>
          <w:sz w:val="16"/>
        </w:rPr>
        <w:t xml:space="preserve">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"Violence and disruption stemming from the stresses created by abrupt changes in the climate pose a different type of threat to national security than we are accustomed to today,"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t>
      </w:r>
      <w:proofErr w:type="spellStart"/>
      <w:r w:rsidRPr="00CF34D9">
        <w:rPr>
          <w:sz w:val="16"/>
        </w:rPr>
        <w:t>world.For</w:t>
      </w:r>
      <w:proofErr w:type="spellEnd"/>
      <w:r w:rsidRPr="00CF34D9">
        <w:rPr>
          <w:sz w:val="16"/>
        </w:rPr>
        <w:t xml:space="preserve">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 "many </w:t>
      </w:r>
      <w:r w:rsidRPr="00CF34D9">
        <w:rPr>
          <w:rStyle w:val="StyleUnderline"/>
        </w:rPr>
        <w:t>countries'</w:t>
      </w:r>
      <w:r w:rsidRPr="00CF34D9">
        <w:rPr>
          <w:sz w:val="16"/>
        </w:rPr>
        <w:t xml:space="preserve"> needs </w:t>
      </w:r>
      <w:r w:rsidRPr="00CF34D9">
        <w:rPr>
          <w:rStyle w:val="StyleUnderline"/>
        </w:rPr>
        <w:t>will exceed their carrying capacity</w:t>
      </w:r>
      <w:r w:rsidRPr="00CF34D9">
        <w:rPr>
          <w:sz w:val="16"/>
        </w:rPr>
        <w:t xml:space="preserve">" -- that is, their ability to provide the minimum requirements for human survival. This "will </w:t>
      </w:r>
      <w:r w:rsidRPr="00CF34D9">
        <w:rPr>
          <w:rStyle w:val="StyleUnderline"/>
        </w:rPr>
        <w:t>create a sense of desperation, which is likely to lead to offensive aggression</w:t>
      </w:r>
      <w:r w:rsidRPr="00CF34D9">
        <w:rPr>
          <w:sz w:val="16"/>
        </w:rPr>
        <w:t>" against countries with a greater stock of vital resources. "</w:t>
      </w:r>
      <w:r w:rsidRPr="00CF34D9">
        <w:rPr>
          <w:rStyle w:val="StyleUnderline"/>
        </w:rPr>
        <w:t>Imagine eastern European countries</w:t>
      </w:r>
      <w:r w:rsidRPr="00CF34D9">
        <w:rPr>
          <w:sz w:val="16"/>
        </w:rPr>
        <w:t xml:space="preserve">, struggling to feed their populations with a falling supply of food, water, and energy, </w:t>
      </w:r>
      <w:r w:rsidRPr="00CF34D9">
        <w:rPr>
          <w:rStyle w:val="StyleUnderline"/>
        </w:rPr>
        <w:t>eyeing Russia</w:t>
      </w:r>
      <w:r w:rsidRPr="00CF34D9">
        <w:rPr>
          <w:sz w:val="16"/>
        </w:rPr>
        <w:t xml:space="preserve">, whose population is already in decline, for access to its grain, minerals, and energy supply." </w:t>
      </w:r>
      <w:r w:rsidRPr="00CF34D9">
        <w:rPr>
          <w:rStyle w:val="StyleUnderline"/>
        </w:rPr>
        <w:t>Similar scenarios will be replicated all across the planet</w:t>
      </w:r>
      <w:r w:rsidRPr="00CF34D9">
        <w:rPr>
          <w:sz w:val="16"/>
        </w:rPr>
        <w:t xml:space="preserve">, as those without the means to survival invade or migrate to those with greater abundance -- </w:t>
      </w:r>
      <w:r w:rsidRPr="00CF34D9">
        <w:rPr>
          <w:rStyle w:val="StyleUnderline"/>
        </w:rPr>
        <w:t>producing endless struggles between resource "haves" and "have-nots</w:t>
      </w:r>
      <w:r w:rsidRPr="00CF34D9">
        <w:rPr>
          <w:sz w:val="16"/>
        </w:rPr>
        <w:t xml:space="preserve">." It is this prospect, more than </w:t>
      </w:r>
      <w:proofErr w:type="gramStart"/>
      <w:r w:rsidRPr="00CF34D9">
        <w:rPr>
          <w:sz w:val="16"/>
        </w:rPr>
        <w:t>anything, that</w:t>
      </w:r>
      <w:proofErr w:type="gramEnd"/>
      <w:r w:rsidRPr="00CF34D9">
        <w:rPr>
          <w:sz w:val="16"/>
        </w:rPr>
        <w:t xml:space="preserve">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w:t>
      </w:r>
      <w:proofErr w:type="spellStart"/>
      <w:r w:rsidRPr="00CF34D9">
        <w:rPr>
          <w:sz w:val="16"/>
        </w:rPr>
        <w:t>minerals.When</w:t>
      </w:r>
      <w:proofErr w:type="spellEnd"/>
      <w:r w:rsidRPr="00CF34D9">
        <w:rPr>
          <w:sz w:val="16"/>
        </w:rPr>
        <w:t xml:space="preserve">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"In this world of warring states," the 2003 Pentagon report predicted, "</w:t>
      </w:r>
      <w:r w:rsidRPr="00CF34D9">
        <w:rPr>
          <w:rStyle w:val="StyleUnderline"/>
        </w:rPr>
        <w:t>nuclear</w:t>
      </w:r>
      <w:r w:rsidRPr="00CF34D9">
        <w:rPr>
          <w:sz w:val="16"/>
        </w:rPr>
        <w:t xml:space="preserve"> arms </w:t>
      </w:r>
      <w:r w:rsidRPr="00CF34D9">
        <w:rPr>
          <w:rStyle w:val="StyleUnderline"/>
        </w:rPr>
        <w:t>proliferation is inevitable</w:t>
      </w:r>
      <w:r w:rsidRPr="00CF34D9">
        <w:rPr>
          <w:sz w:val="16"/>
        </w:rPr>
        <w:t xml:space="preserve">." As oil and natural gas disappears, </w:t>
      </w:r>
      <w:r w:rsidRPr="00CF34D9">
        <w:rPr>
          <w:rStyle w:val="StyleUnderline"/>
        </w:rPr>
        <w:t>more and more countries will rely on nuclear power to meet their energy needs -- and this "will accelerate nuclear proliferation as countries</w:t>
      </w:r>
      <w:r w:rsidRPr="00CF34D9">
        <w:rPr>
          <w:sz w:val="16"/>
        </w:rPr>
        <w:t xml:space="preserve"> develop enrichment and reprocessing capabilities to </w:t>
      </w:r>
      <w:r w:rsidRPr="00CF34D9">
        <w:rPr>
          <w:rStyle w:val="StyleUnderline"/>
        </w:rPr>
        <w:t>ensure their</w:t>
      </w:r>
      <w:r w:rsidRPr="00CF34D9">
        <w:rPr>
          <w:sz w:val="16"/>
        </w:rPr>
        <w:t xml:space="preserve"> national </w:t>
      </w:r>
      <w:r w:rsidRPr="00CF34D9">
        <w:rPr>
          <w:rStyle w:val="StyleUnderline"/>
        </w:rPr>
        <w:t>security</w:t>
      </w:r>
      <w:r w:rsidRPr="00CF34D9">
        <w:rPr>
          <w:sz w:val="16"/>
        </w:rPr>
        <w:t xml:space="preserve">." Although speculative, these reports make one thing clear: when thinking about the calamitous effects of global climate change, we must emphasize its social and political consequences as much as its purely environmental effects. </w:t>
      </w:r>
      <w:r w:rsidRPr="00CF34D9">
        <w:rPr>
          <w:rStyle w:val="StyleUnderline"/>
        </w:rPr>
        <w:t>Drought, flooding and storms can kill us</w:t>
      </w:r>
      <w:r w:rsidRPr="00CF34D9">
        <w:rPr>
          <w:sz w:val="16"/>
        </w:rPr>
        <w:t xml:space="preserve">, and surely will -- </w:t>
      </w:r>
      <w:r w:rsidRPr="00CF34D9">
        <w:rPr>
          <w:rStyle w:val="StyleUnderline"/>
        </w:rPr>
        <w:t>but so will wars among the survivors of these catastrophes over what remains of food, water and shelter</w:t>
      </w:r>
      <w:r w:rsidRPr="00CF34D9">
        <w:rPr>
          <w:sz w:val="16"/>
        </w:rPr>
        <w:t xml:space="preserve">. As Reid's comments indicate, </w:t>
      </w:r>
      <w:r w:rsidRPr="00CF34D9">
        <w:rPr>
          <w:rStyle w:val="StyleUnderline"/>
        </w:rPr>
        <w:t>no society</w:t>
      </w:r>
      <w:r w:rsidRPr="00CF34D9">
        <w:rPr>
          <w:sz w:val="16"/>
        </w:rPr>
        <w:t xml:space="preserve">, however affluent, </w:t>
      </w:r>
      <w:r w:rsidRPr="00CF34D9">
        <w:rPr>
          <w:rStyle w:val="StyleUnderline"/>
        </w:rPr>
        <w:t>will escape involvement in</w:t>
      </w:r>
      <w:r w:rsidRPr="00CF34D9">
        <w:rPr>
          <w:sz w:val="16"/>
        </w:rPr>
        <w:t xml:space="preserve"> these forms of </w:t>
      </w:r>
      <w:r w:rsidRPr="00CF34D9">
        <w:rPr>
          <w:rStyle w:val="StyleUnderline"/>
        </w:rPr>
        <w:t>conflict</w:t>
      </w:r>
      <w:r w:rsidRPr="00CF34D9">
        <w:rPr>
          <w:sz w:val="16"/>
        </w:rPr>
        <w:t>.</w:t>
      </w:r>
    </w:p>
    <w:p w:rsidR="002B3246" w:rsidRPr="00CF34D9" w:rsidRDefault="002B3246" w:rsidP="002B3246">
      <w:pPr>
        <w:pStyle w:val="Heading3"/>
      </w:pPr>
      <w:r w:rsidRPr="00CF34D9">
        <w:t>Readiness</w:t>
      </w:r>
    </w:p>
    <w:p w:rsidR="002B3246" w:rsidRDefault="002B3246" w:rsidP="002B3246">
      <w:pPr>
        <w:pStyle w:val="Heading4"/>
      </w:pPr>
      <w:r w:rsidRPr="00CF34D9">
        <w:t>Fate of appropriations bill tied to military appropriations</w:t>
      </w:r>
    </w:p>
    <w:p w:rsidR="008A6FD4" w:rsidRPr="008A6FD4" w:rsidRDefault="008A6FD4" w:rsidP="008A6FD4">
      <w:r w:rsidRPr="008A6FD4">
        <w:rPr>
          <w:rStyle w:val="Style13ptBold"/>
        </w:rPr>
        <w:t>COHN 18</w:t>
      </w:r>
      <w:r>
        <w:t xml:space="preserve"> [Coalition on Human Needs, CHN: Senate Spending Panel Passes Labor-HHS-Education Bill, but House Action is Postponed Again, 7-2-2018, Accessible Online at https://www.chn.org/human_needs_report/chn-senate-spending-panel-passes-labor-hhs-education-bill-house-action-postponed/#.Wz_6KtJKjIU] 7-6-2018</w:t>
      </w:r>
    </w:p>
    <w:p w:rsidR="008A6FD4" w:rsidRPr="00666B2A" w:rsidRDefault="008A6FD4" w:rsidP="00666B2A">
      <w:pPr>
        <w:pStyle w:val="Heading4"/>
        <w:rPr>
          <w:rFonts w:eastAsiaTheme="minorHAnsi" w:cstheme="minorBidi"/>
          <w:b w:val="0"/>
          <w:iCs w:val="0"/>
          <w:sz w:val="22"/>
        </w:rPr>
      </w:pPr>
      <w:r>
        <w:rPr>
          <w:rFonts w:eastAsiaTheme="minorHAnsi" w:cstheme="minorBidi"/>
          <w:b w:val="0"/>
          <w:iCs w:val="0"/>
          <w:sz w:val="22"/>
        </w:rPr>
        <w:t xml:space="preserve">In other appropriations news, the Senate passed (86-5) its first group of FY19 spending bills, or “minibus,” on June 25. The minibus combined three of the 12 required spending bills – Energy and Water, Military Construction and Veterans Affairs, and the Legislative Branch. The House previously passed its version of the same three bills mainly along party lines. The two packages will now head to a House-Senate conference committee where members will attempt to work out the differences, including the topline spending levels. </w:t>
      </w:r>
      <w:r w:rsidRPr="008A6FD4">
        <w:rPr>
          <w:rStyle w:val="StyleUnderline"/>
        </w:rPr>
        <w:t>Some in Congress are pushing for conference negotiations on topline spending allocations for each of the 12 appropriations bills</w:t>
      </w:r>
      <w:r>
        <w:rPr>
          <w:rFonts w:eastAsiaTheme="minorHAnsi" w:cstheme="minorBidi"/>
          <w:b w:val="0"/>
          <w:iCs w:val="0"/>
          <w:sz w:val="22"/>
        </w:rPr>
        <w:t xml:space="preserve">, known as 302(b) allocations, which differ in the House and Senate and which advocates think are too low for the bills that cover important human needs programs. </w:t>
      </w:r>
      <w:r w:rsidRPr="008A6FD4">
        <w:rPr>
          <w:rStyle w:val="StyleUnderline"/>
        </w:rPr>
        <w:t xml:space="preserve">If the current minibus or other appropriations bills pass before these funding decisions are made, there is a risk that early bills will spend too much, forcing further cuts in bills like Labor-HHS-Ed that often are taken up later. Some in Congress have been considering </w:t>
      </w:r>
      <w:r w:rsidRPr="00E33C16">
        <w:rPr>
          <w:rStyle w:val="Emphasis"/>
        </w:rPr>
        <w:t>pairing the Labor-H bill with the Department of Defense appropriations bill and moving them together on the House and Senate floors</w:t>
      </w:r>
      <w:r w:rsidRPr="008A6FD4">
        <w:rPr>
          <w:rStyle w:val="StyleUnderline"/>
        </w:rPr>
        <w:t>. These two bills are typically the top priorities of Democrats and Republicans, respectively.</w:t>
      </w:r>
      <w:r>
        <w:rPr>
          <w:rFonts w:eastAsiaTheme="minorHAnsi" w:cstheme="minorBidi"/>
          <w:b w:val="0"/>
          <w:iCs w:val="0"/>
          <w:sz w:val="22"/>
        </w:rPr>
        <w:t xml:space="preserve"> Despite the forward motion of the spending bills, many are already expecting that a stopgap spending bill will be needed to keep the government open from the time the new fiscal year begins on October 1 through sometime after the November elections.</w:t>
      </w:r>
    </w:p>
    <w:p w:rsidR="008A6FD4" w:rsidRDefault="008A6FD4" w:rsidP="008A6FD4">
      <w:pPr>
        <w:pStyle w:val="Heading4"/>
      </w:pPr>
      <w:r>
        <w:t>Failure dooms readiness</w:t>
      </w:r>
    </w:p>
    <w:p w:rsidR="008A6FD4" w:rsidRPr="008A6FD4" w:rsidRDefault="00E33C16" w:rsidP="008A6FD4">
      <w:r w:rsidRPr="00E33C16">
        <w:rPr>
          <w:rStyle w:val="Style13ptBold"/>
        </w:rPr>
        <w:t>Moseley 6-29</w:t>
      </w:r>
      <w:r>
        <w:t xml:space="preserve"> [</w:t>
      </w:r>
      <w:r w:rsidR="008A6FD4">
        <w:t xml:space="preserve">Brandon Moseley is a senior reporter with six and a half years at Alabama Political Reporter. </w:t>
      </w:r>
      <w:r>
        <w:t xml:space="preserve">House passes Defense Appropriations Act for FY2019. </w:t>
      </w:r>
      <w:r w:rsidR="008A6FD4">
        <w:t xml:space="preserve">6-29-2018. Accessible Online at </w:t>
      </w:r>
      <w:hyperlink r:id="rId12" w:history="1">
        <w:r w:rsidRPr="00111B08">
          <w:rPr>
            <w:rStyle w:val="Hyperlink"/>
          </w:rPr>
          <w:t>http://www.alreporter.com/2018/06/29/house-passes-defense-appropriations-act-for-fy2019/</w:t>
        </w:r>
      </w:hyperlink>
      <w:r>
        <w:t>] 7-6-2018</w:t>
      </w:r>
    </w:p>
    <w:p w:rsidR="008A6FD4" w:rsidRPr="008A6FD4" w:rsidRDefault="008A6FD4" w:rsidP="008A6FD4">
      <w:r>
        <w:t xml:space="preserve">The U.S. House on Thursday passed </w:t>
      </w:r>
      <w:r w:rsidRPr="00E33C16">
        <w:rPr>
          <w:rStyle w:val="StyleUnderline"/>
        </w:rPr>
        <w:t xml:space="preserve">the Department of Defense Appropriations Act </w:t>
      </w:r>
      <w:r>
        <w:t>for Fiscal Year 2019, H.R. 5167.</w:t>
      </w:r>
      <w:r w:rsidR="00156AA0">
        <w:t xml:space="preserve"> </w:t>
      </w:r>
      <w:r>
        <w:t xml:space="preserve">The bill passed the House on a bipartisan vote of 359 to 49. Earlier this year, the House passed the National Defense Authorization Act (NDAA), which </w:t>
      </w:r>
      <w:r w:rsidRPr="00E33C16">
        <w:rPr>
          <w:rStyle w:val="StyleUnderline"/>
        </w:rPr>
        <w:t>authorizes defense programs</w:t>
      </w:r>
      <w:r>
        <w:t>. The Defense Appropriations Act provides the actual funding to support the policy and authorizations included in the NDAA.</w:t>
      </w:r>
      <w:r w:rsidR="00156AA0">
        <w:t xml:space="preserve"> </w:t>
      </w:r>
      <w:r>
        <w:t>Congressman Bradley Byrne (R-Montrose) voted in favor of the Department of Defense Appropriations bill.</w:t>
      </w:r>
      <w:r w:rsidR="00156AA0">
        <w:t xml:space="preserve"> </w:t>
      </w:r>
      <w:r>
        <w:t>“Peace through strength should always be the position of the United States,” Byrne said. “</w:t>
      </w:r>
      <w:r w:rsidRPr="00E33C16">
        <w:rPr>
          <w:rStyle w:val="StyleUnderline"/>
        </w:rPr>
        <w:t>There is no greater deterrent to war than a strong, fully equipped U.S. military.</w:t>
      </w:r>
      <w:r>
        <w:t xml:space="preserve"> With this defense funding bill, we continue to rebuild our military and ensure our men and women in uniform have the resources they need to defend our nation.”</w:t>
      </w:r>
      <w:r w:rsidR="00156AA0">
        <w:t xml:space="preserve"> </w:t>
      </w:r>
      <w:r>
        <w:t>Congressman Mo Brooks (R-Huntsville) also voted “Yes” on H.R. 6157, the Fiscal Year 2019 Department of Defense Appropriations Act. Congressman Brooks serves on the House Armed Services Committee and sits on the Strategic Forces and Tactical Air and Land Forces Subcommittees.</w:t>
      </w:r>
      <w:r w:rsidR="00156AA0">
        <w:t xml:space="preserve"> </w:t>
      </w:r>
      <w:r w:rsidRPr="00E33C16">
        <w:rPr>
          <w:rStyle w:val="StyleUnderline"/>
        </w:rPr>
        <w:t>“America’s military must have the personnel and equipment necessary to protect our national security</w:t>
      </w:r>
      <w:r>
        <w:t xml:space="preserve">,” Rep. Brooks said. “As I have with every other </w:t>
      </w:r>
      <w:r w:rsidRPr="00E33C16">
        <w:rPr>
          <w:rStyle w:val="StyleUnderline"/>
        </w:rPr>
        <w:t>defense appropriations</w:t>
      </w:r>
      <w:r>
        <w:t xml:space="preserve"> bill since I’ve been in Congress, I voted ‘Yes’ on the FY19 Defense Appropriations Act to support our military. Slowly but surely, Republicans have diligently worked to </w:t>
      </w:r>
      <w:r w:rsidRPr="00E33C16">
        <w:rPr>
          <w:rStyle w:val="StyleUnderline"/>
        </w:rPr>
        <w:t>rebuild America’s military after the damage done by sequestration</w:t>
      </w:r>
      <w:r>
        <w:t xml:space="preserve"> cuts. As an aside, I was one of only two Alabama Republican Congressmen who foresaw the damage sequestration would do to our national security and voted against sequestration in 2011.”</w:t>
      </w:r>
      <w:r w:rsidR="00156AA0">
        <w:t xml:space="preserve"> </w:t>
      </w:r>
      <w:r>
        <w:t>“I have spoken on this floor many times about the readiness crisis facing our military,” Rep. Byrne said. “</w:t>
      </w:r>
      <w:r w:rsidRPr="00E33C16">
        <w:rPr>
          <w:rStyle w:val="StyleUnderline"/>
        </w:rPr>
        <w:t>We’re finally getting our planes back in the air and troops that are fully prepared to deploy. This readiness crisis hurts our overall national security, but it also puts our service men and women at greater risk</w:t>
      </w:r>
      <w:r>
        <w:t>. Last year, we lost four times as many service members in training accidents as we lost in combat. We owe it to these men and women to do everything in our power to avoid more of these accidents. That duty requires consistent and robust funding for all aspects of our defense.”</w:t>
      </w:r>
      <w:r w:rsidR="00156AA0">
        <w:t xml:space="preserve"> </w:t>
      </w:r>
      <w:r>
        <w:t>“I’m also very pleased to see so many Alabama priorities adequately funded,” Rep. Byrne said. “Whether it is Army Aviation at Fort Rucker or missile defense at Redstone Arsenal, this funding bill will ensure that Alabama remains a critical part of our nation’s national defense strategy.”</w:t>
      </w:r>
      <w:r w:rsidR="00156AA0">
        <w:t xml:space="preserve"> </w:t>
      </w:r>
      <w:r>
        <w:t>“</w:t>
      </w:r>
      <w:r w:rsidRPr="00E33C16">
        <w:rPr>
          <w:rStyle w:val="StyleUnderline"/>
        </w:rPr>
        <w:t>The FY19 Defense Appropriations Act further rebuilds our armed forces, restores readiness, and supports our warfighters by providing $674.6 billion in total defense funding</w:t>
      </w:r>
      <w:r w:rsidRPr="00E33C16">
        <w:t>, including $68 billion for the War on Terrorism,”</w:t>
      </w:r>
      <w:r>
        <w:t xml:space="preserve"> Brooks said</w:t>
      </w:r>
      <w:r w:rsidRPr="00E33C16">
        <w:t>. “The bill also includes a 2.6% raise for our troops</w:t>
      </w:r>
      <w:r w:rsidRPr="00E33C16">
        <w:rPr>
          <w:rStyle w:val="StyleUnderline"/>
        </w:rPr>
        <w:t xml:space="preserve"> and provides $245.9 billion for training, maintenance, and base operations— things </w:t>
      </w:r>
      <w:r w:rsidRPr="00E33C16">
        <w:rPr>
          <w:rStyle w:val="Emphasis"/>
        </w:rPr>
        <w:t>central to maintaining America’s military might.”</w:t>
      </w:r>
    </w:p>
    <w:p w:rsidR="00CF34D9" w:rsidRPr="00CF34D9" w:rsidRDefault="00CF34D9" w:rsidP="00CF34D9">
      <w:pPr>
        <w:pStyle w:val="Heading4"/>
        <w:rPr>
          <w:rFonts w:cstheme="minorHAnsi"/>
        </w:rPr>
      </w:pPr>
      <w:r w:rsidRPr="00CF34D9">
        <w:rPr>
          <w:rFonts w:cstheme="minorHAnsi"/>
        </w:rPr>
        <w:t>Decline of US primacy creates multiple scenarios for conflict</w:t>
      </w:r>
    </w:p>
    <w:p w:rsidR="00CF34D9" w:rsidRPr="00CF34D9" w:rsidRDefault="00CF34D9" w:rsidP="00CF34D9">
      <w:pPr>
        <w:tabs>
          <w:tab w:val="left" w:pos="0"/>
        </w:tabs>
        <w:rPr>
          <w:rStyle w:val="Style13ptBold"/>
          <w:rFonts w:cstheme="minorHAnsi"/>
        </w:rPr>
      </w:pPr>
      <w:r w:rsidRPr="00CF34D9">
        <w:rPr>
          <w:rStyle w:val="Style13ptBold"/>
          <w:rFonts w:cstheme="minorHAnsi"/>
        </w:rPr>
        <w:t xml:space="preserve">Brzezinski, </w:t>
      </w:r>
      <w:r w:rsidRPr="00CF34D9">
        <w:rPr>
          <w:rFonts w:cstheme="minorHAnsi"/>
        </w:rPr>
        <w:t xml:space="preserve">IR Prof @ JHU, </w:t>
      </w:r>
      <w:r w:rsidRPr="00CF34D9">
        <w:rPr>
          <w:rStyle w:val="Style13ptBold"/>
          <w:rFonts w:cstheme="minorHAnsi"/>
        </w:rPr>
        <w:t>’12</w:t>
      </w:r>
    </w:p>
    <w:p w:rsidR="00CF34D9" w:rsidRPr="00CF34D9" w:rsidRDefault="00CF34D9" w:rsidP="00CF34D9">
      <w:pPr>
        <w:rPr>
          <w:rFonts w:cstheme="minorHAnsi"/>
        </w:rPr>
      </w:pPr>
      <w:r w:rsidRPr="00CF34D9">
        <w:rPr>
          <w:rFonts w:cstheme="minorHAnsi"/>
        </w:rPr>
        <w:t>[</w:t>
      </w:r>
      <w:proofErr w:type="spellStart"/>
      <w:r w:rsidRPr="00CF34D9">
        <w:rPr>
          <w:rFonts w:cstheme="minorHAnsi"/>
        </w:rPr>
        <w:t>Zbigniew</w:t>
      </w:r>
      <w:proofErr w:type="spellEnd"/>
      <w:r w:rsidRPr="00CF34D9">
        <w:rPr>
          <w:rFonts w:cstheme="minorHAnsi"/>
        </w:rPr>
        <w:t xml:space="preserve"> Brzezinski, Professor @ JHU School of Advanced International Studies, National Security Adviser for Jimmy Carter, Member of CSIS, “Eight nations are on the endangered list,” January 7th 2012, </w:t>
      </w:r>
      <w:hyperlink r:id="rId13" w:history="1">
        <w:r w:rsidRPr="00CF34D9">
          <w:rPr>
            <w:rStyle w:val="Hyperlink"/>
            <w:rFonts w:cstheme="minorHAnsi"/>
          </w:rPr>
          <w:t>http://www.therecord.com/opinion/columns/article/650388--eight-nations-are-on-the-endangered-list</w:t>
        </w:r>
      </w:hyperlink>
      <w:r w:rsidRPr="00CF34D9">
        <w:rPr>
          <w:rFonts w:cstheme="minorHAnsi"/>
        </w:rPr>
        <w:t>] JD</w:t>
      </w:r>
    </w:p>
    <w:p w:rsidR="00CF34D9" w:rsidRPr="00CF34D9" w:rsidRDefault="00CF34D9" w:rsidP="00CF34D9">
      <w:pPr>
        <w:tabs>
          <w:tab w:val="left" w:pos="0"/>
        </w:tabs>
        <w:rPr>
          <w:rStyle w:val="StyleUnderline"/>
          <w:rFonts w:cstheme="minorHAnsi"/>
        </w:rPr>
      </w:pPr>
      <w:r w:rsidRPr="00CF34D9">
        <w:rPr>
          <w:rStyle w:val="StyleUnderline"/>
          <w:rFonts w:cstheme="minorHAnsi"/>
        </w:rPr>
        <w:t xml:space="preserve">With the decline of American global pre-eminence, weaker countries will be more susceptible to the assertive influence of major regional powers. India and China are rising, Russia is </w:t>
      </w:r>
      <w:r w:rsidRPr="00CF34D9">
        <w:rPr>
          <w:rFonts w:cstheme="minorHAnsi"/>
          <w:sz w:val="14"/>
        </w:rPr>
        <w:t xml:space="preserve">increasingly </w:t>
      </w:r>
      <w:r w:rsidRPr="00CF34D9">
        <w:rPr>
          <w:rStyle w:val="StyleUnderline"/>
          <w:rFonts w:cstheme="minorHAnsi"/>
        </w:rPr>
        <w:t>imperially minded,</w:t>
      </w:r>
      <w:r w:rsidRPr="00CF34D9">
        <w:rPr>
          <w:rFonts w:cstheme="minorHAnsi"/>
          <w:sz w:val="14"/>
        </w:rPr>
        <w:t xml:space="preserve"> and </w:t>
      </w:r>
      <w:r w:rsidRPr="00CF34D9">
        <w:rPr>
          <w:rStyle w:val="StyleUnderline"/>
          <w:rFonts w:cstheme="minorHAnsi"/>
        </w:rPr>
        <w:t xml:space="preserve">the Middle East is growing </w:t>
      </w:r>
      <w:r w:rsidRPr="00CF34D9">
        <w:rPr>
          <w:rFonts w:cstheme="minorHAnsi"/>
          <w:sz w:val="14"/>
        </w:rPr>
        <w:t xml:space="preserve">ever </w:t>
      </w:r>
      <w:r w:rsidRPr="00CF34D9">
        <w:rPr>
          <w:rStyle w:val="StyleUnderline"/>
          <w:rFonts w:cstheme="minorHAnsi"/>
        </w:rPr>
        <w:t>more unstable. The potential for regional conflict in the absence of an</w:t>
      </w:r>
      <w:r w:rsidRPr="00CF34D9">
        <w:rPr>
          <w:rFonts w:cstheme="minorHAnsi"/>
          <w:sz w:val="14"/>
        </w:rPr>
        <w:t xml:space="preserve"> internationally </w:t>
      </w:r>
      <w:r w:rsidRPr="00CF34D9">
        <w:rPr>
          <w:rStyle w:val="StyleUnderline"/>
          <w:rFonts w:cstheme="minorHAnsi"/>
        </w:rPr>
        <w:t>active U</w:t>
      </w:r>
      <w:r w:rsidRPr="00CF34D9">
        <w:rPr>
          <w:rFonts w:cstheme="minorHAnsi"/>
          <w:sz w:val="14"/>
        </w:rPr>
        <w:t xml:space="preserve">nited </w:t>
      </w:r>
      <w:r w:rsidRPr="00CF34D9">
        <w:rPr>
          <w:rStyle w:val="StyleUnderline"/>
          <w:rFonts w:cstheme="minorHAnsi"/>
        </w:rPr>
        <w:t>S</w:t>
      </w:r>
      <w:r w:rsidRPr="00CF34D9">
        <w:rPr>
          <w:rFonts w:cstheme="minorHAnsi"/>
          <w:sz w:val="14"/>
        </w:rPr>
        <w:t xml:space="preserve">tates of America </w:t>
      </w:r>
      <w:r w:rsidRPr="00CF34D9">
        <w:rPr>
          <w:rStyle w:val="StyleUnderline"/>
          <w:rFonts w:cstheme="minorHAnsi"/>
        </w:rPr>
        <w:t xml:space="preserve">is real. </w:t>
      </w:r>
      <w:r w:rsidRPr="00CF34D9">
        <w:rPr>
          <w:rFonts w:cstheme="minorHAnsi"/>
          <w:sz w:val="14"/>
        </w:rPr>
        <w:t xml:space="preserve">Get ready for a global reality characterized by the survival of the strongest. 1. </w:t>
      </w:r>
      <w:r w:rsidRPr="00CF34D9">
        <w:rPr>
          <w:rStyle w:val="StyleUnderline"/>
          <w:rFonts w:cstheme="minorHAnsi"/>
        </w:rPr>
        <w:t xml:space="preserve">Georgia American decline would leave this tiny Caucasian state vulnerable to Russian political intimidation and military aggression. </w:t>
      </w:r>
      <w:r w:rsidRPr="00CF34D9">
        <w:rPr>
          <w:rFonts w:cstheme="minorHAnsi"/>
          <w:sz w:val="14"/>
        </w:rPr>
        <w:t xml:space="preserve">The United States has provided Georgia with $3 billion in aid since 1991 — $1 billion of that since its 2008 war with Russia. </w:t>
      </w:r>
      <w:r w:rsidRPr="00CF34D9">
        <w:rPr>
          <w:rStyle w:val="StyleUnderline"/>
          <w:rFonts w:cstheme="minorHAnsi"/>
        </w:rPr>
        <w:t xml:space="preserve">American decline </w:t>
      </w:r>
      <w:r w:rsidRPr="00CF34D9">
        <w:rPr>
          <w:rFonts w:cstheme="minorHAnsi"/>
          <w:sz w:val="14"/>
        </w:rPr>
        <w:t xml:space="preserve">would put new limitations on U.S. capabilities, and </w:t>
      </w:r>
      <w:r w:rsidRPr="00CF34D9">
        <w:rPr>
          <w:rStyle w:val="StyleUnderline"/>
          <w:rFonts w:cstheme="minorHAnsi"/>
        </w:rPr>
        <w:t xml:space="preserve">could </w:t>
      </w:r>
      <w:r w:rsidRPr="00CF34D9">
        <w:rPr>
          <w:rFonts w:cstheme="minorHAnsi"/>
          <w:sz w:val="14"/>
        </w:rPr>
        <w:t xml:space="preserve">by itself </w:t>
      </w:r>
      <w:r w:rsidRPr="00CF34D9">
        <w:rPr>
          <w:rStyle w:val="StyleUnderline"/>
          <w:rFonts w:cstheme="minorHAnsi"/>
        </w:rPr>
        <w:t xml:space="preserve">stir Russian desires to reclaim its old sphere of influence. </w:t>
      </w:r>
      <w:r w:rsidRPr="00CF34D9">
        <w:rPr>
          <w:rFonts w:cstheme="minorHAnsi"/>
          <w:sz w:val="14"/>
        </w:rPr>
        <w:t xml:space="preserve">What's more, once-and-future Russian President Vladimir </w:t>
      </w:r>
      <w:r w:rsidRPr="00CF34D9">
        <w:rPr>
          <w:rStyle w:val="StyleUnderline"/>
          <w:rFonts w:cstheme="minorHAnsi"/>
        </w:rPr>
        <w:t xml:space="preserve">Putin harbors an intense personal hatred toward Georgian President </w:t>
      </w:r>
      <w:proofErr w:type="spellStart"/>
      <w:r w:rsidRPr="00CF34D9">
        <w:rPr>
          <w:rFonts w:cstheme="minorHAnsi"/>
          <w:sz w:val="14"/>
        </w:rPr>
        <w:t>Mikheil</w:t>
      </w:r>
      <w:proofErr w:type="spellEnd"/>
      <w:r w:rsidRPr="00CF34D9">
        <w:rPr>
          <w:rFonts w:cstheme="minorHAnsi"/>
          <w:sz w:val="14"/>
        </w:rPr>
        <w:t xml:space="preserve"> </w:t>
      </w:r>
      <w:proofErr w:type="spellStart"/>
      <w:r w:rsidRPr="00CF34D9">
        <w:rPr>
          <w:rStyle w:val="StyleUnderline"/>
          <w:rFonts w:cstheme="minorHAnsi"/>
        </w:rPr>
        <w:t>Saakashvili</w:t>
      </w:r>
      <w:proofErr w:type="spellEnd"/>
      <w:r w:rsidRPr="00CF34D9">
        <w:rPr>
          <w:rStyle w:val="StyleUnderline"/>
          <w:rFonts w:cstheme="minorHAnsi"/>
        </w:rPr>
        <w:t xml:space="preserve">. At stake: Russian domination of the southern energy corridor to Europe, </w:t>
      </w:r>
      <w:r w:rsidRPr="00CF34D9">
        <w:rPr>
          <w:rFonts w:cstheme="minorHAnsi"/>
          <w:sz w:val="14"/>
        </w:rPr>
        <w:t xml:space="preserve">possibly </w:t>
      </w:r>
      <w:r w:rsidRPr="00CF34D9">
        <w:rPr>
          <w:rStyle w:val="StyleUnderline"/>
          <w:rFonts w:cstheme="minorHAnsi"/>
        </w:rPr>
        <w:t>leading to more pressure on Europe to accommodate Moscow's political agenda</w:t>
      </w:r>
      <w:r w:rsidRPr="00CF34D9">
        <w:rPr>
          <w:rFonts w:cstheme="minorHAnsi"/>
          <w:sz w:val="14"/>
        </w:rPr>
        <w:t xml:space="preserve">; a domino effect on Azerbaijan. 2. Taiwan Since 1972, the United States has formally accepted the mainland's “one China” formula while maintaining that neither side shall alter the status quo by force. Beijing, however, reserves the right to use force, which allows Washington to justify its continued arms sales to Taiwan. </w:t>
      </w:r>
      <w:r w:rsidRPr="00CF34D9">
        <w:rPr>
          <w:rStyle w:val="StyleUnderline"/>
          <w:rFonts w:cstheme="minorHAnsi"/>
        </w:rPr>
        <w:t>In recent years, Taiwan and China have been improving their relationship. America's decline</w:t>
      </w:r>
      <w:r w:rsidRPr="00CF34D9">
        <w:rPr>
          <w:rFonts w:cstheme="minorHAnsi"/>
          <w:sz w:val="14"/>
        </w:rPr>
        <w:t xml:space="preserve">, however, </w:t>
      </w:r>
      <w:r w:rsidRPr="00CF34D9">
        <w:rPr>
          <w:rStyle w:val="StyleUnderline"/>
          <w:rFonts w:cstheme="minorHAnsi"/>
        </w:rPr>
        <w:t>would increase Taiwan's vulnerability, leaving decision-makers in Taipei more susceptible to direct Chinese pressure and the sheer attraction of an economically successful China. That</w:t>
      </w:r>
      <w:r w:rsidRPr="00CF34D9">
        <w:rPr>
          <w:rFonts w:cstheme="minorHAnsi"/>
          <w:sz w:val="14"/>
        </w:rPr>
        <w:t xml:space="preserve">, at the least, </w:t>
      </w:r>
      <w:r w:rsidRPr="00CF34D9">
        <w:rPr>
          <w:rStyle w:val="StyleUnderline"/>
          <w:rFonts w:cstheme="minorHAnsi"/>
        </w:rPr>
        <w:t>could speed up the timetable for cross-strait reunification</w:t>
      </w:r>
      <w:r w:rsidRPr="00CF34D9">
        <w:rPr>
          <w:rFonts w:cstheme="minorHAnsi"/>
          <w:sz w:val="14"/>
        </w:rPr>
        <w:t xml:space="preserve">, but on unequal terms </w:t>
      </w:r>
      <w:proofErr w:type="spellStart"/>
      <w:r w:rsidRPr="00CF34D9">
        <w:rPr>
          <w:rFonts w:cstheme="minorHAnsi"/>
          <w:sz w:val="14"/>
        </w:rPr>
        <w:t>favouring</w:t>
      </w:r>
      <w:proofErr w:type="spellEnd"/>
      <w:r w:rsidRPr="00CF34D9">
        <w:rPr>
          <w:rFonts w:cstheme="minorHAnsi"/>
          <w:sz w:val="14"/>
        </w:rPr>
        <w:t xml:space="preserve"> the mainland. </w:t>
      </w:r>
      <w:r w:rsidRPr="00CF34D9">
        <w:rPr>
          <w:rStyle w:val="StyleUnderline"/>
          <w:rFonts w:cstheme="minorHAnsi"/>
        </w:rPr>
        <w:t>At stake: Risk of a serious collision with China.</w:t>
      </w:r>
      <w:r w:rsidRPr="00CF34D9">
        <w:rPr>
          <w:rFonts w:cstheme="minorHAnsi"/>
          <w:sz w:val="14"/>
        </w:rPr>
        <w:t xml:space="preserve"> </w:t>
      </w:r>
      <w:proofErr w:type="gramStart"/>
      <w:r w:rsidRPr="00CF34D9">
        <w:rPr>
          <w:rFonts w:cstheme="minorHAnsi"/>
          <w:sz w:val="14"/>
        </w:rPr>
        <w:t xml:space="preserve">3. South Korea </w:t>
      </w:r>
      <w:r w:rsidRPr="00CF34D9">
        <w:rPr>
          <w:rStyle w:val="StyleUnderline"/>
          <w:rFonts w:cstheme="minorHAnsi"/>
        </w:rPr>
        <w:t>The United States</w:t>
      </w:r>
      <w:proofErr w:type="gramEnd"/>
      <w:r w:rsidRPr="00CF34D9">
        <w:rPr>
          <w:rStyle w:val="StyleUnderline"/>
          <w:rFonts w:cstheme="minorHAnsi"/>
        </w:rPr>
        <w:t xml:space="preserve"> has been the guarantor of South Korea's security since it was attacked in 1950 by North Korea</w:t>
      </w:r>
      <w:r w:rsidRPr="00CF34D9">
        <w:rPr>
          <w:rFonts w:cstheme="minorHAnsi"/>
          <w:sz w:val="14"/>
        </w:rPr>
        <w:t xml:space="preserve">, with Soviet and Chinese collusion. Seoul's remarkable economic takeoff and democratic political system testify to the success of U.S. engagement. </w:t>
      </w:r>
      <w:r w:rsidRPr="00CF34D9">
        <w:rPr>
          <w:rStyle w:val="StyleUnderline"/>
          <w:rFonts w:cstheme="minorHAnsi"/>
        </w:rPr>
        <w:t>Over the years, however, North Korea has staged a number of provocations against South Korea</w:t>
      </w:r>
      <w:r w:rsidRPr="00CF34D9">
        <w:rPr>
          <w:rFonts w:cstheme="minorHAnsi"/>
          <w:sz w:val="14"/>
        </w:rPr>
        <w:t xml:space="preserve">, ranging from assassinations of its cabinet members to the 2010 sinking of the South Korean warship </w:t>
      </w:r>
      <w:proofErr w:type="spellStart"/>
      <w:r w:rsidRPr="00CF34D9">
        <w:rPr>
          <w:rFonts w:cstheme="minorHAnsi"/>
          <w:sz w:val="14"/>
        </w:rPr>
        <w:t>Cheonan</w:t>
      </w:r>
      <w:proofErr w:type="spellEnd"/>
      <w:r w:rsidRPr="00CF34D9">
        <w:rPr>
          <w:rFonts w:cstheme="minorHAnsi"/>
          <w:sz w:val="14"/>
        </w:rPr>
        <w:t xml:space="preserve">. So </w:t>
      </w:r>
      <w:r w:rsidRPr="00CF34D9">
        <w:rPr>
          <w:rStyle w:val="StyleUnderline"/>
          <w:rFonts w:cstheme="minorHAnsi"/>
        </w:rPr>
        <w:t>American decline would confront South Korea with painful choices: either accept Chinese regional dominance</w:t>
      </w:r>
      <w:r w:rsidRPr="00CF34D9">
        <w:rPr>
          <w:rFonts w:cstheme="minorHAnsi"/>
          <w:sz w:val="14"/>
        </w:rPr>
        <w:t xml:space="preserve"> and further reliance on China to rein in the nuclear-armed North, or seek a much stronger, though historically unpopular, relationship with Japan out of shared democratic values and fear of aggression from Pyongyang and Beijing. </w:t>
      </w:r>
      <w:r w:rsidRPr="00CF34D9">
        <w:rPr>
          <w:rStyle w:val="StyleUnderline"/>
          <w:rFonts w:cstheme="minorHAnsi"/>
        </w:rPr>
        <w:t>At stake: Military and economic security on the Korean Peninsula</w:t>
      </w:r>
      <w:r w:rsidRPr="00CF34D9">
        <w:rPr>
          <w:rFonts w:cstheme="minorHAnsi"/>
          <w:sz w:val="14"/>
        </w:rPr>
        <w:t xml:space="preserve">; a general crisis of confidence in Japan and South Korea regarding the reliability of existing American commitments. 4. Belarus Twenty years after the fall of the Soviet Union, Europe's last dictatorship remains politically and economically dependent on Russia. One-third of its exports go to Russia, on which it is almost entirely reliant for its energy needs. At the same time, President </w:t>
      </w:r>
      <w:proofErr w:type="spellStart"/>
      <w:r w:rsidRPr="00CF34D9">
        <w:rPr>
          <w:rFonts w:cstheme="minorHAnsi"/>
          <w:sz w:val="14"/>
        </w:rPr>
        <w:t>Aleksandr</w:t>
      </w:r>
      <w:proofErr w:type="spellEnd"/>
      <w:r w:rsidRPr="00CF34D9">
        <w:rPr>
          <w:rFonts w:cstheme="minorHAnsi"/>
          <w:sz w:val="14"/>
        </w:rPr>
        <w:t xml:space="preserve"> </w:t>
      </w:r>
      <w:proofErr w:type="spellStart"/>
      <w:r w:rsidRPr="00CF34D9">
        <w:rPr>
          <w:rFonts w:cstheme="minorHAnsi"/>
          <w:sz w:val="14"/>
        </w:rPr>
        <w:t>Lukashenko's</w:t>
      </w:r>
      <w:proofErr w:type="spellEnd"/>
      <w:r w:rsidRPr="00CF34D9">
        <w:rPr>
          <w:rFonts w:cstheme="minorHAnsi"/>
          <w:sz w:val="14"/>
        </w:rPr>
        <w:t xml:space="preserve"> 17-year dictatorship has stood in the way of any meaningful relations with the West. Consequently, a marked American decline would give Russia a virtually risk-free opportunity to reabsorb Belarus. At stake: The security of </w:t>
      </w:r>
      <w:proofErr w:type="spellStart"/>
      <w:r w:rsidRPr="00CF34D9">
        <w:rPr>
          <w:rFonts w:cstheme="minorHAnsi"/>
          <w:sz w:val="14"/>
        </w:rPr>
        <w:t>neighbouring</w:t>
      </w:r>
      <w:proofErr w:type="spellEnd"/>
      <w:r w:rsidRPr="00CF34D9">
        <w:rPr>
          <w:rFonts w:cstheme="minorHAnsi"/>
          <w:sz w:val="14"/>
        </w:rPr>
        <w:t xml:space="preserve"> Baltic states, especially Latvia. 5. Ukraine </w:t>
      </w:r>
      <w:r w:rsidRPr="00CF34D9">
        <w:rPr>
          <w:rStyle w:val="StyleUnderline"/>
          <w:rFonts w:cstheme="minorHAnsi"/>
        </w:rPr>
        <w:t xml:space="preserve">Kiev's relationship with Moscow has been as prone to tension as its relationship with the West has been prone to indecision. </w:t>
      </w:r>
      <w:r w:rsidRPr="00CF34D9">
        <w:rPr>
          <w:rFonts w:cstheme="minorHAnsi"/>
          <w:sz w:val="14"/>
        </w:rPr>
        <w:t xml:space="preserve">In 2005, 2007, and 2009, Russia either threatened to or did stop oil and natural gas from flowing to Ukraine. More recently, President Viktor </w:t>
      </w:r>
      <w:proofErr w:type="spellStart"/>
      <w:r w:rsidRPr="00CF34D9">
        <w:rPr>
          <w:rFonts w:cstheme="minorHAnsi"/>
          <w:sz w:val="14"/>
        </w:rPr>
        <w:t>Yanukovych</w:t>
      </w:r>
      <w:proofErr w:type="spellEnd"/>
      <w:r w:rsidRPr="00CF34D9">
        <w:rPr>
          <w:rFonts w:cstheme="minorHAnsi"/>
          <w:sz w:val="14"/>
        </w:rPr>
        <w:t xml:space="preserve"> was pressured to extend Russia's lease of a naval base at the Ukrainian Black Sea port of Sevastopol for another 25 years in exchange for preferential pricing of Russian energy deliveries to Ukraine. </w:t>
      </w:r>
      <w:r w:rsidRPr="00CF34D9">
        <w:rPr>
          <w:rStyle w:val="StyleUnderline"/>
          <w:rFonts w:cstheme="minorHAnsi"/>
        </w:rPr>
        <w:t>The Kremlin continues to press Ukraine to join a “common economic space” with Russia, while gradually stripping Ukraine of direct control over its major industrial assets through mergers and takeovers by Russian firms. With the U.S. in decline, Europe would be less willing and able to reach out and incorporate Ukraine into an expanding Western community, leaving Ukraine more vulnerable to Russian designs. At stake: The renewal of Russian imperial ambitions.</w:t>
      </w:r>
      <w:r w:rsidRPr="00CF34D9">
        <w:rPr>
          <w:rFonts w:cstheme="minorHAnsi"/>
          <w:sz w:val="14"/>
        </w:rPr>
        <w:t xml:space="preserve"> 6. Afghanistan Devastated by nine years of brutal warfare waged by the Soviet Union, ignored by the West for a decade after the Soviet withdrawal, mismanaged by the medieval Taliban, and let down by 10 years of half-hearted U.S. and allied military operations and sporadic economic assistance, </w:t>
      </w:r>
      <w:r w:rsidRPr="00CF34D9">
        <w:rPr>
          <w:rStyle w:val="StyleUnderline"/>
          <w:rFonts w:cstheme="minorHAnsi"/>
        </w:rPr>
        <w:t xml:space="preserve">Afghanistan is in shambles. </w:t>
      </w:r>
      <w:r w:rsidRPr="00CF34D9">
        <w:rPr>
          <w:rFonts w:cstheme="minorHAnsi"/>
          <w:sz w:val="14"/>
        </w:rPr>
        <w:t xml:space="preserve">With 40 per cent unemployment and ranking 215th globally in per capita GDP, it has little economic output beyond its illegal narcotics trade. </w:t>
      </w:r>
      <w:r w:rsidRPr="00CF34D9">
        <w:rPr>
          <w:rStyle w:val="StyleUnderline"/>
          <w:rFonts w:cstheme="minorHAnsi"/>
        </w:rPr>
        <w:t xml:space="preserve">A rapid U.S. troop disengagement brought on by war fatigue or the early effects of American decline would most likely result in internal disintegration and an external power play among nearby states for influence in Afghanistan. </w:t>
      </w:r>
      <w:r w:rsidRPr="00CF34D9">
        <w:rPr>
          <w:rFonts w:cstheme="minorHAnsi"/>
          <w:sz w:val="14"/>
        </w:rPr>
        <w:t xml:space="preserve">In the absence of an effective, stable government in Kabul, the country would be dominated by rival warlords. </w:t>
      </w:r>
      <w:r w:rsidRPr="00CF34D9">
        <w:rPr>
          <w:rStyle w:val="StyleUnderline"/>
          <w:rFonts w:cstheme="minorHAnsi"/>
        </w:rPr>
        <w:t>Pakistan and India would more assertively compete for influence in Afghanistan — with Iran also probably involved.</w:t>
      </w:r>
      <w:r w:rsidRPr="00CF34D9">
        <w:rPr>
          <w:rFonts w:cstheme="minorHAnsi"/>
          <w:sz w:val="14"/>
        </w:rPr>
        <w:t xml:space="preserve"> </w:t>
      </w:r>
      <w:r w:rsidRPr="00CF34D9">
        <w:rPr>
          <w:rStyle w:val="StyleUnderline"/>
          <w:rFonts w:cstheme="minorHAnsi"/>
        </w:rPr>
        <w:t>At stake</w:t>
      </w:r>
      <w:r w:rsidRPr="00CF34D9">
        <w:rPr>
          <w:rFonts w:cstheme="minorHAnsi"/>
          <w:sz w:val="14"/>
        </w:rPr>
        <w:t>: The re-emergence of the Taliban;</w:t>
      </w:r>
      <w:r w:rsidRPr="00CF34D9">
        <w:rPr>
          <w:rStyle w:val="StyleUnderline"/>
          <w:rFonts w:cstheme="minorHAnsi"/>
        </w:rPr>
        <w:t xml:space="preserve"> a proxy war between India and Pakistan; a haven for international terrorism.</w:t>
      </w:r>
      <w:r w:rsidRPr="00CF34D9">
        <w:rPr>
          <w:rFonts w:cstheme="minorHAnsi"/>
          <w:sz w:val="14"/>
        </w:rPr>
        <w:t xml:space="preserve"> 7. Pakistan Although Islamabad is armed with 21st-century nuclear weapons and held together by a professional late 20th-century army, the majority of Pakistan is still pre-modern, rural, and largely defined by regional and tribal identities. </w:t>
      </w:r>
      <w:r w:rsidRPr="00CF34D9">
        <w:rPr>
          <w:rStyle w:val="StyleUnderline"/>
          <w:rFonts w:cstheme="minorHAnsi"/>
        </w:rPr>
        <w:t xml:space="preserve">Conflict with India defines Pakistan's sense of national identity, while the forcible division of Kashmir sustains a shared and profound antipathy. Pakistan's political instability is its greatest vulnerability, and a decline in U.S. power would reduce American ability to aid Pakistan's consolidation </w:t>
      </w:r>
      <w:r w:rsidRPr="00CF34D9">
        <w:rPr>
          <w:rFonts w:cstheme="minorHAnsi"/>
          <w:sz w:val="14"/>
        </w:rPr>
        <w:t xml:space="preserve">and development. </w:t>
      </w:r>
      <w:r w:rsidRPr="00CF34D9">
        <w:rPr>
          <w:rStyle w:val="StyleUnderline"/>
          <w:rFonts w:cstheme="minorHAnsi"/>
        </w:rPr>
        <w:t>Pakistan could then transform into a state run by the military, a radical Islamic state</w:t>
      </w:r>
      <w:r w:rsidRPr="00CF34D9">
        <w:rPr>
          <w:rFonts w:cstheme="minorHAnsi"/>
          <w:sz w:val="14"/>
        </w:rPr>
        <w:t xml:space="preserve">, a state that combined </w:t>
      </w:r>
      <w:proofErr w:type="gramStart"/>
      <w:r w:rsidRPr="00CF34D9">
        <w:rPr>
          <w:rFonts w:cstheme="minorHAnsi"/>
          <w:sz w:val="14"/>
        </w:rPr>
        <w:t xml:space="preserve">both military and Islamic rule, </w:t>
      </w:r>
      <w:r w:rsidRPr="00CF34D9">
        <w:rPr>
          <w:rStyle w:val="StyleUnderline"/>
          <w:rFonts w:cstheme="minorHAnsi"/>
        </w:rPr>
        <w:t>or</w:t>
      </w:r>
      <w:proofErr w:type="gramEnd"/>
      <w:r w:rsidRPr="00CF34D9">
        <w:rPr>
          <w:rStyle w:val="StyleUnderline"/>
          <w:rFonts w:cstheme="minorHAnsi"/>
        </w:rPr>
        <w:t xml:space="preserve"> a “state” with no centralized government</w:t>
      </w:r>
      <w:r w:rsidRPr="00CF34D9">
        <w:rPr>
          <w:rFonts w:cstheme="minorHAnsi"/>
          <w:sz w:val="14"/>
        </w:rPr>
        <w:t xml:space="preserve"> at all. </w:t>
      </w:r>
      <w:r w:rsidRPr="00CF34D9">
        <w:rPr>
          <w:rStyle w:val="StyleUnderline"/>
          <w:rFonts w:cstheme="minorHAnsi"/>
        </w:rPr>
        <w:t xml:space="preserve">At stake: Nuclear </w:t>
      </w:r>
      <w:proofErr w:type="spellStart"/>
      <w:r w:rsidRPr="00CF34D9">
        <w:rPr>
          <w:rStyle w:val="StyleUnderline"/>
          <w:rFonts w:cstheme="minorHAnsi"/>
        </w:rPr>
        <w:t>warlordism</w:t>
      </w:r>
      <w:proofErr w:type="spellEnd"/>
      <w:r w:rsidRPr="00CF34D9">
        <w:rPr>
          <w:rStyle w:val="StyleUnderline"/>
          <w:rFonts w:cstheme="minorHAnsi"/>
        </w:rPr>
        <w:t>; a militant Islamic, anti-Western, nuclear-armed government similar to Iran's; regional instability in Central Asia, with violence potentially spreading to China, India, and Russia.</w:t>
      </w:r>
      <w:r w:rsidRPr="00CF34D9">
        <w:rPr>
          <w:rFonts w:cstheme="minorHAnsi"/>
          <w:sz w:val="14"/>
        </w:rPr>
        <w:t xml:space="preserve"> 8. </w:t>
      </w:r>
      <w:r w:rsidRPr="00CF34D9">
        <w:rPr>
          <w:rStyle w:val="StyleUnderline"/>
          <w:rFonts w:cstheme="minorHAnsi"/>
        </w:rPr>
        <w:t>Israel (and the greater Middle East) American decline would set in motion tectonic shifts undermining the political stability of the entire Middle East.</w:t>
      </w:r>
      <w:r w:rsidRPr="00CF34D9">
        <w:rPr>
          <w:rFonts w:cstheme="minorHAnsi"/>
          <w:sz w:val="14"/>
        </w:rPr>
        <w:t xml:space="preserve"> </w:t>
      </w:r>
      <w:r w:rsidRPr="00CF34D9">
        <w:rPr>
          <w:rStyle w:val="StyleUnderline"/>
          <w:rFonts w:cstheme="minorHAnsi"/>
        </w:rPr>
        <w:t>All states in the region remain vulnerable to</w:t>
      </w:r>
      <w:r w:rsidRPr="00CF34D9">
        <w:rPr>
          <w:rFonts w:cstheme="minorHAnsi"/>
          <w:sz w:val="14"/>
        </w:rPr>
        <w:t xml:space="preserve"> varying degrees of internal populist pressures, </w:t>
      </w:r>
      <w:r w:rsidRPr="00CF34D9">
        <w:rPr>
          <w:rStyle w:val="StyleUnderline"/>
          <w:rFonts w:cstheme="minorHAnsi"/>
        </w:rPr>
        <w:t>social unrest, and religious fundamentalism</w:t>
      </w:r>
      <w:r w:rsidRPr="00CF34D9">
        <w:rPr>
          <w:rFonts w:cstheme="minorHAnsi"/>
          <w:sz w:val="14"/>
        </w:rPr>
        <w:t xml:space="preserve">, as seen by the events of early 2011. </w:t>
      </w:r>
      <w:r w:rsidRPr="00CF34D9">
        <w:rPr>
          <w:rStyle w:val="StyleUnderline"/>
          <w:rFonts w:cstheme="minorHAnsi"/>
        </w:rPr>
        <w:t>If American decline were to occur with the Israeli-Palestinian conflict still unresolved,</w:t>
      </w:r>
      <w:r w:rsidRPr="00CF34D9">
        <w:rPr>
          <w:rFonts w:cstheme="minorHAnsi"/>
          <w:sz w:val="14"/>
        </w:rPr>
        <w:t xml:space="preserve"> </w:t>
      </w:r>
      <w:r w:rsidRPr="00CF34D9">
        <w:rPr>
          <w:rStyle w:val="StyleUnderline"/>
          <w:rFonts w:cstheme="minorHAnsi"/>
        </w:rPr>
        <w:t>the failure to implement a mutually acceptable two-state solution would further inflame the region's political atmosphere. Regional hostility to Israel would then intensify. Perceived American weakness would</w:t>
      </w:r>
      <w:r w:rsidRPr="00CF34D9">
        <w:rPr>
          <w:rFonts w:cstheme="minorHAnsi"/>
          <w:sz w:val="14"/>
        </w:rPr>
        <w:t xml:space="preserve"> at some point </w:t>
      </w:r>
      <w:r w:rsidRPr="00CF34D9">
        <w:rPr>
          <w:rStyle w:val="StyleUnderline"/>
          <w:rFonts w:cstheme="minorHAnsi"/>
        </w:rPr>
        <w:t>tempt the more powerful states in the region, notably Iran or Israel, to pre-empt anticipated dangers. And jockeying for tactical advantage could precipitate eruptions by Hamas or Hezbollah, which could then escalate into wider and bloodier military encounters.</w:t>
      </w:r>
      <w:r w:rsidRPr="00CF34D9">
        <w:rPr>
          <w:rFonts w:cstheme="minorHAnsi"/>
          <w:sz w:val="14"/>
        </w:rPr>
        <w:t xml:space="preserve"> Weak entities such as Lebanon and Palestine would pay an especially high price in civilian deaths. Even worse, </w:t>
      </w:r>
      <w:r w:rsidRPr="00CF34D9">
        <w:rPr>
          <w:rStyle w:val="StyleUnderline"/>
          <w:rFonts w:cstheme="minorHAnsi"/>
        </w:rPr>
        <w:t>such conflicts could rise to truly horrific levels through strikes and counterstrikes between Iran and Israel. At stake: Direct Israeli or U.S. confrontation with Iran; a rising tide of Islamic radicalism and extremism; a worldwide energy crisis; vulnerability of America's Persian Gulf allies.</w:t>
      </w:r>
    </w:p>
    <w:p w:rsidR="00D422CD" w:rsidRPr="00CF34D9" w:rsidRDefault="00D422CD" w:rsidP="00D422CD">
      <w:pPr>
        <w:pStyle w:val="Heading3"/>
      </w:pPr>
      <w:r w:rsidRPr="00CF34D9">
        <w:t>Education</w:t>
      </w:r>
    </w:p>
    <w:p w:rsidR="00D422CD" w:rsidRPr="00CF34D9" w:rsidRDefault="00D422CD" w:rsidP="00D422CD">
      <w:pPr>
        <w:pStyle w:val="Heading4"/>
      </w:pPr>
      <w:r w:rsidRPr="00CF34D9">
        <w:t>Failure to pass Senate appropriations risks cutting ED funding to one-tenth of 2007 levels.</w:t>
      </w:r>
    </w:p>
    <w:p w:rsidR="00D422CD" w:rsidRPr="00CF34D9" w:rsidRDefault="00D422CD" w:rsidP="00D422CD">
      <w:r w:rsidRPr="00CF34D9">
        <w:t xml:space="preserve">Andrew </w:t>
      </w:r>
      <w:r w:rsidRPr="00CF34D9">
        <w:rPr>
          <w:rStyle w:val="Heading4Char"/>
        </w:rPr>
        <w:t>Siddons</w:t>
      </w:r>
      <w:r w:rsidRPr="00CF34D9">
        <w:t>, 7-1-</w:t>
      </w:r>
      <w:r w:rsidRPr="00CF34D9">
        <w:rPr>
          <w:rStyle w:val="Heading4Char"/>
        </w:rPr>
        <w:t>2018</w:t>
      </w:r>
      <w:r w:rsidRPr="00CF34D9">
        <w:t>, [Reporter for Congressional Quarterly covering the Food &amp; Drug Administration and food-safety news. A</w:t>
      </w:r>
      <w:r w:rsidR="007C3970" w:rsidRPr="00CF34D9">
        <w:t xml:space="preserve">lso he has had experience with </w:t>
      </w:r>
      <w:r w:rsidRPr="00CF34D9">
        <w:t xml:space="preserve">The New York Times, </w:t>
      </w:r>
      <w:proofErr w:type="spellStart"/>
      <w:r w:rsidRPr="00CF34D9">
        <w:t>JoongAng</w:t>
      </w:r>
      <w:proofErr w:type="spellEnd"/>
      <w:r w:rsidRPr="00CF34D9">
        <w:t xml:space="preserve"> English Media, </w:t>
      </w:r>
      <w:proofErr w:type="gramStart"/>
      <w:r w:rsidRPr="00CF34D9">
        <w:t>Yomiuri</w:t>
      </w:r>
      <w:proofErr w:type="gramEnd"/>
      <w:r w:rsidRPr="00CF34D9">
        <w:t xml:space="preserve"> </w:t>
      </w:r>
      <w:proofErr w:type="spellStart"/>
      <w:r w:rsidRPr="00CF34D9">
        <w:t>Shimbun</w:t>
      </w:r>
      <w:proofErr w:type="spellEnd"/>
      <w:r w:rsidRPr="00CF34D9">
        <w:t xml:space="preserve">. And is a graduate from the </w:t>
      </w:r>
      <w:proofErr w:type="spellStart"/>
      <w:r w:rsidRPr="00CF34D9">
        <w:t>Geroge</w:t>
      </w:r>
      <w:proofErr w:type="spellEnd"/>
      <w:r w:rsidRPr="00CF34D9">
        <w:t xml:space="preserve"> Washington </w:t>
      </w:r>
      <w:proofErr w:type="spellStart"/>
      <w:r w:rsidRPr="00CF34D9">
        <w:t>University."House</w:t>
      </w:r>
      <w:proofErr w:type="spellEnd"/>
      <w:r w:rsidRPr="00CF34D9">
        <w:t xml:space="preserve"> Proposes Cuts to School Safety, Behavioral Health," Roll Call, https://www.rollcall.com/news/policy/proposed-house-cut-school-safety-invites-questions</w:t>
      </w:r>
    </w:p>
    <w:p w:rsidR="00D422CD" w:rsidRPr="00CF34D9" w:rsidRDefault="00D422CD" w:rsidP="00D422CD">
      <w:pPr>
        <w:rPr>
          <w:rStyle w:val="StyleUnderline"/>
        </w:rPr>
      </w:pPr>
      <w:r w:rsidRPr="00CF34D9">
        <w:t xml:space="preserve">The </w:t>
      </w:r>
      <w:r w:rsidRPr="00CF34D9">
        <w:rPr>
          <w:rStyle w:val="StyleUnderline"/>
          <w:highlight w:val="yellow"/>
        </w:rPr>
        <w:t>House’s</w:t>
      </w:r>
      <w:r w:rsidRPr="00CF34D9">
        <w:t xml:space="preserve"> draft </w:t>
      </w:r>
      <w:r w:rsidRPr="00CF34D9">
        <w:rPr>
          <w:rStyle w:val="StyleUnderline"/>
          <w:highlight w:val="yellow"/>
        </w:rPr>
        <w:t>spending bill to fund the Education Department would reduce to $43 million a $90 million program meant to improve the climate at schools, reduce bullying and harassment, and provide access to counseling and conflict resolution</w:t>
      </w:r>
      <w:r w:rsidRPr="00CF34D9">
        <w:t xml:space="preserve">. The money </w:t>
      </w:r>
      <w:r w:rsidRPr="00CF34D9">
        <w:rPr>
          <w:rStyle w:val="StyleUnderline"/>
          <w:highlight w:val="yellow"/>
        </w:rPr>
        <w:t>can also be spent to address illegal drug use.</w:t>
      </w:r>
      <w:r w:rsidR="007C3970" w:rsidRPr="00CF34D9">
        <w:rPr>
          <w:rStyle w:val="StyleUnderline"/>
        </w:rPr>
        <w:t xml:space="preserve"> </w:t>
      </w:r>
      <w:r w:rsidRPr="00CF34D9">
        <w:t xml:space="preserve">Under the House bill, </w:t>
      </w:r>
      <w:r w:rsidRPr="00CF34D9">
        <w:rPr>
          <w:rStyle w:val="StyleUnderline"/>
          <w:highlight w:val="yellow"/>
        </w:rPr>
        <w:t>funding</w:t>
      </w:r>
      <w:r w:rsidRPr="00CF34D9">
        <w:t xml:space="preserve"> for so-called safe schools national activities </w:t>
      </w:r>
      <w:r w:rsidRPr="00CF34D9">
        <w:rPr>
          <w:rStyle w:val="StyleUnderline"/>
          <w:highlight w:val="yellow"/>
        </w:rPr>
        <w:t>would be less than 10 percent of what it was in 2007</w:t>
      </w:r>
      <w:r w:rsidRPr="00CF34D9">
        <w:t>, when similar Education Department programs had around $500 million to spend. That declined sharply in fiscal 2010, when about $300 million in state grants lapsed, and again in fiscal 2012, when it dropped from $191 million to $64.8 million.</w:t>
      </w:r>
      <w:r w:rsidR="007C3970" w:rsidRPr="00CF34D9">
        <w:t xml:space="preserve"> </w:t>
      </w:r>
      <w:r w:rsidRPr="00CF34D9">
        <w:t>Some observers note that money isn’t necessarily a panacea for schools. Jake Parker, the director of government relations for the Security Industry Association trade group, said that schools also need help to make smart investments. Along with funding, he said, schools need “</w:t>
      </w:r>
      <w:r w:rsidRPr="00CF34D9">
        <w:rPr>
          <w:rStyle w:val="StyleUnderline"/>
          <w:highlight w:val="yellow"/>
        </w:rPr>
        <w:t>additional guidance to help schools prioritize what they need</w:t>
      </w:r>
      <w:r w:rsidRPr="00CF34D9">
        <w:t xml:space="preserve"> so they’re not just buying the first thing that someone showed up at their door and said they should buy.”</w:t>
      </w:r>
      <w:r w:rsidR="007C3970" w:rsidRPr="00CF34D9">
        <w:t xml:space="preserve"> </w:t>
      </w:r>
      <w:r w:rsidRPr="00CF34D9">
        <w:t xml:space="preserve">But for fiscal 2019, </w:t>
      </w:r>
      <w:r w:rsidRPr="00CF34D9">
        <w:rPr>
          <w:rStyle w:val="StyleUnderline"/>
          <w:highlight w:val="yellow"/>
        </w:rPr>
        <w:t>the House is proposing to eliminate at least $71 million of that for a program meant to help identify youth with behavioral health issues.</w:t>
      </w:r>
      <w:r w:rsidRPr="00CF34D9">
        <w:t xml:space="preserve"> That program has also shrunk in recent years. In 2007, a similar program devoted to youth violence prevention was funded at $93 million.</w:t>
      </w:r>
      <w:r w:rsidR="007C3970" w:rsidRPr="00CF34D9">
        <w:t xml:space="preserve"> </w:t>
      </w:r>
      <w:r w:rsidRPr="00CF34D9">
        <w:rPr>
          <w:rStyle w:val="StyleUnderline"/>
          <w:highlight w:val="yellow"/>
        </w:rPr>
        <w:t>“People are going to have to make tough choices.”</w:t>
      </w:r>
    </w:p>
    <w:p w:rsidR="00D422CD" w:rsidRPr="00CF34D9" w:rsidRDefault="00D422CD" w:rsidP="00D422CD">
      <w:pPr>
        <w:pStyle w:val="Heading4"/>
      </w:pPr>
      <w:r w:rsidRPr="00CF34D9">
        <w:t>That causes rampant inequality</w:t>
      </w:r>
    </w:p>
    <w:p w:rsidR="00D422CD" w:rsidRPr="00CF34D9" w:rsidRDefault="00D422CD" w:rsidP="00D422CD">
      <w:r w:rsidRPr="00CF34D9">
        <w:rPr>
          <w:rStyle w:val="Style13ptBold"/>
        </w:rPr>
        <w:t>Klein 15</w:t>
      </w:r>
      <w:r w:rsidRPr="00CF34D9">
        <w:t xml:space="preserve"> [Rebecca Klein is the education reporter for </w:t>
      </w:r>
      <w:proofErr w:type="spellStart"/>
      <w:r w:rsidRPr="00CF34D9">
        <w:t>HuffPost</w:t>
      </w:r>
      <w:proofErr w:type="spellEnd"/>
      <w:r w:rsidRPr="00CF34D9">
        <w:t xml:space="preserve">, focusing on K-12 issues., School Funding Inequality Makes Education 'Separate And Unequal,' Arne Duncan Says, </w:t>
      </w:r>
      <w:proofErr w:type="spellStart"/>
      <w:r w:rsidRPr="00CF34D9">
        <w:t>HuffPost</w:t>
      </w:r>
      <w:proofErr w:type="spellEnd"/>
      <w:r w:rsidRPr="00CF34D9">
        <w:t>, 3-13-2015, Accessible Online at https://www.huffingtonpost.com/2015/03/13/arne-duncan-school-funding-disparities_n_6864866.html] 7-2-2018</w:t>
      </w:r>
    </w:p>
    <w:p w:rsidR="00D422CD" w:rsidRPr="00CF34D9" w:rsidRDefault="00D422CD" w:rsidP="00D422CD">
      <w:r w:rsidRPr="00CF34D9">
        <w:t xml:space="preserve">As it stands, Duncan said, </w:t>
      </w:r>
      <w:r w:rsidRPr="00CF34D9">
        <w:rPr>
          <w:rStyle w:val="StyleUnderline"/>
        </w:rPr>
        <w:t>about 6.6 million students from low-income families in 23 states are harmed by local and state funding disparities. The funding inequality data comes from National Center for Education Statistics, a branch of the U.S. Department of Education that collects information on schools.</w:t>
      </w:r>
      <w:r w:rsidR="007C3970" w:rsidRPr="00CF34D9">
        <w:t xml:space="preserve"> </w:t>
      </w:r>
      <w:r w:rsidRPr="00CF34D9">
        <w:rPr>
          <w:rStyle w:val="Emphasis"/>
        </w:rPr>
        <w:t>Federal education funding can help rectify state and local inequalities</w:t>
      </w:r>
      <w:r w:rsidRPr="00CF34D9">
        <w:t xml:space="preserve">. But federal dollars aren’t meant to balance state and local funding, Duncan told The Washington Post. Instead, </w:t>
      </w:r>
      <w:r w:rsidRPr="00CF34D9">
        <w:rPr>
          <w:rStyle w:val="Emphasis"/>
        </w:rPr>
        <w:t>federal money is intended to help needy students</w:t>
      </w:r>
      <w:r w:rsidRPr="00CF34D9">
        <w:t>, he said.</w:t>
      </w:r>
      <w:r w:rsidR="007C3970" w:rsidRPr="00CF34D9">
        <w:t xml:space="preserve"> </w:t>
      </w:r>
      <w:r w:rsidRPr="00CF34D9">
        <w:t xml:space="preserve">“The point of that money was to supplement, </w:t>
      </w:r>
      <w:r w:rsidRPr="00CF34D9">
        <w:rPr>
          <w:rStyle w:val="StyleUnderline"/>
        </w:rPr>
        <w:t xml:space="preserve">recognizing that poor children, and English language-learners, and students with disabilities come to school with additional challenges,” </w:t>
      </w:r>
      <w:r w:rsidRPr="00CF34D9">
        <w:t xml:space="preserve">Duncan told the newspaper. “This is about trying </w:t>
      </w:r>
      <w:r w:rsidRPr="00CF34D9">
        <w:rPr>
          <w:rStyle w:val="Emphasis"/>
        </w:rPr>
        <w:t>to get additional resources to children and communities who everyone knows need additional help.”</w:t>
      </w:r>
      <w:r w:rsidR="007C3970" w:rsidRPr="00CF34D9">
        <w:rPr>
          <w:rStyle w:val="StyleUnderline"/>
        </w:rPr>
        <w:t xml:space="preserve"> </w:t>
      </w:r>
      <w:r w:rsidRPr="00CF34D9">
        <w:t>The maps below show where funding inequalities are the worst. The first map shows areas affected by state and local funding differences. Negative percentages indicate that high-poverty schools receive less funding than low-poverty schools. The second graph shows funding disparities after federal dollars are taken into consideration.</w:t>
      </w:r>
      <w:r w:rsidR="007C3970" w:rsidRPr="00CF34D9">
        <w:t xml:space="preserve"> </w:t>
      </w:r>
      <w:r w:rsidRPr="00CF34D9">
        <w:t>Pennsylvania has the worst funding disparities between low-income and high-income schools. The state’s poorest school districts receive 33 percent less state and local funding than the richest schools. This inequality is currently the subject of a lawsuit brought by a group of school districts and parents.</w:t>
      </w:r>
      <w:r w:rsidR="007C3970" w:rsidRPr="00CF34D9">
        <w:t xml:space="preserve"> </w:t>
      </w:r>
      <w:r w:rsidRPr="00CF34D9">
        <w:t>“The problem you have in Pennsylvania is not atypical of the problems you have in many states, which is a reluctance to raise enough revenues to send to the districts,” Michael Churchill, a lawyer representing the plaintiffs, told The Huffington Post. “The revenues they do send, they send in a progressive manner — they just don’t send enough to overcome the huge differences in wealth in the districts,” said Churchill.</w:t>
      </w:r>
      <w:r w:rsidR="007C3970" w:rsidRPr="00CF34D9">
        <w:t xml:space="preserve"> </w:t>
      </w:r>
      <w:r w:rsidRPr="00CF34D9">
        <w:t>Churchill noted that Pennsylvania relies heavily on local property taxes for school district funding, meaning that wealthier areas, with a larger tax base, have more money.</w:t>
      </w:r>
      <w:r w:rsidR="007C3970" w:rsidRPr="00CF34D9">
        <w:t xml:space="preserve"> </w:t>
      </w:r>
      <w:r w:rsidRPr="00CF34D9">
        <w:t>A Pennsylvania Department of Education spokesman didn’t reply to The Huffington Post’s request for comment.</w:t>
      </w:r>
      <w:r w:rsidR="007C3970" w:rsidRPr="00CF34D9">
        <w:t xml:space="preserve"> </w:t>
      </w:r>
      <w:r w:rsidRPr="00CF34D9">
        <w:t>On the other end of the spectrum, states like Indiana and Minnesota spend significantly more on their low-income students than they do other groups.</w:t>
      </w:r>
      <w:r w:rsidR="007C3970" w:rsidRPr="00CF34D9">
        <w:t xml:space="preserve"> </w:t>
      </w:r>
      <w:r w:rsidRPr="00CF34D9">
        <w:t xml:space="preserve">Still, Duncan said </w:t>
      </w:r>
      <w:r w:rsidRPr="00CF34D9">
        <w:rPr>
          <w:rStyle w:val="StyleUnderline"/>
        </w:rPr>
        <w:t>state and local funding disparities are worse than they were at the turn of the century.</w:t>
      </w:r>
      <w:r w:rsidR="007C3970" w:rsidRPr="00CF34D9">
        <w:rPr>
          <w:rStyle w:val="StyleUnderline"/>
        </w:rPr>
        <w:t xml:space="preserve"> </w:t>
      </w:r>
      <w:r w:rsidRPr="00CF34D9">
        <w:rPr>
          <w:rStyle w:val="Emphasis"/>
        </w:rPr>
        <w:t>“The children who need the most seem to be getting less and less, and the children who need the least are getting more and more,”</w:t>
      </w:r>
      <w:r w:rsidRPr="00CF34D9">
        <w:t xml:space="preserve"> he said.</w:t>
      </w:r>
    </w:p>
    <w:p w:rsidR="00D422CD" w:rsidRPr="00CF34D9" w:rsidRDefault="00D422CD" w:rsidP="00D422CD">
      <w:pPr>
        <w:pStyle w:val="Heading4"/>
      </w:pPr>
      <w:r w:rsidRPr="00CF34D9">
        <w:t>Inequality threatens human extinction</w:t>
      </w:r>
    </w:p>
    <w:p w:rsidR="00D422CD" w:rsidRPr="00CF34D9" w:rsidRDefault="00D422CD" w:rsidP="00D422CD">
      <w:r w:rsidRPr="00CF34D9">
        <w:rPr>
          <w:rStyle w:val="Style13ptBold"/>
        </w:rPr>
        <w:t>CREAMER 9</w:t>
      </w:r>
      <w:r w:rsidRPr="00CF34D9">
        <w:t> — Robert Creamer, political organizer, strategist, and author, owner of Strategic Consulting Group—a political consulting firm that works on many of the country’s most significant issue campaigns, married to Congresswoman Jan Schakowsky of Illinois, 2009 (“Why Growing Income Inequality Is Bad for America,” The Huffington Post, October 27th, Available Online at </w:t>
      </w:r>
      <w:hyperlink r:id="rId14" w:history="1">
        <w:r w:rsidRPr="00CF34D9">
          <w:rPr>
            <w:rStyle w:val="Hyperlink"/>
          </w:rPr>
          <w:t>http://www.huffingtonpost.com/robert-creamer/why-growing-income-inequa_b_335115.html</w:t>
        </w:r>
      </w:hyperlink>
      <w:r w:rsidRPr="00CF34D9">
        <w:t>, Accessed 10-27-2009)</w:t>
      </w:r>
    </w:p>
    <w:p w:rsidR="00D422CD" w:rsidRPr="00CF34D9" w:rsidRDefault="00D422CD" w:rsidP="001B5452">
      <w:r w:rsidRPr="00CF34D9">
        <w:t xml:space="preserve">4). </w:t>
      </w:r>
      <w:proofErr w:type="gramStart"/>
      <w:r w:rsidRPr="00CF34D9">
        <w:t>Finally</w:t>
      </w:r>
      <w:proofErr w:type="gramEnd"/>
      <w:r w:rsidRPr="00CF34D9">
        <w:t xml:space="preserve">, increased </w:t>
      </w:r>
      <w:r w:rsidRPr="00CF34D9">
        <w:rPr>
          <w:b/>
          <w:highlight w:val="yellow"/>
          <w:u w:val="single"/>
        </w:rPr>
        <w:t>income inequality</w:t>
      </w:r>
      <w:r w:rsidRPr="00CF34D9">
        <w:rPr>
          <w:b/>
          <w:u w:val="single"/>
        </w:rPr>
        <w:t xml:space="preserve"> is completely undemocratic. It is a betrayal of our most fundamental democratic values. And it </w:t>
      </w:r>
      <w:r w:rsidRPr="00CF34D9">
        <w:rPr>
          <w:b/>
          <w:highlight w:val="yellow"/>
          <w:u w:val="single"/>
        </w:rPr>
        <w:t>is dangerous to</w:t>
      </w:r>
      <w:r w:rsidRPr="00CF34D9">
        <w:rPr>
          <w:b/>
          <w:u w:val="single"/>
        </w:rPr>
        <w:t xml:space="preserve"> our prospects for long-term </w:t>
      </w:r>
      <w:r w:rsidRPr="00CF34D9">
        <w:rPr>
          <w:b/>
          <w:highlight w:val="yellow"/>
          <w:u w:val="single"/>
          <w:bdr w:val="single" w:sz="4" w:space="0" w:color="auto"/>
        </w:rPr>
        <w:t>survival</w:t>
      </w:r>
      <w:r w:rsidRPr="00CF34D9">
        <w:rPr>
          <w:b/>
          <w:u w:val="single"/>
        </w:rPr>
        <w:t xml:space="preserve">. </w:t>
      </w:r>
      <w:r w:rsidRPr="00CF34D9">
        <w:t xml:space="preserve">The increasing inequality of income leads inexorably to increasing inequality in the distribution of wealth. Power in the society is more and more concentrated in the hands of a few. It becomes more and more likely that some of our most powerful citizens came to that station not because of their merit, but because they got it the "old fashion way" -- they inherited it. That is directly contrary to our shared belief in a more democratic society -- where power and opportunity are broadly shared -- where no one's power or station in life are determined by accident of birth. The earliest Americans came to this continent to escape tyranny, aristocracy and plutocracy. Progressives who stand up against the increasing concentration of economic power in the hands of a few are standing for one of the proudest traditions of our democracy. And our commitment to the democratic distribution of power is not simply an expression of utopian idealism. </w:t>
      </w:r>
      <w:r w:rsidRPr="00CF34D9">
        <w:rPr>
          <w:b/>
          <w:highlight w:val="yellow"/>
          <w:u w:val="single"/>
        </w:rPr>
        <w:t>In his</w:t>
      </w:r>
      <w:r w:rsidRPr="00CF34D9">
        <w:t xml:space="preserve"> brilliant </w:t>
      </w:r>
      <w:r w:rsidRPr="00CF34D9">
        <w:rPr>
          <w:b/>
          <w:highlight w:val="yellow"/>
          <w:u w:val="single"/>
        </w:rPr>
        <w:t>study</w:t>
      </w:r>
      <w:r w:rsidRPr="00CF34D9">
        <w:rPr>
          <w:b/>
          <w:u w:val="single"/>
        </w:rPr>
        <w:t xml:space="preserve"> of </w:t>
      </w:r>
      <w:r w:rsidRPr="00CF34D9">
        <w:rPr>
          <w:b/>
          <w:highlight w:val="yellow"/>
          <w:u w:val="single"/>
        </w:rPr>
        <w:t>why societies</w:t>
      </w:r>
      <w:r w:rsidRPr="00CF34D9">
        <w:rPr>
          <w:b/>
          <w:u w:val="single"/>
        </w:rPr>
        <w:t xml:space="preserve"> in the past have </w:t>
      </w:r>
      <w:r w:rsidRPr="00CF34D9">
        <w:rPr>
          <w:b/>
          <w:highlight w:val="yellow"/>
          <w:u w:val="single"/>
        </w:rPr>
        <w:t>failed</w:t>
      </w:r>
      <w:r w:rsidRPr="00CF34D9">
        <w:t xml:space="preserve">, called Collapse: How Societies Choose to Fail or </w:t>
      </w:r>
      <w:proofErr w:type="gramStart"/>
      <w:r w:rsidRPr="00CF34D9">
        <w:t>Succeed ,</w:t>
      </w:r>
      <w:proofErr w:type="gramEnd"/>
      <w:r w:rsidRPr="00CF34D9">
        <w:t xml:space="preserve"> Pulitzer Prize-winning physiologist and ethno-geographer Jared </w:t>
      </w:r>
      <w:r w:rsidRPr="00CF34D9">
        <w:rPr>
          <w:b/>
          <w:highlight w:val="yellow"/>
          <w:u w:val="single"/>
        </w:rPr>
        <w:t>Diamond concluded</w:t>
      </w:r>
      <w:r w:rsidRPr="00CF34D9">
        <w:t xml:space="preserve"> that </w:t>
      </w:r>
      <w:r w:rsidRPr="00CF34D9">
        <w:rPr>
          <w:b/>
          <w:highlight w:val="yellow"/>
          <w:u w:val="single"/>
        </w:rPr>
        <w:t>one of the most common factors was "rational behavior" by actors</w:t>
      </w:r>
      <w:r w:rsidRPr="00CF34D9">
        <w:rPr>
          <w:b/>
          <w:u w:val="single"/>
        </w:rPr>
        <w:t xml:space="preserve"> -- and decision-making </w:t>
      </w:r>
      <w:r w:rsidRPr="00CF34D9">
        <w:rPr>
          <w:b/>
          <w:highlight w:val="yellow"/>
          <w:u w:val="single"/>
        </w:rPr>
        <w:t>elites</w:t>
      </w:r>
      <w:r w:rsidRPr="00CF34D9">
        <w:rPr>
          <w:b/>
          <w:u w:val="single"/>
        </w:rPr>
        <w:t xml:space="preserve"> -- </w:t>
      </w:r>
      <w:r w:rsidRPr="00CF34D9">
        <w:rPr>
          <w:b/>
          <w:highlight w:val="yellow"/>
          <w:u w:val="single"/>
        </w:rPr>
        <w:t>that benefited</w:t>
      </w:r>
      <w:r w:rsidRPr="00CF34D9">
        <w:rPr>
          <w:b/>
          <w:u w:val="single"/>
        </w:rPr>
        <w:t xml:space="preserve"> some individual or private </w:t>
      </w:r>
      <w:r w:rsidRPr="00CF34D9">
        <w:rPr>
          <w:b/>
          <w:highlight w:val="yellow"/>
          <w:u w:val="single"/>
        </w:rPr>
        <w:t>self-interest but was harmful to</w:t>
      </w:r>
      <w:r w:rsidRPr="00CF34D9">
        <w:rPr>
          <w:b/>
          <w:u w:val="single"/>
        </w:rPr>
        <w:t xml:space="preserve"> the prospects of the entire </w:t>
      </w:r>
      <w:r w:rsidRPr="00CF34D9">
        <w:rPr>
          <w:b/>
          <w:highlight w:val="yellow"/>
          <w:u w:val="single"/>
        </w:rPr>
        <w:t>society</w:t>
      </w:r>
      <w:r w:rsidRPr="00CF34D9">
        <w:rPr>
          <w:b/>
          <w:u w:val="single"/>
        </w:rPr>
        <w:t xml:space="preserve">. </w:t>
      </w:r>
      <w:r w:rsidRPr="00CF34D9">
        <w:t xml:space="preserve">He found that this was often complicated because the benefits to a small group that profited from the action were great in the short run, and the resulting damage to everyone else was not very palpable or immediate, except over time. This problem became especially acute when elites thought </w:t>
      </w:r>
      <w:r w:rsidRPr="00CF34D9">
        <w:rPr>
          <w:b/>
          <w:highlight w:val="yellow"/>
          <w:u w:val="single"/>
        </w:rPr>
        <w:t>they</w:t>
      </w:r>
      <w:r w:rsidRPr="00CF34D9">
        <w:rPr>
          <w:b/>
          <w:u w:val="single"/>
        </w:rPr>
        <w:t xml:space="preserve"> could </w:t>
      </w:r>
      <w:r w:rsidRPr="00CF34D9">
        <w:rPr>
          <w:b/>
          <w:highlight w:val="yellow"/>
          <w:u w:val="single"/>
          <w:bdr w:val="single" w:sz="4" w:space="0" w:color="auto"/>
        </w:rPr>
        <w:t>insulate themselves from</w:t>
      </w:r>
      <w:r w:rsidRPr="00CF34D9">
        <w:rPr>
          <w:b/>
          <w:u w:val="single"/>
          <w:bdr w:val="single" w:sz="4" w:space="0" w:color="auto"/>
        </w:rPr>
        <w:t xml:space="preserve"> the </w:t>
      </w:r>
      <w:r w:rsidRPr="00CF34D9">
        <w:rPr>
          <w:b/>
          <w:highlight w:val="yellow"/>
          <w:u w:val="single"/>
          <w:bdr w:val="single" w:sz="4" w:space="0" w:color="auto"/>
        </w:rPr>
        <w:t>consequences of communal disaster</w:t>
      </w:r>
      <w:r w:rsidRPr="00CF34D9">
        <w:t xml:space="preserve">. Then, they were even less prone to make decisions in the public interest. The </w:t>
      </w:r>
      <w:r w:rsidRPr="00CF34D9">
        <w:rPr>
          <w:b/>
          <w:u w:val="single"/>
        </w:rPr>
        <w:t xml:space="preserve">increased inequality in the distribution of wealth and income makes this kind of decision-making more and more likely. We see </w:t>
      </w:r>
      <w:r w:rsidRPr="00CF34D9">
        <w:rPr>
          <w:b/>
          <w:highlight w:val="yellow"/>
          <w:u w:val="single"/>
        </w:rPr>
        <w:t>when the</w:t>
      </w:r>
      <w:r w:rsidRPr="00CF34D9">
        <w:rPr>
          <w:b/>
          <w:u w:val="single"/>
        </w:rPr>
        <w:t xml:space="preserve"> interests of the </w:t>
      </w:r>
      <w:r w:rsidRPr="00CF34D9">
        <w:rPr>
          <w:b/>
          <w:highlight w:val="yellow"/>
          <w:u w:val="single"/>
        </w:rPr>
        <w:t>wealthy stand in the way of solutions to</w:t>
      </w:r>
      <w:r w:rsidRPr="00CF34D9">
        <w:rPr>
          <w:b/>
          <w:u w:val="single"/>
        </w:rPr>
        <w:t xml:space="preserve"> the problems of climate change and </w:t>
      </w:r>
      <w:r w:rsidRPr="00CF34D9">
        <w:rPr>
          <w:b/>
          <w:highlight w:val="yellow"/>
          <w:u w:val="single"/>
          <w:bdr w:val="single" w:sz="4" w:space="0" w:color="auto"/>
        </w:rPr>
        <w:t>environmental destruction</w:t>
      </w:r>
      <w:r w:rsidRPr="00CF34D9">
        <w:t xml:space="preserve"> -- or when we fail to raise enough money for the public education that benefits all children because the few who can afford private schools refuse to pay "higher taxes." The </w:t>
      </w:r>
      <w:r w:rsidRPr="00CF34D9">
        <w:rPr>
          <w:b/>
          <w:u w:val="single"/>
        </w:rPr>
        <w:t xml:space="preserve">creation of a </w:t>
      </w:r>
      <w:r w:rsidRPr="00CF34D9">
        <w:rPr>
          <w:b/>
          <w:highlight w:val="yellow"/>
          <w:u w:val="single"/>
        </w:rPr>
        <w:t>democratic society, built on egalitarian principles, is the only</w:t>
      </w:r>
      <w:r w:rsidRPr="00CF34D9">
        <w:rPr>
          <w:b/>
          <w:u w:val="single"/>
        </w:rPr>
        <w:t xml:space="preserve"> real </w:t>
      </w:r>
      <w:r w:rsidRPr="00CF34D9">
        <w:rPr>
          <w:b/>
          <w:highlight w:val="yellow"/>
          <w:u w:val="single"/>
        </w:rPr>
        <w:t>systematic means of assuring</w:t>
      </w:r>
      <w:r w:rsidRPr="00CF34D9">
        <w:rPr>
          <w:b/>
          <w:u w:val="single"/>
        </w:rPr>
        <w:t xml:space="preserve"> that the </w:t>
      </w:r>
      <w:r w:rsidRPr="00CF34D9">
        <w:rPr>
          <w:b/>
          <w:highlight w:val="yellow"/>
          <w:u w:val="single"/>
        </w:rPr>
        <w:t>interests of</w:t>
      </w:r>
      <w:r w:rsidRPr="00CF34D9">
        <w:rPr>
          <w:b/>
          <w:u w:val="single"/>
        </w:rPr>
        <w:t xml:space="preserve"> the entire </w:t>
      </w:r>
      <w:r w:rsidRPr="00CF34D9">
        <w:rPr>
          <w:b/>
          <w:highlight w:val="yellow"/>
          <w:u w:val="single"/>
        </w:rPr>
        <w:t>society are not sacrificed</w:t>
      </w:r>
      <w:r w:rsidRPr="00CF34D9">
        <w:rPr>
          <w:b/>
          <w:u w:val="single"/>
        </w:rPr>
        <w:t xml:space="preserve"> to those of powerful</w:t>
      </w:r>
      <w:r w:rsidRPr="00CF34D9">
        <w:t xml:space="preserve"> elites. Most stories of decisions leading to catastrophic collapse involve decision-making elites whose interests diverge from the society at large. Democracy is the only real antidote. The </w:t>
      </w:r>
      <w:r w:rsidRPr="00CF34D9">
        <w:rPr>
          <w:b/>
          <w:highlight w:val="yellow"/>
          <w:u w:val="single"/>
        </w:rPr>
        <w:t>undemocratic</w:t>
      </w:r>
      <w:r w:rsidRPr="00CF34D9">
        <w:rPr>
          <w:highlight w:val="yellow"/>
        </w:rPr>
        <w:t xml:space="preserve"> </w:t>
      </w:r>
      <w:r w:rsidRPr="00CF34D9">
        <w:rPr>
          <w:b/>
          <w:highlight w:val="yellow"/>
          <w:u w:val="single"/>
        </w:rPr>
        <w:t>increase</w:t>
      </w:r>
      <w:r w:rsidRPr="00CF34D9">
        <w:rPr>
          <w:b/>
          <w:u w:val="single"/>
        </w:rPr>
        <w:t xml:space="preserve"> in the distribution of wealth and income is not only wrong. It </w:t>
      </w:r>
      <w:r w:rsidRPr="00CF34D9">
        <w:rPr>
          <w:b/>
          <w:highlight w:val="yellow"/>
          <w:u w:val="single"/>
        </w:rPr>
        <w:t>is</w:t>
      </w:r>
      <w:r w:rsidRPr="00CF34D9">
        <w:rPr>
          <w:b/>
          <w:u w:val="single"/>
        </w:rPr>
        <w:t xml:space="preserve"> also </w:t>
      </w:r>
      <w:r w:rsidRPr="00CF34D9">
        <w:rPr>
          <w:b/>
          <w:highlight w:val="yellow"/>
          <w:u w:val="single"/>
          <w:bdr w:val="single" w:sz="4" w:space="0" w:color="auto"/>
        </w:rPr>
        <w:t xml:space="preserve">dangerous to </w:t>
      </w:r>
      <w:r w:rsidRPr="00CF34D9">
        <w:rPr>
          <w:b/>
          <w:u w:val="single"/>
          <w:bdr w:val="single" w:sz="4" w:space="0" w:color="auto"/>
        </w:rPr>
        <w:t xml:space="preserve">our future </w:t>
      </w:r>
      <w:r w:rsidRPr="00CF34D9">
        <w:rPr>
          <w:b/>
          <w:highlight w:val="yellow"/>
          <w:u w:val="single"/>
          <w:bdr w:val="single" w:sz="4" w:space="0" w:color="auto"/>
        </w:rPr>
        <w:t>survival</w:t>
      </w:r>
      <w:r w:rsidRPr="00CF34D9">
        <w:t>.</w:t>
      </w:r>
    </w:p>
    <w:p w:rsidR="001B5452" w:rsidRPr="00CF34D9" w:rsidRDefault="001B5452" w:rsidP="001B5452">
      <w:pPr>
        <w:pStyle w:val="Heading3"/>
        <w:rPr>
          <w:rStyle w:val="Style13ptBold"/>
          <w:b/>
          <w:bCs w:val="0"/>
          <w:sz w:val="32"/>
          <w:u w:val="single"/>
        </w:rPr>
      </w:pPr>
      <w:r w:rsidRPr="00CF34D9">
        <w:rPr>
          <w:rStyle w:val="Style13ptBold"/>
          <w:b/>
          <w:bCs w:val="0"/>
          <w:sz w:val="32"/>
          <w:u w:val="single"/>
        </w:rPr>
        <w:t>Turns case</w:t>
      </w:r>
    </w:p>
    <w:p w:rsidR="001B5452" w:rsidRPr="00CF34D9" w:rsidRDefault="001B5452" w:rsidP="001B5452">
      <w:pPr>
        <w:pStyle w:val="Heading4"/>
      </w:pPr>
      <w:r w:rsidRPr="00CF34D9">
        <w:t>Senate version requires transparency on family separations—plan derails this effort, turns case</w:t>
      </w:r>
    </w:p>
    <w:p w:rsidR="001B5452" w:rsidRPr="00CF34D9" w:rsidRDefault="001B5452" w:rsidP="001B5452">
      <w:r w:rsidRPr="00CF34D9">
        <w:rPr>
          <w:rStyle w:val="StyleUnderline"/>
        </w:rPr>
        <w:t>Udall 6-28</w:t>
      </w:r>
      <w:r w:rsidRPr="00CF34D9">
        <w:t xml:space="preserve"> [U.S. Senator Tom Udall (D-N.M.), Udall Amendment Requires HHS Transparency </w:t>
      </w:r>
      <w:proofErr w:type="gramStart"/>
      <w:r w:rsidRPr="00CF34D9">
        <w:t>On</w:t>
      </w:r>
      <w:proofErr w:type="gramEnd"/>
      <w:r w:rsidRPr="00CF34D9">
        <w:t xml:space="preserve"> Family Separation, No Publication, 6-28-2018, Accessible Online at http://krwg.org/post/udall-amendment-requires-hhs-transparency-family-separation] 7-1-2018</w:t>
      </w:r>
    </w:p>
    <w:p w:rsidR="001B5452" w:rsidRPr="00CF34D9" w:rsidRDefault="001B5452" w:rsidP="001B5452">
      <w:r w:rsidRPr="00CF34D9">
        <w:t>Commentary: WASHINGTON – Today, U.S. Senator Tom</w:t>
      </w:r>
      <w:r w:rsidRPr="00CF34D9">
        <w:rPr>
          <w:rStyle w:val="StyleUnderline"/>
        </w:rPr>
        <w:t xml:space="preserve"> Udall secured passage of an amendment to require public transparency from the Department of Health and Human Services (HHS) about its care for thousands of children separated from their families under the Trump administration’s “zero tolerance” policy </w:t>
      </w:r>
      <w:r w:rsidRPr="00CF34D9">
        <w:t xml:space="preserve">during </w:t>
      </w:r>
      <w:r w:rsidRPr="00CF34D9">
        <w:rPr>
          <w:rStyle w:val="StyleUnderline"/>
        </w:rPr>
        <w:t>the</w:t>
      </w:r>
      <w:r w:rsidRPr="00CF34D9">
        <w:t xml:space="preserve"> Senate Appropriations Committee’s consideration of the </w:t>
      </w:r>
      <w:r w:rsidRPr="00CF34D9">
        <w:rPr>
          <w:rStyle w:val="StyleUnderline"/>
        </w:rPr>
        <w:t>Fiscal Year 2019 Labor, Health and Human Services, and Education (Labor-HHS) Appropriations</w:t>
      </w:r>
      <w:r w:rsidRPr="00CF34D9">
        <w:t xml:space="preserve"> Bill.</w:t>
      </w:r>
      <w:r w:rsidR="00240306" w:rsidRPr="00CF34D9">
        <w:t xml:space="preserve"> </w:t>
      </w:r>
      <w:r w:rsidRPr="00CF34D9">
        <w:t>CREDIT OFFICE OF US SENATOR TOM UDALL (D-NM)</w:t>
      </w:r>
      <w:r w:rsidR="00240306" w:rsidRPr="00CF34D9">
        <w:t xml:space="preserve"> </w:t>
      </w:r>
      <w:r w:rsidRPr="00CF34D9">
        <w:t>The underlying</w:t>
      </w:r>
      <w:r w:rsidRPr="00CF34D9">
        <w:rPr>
          <w:rStyle w:val="StyleUnderline"/>
        </w:rPr>
        <w:t xml:space="preserve"> bipartisan bill requires HHS to report weekly information to the Senate Appropriations Committee about migrant children under the care of the department.</w:t>
      </w:r>
      <w:r w:rsidRPr="00CF34D9">
        <w:t xml:space="preserve"> Udall’s amendment builds on those transparency requirements, directing HHS to make this information available publicly on its website on a monthly basis, and also to provide weekly public updates on its website of the number of children who have been reunited with separated family members. </w:t>
      </w:r>
      <w:r w:rsidRPr="00CF34D9">
        <w:rPr>
          <w:rStyle w:val="StyleUnderline"/>
        </w:rPr>
        <w:t>Udall’s amendment was adopted as part of a bipartisan package on a unanimous voice vote amid congressional and judicial calls for the Trump administration to immediately reunite families separated at the border.</w:t>
      </w:r>
      <w:r w:rsidRPr="00CF34D9">
        <w:t xml:space="preserve"> Many members of Congress, the public, and the news media have sought complete and verifiable information about exactly how many children have been reunited ever since President Trump issued an executive order last week to supposedly halt his administration’s practice of separating children from their families at the border.</w:t>
      </w:r>
      <w:r w:rsidR="00240306" w:rsidRPr="00CF34D9">
        <w:t xml:space="preserve"> </w:t>
      </w:r>
      <w:r w:rsidRPr="00CF34D9">
        <w:t xml:space="preserve">Last week, Udall, along with U.S. Senators Martin Heinrich (D-N.M.) and Richard Blumenthal (D-Conn.), traveled to the border to demand answers about the Trump administration’s family separation policy. Udall was part of the first group of members of Congress to tour the temporary tent facility in </w:t>
      </w:r>
      <w:proofErr w:type="spellStart"/>
      <w:r w:rsidRPr="00CF34D9">
        <w:t>Tornillo</w:t>
      </w:r>
      <w:proofErr w:type="spellEnd"/>
      <w:r w:rsidRPr="00CF34D9">
        <w:t>, Texas, where children separated from their parents are being detained.</w:t>
      </w:r>
      <w:r w:rsidR="00240306" w:rsidRPr="00CF34D9">
        <w:t xml:space="preserve"> </w:t>
      </w:r>
      <w:r w:rsidRPr="00CF34D9">
        <w:t>Udall delivered the following statement during today’s committee meeting:</w:t>
      </w:r>
      <w:r w:rsidR="00240306" w:rsidRPr="00CF34D9">
        <w:t xml:space="preserve"> </w:t>
      </w:r>
      <w:r w:rsidRPr="00CF34D9">
        <w:t>“I would like thank Senators Blunt and Murray for working with me and my staff to include important information about the children who were separated from their families as a result of the administration’s zero tolerance policy. I join Senator Murray in her comments about this. This bill provides important transparency for these 2,000-plus children who are now under the care of HHS.</w:t>
      </w:r>
      <w:r w:rsidR="00240306" w:rsidRPr="00CF34D9">
        <w:t xml:space="preserve"> </w:t>
      </w:r>
      <w:r w:rsidRPr="00CF34D9">
        <w:t>“The report language drafted in bipartisan cooperation from this committee includes important requirements for HHS to report weekly information to the committee about migrant children under the care of the department. The reports include the number of children referred to HHS care, their length of stay with HHS and the number of children released to sponsors, among other things. This information importantly discerns between children who arrived at the border unaccompanied and those who arrived and were separated from their family.</w:t>
      </w:r>
      <w:r w:rsidR="00240306" w:rsidRPr="00CF34D9">
        <w:t xml:space="preserve"> </w:t>
      </w:r>
      <w:r w:rsidRPr="00CF34D9">
        <w:t xml:space="preserve">“I took a trip last weekend down to the </w:t>
      </w:r>
      <w:proofErr w:type="spellStart"/>
      <w:r w:rsidRPr="00CF34D9">
        <w:t>Tornillo</w:t>
      </w:r>
      <w:proofErr w:type="spellEnd"/>
      <w:r w:rsidRPr="00CF34D9">
        <w:t xml:space="preserve"> facility, and saw some of the conditions there, and saw the separation and the damage it was doing to these kids. And I also requested of the two senators here that this information also be posted publicly on the HHS website. I am happy that Senators Blunt and Murray agreed and that HHS will be required to share this information.</w:t>
      </w:r>
      <w:r w:rsidR="00240306" w:rsidRPr="00CF34D9">
        <w:t xml:space="preserve"> </w:t>
      </w:r>
      <w:r w:rsidRPr="00CF34D9">
        <w:t>“We need and the public deserves transparency about these children and how soon they are being reunited with their families.”</w:t>
      </w:r>
      <w:r w:rsidR="00240306" w:rsidRPr="00CF34D9">
        <w:t xml:space="preserve"> </w:t>
      </w:r>
      <w:r w:rsidRPr="00CF34D9">
        <w:t>The full text of the report language, along with Udall’s amendment, is below:</w:t>
      </w:r>
      <w:r w:rsidR="00240306" w:rsidRPr="00CF34D9">
        <w:t xml:space="preserve"> </w:t>
      </w:r>
      <w:r w:rsidRPr="00CF34D9">
        <w:t>Committee Report Language on Child Separation Transparency (Udall Amendment in Bold)</w:t>
      </w:r>
      <w:r w:rsidR="00240306" w:rsidRPr="00CF34D9">
        <w:t xml:space="preserve"> </w:t>
      </w:r>
      <w:r w:rsidRPr="00CF34D9">
        <w:rPr>
          <w:rStyle w:val="StyleUnderline"/>
        </w:rPr>
        <w:t>In addition</w:t>
      </w:r>
      <w:r w:rsidRPr="00CF34D9">
        <w:t xml:space="preserve">, the Committee directs HHS to include in its existing weekly updates additional information, including, for both all UACs and the children who were apprehended as part of a family unit, the number of children referred to HHS, the number currently in their care, the age and gender distribution of children, the average length of stay, the number of preteen children in both shelter beds and ORR-run foster care programs, the number of children released to sponsors, and the category of sponsor. </w:t>
      </w:r>
      <w:r w:rsidRPr="00CF34D9">
        <w:rPr>
          <w:rStyle w:val="StyleUnderline"/>
        </w:rPr>
        <w:t>The weekly updates should also include historical monthly totals for all information provided,</w:t>
      </w:r>
      <w:r w:rsidRPr="00CF34D9">
        <w:t xml:space="preserve"> updated as it becomes available. The Committee directs HHS to make this monthly information </w:t>
      </w:r>
      <w:r w:rsidRPr="00CF34D9">
        <w:rPr>
          <w:rStyle w:val="StyleUnderline"/>
        </w:rPr>
        <w:t xml:space="preserve">available publicly on its website, and to provide weekly updates on its website of the number of children who have been reunited with separated family members. </w:t>
      </w:r>
      <w:r w:rsidRPr="00CF34D9">
        <w:t xml:space="preserve">The Committee also expects that separated families will have the opportunity to communicate regularly by telephone with one another and directs HHS to provide any updates in the mechanisms for facilitating contact between children and verified family members with whom they arrived at the border, and the number of children who have been reunited with those family members. Finally, the Trafficking Victims Protection Reauthorization Act of 2008 and the Flores agreement require that </w:t>
      </w:r>
      <w:r w:rsidRPr="00CF34D9">
        <w:rPr>
          <w:rStyle w:val="StyleUnderline"/>
        </w:rPr>
        <w:t>all UACs should be transferred from DHS to HHS within 72 hours and promptly placed in the least restrictive setting that is in the best interest of the child.</w:t>
      </w:r>
      <w:r w:rsidRPr="00CF34D9">
        <w:t xml:space="preserve"> The Committee directs HHS to notify the Committee immediately should children remain in DHS custody longer than 72 hours before being transferred to HHS.</w:t>
      </w:r>
    </w:p>
    <w:p w:rsidR="001939CB" w:rsidRPr="00CF34D9" w:rsidRDefault="001939CB" w:rsidP="001939CB">
      <w:pPr>
        <w:pStyle w:val="Heading2"/>
      </w:pPr>
      <w:r w:rsidRPr="00CF34D9">
        <w:t>Links</w:t>
      </w:r>
    </w:p>
    <w:p w:rsidR="001939CB" w:rsidRPr="00CF34D9" w:rsidRDefault="001939CB" w:rsidP="001939CB">
      <w:pPr>
        <w:pStyle w:val="Heading3"/>
      </w:pPr>
      <w:r w:rsidRPr="00CF34D9">
        <w:t>Bipartisanship link</w:t>
      </w:r>
    </w:p>
    <w:p w:rsidR="001939CB" w:rsidRPr="00CF34D9" w:rsidRDefault="00AF57A6" w:rsidP="001939CB">
      <w:pPr>
        <w:pStyle w:val="Heading4"/>
      </w:pPr>
      <w:r w:rsidRPr="00CF34D9">
        <w:t>P</w:t>
      </w:r>
      <w:r w:rsidR="001939CB" w:rsidRPr="00CF34D9">
        <w:t xml:space="preserve">artisan immigration infighting derails </w:t>
      </w:r>
      <w:r w:rsidRPr="00CF34D9">
        <w:t>return to regular order</w:t>
      </w:r>
      <w:r w:rsidR="001939CB" w:rsidRPr="00CF34D9">
        <w:t>—farm bill proves</w:t>
      </w:r>
    </w:p>
    <w:p w:rsidR="001939CB" w:rsidRPr="00CF34D9" w:rsidRDefault="001939CB" w:rsidP="001939CB">
      <w:proofErr w:type="spellStart"/>
      <w:r w:rsidRPr="00CF34D9">
        <w:rPr>
          <w:rStyle w:val="Style13ptBold"/>
        </w:rPr>
        <w:t>Lesniewski</w:t>
      </w:r>
      <w:proofErr w:type="spellEnd"/>
      <w:r w:rsidRPr="00CF34D9">
        <w:rPr>
          <w:rStyle w:val="Style13ptBold"/>
        </w:rPr>
        <w:t xml:space="preserve"> 7-1</w:t>
      </w:r>
      <w:r w:rsidRPr="00CF34D9">
        <w:t xml:space="preserve"> [</w:t>
      </w:r>
      <w:proofErr w:type="spellStart"/>
      <w:r w:rsidRPr="00CF34D9">
        <w:t>Niels</w:t>
      </w:r>
      <w:proofErr w:type="spellEnd"/>
      <w:r w:rsidRPr="00CF34D9">
        <w:t xml:space="preserve"> </w:t>
      </w:r>
      <w:proofErr w:type="spellStart"/>
      <w:r w:rsidRPr="00CF34D9">
        <w:t>Lesniewski</w:t>
      </w:r>
      <w:proofErr w:type="spellEnd"/>
      <w:r w:rsidRPr="00CF34D9">
        <w:t>, Senators Keeping Hope — and ‘Regular Order’ — Alive, Roll Call, 7-1-2018, Accessible Online at https://www.rollcall.com/news/politics/senators-keeping-hope-regular-order-alive] 7-1-2018</w:t>
      </w:r>
    </w:p>
    <w:p w:rsidR="001939CB" w:rsidRPr="00CF34D9" w:rsidRDefault="001939CB" w:rsidP="001939CB">
      <w:pPr>
        <w:rPr>
          <w:rStyle w:val="Emphasis"/>
        </w:rPr>
      </w:pPr>
      <w:r w:rsidRPr="00CF34D9">
        <w:rPr>
          <w:rStyle w:val="StyleUnderline"/>
        </w:rPr>
        <w:t>Does the Senate’s sudden appetite for “regular order” have any chance of continuing</w:t>
      </w:r>
      <w:r w:rsidRPr="00CF34D9">
        <w:t xml:space="preserve"> through the summer, particularly when it comes to writing spending bills?</w:t>
      </w:r>
      <w:r w:rsidR="00F811D7" w:rsidRPr="00CF34D9">
        <w:t xml:space="preserve"> </w:t>
      </w:r>
      <w:r w:rsidRPr="00CF34D9">
        <w:t>“One only hopes,” Sen. Lindsey Graham said. “Appropriators seem to be able to get along better than other people.”</w:t>
      </w:r>
      <w:r w:rsidR="00F811D7" w:rsidRPr="00CF34D9">
        <w:t xml:space="preserve"> </w:t>
      </w:r>
      <w:r w:rsidRPr="00CF34D9">
        <w:t>The South Carolina Republican chairs the subcommittee responsible for funding the State Department. His bill is one of the three on the schedule for Thursday’s Appropriations Committee meeting.</w:t>
      </w:r>
      <w:r w:rsidR="00F811D7" w:rsidRPr="00CF34D9">
        <w:t xml:space="preserve"> </w:t>
      </w:r>
      <w:r w:rsidRPr="00CF34D9">
        <w:rPr>
          <w:rStyle w:val="StyleUnderline"/>
        </w:rPr>
        <w:t>That the first amalgam of three spending bills to reach the Senate floor has not been upended by the headline-leading debate over the Trump administration policy shift that brought about the separation of migrant parents from their children may be the best testament to the interest of senators in making the process work.</w:t>
      </w:r>
      <w:r w:rsidR="00F811D7" w:rsidRPr="00CF34D9">
        <w:rPr>
          <w:rStyle w:val="StyleUnderline"/>
        </w:rPr>
        <w:t xml:space="preserve"> </w:t>
      </w:r>
      <w:r w:rsidRPr="00CF34D9">
        <w:t>“I laughingly said to Chairman Shelby, ‘I’m holding back some of the greatest amendments on earth just so the Appropriations Committee can prove that it can do business,’” Senate Minority Whip Richard J. Durbin said.</w:t>
      </w:r>
      <w:r w:rsidR="00F811D7" w:rsidRPr="00CF34D9">
        <w:t xml:space="preserve"> </w:t>
      </w:r>
      <w:r w:rsidRPr="00CF34D9">
        <w:t>The Illinois Democrat is a senior member of the spending panel, as well as the ranking Democrat on the Defense subcommittee. Alabama Republican Richard C. Shelby became chairman of both panels earlier this year.</w:t>
      </w:r>
      <w:r w:rsidR="00F811D7" w:rsidRPr="00CF34D9">
        <w:t xml:space="preserve"> </w:t>
      </w:r>
      <w:r w:rsidRPr="00CF34D9">
        <w:t xml:space="preserve">Shelby’s efforts to keep the process on track included a Monday meeting at the White House. He joined Homeland Security Appropriations Subcommittee Chairwoman Shelley Moore </w:t>
      </w:r>
      <w:proofErr w:type="spellStart"/>
      <w:r w:rsidRPr="00CF34D9">
        <w:t>Capito</w:t>
      </w:r>
      <w:proofErr w:type="spellEnd"/>
      <w:r w:rsidRPr="00CF34D9">
        <w:t xml:space="preserve"> of West Virginia to speak with President Donald Trump about border security, a key piece of </w:t>
      </w:r>
      <w:proofErr w:type="spellStart"/>
      <w:r w:rsidRPr="00CF34D9">
        <w:t>Capito’s</w:t>
      </w:r>
      <w:proofErr w:type="spellEnd"/>
      <w:r w:rsidRPr="00CF34D9">
        <w:t xml:space="preserve"> bill and which is scheduled for full committee consideration Thursday.</w:t>
      </w:r>
      <w:r w:rsidR="00F811D7" w:rsidRPr="00CF34D9">
        <w:t xml:space="preserve"> </w:t>
      </w:r>
      <w:r w:rsidRPr="00CF34D9">
        <w:rPr>
          <w:rStyle w:val="StyleUnderline"/>
        </w:rPr>
        <w:t>Trump, of course, has expressed a desire for some $25 billion for construction of a wall at the southwestern border. Shelby said the senators made clear to the president their intent to continue the bipartisan work on spending to try to avoid a shutdown.</w:t>
      </w:r>
      <w:r w:rsidR="00F811D7" w:rsidRPr="00CF34D9">
        <w:t xml:space="preserve"> </w:t>
      </w:r>
      <w:r w:rsidRPr="00CF34D9">
        <w:t>“Of course, the president’s focused on the whole border,” Shelby told Roll Call on Tuesday. “Like all presidents, he’d want it done today, you know. And Congress is different, a step at a time. We told him that.”</w:t>
      </w:r>
      <w:r w:rsidR="00F811D7" w:rsidRPr="00CF34D9">
        <w:t xml:space="preserve"> </w:t>
      </w:r>
      <w:r w:rsidRPr="00CF34D9">
        <w:t>Durbin said a much smaller amount of wall-related funding in the fiscal 2019 Homeland Security measure had been worked out on a bipartisan basis, avoiding an obvious flash point.</w:t>
      </w:r>
      <w:r w:rsidR="00F811D7" w:rsidRPr="00CF34D9">
        <w:t xml:space="preserve"> </w:t>
      </w:r>
      <w:r w:rsidRPr="00CF34D9">
        <w:t>It’s also possible that Wednesday’s defeat of a Republican effort to rescind past funding as requested by the Trump administration will help the process.</w:t>
      </w:r>
      <w:r w:rsidR="00F811D7" w:rsidRPr="00CF34D9">
        <w:t xml:space="preserve"> </w:t>
      </w:r>
      <w:r w:rsidRPr="00CF34D9">
        <w:t>Appropriations Vice Chairman Patrick J. Leahy had warned against passing the rescissions plan because it could undermine the budget agreement from earlier this year. He lauded the rejection, 48-50, of a motion to discharge the House-passed package from committees in the Senate, a move that effectively blocked a floor vote.</w:t>
      </w:r>
      <w:r w:rsidR="00F811D7" w:rsidRPr="00CF34D9">
        <w:t xml:space="preserve"> </w:t>
      </w:r>
      <w:r w:rsidRPr="00CF34D9">
        <w:t>“The Senate has reinforced the bipartisan, bicameral budget deal struck by Congress four months ago by rejecting President Trump’s shortsighted rescission package,” the Vermont Democrat said in a statement. “The message that this vote sends at both ends of Pennsylvania Avenue will be heard loudly and clearly.”</w:t>
      </w:r>
      <w:r w:rsidR="00F811D7" w:rsidRPr="00CF34D9">
        <w:t xml:space="preserve"> </w:t>
      </w:r>
      <w:r w:rsidRPr="00CF34D9">
        <w:t>Moving on</w:t>
      </w:r>
      <w:r w:rsidR="00F811D7" w:rsidRPr="00CF34D9">
        <w:t xml:space="preserve"> </w:t>
      </w:r>
      <w:r w:rsidRPr="00CF34D9">
        <w:t>The Senate quickly got back to working on spending legislation after what turned out to be one long vote on cutbacks.</w:t>
      </w:r>
      <w:r w:rsidR="00F811D7" w:rsidRPr="00CF34D9">
        <w:t xml:space="preserve"> </w:t>
      </w:r>
      <w:r w:rsidRPr="00CF34D9">
        <w:t xml:space="preserve">Majority Whip John </w:t>
      </w:r>
      <w:proofErr w:type="spellStart"/>
      <w:r w:rsidRPr="00CF34D9">
        <w:t>Cornyn</w:t>
      </w:r>
      <w:proofErr w:type="spellEnd"/>
      <w:r w:rsidRPr="00CF34D9">
        <w:t xml:space="preserve"> said Wednesday afternoon he expected the Senate to hold final votes on the three-bill spending package before shutting off the chamber lights for the week.</w:t>
      </w:r>
      <w:r w:rsidR="00F811D7" w:rsidRPr="00CF34D9">
        <w:t xml:space="preserve"> </w:t>
      </w:r>
      <w:r w:rsidRPr="00CF34D9">
        <w:t>“We had this temporary diversion on the rescissions package, so we’re now back on the bill and hopefully we’ll get that done this week,” the Texas Republican said.</w:t>
      </w:r>
      <w:r w:rsidR="00F811D7" w:rsidRPr="00CF34D9">
        <w:t xml:space="preserve"> </w:t>
      </w:r>
      <w:r w:rsidRPr="00CF34D9">
        <w:t>“I think we’ll know more about how the year looks if we can successfully get through the first group of bills, or so,” Sen. Roy Blunt said. “Let’s just hope we, this week, are able to move this package of three bills off the floor and have an established pattern we can repeat.”</w:t>
      </w:r>
      <w:r w:rsidR="00F811D7" w:rsidRPr="00CF34D9">
        <w:t xml:space="preserve"> </w:t>
      </w:r>
      <w:r w:rsidRPr="00CF34D9">
        <w:t>The Missouri Republican, a member of leadership, is also chairman of the subcommittee that drafts the often-contentious spending bill funding Labor, Health and Human Services, and Education.</w:t>
      </w:r>
      <w:r w:rsidR="00F811D7" w:rsidRPr="00CF34D9">
        <w:t xml:space="preserve"> </w:t>
      </w:r>
      <w:r w:rsidRPr="00CF34D9">
        <w:rPr>
          <w:rStyle w:val="StyleUnderline"/>
        </w:rPr>
        <w:t>Senators know the goodwill could disappear at any time, but for now, even some of the most contentious Appropriations Committee measures are on track.</w:t>
      </w:r>
      <w:r w:rsidRPr="00CF34D9">
        <w:t xml:space="preserve"> Durbin said he and Shelby are even “going to be ready” to move a Defense spending bill.</w:t>
      </w:r>
      <w:r w:rsidR="00F811D7" w:rsidRPr="00CF34D9">
        <w:t xml:space="preserve"> </w:t>
      </w:r>
      <w:r w:rsidRPr="00CF34D9">
        <w:t>In addition to his full committee role, Leahy is the Democratic appropriator with whom Graham works the most closely in overseeing the subcommittee on State and Foreign Operations.</w:t>
      </w:r>
      <w:r w:rsidR="00F811D7" w:rsidRPr="00CF34D9">
        <w:t xml:space="preserve"> </w:t>
      </w:r>
      <w:r w:rsidRPr="00CF34D9">
        <w:t>“I’m really pleased with Sen. Leahy. He’s great to work with. He’s trying to find a result,” Graham said. “It’s a chance for Democrats and Republicans to do something together. We’ve got to run the government. You can always make it better; it’s an endless quest.”</w:t>
      </w:r>
      <w:r w:rsidR="00F811D7" w:rsidRPr="00CF34D9">
        <w:t xml:space="preserve"> </w:t>
      </w:r>
      <w:r w:rsidRPr="00CF34D9">
        <w:t>The progress on spending bills is continuing just after the Senate worked through and passed the fiscal 2019 defense authorization, despite battles that restricted amendment votes.</w:t>
      </w:r>
      <w:r w:rsidR="00F811D7" w:rsidRPr="00CF34D9">
        <w:t xml:space="preserve"> </w:t>
      </w:r>
      <w:r w:rsidRPr="00CF34D9">
        <w:rPr>
          <w:rStyle w:val="StyleUnderline"/>
        </w:rPr>
        <w:t>How far those good feelings extend</w:t>
      </w:r>
      <w:r w:rsidRPr="00CF34D9">
        <w:t xml:space="preserve"> beyond the spending measures </w:t>
      </w:r>
      <w:r w:rsidRPr="00CF34D9">
        <w:rPr>
          <w:rStyle w:val="StyleUnderline"/>
        </w:rPr>
        <w:t>will</w:t>
      </w:r>
      <w:r w:rsidRPr="00CF34D9">
        <w:t xml:space="preserve"> likely </w:t>
      </w:r>
      <w:r w:rsidRPr="00CF34D9">
        <w:rPr>
          <w:rStyle w:val="StyleUnderline"/>
        </w:rPr>
        <w:t>be tested again</w:t>
      </w:r>
      <w:r w:rsidRPr="00CF34D9">
        <w:t xml:space="preserve"> next week, with the Senate planning to take up a reauthorization of farm and nutrition programs before the July Fourth recess.</w:t>
      </w:r>
      <w:r w:rsidR="00F811D7" w:rsidRPr="00CF34D9">
        <w:t xml:space="preserve"> </w:t>
      </w:r>
      <w:r w:rsidRPr="00CF34D9">
        <w:t>Agriculture Chairman Pat Roberts has been looking forward to bringing the bipartisan legislation to the floor — perhaps in a similarly truncated fashion.</w:t>
      </w:r>
      <w:r w:rsidR="00F811D7" w:rsidRPr="00CF34D9">
        <w:t xml:space="preserve"> </w:t>
      </w:r>
      <w:r w:rsidRPr="00CF34D9">
        <w:t xml:space="preserve">“I’m open to talking to anybody about the farm bill. Usually, you talk to any member of Congress or a senator about a farm bill, there’s about an 11-seconds attention span,” the Kansas Republican said Wednesday when asked about his willingness to discuss concerns raised </w:t>
      </w:r>
      <w:r w:rsidRPr="00CF34D9">
        <w:rPr>
          <w:rStyle w:val="Emphasis"/>
        </w:rPr>
        <w:t>by some conservatives in the House</w:t>
      </w:r>
      <w:r w:rsidRPr="00CF34D9">
        <w:rPr>
          <w:rStyle w:val="StyleUnderline"/>
        </w:rPr>
        <w:t>, where</w:t>
      </w:r>
      <w:r w:rsidRPr="00CF34D9">
        <w:rPr>
          <w:rStyle w:val="Emphasis"/>
        </w:rPr>
        <w:t xml:space="preserve"> the farm bill has been held up over the immigration debate.</w:t>
      </w:r>
    </w:p>
    <w:p w:rsidR="001939CB" w:rsidRPr="00CF34D9" w:rsidRDefault="005C146C" w:rsidP="005C146C">
      <w:pPr>
        <w:pStyle w:val="Heading3"/>
      </w:pPr>
      <w:r w:rsidRPr="00CF34D9">
        <w:t>PC link</w:t>
      </w:r>
    </w:p>
    <w:p w:rsidR="005C146C" w:rsidRPr="00CF34D9" w:rsidRDefault="005C146C" w:rsidP="005C146C">
      <w:pPr>
        <w:pStyle w:val="Heading4"/>
      </w:pPr>
      <w:r w:rsidRPr="00CF34D9">
        <w:t>Trump’s nonstop catering to the base has built up capital to get immigration reform through—but his PC is finite.</w:t>
      </w:r>
    </w:p>
    <w:p w:rsidR="005C146C" w:rsidRPr="00CF34D9" w:rsidRDefault="005C146C" w:rsidP="005C146C">
      <w:pPr>
        <w:rPr>
          <w:rFonts w:cs="Arial"/>
          <w:sz w:val="20"/>
          <w:szCs w:val="20"/>
        </w:rPr>
      </w:pPr>
      <w:r w:rsidRPr="00CF34D9">
        <w:rPr>
          <w:rStyle w:val="Style13ptBold"/>
        </w:rPr>
        <w:t>Blake, 18</w:t>
      </w:r>
      <w:r w:rsidRPr="00CF34D9">
        <w:rPr>
          <w:rFonts w:cs="Arial"/>
          <w:sz w:val="20"/>
          <w:szCs w:val="20"/>
        </w:rPr>
        <w:t xml:space="preserve"> -- senior political reporter writing for The Fix at The Washington Post [Aaron, "The Trump paradox: A weakened president who could do the impossible," Washington Post, 2-23-18, https://www.washingtonpost.com/news/the-fix/wp/2018/02/23/the-trump-paradox-a-weakened-president-who-could-do-the-impossible-on-guns-if-he-wanted-to/?utm_term=.1960a1602e0b] </w:t>
      </w:r>
    </w:p>
    <w:p w:rsidR="005C146C" w:rsidRPr="00CF34D9" w:rsidRDefault="005C146C" w:rsidP="005C146C">
      <w:pPr>
        <w:rPr>
          <w:rFonts w:cs="Arial"/>
          <w:sz w:val="20"/>
          <w:szCs w:val="20"/>
        </w:rPr>
      </w:pPr>
      <w:r w:rsidRPr="00CF34D9">
        <w:rPr>
          <w:rFonts w:cs="Arial"/>
          <w:sz w:val="20"/>
          <w:szCs w:val="20"/>
        </w:rPr>
        <w:t xml:space="preserve">Who knows whether President Trump actually intends to push for new gun </w:t>
      </w:r>
      <w:proofErr w:type="gramStart"/>
      <w:r w:rsidRPr="00CF34D9">
        <w:rPr>
          <w:rFonts w:cs="Arial"/>
          <w:sz w:val="20"/>
          <w:szCs w:val="20"/>
        </w:rPr>
        <w:t>control.</w:t>
      </w:r>
      <w:proofErr w:type="gramEnd"/>
      <w:r w:rsidRPr="00CF34D9">
        <w:rPr>
          <w:rFonts w:cs="Arial"/>
          <w:sz w:val="20"/>
          <w:szCs w:val="20"/>
        </w:rPr>
        <w:t xml:space="preserve"> He has talked about reforming background checks and applying age limits on gun purchases, and he's told the Justice Department to attempt to ban bump stocks. He's even suggested he might challenge the National Rifle Association. But he's also echoed the NRA's language, and there is plenty of precedent for him failing to follow through on stuff like this, most recently with immigration. We just never know where he really stands. This stuff with Trump tends to, well, change. Here's the thing, though: </w:t>
      </w:r>
      <w:r w:rsidRPr="00CF34D9">
        <w:rPr>
          <w:rStyle w:val="Emphasis"/>
          <w:rFonts w:cs="Arial"/>
          <w:sz w:val="20"/>
          <w:szCs w:val="20"/>
        </w:rPr>
        <w:t>He could</w:t>
      </w:r>
      <w:r w:rsidRPr="00CF34D9">
        <w:rPr>
          <w:rFonts w:cs="Arial"/>
          <w:sz w:val="20"/>
          <w:szCs w:val="20"/>
        </w:rPr>
        <w:t xml:space="preserve"> probably </w:t>
      </w:r>
      <w:r w:rsidRPr="00CF34D9">
        <w:rPr>
          <w:rStyle w:val="Emphasis"/>
          <w:rFonts w:cs="Arial"/>
          <w:sz w:val="20"/>
          <w:szCs w:val="20"/>
        </w:rPr>
        <w:t>make it happen</w:t>
      </w:r>
      <w:r w:rsidRPr="00CF34D9">
        <w:rPr>
          <w:rFonts w:cs="Arial"/>
          <w:sz w:val="20"/>
          <w:szCs w:val="20"/>
          <w:u w:val="single"/>
        </w:rPr>
        <w:t xml:space="preserve"> — if he wanted</w:t>
      </w:r>
      <w:r w:rsidRPr="00CF34D9">
        <w:rPr>
          <w:rFonts w:cs="Arial"/>
          <w:sz w:val="20"/>
          <w:szCs w:val="20"/>
        </w:rPr>
        <w:t xml:space="preserve"> to. And in that way, </w:t>
      </w:r>
      <w:r w:rsidRPr="00CF34D9">
        <w:rPr>
          <w:rFonts w:cs="Arial"/>
          <w:sz w:val="20"/>
          <w:szCs w:val="20"/>
          <w:u w:val="single"/>
        </w:rPr>
        <w:t>he's a completely unique figure in the recent history of the Republican Party</w:t>
      </w:r>
      <w:r w:rsidRPr="00CF34D9">
        <w:rPr>
          <w:rFonts w:cs="Arial"/>
          <w:sz w:val="20"/>
          <w:szCs w:val="20"/>
        </w:rPr>
        <w:t xml:space="preserve"> and American politics. Trump is, for all intents and purposes, a weakened president. He has long had a historically low approval rating, and almost nobody outside the Republican Party base supports him. But </w:t>
      </w:r>
      <w:r w:rsidRPr="00CF34D9">
        <w:rPr>
          <w:rFonts w:cs="Arial"/>
          <w:sz w:val="20"/>
          <w:szCs w:val="20"/>
          <w:u w:val="single"/>
        </w:rPr>
        <w:t xml:space="preserve">his </w:t>
      </w:r>
      <w:r w:rsidRPr="00CF34D9">
        <w:rPr>
          <w:rStyle w:val="Emphasis"/>
          <w:rFonts w:cs="Arial"/>
          <w:sz w:val="20"/>
          <w:szCs w:val="20"/>
        </w:rPr>
        <w:t>nonstop catering to the base</w:t>
      </w:r>
      <w:r w:rsidRPr="00CF34D9">
        <w:rPr>
          <w:rFonts w:cs="Arial"/>
          <w:sz w:val="20"/>
          <w:szCs w:val="20"/>
          <w:u w:val="single"/>
        </w:rPr>
        <w:t xml:space="preserve"> and shunning of everyone else — on a level we simply haven't ever seen — has</w:t>
      </w:r>
      <w:r w:rsidRPr="00CF34D9">
        <w:rPr>
          <w:rFonts w:cs="Arial"/>
          <w:sz w:val="20"/>
          <w:szCs w:val="20"/>
        </w:rPr>
        <w:t xml:space="preserve"> also </w:t>
      </w:r>
      <w:r w:rsidRPr="00CF34D9">
        <w:rPr>
          <w:rFonts w:cs="Arial"/>
          <w:sz w:val="20"/>
          <w:szCs w:val="20"/>
          <w:u w:val="single"/>
        </w:rPr>
        <w:t>created a very interesting paradox. When it comes to issues like gun control</w:t>
      </w:r>
      <w:r w:rsidRPr="00CF34D9">
        <w:rPr>
          <w:rFonts w:cs="Arial"/>
          <w:sz w:val="20"/>
          <w:szCs w:val="20"/>
        </w:rPr>
        <w:t xml:space="preserve"> and </w:t>
      </w:r>
      <w:r w:rsidRPr="00CF34D9">
        <w:rPr>
          <w:rStyle w:val="Emphasis"/>
          <w:rFonts w:cs="Arial"/>
          <w:sz w:val="20"/>
          <w:szCs w:val="20"/>
        </w:rPr>
        <w:t>immigration</w:t>
      </w:r>
      <w:r w:rsidRPr="00CF34D9">
        <w:rPr>
          <w:rFonts w:cs="Arial"/>
          <w:sz w:val="20"/>
          <w:szCs w:val="20"/>
        </w:rPr>
        <w:t xml:space="preserve">, </w:t>
      </w:r>
      <w:r w:rsidRPr="00CF34D9">
        <w:rPr>
          <w:rFonts w:cs="Arial"/>
          <w:sz w:val="20"/>
          <w:szCs w:val="20"/>
          <w:u w:val="single"/>
        </w:rPr>
        <w:t>Trump is</w:t>
      </w:r>
      <w:r w:rsidRPr="00CF34D9">
        <w:rPr>
          <w:rFonts w:cs="Arial"/>
          <w:sz w:val="20"/>
          <w:szCs w:val="20"/>
        </w:rPr>
        <w:t xml:space="preserve"> probably </w:t>
      </w:r>
      <w:r w:rsidRPr="00CF34D9">
        <w:rPr>
          <w:rFonts w:cs="Arial"/>
          <w:sz w:val="20"/>
          <w:szCs w:val="20"/>
          <w:u w:val="single"/>
        </w:rPr>
        <w:t>uniquely able to make something happen</w:t>
      </w:r>
      <w:r w:rsidRPr="00CF34D9">
        <w:rPr>
          <w:rFonts w:cs="Arial"/>
          <w:sz w:val="20"/>
          <w:szCs w:val="20"/>
        </w:rPr>
        <w:t xml:space="preserve">. The Republican Party has long been unwieldy and focused on conservative purity. Whatever you think of what </w:t>
      </w:r>
      <w:r w:rsidRPr="00CF34D9">
        <w:rPr>
          <w:rFonts w:cs="Arial"/>
          <w:sz w:val="20"/>
          <w:szCs w:val="20"/>
          <w:u w:val="single"/>
        </w:rPr>
        <w:t>Trump</w:t>
      </w:r>
      <w:r w:rsidRPr="00CF34D9">
        <w:rPr>
          <w:rFonts w:cs="Arial"/>
          <w:sz w:val="20"/>
          <w:szCs w:val="20"/>
        </w:rPr>
        <w:t xml:space="preserve"> has done to it and to our politics more broadly, he has </w:t>
      </w:r>
      <w:r w:rsidRPr="00CF34D9">
        <w:rPr>
          <w:rFonts w:cs="Arial"/>
          <w:sz w:val="20"/>
          <w:szCs w:val="20"/>
          <w:u w:val="single"/>
        </w:rPr>
        <w:t>moved the party</w:t>
      </w:r>
      <w:r w:rsidRPr="00CF34D9">
        <w:rPr>
          <w:rFonts w:cs="Arial"/>
          <w:sz w:val="20"/>
          <w:szCs w:val="20"/>
        </w:rPr>
        <w:t xml:space="preserve"> away from that tea party, litmus-test focus. The party has shifted significantly on issues like free trade, almost by Trump's force of will. </w:t>
      </w:r>
      <w:r w:rsidRPr="00CF34D9">
        <w:rPr>
          <w:rFonts w:cs="Arial"/>
          <w:sz w:val="20"/>
          <w:szCs w:val="20"/>
          <w:u w:val="single"/>
        </w:rPr>
        <w:t xml:space="preserve">It </w:t>
      </w:r>
      <w:r w:rsidRPr="00CF34D9">
        <w:rPr>
          <w:rFonts w:cs="Arial"/>
          <w:sz w:val="20"/>
          <w:szCs w:val="20"/>
        </w:rPr>
        <w:t xml:space="preserve">has </w:t>
      </w:r>
      <w:r w:rsidRPr="00CF34D9">
        <w:rPr>
          <w:rFonts w:cs="Arial"/>
          <w:sz w:val="20"/>
          <w:szCs w:val="20"/>
          <w:u w:val="single"/>
        </w:rPr>
        <w:t xml:space="preserve">traded conservative purity for </w:t>
      </w:r>
      <w:r w:rsidRPr="00CF34D9">
        <w:rPr>
          <w:rFonts w:cs="Arial"/>
          <w:sz w:val="20"/>
          <w:szCs w:val="20"/>
        </w:rPr>
        <w:t xml:space="preserve">what is, in a lot of ways, </w:t>
      </w:r>
      <w:r w:rsidRPr="00CF34D9">
        <w:rPr>
          <w:rFonts w:cs="Arial"/>
          <w:sz w:val="20"/>
          <w:szCs w:val="20"/>
          <w:u w:val="single"/>
        </w:rPr>
        <w:t>Trump purity. It has become more about personality than policy, and Trump is that personality</w:t>
      </w:r>
      <w:r w:rsidRPr="00CF34D9">
        <w:rPr>
          <w:rFonts w:cs="Arial"/>
          <w:sz w:val="20"/>
          <w:szCs w:val="20"/>
        </w:rPr>
        <w:t xml:space="preserve">. </w:t>
      </w:r>
      <w:r w:rsidRPr="00CF34D9">
        <w:rPr>
          <w:rFonts w:cs="Arial"/>
          <w:sz w:val="20"/>
          <w:szCs w:val="20"/>
          <w:u w:val="single"/>
        </w:rPr>
        <w:t>When it came to</w:t>
      </w:r>
      <w:r w:rsidRPr="00CF34D9">
        <w:rPr>
          <w:rFonts w:cs="Arial"/>
          <w:sz w:val="20"/>
          <w:szCs w:val="20"/>
        </w:rPr>
        <w:t xml:space="preserve"> the </w:t>
      </w:r>
      <w:r w:rsidRPr="00CF34D9">
        <w:rPr>
          <w:rFonts w:cs="Arial"/>
          <w:sz w:val="20"/>
          <w:szCs w:val="20"/>
          <w:u w:val="single"/>
        </w:rPr>
        <w:t xml:space="preserve">immigration </w:t>
      </w:r>
      <w:r w:rsidRPr="00CF34D9">
        <w:rPr>
          <w:rFonts w:cs="Arial"/>
          <w:sz w:val="20"/>
          <w:szCs w:val="20"/>
        </w:rPr>
        <w:t xml:space="preserve">debate, </w:t>
      </w:r>
      <w:r w:rsidRPr="00CF34D9">
        <w:rPr>
          <w:rFonts w:cs="Arial"/>
          <w:sz w:val="20"/>
          <w:szCs w:val="20"/>
          <w:u w:val="single"/>
        </w:rPr>
        <w:t xml:space="preserve">Trump decided not to cash in on that goodwill — not to </w:t>
      </w:r>
      <w:r w:rsidRPr="00CF34D9">
        <w:rPr>
          <w:rStyle w:val="Emphasis"/>
          <w:rFonts w:cs="Arial"/>
          <w:sz w:val="20"/>
          <w:szCs w:val="20"/>
        </w:rPr>
        <w:t xml:space="preserve">spend that </w:t>
      </w:r>
      <w:r w:rsidRPr="00CF34D9">
        <w:rPr>
          <w:rFonts w:cs="Arial"/>
          <w:sz w:val="20"/>
          <w:szCs w:val="20"/>
          <w:u w:val="single"/>
        </w:rPr>
        <w:t xml:space="preserve">vast amount of </w:t>
      </w:r>
      <w:r w:rsidRPr="00CF34D9">
        <w:rPr>
          <w:rStyle w:val="Emphasis"/>
          <w:rFonts w:cs="Arial"/>
          <w:sz w:val="20"/>
          <w:szCs w:val="20"/>
        </w:rPr>
        <w:t>p</w:t>
      </w:r>
      <w:r w:rsidRPr="00CF34D9">
        <w:rPr>
          <w:rFonts w:cs="Arial"/>
          <w:sz w:val="20"/>
          <w:szCs w:val="20"/>
        </w:rPr>
        <w:t xml:space="preserve">olitical </w:t>
      </w:r>
      <w:r w:rsidRPr="00CF34D9">
        <w:rPr>
          <w:rStyle w:val="Emphasis"/>
          <w:rFonts w:cs="Arial"/>
          <w:sz w:val="20"/>
          <w:szCs w:val="20"/>
        </w:rPr>
        <w:t>c</w:t>
      </w:r>
      <w:r w:rsidRPr="00CF34D9">
        <w:rPr>
          <w:rFonts w:cs="Arial"/>
          <w:sz w:val="20"/>
          <w:szCs w:val="20"/>
        </w:rPr>
        <w:t xml:space="preserve">apital </w:t>
      </w:r>
      <w:r w:rsidRPr="00CF34D9">
        <w:rPr>
          <w:rStyle w:val="Emphasis"/>
          <w:rFonts w:cs="Arial"/>
          <w:sz w:val="20"/>
          <w:szCs w:val="20"/>
        </w:rPr>
        <w:t>he</w:t>
      </w:r>
      <w:r w:rsidRPr="00CF34D9">
        <w:rPr>
          <w:rFonts w:cs="Arial"/>
          <w:sz w:val="20"/>
          <w:szCs w:val="20"/>
        </w:rPr>
        <w:t xml:space="preserve"> had </w:t>
      </w:r>
      <w:r w:rsidRPr="00CF34D9">
        <w:rPr>
          <w:rStyle w:val="Emphasis"/>
          <w:rFonts w:cs="Arial"/>
          <w:sz w:val="20"/>
          <w:szCs w:val="20"/>
        </w:rPr>
        <w:t>amassed with the GOP base</w:t>
      </w:r>
      <w:r w:rsidRPr="00CF34D9">
        <w:rPr>
          <w:rFonts w:cs="Arial"/>
          <w:sz w:val="20"/>
          <w:szCs w:val="20"/>
        </w:rPr>
        <w:t xml:space="preserve">. When immigration-hawk senators and aides got in his ear, he apparently got cold feet on the Graham-Durbin deal. Then, </w:t>
      </w:r>
      <w:r w:rsidRPr="00CF34D9">
        <w:rPr>
          <w:rFonts w:cs="Arial"/>
          <w:sz w:val="20"/>
          <w:szCs w:val="20"/>
          <w:u w:val="single"/>
        </w:rPr>
        <w:t>when he</w:t>
      </w:r>
      <w:r w:rsidRPr="00CF34D9">
        <w:rPr>
          <w:rFonts w:cs="Arial"/>
          <w:sz w:val="20"/>
          <w:szCs w:val="20"/>
        </w:rPr>
        <w:t xml:space="preserve"> actually </w:t>
      </w:r>
      <w:r w:rsidRPr="00CF34D9">
        <w:rPr>
          <w:rFonts w:cs="Arial"/>
          <w:sz w:val="20"/>
          <w:szCs w:val="20"/>
          <w:u w:val="single"/>
        </w:rPr>
        <w:t>wound up getting a deal</w:t>
      </w:r>
      <w:r w:rsidRPr="00CF34D9">
        <w:rPr>
          <w:rFonts w:cs="Arial"/>
          <w:sz w:val="20"/>
          <w:szCs w:val="20"/>
        </w:rPr>
        <w:t xml:space="preserve"> that </w:t>
      </w:r>
      <w:r w:rsidRPr="00CF34D9">
        <w:rPr>
          <w:rFonts w:cs="Arial"/>
          <w:sz w:val="20"/>
          <w:szCs w:val="20"/>
          <w:u w:val="single"/>
        </w:rPr>
        <w:t>he</w:t>
      </w:r>
      <w:r w:rsidRPr="00CF34D9">
        <w:rPr>
          <w:rFonts w:cs="Arial"/>
          <w:sz w:val="20"/>
          <w:szCs w:val="20"/>
        </w:rPr>
        <w:t xml:space="preserve"> pretty easily </w:t>
      </w:r>
      <w:r w:rsidRPr="00CF34D9">
        <w:rPr>
          <w:rFonts w:cs="Arial"/>
          <w:sz w:val="20"/>
          <w:szCs w:val="20"/>
          <w:u w:val="single"/>
        </w:rPr>
        <w:t>could have sold to the base, he decided against taking it.</w:t>
      </w:r>
      <w:r w:rsidRPr="00CF34D9">
        <w:rPr>
          <w:rFonts w:cs="Arial"/>
          <w:sz w:val="20"/>
          <w:szCs w:val="20"/>
        </w:rPr>
        <w:t xml:space="preserve"> The question on guns is whether history will repeat itself — whether Trump will simply declare the specifics of whatever Congress might produce to be insufficient and a bad deal. It's not difficult to see him pulling out of it since Democrats won't support arming teachers, which is Trump's main proposal. And White House spokesman Raj Shah on Thursday suggested the president would not propose specific legislative language on guns, leading to the unmistakable conclusion that Trump's commitment on this could be pretty malleable. </w:t>
      </w:r>
      <w:r w:rsidRPr="00CF34D9">
        <w:rPr>
          <w:rStyle w:val="Emphasis"/>
          <w:rFonts w:cs="Arial"/>
          <w:sz w:val="20"/>
          <w:szCs w:val="20"/>
        </w:rPr>
        <w:t>Following through</w:t>
      </w:r>
      <w:r w:rsidRPr="00CF34D9">
        <w:rPr>
          <w:rFonts w:cs="Arial"/>
          <w:sz w:val="20"/>
          <w:szCs w:val="20"/>
          <w:u w:val="single"/>
        </w:rPr>
        <w:t xml:space="preserve"> on his professed desire to look at gun laws certainly </w:t>
      </w:r>
      <w:r w:rsidRPr="00CF34D9">
        <w:rPr>
          <w:rStyle w:val="Emphasis"/>
          <w:rFonts w:cs="Arial"/>
          <w:sz w:val="20"/>
          <w:szCs w:val="20"/>
        </w:rPr>
        <w:t>wouldn't come without cost</w:t>
      </w:r>
      <w:r w:rsidRPr="00CF34D9">
        <w:rPr>
          <w:rFonts w:cs="Arial"/>
          <w:sz w:val="20"/>
          <w:szCs w:val="20"/>
          <w:u w:val="single"/>
        </w:rPr>
        <w:t xml:space="preserve"> for Trump</w:t>
      </w:r>
      <w:r w:rsidRPr="00CF34D9">
        <w:rPr>
          <w:rFonts w:cs="Arial"/>
          <w:sz w:val="20"/>
          <w:szCs w:val="20"/>
        </w:rPr>
        <w:t xml:space="preserve">. </w:t>
      </w:r>
      <w:r w:rsidRPr="00CF34D9">
        <w:rPr>
          <w:rFonts w:cs="Arial"/>
          <w:sz w:val="20"/>
          <w:szCs w:val="20"/>
          <w:u w:val="single"/>
        </w:rPr>
        <w:t>Whatever goodwill Trump has built with the base, there would certainly be people inside the party who would bristle at a real effort</w:t>
      </w:r>
      <w:r w:rsidRPr="00CF34D9">
        <w:rPr>
          <w:rFonts w:cs="Arial"/>
          <w:sz w:val="20"/>
          <w:szCs w:val="20"/>
        </w:rPr>
        <w:t xml:space="preserve"> at gun control. And if the NRA bucks, </w:t>
      </w:r>
      <w:r w:rsidRPr="00CF34D9">
        <w:rPr>
          <w:rFonts w:cs="Arial"/>
          <w:sz w:val="20"/>
          <w:szCs w:val="20"/>
          <w:u w:val="single"/>
        </w:rPr>
        <w:t xml:space="preserve">Trump could have a showdown on his hands that could </w:t>
      </w:r>
      <w:r w:rsidRPr="00CF34D9">
        <w:rPr>
          <w:rStyle w:val="Emphasis"/>
          <w:rFonts w:cs="Arial"/>
          <w:sz w:val="20"/>
          <w:szCs w:val="20"/>
        </w:rPr>
        <w:t>drain</w:t>
      </w:r>
      <w:r w:rsidRPr="00CF34D9">
        <w:rPr>
          <w:rFonts w:cs="Arial"/>
          <w:sz w:val="20"/>
          <w:szCs w:val="20"/>
        </w:rPr>
        <w:t xml:space="preserve"> that </w:t>
      </w:r>
      <w:r w:rsidRPr="00CF34D9">
        <w:rPr>
          <w:rStyle w:val="Emphasis"/>
          <w:rFonts w:cs="Arial"/>
          <w:sz w:val="20"/>
          <w:szCs w:val="20"/>
        </w:rPr>
        <w:t>p</w:t>
      </w:r>
      <w:r w:rsidRPr="00CF34D9">
        <w:rPr>
          <w:rFonts w:cs="Arial"/>
          <w:sz w:val="20"/>
          <w:szCs w:val="20"/>
        </w:rPr>
        <w:t xml:space="preserve">olitical </w:t>
      </w:r>
      <w:r w:rsidRPr="00CF34D9">
        <w:rPr>
          <w:rStyle w:val="Emphasis"/>
          <w:rFonts w:cs="Arial"/>
          <w:sz w:val="20"/>
          <w:szCs w:val="20"/>
        </w:rPr>
        <w:t>c</w:t>
      </w:r>
      <w:r w:rsidRPr="00CF34D9">
        <w:rPr>
          <w:rFonts w:cs="Arial"/>
          <w:sz w:val="20"/>
          <w:szCs w:val="20"/>
        </w:rPr>
        <w:t xml:space="preserve">apital </w:t>
      </w:r>
      <w:r w:rsidRPr="00CF34D9">
        <w:rPr>
          <w:rStyle w:val="Emphasis"/>
          <w:rFonts w:cs="Arial"/>
          <w:sz w:val="20"/>
          <w:szCs w:val="20"/>
        </w:rPr>
        <w:t>and erode his base</w:t>
      </w:r>
      <w:r w:rsidRPr="00CF34D9">
        <w:rPr>
          <w:rFonts w:cs="Arial"/>
          <w:sz w:val="20"/>
          <w:szCs w:val="20"/>
          <w:u w:val="single"/>
        </w:rPr>
        <w:t xml:space="preserve"> </w:t>
      </w:r>
      <w:r w:rsidRPr="00CF34D9">
        <w:rPr>
          <w:rFonts w:cs="Arial"/>
          <w:sz w:val="20"/>
          <w:szCs w:val="20"/>
        </w:rPr>
        <w:t xml:space="preserve">— which, again, is all he has. It's not a campaign for him to undertake lightly. But in opposing Trump, the NRA would be forced to think about just how hard it wants to push back. The NRA certainly has credibility with the GOP base, but </w:t>
      </w:r>
      <w:r w:rsidRPr="00CF34D9">
        <w:rPr>
          <w:rFonts w:cs="Arial"/>
          <w:sz w:val="20"/>
          <w:szCs w:val="20"/>
          <w:u w:val="single"/>
        </w:rPr>
        <w:t>picking a fight with Trump means possibly losing in a way the NRA</w:t>
      </w:r>
      <w:r w:rsidRPr="00CF34D9">
        <w:rPr>
          <w:rFonts w:cs="Arial"/>
          <w:sz w:val="20"/>
          <w:szCs w:val="20"/>
        </w:rPr>
        <w:t xml:space="preserve"> simply </w:t>
      </w:r>
      <w:r w:rsidRPr="00CF34D9">
        <w:rPr>
          <w:rFonts w:cs="Arial"/>
          <w:sz w:val="20"/>
          <w:szCs w:val="20"/>
          <w:u w:val="single"/>
        </w:rPr>
        <w:t>hasn't</w:t>
      </w:r>
      <w:r w:rsidRPr="00CF34D9">
        <w:rPr>
          <w:rFonts w:cs="Arial"/>
          <w:sz w:val="20"/>
          <w:szCs w:val="20"/>
        </w:rPr>
        <w:t xml:space="preserve"> lost </w:t>
      </w:r>
      <w:r w:rsidRPr="00CF34D9">
        <w:rPr>
          <w:rFonts w:cs="Arial"/>
          <w:sz w:val="20"/>
          <w:szCs w:val="20"/>
          <w:u w:val="single"/>
        </w:rPr>
        <w:t>in a very long time</w:t>
      </w:r>
      <w:r w:rsidRPr="00CF34D9">
        <w:rPr>
          <w:rFonts w:cs="Arial"/>
          <w:sz w:val="20"/>
          <w:szCs w:val="20"/>
        </w:rPr>
        <w:t xml:space="preserve">. It seems just as likely </w:t>
      </w:r>
      <w:r w:rsidRPr="00CF34D9">
        <w:rPr>
          <w:rFonts w:cs="Arial"/>
          <w:sz w:val="20"/>
          <w:szCs w:val="20"/>
          <w:u w:val="single"/>
        </w:rPr>
        <w:t>Trump could</w:t>
      </w:r>
      <w:r w:rsidRPr="00CF34D9">
        <w:rPr>
          <w:rFonts w:cs="Arial"/>
          <w:sz w:val="20"/>
          <w:szCs w:val="20"/>
        </w:rPr>
        <w:t xml:space="preserve"> help </w:t>
      </w:r>
      <w:r w:rsidRPr="00CF34D9">
        <w:rPr>
          <w:rFonts w:cs="Arial"/>
          <w:sz w:val="20"/>
          <w:szCs w:val="20"/>
          <w:u w:val="single"/>
        </w:rPr>
        <w:t>massage the NRA's hard line</w:t>
      </w:r>
      <w:r w:rsidRPr="00CF34D9">
        <w:rPr>
          <w:rFonts w:cs="Arial"/>
          <w:sz w:val="20"/>
          <w:szCs w:val="20"/>
        </w:rPr>
        <w:t xml:space="preserve"> on all of this stuff, </w:t>
      </w:r>
      <w:r w:rsidRPr="00CF34D9">
        <w:rPr>
          <w:rFonts w:cs="Arial"/>
          <w:sz w:val="20"/>
          <w:szCs w:val="20"/>
          <w:u w:val="single"/>
        </w:rPr>
        <w:t>which would</w:t>
      </w:r>
      <w:r w:rsidRPr="00CF34D9">
        <w:rPr>
          <w:rFonts w:cs="Arial"/>
          <w:sz w:val="20"/>
          <w:szCs w:val="20"/>
        </w:rPr>
        <w:t xml:space="preserve"> definitely </w:t>
      </w:r>
      <w:r w:rsidRPr="00CF34D9">
        <w:rPr>
          <w:rFonts w:cs="Arial"/>
          <w:sz w:val="20"/>
          <w:szCs w:val="20"/>
          <w:u w:val="single"/>
        </w:rPr>
        <w:t>grease the legislative</w:t>
      </w:r>
      <w:r w:rsidRPr="00CF34D9">
        <w:rPr>
          <w:rFonts w:cs="Arial"/>
          <w:sz w:val="20"/>
          <w:szCs w:val="20"/>
        </w:rPr>
        <w:t xml:space="preserve"> </w:t>
      </w:r>
      <w:r w:rsidRPr="00CF34D9">
        <w:rPr>
          <w:rFonts w:cs="Arial"/>
          <w:sz w:val="20"/>
          <w:szCs w:val="20"/>
          <w:u w:val="single"/>
        </w:rPr>
        <w:t>skids</w:t>
      </w:r>
      <w:r w:rsidRPr="00CF34D9">
        <w:rPr>
          <w:rFonts w:cs="Arial"/>
          <w:sz w:val="20"/>
          <w:szCs w:val="20"/>
        </w:rPr>
        <w:t xml:space="preserve">. </w:t>
      </w:r>
      <w:r w:rsidRPr="00CF34D9">
        <w:rPr>
          <w:rFonts w:cs="Arial"/>
          <w:sz w:val="20"/>
          <w:szCs w:val="20"/>
          <w:u w:val="single"/>
        </w:rPr>
        <w:t>Trump has a unique ability to make that happen</w:t>
      </w:r>
      <w:r w:rsidRPr="00CF34D9">
        <w:rPr>
          <w:rFonts w:cs="Arial"/>
          <w:sz w:val="20"/>
          <w:szCs w:val="20"/>
        </w:rPr>
        <w:t xml:space="preserve">, </w:t>
      </w:r>
      <w:r w:rsidRPr="00CF34D9">
        <w:rPr>
          <w:rFonts w:cs="Arial"/>
          <w:sz w:val="20"/>
          <w:szCs w:val="20"/>
          <w:u w:val="single"/>
        </w:rPr>
        <w:t>whether on guns or a host of other issues</w:t>
      </w:r>
      <w:r w:rsidRPr="00CF34D9">
        <w:rPr>
          <w:rFonts w:cs="Arial"/>
          <w:sz w:val="20"/>
          <w:szCs w:val="20"/>
        </w:rPr>
        <w:t xml:space="preserve">. </w:t>
      </w:r>
      <w:r w:rsidRPr="00CF34D9">
        <w:rPr>
          <w:rFonts w:cs="Arial"/>
          <w:sz w:val="20"/>
          <w:szCs w:val="20"/>
          <w:u w:val="single"/>
        </w:rPr>
        <w:t>He just needs to decide what it is he wants to spend his capital on</w:t>
      </w:r>
      <w:r w:rsidRPr="00CF34D9">
        <w:rPr>
          <w:rFonts w:cs="Arial"/>
          <w:sz w:val="20"/>
          <w:szCs w:val="20"/>
        </w:rPr>
        <w:t>.</w:t>
      </w:r>
    </w:p>
    <w:p w:rsidR="005C146C" w:rsidRPr="00CF34D9" w:rsidRDefault="005C146C" w:rsidP="005C146C">
      <w:pPr>
        <w:pStyle w:val="Heading4"/>
      </w:pPr>
      <w:r w:rsidRPr="00CF34D9">
        <w:t>Trump PC is key to g</w:t>
      </w:r>
      <w:r w:rsidR="00F811D7" w:rsidRPr="00CF34D9">
        <w:t>et House Republicans to put fiscal concerns aside and support federal spending</w:t>
      </w:r>
    </w:p>
    <w:p w:rsidR="005C146C" w:rsidRPr="00CF34D9" w:rsidRDefault="005C146C" w:rsidP="005C146C">
      <w:proofErr w:type="spellStart"/>
      <w:r w:rsidRPr="00CF34D9">
        <w:rPr>
          <w:rStyle w:val="Style13ptBold"/>
        </w:rPr>
        <w:t>Feldmann</w:t>
      </w:r>
      <w:proofErr w:type="spellEnd"/>
      <w:r w:rsidRPr="00CF34D9">
        <w:rPr>
          <w:rStyle w:val="Style13ptBold"/>
        </w:rPr>
        <w:t xml:space="preserve"> 18</w:t>
      </w:r>
      <w:r w:rsidRPr="00CF34D9">
        <w:t xml:space="preserve"> [Linda </w:t>
      </w:r>
      <w:proofErr w:type="spellStart"/>
      <w:r w:rsidRPr="00CF34D9">
        <w:t>Feldmann</w:t>
      </w:r>
      <w:proofErr w:type="spellEnd"/>
      <w:r w:rsidRPr="00CF34D9">
        <w:t xml:space="preserve"> is the Monitor's Washington Bureau Chief, host of the Monitor Breakfast, and senior political and White House correspondent. She has covered every presidential election since 1996. Previous positions at the Monitor include Moscow Bureau Chief, op-ed editor, foreign-affairs writer, and assistant international news editor. Christian Science Monitor, Why GOP is largely silent over Trump's deficit-heavy budget, 2-12-2018, Accessible Online at https://www.csmonitor.com/USA/Politics/2018/0212/Why-GOP-is-largely-silent-over-T</w:t>
      </w:r>
      <w:r w:rsidR="00AF57A6" w:rsidRPr="00CF34D9">
        <w:t xml:space="preserve">rump-s-deficit-heavy-budget] </w:t>
      </w:r>
      <w:r w:rsidRPr="00CF34D9">
        <w:t>7-1-2018</w:t>
      </w:r>
    </w:p>
    <w:p w:rsidR="005C146C" w:rsidRPr="00CF34D9" w:rsidRDefault="005C146C" w:rsidP="00AF57A6">
      <w:r w:rsidRPr="00CF34D9">
        <w:t>FEBRUARY 12, 2018</w:t>
      </w:r>
      <w:r w:rsidR="00F811D7" w:rsidRPr="00CF34D9">
        <w:t xml:space="preserve"> </w:t>
      </w:r>
      <w:r w:rsidRPr="00CF34D9">
        <w:t>WASHINGTON—</w:t>
      </w:r>
      <w:r w:rsidRPr="00CF34D9">
        <w:rPr>
          <w:rStyle w:val="StyleUnderline"/>
        </w:rPr>
        <w:t>The Trump administration’s</w:t>
      </w:r>
      <w:r w:rsidRPr="00CF34D9">
        <w:t xml:space="preserve"> budget proposal for the next fiscal year, released Monday, reflects a stark new reality of the Republican Party: </w:t>
      </w:r>
      <w:r w:rsidRPr="00CF34D9">
        <w:rPr>
          <w:rStyle w:val="StyleUnderline"/>
        </w:rPr>
        <w:t>Balancing the federal budget just isn’t a priority.</w:t>
      </w:r>
      <w:r w:rsidR="00F811D7" w:rsidRPr="00CF34D9">
        <w:rPr>
          <w:rStyle w:val="StyleUnderline"/>
        </w:rPr>
        <w:t xml:space="preserve"> </w:t>
      </w:r>
      <w:r w:rsidRPr="00CF34D9">
        <w:t>Even projected 10 years out, President Trump’s fiscal 2019 budget does not lead to elimination of the deficit. On the contrary, it would produce massive annual deficits and add $7 trillion to the debt. Combined with last year’s tax reform, which cut taxes by $1.5 trillion over 10 years, and last week’s two-year budget deal, which increased federal spending by $300 billion, the nation’s fiscal picture is awash in red ink.</w:t>
      </w:r>
      <w:r w:rsidR="00F811D7" w:rsidRPr="00CF34D9">
        <w:t xml:space="preserve"> </w:t>
      </w:r>
      <w:r w:rsidRPr="00CF34D9">
        <w:t xml:space="preserve">Annual deficits of $1 trillion or more could soon become the new normal. But </w:t>
      </w:r>
      <w:r w:rsidRPr="00CF34D9">
        <w:rPr>
          <w:rStyle w:val="StyleUnderline"/>
        </w:rPr>
        <w:t>Republicans, with some exceptions, are barely raising a fuss – despite an official party platform that calls for a Balanced Budget Amendment to the Constitution.</w:t>
      </w:r>
      <w:r w:rsidR="00F811D7" w:rsidRPr="00CF34D9">
        <w:rPr>
          <w:rStyle w:val="StyleUnderline"/>
        </w:rPr>
        <w:t xml:space="preserve"> </w:t>
      </w:r>
      <w:r w:rsidRPr="00CF34D9">
        <w:t xml:space="preserve">This fiscal trend isn’t all about Mr. Trump, analysts say, pointing to the long-term growth of entitlement and other spending and the unwillingness by politicians of both parties to make tough choices. But it does reflect </w:t>
      </w:r>
      <w:r w:rsidRPr="00CF34D9">
        <w:rPr>
          <w:rStyle w:val="StyleUnderline"/>
        </w:rPr>
        <w:t>Trump’s understanding of the American electorate</w:t>
      </w:r>
      <w:r w:rsidRPr="00CF34D9">
        <w:t xml:space="preserve">, which polls show </w:t>
      </w:r>
      <w:r w:rsidRPr="00CF34D9">
        <w:rPr>
          <w:rStyle w:val="StyleUnderline"/>
        </w:rPr>
        <w:t>does not see reducing deficits and debt as a top priority.</w:t>
      </w:r>
      <w:r w:rsidR="00F811D7" w:rsidRPr="00CF34D9">
        <w:rPr>
          <w:rStyle w:val="StyleUnderline"/>
        </w:rPr>
        <w:t xml:space="preserve"> </w:t>
      </w:r>
      <w:r w:rsidRPr="00CF34D9">
        <w:rPr>
          <w:rStyle w:val="StyleUnderline"/>
        </w:rPr>
        <w:t xml:space="preserve">For </w:t>
      </w:r>
      <w:r w:rsidRPr="00CF34D9">
        <w:rPr>
          <w:rStyle w:val="Emphasis"/>
        </w:rPr>
        <w:t>the GOP, now Trump’s party</w:t>
      </w:r>
      <w:r w:rsidRPr="00CF34D9">
        <w:rPr>
          <w:rStyle w:val="StyleUnderline"/>
        </w:rPr>
        <w:t>, the president’s read of the electorate has meant a departure from other traditional positions, not only on fiscal matters, but also on trade, immigration, and Russia.</w:t>
      </w:r>
      <w:r w:rsidRPr="00CF34D9">
        <w:t xml:space="preserve"> At the same time, Trump’s embrace of social-conservative positions has kept a key portion of the Republican base, the religious right, firmly in his camp.</w:t>
      </w:r>
      <w:r w:rsidR="00F811D7" w:rsidRPr="00CF34D9">
        <w:t xml:space="preserve"> </w:t>
      </w:r>
      <w:r w:rsidRPr="00CF34D9">
        <w:t>What do you know about Donald Trump?</w:t>
      </w:r>
      <w:r w:rsidR="00F811D7" w:rsidRPr="00CF34D9">
        <w:t xml:space="preserve"> </w:t>
      </w:r>
      <w:r w:rsidRPr="00CF34D9">
        <w:t xml:space="preserve">But it is </w:t>
      </w:r>
      <w:r w:rsidRPr="00CF34D9">
        <w:rPr>
          <w:rStyle w:val="Emphasis"/>
        </w:rPr>
        <w:t>Trump’s departure from fiscal conservatism</w:t>
      </w:r>
      <w:r w:rsidRPr="00CF34D9">
        <w:t xml:space="preserve"> that </w:t>
      </w:r>
      <w:r w:rsidRPr="00CF34D9">
        <w:rPr>
          <w:rStyle w:val="StyleUnderline"/>
        </w:rPr>
        <w:t>has dealt the biggest shock to the GOP system.</w:t>
      </w:r>
      <w:r w:rsidR="00F811D7" w:rsidRPr="00CF34D9">
        <w:rPr>
          <w:rStyle w:val="StyleUnderline"/>
        </w:rPr>
        <w:t xml:space="preserve"> </w:t>
      </w:r>
      <w:r w:rsidRPr="00CF34D9">
        <w:t xml:space="preserve">“At this point, it looks like the tea party is dead,” says Brian </w:t>
      </w:r>
      <w:proofErr w:type="spellStart"/>
      <w:r w:rsidRPr="00CF34D9">
        <w:t>Riedl</w:t>
      </w:r>
      <w:proofErr w:type="spellEnd"/>
      <w:r w:rsidRPr="00CF34D9">
        <w:t>, a senior fellow at the conservative Manhattan Institute. “</w:t>
      </w:r>
      <w:r w:rsidRPr="00CF34D9">
        <w:rPr>
          <w:rStyle w:val="Emphasis"/>
        </w:rPr>
        <w:t>There seems to be no real constituency for spending restraint.”</w:t>
      </w:r>
      <w:r w:rsidR="00F811D7" w:rsidRPr="00CF34D9">
        <w:rPr>
          <w:rStyle w:val="StyleUnderline"/>
        </w:rPr>
        <w:t xml:space="preserve"> </w:t>
      </w:r>
      <w:r w:rsidRPr="00CF34D9">
        <w:t>Last week, the libertarian-leaning Sen. Rand Paul (R) of Kentucky sparked a brief government shutdown when he blocked a motion to allow final passage of the two-year spending bill, asserting that “my party is now complicit in the deficits.” But other deficit hawks in the Senate remained largely silent.</w:t>
      </w:r>
      <w:r w:rsidR="00F811D7" w:rsidRPr="00CF34D9">
        <w:t xml:space="preserve"> </w:t>
      </w:r>
      <w:r w:rsidRPr="00CF34D9">
        <w:t xml:space="preserve">Mr. </w:t>
      </w:r>
      <w:proofErr w:type="spellStart"/>
      <w:r w:rsidRPr="00CF34D9">
        <w:t>Riedl</w:t>
      </w:r>
      <w:proofErr w:type="spellEnd"/>
      <w:r w:rsidRPr="00CF34D9">
        <w:t xml:space="preserve"> ascribes only part of the Republicans’ seemingly new attitude toward deficits to </w:t>
      </w:r>
      <w:proofErr w:type="spellStart"/>
      <w:r w:rsidRPr="00CF34D9">
        <w:rPr>
          <w:rStyle w:val="StyleUnderline"/>
        </w:rPr>
        <w:t>Trumpism</w:t>
      </w:r>
      <w:proofErr w:type="spellEnd"/>
      <w:r w:rsidRPr="00CF34D9">
        <w:rPr>
          <w:rStyle w:val="StyleUnderline"/>
        </w:rPr>
        <w:t xml:space="preserve"> – a populism that makes reforms or cuts to government programs like Social Security and Medicare anathema.</w:t>
      </w:r>
      <w:r w:rsidRPr="00CF34D9">
        <w:t xml:space="preserve"> Though Trump’s budget does propose changes to drug pricing in Medicare, the government health program for seniors, Senate majority leader Mitch McConnell (R) of Kentucky has ruled out addressing entitlement programs this year.</w:t>
      </w:r>
    </w:p>
    <w:p w:rsidR="00F811D7" w:rsidRPr="00CF34D9" w:rsidRDefault="00F811D7" w:rsidP="00F811D7">
      <w:pPr>
        <w:pStyle w:val="Heading3"/>
      </w:pPr>
      <w:r w:rsidRPr="00CF34D9">
        <w:t>Wall link</w:t>
      </w:r>
    </w:p>
    <w:p w:rsidR="00F811D7" w:rsidRPr="00CF34D9" w:rsidRDefault="00F811D7" w:rsidP="00F811D7">
      <w:pPr>
        <w:pStyle w:val="Heading4"/>
      </w:pPr>
      <w:r w:rsidRPr="00CF34D9">
        <w:t>Reducing immigration restrictions mean Trump demands total wall funding be including in the bill or he won’t sign—dooms it in the Senate</w:t>
      </w:r>
    </w:p>
    <w:p w:rsidR="00945858" w:rsidRPr="00CF34D9" w:rsidRDefault="00945858" w:rsidP="00945858">
      <w:proofErr w:type="spellStart"/>
      <w:r w:rsidRPr="00CF34D9">
        <w:rPr>
          <w:rStyle w:val="Style13ptBold"/>
        </w:rPr>
        <w:t>Shutt</w:t>
      </w:r>
      <w:proofErr w:type="spellEnd"/>
      <w:r w:rsidRPr="00CF34D9">
        <w:rPr>
          <w:rStyle w:val="Style13ptBold"/>
        </w:rPr>
        <w:t xml:space="preserve"> 7-1</w:t>
      </w:r>
      <w:r w:rsidRPr="00CF34D9">
        <w:t xml:space="preserve"> [Jennifer </w:t>
      </w:r>
      <w:proofErr w:type="spellStart"/>
      <w:r w:rsidRPr="00CF34D9">
        <w:t>Shutt</w:t>
      </w:r>
      <w:proofErr w:type="spellEnd"/>
      <w:r w:rsidRPr="00CF34D9">
        <w:t xml:space="preserve">, Senate GOP Appropriators Stress Bipartisanship in Trump Meeting, Roll Call, 7-1-2018, Accessible Online at </w:t>
      </w:r>
      <w:hyperlink r:id="rId15" w:history="1">
        <w:r w:rsidRPr="00CF34D9">
          <w:rPr>
            <w:rStyle w:val="Hyperlink"/>
          </w:rPr>
          <w:t>https://www.rollcall.com/news/politics/senate-gop-appropriators-stress-bipartisanship-trump-meeting</w:t>
        </w:r>
      </w:hyperlink>
      <w:r w:rsidRPr="00CF34D9">
        <w:t>] 7-1-2018</w:t>
      </w:r>
    </w:p>
    <w:p w:rsidR="00F811D7" w:rsidRPr="00CF34D9" w:rsidRDefault="00945858" w:rsidP="00F811D7">
      <w:r w:rsidRPr="00CF34D9">
        <w:rPr>
          <w:rStyle w:val="StyleUnderline"/>
        </w:rPr>
        <w:t>Senate Republican appropriators on Tuesday urged President Donald Trump to work with Democrats to enact spending bills</w:t>
      </w:r>
      <w:r w:rsidRPr="00CF34D9">
        <w:t xml:space="preserve"> before the new fiscal year begins Oct. 1, as long as sufficient resources are devoted to border security. “If you want to keep this country strong, </w:t>
      </w:r>
      <w:r w:rsidRPr="00CF34D9">
        <w:rPr>
          <w:rStyle w:val="StyleUnderline"/>
        </w:rPr>
        <w:t>we’re going to have to make some trade-offs as Republicans,” Sen. Lindsey Graham, R-S.C., sai</w:t>
      </w:r>
      <w:r w:rsidRPr="00CF34D9">
        <w:t xml:space="preserve">d at the start of a meeting with Trump. “I’m willing to work with Democrats to get to ‘yes.’ But, ‘yes’ has to be consistent with being strong.” </w:t>
      </w:r>
      <w:r w:rsidRPr="00CF34D9">
        <w:rPr>
          <w:rStyle w:val="Emphasis"/>
        </w:rPr>
        <w:t>Trump repeatedly criticized Democrats during the meeting, saying they aren’t tough enough on border security issues or immigration policy</w:t>
      </w:r>
      <w:r w:rsidRPr="00CF34D9">
        <w:rPr>
          <w:rStyle w:val="StyleUnderline"/>
        </w:rPr>
        <w:t xml:space="preserve">. </w:t>
      </w:r>
      <w:r w:rsidRPr="00CF34D9">
        <w:t xml:space="preserve">“What we’re looking for as Republicans I can tell you is strong borders, no crime. </w:t>
      </w:r>
      <w:r w:rsidRPr="00CF34D9">
        <w:rPr>
          <w:rStyle w:val="StyleUnderline"/>
        </w:rPr>
        <w:t xml:space="preserve">What the Democrats are looking for is open borders, which will bring tremendous crime,” Trump said at the meeting’s outset, adding Republicans are going to “run on border security” in the upcoming elections. </w:t>
      </w:r>
      <w:r w:rsidRPr="00CF34D9">
        <w:t xml:space="preserve">Trump also said “it would be nice if we could work better with the Democrats and they could work better with us.” </w:t>
      </w:r>
      <w:r w:rsidRPr="00CF34D9">
        <w:rPr>
          <w:rStyle w:val="StyleUnderline"/>
        </w:rPr>
        <w:t xml:space="preserve">Trump told the group of about 15 lawmakers, split almost evenly between House and Senate Republicans, that </w:t>
      </w:r>
      <w:r w:rsidRPr="00CF34D9">
        <w:rPr>
          <w:rStyle w:val="Emphasis"/>
        </w:rPr>
        <w:t>he is going to ask for additional money for border wall construction</w:t>
      </w:r>
      <w:r w:rsidRPr="00CF34D9">
        <w:rPr>
          <w:rStyle w:val="StyleUnderline"/>
        </w:rPr>
        <w:t xml:space="preserve">. “We had $1.6 billion [in the fiscal 2019 request]. But we’re going to ask for an increase in wall spending, so we can finish quicker,” he said. </w:t>
      </w:r>
      <w:r w:rsidRPr="00CF34D9">
        <w:t xml:space="preserve">Office of Management and Budget Director Mick </w:t>
      </w:r>
      <w:proofErr w:type="spellStart"/>
      <w:r w:rsidRPr="00CF34D9">
        <w:t>Mulvaney</w:t>
      </w:r>
      <w:proofErr w:type="spellEnd"/>
      <w:r w:rsidRPr="00CF34D9">
        <w:t xml:space="preserve"> also attended. The Senate’s fiscal 2019 Homeland Security spending bill includes the $1.6 billion as requested initially. The House version hasn’t been released yet, but is expected to include about $2.24 billion, in line with the multiyear border security funding package contained in a separate immigration bill on the House floor this week. The meeting with appropriators comes a little over a week after Trump met with Senate Appropriations Chairman Richard C. Shelby, R-Ala., and Senate Homeland Security Appropriations Subcommittee Chairwoman Shelley Moore </w:t>
      </w:r>
      <w:proofErr w:type="spellStart"/>
      <w:r w:rsidRPr="00CF34D9">
        <w:t>Capito</w:t>
      </w:r>
      <w:proofErr w:type="spellEnd"/>
      <w:r w:rsidRPr="00CF34D9">
        <w:t xml:space="preserve">, R-W.Va., both of whom were at Tuesday’s meeting. </w:t>
      </w:r>
      <w:proofErr w:type="spellStart"/>
      <w:r w:rsidRPr="00CF34D9">
        <w:rPr>
          <w:rStyle w:val="StyleUnderline"/>
        </w:rPr>
        <w:t>Capito</w:t>
      </w:r>
      <w:proofErr w:type="spellEnd"/>
      <w:r w:rsidRPr="00CF34D9">
        <w:rPr>
          <w:rStyle w:val="StyleUnderline"/>
        </w:rPr>
        <w:t xml:space="preserve"> urged Trump to work with all lawmakers on the spending process. </w:t>
      </w:r>
      <w:r w:rsidRPr="00CF34D9">
        <w:t xml:space="preserve">“I want you to know that your message is loud and clear on funding our homeland security,” </w:t>
      </w:r>
      <w:proofErr w:type="spellStart"/>
      <w:r w:rsidRPr="00CF34D9">
        <w:t>Capito</w:t>
      </w:r>
      <w:proofErr w:type="spellEnd"/>
      <w:r w:rsidRPr="00CF34D9">
        <w:t xml:space="preserve"> said. “</w:t>
      </w:r>
      <w:r w:rsidRPr="00CF34D9">
        <w:rPr>
          <w:rStyle w:val="StyleUnderline"/>
        </w:rPr>
        <w:t>But that message that you carry, is a message that we all share. Our bill went out . . . with very robust Democratic support.” Several other appropriators spoke to Trump directly about the support Democrats gave to spending bills in the Senate, where nine of the 10 bills reported out of the full committee have gone out with unanimous support from Democrats.</w:t>
      </w:r>
      <w:r w:rsidRPr="00CF34D9">
        <w:t xml:space="preserve"> Homeland Security, the only exception, Senate Democrats approved 26-5. “We are in the first quarter of the appropriations process, if you want to use a football analogy,” Shelby said. “We’re doing well right now. We’re working together. I think both sides — Democrats and Republicans — realize it’s in their best interest and the interest of the American people for us to pass on time our regular appropriations bills.” </w:t>
      </w:r>
      <w:r w:rsidRPr="00CF34D9">
        <w:rPr>
          <w:rStyle w:val="StyleUnderline"/>
        </w:rPr>
        <w:t>Shelby told Trump that his promise not to sign another 12-bill omnibus package “resonates with all of us.”</w:t>
      </w:r>
      <w:r w:rsidRPr="00CF34D9">
        <w:t xml:space="preserve"> </w:t>
      </w:r>
    </w:p>
    <w:p w:rsidR="00804D8E" w:rsidRPr="00CF34D9" w:rsidRDefault="00804D8E" w:rsidP="00804D8E">
      <w:pPr>
        <w:pStyle w:val="Heading4"/>
      </w:pPr>
      <w:r w:rsidRPr="00CF34D9">
        <w:t xml:space="preserve">More </w:t>
      </w:r>
      <w:proofErr w:type="spellStart"/>
      <w:proofErr w:type="gramStart"/>
      <w:r w:rsidRPr="00CF34D9">
        <w:t>ev</w:t>
      </w:r>
      <w:proofErr w:type="spellEnd"/>
      <w:proofErr w:type="gramEnd"/>
    </w:p>
    <w:p w:rsidR="008360DE" w:rsidRPr="00CF34D9" w:rsidRDefault="008360DE" w:rsidP="00804D8E">
      <w:r w:rsidRPr="00CF34D9">
        <w:rPr>
          <w:rStyle w:val="Style13ptBold"/>
        </w:rPr>
        <w:t>Carney 18</w:t>
      </w:r>
      <w:r w:rsidRPr="00CF34D9">
        <w:t xml:space="preserve"> [</w:t>
      </w:r>
      <w:proofErr w:type="spellStart"/>
      <w:r w:rsidRPr="00CF34D9">
        <w:t>Jordain</w:t>
      </w:r>
      <w:proofErr w:type="spellEnd"/>
      <w:r w:rsidRPr="00CF34D9">
        <w:t xml:space="preserve"> Carney, political reporter for </w:t>
      </w:r>
      <w:proofErr w:type="spellStart"/>
      <w:r w:rsidRPr="00CF34D9">
        <w:t>TheHill</w:t>
      </w:r>
      <w:proofErr w:type="spellEnd"/>
      <w:r w:rsidRPr="00CF34D9">
        <w:t>, Trump presses for wall funding in DHS spending bill, 6-18-2018, Accessible Online at http://thehill.com/homenews/senate/392910-trump-presses-for-wall-funding-in-dhs-spending-bill] BT 7/1/18</w:t>
      </w:r>
    </w:p>
    <w:p w:rsidR="00804D8E" w:rsidRPr="00CF34D9" w:rsidRDefault="00804D8E" w:rsidP="00804D8E">
      <w:r w:rsidRPr="00CF34D9">
        <w:t xml:space="preserve">President </w:t>
      </w:r>
      <w:r w:rsidRPr="00CF34D9">
        <w:rPr>
          <w:rStyle w:val="StyleUnderline"/>
        </w:rPr>
        <w:t>Trump</w:t>
      </w:r>
      <w:r w:rsidR="00D422CD" w:rsidRPr="00CF34D9">
        <w:t xml:space="preserve"> </w:t>
      </w:r>
      <w:r w:rsidRPr="00CF34D9">
        <w:rPr>
          <w:rStyle w:val="StyleUnderline"/>
        </w:rPr>
        <w:t>pressed</w:t>
      </w:r>
      <w:r w:rsidRPr="00CF34D9">
        <w:t xml:space="preserve"> two GOP senators </w:t>
      </w:r>
      <w:r w:rsidRPr="00CF34D9">
        <w:rPr>
          <w:rStyle w:val="StyleUnderline"/>
        </w:rPr>
        <w:t>on funding for his</w:t>
      </w:r>
      <w:r w:rsidRPr="00CF34D9">
        <w:t xml:space="preserve"> controversial U.S.-Mexico </w:t>
      </w:r>
      <w:r w:rsidRPr="00CF34D9">
        <w:rPr>
          <w:rStyle w:val="StyleUnderline"/>
        </w:rPr>
        <w:t>border wall</w:t>
      </w:r>
      <w:r w:rsidRPr="00CF34D9">
        <w:t xml:space="preserve"> during a White House meeting</w:t>
      </w:r>
      <w:r w:rsidR="00D422CD" w:rsidRPr="00CF34D9">
        <w:t xml:space="preserve"> </w:t>
      </w:r>
      <w:r w:rsidRPr="00CF34D9">
        <w:t>on Monday</w:t>
      </w:r>
      <w:r w:rsidR="00D422CD" w:rsidRPr="00CF34D9">
        <w:t xml:space="preserve"> </w:t>
      </w:r>
      <w:r w:rsidRPr="00CF34D9">
        <w:t>as the Senate prepares to start work on legislation funding the Department of Homeland Security (DHS).</w:t>
      </w:r>
      <w:r w:rsidR="00D422CD" w:rsidRPr="00CF34D9">
        <w:t xml:space="preserve"> </w:t>
      </w:r>
      <w:r w:rsidRPr="00CF34D9">
        <w:t>Sen.</w:t>
      </w:r>
      <w:r w:rsidR="00D422CD" w:rsidRPr="00CF34D9">
        <w:t xml:space="preserve"> </w:t>
      </w:r>
      <w:hyperlink r:id="rId16" w:history="1">
        <w:r w:rsidRPr="00CF34D9">
          <w:rPr>
            <w:rStyle w:val="Hyperlink"/>
          </w:rPr>
          <w:t>Richard Shelby</w:t>
        </w:r>
      </w:hyperlink>
      <w:r w:rsidR="00D422CD" w:rsidRPr="00CF34D9">
        <w:t xml:space="preserve"> </w:t>
      </w:r>
      <w:r w:rsidRPr="00CF34D9">
        <w:t xml:space="preserve">(R-Ala.), the chairman of the Senate Appropriations Committee, said that while Trump talked more broadly about border security, he also reiterated that </w:t>
      </w:r>
      <w:r w:rsidRPr="00CF34D9">
        <w:rPr>
          <w:rStyle w:val="StyleUnderline"/>
        </w:rPr>
        <w:t>he wants to build the wall</w:t>
      </w:r>
      <w:r w:rsidRPr="00CF34D9">
        <w:t>.</w:t>
      </w:r>
      <w:r w:rsidR="00D422CD" w:rsidRPr="00CF34D9">
        <w:t xml:space="preserve"> </w:t>
      </w:r>
      <w:r w:rsidRPr="00CF34D9">
        <w:t>"We believe that we're trying to get a good down payment on the wall. It takes a long time to build," Shelby told reporters after his meeting at the White House.</w:t>
      </w:r>
      <w:r w:rsidR="00D422CD" w:rsidRPr="00CF34D9">
        <w:t xml:space="preserve"> </w:t>
      </w:r>
      <w:r w:rsidRPr="00CF34D9">
        <w:t xml:space="preserve">The meeting came </w:t>
      </w:r>
      <w:r w:rsidRPr="00CF34D9">
        <w:rPr>
          <w:rStyle w:val="StyleUnderline"/>
        </w:rPr>
        <w:t xml:space="preserve">amid the </w:t>
      </w:r>
      <w:r w:rsidRPr="00CF34D9">
        <w:rPr>
          <w:rStyle w:val="Emphasis"/>
        </w:rPr>
        <w:t>ongoing dispute over</w:t>
      </w:r>
      <w:r w:rsidR="00D422CD" w:rsidRPr="00CF34D9">
        <w:rPr>
          <w:rStyle w:val="Emphasis"/>
        </w:rPr>
        <w:t xml:space="preserve"> </w:t>
      </w:r>
      <w:hyperlink r:id="rId17" w:tgtFrame="_blank" w:history="1">
        <w:r w:rsidRPr="00CF34D9">
          <w:rPr>
            <w:rStyle w:val="Emphasis"/>
          </w:rPr>
          <w:t>Trump’s “zero tolerance” policy</w:t>
        </w:r>
      </w:hyperlink>
      <w:r w:rsidR="00D422CD" w:rsidRPr="00CF34D9">
        <w:rPr>
          <w:rStyle w:val="Emphasis"/>
        </w:rPr>
        <w:t xml:space="preserve"> </w:t>
      </w:r>
      <w:r w:rsidRPr="00CF34D9">
        <w:rPr>
          <w:rStyle w:val="Emphasis"/>
        </w:rPr>
        <w:t>at the southern border</w:t>
      </w:r>
      <w:r w:rsidRPr="00CF34D9">
        <w:t xml:space="preserve">, which is leading to the separation of immigration families. Trump administration officials have repeatedly said that only Congress can end the practice, and </w:t>
      </w:r>
      <w:r w:rsidRPr="00CF34D9">
        <w:rPr>
          <w:rStyle w:val="Emphasis"/>
        </w:rPr>
        <w:t>the president has called for border wall funding as a necessary part of any immigration legislation.</w:t>
      </w:r>
      <w:r w:rsidR="00D422CD" w:rsidRPr="00CF34D9">
        <w:rPr>
          <w:rStyle w:val="Emphasis"/>
        </w:rPr>
        <w:t xml:space="preserve"> </w:t>
      </w:r>
      <w:r w:rsidRPr="00CF34D9">
        <w:t>Shelby added that senators are expected to include $1.6 billion for border barriers for fiscal 2019 in the DHS appropriations bill, and that he hoped it would be in new construction.</w:t>
      </w:r>
      <w:r w:rsidR="00D422CD" w:rsidRPr="00CF34D9">
        <w:t xml:space="preserve"> </w:t>
      </w:r>
      <w:r w:rsidRPr="00CF34D9">
        <w:t xml:space="preserve">Pressed if </w:t>
      </w:r>
      <w:r w:rsidRPr="00CF34D9">
        <w:rPr>
          <w:rStyle w:val="StyleUnderline"/>
        </w:rPr>
        <w:t>Trump would like still more funding</w:t>
      </w:r>
      <w:r w:rsidRPr="00CF34D9">
        <w:t>, Shelby said that he was "sure [Trump] would like a lot more. All presidents do."</w:t>
      </w:r>
      <w:r w:rsidR="00D422CD" w:rsidRPr="00CF34D9">
        <w:t xml:space="preserve"> </w:t>
      </w:r>
      <w:r w:rsidRPr="00CF34D9">
        <w:t>"[But] we're not going to do that right now. We're trying to work to move the bill, but we believe this is a good down payment. This is a lot more than he had last year," Shelby said.</w:t>
      </w:r>
      <w:r w:rsidR="00D422CD" w:rsidRPr="00CF34D9">
        <w:t xml:space="preserve"> </w:t>
      </w:r>
      <w:r w:rsidRPr="00CF34D9">
        <w:t>The Senate Appropriations Subcommittee on</w:t>
      </w:r>
      <w:r w:rsidR="00D422CD" w:rsidRPr="00CF34D9">
        <w:t xml:space="preserve"> </w:t>
      </w:r>
      <w:r w:rsidRPr="00CF34D9">
        <w:t>Homeland Security is expected to take up legislation</w:t>
      </w:r>
      <w:r w:rsidR="00D422CD" w:rsidRPr="00CF34D9">
        <w:t xml:space="preserve"> </w:t>
      </w:r>
      <w:r w:rsidRPr="00CF34D9">
        <w:t>on Tuesday</w:t>
      </w:r>
      <w:r w:rsidR="00D422CD" w:rsidRPr="00CF34D9">
        <w:t xml:space="preserve"> </w:t>
      </w:r>
      <w:r w:rsidRPr="00CF34D9">
        <w:t>to fund DHS. In addition to Shelby, Sen.</w:t>
      </w:r>
      <w:r w:rsidR="00D422CD" w:rsidRPr="00CF34D9">
        <w:t xml:space="preserve"> </w:t>
      </w:r>
      <w:hyperlink r:id="rId18" w:history="1">
        <w:r w:rsidRPr="00CF34D9">
          <w:rPr>
            <w:rStyle w:val="Hyperlink"/>
          </w:rPr>
          <w:t xml:space="preserve">Shelley Moore </w:t>
        </w:r>
        <w:proofErr w:type="spellStart"/>
        <w:r w:rsidRPr="00CF34D9">
          <w:rPr>
            <w:rStyle w:val="Hyperlink"/>
          </w:rPr>
          <w:t>Capito</w:t>
        </w:r>
        <w:proofErr w:type="spellEnd"/>
      </w:hyperlink>
      <w:r w:rsidR="00D422CD" w:rsidRPr="00CF34D9">
        <w:t xml:space="preserve"> </w:t>
      </w:r>
      <w:r w:rsidRPr="00CF34D9">
        <w:t>(R-W.Va.), who chairs the subcommittee, was in</w:t>
      </w:r>
      <w:r w:rsidR="00D422CD" w:rsidRPr="00CF34D9">
        <w:t xml:space="preserve"> </w:t>
      </w:r>
      <w:r w:rsidRPr="00CF34D9">
        <w:t>Monday's</w:t>
      </w:r>
      <w:r w:rsidR="00D422CD" w:rsidRPr="00CF34D9">
        <w:t xml:space="preserve"> </w:t>
      </w:r>
      <w:r w:rsidRPr="00CF34D9">
        <w:t>White House meeting with Trump.</w:t>
      </w:r>
      <w:r w:rsidR="00D422CD" w:rsidRPr="00CF34D9">
        <w:t xml:space="preserve"> </w:t>
      </w:r>
      <w:r w:rsidRPr="00CF34D9">
        <w:t xml:space="preserve">"We had a great meeting. We talked about our shared vision of strong border security, including technology, border agents and a wall," </w:t>
      </w:r>
      <w:proofErr w:type="spellStart"/>
      <w:r w:rsidRPr="00CF34D9">
        <w:t>Capito</w:t>
      </w:r>
      <w:proofErr w:type="spellEnd"/>
      <w:r w:rsidRPr="00CF34D9">
        <w:t xml:space="preserve"> told reporters after the meeting.</w:t>
      </w:r>
      <w:r w:rsidR="00D422CD" w:rsidRPr="00CF34D9">
        <w:t xml:space="preserve"> </w:t>
      </w:r>
      <w:r w:rsidRPr="00CF34D9">
        <w:rPr>
          <w:rStyle w:val="StyleUnderline"/>
        </w:rPr>
        <w:t xml:space="preserve">Pressed if Trump was OK with $1.6 billion, </w:t>
      </w:r>
      <w:proofErr w:type="spellStart"/>
      <w:r w:rsidRPr="00CF34D9">
        <w:rPr>
          <w:rStyle w:val="StyleUnderline"/>
        </w:rPr>
        <w:t>Capito</w:t>
      </w:r>
      <w:proofErr w:type="spellEnd"/>
      <w:r w:rsidRPr="00CF34D9">
        <w:rPr>
          <w:rStyle w:val="StyleUnderline"/>
        </w:rPr>
        <w:t xml:space="preserve"> sidestepped,</w:t>
      </w:r>
      <w:r w:rsidR="00D422CD" w:rsidRPr="00CF34D9">
        <w:rPr>
          <w:rStyle w:val="StyleUnderline"/>
        </w:rPr>
        <w:t xml:space="preserve"> </w:t>
      </w:r>
      <w:r w:rsidRPr="00CF34D9">
        <w:rPr>
          <w:rStyle w:val="StyleUnderline"/>
        </w:rPr>
        <w:t>saying lawmakers "are working on it."</w:t>
      </w:r>
      <w:r w:rsidR="00D422CD" w:rsidRPr="00CF34D9">
        <w:rPr>
          <w:rStyle w:val="StyleUnderline"/>
        </w:rPr>
        <w:t xml:space="preserve"> </w:t>
      </w:r>
      <w:r w:rsidRPr="00CF34D9">
        <w:rPr>
          <w:rStyle w:val="StyleUnderline"/>
        </w:rPr>
        <w:t>Congress has until</w:t>
      </w:r>
      <w:r w:rsidR="00D422CD" w:rsidRPr="00CF34D9">
        <w:rPr>
          <w:rStyle w:val="StyleUnderline"/>
        </w:rPr>
        <w:t xml:space="preserve"> </w:t>
      </w:r>
      <w:r w:rsidRPr="00CF34D9">
        <w:rPr>
          <w:rStyle w:val="StyleUnderline"/>
        </w:rPr>
        <w:t>Sept. 30</w:t>
      </w:r>
      <w:r w:rsidR="00D422CD" w:rsidRPr="00CF34D9">
        <w:rPr>
          <w:rStyle w:val="StyleUnderline"/>
        </w:rPr>
        <w:t xml:space="preserve"> </w:t>
      </w:r>
      <w:r w:rsidRPr="00CF34D9">
        <w:rPr>
          <w:rStyle w:val="StyleUnderline"/>
        </w:rPr>
        <w:t xml:space="preserve">to pass </w:t>
      </w:r>
      <w:r w:rsidRPr="00CF34D9">
        <w:t xml:space="preserve">government </w:t>
      </w:r>
      <w:r w:rsidRPr="00CF34D9">
        <w:rPr>
          <w:rStyle w:val="StyleUnderline"/>
        </w:rPr>
        <w:t>funding legislation and prevent another shutdown</w:t>
      </w:r>
      <w:r w:rsidRPr="00CF34D9">
        <w:t xml:space="preserve">. </w:t>
      </w:r>
      <w:r w:rsidRPr="00CF34D9">
        <w:rPr>
          <w:rStyle w:val="StyleUnderline"/>
        </w:rPr>
        <w:t>Trump has</w:t>
      </w:r>
      <w:r w:rsidRPr="00CF34D9">
        <w:t xml:space="preserve"> warned that he wants Congress to provide funding for the U.S-Mexico border wall and </w:t>
      </w:r>
      <w:r w:rsidRPr="00CF34D9">
        <w:rPr>
          <w:rStyle w:val="StyleUnderline"/>
        </w:rPr>
        <w:t>threatened to veto a</w:t>
      </w:r>
      <w:r w:rsidRPr="00CF34D9">
        <w:t xml:space="preserve"> mammoth </w:t>
      </w:r>
      <w:r w:rsidRPr="00CF34D9">
        <w:rPr>
          <w:rStyle w:val="StyleUnderline"/>
        </w:rPr>
        <w:t>omnibus bill</w:t>
      </w:r>
      <w:r w:rsidRPr="00CF34D9">
        <w:t xml:space="preserve"> in March </w:t>
      </w:r>
      <w:r w:rsidRPr="00CF34D9">
        <w:rPr>
          <w:rStyle w:val="StyleUnderline"/>
        </w:rPr>
        <w:t>because it did not provide the full $25 billion in funding</w:t>
      </w:r>
      <w:r w:rsidRPr="00CF34D9">
        <w:t>.</w:t>
      </w:r>
      <w:r w:rsidR="00D422CD" w:rsidRPr="00CF34D9">
        <w:t xml:space="preserve"> </w:t>
      </w:r>
      <w:r w:rsidRPr="00CF34D9">
        <w:t>"I am considering a VETO of the Omnibus Spending Bill based on the fact that the 800,000 plus DACA recipients have been totally abandoned by the Democrats (not even mentioned in Bill) and the BORDER WALL, which is desperately needed for our National Defense, is not fully funded," Trump tweeted at the time.</w:t>
      </w:r>
      <w:r w:rsidR="00D422CD" w:rsidRPr="00CF34D9">
        <w:t xml:space="preserve"> </w:t>
      </w:r>
      <w:r w:rsidRPr="00CF34D9">
        <w:t xml:space="preserve">But </w:t>
      </w:r>
      <w:r w:rsidRPr="00CF34D9">
        <w:rPr>
          <w:rStyle w:val="Emphasis"/>
        </w:rPr>
        <w:t>full funding for the border wall is unlikely to pass the Senat</w:t>
      </w:r>
      <w:r w:rsidRPr="00CF34D9">
        <w:rPr>
          <w:rStyle w:val="StyleUnderline"/>
        </w:rPr>
        <w:t>e</w:t>
      </w:r>
      <w:r w:rsidRPr="00CF34D9">
        <w:t xml:space="preserve"> without a fix for the immigration status of so-called Dreamers, immigrants who came to the country illegally as children.</w:t>
      </w:r>
      <w:r w:rsidR="00D422CD" w:rsidRPr="00CF34D9">
        <w:t xml:space="preserve"> </w:t>
      </w:r>
      <w:r w:rsidRPr="00CF34D9">
        <w:rPr>
          <w:rStyle w:val="StyleUnderline"/>
        </w:rPr>
        <w:t>Shelby added</w:t>
      </w:r>
      <w:r w:rsidR="00D422CD" w:rsidRPr="00CF34D9">
        <w:rPr>
          <w:rStyle w:val="StyleUnderline"/>
        </w:rPr>
        <w:t xml:space="preserve"> </w:t>
      </w:r>
      <w:r w:rsidRPr="00CF34D9">
        <w:rPr>
          <w:rStyle w:val="StyleUnderline"/>
        </w:rPr>
        <w:t>on Monday</w:t>
      </w:r>
      <w:r w:rsidR="00D422CD" w:rsidRPr="00CF34D9">
        <w:rPr>
          <w:rStyle w:val="StyleUnderline"/>
        </w:rPr>
        <w:t xml:space="preserve"> </w:t>
      </w:r>
      <w:r w:rsidRPr="00CF34D9">
        <w:rPr>
          <w:rStyle w:val="StyleUnderline"/>
        </w:rPr>
        <w:t>that Trump did not indicate if he would veto a government funding bill that didn't include more border wall money.</w:t>
      </w:r>
      <w:r w:rsidR="00D422CD" w:rsidRPr="00CF34D9">
        <w:rPr>
          <w:rStyle w:val="StyleUnderline"/>
        </w:rPr>
        <w:t xml:space="preserve"> </w:t>
      </w:r>
      <w:r w:rsidRPr="00CF34D9">
        <w:rPr>
          <w:rStyle w:val="StyleUnderline"/>
        </w:rPr>
        <w:t>"We had a general conversation about regular order, nobody wanted a government shutdown</w:t>
      </w:r>
      <w:r w:rsidRPr="00CF34D9">
        <w:t>," Shelby told reporters. "We're working toward that end.</w:t>
      </w:r>
    </w:p>
    <w:p w:rsidR="00D260DF" w:rsidRPr="00CF34D9" w:rsidRDefault="00D260DF" w:rsidP="00D260DF">
      <w:pPr>
        <w:pStyle w:val="Heading2"/>
      </w:pPr>
      <w:r w:rsidRPr="00CF34D9">
        <w:t>Uniquene</w:t>
      </w:r>
      <w:r w:rsidR="0031788C" w:rsidRPr="00CF34D9">
        <w:t>s</w:t>
      </w:r>
      <w:r w:rsidRPr="00CF34D9">
        <w:t>s</w:t>
      </w:r>
    </w:p>
    <w:p w:rsidR="00CE0B13" w:rsidRPr="00CF34D9" w:rsidRDefault="00CE0B13" w:rsidP="00CE0B13">
      <w:pPr>
        <w:pStyle w:val="Heading4"/>
        <w:rPr>
          <w:rStyle w:val="Style13ptBold"/>
          <w:b/>
          <w:bCs w:val="0"/>
        </w:rPr>
      </w:pPr>
      <w:r w:rsidRPr="00CF34D9">
        <w:rPr>
          <w:rStyle w:val="Style13ptBold"/>
          <w:b/>
          <w:bCs w:val="0"/>
        </w:rPr>
        <w:t>Senate HHS, Labor, and Education appropriations is on track to become law but concerns in the House over immigration could derail it</w:t>
      </w:r>
    </w:p>
    <w:p w:rsidR="0031788C" w:rsidRPr="00CF34D9" w:rsidRDefault="00CE0B13" w:rsidP="0031788C">
      <w:r w:rsidRPr="00CF34D9">
        <w:rPr>
          <w:rStyle w:val="Style13ptBold"/>
        </w:rPr>
        <w:t>ANCOR citing Politico Pro 7-2</w:t>
      </w:r>
      <w:r w:rsidRPr="00CF34D9">
        <w:t xml:space="preserve"> [Politico Pro, Senate Passes Labor-HHS Funding Bill, House Bill Still Pending, ANCOR Newsroom, 7-2-2018, Accessible Online at </w:t>
      </w:r>
      <w:hyperlink r:id="rId19" w:history="1">
        <w:r w:rsidRPr="00CF34D9">
          <w:rPr>
            <w:rStyle w:val="Hyperlink"/>
          </w:rPr>
          <w:t>http://www.ancor.org/newsroom/news/senate-passes-labor-hhs-funding-bill-house-bill-still-pending</w:t>
        </w:r>
      </w:hyperlink>
      <w:r w:rsidRPr="00CF34D9">
        <w:t>] 7-6-2018</w:t>
      </w:r>
    </w:p>
    <w:p w:rsidR="0031788C" w:rsidRDefault="0031788C" w:rsidP="0031788C">
      <w:pPr>
        <w:rPr>
          <w:rStyle w:val="StyleUnderline"/>
        </w:rPr>
      </w:pPr>
      <w:r w:rsidRPr="00CF34D9">
        <w:rPr>
          <w:rStyle w:val="StyleUnderline"/>
        </w:rPr>
        <w:t>“The Senate Appropriations Committee voted 30-1 to approve the Labor-HHS-Education package</w:t>
      </w:r>
      <w:r w:rsidRPr="00CF34D9">
        <w:t>, with Sen. James Lankford (R-Okla.) casting the single vote against it.</w:t>
      </w:r>
      <w:r w:rsidR="00CE0B13" w:rsidRPr="00CF34D9">
        <w:t xml:space="preserve"> </w:t>
      </w:r>
      <w:r w:rsidRPr="00CF34D9">
        <w:t>The bill would set HHS' discretionary budget at $90.1 billion, including $3.7 billion allocated to initiatives aimed at curbing the opioid crisis. It also would boost NIH's spending by $2 billion over prior fiscal years.</w:t>
      </w:r>
      <w:r w:rsidR="00CE0B13" w:rsidRPr="00CF34D9">
        <w:t xml:space="preserve"> </w:t>
      </w:r>
      <w:r w:rsidRPr="00CF34D9">
        <w:t>[…]</w:t>
      </w:r>
      <w:r w:rsidR="00CE0B13" w:rsidRPr="00CF34D9">
        <w:t xml:space="preserve"> </w:t>
      </w:r>
      <w:r w:rsidRPr="00CF34D9">
        <w:rPr>
          <w:rStyle w:val="StyleUnderline"/>
        </w:rPr>
        <w:t>The bipartisan agreement keeps the Senate on track to send all 12 appropriations bills to the Senate floor by the end of the month.”</w:t>
      </w:r>
      <w:r w:rsidR="00CE0B13" w:rsidRPr="00CF34D9">
        <w:rPr>
          <w:rStyle w:val="StyleUnderline"/>
        </w:rPr>
        <w:t xml:space="preserve"> </w:t>
      </w:r>
      <w:r w:rsidRPr="00CF34D9">
        <w:t xml:space="preserve">While some of the 12 funding bills have already been shared on the Senate Appropriations Committee’s website, the Labor-HHS language is not yet publicly available. The upcoming floor vote, for which a date has not yet been set, is the last step for the funding bills to pass the Senate, meaning </w:t>
      </w:r>
      <w:r w:rsidRPr="00CF34D9">
        <w:rPr>
          <w:rStyle w:val="Emphasis"/>
        </w:rPr>
        <w:t>the Senate is on track to complete its process for funding</w:t>
      </w:r>
      <w:r w:rsidRPr="00CF34D9">
        <w:rPr>
          <w:rStyle w:val="StyleUnderline"/>
        </w:rPr>
        <w:t xml:space="preserve"> federal agencies this summer.</w:t>
      </w:r>
      <w:r w:rsidR="00CE0B13" w:rsidRPr="00CF34D9">
        <w:rPr>
          <w:rStyle w:val="StyleUnderline"/>
        </w:rPr>
        <w:t xml:space="preserve"> </w:t>
      </w:r>
      <w:r w:rsidRPr="00CF34D9">
        <w:rPr>
          <w:rStyle w:val="StyleUnderline"/>
        </w:rPr>
        <w:t>In contrast the House, which also needs to pass appropriations bills for the full Congressional funding process to be complete, is doing so at a slower pace.</w:t>
      </w:r>
      <w:r w:rsidRPr="00CF34D9">
        <w:t xml:space="preserve"> According to another Politico Pro article:</w:t>
      </w:r>
      <w:r w:rsidR="00CE0B13" w:rsidRPr="00CF34D9">
        <w:t xml:space="preserve"> </w:t>
      </w:r>
      <w:r w:rsidRPr="00CF34D9">
        <w:t>“House GOP appropriators have again postponed consideration of their Labor-HHS-Education spending bill, an Appropriations Committee aide said this afternoon.</w:t>
      </w:r>
      <w:r w:rsidR="00CE0B13" w:rsidRPr="00CF34D9">
        <w:t xml:space="preserve"> </w:t>
      </w:r>
      <w:r w:rsidRPr="00CF34D9">
        <w:t>The markup, which had been rescheduled for Tuesday, is now slated to be held sometime after the upcoming July Fourth recess, the aide said. [Emphasis added by ANCOR].</w:t>
      </w:r>
      <w:r w:rsidR="00CE0B13" w:rsidRPr="00CF34D9">
        <w:t xml:space="preserve"> </w:t>
      </w:r>
      <w:r w:rsidRPr="00CF34D9">
        <w:t xml:space="preserve">Subcommittee ranking member Rosa DeLauro (D-Conn.) suggested after an earlier postponement that </w:t>
      </w:r>
      <w:r w:rsidRPr="00CF34D9">
        <w:rPr>
          <w:rStyle w:val="StyleUnderline"/>
        </w:rPr>
        <w:t>the delay was related to Republican reluctance to debate the bill in the midst of a backlash over White House immigration policy.</w:t>
      </w:r>
      <w:r w:rsidRPr="00CF34D9">
        <w:t xml:space="preserve"> But aides to majority Republicans said it had to do with scheduling problems rather than larger disputes.”</w:t>
      </w:r>
      <w:r w:rsidR="00CE0B13" w:rsidRPr="00CF34D9">
        <w:t xml:space="preserve"> </w:t>
      </w:r>
      <w:r w:rsidRPr="00CF34D9">
        <w:rPr>
          <w:rStyle w:val="StyleUnderline"/>
        </w:rPr>
        <w:t xml:space="preserve">If the House appropriations Labor-HHS bill has significant differences from the Senate version, a compromise between the two versions will have to be negotiated in a process called reconciliation. However, </w:t>
      </w:r>
      <w:r w:rsidRPr="00CF34D9">
        <w:rPr>
          <w:rStyle w:val="Emphasis"/>
        </w:rPr>
        <w:t>in past years House has been persuaded to adopt Senate versions of funding bills</w:t>
      </w:r>
      <w:r w:rsidRPr="00CF34D9">
        <w:rPr>
          <w:rStyle w:val="StyleUnderline"/>
        </w:rPr>
        <w:t xml:space="preserve"> because reconciliation</w:t>
      </w:r>
      <w:r w:rsidRPr="00CF34D9">
        <w:t xml:space="preserve"> takes more time and requires the House and Senate to each vote on the negotiated version, which</w:t>
      </w:r>
      <w:r w:rsidRPr="00CF34D9">
        <w:rPr>
          <w:rStyle w:val="StyleUnderline"/>
        </w:rPr>
        <w:t xml:space="preserve"> delays the legislative process.</w:t>
      </w:r>
    </w:p>
    <w:p w:rsidR="00C6500A" w:rsidRDefault="00C6500A" w:rsidP="00C6500A">
      <w:pPr>
        <w:pStyle w:val="Heading4"/>
      </w:pPr>
      <w:r>
        <w:t>Will pass—that this and other appropriations bills</w:t>
      </w:r>
      <w:r>
        <w:t xml:space="preserve"> </w:t>
      </w:r>
      <w:r>
        <w:t>passed with strong support shows a return to bipartisanship and regular order</w:t>
      </w:r>
    </w:p>
    <w:p w:rsidR="00C6500A" w:rsidRPr="00C627CB" w:rsidRDefault="00C6500A" w:rsidP="00C6500A">
      <w:r>
        <w:rPr>
          <w:rStyle w:val="Style13ptBold"/>
        </w:rPr>
        <w:t xml:space="preserve">Murray and Leahy 6-26 </w:t>
      </w:r>
      <w:r w:rsidRPr="00C627CB">
        <w:t>[</w:t>
      </w:r>
      <w:r>
        <w:t xml:space="preserve">U.S. Senator Patty Murray (D-Wash.), Ranking Member of the Subcommittee on Labor, Health and Human Services, and Education, and Related Agencies. U.S. Senator Patrick Leahy (D-Vt.), Vice Chairman of the Senate Appropriations Committee. </w:t>
      </w:r>
      <w:r w:rsidRPr="00C627CB">
        <w:t>U.S. Sena</w:t>
      </w:r>
      <w:r>
        <w:t xml:space="preserve">te Committee on Appropriations </w:t>
      </w:r>
      <w:r w:rsidRPr="00C627CB">
        <w:t>(The U.S. Senate Committee on Appropriation’s chairman is Al</w:t>
      </w:r>
      <w:r>
        <w:t xml:space="preserve">abaman senator Richard Shelby. </w:t>
      </w:r>
      <w:r w:rsidRPr="00C627CB">
        <w:t xml:space="preserve">Its role is defined by the U.S. Constitution, which requires "appropriations made by law" prior to the expenditure of any money from the Federal treasury. The Committee, chaired by Thad Cochran (R-Miss.), writes the legislation that allocates federal funds to the numerous government agencies, departments, and organizations on an annual basis. Appropriations are generally limited to the levels set by a Budget Resolution drafted by the Senate Budget Committee. June 26, 2018, “Summary Of </w:t>
      </w:r>
      <w:proofErr w:type="gramStart"/>
      <w:r w:rsidRPr="00C627CB">
        <w:t>The</w:t>
      </w:r>
      <w:proofErr w:type="gramEnd"/>
      <w:r w:rsidRPr="00C627CB">
        <w:t xml:space="preserve"> Labor, Health And Human Services, Education, And Related Programs FY19 Appropriations Bill” https://www.appropriations.senate.gov/news/minority/summary-of-the-labor-health-and-human-services-education-and-related-programs-fy19-appropriations-bill)</w:t>
      </w:r>
      <w:r>
        <w:t>]</w:t>
      </w:r>
    </w:p>
    <w:p w:rsidR="00C6500A" w:rsidRPr="00C627CB" w:rsidRDefault="00C6500A" w:rsidP="00C6500A">
      <w:pPr>
        <w:rPr>
          <w:rStyle w:val="Emphasis"/>
        </w:rPr>
      </w:pPr>
      <w:r>
        <w:t>Summary Of The Labor, Health And Human Services, Education, And Related Programs FY19 Appropriations Bill</w:t>
      </w:r>
      <w:r>
        <w:t xml:space="preserve"> </w:t>
      </w:r>
      <w:r>
        <w:t>Washington, D.C. – The fiscal year 2019 Departments of Labor, Health and Human Services, and Education, and Related Agencies (</w:t>
      </w:r>
      <w:r w:rsidRPr="00C6500A">
        <w:rPr>
          <w:rStyle w:val="StyleUnderline"/>
        </w:rPr>
        <w:t>LHHS) Appropriations bill</w:t>
      </w:r>
      <w:r>
        <w:t xml:space="preserve"> </w:t>
      </w:r>
      <w:r w:rsidRPr="00C6500A">
        <w:rPr>
          <w:rStyle w:val="StyleUnderline"/>
        </w:rPr>
        <w:t>provides</w:t>
      </w:r>
      <w:r>
        <w:t xml:space="preserve"> a total of $181.2 billion in discretionary budget authority - $2.2 billion more than the fiscal year 2018 level and </w:t>
      </w:r>
      <w:r w:rsidRPr="00C6500A">
        <w:rPr>
          <w:rStyle w:val="StyleUnderline"/>
        </w:rPr>
        <w:t>$11.9 billion more than the budget request.</w:t>
      </w:r>
      <w:r>
        <w:t xml:space="preserve"> </w:t>
      </w:r>
      <w:r>
        <w:t>The total funding includes $179.3 billion in discretionary funding as well as $1.897 billion in cap adjustment funding to prevent waste, fraud, abuse and improper payments in the Medicare, Medicaid, and Social Security programs.</w:t>
      </w:r>
      <w:r>
        <w:t xml:space="preserve"> </w:t>
      </w:r>
      <w:r>
        <w:t>The bill provides additional resources for biomedical research at NIH, child care, college affordability, Social Security, and addressing the opioids epidemic.</w:t>
      </w:r>
      <w:r>
        <w:t xml:space="preserve"> </w:t>
      </w:r>
      <w:r w:rsidRPr="00C627CB">
        <w:t>U.S. Senator Patty Murray (D-Wash.), Ranking Member of the Subcommittee on Labor, Health and Human Services, and Education, and Related Agencies, said:</w:t>
      </w:r>
      <w:r>
        <w:t xml:space="preserve"> </w:t>
      </w:r>
      <w:r>
        <w:t>“</w:t>
      </w:r>
      <w:r w:rsidRPr="00930040">
        <w:rPr>
          <w:rStyle w:val="Emphasis"/>
        </w:rPr>
        <w:t>This bipartisan compromise is the result of hard work, negotiation, some tough choices, and a commitment to working together to write the best bill possible</w:t>
      </w:r>
      <w:r>
        <w:t xml:space="preserve">. It’s not what either side would have written on our own, but like we did just a few months ago, I am very proud that </w:t>
      </w:r>
      <w:r w:rsidRPr="00930040">
        <w:rPr>
          <w:rStyle w:val="StyleUnderline"/>
        </w:rPr>
        <w:t xml:space="preserve">so </w:t>
      </w:r>
      <w:r w:rsidRPr="00C6500A">
        <w:rPr>
          <w:rStyle w:val="Emphasis"/>
        </w:rPr>
        <w:t>many of us worked together</w:t>
      </w:r>
      <w:r w:rsidRPr="00930040">
        <w:rPr>
          <w:rStyle w:val="StyleUnderline"/>
        </w:rPr>
        <w:t xml:space="preserve"> to push aside President Trump’s partisan poison pills, as well as his request for massive cuts that would be devastating for families and communities</w:t>
      </w:r>
      <w:r>
        <w:t>. And I am so proud that, once again, this bill includes real investments in students, children, workers, families…serious new commitments to health care, research and innovation, lifesaving cures, access to higher education, and economic growth…and continued commitments to the major new steps we took just a few months ago to invest in child care early learning and care, tackling the opioid epidemic, and more. And I’m pleased the bill increases the resources for communities to tackle some of the toughest challenges we face, impacting those who too often get left behind, including increased education funding for homeless youth and disadvantaged schools; more money for mental health services; more resources to enforce civil rights laws, and more.”</w:t>
      </w:r>
      <w:r>
        <w:t xml:space="preserve"> </w:t>
      </w:r>
      <w:r w:rsidRPr="00C627CB">
        <w:t>U.S. Senator Patrick Leahy (D-Vt.), Vice Chairman of the Senate Appropriations Committee, said:</w:t>
      </w:r>
      <w:r>
        <w:t xml:space="preserve"> </w:t>
      </w:r>
      <w:r w:rsidRPr="00C627CB">
        <w:t>“I want to thank Chairman Blunt and Ranking Member Murray for their bipartisan work on this bill.</w:t>
      </w:r>
      <w:r>
        <w:t xml:space="preserve"> </w:t>
      </w:r>
      <w:r w:rsidRPr="00930040">
        <w:rPr>
          <w:rStyle w:val="Emphasis"/>
        </w:rPr>
        <w:t>This bill continues the strong investments under the bipartisan budget deal</w:t>
      </w:r>
      <w:r w:rsidRPr="00C6500A">
        <w:t xml:space="preserve"> to combat the opioid epidemic that has reached every corner of our country, including important investments in research to help address and prevent addiction in rural communities. </w:t>
      </w:r>
      <w:r w:rsidRPr="00C6500A">
        <w:t>This bill also offers strong support for children and families through increased investments in early childhood education and Head Start, special education, school safety, and homeless youth.</w:t>
      </w:r>
      <w:r w:rsidRPr="00C6500A">
        <w:t xml:space="preserve"> </w:t>
      </w:r>
      <w:r w:rsidRPr="00C6500A">
        <w:t>The increases in this bill are a direct result of the bipartisan budget deal reached earlier this year and are critically needed.</w:t>
      </w:r>
      <w:r w:rsidRPr="00C6500A">
        <w:t xml:space="preserve"> </w:t>
      </w:r>
      <w:r w:rsidRPr="00C6500A">
        <w:t xml:space="preserve">Chairman Blunt and Ranking Member Murray also deserve praise for putting </w:t>
      </w:r>
      <w:r w:rsidRPr="00C6500A">
        <w:rPr>
          <w:rStyle w:val="Emphasis"/>
        </w:rPr>
        <w:t>together a bill that is free of poison pill riders or controversial authorizing legislation</w:t>
      </w:r>
      <w:r w:rsidRPr="00C6500A">
        <w:t>.</w:t>
      </w:r>
      <w:r w:rsidRPr="00C6500A">
        <w:t xml:space="preserve"> </w:t>
      </w:r>
      <w:r w:rsidRPr="00C6500A">
        <w:t xml:space="preserve">This is no small accomplishment when drafting a bill that touches on issues that both sides of the aisle </w:t>
      </w:r>
      <w:proofErr w:type="gramStart"/>
      <w:r w:rsidRPr="00C6500A">
        <w:t>feel</w:t>
      </w:r>
      <w:proofErr w:type="gramEnd"/>
      <w:r w:rsidRPr="00C6500A">
        <w:t xml:space="preserve"> passionately about.</w:t>
      </w:r>
      <w:r w:rsidRPr="00C627CB">
        <w:rPr>
          <w:rStyle w:val="Emphasis"/>
        </w:rPr>
        <w:t xml:space="preserve"> </w:t>
      </w:r>
    </w:p>
    <w:p w:rsidR="00C6500A" w:rsidRPr="00C6500A" w:rsidRDefault="00C6500A" w:rsidP="00C6500A"/>
    <w:p w:rsidR="00804D8E" w:rsidRPr="00CF34D9" w:rsidRDefault="00D260DF" w:rsidP="00D260DF">
      <w:pPr>
        <w:pStyle w:val="Heading2"/>
      </w:pPr>
      <w:r w:rsidRPr="00CF34D9">
        <w:t>Answers</w:t>
      </w:r>
    </w:p>
    <w:p w:rsidR="001B5452" w:rsidRPr="00CF34D9" w:rsidRDefault="001B5452" w:rsidP="001B5452">
      <w:pPr>
        <w:pStyle w:val="Heading3"/>
      </w:pPr>
      <w:r w:rsidRPr="00CF34D9">
        <w:t xml:space="preserve">A2 Trump </w:t>
      </w:r>
      <w:proofErr w:type="gramStart"/>
      <w:r w:rsidRPr="00CF34D9">
        <w:t>won’t  sign</w:t>
      </w:r>
      <w:proofErr w:type="gramEnd"/>
    </w:p>
    <w:p w:rsidR="001B5452" w:rsidRPr="00CF34D9" w:rsidRDefault="001B5452" w:rsidP="001B5452">
      <w:pPr>
        <w:pStyle w:val="Heading4"/>
      </w:pPr>
      <w:r w:rsidRPr="00CF34D9">
        <w:t xml:space="preserve">Trump will sign </w:t>
      </w:r>
      <w:r w:rsidRPr="00CF34D9">
        <w:br/>
        <w:t>Murphy ‘18</w:t>
      </w:r>
    </w:p>
    <w:p w:rsidR="001B5452" w:rsidRPr="00CF34D9" w:rsidRDefault="001B5452" w:rsidP="001B5452">
      <w:r w:rsidRPr="00CF34D9">
        <w:t xml:space="preserve">(William Murphy, professor of American History, specializing in political history, “What are your thoughts on the 2018 Omnibus spending bill?” </w:t>
      </w:r>
      <w:proofErr w:type="spellStart"/>
      <w:r w:rsidRPr="00CF34D9">
        <w:rPr>
          <w:i/>
        </w:rPr>
        <w:t>Quora</w:t>
      </w:r>
      <w:proofErr w:type="spellEnd"/>
      <w:r w:rsidRPr="00CF34D9">
        <w:t xml:space="preserve">, 3/23/18 </w:t>
      </w:r>
      <w:hyperlink r:id="rId20" w:history="1">
        <w:r w:rsidRPr="00CF34D9">
          <w:rPr>
            <w:rStyle w:val="Hyperlink"/>
          </w:rPr>
          <w:t>https://www.quora.com/What-are-your-thoughts-on-the-2018-Omnibus-spending-bill</w:t>
        </w:r>
      </w:hyperlink>
      <w:r w:rsidRPr="00CF34D9">
        <w:t>) // HB 6/28/18</w:t>
      </w:r>
    </w:p>
    <w:p w:rsidR="001B5452" w:rsidRPr="00CF34D9" w:rsidRDefault="001B5452" w:rsidP="001B5452">
      <w:pPr>
        <w:rPr>
          <w:u w:val="single"/>
        </w:rPr>
      </w:pPr>
      <w:r w:rsidRPr="00CF34D9">
        <w:t xml:space="preserve">Technically it’s </w:t>
      </w:r>
      <w:r w:rsidRPr="00CF34D9">
        <w:rPr>
          <w:u w:val="single"/>
        </w:rPr>
        <w:t>not a budget</w:t>
      </w:r>
      <w:r w:rsidRPr="00CF34D9">
        <w:t xml:space="preserve">, it’s an </w:t>
      </w:r>
      <w:r w:rsidRPr="00CF34D9">
        <w:rPr>
          <w:b/>
          <w:u w:val="single"/>
        </w:rPr>
        <w:t>appropriations</w:t>
      </w:r>
      <w:r w:rsidRPr="00CF34D9">
        <w:rPr>
          <w:u w:val="single"/>
        </w:rPr>
        <w:t xml:space="preserve"> </w:t>
      </w:r>
      <w:r w:rsidRPr="00CF34D9">
        <w:rPr>
          <w:b/>
          <w:u w:val="single"/>
        </w:rPr>
        <w:t>bill</w:t>
      </w:r>
      <w:r w:rsidRPr="00CF34D9">
        <w:t xml:space="preserve">; these are two different things. </w:t>
      </w:r>
      <w:r w:rsidRPr="00CF34D9">
        <w:rPr>
          <w:u w:val="single"/>
        </w:rPr>
        <w:t xml:space="preserve">Budgets are non-binding resolutions that Congress passes and which do not require a presidential signature, and which set general spending targets but do not actually spend any money. </w:t>
      </w:r>
      <w:r w:rsidRPr="00CF34D9">
        <w:t xml:space="preserve">Appropriations bills are </w:t>
      </w:r>
      <w:r w:rsidRPr="00CF34D9">
        <w:rPr>
          <w:u w:val="single"/>
        </w:rPr>
        <w:t>the bills passed AFTER a budget has been agreed to and which specify exactly how much money will be spent on each federal program, and how it should be spent.</w:t>
      </w:r>
      <w:r w:rsidRPr="00CF34D9">
        <w:t xml:space="preserve"> So a budget might, for example, say that the government will spend $600 billion on defense. An appropriations bill breaks that $600 billion down into money spent on various defense agencies, programs, weapons systems, etc., accounting for where, specifically, all of that money goes, and actually authorizes the money to be spent. The </w:t>
      </w:r>
      <w:r w:rsidRPr="00CF34D9">
        <w:rPr>
          <w:u w:val="single"/>
        </w:rPr>
        <w:t>normal budget and appropriations process is that Congress passes a budget</w:t>
      </w:r>
      <w:r w:rsidRPr="00CF34D9">
        <w:t xml:space="preserve"> (which it did several months ago) and </w:t>
      </w:r>
      <w:r w:rsidRPr="00CF34D9">
        <w:rPr>
          <w:u w:val="single"/>
        </w:rPr>
        <w:t>uses that budget as the basis for negotiations on 12 separate appropriations bills, covering different areas of the federal government’s operations</w:t>
      </w:r>
      <w:r w:rsidRPr="00CF34D9">
        <w:t xml:space="preserve"> (one for the Defense Department, one for the departments of labor, health and human services and education, one for agriculture, one for the departments of Justice, Commerce and various science agencies, one for the department of Homeland Security, etc.) These bills are </w:t>
      </w:r>
      <w:r w:rsidRPr="00CF34D9">
        <w:rPr>
          <w:u w:val="single"/>
        </w:rPr>
        <w:t>usually passed separately</w:t>
      </w:r>
      <w:r w:rsidRPr="00CF34D9">
        <w:t xml:space="preserve">. Occasionally, however, </w:t>
      </w:r>
      <w:r w:rsidRPr="00CF34D9">
        <w:rPr>
          <w:u w:val="single"/>
        </w:rPr>
        <w:t>Congress combines the 12 separate appropriations bills into a single bill called an “omnibus</w:t>
      </w:r>
      <w:r w:rsidRPr="00CF34D9">
        <w:t xml:space="preserve">.” But it’s not correct to call it a budget. The budget came first, and Presidents don’t sign those. So Congress just passed an omnibus spending bill based on the budget they drew up several months ago, and Trump signed it. What do I think of him signing it? I </w:t>
      </w:r>
      <w:r w:rsidRPr="00CF34D9">
        <w:rPr>
          <w:u w:val="single"/>
        </w:rPr>
        <w:t xml:space="preserve">think it would have been almost </w:t>
      </w:r>
      <w:r w:rsidRPr="00CF34D9">
        <w:rPr>
          <w:b/>
          <w:u w:val="single"/>
        </w:rPr>
        <w:t>unprecedented for a President to veto a spending bill passed when his own party controls</w:t>
      </w:r>
      <w:r w:rsidRPr="00CF34D9">
        <w:rPr>
          <w:u w:val="single"/>
        </w:rPr>
        <w:t xml:space="preserve"> both Houses of Congress</w:t>
      </w:r>
      <w:r w:rsidRPr="00CF34D9">
        <w:t xml:space="preserve">. So it’s no surprise that he signed it. It would have been shocking if he had refused and shut down the government; normally, government shutdowns occur when the Presidency and at least one chamber of Congress are in opposing hands. It </w:t>
      </w:r>
      <w:r w:rsidRPr="00CF34D9">
        <w:rPr>
          <w:u w:val="single"/>
        </w:rPr>
        <w:t>is rare for the minority party to filibuster a spending bill to the point of forcing a shutdown (as Democrats did briefly in January) and even MORE rare for a member of the majority party to block passage of a spending bill to force a shutdown (as Senator Rand Paul did for a few hours in February.)</w:t>
      </w:r>
      <w:r w:rsidRPr="00CF34D9">
        <w:t xml:space="preserve"> But these things are not entirely without precedent. Still, usually shutdowns happen when at least one house of Congress is controlled by one party and the White House is controlled by the other, and negotiations between them break down. But a Presidential veto of a spending </w:t>
      </w:r>
      <w:r w:rsidRPr="00CF34D9">
        <w:rPr>
          <w:b/>
          <w:u w:val="single"/>
        </w:rPr>
        <w:t xml:space="preserve">package brought to the floor by his own party’s Congressional leaders </w:t>
      </w:r>
      <w:r w:rsidRPr="00CF34D9">
        <w:rPr>
          <w:u w:val="single"/>
        </w:rPr>
        <w:t>while they hold the majority in both Houses, and then passed through both Houses? That would have been something pretty new.</w:t>
      </w:r>
    </w:p>
    <w:p w:rsidR="001B5452" w:rsidRPr="00CF34D9" w:rsidRDefault="001B5452" w:rsidP="001B5452"/>
    <w:p w:rsidR="0072293E" w:rsidRPr="00CF34D9" w:rsidRDefault="0072293E" w:rsidP="0072293E">
      <w:pPr>
        <w:pStyle w:val="Heading1"/>
      </w:pPr>
      <w:r w:rsidRPr="00CF34D9">
        <w:t xml:space="preserve">Agenda </w:t>
      </w:r>
      <w:proofErr w:type="spellStart"/>
      <w:r w:rsidRPr="00CF34D9">
        <w:t>Ptx</w:t>
      </w:r>
      <w:proofErr w:type="spellEnd"/>
      <w:r w:rsidRPr="00CF34D9">
        <w:t xml:space="preserve"> – AFF</w:t>
      </w:r>
    </w:p>
    <w:p w:rsidR="00D922A9" w:rsidRPr="00CF34D9" w:rsidRDefault="00D922A9" w:rsidP="00D922A9">
      <w:pPr>
        <w:pStyle w:val="Heading2"/>
      </w:pPr>
      <w:r w:rsidRPr="00CF34D9">
        <w:t>Impact</w:t>
      </w:r>
    </w:p>
    <w:p w:rsidR="00D922A9" w:rsidRPr="00CF34D9" w:rsidRDefault="00D922A9" w:rsidP="00D922A9">
      <w:pPr>
        <w:pStyle w:val="Heading3"/>
      </w:pPr>
      <w:r w:rsidRPr="00CF34D9">
        <w:t>Competitiveness</w:t>
      </w:r>
    </w:p>
    <w:p w:rsidR="00CE0B13" w:rsidRPr="00CF34D9" w:rsidRDefault="00CE0B13" w:rsidP="00CE0B13">
      <w:pPr>
        <w:pStyle w:val="Heading4"/>
      </w:pPr>
      <w:r w:rsidRPr="00CF34D9">
        <w:t>U.S. competitiveness is high and resilient</w:t>
      </w:r>
    </w:p>
    <w:p w:rsidR="00CE0B13" w:rsidRPr="00CF34D9" w:rsidRDefault="00CE0B13" w:rsidP="00CE0B13">
      <w:r w:rsidRPr="00CF34D9">
        <w:rPr>
          <w:rStyle w:val="Style13ptBold"/>
        </w:rPr>
        <w:t>Rodriguez 16</w:t>
      </w:r>
      <w:r w:rsidRPr="00CF34D9">
        <w:t xml:space="preserve"> </w:t>
      </w:r>
      <w:r w:rsidRPr="00CF34D9">
        <w:rPr>
          <w:sz w:val="16"/>
        </w:rPr>
        <w:t>(Michelle Drew, Michelle leads many of Deloitte’s Manufacturing Competitiveness research efforts as part of her role as the Manufacturing Leader for Deloitte’s Center for Industry Insights. She is an accomplished professional with 15 years of strategic and operational experience, having worked directly in the automotive industry as well as currently serving as an advisor to global manufacturing executives. She and her team have worked on a number of efforts that explored the future trends impacting the manufacturing industry, from the boardroom to the shop floor. She has most recently authored multiple research studies on the topic of manufacturing. The foundation of the research Michelle leads is based on dozens of interviews with CEOs, CTOs, governmental leaders, university presidents, national laboratory leaders, and labor union leaders as well as collaboration with organizations such as World Economic Forum, Council on Competitiveness, NAM, and The Manufacturing Institute. She has a MBA from the University of Michigan (Ross School of Business) and also holds a Bachelor of Science in Mechanical Engineering from the University of Wisconsin. “Innovation drives competitiveness. But what drives innovation?” 7/25/16 https://innovation-in-manufacturing.deloitte.com/2016/07/25/innovation-drives-competitiveness-but-what-drives-innovation/)</w:t>
      </w:r>
    </w:p>
    <w:p w:rsidR="00CE0B13" w:rsidRPr="00CF34D9" w:rsidRDefault="00CE0B13" w:rsidP="00CE0B13">
      <w:pPr>
        <w:rPr>
          <w:sz w:val="8"/>
        </w:rPr>
      </w:pPr>
      <w:r w:rsidRPr="00CF34D9">
        <w:rPr>
          <w:rStyle w:val="StyleUnderline"/>
        </w:rPr>
        <w:t xml:space="preserve">Research shows </w:t>
      </w:r>
      <w:r w:rsidRPr="00CF34D9">
        <w:rPr>
          <w:rStyle w:val="StyleUnderline"/>
          <w:highlight w:val="cyan"/>
        </w:rPr>
        <w:t>advanced manufacturing is</w:t>
      </w:r>
      <w:r w:rsidRPr="00CF34D9">
        <w:rPr>
          <w:sz w:val="8"/>
        </w:rPr>
        <w:t xml:space="preserve"> more </w:t>
      </w:r>
      <w:r w:rsidRPr="00CF34D9">
        <w:rPr>
          <w:rStyle w:val="StyleUnderline"/>
          <w:highlight w:val="cyan"/>
        </w:rPr>
        <w:t>essential</w:t>
      </w:r>
      <w:r w:rsidRPr="00CF34D9">
        <w:rPr>
          <w:sz w:val="8"/>
        </w:rPr>
        <w:t xml:space="preserve"> than ever </w:t>
      </w:r>
      <w:r w:rsidRPr="00CF34D9">
        <w:rPr>
          <w:rStyle w:val="StyleUnderline"/>
          <w:highlight w:val="cyan"/>
        </w:rPr>
        <w:t>to</w:t>
      </w:r>
      <w:r w:rsidRPr="00CF34D9">
        <w:rPr>
          <w:sz w:val="8"/>
        </w:rPr>
        <w:t xml:space="preserve"> economic </w:t>
      </w:r>
      <w:r w:rsidRPr="00CF34D9">
        <w:rPr>
          <w:rStyle w:val="StyleUnderline"/>
          <w:highlight w:val="cyan"/>
        </w:rPr>
        <w:t>competitiveness</w:t>
      </w:r>
      <w:r w:rsidRPr="00CF34D9">
        <w:rPr>
          <w:rStyle w:val="StyleUnderline"/>
        </w:rPr>
        <w:t xml:space="preserve"> </w:t>
      </w:r>
      <w:r w:rsidRPr="00CF34D9">
        <w:rPr>
          <w:sz w:val="8"/>
        </w:rPr>
        <w:t>and prosperity. But what is involved in driving, sustaining, and applying the innovation that makes a company or country a leader in advanced manufacturing? In this post, I’ll explore the drivers that make the US a leader in innovation. Research and development (R&amp;D) certainly plays a role, but the real key may be an intangible one: the innovation ecosystem.</w:t>
      </w:r>
      <w:r w:rsidRPr="00CF34D9">
        <w:rPr>
          <w:sz w:val="12"/>
        </w:rPr>
        <w:t>¶</w:t>
      </w:r>
      <w:r w:rsidRPr="00CF34D9">
        <w:rPr>
          <w:sz w:val="8"/>
        </w:rPr>
        <w:t xml:space="preserve"> The US innovation ecosystem has evolved significantly over the last century, transitioning from business monopolies dominating R&amp;D early last century, assertive government sponsorship mid-century, to the current environment, within a globally connected world in which small and big businesses collaborate with universities, venture capitalists, and research institutions to drive the innovation ecosystem. Meanwhile, the technological focus of R&amp;D has followed a similar arc, shifting from the creation of physical to digital products, to the more recent formation of new business models that combine the physical and digital worlds to create and capture new forms of value.</w:t>
      </w:r>
      <w:r w:rsidRPr="00CF34D9">
        <w:rPr>
          <w:sz w:val="12"/>
        </w:rPr>
        <w:t>¶</w:t>
      </w:r>
      <w:r w:rsidRPr="00CF34D9">
        <w:rPr>
          <w:sz w:val="8"/>
        </w:rPr>
        <w:t xml:space="preserve"> With capital, intellectual property, and talent flowing across borders with limited constraints, the United States faces fundamental questions of great importance to the future of its innovation ecosystem: How can it best cultivate the potential of advanced technologies to spur competitiveness? Can the United States continue to lead given the research spend and talent within other nations? No one entity houses all the brightest people or best ideas – the answer lies with looking outside your traditional walls.</w:t>
      </w:r>
      <w:r w:rsidRPr="00CF34D9">
        <w:rPr>
          <w:sz w:val="12"/>
        </w:rPr>
        <w:t>¶</w:t>
      </w:r>
      <w:r w:rsidRPr="00CF34D9">
        <w:rPr>
          <w:sz w:val="8"/>
        </w:rPr>
        <w:t xml:space="preserve"> </w:t>
      </w:r>
      <w:r w:rsidRPr="00CF34D9">
        <w:rPr>
          <w:rStyle w:val="StyleUnderline"/>
        </w:rPr>
        <w:t>Insights from our recent A</w:t>
      </w:r>
      <w:r w:rsidRPr="00CF34D9">
        <w:rPr>
          <w:sz w:val="8"/>
        </w:rPr>
        <w:t xml:space="preserve">dvanced </w:t>
      </w:r>
      <w:r w:rsidRPr="00CF34D9">
        <w:rPr>
          <w:rStyle w:val="StyleUnderline"/>
        </w:rPr>
        <w:t>T</w:t>
      </w:r>
      <w:r w:rsidRPr="00CF34D9">
        <w:rPr>
          <w:sz w:val="8"/>
        </w:rPr>
        <w:t xml:space="preserve">echnologies </w:t>
      </w:r>
      <w:r w:rsidRPr="00CF34D9">
        <w:rPr>
          <w:rStyle w:val="StyleUnderline"/>
        </w:rPr>
        <w:t>I</w:t>
      </w:r>
      <w:r w:rsidRPr="00CF34D9">
        <w:rPr>
          <w:sz w:val="8"/>
        </w:rPr>
        <w:t xml:space="preserve">nitiative: Manufacturing and Innovation </w:t>
      </w:r>
      <w:r w:rsidRPr="00CF34D9">
        <w:rPr>
          <w:rStyle w:val="StyleUnderline"/>
        </w:rPr>
        <w:t xml:space="preserve">study indicated that, </w:t>
      </w:r>
      <w:r w:rsidRPr="00CF34D9">
        <w:rPr>
          <w:rStyle w:val="StyleUnderline"/>
          <w:highlight w:val="cyan"/>
        </w:rPr>
        <w:t>when it comes to tangible factors</w:t>
      </w:r>
      <w:r w:rsidRPr="00CF34D9">
        <w:rPr>
          <w:rStyle w:val="StyleUnderline"/>
        </w:rPr>
        <w:t xml:space="preserve"> such as R&amp;D spend, </w:t>
      </w:r>
      <w:r w:rsidRPr="00CF34D9">
        <w:rPr>
          <w:rStyle w:val="Emphasis"/>
          <w:highlight w:val="cyan"/>
        </w:rPr>
        <w:t>the U</w:t>
      </w:r>
      <w:r w:rsidRPr="00CF34D9">
        <w:rPr>
          <w:sz w:val="8"/>
        </w:rPr>
        <w:t xml:space="preserve">nited </w:t>
      </w:r>
      <w:r w:rsidRPr="00CF34D9">
        <w:rPr>
          <w:rStyle w:val="Emphasis"/>
          <w:highlight w:val="cyan"/>
        </w:rPr>
        <w:t>S</w:t>
      </w:r>
      <w:r w:rsidRPr="00CF34D9">
        <w:rPr>
          <w:sz w:val="8"/>
        </w:rPr>
        <w:t xml:space="preserve">tates </w:t>
      </w:r>
      <w:r w:rsidRPr="00CF34D9">
        <w:rPr>
          <w:rStyle w:val="Emphasis"/>
          <w:highlight w:val="cyan"/>
        </w:rPr>
        <w:t>is a clear leader</w:t>
      </w:r>
      <w:r w:rsidRPr="00CF34D9">
        <w:rPr>
          <w:rStyle w:val="StyleUnderline"/>
        </w:rPr>
        <w:t>.</w:t>
      </w:r>
      <w:r w:rsidRPr="00CF34D9">
        <w:rPr>
          <w:rStyle w:val="StyleUnderline"/>
          <w:sz w:val="12"/>
        </w:rPr>
        <w:t>¶</w:t>
      </w:r>
      <w:r w:rsidRPr="00CF34D9">
        <w:rPr>
          <w:sz w:val="8"/>
        </w:rPr>
        <w:t xml:space="preserve"> </w:t>
      </w:r>
      <w:r w:rsidRPr="00CF34D9">
        <w:rPr>
          <w:rStyle w:val="StyleUnderline"/>
          <w:highlight w:val="cyan"/>
        </w:rPr>
        <w:t>We spend more on R&amp;D</w:t>
      </w:r>
      <w:r w:rsidRPr="00CF34D9">
        <w:rPr>
          <w:sz w:val="8"/>
        </w:rPr>
        <w:t xml:space="preserve"> in raw dollars </w:t>
      </w:r>
      <w:r w:rsidRPr="00CF34D9">
        <w:rPr>
          <w:rStyle w:val="StyleUnderline"/>
          <w:highlight w:val="cyan"/>
        </w:rPr>
        <w:t>than any</w:t>
      </w:r>
      <w:r w:rsidRPr="00CF34D9">
        <w:rPr>
          <w:sz w:val="8"/>
        </w:rPr>
        <w:t xml:space="preserve"> other </w:t>
      </w:r>
      <w:r w:rsidRPr="00CF34D9">
        <w:rPr>
          <w:rStyle w:val="StyleUnderline"/>
          <w:highlight w:val="cyan"/>
        </w:rPr>
        <w:t>nation</w:t>
      </w:r>
      <w:r w:rsidRPr="00CF34D9">
        <w:rPr>
          <w:rStyle w:val="StyleUnderline"/>
        </w:rPr>
        <w:t>.</w:t>
      </w:r>
      <w:r w:rsidRPr="00CF34D9">
        <w:rPr>
          <w:sz w:val="8"/>
        </w:rPr>
        <w:t>2</w:t>
      </w:r>
      <w:r w:rsidRPr="00CF34D9">
        <w:rPr>
          <w:sz w:val="12"/>
        </w:rPr>
        <w:t>¶</w:t>
      </w:r>
      <w:r w:rsidRPr="00CF34D9">
        <w:rPr>
          <w:sz w:val="8"/>
        </w:rPr>
        <w:t xml:space="preserve"> </w:t>
      </w:r>
      <w:r w:rsidRPr="00CF34D9">
        <w:rPr>
          <w:rStyle w:val="StyleUnderline"/>
        </w:rPr>
        <w:t xml:space="preserve">We </w:t>
      </w:r>
      <w:r w:rsidRPr="00CF34D9">
        <w:rPr>
          <w:rStyle w:val="StyleUnderline"/>
          <w:highlight w:val="cyan"/>
        </w:rPr>
        <w:t>account for</w:t>
      </w:r>
      <w:r w:rsidRPr="00CF34D9">
        <w:rPr>
          <w:rStyle w:val="StyleUnderline"/>
        </w:rPr>
        <w:t xml:space="preserve"> </w:t>
      </w:r>
      <w:r w:rsidRPr="00CF34D9">
        <w:rPr>
          <w:sz w:val="8"/>
        </w:rPr>
        <w:t xml:space="preserve">about </w:t>
      </w:r>
      <w:r w:rsidRPr="00CF34D9">
        <w:rPr>
          <w:rStyle w:val="StyleUnderline"/>
          <w:highlight w:val="cyan"/>
        </w:rPr>
        <w:t>one-third of the globe’s R&amp;D spending</w:t>
      </w:r>
      <w:r w:rsidRPr="00CF34D9">
        <w:rPr>
          <w:sz w:val="8"/>
        </w:rPr>
        <w:t xml:space="preserve">. In comparison, </w:t>
      </w:r>
      <w:r w:rsidRPr="00CF34D9">
        <w:rPr>
          <w:rStyle w:val="StyleUnderline"/>
        </w:rPr>
        <w:t>the next-largest</w:t>
      </w:r>
      <w:r w:rsidRPr="00CF34D9">
        <w:rPr>
          <w:sz w:val="8"/>
        </w:rPr>
        <w:t xml:space="preserve"> share </w:t>
      </w:r>
      <w:r w:rsidRPr="00CF34D9">
        <w:rPr>
          <w:rStyle w:val="StyleUnderline"/>
        </w:rPr>
        <w:t>is</w:t>
      </w:r>
      <w:r w:rsidRPr="00CF34D9">
        <w:rPr>
          <w:sz w:val="8"/>
        </w:rPr>
        <w:t xml:space="preserve"> China’s, at </w:t>
      </w:r>
      <w:r w:rsidRPr="00CF34D9">
        <w:rPr>
          <w:rStyle w:val="StyleUnderline"/>
        </w:rPr>
        <w:t>less than one-quarter</w:t>
      </w:r>
      <w:r w:rsidRPr="00CF34D9">
        <w:rPr>
          <w:sz w:val="8"/>
        </w:rPr>
        <w:t xml:space="preserve"> of the global total. </w:t>
      </w:r>
      <w:r w:rsidRPr="00CF34D9">
        <w:rPr>
          <w:rStyle w:val="StyleUnderline"/>
        </w:rPr>
        <w:t>The other eight in the top 10 barely surpass the US</w:t>
      </w:r>
      <w:r w:rsidRPr="00CF34D9">
        <w:rPr>
          <w:sz w:val="8"/>
        </w:rPr>
        <w:t xml:space="preserve"> share when all </w:t>
      </w:r>
      <w:r w:rsidRPr="00CF34D9">
        <w:rPr>
          <w:rStyle w:val="StyleUnderline"/>
        </w:rPr>
        <w:t>combined.</w:t>
      </w:r>
      <w:r w:rsidRPr="00CF34D9">
        <w:rPr>
          <w:sz w:val="12"/>
        </w:rPr>
        <w:t>¶</w:t>
      </w:r>
      <w:r w:rsidRPr="00CF34D9">
        <w:rPr>
          <w:sz w:val="8"/>
        </w:rPr>
        <w:t xml:space="preserve"> </w:t>
      </w:r>
      <w:proofErr w:type="gramStart"/>
      <w:r w:rsidRPr="00CF34D9">
        <w:rPr>
          <w:rStyle w:val="StyleUnderline"/>
          <w:highlight w:val="cyan"/>
        </w:rPr>
        <w:t>This</w:t>
      </w:r>
      <w:proofErr w:type="gramEnd"/>
      <w:r w:rsidRPr="00CF34D9">
        <w:rPr>
          <w:sz w:val="8"/>
        </w:rPr>
        <w:t xml:space="preserve"> strong set of R&amp;D capabilities </w:t>
      </w:r>
      <w:r w:rsidRPr="00CF34D9">
        <w:rPr>
          <w:rStyle w:val="StyleUnderline"/>
          <w:highlight w:val="cyan"/>
        </w:rPr>
        <w:t>reaches across many industries</w:t>
      </w:r>
      <w:r w:rsidRPr="00CF34D9">
        <w:rPr>
          <w:sz w:val="8"/>
          <w:highlight w:val="cyan"/>
        </w:rPr>
        <w:t>.</w:t>
      </w:r>
      <w:r w:rsidRPr="00CF34D9">
        <w:rPr>
          <w:sz w:val="8"/>
        </w:rPr>
        <w:t xml:space="preserve"> </w:t>
      </w:r>
      <w:r w:rsidRPr="00CF34D9">
        <w:rPr>
          <w:rStyle w:val="StyleUnderline"/>
        </w:rPr>
        <w:t>In a recent global study</w:t>
      </w:r>
      <w:r w:rsidRPr="00CF34D9">
        <w:rPr>
          <w:sz w:val="8"/>
        </w:rPr>
        <w:t xml:space="preserve">3 </w:t>
      </w:r>
      <w:r w:rsidRPr="00CF34D9">
        <w:rPr>
          <w:rStyle w:val="StyleUnderline"/>
        </w:rPr>
        <w:t xml:space="preserve">that assessed R&amp;D leadership </w:t>
      </w:r>
      <w:r w:rsidRPr="00CF34D9">
        <w:rPr>
          <w:rStyle w:val="StyleUnderline"/>
          <w:highlight w:val="cyan"/>
        </w:rPr>
        <w:t>in 10 top sectors,</w:t>
      </w:r>
      <w:r w:rsidRPr="00CF34D9">
        <w:rPr>
          <w:sz w:val="8"/>
          <w:highlight w:val="cyan"/>
        </w:rPr>
        <w:t xml:space="preserve"> </w:t>
      </w:r>
      <w:r w:rsidRPr="00CF34D9">
        <w:rPr>
          <w:rStyle w:val="StyleUnderline"/>
          <w:highlight w:val="cyan"/>
        </w:rPr>
        <w:t>the U</w:t>
      </w:r>
      <w:r w:rsidRPr="00CF34D9">
        <w:rPr>
          <w:sz w:val="8"/>
        </w:rPr>
        <w:t xml:space="preserve">nited </w:t>
      </w:r>
      <w:r w:rsidRPr="00CF34D9">
        <w:rPr>
          <w:rStyle w:val="StyleUnderline"/>
          <w:highlight w:val="cyan"/>
        </w:rPr>
        <w:t>S</w:t>
      </w:r>
      <w:r w:rsidRPr="00CF34D9">
        <w:rPr>
          <w:sz w:val="8"/>
        </w:rPr>
        <w:t xml:space="preserve">tates was </w:t>
      </w:r>
      <w:r w:rsidRPr="00CF34D9">
        <w:rPr>
          <w:rStyle w:val="StyleUnderline"/>
          <w:highlight w:val="cyan"/>
        </w:rPr>
        <w:t>ranked number one for seven</w:t>
      </w:r>
      <w:r w:rsidRPr="00CF34D9">
        <w:rPr>
          <w:rStyle w:val="StyleUnderline"/>
        </w:rPr>
        <w:t xml:space="preserve"> </w:t>
      </w:r>
      <w:r w:rsidRPr="00CF34D9">
        <w:rPr>
          <w:sz w:val="8"/>
        </w:rPr>
        <w:t>of those</w:t>
      </w:r>
      <w:r w:rsidRPr="00CF34D9">
        <w:rPr>
          <w:rStyle w:val="StyleUnderline"/>
        </w:rPr>
        <w:t xml:space="preserve"> </w:t>
      </w:r>
      <w:r w:rsidRPr="00CF34D9">
        <w:rPr>
          <w:sz w:val="8"/>
        </w:rPr>
        <w:t>10 sectors.</w:t>
      </w:r>
      <w:r w:rsidRPr="00CF34D9">
        <w:rPr>
          <w:sz w:val="12"/>
        </w:rPr>
        <w:t>¶</w:t>
      </w:r>
      <w:r w:rsidRPr="00CF34D9">
        <w:rPr>
          <w:sz w:val="8"/>
        </w:rPr>
        <w:t xml:space="preserve"> </w:t>
      </w:r>
      <w:proofErr w:type="gramStart"/>
      <w:r w:rsidRPr="00CF34D9">
        <w:rPr>
          <w:sz w:val="8"/>
        </w:rPr>
        <w:t>But</w:t>
      </w:r>
      <w:proofErr w:type="gramEnd"/>
      <w:r w:rsidRPr="00CF34D9">
        <w:rPr>
          <w:sz w:val="8"/>
        </w:rPr>
        <w:t xml:space="preserve"> we may not stay in the lead for long. Other countries are ramping up their spending. Some with far smaller R&amp;D footprints—like Japan and South Korea—already outpace us in two measures of R&amp;D intensity: spend as a percentage of GDP and researchers per million inhabitants.</w:t>
      </w:r>
      <w:r w:rsidRPr="00CF34D9">
        <w:rPr>
          <w:sz w:val="12"/>
        </w:rPr>
        <w:t>¶</w:t>
      </w:r>
      <w:r w:rsidRPr="00CF34D9">
        <w:rPr>
          <w:sz w:val="8"/>
        </w:rPr>
        <w:t xml:space="preserve"> As the graphic below shows, from 2000 through 2013, South Korea, China, and Taiwan dramatically expanded their R&amp;D intensity in both respects, while the United States made little change over the same period.</w:t>
      </w:r>
      <w:r w:rsidRPr="00CF34D9">
        <w:rPr>
          <w:sz w:val="12"/>
        </w:rPr>
        <w:t>¶</w:t>
      </w:r>
      <w:r w:rsidRPr="00CF34D9">
        <w:rPr>
          <w:sz w:val="8"/>
        </w:rPr>
        <w:t xml:space="preserve"> And what about the US’s global lead in raw-dollar R&amp;D spending? Experts predict China is on a pace to pass us by 2019.4 China already focuses more of its R&amp;D on commercializing new technologies, while the US focuses a significant core on basic and applied research.5</w:t>
      </w:r>
      <w:r w:rsidRPr="00CF34D9">
        <w:rPr>
          <w:sz w:val="12"/>
        </w:rPr>
        <w:t>¶</w:t>
      </w:r>
      <w:r w:rsidRPr="00CF34D9">
        <w:rPr>
          <w:sz w:val="8"/>
        </w:rPr>
        <w:t xml:space="preserve"> The “secret sauce” of innovation</w:t>
      </w:r>
      <w:r w:rsidRPr="00CF34D9">
        <w:rPr>
          <w:sz w:val="12"/>
        </w:rPr>
        <w:t>¶</w:t>
      </w:r>
      <w:r w:rsidRPr="00CF34D9">
        <w:rPr>
          <w:sz w:val="8"/>
        </w:rPr>
        <w:t xml:space="preserve"> R&amp;D spend alone isn’t a defensible advantage for the US. </w:t>
      </w:r>
      <w:r w:rsidRPr="00CF34D9">
        <w:rPr>
          <w:rStyle w:val="StyleUnderline"/>
          <w:highlight w:val="cyan"/>
        </w:rPr>
        <w:t>Other countries can</w:t>
      </w:r>
      <w:r w:rsidRPr="00CF34D9">
        <w:rPr>
          <w:sz w:val="8"/>
        </w:rPr>
        <w:t xml:space="preserve">—and do—increase their investments. And someday in the not too distant future they may very well </w:t>
      </w:r>
      <w:r w:rsidRPr="00CF34D9">
        <w:rPr>
          <w:rStyle w:val="StyleUnderline"/>
          <w:highlight w:val="cyan"/>
        </w:rPr>
        <w:t xml:space="preserve">surpass us. </w:t>
      </w:r>
      <w:r w:rsidRPr="00CF34D9">
        <w:rPr>
          <w:rStyle w:val="Emphasis"/>
          <w:highlight w:val="cyan"/>
        </w:rPr>
        <w:t xml:space="preserve">Does that mean we’ll lose our leadership? No. </w:t>
      </w:r>
      <w:r w:rsidRPr="00CF34D9">
        <w:rPr>
          <w:rStyle w:val="StyleUnderline"/>
          <w:highlight w:val="cyan"/>
        </w:rPr>
        <w:t xml:space="preserve">The </w:t>
      </w:r>
      <w:r w:rsidRPr="00CF34D9">
        <w:rPr>
          <w:rStyle w:val="Emphasis"/>
          <w:highlight w:val="cyan"/>
        </w:rPr>
        <w:t>enduring strength of US innovation</w:t>
      </w:r>
      <w:r w:rsidRPr="00CF34D9">
        <w:rPr>
          <w:rStyle w:val="StyleUnderline"/>
        </w:rPr>
        <w:t>, or of any nation’s capacity to invent, is more complicated than the number of dollars spent on R&amp;D alone.</w:t>
      </w:r>
      <w:r w:rsidRPr="00CF34D9">
        <w:rPr>
          <w:sz w:val="12"/>
        </w:rPr>
        <w:t>¶</w:t>
      </w:r>
      <w:r w:rsidRPr="00CF34D9">
        <w:rPr>
          <w:sz w:val="8"/>
        </w:rPr>
        <w:t xml:space="preserve"> </w:t>
      </w:r>
      <w:r w:rsidRPr="00CF34D9">
        <w:rPr>
          <w:rStyle w:val="StyleUnderline"/>
        </w:rPr>
        <w:t xml:space="preserve">What matters </w:t>
      </w:r>
      <w:r w:rsidRPr="00CF34D9">
        <w:rPr>
          <w:rStyle w:val="StyleUnderline"/>
          <w:highlight w:val="cyan"/>
        </w:rPr>
        <w:t>is the innovation ecosystem</w:t>
      </w:r>
      <w:r w:rsidRPr="00CF34D9">
        <w:rPr>
          <w:sz w:val="8"/>
        </w:rPr>
        <w:t xml:space="preserve">–the complex collaboration between private business, government, academia, finance, independent research, and </w:t>
      </w:r>
      <w:r w:rsidRPr="00CF34D9">
        <w:rPr>
          <w:rStyle w:val="StyleUnderline"/>
          <w:highlight w:val="cyan"/>
        </w:rPr>
        <w:t>other functions</w:t>
      </w:r>
      <w:r w:rsidRPr="00CF34D9">
        <w:rPr>
          <w:rStyle w:val="StyleUnderline"/>
        </w:rPr>
        <w:t xml:space="preserve"> to </w:t>
      </w:r>
      <w:r w:rsidRPr="00CF34D9">
        <w:rPr>
          <w:rStyle w:val="StyleUnderline"/>
          <w:highlight w:val="cyan"/>
        </w:rPr>
        <w:t>bring new products and services to market</w:t>
      </w:r>
      <w:r w:rsidRPr="00CF34D9">
        <w:rPr>
          <w:rStyle w:val="StyleUnderline"/>
        </w:rPr>
        <w:t>.</w:t>
      </w:r>
      <w:r w:rsidRPr="00CF34D9">
        <w:rPr>
          <w:sz w:val="8"/>
        </w:rPr>
        <w:t xml:space="preserve"> An effective innovation ecosystem </w:t>
      </w:r>
      <w:proofErr w:type="gramStart"/>
      <w:r w:rsidRPr="00CF34D9">
        <w:rPr>
          <w:sz w:val="8"/>
        </w:rPr>
        <w:t>marshals</w:t>
      </w:r>
      <w:proofErr w:type="gramEnd"/>
      <w:r w:rsidRPr="00CF34D9">
        <w:rPr>
          <w:sz w:val="8"/>
        </w:rPr>
        <w:t xml:space="preserve"> top talent, allows ideas to flow, and lowers barriers to breakthroughs. </w:t>
      </w:r>
      <w:r w:rsidRPr="00CF34D9">
        <w:rPr>
          <w:rStyle w:val="StyleUnderline"/>
          <w:highlight w:val="cyan"/>
        </w:rPr>
        <w:t xml:space="preserve">The US’ entrepreneurial spirit and substantial funding from venture capital firms are </w:t>
      </w:r>
      <w:r w:rsidRPr="00CF34D9">
        <w:rPr>
          <w:rStyle w:val="Emphasis"/>
          <w:highlight w:val="cyan"/>
        </w:rPr>
        <w:t>huge competitive advantages and key differentiators</w:t>
      </w:r>
      <w:r w:rsidRPr="00CF34D9">
        <w:rPr>
          <w:rStyle w:val="StyleUnderline"/>
        </w:rPr>
        <w:t xml:space="preserve"> for the country. </w:t>
      </w:r>
      <w:r w:rsidRPr="00CF34D9">
        <w:rPr>
          <w:rStyle w:val="StyleUnderline"/>
          <w:highlight w:val="cyan"/>
        </w:rPr>
        <w:t>It remains the center</w:t>
      </w:r>
      <w:r w:rsidRPr="00CF34D9">
        <w:rPr>
          <w:rStyle w:val="StyleUnderline"/>
        </w:rPr>
        <w:t xml:space="preserve"> for “disruptive innovation” </w:t>
      </w:r>
      <w:r w:rsidRPr="00CF34D9">
        <w:rPr>
          <w:rStyle w:val="StyleUnderline"/>
          <w:highlight w:val="cyan"/>
        </w:rPr>
        <w:t>thanks to</w:t>
      </w:r>
      <w:r w:rsidRPr="00CF34D9">
        <w:rPr>
          <w:rStyle w:val="StyleUnderline"/>
        </w:rPr>
        <w:t xml:space="preserve"> its </w:t>
      </w:r>
      <w:r w:rsidRPr="00CF34D9">
        <w:rPr>
          <w:rStyle w:val="StyleUnderline"/>
          <w:highlight w:val="cyan"/>
        </w:rPr>
        <w:t>research infrastructure and low barriers to</w:t>
      </w:r>
      <w:r w:rsidRPr="00CF34D9">
        <w:rPr>
          <w:rStyle w:val="StyleUnderline"/>
        </w:rPr>
        <w:t xml:space="preserve"> entrepreneurs and </w:t>
      </w:r>
      <w:r w:rsidRPr="00CF34D9">
        <w:rPr>
          <w:rStyle w:val="StyleUnderline"/>
          <w:highlight w:val="cyan"/>
        </w:rPr>
        <w:t>start-ups</w:t>
      </w:r>
      <w:r w:rsidRPr="00CF34D9">
        <w:rPr>
          <w:rStyle w:val="StyleUnderline"/>
        </w:rPr>
        <w:t>.</w:t>
      </w:r>
      <w:r w:rsidRPr="00CF34D9">
        <w:rPr>
          <w:rStyle w:val="StyleUnderline"/>
          <w:sz w:val="12"/>
        </w:rPr>
        <w:t>¶</w:t>
      </w:r>
      <w:r w:rsidRPr="00CF34D9">
        <w:rPr>
          <w:sz w:val="8"/>
        </w:rPr>
        <w:t xml:space="preserve"> </w:t>
      </w:r>
      <w:proofErr w:type="gramStart"/>
      <w:r w:rsidRPr="00CF34D9">
        <w:rPr>
          <w:rStyle w:val="StyleUnderline"/>
          <w:highlight w:val="cyan"/>
        </w:rPr>
        <w:t>It’s</w:t>
      </w:r>
      <w:proofErr w:type="gramEnd"/>
      <w:r w:rsidRPr="00CF34D9">
        <w:rPr>
          <w:rStyle w:val="StyleUnderline"/>
        </w:rPr>
        <w:t xml:space="preserve"> also </w:t>
      </w:r>
      <w:r w:rsidRPr="00CF34D9">
        <w:rPr>
          <w:rStyle w:val="Emphasis"/>
          <w:highlight w:val="cyan"/>
        </w:rPr>
        <w:t>more resilient with the sum being greater than the</w:t>
      </w:r>
      <w:r w:rsidRPr="00CF34D9">
        <w:rPr>
          <w:rStyle w:val="StyleUnderline"/>
        </w:rPr>
        <w:t xml:space="preserve"> individual </w:t>
      </w:r>
      <w:r w:rsidRPr="00CF34D9">
        <w:rPr>
          <w:rStyle w:val="Emphasis"/>
          <w:highlight w:val="cyan"/>
        </w:rPr>
        <w:t>parts</w:t>
      </w:r>
      <w:r w:rsidRPr="00CF34D9">
        <w:rPr>
          <w:rStyle w:val="Emphasis"/>
        </w:rPr>
        <w:t>.</w:t>
      </w:r>
      <w:r w:rsidRPr="00CF34D9">
        <w:rPr>
          <w:rStyle w:val="StyleUnderline"/>
        </w:rPr>
        <w:t xml:space="preserve"> That’s one of the hidden strengths of what the </w:t>
      </w:r>
      <w:r w:rsidRPr="00CF34D9">
        <w:rPr>
          <w:rStyle w:val="StyleUnderline"/>
          <w:highlight w:val="cyan"/>
        </w:rPr>
        <w:t>US</w:t>
      </w:r>
      <w:r w:rsidRPr="00CF34D9">
        <w:rPr>
          <w:rStyle w:val="StyleUnderline"/>
        </w:rPr>
        <w:t xml:space="preserve"> brings to the challenge: Key stakeholders within our ecosystem have evolved over time to become less </w:t>
      </w:r>
      <w:proofErr w:type="spellStart"/>
      <w:r w:rsidRPr="00CF34D9">
        <w:rPr>
          <w:rStyle w:val="StyleUnderline"/>
        </w:rPr>
        <w:t>siloed</w:t>
      </w:r>
      <w:proofErr w:type="spellEnd"/>
      <w:r w:rsidRPr="00CF34D9">
        <w:rPr>
          <w:rStyle w:val="StyleUnderline"/>
        </w:rPr>
        <w:t xml:space="preserve"> and more collaborative</w:t>
      </w:r>
      <w:r w:rsidRPr="00CF34D9">
        <w:rPr>
          <w:sz w:val="8"/>
        </w:rPr>
        <w:t xml:space="preserve">. With the increasing pace of digitalization across the manufacturing industry, </w:t>
      </w:r>
      <w:r w:rsidRPr="00CF34D9">
        <w:rPr>
          <w:rStyle w:val="StyleUnderline"/>
        </w:rPr>
        <w:t xml:space="preserve">its </w:t>
      </w:r>
      <w:r w:rsidRPr="00CF34D9">
        <w:rPr>
          <w:rStyle w:val="StyleUnderline"/>
          <w:highlight w:val="cyan"/>
        </w:rPr>
        <w:t>innovation ecosystem has become</w:t>
      </w:r>
      <w:r w:rsidRPr="00CF34D9">
        <w:rPr>
          <w:rStyle w:val="StyleUnderline"/>
        </w:rPr>
        <w:t xml:space="preserve"> a </w:t>
      </w:r>
      <w:r w:rsidRPr="00CF34D9">
        <w:rPr>
          <w:rStyle w:val="StyleUnderline"/>
          <w:highlight w:val="cyan"/>
        </w:rPr>
        <w:t>more closely connected</w:t>
      </w:r>
      <w:r w:rsidRPr="00CF34D9">
        <w:rPr>
          <w:rStyle w:val="StyleUnderline"/>
        </w:rPr>
        <w:t xml:space="preserve"> system </w:t>
      </w:r>
      <w:r w:rsidRPr="00CF34D9">
        <w:rPr>
          <w:rStyle w:val="StyleUnderline"/>
          <w:highlight w:val="cyan"/>
        </w:rPr>
        <w:t>with stronger linkages</w:t>
      </w:r>
      <w:r w:rsidRPr="00CF34D9">
        <w:rPr>
          <w:sz w:val="8"/>
        </w:rPr>
        <w:t xml:space="preserve"> between government, small business, big business, universities, venture capitalists, and research institutions that leverage and benefit from the deeper knowledge and connectivity between each other.</w:t>
      </w:r>
      <w:r w:rsidRPr="00CF34D9">
        <w:rPr>
          <w:sz w:val="12"/>
        </w:rPr>
        <w:t>¶</w:t>
      </w:r>
      <w:r w:rsidRPr="00CF34D9">
        <w:rPr>
          <w:sz w:val="8"/>
        </w:rPr>
        <w:t xml:space="preserve"> What’s next</w:t>
      </w:r>
      <w:proofErr w:type="gramStart"/>
      <w:r w:rsidRPr="00CF34D9">
        <w:rPr>
          <w:sz w:val="8"/>
        </w:rPr>
        <w:t>?</w:t>
      </w:r>
      <w:r w:rsidRPr="00CF34D9">
        <w:rPr>
          <w:sz w:val="12"/>
        </w:rPr>
        <w:t>¶</w:t>
      </w:r>
      <w:proofErr w:type="gramEnd"/>
      <w:r w:rsidRPr="00CF34D9">
        <w:rPr>
          <w:sz w:val="8"/>
        </w:rPr>
        <w:t xml:space="preserve"> The US innovation ecosystem must continue to evolve to maintain our competitive position. To stay ahead, key players in the ecosystem should regularly analyze our relative position within the global innovation environment, identify challenges, and capitalize on our strengths.</w:t>
      </w:r>
      <w:r w:rsidRPr="00CF34D9">
        <w:rPr>
          <w:sz w:val="12"/>
        </w:rPr>
        <w:t>¶</w:t>
      </w:r>
      <w:r w:rsidRPr="00CF34D9">
        <w:rPr>
          <w:sz w:val="8"/>
        </w:rPr>
        <w:t xml:space="preserve"> For example, the US is a pioneer in basic and applied research. That’s long been a strength. But spending in these areas has stagnated over the last decade and the government contribution has shrunk as a percentage of the overall federal budget. This puts research performed at government-sponsored institutions at potential risk. Executives indicated that as basic and early applied research takes more time to deliver results in terms of tangible products and technologies, and how/when/where the learnings will be precisely applied aren’t known, it thereby makes it more difficult for shorter term sector specific businesses to nurture it properly. To keep our competitive edge, the government needs to maintain investment levels in the basic and early applied research to ensure a strong foundation for future success. While many other economies across the globe have increased their government R&amp;D support, how should the innovation ecosystem respond? We need to focus on building efficient and effective collaboration and tech transfer mechanisms between basic and applied research as well as through to scale-up commercialization.</w:t>
      </w:r>
      <w:r w:rsidRPr="00CF34D9">
        <w:rPr>
          <w:sz w:val="12"/>
        </w:rPr>
        <w:t>¶</w:t>
      </w:r>
      <w:r w:rsidRPr="00CF34D9">
        <w:rPr>
          <w:sz w:val="8"/>
        </w:rPr>
        <w:t xml:space="preserve"> The health, adaptability, and success of </w:t>
      </w:r>
      <w:r w:rsidRPr="00CF34D9">
        <w:rPr>
          <w:rStyle w:val="StyleUnderline"/>
        </w:rPr>
        <w:t>a nation’s innovation ecosystem</w:t>
      </w:r>
      <w:r w:rsidRPr="00CF34D9">
        <w:rPr>
          <w:sz w:val="8"/>
        </w:rPr>
        <w:t xml:space="preserve"> ultimately </w:t>
      </w:r>
      <w:r w:rsidRPr="00CF34D9">
        <w:rPr>
          <w:rStyle w:val="StyleUnderline"/>
        </w:rPr>
        <w:t xml:space="preserve">determines its competitiveness. When the ecosystem works, </w:t>
      </w:r>
      <w:r w:rsidRPr="00CF34D9">
        <w:rPr>
          <w:rStyle w:val="Emphasis"/>
          <w:highlight w:val="cyan"/>
        </w:rPr>
        <w:t>there is a continuous and self-reinforcing cycle</w:t>
      </w:r>
      <w:r w:rsidRPr="00CF34D9">
        <w:rPr>
          <w:rStyle w:val="StyleUnderline"/>
        </w:rPr>
        <w:t xml:space="preserve"> in which breakthroughs bring new technologies and products to market, sales and profits increase, and companies invest more in R&amp;D.</w:t>
      </w:r>
      <w:r w:rsidRPr="00CF34D9">
        <w:rPr>
          <w:sz w:val="8"/>
        </w:rPr>
        <w:t xml:space="preserve"> Our nation’s success hinges on the ability of industry, government, and research labs to work together and engage in ongoing dialogue about creating an environment in the US that continues to promote competitive R&amp;D work and innovations in advanced manufacturing.</w:t>
      </w:r>
    </w:p>
    <w:p w:rsidR="00D922A9" w:rsidRPr="00CF34D9" w:rsidRDefault="00D922A9" w:rsidP="00D922A9">
      <w:pPr>
        <w:pStyle w:val="Heading3"/>
      </w:pPr>
      <w:r w:rsidRPr="00CF34D9">
        <w:t>Shutdown</w:t>
      </w:r>
    </w:p>
    <w:p w:rsidR="00D922A9" w:rsidRDefault="00033B01" w:rsidP="00D922A9">
      <w:pPr>
        <w:pStyle w:val="Heading4"/>
      </w:pPr>
      <w:r w:rsidRPr="00CF34D9">
        <w:t>No impact to shutdown</w:t>
      </w:r>
    </w:p>
    <w:p w:rsidR="00156AA0" w:rsidRDefault="00156AA0" w:rsidP="00156AA0">
      <w:r w:rsidRPr="00156AA0">
        <w:rPr>
          <w:rStyle w:val="Style13ptBold"/>
        </w:rPr>
        <w:t>Wilhelm 17</w:t>
      </w:r>
      <w:r>
        <w:t xml:space="preserve"> [</w:t>
      </w:r>
      <w:r w:rsidR="00C6500A">
        <w:t xml:space="preserve">Heather Wilhelm is a National Review Online </w:t>
      </w:r>
      <w:proofErr w:type="gramStart"/>
      <w:r w:rsidR="00C6500A">
        <w:t>columnist.</w:t>
      </w:r>
      <w:r>
        <w:t>,</w:t>
      </w:r>
      <w:proofErr w:type="gramEnd"/>
      <w:r>
        <w:t xml:space="preserve"> Government Shutdowns: A (Sort of) Love Letter, National Review, 8-25-2017, Accessible Online at https://www.nationalreview.com/2017/08/g</w:t>
      </w:r>
      <w:r w:rsidR="00C6500A">
        <w:t xml:space="preserve">overnment-showdown-not-bad/] </w:t>
      </w:r>
      <w:r>
        <w:t>7-6-2018</w:t>
      </w:r>
    </w:p>
    <w:p w:rsidR="00033B01" w:rsidRPr="00C6500A" w:rsidRDefault="00156AA0" w:rsidP="00033B01">
      <w:pPr>
        <w:rPr>
          <w:b/>
          <w:iCs/>
          <w:u w:val="single"/>
          <w:bdr w:val="single" w:sz="8" w:space="0" w:color="auto"/>
        </w:rPr>
      </w:pPr>
      <w:r>
        <w:t xml:space="preserve">Ask any longtime politician about a government shutdown, and odds are the response will range from peeved dismissal to unmitigated horror. </w:t>
      </w:r>
      <w:r w:rsidRPr="00C6500A">
        <w:rPr>
          <w:rStyle w:val="StyleUnderline"/>
        </w:rPr>
        <w:t xml:space="preserve">Government shutdowns, we are told, will result in mass chaos, disorder, and tragedy. Never mind that </w:t>
      </w:r>
      <w:r w:rsidRPr="00C6500A">
        <w:rPr>
          <w:rStyle w:val="Emphasis"/>
        </w:rPr>
        <w:t>in most shutdowns, the majority of the government keeps humming</w:t>
      </w:r>
      <w:r w:rsidRPr="00C6500A">
        <w:rPr>
          <w:rStyle w:val="StyleUnderline"/>
        </w:rPr>
        <w:t>. No, the inner bureaucratic machinations of Washington D.C. are just too valuable to our great nation to lose, we are told, even for a week.</w:t>
      </w:r>
      <w:r w:rsidR="00C6500A">
        <w:rPr>
          <w:rStyle w:val="StyleUnderline"/>
        </w:rPr>
        <w:t xml:space="preserve"> </w:t>
      </w:r>
      <w:r>
        <w:t>Even Republicans sing the tune. Most who were asked about the shutdown this week offered a variation on this statement from Senator Jeff Flake: “We don’t need a government shutdown. That never ends well.”</w:t>
      </w:r>
      <w:r w:rsidR="00C6500A">
        <w:t xml:space="preserve"> </w:t>
      </w:r>
      <w:r>
        <w:t>How would we ever make it alone, out in the hinterlands, for days without the National Endowment for the Arts?</w:t>
      </w:r>
      <w:r w:rsidR="00C6500A">
        <w:t xml:space="preserve"> </w:t>
      </w:r>
      <w:r>
        <w:t xml:space="preserve">Now, to be fair, Flake and others are hedging on this particular shutdown, which, as I noted earlier, is almost spectacularly weird. But it “never ends well?” Come on. </w:t>
      </w:r>
      <w:r w:rsidRPr="00C6500A">
        <w:t xml:space="preserve">Let’s </w:t>
      </w:r>
      <w:r w:rsidRPr="00C6500A">
        <w:rPr>
          <w:rStyle w:val="StyleUnderline"/>
        </w:rPr>
        <w:t>look back to the last federal government shutdown, in 2013, which churned forth a record amount of media panic, paired with a bumper crop of inside-the-Beltway weeping and gnashing of teeth.</w:t>
      </w:r>
      <w:r w:rsidR="00C6500A">
        <w:rPr>
          <w:rStyle w:val="StyleUnderline"/>
        </w:rPr>
        <w:t xml:space="preserve"> </w:t>
      </w:r>
      <w:r>
        <w:t xml:space="preserve">Republicans, we were told, would never regain the political capital they foolishly squandered while fighting over </w:t>
      </w:r>
      <w:proofErr w:type="spellStart"/>
      <w:r>
        <w:t>Obamacare</w:t>
      </w:r>
      <w:proofErr w:type="spellEnd"/>
      <w:r>
        <w:t xml:space="preserve"> funding. Those 16 days, we were told, would be marked with misery: D.C. sits idly while the “nation suffers,” as the New York Daily News blasted on its front page. How would </w:t>
      </w:r>
      <w:proofErr w:type="gramStart"/>
      <w:r>
        <w:t>middle</w:t>
      </w:r>
      <w:proofErr w:type="gramEnd"/>
      <w:r>
        <w:t xml:space="preserve"> America possibly survive without its betters in D.C.? How would we ever make it alone, out in the hinterlands, for days without the National Endowment for the Arts? Who would cheerfully throw our money into various mysterious pet projects that would never see the light of day?</w:t>
      </w:r>
      <w:r w:rsidR="00C6500A">
        <w:t xml:space="preserve"> </w:t>
      </w:r>
      <w:r w:rsidRPr="00C6500A">
        <w:rPr>
          <w:rStyle w:val="Emphasis"/>
        </w:rPr>
        <w:t>Spoiler alert: America survived.</w:t>
      </w:r>
      <w:r>
        <w:t xml:space="preserve"> Republicans ultimately recovered from their post-shutdown poll dip and went on to take back the Senate. The nation, you’ll be relieved to know, dodged mass tragedy. </w:t>
      </w:r>
      <w:r w:rsidRPr="00C6500A">
        <w:rPr>
          <w:rStyle w:val="StyleUnderline"/>
        </w:rPr>
        <w:t>D.C. went back to its usual business of self-importance, back-slapping, business-card swapping, and squandering money.</w:t>
      </w:r>
      <w:r>
        <w:t xml:space="preserve"> But perhaps something important happened as well</w:t>
      </w:r>
      <w:r w:rsidRPr="00C6500A">
        <w:rPr>
          <w:rStyle w:val="StyleUnderline"/>
        </w:rPr>
        <w:t xml:space="preserve">: Maybe, just maybe, more than a few Americans realized that many government officials are full of hot air — and that </w:t>
      </w:r>
      <w:r w:rsidRPr="00C6500A">
        <w:rPr>
          <w:rStyle w:val="Emphasis"/>
        </w:rPr>
        <w:t>expansive government bureaucracies aren’t as important as they’d like you to think.</w:t>
      </w:r>
    </w:p>
    <w:p w:rsidR="00033B01" w:rsidRPr="00CF34D9" w:rsidRDefault="00033B01" w:rsidP="00033B01">
      <w:pPr>
        <w:pStyle w:val="Heading4"/>
      </w:pPr>
      <w:r w:rsidRPr="00CF34D9">
        <w:t xml:space="preserve">No science leadership—it’s insulated from international policy </w:t>
      </w:r>
    </w:p>
    <w:p w:rsidR="00033B01" w:rsidRPr="00CF34D9" w:rsidRDefault="00033B01" w:rsidP="00033B01">
      <w:r w:rsidRPr="00CF34D9">
        <w:rPr>
          <w:rStyle w:val="Style13ptBold"/>
        </w:rPr>
        <w:t>Copeland 11-</w:t>
      </w:r>
      <w:r w:rsidRPr="00CF34D9">
        <w:t xml:space="preserve">a Research Associate at CIPS and a former Canadian Diplomat (Daryl, “Science Diplomacy: What’s It </w:t>
      </w:r>
      <w:proofErr w:type="gramStart"/>
      <w:r w:rsidRPr="00CF34D9">
        <w:t xml:space="preserve">All </w:t>
      </w:r>
      <w:r w:rsidRPr="00CF34D9">
        <w:rPr>
          <w:sz w:val="12"/>
        </w:rPr>
        <w:t xml:space="preserve"> </w:t>
      </w:r>
      <w:r w:rsidRPr="00CF34D9">
        <w:t>About</w:t>
      </w:r>
      <w:proofErr w:type="gramEnd"/>
      <w:r w:rsidRPr="00CF34D9">
        <w:t xml:space="preserve">?”, Center for International Policy Studies 2011, </w:t>
      </w:r>
      <w:hyperlink r:id="rId21" w:history="1">
        <w:r w:rsidRPr="00CF34D9">
          <w:rPr>
            <w:rStyle w:val="Hyperlink"/>
          </w:rPr>
          <w:t>http://cips.uottawa.ca/wp-content/uploads/2011/11/Copeland-Policy-Brief-Nov-11-5.pdf</w:t>
        </w:r>
      </w:hyperlink>
      <w:r w:rsidRPr="00CF34D9">
        <w:t>)</w:t>
      </w:r>
    </w:p>
    <w:p w:rsidR="00033B01" w:rsidRDefault="00033B01" w:rsidP="00033B01">
      <w:r w:rsidRPr="00CF34D9">
        <w:t xml:space="preserve">However, </w:t>
      </w:r>
      <w:r w:rsidRPr="00CF34D9">
        <w:rPr>
          <w:rStyle w:val="StyleUnderline"/>
        </w:rPr>
        <w:t>there</w:t>
      </w:r>
      <w:r w:rsidRPr="00CF34D9">
        <w:t xml:space="preserve"> exists </w:t>
      </w:r>
      <w:r w:rsidRPr="00CF34D9">
        <w:rPr>
          <w:rStyle w:val="StyleUnderline"/>
        </w:rPr>
        <w:t>a</w:t>
      </w:r>
      <w:r w:rsidRPr="00CF34D9">
        <w:t xml:space="preserve">n even more </w:t>
      </w:r>
      <w:r w:rsidRPr="00CF34D9">
        <w:rPr>
          <w:rStyle w:val="StyleUnderline"/>
        </w:rPr>
        <w:t>fundamental difficulty</w:t>
      </w:r>
      <w:r w:rsidRPr="00CF34D9">
        <w:t>:</w:t>
      </w:r>
      <w:r w:rsidRPr="00CF34D9">
        <w:rPr>
          <w:sz w:val="16"/>
        </w:rPr>
        <w:t xml:space="preserve"> </w:t>
      </w:r>
      <w:r w:rsidRPr="00CF34D9">
        <w:rPr>
          <w:rStyle w:val="StyleUnderline"/>
        </w:rPr>
        <w:t xml:space="preserve">S&amp;T issues are largely alien to, and </w:t>
      </w:r>
      <w:r w:rsidRPr="00CF34D9">
        <w:rPr>
          <w:rStyle w:val="StyleUnderline"/>
          <w:sz w:val="12"/>
        </w:rPr>
        <w:t xml:space="preserve">¶ </w:t>
      </w:r>
      <w:r w:rsidRPr="00CF34D9">
        <w:rPr>
          <w:rStyle w:val="Emphasis"/>
        </w:rPr>
        <w:t>almost invisible within</w:t>
      </w:r>
      <w:r w:rsidRPr="00CF34D9">
        <w:rPr>
          <w:rStyle w:val="StyleUnderline"/>
        </w:rPr>
        <w:t xml:space="preserve">, most international policy </w:t>
      </w:r>
      <w:r w:rsidRPr="00CF34D9">
        <w:rPr>
          <w:rStyle w:val="StyleUnderline"/>
          <w:sz w:val="12"/>
        </w:rPr>
        <w:t xml:space="preserve">¶ </w:t>
      </w:r>
      <w:r w:rsidRPr="00CF34D9">
        <w:rPr>
          <w:rStyle w:val="StyleUnderline"/>
        </w:rPr>
        <w:t>(IP)</w:t>
      </w:r>
      <w:r w:rsidRPr="00CF34D9">
        <w:t xml:space="preserve"> institutions. </w:t>
      </w:r>
      <w:r w:rsidRPr="00CF34D9">
        <w:rPr>
          <w:rStyle w:val="StyleUnderline"/>
        </w:rPr>
        <w:t xml:space="preserve">S&amp;T and IP are effectively two solitudes, existing in separate floating worlds that </w:t>
      </w:r>
      <w:r w:rsidRPr="00CF34D9">
        <w:rPr>
          <w:rStyle w:val="StyleUnderline"/>
          <w:sz w:val="12"/>
        </w:rPr>
        <w:t xml:space="preserve">¶ </w:t>
      </w:r>
      <w:r w:rsidRPr="00CF34D9">
        <w:rPr>
          <w:rStyle w:val="StyleUnderline"/>
        </w:rPr>
        <w:t>rarely intersect.</w:t>
      </w:r>
      <w:r w:rsidRPr="00CF34D9">
        <w:rPr>
          <w:sz w:val="16"/>
        </w:rPr>
        <w:t xml:space="preserve"> </w:t>
      </w:r>
      <w:r w:rsidRPr="00CF34D9">
        <w:rPr>
          <w:rStyle w:val="StyleUnderline"/>
        </w:rPr>
        <w:t xml:space="preserve">When diplomats or politicians </w:t>
      </w:r>
      <w:r w:rsidRPr="00CF34D9">
        <w:rPr>
          <w:rStyle w:val="StyleUnderline"/>
          <w:sz w:val="12"/>
        </w:rPr>
        <w:t xml:space="preserve">¶ </w:t>
      </w:r>
      <w:r w:rsidRPr="00CF34D9">
        <w:rPr>
          <w:rStyle w:val="StyleUnderline"/>
        </w:rPr>
        <w:t>talk about IP, you rarely hear anything about S&amp;T</w:t>
      </w:r>
      <w:r w:rsidRPr="00CF34D9">
        <w:rPr>
          <w:sz w:val="16"/>
        </w:rPr>
        <w:t xml:space="preserve">. </w:t>
      </w:r>
      <w:r w:rsidRPr="00CF34D9">
        <w:t xml:space="preserve">¶ </w:t>
      </w:r>
      <w:proofErr w:type="gramStart"/>
      <w:r w:rsidRPr="00CF34D9">
        <w:t>Similarly</w:t>
      </w:r>
      <w:proofErr w:type="gramEnd"/>
      <w:r w:rsidRPr="00CF34D9">
        <w:t>,</w:t>
      </w:r>
      <w:r w:rsidRPr="00CF34D9">
        <w:rPr>
          <w:sz w:val="16"/>
        </w:rPr>
        <w:t xml:space="preserve"> </w:t>
      </w:r>
      <w:r w:rsidRPr="00CF34D9">
        <w:rPr>
          <w:rStyle w:val="StyleUnderline"/>
        </w:rPr>
        <w:t xml:space="preserve">when scientists get together to discuss </w:t>
      </w:r>
      <w:r w:rsidRPr="00CF34D9">
        <w:rPr>
          <w:rStyle w:val="StyleUnderline"/>
          <w:sz w:val="12"/>
        </w:rPr>
        <w:t xml:space="preserve">¶ </w:t>
      </w:r>
      <w:r w:rsidRPr="00CF34D9">
        <w:rPr>
          <w:rStyle w:val="StyleUnderline"/>
        </w:rPr>
        <w:t xml:space="preserve">their work, </w:t>
      </w:r>
      <w:r w:rsidRPr="00CF34D9">
        <w:rPr>
          <w:rStyle w:val="Emphasis"/>
        </w:rPr>
        <w:t xml:space="preserve">it is rarely in the context of diplomacy or international policy. </w:t>
      </w:r>
      <w:r w:rsidRPr="00CF34D9">
        <w:t>Indeed,</w:t>
      </w:r>
      <w:r w:rsidRPr="00CF34D9">
        <w:rPr>
          <w:sz w:val="16"/>
        </w:rPr>
        <w:t xml:space="preserve"> </w:t>
      </w:r>
      <w:r w:rsidRPr="00CF34D9">
        <w:rPr>
          <w:rStyle w:val="StyleUnderline"/>
        </w:rPr>
        <w:t>scientists</w:t>
      </w:r>
      <w:r w:rsidRPr="00CF34D9">
        <w:rPr>
          <w:sz w:val="16"/>
        </w:rPr>
        <w:t xml:space="preserve">, </w:t>
      </w:r>
      <w:r w:rsidRPr="00CF34D9">
        <w:t>besides being notoriously poor communicators, tend to</w:t>
      </w:r>
      <w:r w:rsidRPr="00CF34D9">
        <w:rPr>
          <w:rStyle w:val="StyleUnderline"/>
        </w:rPr>
        <w:t xml:space="preserve"> cherish their independence from politics and government</w:t>
      </w:r>
      <w:r w:rsidRPr="00CF34D9">
        <w:rPr>
          <w:sz w:val="16"/>
        </w:rPr>
        <w:t xml:space="preserve">. </w:t>
      </w:r>
      <w:r w:rsidRPr="00CF34D9">
        <w:rPr>
          <w:rStyle w:val="StyleUnderline"/>
        </w:rPr>
        <w:t>The skill sets, activity time frames and orientations of the two groups differ markedly</w:t>
      </w:r>
      <w:r w:rsidRPr="00CF34D9">
        <w:t xml:space="preserve">. It must be asked: How many diplomats are scientists? How many </w:t>
      </w:r>
      <w:proofErr w:type="gramStart"/>
      <w:r w:rsidRPr="00CF34D9">
        <w:t>scientists  are</w:t>
      </w:r>
      <w:proofErr w:type="gramEnd"/>
      <w:r w:rsidRPr="00CF34D9">
        <w:t xml:space="preserve"> diplomats? How often do scientists and diplomats mix? Foreign ministries, development agencies, and  indeed most multilateral organizations are without the scientific expertise, technological savvy, cultural pre-disposition or R&amp;D network access and crosscutting linkages required to understand and manage  S&amp;T issues effectively.  Add up all of this, and a rather disturbing picture emerges. It is something akin to a “triple whammy”.  In mainstream popular culture, (a) diplomacy is seen as irrelevant and ineffective; (b) </w:t>
      </w:r>
      <w:r w:rsidRPr="00CF34D9">
        <w:rPr>
          <w:rStyle w:val="StyleUnderline"/>
        </w:rPr>
        <w:t>international policy is viewed as esoteric and exotic</w:t>
      </w:r>
      <w:r w:rsidRPr="00CF34D9">
        <w:t>; and (c)</w:t>
      </w:r>
      <w:r w:rsidRPr="00CF34D9">
        <w:rPr>
          <w:sz w:val="16"/>
        </w:rPr>
        <w:t xml:space="preserve"> </w:t>
      </w:r>
      <w:r w:rsidRPr="00CF34D9">
        <w:rPr>
          <w:rStyle w:val="StyleUnderline"/>
        </w:rPr>
        <w:t>science is perceived as complex and impenetrable</w:t>
      </w:r>
      <w:r w:rsidRPr="00CF34D9">
        <w:rPr>
          <w:sz w:val="16"/>
        </w:rPr>
        <w:t xml:space="preserve">. </w:t>
      </w:r>
      <w:r w:rsidRPr="00CF34D9">
        <w:t>Raise any one of these subjects on its own and most people’s eyes glaze over. Put all three together, and you have a combination capable of stopping just about any dinner party conversation in its tracks.</w:t>
      </w:r>
    </w:p>
    <w:p w:rsidR="00666B2A" w:rsidRPr="00CF34D9" w:rsidRDefault="00666B2A" w:rsidP="00666B2A">
      <w:pPr>
        <w:pStyle w:val="Heading3"/>
      </w:pPr>
      <w:r w:rsidRPr="00CF34D9">
        <w:t>Maglev</w:t>
      </w:r>
    </w:p>
    <w:p w:rsidR="00666B2A" w:rsidRPr="00CF34D9" w:rsidRDefault="00666B2A" w:rsidP="00666B2A">
      <w:pPr>
        <w:pStyle w:val="Heading4"/>
      </w:pPr>
      <w:r w:rsidRPr="00CF34D9">
        <w:t>Maglev costs ten billion dollars—appropriation bill covers 1%.</w:t>
      </w:r>
    </w:p>
    <w:p w:rsidR="00666B2A" w:rsidRPr="00CF34D9" w:rsidRDefault="00666B2A" w:rsidP="00666B2A">
      <w:proofErr w:type="spellStart"/>
      <w:r w:rsidRPr="00CF34D9">
        <w:rPr>
          <w:rStyle w:val="StyleUnderline"/>
        </w:rPr>
        <w:t>Lazo</w:t>
      </w:r>
      <w:proofErr w:type="spellEnd"/>
      <w:r w:rsidRPr="00CF34D9">
        <w:rPr>
          <w:rStyle w:val="StyleUnderline"/>
        </w:rPr>
        <w:t xml:space="preserve"> ‘18</w:t>
      </w:r>
      <w:r w:rsidRPr="00CF34D9">
        <w:t xml:space="preserve"> (Luz </w:t>
      </w:r>
      <w:proofErr w:type="spellStart"/>
      <w:r w:rsidRPr="00CF34D9">
        <w:t>Lazo</w:t>
      </w:r>
      <w:proofErr w:type="spellEnd"/>
      <w:r w:rsidRPr="00CF34D9">
        <w:t xml:space="preserve">, reporter for The Washington Post, BA &amp; MA in journalism, “The high-speed ‘maglev’ promises many things, but at what cost?” </w:t>
      </w:r>
      <w:r w:rsidRPr="00CF34D9">
        <w:rPr>
          <w:i/>
        </w:rPr>
        <w:t>The Washington Post</w:t>
      </w:r>
      <w:r w:rsidRPr="00CF34D9">
        <w:t xml:space="preserve">, 2/24/18, </w:t>
      </w:r>
      <w:hyperlink r:id="rId22" w:history="1">
        <w:r w:rsidRPr="00CF34D9">
          <w:rPr>
            <w:rStyle w:val="Hyperlink"/>
          </w:rPr>
          <w:t>https://www.washingtonpost.com/local/trafficandcommuting/the-high-speed-maglev-promises-many-things-but-at-what-cost/2018/02/24/6ca47838-1715-11e8-b681-2d4d462a1921_story.html?utm_term=.51334e99dbb0</w:t>
        </w:r>
      </w:hyperlink>
      <w:r w:rsidRPr="00CF34D9">
        <w:t>) // HB 7/1/18</w:t>
      </w:r>
    </w:p>
    <w:p w:rsidR="00666B2A" w:rsidRPr="00CF34D9" w:rsidRDefault="00666B2A" w:rsidP="00666B2A">
      <w:pPr>
        <w:rPr>
          <w:u w:val="single"/>
        </w:rPr>
      </w:pPr>
      <w:r w:rsidRPr="00CF34D9">
        <w:t xml:space="preserve">Now that momentum is building for an </w:t>
      </w:r>
      <w:r w:rsidRPr="00CF34D9">
        <w:rPr>
          <w:b/>
          <w:u w:val="single"/>
        </w:rPr>
        <w:t>ambitious plan</w:t>
      </w:r>
      <w:r w:rsidRPr="00CF34D9">
        <w:rPr>
          <w:u w:val="single"/>
        </w:rPr>
        <w:t xml:space="preserve"> to bring a high-speed “maglev” train system to the Washington region</w:t>
      </w:r>
      <w:r w:rsidRPr="00CF34D9">
        <w:t xml:space="preserve">, questions are arising about its </w:t>
      </w:r>
      <w:r w:rsidRPr="00CF34D9">
        <w:rPr>
          <w:u w:val="single"/>
        </w:rPr>
        <w:t>potential effect on existing rail services.</w:t>
      </w:r>
      <w:r w:rsidRPr="00CF34D9">
        <w:t xml:space="preserve"> “</w:t>
      </w:r>
      <w:r w:rsidRPr="00CF34D9">
        <w:rPr>
          <w:u w:val="single"/>
        </w:rPr>
        <w:t xml:space="preserve">There are </w:t>
      </w:r>
      <w:r w:rsidRPr="00CF34D9">
        <w:rPr>
          <w:b/>
          <w:u w:val="single"/>
        </w:rPr>
        <w:t>legitimate concerns and impacts</w:t>
      </w:r>
      <w:r w:rsidRPr="00CF34D9">
        <w:t xml:space="preserve">,” said David Goldsmith, a Virginia Tech professor who studies new transportation technologies and advises students on the school’s </w:t>
      </w:r>
      <w:proofErr w:type="spellStart"/>
      <w:r w:rsidRPr="00CF34D9">
        <w:t>Hyperloop</w:t>
      </w:r>
      <w:proofErr w:type="spellEnd"/>
      <w:r w:rsidRPr="00CF34D9">
        <w:t xml:space="preserve"> team. Whether a maglev or </w:t>
      </w:r>
      <w:proofErr w:type="spellStart"/>
      <w:r w:rsidRPr="00CF34D9">
        <w:t>hyperloop</w:t>
      </w:r>
      <w:proofErr w:type="spellEnd"/>
      <w:r w:rsidRPr="00CF34D9">
        <w:t xml:space="preserve"> or any other high-speed alternative is built in the corridor, he said, the existing rail system will still be viable. Northeast Maglev, the team of private investors behind the project, have sold it as the high-speed alternative that will boost passenger-rail capacity in the Northeast — the nation’s busiest rail network. FRA studies have yet to determine whether demand exists for a maglev line and whether enough riders from Amtrak and regional rail services — as well as people who travel via car — would choose maglev over their current modes of transportation. Those ridership studies also will determine </w:t>
      </w:r>
      <w:r w:rsidRPr="00CF34D9">
        <w:rPr>
          <w:u w:val="single"/>
        </w:rPr>
        <w:t xml:space="preserve">whether the demand for maglev is </w:t>
      </w:r>
      <w:r w:rsidRPr="00CF34D9">
        <w:rPr>
          <w:b/>
          <w:u w:val="single"/>
        </w:rPr>
        <w:t>significant enough for the system to be financially sustainable</w:t>
      </w:r>
      <w:r w:rsidRPr="00CF34D9">
        <w:t xml:space="preserve">, project officials say. The lack of ridership data has fueled doubt among skeptics of the project, who contend </w:t>
      </w:r>
      <w:r w:rsidRPr="00CF34D9">
        <w:rPr>
          <w:u w:val="single"/>
        </w:rPr>
        <w:t xml:space="preserve">it will be </w:t>
      </w:r>
      <w:r w:rsidRPr="00CF34D9">
        <w:rPr>
          <w:b/>
          <w:u w:val="single"/>
        </w:rPr>
        <w:t>impossible to build and operate</w:t>
      </w:r>
      <w:r w:rsidRPr="00CF34D9">
        <w:rPr>
          <w:u w:val="single"/>
        </w:rPr>
        <w:t xml:space="preserve"> </w:t>
      </w:r>
      <w:r w:rsidRPr="00CF34D9">
        <w:rPr>
          <w:b/>
          <w:u w:val="single"/>
        </w:rPr>
        <w:t>without public money</w:t>
      </w:r>
      <w:r w:rsidRPr="00CF34D9">
        <w:t>. And as the project inches forward, critics say they fear it could cast a shadow on the aging rail infrastructure shared by Amtrak, commuter and freight rail systems. “</w:t>
      </w:r>
      <w:r w:rsidRPr="00CF34D9">
        <w:rPr>
          <w:u w:val="single"/>
        </w:rPr>
        <w:t xml:space="preserve">We do not see how this train system can generate enough revenue to sustain itself without </w:t>
      </w:r>
      <w:r w:rsidRPr="00CF34D9">
        <w:rPr>
          <w:b/>
          <w:u w:val="single"/>
        </w:rPr>
        <w:t>significant government funds</w:t>
      </w:r>
      <w:r w:rsidRPr="00CF34D9">
        <w:t xml:space="preserve">. It is these funds that will be better leveraged with the Amtrak and MARC trains,” </w:t>
      </w:r>
      <w:proofErr w:type="spellStart"/>
      <w:r w:rsidRPr="00CF34D9">
        <w:t>Suzzie</w:t>
      </w:r>
      <w:proofErr w:type="spellEnd"/>
      <w:r w:rsidRPr="00CF34D9">
        <w:t xml:space="preserve"> Schuyler, president of a nonprofit association that represents more than 2,700 households in Anne Arundel County, told a panel of Maryland lawmakers at a recent hearing on two bills related to the project. “Amtrak is upgrading its system as we speak.” Construction estimates for the maglev line, which would </w:t>
      </w:r>
      <w:r w:rsidRPr="00CF34D9">
        <w:rPr>
          <w:u w:val="single"/>
        </w:rPr>
        <w:t xml:space="preserve">require carving out an entire new right of way, range between </w:t>
      </w:r>
      <w:r w:rsidRPr="00CF34D9">
        <w:rPr>
          <w:b/>
          <w:u w:val="single"/>
        </w:rPr>
        <w:t>$10 billion and $12 billion</w:t>
      </w:r>
      <w:r w:rsidRPr="00CF34D9">
        <w:rPr>
          <w:u w:val="single"/>
        </w:rPr>
        <w:t xml:space="preserve"> for the 40-mile Washington-Baltimore stretch</w:t>
      </w:r>
      <w:r w:rsidRPr="00CF34D9">
        <w:t xml:space="preserve">. Northeast Maglev and its sister company, Baltimore-Washington Rapid Rail — which would develop and operate the train — say they have secured financial commitments, including $5 billion from Japan. Company officials have said they also would seek </w:t>
      </w:r>
      <w:r w:rsidRPr="00CF34D9">
        <w:rPr>
          <w:u w:val="single"/>
        </w:rPr>
        <w:t>federal loans or grants for the project.</w:t>
      </w:r>
    </w:p>
    <w:p w:rsidR="00666B2A" w:rsidRPr="00CF34D9" w:rsidRDefault="00666B2A" w:rsidP="00666B2A">
      <w:pPr>
        <w:pStyle w:val="Heading4"/>
      </w:pPr>
      <w:r w:rsidRPr="00CF34D9">
        <w:t>US shale will recover—solves oil dependence</w:t>
      </w:r>
    </w:p>
    <w:p w:rsidR="00666B2A" w:rsidRPr="00CF34D9" w:rsidRDefault="00666B2A" w:rsidP="00666B2A">
      <w:r w:rsidRPr="00CF34D9">
        <w:rPr>
          <w:rStyle w:val="Style13ptBold"/>
        </w:rPr>
        <w:t>Egan 17</w:t>
      </w:r>
      <w:r w:rsidRPr="00CF34D9">
        <w:t xml:space="preserve"> (Matt Egan is a reporter for the CNN News Organization, “Watch out OPEC, U.S. could break oil production record of 1970,” CNN, June 29, 2017, </w:t>
      </w:r>
      <w:hyperlink r:id="rId23" w:history="1">
        <w:r w:rsidRPr="00CF34D9">
          <w:rPr>
            <w:rStyle w:val="Hyperlink"/>
          </w:rPr>
          <w:t>http://money.cnn.com/2017/06/01/investing/us-oil-production-record-opec/index.html</w:t>
        </w:r>
      </w:hyperlink>
      <w:r w:rsidRPr="00CF34D9">
        <w:t>) -DS</w:t>
      </w:r>
    </w:p>
    <w:p w:rsidR="00666B2A" w:rsidRDefault="00666B2A" w:rsidP="00666B2A">
      <w:pPr>
        <w:rPr>
          <w:sz w:val="16"/>
        </w:rPr>
      </w:pPr>
      <w:r w:rsidRPr="00CF34D9">
        <w:rPr>
          <w:sz w:val="16"/>
        </w:rPr>
        <w:t xml:space="preserve">OPEC's decision in late 2014 to pump oil at high levels launched a devastating price war. It sent oil prices to 13-year lows, dealing a big blow to the shale revolution. Dozens of American producers fell into bankruptcy and countless oil workers lost jobs. But more </w:t>
      </w:r>
      <w:r w:rsidRPr="00CF34D9">
        <w:rPr>
          <w:rStyle w:val="StyleUnderline"/>
        </w:rPr>
        <w:t>recently</w:t>
      </w:r>
      <w:r w:rsidRPr="00CF34D9">
        <w:rPr>
          <w:sz w:val="16"/>
        </w:rPr>
        <w:t xml:space="preserve">, </w:t>
      </w:r>
      <w:r w:rsidRPr="00CF34D9">
        <w:rPr>
          <w:rStyle w:val="StyleUnderline"/>
        </w:rPr>
        <w:t>OPEC</w:t>
      </w:r>
      <w:r w:rsidRPr="00CF34D9">
        <w:rPr>
          <w:sz w:val="16"/>
        </w:rPr>
        <w:t xml:space="preserve"> has </w:t>
      </w:r>
      <w:r w:rsidRPr="00CF34D9">
        <w:rPr>
          <w:rStyle w:val="StyleUnderline"/>
        </w:rPr>
        <w:t>retreated</w:t>
      </w:r>
      <w:r w:rsidRPr="00CF34D9">
        <w:rPr>
          <w:sz w:val="16"/>
        </w:rPr>
        <w:t xml:space="preserve"> </w:t>
      </w:r>
      <w:r w:rsidRPr="00CF34D9">
        <w:rPr>
          <w:rStyle w:val="StyleUnderline"/>
        </w:rPr>
        <w:t>by putting a lid to its production</w:t>
      </w:r>
      <w:r w:rsidRPr="00CF34D9">
        <w:rPr>
          <w:sz w:val="16"/>
        </w:rPr>
        <w:t xml:space="preserve">. </w:t>
      </w:r>
      <w:r w:rsidRPr="00CF34D9">
        <w:rPr>
          <w:rStyle w:val="Emphasis"/>
        </w:rPr>
        <w:t>Crude prices have stabilized, and shale is coming back stronger than before.</w:t>
      </w:r>
      <w:r w:rsidRPr="00CF34D9">
        <w:rPr>
          <w:sz w:val="16"/>
        </w:rPr>
        <w:t xml:space="preserve"> Oil </w:t>
      </w:r>
      <w:r w:rsidRPr="00CF34D9">
        <w:rPr>
          <w:rStyle w:val="StyleUnderline"/>
        </w:rPr>
        <w:t>companies</w:t>
      </w:r>
      <w:r w:rsidRPr="00CF34D9">
        <w:rPr>
          <w:sz w:val="16"/>
        </w:rPr>
        <w:t xml:space="preserve"> </w:t>
      </w:r>
      <w:r w:rsidRPr="00CF34D9">
        <w:rPr>
          <w:rStyle w:val="StyleUnderline"/>
        </w:rPr>
        <w:t>are discovering</w:t>
      </w:r>
      <w:r w:rsidRPr="00CF34D9">
        <w:rPr>
          <w:sz w:val="16"/>
        </w:rPr>
        <w:t xml:space="preserve"> that </w:t>
      </w:r>
      <w:r w:rsidRPr="00CF34D9">
        <w:rPr>
          <w:rStyle w:val="StyleUnderline"/>
        </w:rPr>
        <w:t>they can pump oil profitably</w:t>
      </w:r>
      <w:r w:rsidRPr="00CF34D9">
        <w:rPr>
          <w:sz w:val="16"/>
        </w:rPr>
        <w:t xml:space="preserve"> </w:t>
      </w:r>
      <w:r w:rsidRPr="00CF34D9">
        <w:rPr>
          <w:rStyle w:val="StyleUnderline"/>
        </w:rPr>
        <w:t>from shale hotbeds</w:t>
      </w:r>
      <w:r w:rsidRPr="00CF34D9">
        <w:rPr>
          <w:sz w:val="16"/>
        </w:rPr>
        <w:t xml:space="preserve">, especially the Permian Basin of West Texas, profitably at even today's prices of $50 a barrel. Now, some believe that the U.S. could soon be pumping more oil than ever, potentially deepening the oil glut that OPEC has so far failed to fix. </w:t>
      </w:r>
      <w:proofErr w:type="spellStart"/>
      <w:r w:rsidRPr="00CF34D9">
        <w:rPr>
          <w:sz w:val="16"/>
        </w:rPr>
        <w:t>Rystad</w:t>
      </w:r>
      <w:proofErr w:type="spellEnd"/>
      <w:r w:rsidRPr="00CF34D9">
        <w:rPr>
          <w:sz w:val="16"/>
        </w:rPr>
        <w:t xml:space="preserve"> Energy is predicting that before the end of this year, monthly U.S. oil production will top the record of 10 million barrels per day that was set in November 1970. "</w:t>
      </w:r>
      <w:r w:rsidRPr="00CF34D9">
        <w:rPr>
          <w:rStyle w:val="StyleUnderline"/>
        </w:rPr>
        <w:t>We call U.S. production the anti-fragile: Something that once shocked comes back stronger and more efficient than ever</w:t>
      </w:r>
      <w:r w:rsidRPr="00CF34D9">
        <w:rPr>
          <w:sz w:val="16"/>
        </w:rPr>
        <w:t xml:space="preserve">," said Michael Tran, director of energy strategy at RBC Capital Markets. "OPEC grossly underestimated the ability of U.S. production," he said. The </w:t>
      </w:r>
      <w:r w:rsidRPr="00CF34D9">
        <w:rPr>
          <w:rStyle w:val="StyleUnderline"/>
        </w:rPr>
        <w:t>shale revolution has reshaped the global energy landscape, vaulting the U.S. to the upper echelon of oil producers behind only Russia and Saudi Arabia</w:t>
      </w:r>
      <w:r w:rsidRPr="00CF34D9">
        <w:rPr>
          <w:sz w:val="16"/>
        </w:rPr>
        <w:t xml:space="preserve">. U.S. oil output shot up from just 4.7 million barrels per day in October 2008 to a peak of 9.6 million in April 2015. All of that U.S. crude caused a global glut. OPEC responded in late 2014 by launching a price war aimed at regaining market share by drowning high-cost producers like shale in cheap oil. But </w:t>
      </w:r>
      <w:r w:rsidRPr="00CF34D9">
        <w:rPr>
          <w:rStyle w:val="StyleUnderline"/>
        </w:rPr>
        <w:t>America's oil boom didn't slow</w:t>
      </w:r>
      <w:r w:rsidRPr="00CF34D9">
        <w:rPr>
          <w:sz w:val="16"/>
        </w:rPr>
        <w:t xml:space="preserve"> nearly as much as feared. </w:t>
      </w:r>
      <w:r w:rsidRPr="00CF34D9">
        <w:rPr>
          <w:rStyle w:val="StyleUnderline"/>
        </w:rPr>
        <w:t xml:space="preserve">Domestic production dipped </w:t>
      </w:r>
      <w:r w:rsidRPr="00CF34D9">
        <w:rPr>
          <w:sz w:val="16"/>
        </w:rPr>
        <w:t xml:space="preserve">to a low of 8.6 million barrels in July 2016, down 10% from the peak. Since then </w:t>
      </w:r>
      <w:r w:rsidRPr="00CF34D9">
        <w:rPr>
          <w:rStyle w:val="StyleUnderline"/>
        </w:rPr>
        <w:t xml:space="preserve">it's stabilized, and rebounded </w:t>
      </w:r>
      <w:r w:rsidRPr="00CF34D9">
        <w:rPr>
          <w:sz w:val="16"/>
        </w:rPr>
        <w:t xml:space="preserve">to 9.1 million barrels a day in March, the most recent month stats are available for. "Based on proprietary and detailed well level data, </w:t>
      </w:r>
      <w:proofErr w:type="spellStart"/>
      <w:r w:rsidRPr="00CF34D9">
        <w:rPr>
          <w:sz w:val="16"/>
        </w:rPr>
        <w:t>Rystad</w:t>
      </w:r>
      <w:proofErr w:type="spellEnd"/>
      <w:r w:rsidRPr="00CF34D9">
        <w:rPr>
          <w:sz w:val="16"/>
        </w:rPr>
        <w:t xml:space="preserve"> Energy sees current U.S. production bouncing back twice as fast as it dropped," the firm wrote in a report this week. U.S. shale 'dominating' Goldman Sachs agrees that the U.S. oil boom looks to be back on track. "</w:t>
      </w:r>
      <w:r w:rsidRPr="00CF34D9">
        <w:rPr>
          <w:rStyle w:val="StyleUnderline"/>
        </w:rPr>
        <w:t>The pendulum between shale and OPEC has shifted wildly</w:t>
      </w:r>
      <w:r w:rsidRPr="00CF34D9">
        <w:rPr>
          <w:sz w:val="16"/>
        </w:rPr>
        <w:t xml:space="preserve"> over the past five years...In 2017, </w:t>
      </w:r>
      <w:r w:rsidRPr="00CF34D9">
        <w:rPr>
          <w:rStyle w:val="StyleUnderline"/>
        </w:rPr>
        <w:t>shale is dominating growth again</w:t>
      </w:r>
      <w:r w:rsidRPr="00CF34D9">
        <w:rPr>
          <w:sz w:val="16"/>
        </w:rPr>
        <w:t xml:space="preserve">," Goldman Sachs analysts wrote in a report this week. So how high will U.S. production go? The EIA is calling for the U.S. to pump 9.74 million barrels per day in December. That would top the recent high but be just shy of the record. </w:t>
      </w:r>
      <w:proofErr w:type="spellStart"/>
      <w:r w:rsidRPr="00CF34D9">
        <w:rPr>
          <w:sz w:val="16"/>
        </w:rPr>
        <w:t>Rystad</w:t>
      </w:r>
      <w:proofErr w:type="spellEnd"/>
      <w:r w:rsidRPr="00CF34D9">
        <w:rPr>
          <w:sz w:val="16"/>
        </w:rPr>
        <w:t xml:space="preserve"> Energy believes that </w:t>
      </w:r>
      <w:r w:rsidRPr="00CF34D9">
        <w:rPr>
          <w:rStyle w:val="StyleUnderline"/>
        </w:rPr>
        <w:t>U.S. shale will once again exceed expectations</w:t>
      </w:r>
      <w:r w:rsidRPr="00CF34D9">
        <w:rPr>
          <w:sz w:val="16"/>
        </w:rPr>
        <w:t xml:space="preserve"> and output will reach the all-time high of 10 million barrels. If that happened, </w:t>
      </w:r>
      <w:r w:rsidRPr="00CF34D9">
        <w:rPr>
          <w:rStyle w:val="Emphasis"/>
        </w:rPr>
        <w:t>the U.S. could surpass Saudi Arabia</w:t>
      </w:r>
      <w:r w:rsidRPr="00CF34D9">
        <w:rPr>
          <w:sz w:val="16"/>
        </w:rPr>
        <w:t xml:space="preserve"> as the world's No. 2 oil producer. OPEC estimates the Saudis pumped 9.95 million barrels of oil a day in April, while Russia produced 11.2 million. 'Drill, baby, drill' One of the keys behind the revival of U.S. shale is how much more efficient producers have become, thanks to innovation and discounts on service contracts. Nowhere is that more true than the Permian Basin, where Goldman Sachs estimates that wells have become 50% more productive over the past two years. Another important factor is that U.S. shale companies have locked in higher oil prices when they occur by turning to hedging contracts. More and more oil companies are using hedges to give them certainty. "</w:t>
      </w:r>
      <w:r w:rsidRPr="00CF34D9">
        <w:rPr>
          <w:rStyle w:val="StyleUnderline"/>
        </w:rPr>
        <w:t>That means regardless of where prices go, it's still drill, baby, drill,"</w:t>
      </w:r>
      <w:r w:rsidRPr="00CF34D9">
        <w:rPr>
          <w:sz w:val="16"/>
        </w:rPr>
        <w:t xml:space="preserve"> said RBC's Tran. It's possible that </w:t>
      </w:r>
      <w:proofErr w:type="spellStart"/>
      <w:r w:rsidRPr="00CF34D9">
        <w:rPr>
          <w:sz w:val="16"/>
        </w:rPr>
        <w:t>Rystad's</w:t>
      </w:r>
      <w:proofErr w:type="spellEnd"/>
      <w:r w:rsidRPr="00CF34D9">
        <w:rPr>
          <w:sz w:val="16"/>
        </w:rPr>
        <w:t xml:space="preserve"> call for record U.S. oil production is too optimistic. Domestic output could be slowed by a new oil price slump. There are also infrastructure challenges in terms of transporting shale oil to refiners, some of which don't process that type of crude. Of course, a more moderate pace of U.S. oil output might not be the worst thing for the industry. Too much pumping could deepen the oil glut OPEC and Russia are struggling to fix by extending their production cuts until March 2018.</w:t>
      </w:r>
    </w:p>
    <w:p w:rsidR="00666B2A" w:rsidRPr="009D69D0" w:rsidRDefault="00666B2A" w:rsidP="00666B2A">
      <w:pPr>
        <w:pStyle w:val="Heading4"/>
      </w:pPr>
      <w:r w:rsidRPr="009D69D0">
        <w:t>No resource wars</w:t>
      </w:r>
    </w:p>
    <w:p w:rsidR="00666B2A" w:rsidRPr="009D69D0" w:rsidRDefault="00666B2A" w:rsidP="00666B2A">
      <w:pPr>
        <w:rPr>
          <w:lang w:eastAsia="zh-TW"/>
        </w:rPr>
      </w:pPr>
      <w:proofErr w:type="spellStart"/>
      <w:r w:rsidRPr="009D69D0">
        <w:rPr>
          <w:rStyle w:val="Style13ptBold"/>
        </w:rPr>
        <w:t>Allouche</w:t>
      </w:r>
      <w:proofErr w:type="spellEnd"/>
      <w:r w:rsidRPr="009D69D0">
        <w:rPr>
          <w:rStyle w:val="Style13ptBold"/>
        </w:rPr>
        <w:t>, 11</w:t>
      </w:r>
      <w:r w:rsidRPr="009D69D0">
        <w:rPr>
          <w:lang w:eastAsia="zh-TW"/>
        </w:rPr>
        <w:t xml:space="preserve"> - Research Fellow at the Institute of Development Studies at the University of Sussex (Jeremy</w:t>
      </w:r>
      <w:proofErr w:type="gramStart"/>
      <w:r w:rsidRPr="009D69D0">
        <w:rPr>
          <w:lang w:eastAsia="zh-TW"/>
        </w:rPr>
        <w:t>,.</w:t>
      </w:r>
      <w:proofErr w:type="gramEnd"/>
      <w:r w:rsidRPr="009D69D0">
        <w:rPr>
          <w:lang w:eastAsia="zh-TW"/>
        </w:rPr>
        <w:t xml:space="preserve"> "The sustainability and resilience of global water and food systems: Political analysis of the interplay between security, resource scarcity, political systems and global trade" Food Policy, Volume 36, Supplement 1, January 2011, Science Direct)</w:t>
      </w:r>
    </w:p>
    <w:p w:rsidR="00666B2A" w:rsidRPr="00666B2A" w:rsidRDefault="00666B2A" w:rsidP="00033B01">
      <w:pPr>
        <w:rPr>
          <w:sz w:val="12"/>
          <w:lang w:eastAsia="zh-TW"/>
        </w:rPr>
      </w:pPr>
      <w:r w:rsidRPr="009D69D0">
        <w:rPr>
          <w:sz w:val="16"/>
        </w:rPr>
        <w:t xml:space="preserve">Water/food resources, war and conflict </w:t>
      </w:r>
      <w:proofErr w:type="gramStart"/>
      <w:r w:rsidRPr="009D69D0">
        <w:rPr>
          <w:rStyle w:val="StyleUnderline"/>
        </w:rPr>
        <w:t>The</w:t>
      </w:r>
      <w:proofErr w:type="gramEnd"/>
      <w:r w:rsidRPr="009D69D0">
        <w:rPr>
          <w:rStyle w:val="StyleUnderline"/>
        </w:rPr>
        <w:t xml:space="preserve"> question of resource scarcity has led to many debates on whether scarcity</w:t>
      </w:r>
      <w:r w:rsidRPr="009D69D0">
        <w:rPr>
          <w:sz w:val="12"/>
          <w:lang w:eastAsia="zh-TW"/>
        </w:rPr>
        <w:t xml:space="preserve"> (whether of food or water</w:t>
      </w:r>
      <w:r w:rsidRPr="009D69D0">
        <w:rPr>
          <w:rStyle w:val="StyleUnderline"/>
        </w:rPr>
        <w:t>) will lead to conflict and war.</w:t>
      </w:r>
      <w:r w:rsidRPr="009D69D0">
        <w:rPr>
          <w:sz w:val="12"/>
          <w:lang w:eastAsia="zh-TW"/>
        </w:rPr>
        <w:t xml:space="preserve"> The </w:t>
      </w:r>
      <w:r w:rsidRPr="009D69D0">
        <w:rPr>
          <w:rStyle w:val="StyleUnderline"/>
        </w:rPr>
        <w:t>underlining reasoning</w:t>
      </w:r>
      <w:r w:rsidRPr="009D69D0">
        <w:rPr>
          <w:sz w:val="12"/>
          <w:lang w:eastAsia="zh-TW"/>
        </w:rPr>
        <w:t xml:space="preserve"> behind most of these discourses over food and water wars </w:t>
      </w:r>
      <w:r w:rsidRPr="009D69D0">
        <w:rPr>
          <w:rStyle w:val="StyleUnderline"/>
        </w:rPr>
        <w:t>comes from the Malthusian belief that there is an imbalance between the economic availability of natural resources and population growth</w:t>
      </w:r>
      <w:r w:rsidRPr="009D69D0">
        <w:rPr>
          <w:sz w:val="12"/>
          <w:lang w:eastAsia="zh-TW"/>
        </w:rPr>
        <w:t xml:space="preserve"> since while food production grows linearly, population increases exponentially. </w:t>
      </w:r>
      <w:r w:rsidRPr="009D69D0">
        <w:rPr>
          <w:rStyle w:val="StyleUnderline"/>
        </w:rPr>
        <w:t>Following this reasoning, neo-Malthusians claim that finite natural resources place a strict limit on the growth of human population</w:t>
      </w:r>
      <w:r w:rsidRPr="009D69D0">
        <w:rPr>
          <w:sz w:val="12"/>
          <w:lang w:eastAsia="zh-TW"/>
        </w:rPr>
        <w:t xml:space="preserve"> and aggregate consumption; </w:t>
      </w:r>
      <w:r w:rsidRPr="009D69D0">
        <w:rPr>
          <w:rStyle w:val="StyleUnderline"/>
        </w:rPr>
        <w:t>if these limits are exceeded, social breakdown, conflict and wars result.</w:t>
      </w:r>
      <w:r w:rsidRPr="009D69D0">
        <w:rPr>
          <w:sz w:val="12"/>
          <w:lang w:eastAsia="zh-TW"/>
        </w:rPr>
        <w:t xml:space="preserve"> Nonetheless, it seems that </w:t>
      </w:r>
      <w:r w:rsidRPr="009D69D0">
        <w:rPr>
          <w:rStyle w:val="Emphasis"/>
          <w:bdr w:val="single" w:sz="4" w:space="0" w:color="auto" w:frame="1"/>
        </w:rPr>
        <w:t xml:space="preserve">most </w:t>
      </w:r>
      <w:r w:rsidRPr="00190638">
        <w:rPr>
          <w:rStyle w:val="Emphasis"/>
          <w:highlight w:val="yellow"/>
          <w:bdr w:val="single" w:sz="4" w:space="0" w:color="auto" w:frame="1"/>
        </w:rPr>
        <w:t>empirical studies do not support any</w:t>
      </w:r>
      <w:r w:rsidRPr="009D69D0">
        <w:rPr>
          <w:rStyle w:val="Emphasis"/>
          <w:bdr w:val="single" w:sz="4" w:space="0" w:color="auto" w:frame="1"/>
        </w:rPr>
        <w:t xml:space="preserve"> of these neo-</w:t>
      </w:r>
      <w:r w:rsidRPr="00190638">
        <w:rPr>
          <w:rStyle w:val="Emphasis"/>
          <w:highlight w:val="yellow"/>
          <w:bdr w:val="single" w:sz="4" w:space="0" w:color="auto" w:frame="1"/>
        </w:rPr>
        <w:t>Malthusian arguments.</w:t>
      </w:r>
      <w:r w:rsidRPr="009D69D0">
        <w:rPr>
          <w:sz w:val="12"/>
          <w:lang w:eastAsia="zh-TW"/>
        </w:rPr>
        <w:t xml:space="preserve"> </w:t>
      </w:r>
      <w:r w:rsidRPr="00190638">
        <w:rPr>
          <w:rStyle w:val="Emphasis"/>
          <w:highlight w:val="yellow"/>
          <w:bdr w:val="single" w:sz="4" w:space="0" w:color="auto" w:frame="1"/>
        </w:rPr>
        <w:t>Tech</w:t>
      </w:r>
      <w:r w:rsidRPr="009D69D0">
        <w:rPr>
          <w:rStyle w:val="Emphasis"/>
          <w:bdr w:val="single" w:sz="4" w:space="0" w:color="auto" w:frame="1"/>
        </w:rPr>
        <w:t>nological change</w:t>
      </w:r>
      <w:r w:rsidRPr="009D69D0">
        <w:rPr>
          <w:b/>
          <w:u w:val="single"/>
          <w:lang w:eastAsia="zh-TW"/>
        </w:rPr>
        <w:t xml:space="preserve"> </w:t>
      </w:r>
      <w:r w:rsidRPr="00190638">
        <w:rPr>
          <w:b/>
          <w:highlight w:val="yellow"/>
          <w:u w:val="single"/>
          <w:lang w:eastAsia="zh-TW"/>
        </w:rPr>
        <w:t xml:space="preserve">and </w:t>
      </w:r>
      <w:r w:rsidRPr="009D69D0">
        <w:rPr>
          <w:b/>
          <w:u w:val="single"/>
          <w:lang w:eastAsia="zh-TW"/>
        </w:rPr>
        <w:t xml:space="preserve">greater inputs of </w:t>
      </w:r>
      <w:r w:rsidRPr="00190638">
        <w:rPr>
          <w:b/>
          <w:highlight w:val="yellow"/>
          <w:u w:val="single"/>
          <w:lang w:eastAsia="zh-TW"/>
        </w:rPr>
        <w:t>capital</w:t>
      </w:r>
      <w:r w:rsidRPr="009D69D0">
        <w:rPr>
          <w:rStyle w:val="StyleUnderline"/>
        </w:rPr>
        <w:t xml:space="preserve"> have </w:t>
      </w:r>
      <w:r w:rsidRPr="009D69D0">
        <w:rPr>
          <w:b/>
          <w:u w:val="single"/>
          <w:lang w:eastAsia="zh-TW"/>
        </w:rPr>
        <w:t xml:space="preserve">dramatically </w:t>
      </w:r>
      <w:r w:rsidRPr="00190638">
        <w:rPr>
          <w:b/>
          <w:highlight w:val="yellow"/>
          <w:u w:val="single"/>
          <w:lang w:eastAsia="zh-TW"/>
        </w:rPr>
        <w:t>increased</w:t>
      </w:r>
      <w:r w:rsidRPr="009D69D0">
        <w:rPr>
          <w:b/>
          <w:u w:val="single"/>
          <w:lang w:eastAsia="zh-TW"/>
        </w:rPr>
        <w:t xml:space="preserve"> </w:t>
      </w:r>
      <w:proofErr w:type="spellStart"/>
      <w:r w:rsidRPr="009D69D0">
        <w:rPr>
          <w:b/>
          <w:u w:val="single"/>
          <w:lang w:eastAsia="zh-TW"/>
        </w:rPr>
        <w:t>labour</w:t>
      </w:r>
      <w:proofErr w:type="spellEnd"/>
      <w:r w:rsidRPr="009D69D0">
        <w:rPr>
          <w:b/>
          <w:u w:val="single"/>
          <w:lang w:eastAsia="zh-TW"/>
        </w:rPr>
        <w:t xml:space="preserve"> </w:t>
      </w:r>
      <w:r w:rsidRPr="00190638">
        <w:rPr>
          <w:b/>
          <w:highlight w:val="yellow"/>
          <w:u w:val="single"/>
          <w:lang w:eastAsia="zh-TW"/>
        </w:rPr>
        <w:t>productivity</w:t>
      </w:r>
      <w:r w:rsidRPr="009D69D0">
        <w:rPr>
          <w:b/>
          <w:u w:val="single"/>
          <w:lang w:eastAsia="zh-TW"/>
        </w:rPr>
        <w:t xml:space="preserve"> in agriculture</w:t>
      </w:r>
      <w:r w:rsidRPr="009D69D0">
        <w:rPr>
          <w:b/>
          <w:sz w:val="12"/>
          <w:lang w:eastAsia="zh-TW"/>
        </w:rPr>
        <w:t>.</w:t>
      </w:r>
      <w:r w:rsidRPr="009D69D0">
        <w:rPr>
          <w:sz w:val="12"/>
          <w:lang w:eastAsia="zh-TW"/>
        </w:rPr>
        <w:t xml:space="preserve"> More generally, </w:t>
      </w:r>
      <w:r w:rsidRPr="009D69D0">
        <w:rPr>
          <w:rStyle w:val="StyleUnderline"/>
        </w:rPr>
        <w:t xml:space="preserve">the neo-Malthusian view has suffered because during the last two centuries </w:t>
      </w:r>
      <w:r w:rsidRPr="00190638">
        <w:rPr>
          <w:b/>
          <w:highlight w:val="yellow"/>
          <w:u w:val="single"/>
          <w:lang w:eastAsia="zh-TW"/>
        </w:rPr>
        <w:t>humankind</w:t>
      </w:r>
      <w:r w:rsidRPr="009D69D0">
        <w:rPr>
          <w:b/>
          <w:u w:val="single"/>
          <w:lang w:eastAsia="zh-TW"/>
        </w:rPr>
        <w:t xml:space="preserve"> has </w:t>
      </w:r>
      <w:r w:rsidRPr="00190638">
        <w:rPr>
          <w:b/>
          <w:highlight w:val="yellow"/>
          <w:u w:val="single"/>
          <w:lang w:eastAsia="zh-TW"/>
        </w:rPr>
        <w:t>breached</w:t>
      </w:r>
      <w:r w:rsidRPr="009D69D0">
        <w:rPr>
          <w:b/>
          <w:u w:val="single"/>
          <w:lang w:eastAsia="zh-TW"/>
        </w:rPr>
        <w:t xml:space="preserve"> many resource </w:t>
      </w:r>
      <w:r w:rsidRPr="00190638">
        <w:rPr>
          <w:b/>
          <w:highlight w:val="yellow"/>
          <w:u w:val="single"/>
          <w:lang w:eastAsia="zh-TW"/>
        </w:rPr>
        <w:t>barriers that seemed unchallengeable</w:t>
      </w:r>
      <w:r w:rsidRPr="009D69D0">
        <w:rPr>
          <w:sz w:val="12"/>
          <w:lang w:eastAsia="zh-TW"/>
        </w:rPr>
        <w:t xml:space="preserve">. Lessons from history: alarmist scenarios, resource wars and international relations </w:t>
      </w:r>
      <w:proofErr w:type="gramStart"/>
      <w:r w:rsidRPr="009D69D0">
        <w:rPr>
          <w:rStyle w:val="StyleUnderline"/>
        </w:rPr>
        <w:t>In</w:t>
      </w:r>
      <w:proofErr w:type="gramEnd"/>
      <w:r w:rsidRPr="009D69D0">
        <w:rPr>
          <w:rStyle w:val="StyleUnderline"/>
        </w:rPr>
        <w:t xml:space="preserve"> a so-called age of uncertainty, a number of </w:t>
      </w:r>
      <w:r w:rsidRPr="00190638">
        <w:rPr>
          <w:rStyle w:val="StyleUnderline"/>
          <w:highlight w:val="yellow"/>
        </w:rPr>
        <w:t>alarmist scenarios</w:t>
      </w:r>
      <w:r w:rsidRPr="009D69D0">
        <w:rPr>
          <w:rStyle w:val="StyleUnderline"/>
        </w:rPr>
        <w:t xml:space="preserve"> have </w:t>
      </w:r>
      <w:r w:rsidRPr="00190638">
        <w:rPr>
          <w:rStyle w:val="StyleUnderline"/>
          <w:highlight w:val="yellow"/>
        </w:rPr>
        <w:t>linked</w:t>
      </w:r>
      <w:r w:rsidRPr="009D69D0">
        <w:rPr>
          <w:rStyle w:val="StyleUnderline"/>
        </w:rPr>
        <w:t xml:space="preserve"> the increasing use of water </w:t>
      </w:r>
      <w:r w:rsidRPr="00190638">
        <w:rPr>
          <w:rStyle w:val="StyleUnderline"/>
          <w:highlight w:val="yellow"/>
        </w:rPr>
        <w:t>resources</w:t>
      </w:r>
      <w:r w:rsidRPr="009D69D0">
        <w:rPr>
          <w:rStyle w:val="StyleUnderline"/>
        </w:rPr>
        <w:t xml:space="preserve"> and food insecurity </w:t>
      </w:r>
      <w:r w:rsidRPr="00190638">
        <w:rPr>
          <w:rStyle w:val="StyleUnderline"/>
          <w:highlight w:val="yellow"/>
        </w:rPr>
        <w:t>with wars</w:t>
      </w:r>
      <w:r w:rsidRPr="009D69D0">
        <w:rPr>
          <w:rStyle w:val="StyleUnderline"/>
        </w:rPr>
        <w:t>. The idea of water wars</w:t>
      </w:r>
      <w:r w:rsidRPr="009D69D0">
        <w:rPr>
          <w:sz w:val="12"/>
          <w:lang w:eastAsia="zh-TW"/>
        </w:rPr>
        <w:t xml:space="preserve"> (perhaps more than food wars) </w:t>
      </w:r>
      <w:r w:rsidRPr="009D69D0">
        <w:rPr>
          <w:rStyle w:val="StyleUnderline"/>
        </w:rPr>
        <w:t>is a dominant discourse in the media</w:t>
      </w:r>
      <w:r w:rsidRPr="009D69D0">
        <w:rPr>
          <w:sz w:val="12"/>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190638">
        <w:rPr>
          <w:rStyle w:val="StyleUnderline"/>
          <w:highlight w:val="yellow"/>
        </w:rPr>
        <w:t>this</w:t>
      </w:r>
      <w:r w:rsidRPr="009D69D0">
        <w:rPr>
          <w:rStyle w:val="StyleUnderline"/>
        </w:rPr>
        <w:t xml:space="preserve"> type of discourse </w:t>
      </w:r>
      <w:r w:rsidRPr="00190638">
        <w:rPr>
          <w:rStyle w:val="StyleUnderline"/>
          <w:highlight w:val="yellow"/>
        </w:rPr>
        <w:t xml:space="preserve">has an </w:t>
      </w:r>
      <w:r w:rsidRPr="00190638">
        <w:rPr>
          <w:b/>
          <w:highlight w:val="yellow"/>
          <w:u w:val="single"/>
          <w:lang w:eastAsia="zh-TW"/>
        </w:rPr>
        <w:t>instrumental purpose</w:t>
      </w:r>
      <w:r w:rsidRPr="009D69D0">
        <w:rPr>
          <w:rStyle w:val="StyleUnderline"/>
        </w:rPr>
        <w:t>; security and conflict are here used for raising water/food as key policy priorities</w:t>
      </w:r>
      <w:r w:rsidRPr="009D69D0">
        <w:rPr>
          <w:sz w:val="12"/>
          <w:lang w:eastAsia="zh-TW"/>
        </w:rPr>
        <w:t xml:space="preserve"> at the international level. </w:t>
      </w:r>
      <w:r w:rsidRPr="009D69D0">
        <w:rPr>
          <w:rStyle w:val="StyleUnderline"/>
        </w:rPr>
        <w:t xml:space="preserve">In the Middle East, presidents, prime ministers and foreign </w:t>
      </w:r>
      <w:r w:rsidRPr="00190638">
        <w:rPr>
          <w:rStyle w:val="StyleUnderline"/>
          <w:highlight w:val="yellow"/>
        </w:rPr>
        <w:t>ministers</w:t>
      </w:r>
      <w:r w:rsidRPr="009D69D0">
        <w:rPr>
          <w:rStyle w:val="StyleUnderline"/>
        </w:rPr>
        <w:t xml:space="preserve"> have also </w:t>
      </w:r>
      <w:r w:rsidRPr="00190638">
        <w:rPr>
          <w:rStyle w:val="StyleUnderline"/>
          <w:highlight w:val="yellow"/>
        </w:rPr>
        <w:t>used</w:t>
      </w:r>
      <w:r w:rsidRPr="009D69D0">
        <w:rPr>
          <w:rStyle w:val="StyleUnderline"/>
        </w:rPr>
        <w:t xml:space="preserve"> this </w:t>
      </w:r>
      <w:r w:rsidRPr="00190638">
        <w:rPr>
          <w:rStyle w:val="StyleUnderline"/>
          <w:highlight w:val="yellow"/>
        </w:rPr>
        <w:t>bellicose rhetoric</w:t>
      </w:r>
      <w:r w:rsidRPr="009D69D0">
        <w:rPr>
          <w:rStyle w:val="StyleUnderline"/>
        </w:rPr>
        <w:t xml:space="preserve">. </w:t>
      </w:r>
      <w:proofErr w:type="spellStart"/>
      <w:r w:rsidRPr="009D69D0">
        <w:rPr>
          <w:rStyle w:val="StyleUnderline"/>
        </w:rPr>
        <w:t>Boutrous</w:t>
      </w:r>
      <w:proofErr w:type="spellEnd"/>
      <w:r w:rsidRPr="009D69D0">
        <w:rPr>
          <w:rStyle w:val="StyleUnderline"/>
        </w:rPr>
        <w:t xml:space="preserve"> Boutros-</w:t>
      </w:r>
      <w:proofErr w:type="spellStart"/>
      <w:r w:rsidRPr="009D69D0">
        <w:rPr>
          <w:rStyle w:val="StyleUnderline"/>
        </w:rPr>
        <w:t>Gali</w:t>
      </w:r>
      <w:proofErr w:type="spellEnd"/>
      <w:r w:rsidRPr="009D69D0">
        <w:rPr>
          <w:rStyle w:val="StyleUnderline"/>
        </w:rPr>
        <w:t xml:space="preserve"> said; ‘the next war in the Middle East will be over water, not politics’</w:t>
      </w:r>
      <w:r w:rsidRPr="009D69D0">
        <w:rPr>
          <w:sz w:val="12"/>
          <w:lang w:eastAsia="zh-TW"/>
        </w:rPr>
        <w:t xml:space="preserve"> (Boutros Boutros-</w:t>
      </w:r>
      <w:proofErr w:type="spellStart"/>
      <w:r w:rsidRPr="009D69D0">
        <w:rPr>
          <w:sz w:val="12"/>
          <w:lang w:eastAsia="zh-TW"/>
        </w:rPr>
        <w:t>Gali</w:t>
      </w:r>
      <w:proofErr w:type="spellEnd"/>
      <w:r w:rsidRPr="009D69D0">
        <w:rPr>
          <w:sz w:val="12"/>
          <w:lang w:eastAsia="zh-TW"/>
        </w:rPr>
        <w:t xml:space="preserve"> in Butts, 1997, p. 65). </w:t>
      </w:r>
      <w:r w:rsidRPr="009D69D0">
        <w:rPr>
          <w:rStyle w:val="StyleUnderline"/>
        </w:rPr>
        <w:t xml:space="preserve">The question is not whether the sharing of </w:t>
      </w:r>
      <w:proofErr w:type="spellStart"/>
      <w:r w:rsidRPr="009D69D0">
        <w:rPr>
          <w:rStyle w:val="StyleUnderline"/>
        </w:rPr>
        <w:t>transboundary</w:t>
      </w:r>
      <w:proofErr w:type="spellEnd"/>
      <w:r w:rsidRPr="009D69D0">
        <w:rPr>
          <w:rStyle w:val="StyleUnderline"/>
        </w:rPr>
        <w:t xml:space="preserve"> water sparks political tension and alarmist declaration, but rather to what extent water has been a principal factor in international conflicts. </w:t>
      </w:r>
      <w:r w:rsidRPr="00190638">
        <w:rPr>
          <w:rStyle w:val="Emphasis"/>
          <w:highlight w:val="yellow"/>
          <w:bdr w:val="single" w:sz="4" w:space="0" w:color="auto" w:frame="1"/>
        </w:rPr>
        <w:t>The evidence seems</w:t>
      </w:r>
      <w:r w:rsidRPr="009D69D0">
        <w:rPr>
          <w:rStyle w:val="Emphasis"/>
          <w:bdr w:val="single" w:sz="4" w:space="0" w:color="auto" w:frame="1"/>
        </w:rPr>
        <w:t xml:space="preserve"> quite </w:t>
      </w:r>
      <w:r w:rsidRPr="00190638">
        <w:rPr>
          <w:rStyle w:val="Emphasis"/>
          <w:highlight w:val="yellow"/>
          <w:bdr w:val="single" w:sz="4" w:space="0" w:color="auto" w:frame="1"/>
        </w:rPr>
        <w:t>weak</w:t>
      </w:r>
      <w:r w:rsidRPr="009D69D0">
        <w:rPr>
          <w:sz w:val="12"/>
          <w:lang w:eastAsia="zh-TW"/>
        </w:rPr>
        <w:t xml:space="preserve">. Whether by president Sadat in Egypt or King Hussein in Jordan, </w:t>
      </w:r>
      <w:r w:rsidRPr="00190638">
        <w:rPr>
          <w:rStyle w:val="Emphasis"/>
          <w:highlight w:val="yellow"/>
          <w:bdr w:val="single" w:sz="4" w:space="0" w:color="auto" w:frame="1"/>
        </w:rPr>
        <w:t>none</w:t>
      </w:r>
      <w:r w:rsidRPr="009D69D0">
        <w:rPr>
          <w:b/>
          <w:u w:val="single"/>
          <w:lang w:eastAsia="zh-TW"/>
        </w:rPr>
        <w:t xml:space="preserve"> of these declarations </w:t>
      </w:r>
      <w:r w:rsidRPr="00190638">
        <w:rPr>
          <w:b/>
          <w:highlight w:val="yellow"/>
          <w:u w:val="single"/>
          <w:lang w:eastAsia="zh-TW"/>
        </w:rPr>
        <w:t>have been followed</w:t>
      </w:r>
      <w:r w:rsidRPr="009D69D0">
        <w:rPr>
          <w:b/>
          <w:u w:val="single"/>
          <w:lang w:eastAsia="zh-TW"/>
        </w:rPr>
        <w:t xml:space="preserve"> up </w:t>
      </w:r>
      <w:r w:rsidRPr="00190638">
        <w:rPr>
          <w:b/>
          <w:highlight w:val="yellow"/>
          <w:u w:val="single"/>
          <w:lang w:eastAsia="zh-TW"/>
        </w:rPr>
        <w:t>by military action</w:t>
      </w:r>
      <w:r w:rsidRPr="009D69D0">
        <w:rPr>
          <w:sz w:val="12"/>
          <w:lang w:eastAsia="zh-TW"/>
        </w:rPr>
        <w:t xml:space="preserve">. The governance of </w:t>
      </w:r>
      <w:proofErr w:type="spellStart"/>
      <w:r w:rsidRPr="009D69D0">
        <w:rPr>
          <w:sz w:val="12"/>
          <w:lang w:eastAsia="zh-TW"/>
        </w:rPr>
        <w:t>transboundary</w:t>
      </w:r>
      <w:proofErr w:type="spellEnd"/>
      <w:r w:rsidRPr="009D69D0">
        <w:rPr>
          <w:sz w:val="12"/>
          <w:lang w:eastAsia="zh-TW"/>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190638">
        <w:rPr>
          <w:rStyle w:val="Emphasis"/>
          <w:highlight w:val="yellow"/>
          <w:bdr w:val="single" w:sz="4" w:space="0" w:color="auto" w:frame="1"/>
        </w:rPr>
        <w:t>None</w:t>
      </w:r>
      <w:r w:rsidRPr="00190638">
        <w:rPr>
          <w:b/>
          <w:highlight w:val="yellow"/>
          <w:u w:val="single"/>
          <w:lang w:eastAsia="zh-TW"/>
        </w:rPr>
        <w:t xml:space="preserve"> of the</w:t>
      </w:r>
      <w:r w:rsidRPr="009D69D0">
        <w:rPr>
          <w:b/>
          <w:u w:val="single"/>
          <w:lang w:eastAsia="zh-TW"/>
        </w:rPr>
        <w:t xml:space="preserve"> </w:t>
      </w:r>
      <w:r w:rsidRPr="009D69D0">
        <w:rPr>
          <w:rStyle w:val="Emphasis"/>
          <w:bdr w:val="single" w:sz="4" w:space="0" w:color="auto" w:frame="1"/>
        </w:rPr>
        <w:t xml:space="preserve">various and extensive </w:t>
      </w:r>
      <w:r w:rsidRPr="00190638">
        <w:rPr>
          <w:rStyle w:val="Emphasis"/>
          <w:highlight w:val="yellow"/>
          <w:bdr w:val="single" w:sz="4" w:space="0" w:color="auto" w:frame="1"/>
        </w:rPr>
        <w:t>databases</w:t>
      </w:r>
      <w:r w:rsidRPr="00190638">
        <w:rPr>
          <w:rStyle w:val="StyleUnderline"/>
          <w:highlight w:val="yellow"/>
        </w:rPr>
        <w:t xml:space="preserve"> on</w:t>
      </w:r>
      <w:r w:rsidRPr="009D69D0">
        <w:rPr>
          <w:rStyle w:val="StyleUnderline"/>
        </w:rPr>
        <w:t xml:space="preserve"> the </w:t>
      </w:r>
      <w:r w:rsidRPr="00190638">
        <w:rPr>
          <w:rStyle w:val="StyleUnderline"/>
          <w:highlight w:val="yellow"/>
        </w:rPr>
        <w:t>causes of war show water as a c</w:t>
      </w:r>
      <w:r w:rsidRPr="009D69D0">
        <w:rPr>
          <w:sz w:val="12"/>
          <w:lang w:eastAsia="zh-TW"/>
        </w:rPr>
        <w:t>asus</w:t>
      </w:r>
      <w:r w:rsidRPr="00190638">
        <w:rPr>
          <w:rStyle w:val="StyleUnderline"/>
          <w:highlight w:val="yellow"/>
        </w:rPr>
        <w:t xml:space="preserve"> b</w:t>
      </w:r>
      <w:r w:rsidRPr="009D69D0">
        <w:rPr>
          <w:sz w:val="12"/>
          <w:lang w:eastAsia="zh-TW"/>
        </w:rPr>
        <w:t>elli</w:t>
      </w:r>
      <w:r w:rsidRPr="00190638">
        <w:rPr>
          <w:sz w:val="12"/>
          <w:highlight w:val="yellow"/>
          <w:lang w:eastAsia="zh-TW"/>
        </w:rPr>
        <w:t>.</w:t>
      </w:r>
      <w:r w:rsidRPr="009D69D0">
        <w:rPr>
          <w:sz w:val="12"/>
          <w:lang w:eastAsia="zh-TW"/>
        </w:rPr>
        <w:t xml:space="preserve"> </w:t>
      </w:r>
      <w:r w:rsidRPr="009D69D0">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rsidRPr="009D69D0">
        <w:rPr>
          <w:sz w:val="12"/>
          <w:lang w:eastAsia="zh-TW"/>
        </w:rPr>
        <w:t xml:space="preserve"> (Wolf, 1998, p. 251). In fact, about 80% of the incidents relating to water were limited purely to governmental rhetoric intended for the electorate (</w:t>
      </w:r>
      <w:proofErr w:type="spellStart"/>
      <w:r w:rsidRPr="009D69D0">
        <w:rPr>
          <w:sz w:val="12"/>
          <w:lang w:eastAsia="zh-TW"/>
        </w:rPr>
        <w:t>Otchet</w:t>
      </w:r>
      <w:proofErr w:type="spellEnd"/>
      <w:r w:rsidRPr="009D69D0">
        <w:rPr>
          <w:sz w:val="12"/>
          <w:lang w:eastAsia="zh-TW"/>
        </w:rPr>
        <w:t xml:space="preserve">, 2001, p. 18). </w:t>
      </w:r>
      <w:r w:rsidRPr="009D69D0">
        <w:rPr>
          <w:rStyle w:val="StyleUnderline"/>
        </w:rPr>
        <w:t xml:space="preserve">As shown in The Basins At Risk (BAR) water event database, </w:t>
      </w:r>
      <w:r w:rsidRPr="009D69D0">
        <w:rPr>
          <w:b/>
          <w:u w:val="single"/>
          <w:lang w:eastAsia="zh-TW"/>
        </w:rPr>
        <w:t xml:space="preserve">more than two-thirds of over 1800 </w:t>
      </w:r>
      <w:r w:rsidRPr="00190638">
        <w:rPr>
          <w:b/>
          <w:highlight w:val="yellow"/>
          <w:u w:val="single"/>
          <w:lang w:eastAsia="zh-TW"/>
        </w:rPr>
        <w:t>water</w:t>
      </w:r>
      <w:r w:rsidRPr="009D69D0">
        <w:rPr>
          <w:b/>
          <w:u w:val="single"/>
          <w:lang w:eastAsia="zh-TW"/>
        </w:rPr>
        <w:t>-related ‘</w:t>
      </w:r>
      <w:r w:rsidRPr="00190638">
        <w:rPr>
          <w:b/>
          <w:highlight w:val="yellow"/>
          <w:u w:val="single"/>
          <w:lang w:eastAsia="zh-TW"/>
        </w:rPr>
        <w:t>events’ fall on the ‘cooperative’ scale</w:t>
      </w:r>
      <w:r w:rsidRPr="009D69D0">
        <w:rPr>
          <w:b/>
          <w:sz w:val="12"/>
          <w:lang w:eastAsia="zh-TW"/>
        </w:rPr>
        <w:t xml:space="preserve"> </w:t>
      </w:r>
      <w:r w:rsidRPr="009D69D0">
        <w:rPr>
          <w:sz w:val="12"/>
          <w:lang w:eastAsia="zh-TW"/>
        </w:rPr>
        <w:t>(</w:t>
      </w:r>
      <w:proofErr w:type="spellStart"/>
      <w:r w:rsidRPr="009D69D0">
        <w:rPr>
          <w:sz w:val="12"/>
          <w:lang w:eastAsia="zh-TW"/>
        </w:rPr>
        <w:t>Yoffe</w:t>
      </w:r>
      <w:proofErr w:type="spellEnd"/>
      <w:r w:rsidRPr="009D69D0">
        <w:rPr>
          <w:sz w:val="12"/>
          <w:lang w:eastAsia="zh-TW"/>
        </w:rPr>
        <w:t xml:space="preserve"> et al., 2003). </w:t>
      </w:r>
      <w:r w:rsidRPr="009D69D0">
        <w:rPr>
          <w:rStyle w:val="StyleUnderline"/>
        </w:rPr>
        <w:t>Indeed, if one takes into account a much longer period, the following figures clearly demonstrate this argument</w:t>
      </w:r>
      <w:r w:rsidRPr="009D69D0">
        <w:rPr>
          <w:sz w:val="12"/>
          <w:lang w:eastAsia="zh-TW"/>
        </w:rPr>
        <w:t xml:space="preserve">. According to studies by the United Nations Food and Agriculture Organization (FAO), </w:t>
      </w:r>
      <w:r w:rsidRPr="009D69D0">
        <w:rPr>
          <w:rStyle w:val="StyleUnderline"/>
        </w:rPr>
        <w:t xml:space="preserve">organized </w:t>
      </w:r>
      <w:r w:rsidRPr="00190638">
        <w:rPr>
          <w:rStyle w:val="StyleUnderline"/>
          <w:highlight w:val="yellow"/>
        </w:rPr>
        <w:t>political bodies signed</w:t>
      </w:r>
      <w:r w:rsidRPr="00190638">
        <w:rPr>
          <w:sz w:val="12"/>
          <w:highlight w:val="yellow"/>
          <w:lang w:eastAsia="zh-TW"/>
        </w:rPr>
        <w:t xml:space="preserve"> </w:t>
      </w:r>
      <w:r w:rsidRPr="00190638">
        <w:rPr>
          <w:rStyle w:val="StyleUnderline"/>
          <w:highlight w:val="yellow"/>
        </w:rPr>
        <w:t>between</w:t>
      </w:r>
      <w:r w:rsidRPr="009D69D0">
        <w:rPr>
          <w:rStyle w:val="StyleUnderline"/>
        </w:rPr>
        <w:t xml:space="preserve"> the year 805 and 1984 more than</w:t>
      </w:r>
      <w:r w:rsidRPr="009D69D0">
        <w:rPr>
          <w:sz w:val="12"/>
          <w:lang w:eastAsia="zh-TW"/>
        </w:rPr>
        <w:t xml:space="preserve"> </w:t>
      </w:r>
      <w:r w:rsidRPr="00190638">
        <w:rPr>
          <w:rStyle w:val="StyleUnderline"/>
          <w:highlight w:val="yellow"/>
        </w:rPr>
        <w:t>3600</w:t>
      </w:r>
      <w:r w:rsidRPr="009D69D0">
        <w:rPr>
          <w:rStyle w:val="StyleUnderline"/>
        </w:rPr>
        <w:t xml:space="preserve"> water-related </w:t>
      </w:r>
      <w:r w:rsidRPr="00190638">
        <w:rPr>
          <w:rStyle w:val="StyleUnderline"/>
          <w:highlight w:val="yellow"/>
        </w:rPr>
        <w:t>treaties</w:t>
      </w:r>
      <w:r w:rsidRPr="009D69D0">
        <w:rPr>
          <w:sz w:val="12"/>
          <w:lang w:eastAsia="zh-TW"/>
        </w:rPr>
        <w:t xml:space="preserve">, and approximately 300 treaties dealing with water management or allocations in international basins have been negotiated since 1945 ([FAO, 1978] and [FAO, 1984]). </w:t>
      </w:r>
      <w:r w:rsidRPr="009D69D0">
        <w:rPr>
          <w:rStyle w:val="StyleUnderline"/>
        </w:rPr>
        <w:t xml:space="preserve">The fear around water wars have been driven by a Malthusian outlook which equates scarcity with violence, conflict and war. </w:t>
      </w:r>
      <w:r w:rsidRPr="00190638">
        <w:rPr>
          <w:rStyle w:val="StyleUnderline"/>
          <w:highlight w:val="yellow"/>
        </w:rPr>
        <w:t>There is</w:t>
      </w:r>
      <w:r w:rsidRPr="009D69D0">
        <w:rPr>
          <w:rStyle w:val="StyleUnderline"/>
        </w:rPr>
        <w:t xml:space="preserve"> however </w:t>
      </w:r>
      <w:r w:rsidRPr="00190638">
        <w:rPr>
          <w:b/>
          <w:highlight w:val="yellow"/>
          <w:u w:val="single"/>
          <w:lang w:eastAsia="zh-TW"/>
        </w:rPr>
        <w:t>no</w:t>
      </w:r>
      <w:r w:rsidRPr="009D69D0">
        <w:rPr>
          <w:b/>
          <w:u w:val="single"/>
          <w:lang w:eastAsia="zh-TW"/>
        </w:rPr>
        <w:t xml:space="preserve"> direct </w:t>
      </w:r>
      <w:r w:rsidRPr="00190638">
        <w:rPr>
          <w:b/>
          <w:highlight w:val="yellow"/>
          <w:u w:val="single"/>
          <w:lang w:eastAsia="zh-TW"/>
        </w:rPr>
        <w:t>correlation between</w:t>
      </w:r>
      <w:r w:rsidRPr="009D69D0">
        <w:rPr>
          <w:b/>
          <w:u w:val="single"/>
          <w:lang w:eastAsia="zh-TW"/>
        </w:rPr>
        <w:t xml:space="preserve"> water </w:t>
      </w:r>
      <w:r w:rsidRPr="00190638">
        <w:rPr>
          <w:b/>
          <w:highlight w:val="yellow"/>
          <w:u w:val="single"/>
          <w:lang w:eastAsia="zh-TW"/>
        </w:rPr>
        <w:t>scarcity and</w:t>
      </w:r>
      <w:r w:rsidRPr="009D69D0">
        <w:rPr>
          <w:b/>
          <w:u w:val="single"/>
          <w:lang w:eastAsia="zh-TW"/>
        </w:rPr>
        <w:t xml:space="preserve"> </w:t>
      </w:r>
      <w:proofErr w:type="spellStart"/>
      <w:r w:rsidRPr="009D69D0">
        <w:rPr>
          <w:b/>
          <w:u w:val="single"/>
          <w:lang w:eastAsia="zh-TW"/>
        </w:rPr>
        <w:t>transboundary</w:t>
      </w:r>
      <w:proofErr w:type="spellEnd"/>
      <w:r w:rsidRPr="009D69D0">
        <w:rPr>
          <w:b/>
          <w:u w:val="single"/>
          <w:lang w:eastAsia="zh-TW"/>
        </w:rPr>
        <w:t xml:space="preserve"> </w:t>
      </w:r>
      <w:r w:rsidRPr="00190638">
        <w:rPr>
          <w:b/>
          <w:highlight w:val="yellow"/>
          <w:u w:val="single"/>
          <w:lang w:eastAsia="zh-TW"/>
        </w:rPr>
        <w:t>conflict</w:t>
      </w:r>
      <w:r w:rsidRPr="009D69D0">
        <w:rPr>
          <w:sz w:val="12"/>
          <w:lang w:eastAsia="zh-TW"/>
        </w:rPr>
        <w:t>. Most specialists now tend to agree that the major issue is not scarcity per se but rather the allocation of water resources between the different riparian states (see for example [</w:t>
      </w:r>
      <w:proofErr w:type="spellStart"/>
      <w:r w:rsidRPr="009D69D0">
        <w:rPr>
          <w:sz w:val="12"/>
          <w:lang w:eastAsia="zh-TW"/>
        </w:rPr>
        <w:t>Allouche</w:t>
      </w:r>
      <w:proofErr w:type="spellEnd"/>
      <w:r w:rsidRPr="009D69D0">
        <w:rPr>
          <w:sz w:val="12"/>
          <w:lang w:eastAsia="zh-TW"/>
        </w:rPr>
        <w:t>, 2005], [</w:t>
      </w:r>
      <w:proofErr w:type="spellStart"/>
      <w:r w:rsidRPr="009D69D0">
        <w:rPr>
          <w:sz w:val="12"/>
          <w:lang w:eastAsia="zh-TW"/>
        </w:rPr>
        <w:t>Allouche</w:t>
      </w:r>
      <w:proofErr w:type="spellEnd"/>
      <w:r w:rsidRPr="009D69D0">
        <w:rPr>
          <w:sz w:val="12"/>
          <w:lang w:eastAsia="zh-TW"/>
        </w:rPr>
        <w:t>, 2007] and [</w:t>
      </w:r>
      <w:proofErr w:type="spellStart"/>
      <w:r w:rsidRPr="009D69D0">
        <w:rPr>
          <w:sz w:val="12"/>
          <w:lang w:eastAsia="zh-TW"/>
        </w:rPr>
        <w:t>Rouyer</w:t>
      </w:r>
      <w:proofErr w:type="spellEnd"/>
      <w:r w:rsidRPr="009D69D0">
        <w:rPr>
          <w:sz w:val="12"/>
          <w:lang w:eastAsia="zh-TW"/>
        </w:rPr>
        <w:t xml:space="preserve">, 2000]). Water rich countries have been involved in a number of disputes with other relatively water rich countries (see for example India/Pakistan or Brazil/Argentina). The perception of each state’s estimated water needs really constitutes the core issue in </w:t>
      </w:r>
      <w:proofErr w:type="spellStart"/>
      <w:r w:rsidRPr="009D69D0">
        <w:rPr>
          <w:sz w:val="12"/>
          <w:lang w:eastAsia="zh-TW"/>
        </w:rPr>
        <w:t>transboundary</w:t>
      </w:r>
      <w:proofErr w:type="spellEnd"/>
      <w:r w:rsidRPr="009D69D0">
        <w:rPr>
          <w:sz w:val="12"/>
          <w:lang w:eastAsia="zh-TW"/>
        </w:rPr>
        <w:t xml:space="preserve"> water relations. Indeed, whether this scarcity exists or not in reality, perceptions of the amount of available water shapes people’s attitude towards the environment (</w:t>
      </w:r>
      <w:proofErr w:type="spellStart"/>
      <w:r w:rsidRPr="009D69D0">
        <w:rPr>
          <w:sz w:val="12"/>
          <w:lang w:eastAsia="zh-TW"/>
        </w:rPr>
        <w:t>Ohlsson</w:t>
      </w:r>
      <w:proofErr w:type="spellEnd"/>
      <w:r w:rsidRPr="009D69D0">
        <w:rPr>
          <w:sz w:val="12"/>
          <w:lang w:eastAsia="zh-TW"/>
        </w:rPr>
        <w:t xml:space="preserve">, 1999). In fact, some water experts have argued that </w:t>
      </w:r>
      <w:r w:rsidRPr="009D69D0">
        <w:rPr>
          <w:rStyle w:val="StyleUnderline"/>
        </w:rPr>
        <w:t xml:space="preserve">scarcity drives the process of co-operation among </w:t>
      </w:r>
      <w:proofErr w:type="spellStart"/>
      <w:r w:rsidRPr="009D69D0">
        <w:rPr>
          <w:rStyle w:val="StyleUnderline"/>
        </w:rPr>
        <w:t>riparians</w:t>
      </w:r>
      <w:proofErr w:type="spellEnd"/>
      <w:r w:rsidRPr="009D69D0">
        <w:rPr>
          <w:sz w:val="12"/>
          <w:lang w:eastAsia="zh-TW"/>
        </w:rPr>
        <w:t xml:space="preserve"> ([Dinar and Dinar, 2005] and [</w:t>
      </w:r>
      <w:proofErr w:type="spellStart"/>
      <w:r w:rsidRPr="009D69D0">
        <w:rPr>
          <w:sz w:val="12"/>
          <w:lang w:eastAsia="zh-TW"/>
        </w:rPr>
        <w:t>Brochmann</w:t>
      </w:r>
      <w:proofErr w:type="spellEnd"/>
      <w:r w:rsidRPr="009D69D0">
        <w:rPr>
          <w:sz w:val="12"/>
          <w:lang w:eastAsia="zh-TW"/>
        </w:rPr>
        <w:t xml:space="preserve"> and </w:t>
      </w:r>
      <w:proofErr w:type="spellStart"/>
      <w:r w:rsidRPr="009D69D0">
        <w:rPr>
          <w:sz w:val="12"/>
          <w:lang w:eastAsia="zh-TW"/>
        </w:rPr>
        <w:t>Gleditsch</w:t>
      </w:r>
      <w:proofErr w:type="spellEnd"/>
      <w:r w:rsidRPr="009D69D0">
        <w:rPr>
          <w:sz w:val="12"/>
          <w:lang w:eastAsia="zh-TW"/>
        </w:rPr>
        <w:t xml:space="preserve">, 2006]). </w:t>
      </w:r>
      <w:r w:rsidRPr="009D69D0">
        <w:rPr>
          <w:rStyle w:val="StyleUnderline"/>
        </w:rPr>
        <w:t xml:space="preserve">In terms of international relations, </w:t>
      </w:r>
      <w:r w:rsidRPr="00190638">
        <w:rPr>
          <w:rStyle w:val="StyleUnderline"/>
          <w:highlight w:val="yellow"/>
        </w:rPr>
        <w:t xml:space="preserve">the threat </w:t>
      </w:r>
      <w:r w:rsidRPr="009D69D0">
        <w:rPr>
          <w:rStyle w:val="StyleUnderline"/>
        </w:rPr>
        <w:t xml:space="preserve">of water wars due to increasing scarcity </w:t>
      </w:r>
      <w:r w:rsidRPr="00190638">
        <w:rPr>
          <w:b/>
          <w:highlight w:val="yellow"/>
          <w:u w:val="single"/>
          <w:lang w:eastAsia="zh-TW"/>
        </w:rPr>
        <w:t>does not make</w:t>
      </w:r>
      <w:r w:rsidRPr="009D69D0">
        <w:rPr>
          <w:b/>
          <w:u w:val="single"/>
          <w:lang w:eastAsia="zh-TW"/>
        </w:rPr>
        <w:t xml:space="preserve"> much </w:t>
      </w:r>
      <w:r w:rsidRPr="00190638">
        <w:rPr>
          <w:b/>
          <w:highlight w:val="yellow"/>
          <w:u w:val="single"/>
          <w:lang w:eastAsia="zh-TW"/>
        </w:rPr>
        <w:t>sense in the light of</w:t>
      </w:r>
      <w:r w:rsidRPr="009D69D0">
        <w:rPr>
          <w:b/>
          <w:u w:val="single"/>
          <w:lang w:eastAsia="zh-TW"/>
        </w:rPr>
        <w:t xml:space="preserve"> the recent </w:t>
      </w:r>
      <w:r w:rsidRPr="00190638">
        <w:rPr>
          <w:rStyle w:val="Emphasis"/>
          <w:highlight w:val="yellow"/>
          <w:bdr w:val="single" w:sz="4" w:space="0" w:color="auto" w:frame="1"/>
        </w:rPr>
        <w:t>historical record</w:t>
      </w:r>
      <w:r w:rsidRPr="009D69D0">
        <w:rPr>
          <w:rStyle w:val="StyleUnderline"/>
        </w:rPr>
        <w:t xml:space="preserve">. Overall, the water war rationale expects conflict to occur over water, and appears to suggest that violence is a viable means of securing national water supplies, an argument which is highly contestable. </w:t>
      </w:r>
      <w:r w:rsidRPr="009D69D0">
        <w:rPr>
          <w:sz w:val="12"/>
          <w:lang w:eastAsia="zh-TW"/>
        </w:rPr>
        <w:t xml:space="preserve">The debates over the likely impacts of climate change have again </w:t>
      </w:r>
      <w:proofErr w:type="spellStart"/>
      <w:r w:rsidRPr="009D69D0">
        <w:rPr>
          <w:sz w:val="12"/>
          <w:lang w:eastAsia="zh-TW"/>
        </w:rPr>
        <w:t>popularised</w:t>
      </w:r>
      <w:proofErr w:type="spellEnd"/>
      <w:r w:rsidRPr="009D69D0">
        <w:rPr>
          <w:sz w:val="12"/>
          <w:lang w:eastAsia="zh-TW"/>
        </w:rPr>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9D69D0">
        <w:rPr>
          <w:sz w:val="12"/>
          <w:lang w:eastAsia="zh-TW"/>
        </w:rPr>
        <w:t>Brauch</w:t>
      </w:r>
      <w:proofErr w:type="spellEnd"/>
      <w:r w:rsidRPr="009D69D0">
        <w:rPr>
          <w:sz w:val="12"/>
          <w:lang w:eastAsia="zh-TW"/>
        </w:rPr>
        <w:t>, 2002] and [</w:t>
      </w:r>
      <w:proofErr w:type="spellStart"/>
      <w:r w:rsidRPr="009D69D0">
        <w:rPr>
          <w:sz w:val="12"/>
          <w:lang w:eastAsia="zh-TW"/>
        </w:rPr>
        <w:t>Pervis</w:t>
      </w:r>
      <w:proofErr w:type="spellEnd"/>
      <w:r w:rsidRPr="009D69D0">
        <w:rPr>
          <w:sz w:val="12"/>
          <w:lang w:eastAsia="zh-TW"/>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9D69D0">
        <w:rPr>
          <w:rStyle w:val="StyleUnderline"/>
        </w:rPr>
        <w:t xml:space="preserve">Despite growing concern that climate change will lead to instability and violent conflict, </w:t>
      </w:r>
      <w:r w:rsidRPr="009D69D0">
        <w:rPr>
          <w:b/>
          <w:u w:val="single"/>
          <w:lang w:eastAsia="zh-TW"/>
        </w:rPr>
        <w:t>the evidence base to substantiate the connections is thin</w:t>
      </w:r>
      <w:r w:rsidRPr="009D69D0">
        <w:rPr>
          <w:sz w:val="12"/>
          <w:lang w:eastAsia="zh-TW"/>
        </w:rPr>
        <w:t xml:space="preserve"> ([Barnett and </w:t>
      </w:r>
      <w:proofErr w:type="spellStart"/>
      <w:r w:rsidRPr="009D69D0">
        <w:rPr>
          <w:sz w:val="12"/>
          <w:lang w:eastAsia="zh-TW"/>
        </w:rPr>
        <w:t>Adger</w:t>
      </w:r>
      <w:proofErr w:type="spellEnd"/>
      <w:r w:rsidRPr="009D69D0">
        <w:rPr>
          <w:sz w:val="12"/>
          <w:lang w:eastAsia="zh-TW"/>
        </w:rPr>
        <w:t>, 2007] and [</w:t>
      </w:r>
      <w:proofErr w:type="spellStart"/>
      <w:r w:rsidRPr="009D69D0">
        <w:rPr>
          <w:sz w:val="12"/>
          <w:lang w:eastAsia="zh-TW"/>
        </w:rPr>
        <w:t>Kevane</w:t>
      </w:r>
      <w:proofErr w:type="spellEnd"/>
      <w:r w:rsidRPr="009D69D0">
        <w:rPr>
          <w:sz w:val="12"/>
          <w:lang w:eastAsia="zh-TW"/>
        </w:rPr>
        <w:t xml:space="preserve"> and Gray, 2008]). </w:t>
      </w:r>
    </w:p>
    <w:p w:rsidR="00033B01" w:rsidRPr="00CF34D9" w:rsidRDefault="00CF34D9" w:rsidP="00CF34D9">
      <w:pPr>
        <w:pStyle w:val="Heading3"/>
      </w:pPr>
      <w:r w:rsidRPr="00CF34D9">
        <w:t>Readiness</w:t>
      </w:r>
    </w:p>
    <w:p w:rsidR="00CF34D9" w:rsidRPr="00CF34D9" w:rsidRDefault="00CF34D9" w:rsidP="00CF34D9">
      <w:pPr>
        <w:pStyle w:val="Heading4"/>
      </w:pPr>
      <w:r w:rsidRPr="00CF34D9">
        <w:t xml:space="preserve">No readiness impact </w:t>
      </w:r>
    </w:p>
    <w:p w:rsidR="00CF34D9" w:rsidRPr="00CF34D9" w:rsidRDefault="00CF34D9" w:rsidP="00CF34D9">
      <w:r w:rsidRPr="00CF34D9">
        <w:t xml:space="preserve">John </w:t>
      </w:r>
      <w:r w:rsidRPr="00CF34D9">
        <w:rPr>
          <w:rStyle w:val="Style13ptBold"/>
        </w:rPr>
        <w:t>Mueller 16</w:t>
      </w:r>
      <w:r w:rsidRPr="00CF34D9">
        <w:t xml:space="preserve">, Woody Hayes Senior Research Scientist, </w:t>
      </w:r>
      <w:proofErr w:type="spellStart"/>
      <w:r w:rsidRPr="00CF34D9">
        <w:t>Mershon</w:t>
      </w:r>
      <w:proofErr w:type="spellEnd"/>
      <w:r w:rsidRPr="00CF34D9">
        <w:t xml:space="preserve"> Center for International Security Studies; Adjunct Professor, Department of Political Science, Ohio State University, 6/5/16, “Embracing </w:t>
      </w:r>
      <w:proofErr w:type="spellStart"/>
      <w:r w:rsidRPr="00CF34D9">
        <w:t>Threatlessness</w:t>
      </w:r>
      <w:proofErr w:type="spellEnd"/>
      <w:r w:rsidRPr="00CF34D9">
        <w:t xml:space="preserve">: US Military Spending, Newt Gingrich, and the Costa Rica Option,” </w:t>
      </w:r>
      <w:hyperlink r:id="rId24" w:history="1">
        <w:r w:rsidRPr="00CF34D9">
          <w:rPr>
            <w:rStyle w:val="Hyperlink"/>
          </w:rPr>
          <w:t>http://politicalscience.osu.edu/faculty/jmueller/CNArestraintCato16.pdf</w:t>
        </w:r>
      </w:hyperlink>
    </w:p>
    <w:p w:rsidR="00CF34D9" w:rsidRPr="00CF34D9" w:rsidRDefault="00CF34D9" w:rsidP="00CF34D9">
      <w:pPr>
        <w:rPr>
          <w:sz w:val="16"/>
        </w:rPr>
      </w:pPr>
      <w:r w:rsidRPr="00CF34D9">
        <w:rPr>
          <w:rStyle w:val="StyleUnderline"/>
          <w:highlight w:val="yellow"/>
        </w:rPr>
        <w:t xml:space="preserve">The </w:t>
      </w:r>
      <w:r w:rsidRPr="00CF34D9">
        <w:rPr>
          <w:rStyle w:val="Emphasis"/>
          <w:highlight w:val="yellow"/>
        </w:rPr>
        <w:t>U</w:t>
      </w:r>
      <w:r w:rsidRPr="00CF34D9">
        <w:rPr>
          <w:sz w:val="16"/>
        </w:rPr>
        <w:t xml:space="preserve">nited </w:t>
      </w:r>
      <w:r w:rsidRPr="00CF34D9">
        <w:rPr>
          <w:rStyle w:val="Emphasis"/>
          <w:highlight w:val="yellow"/>
        </w:rPr>
        <w:t>S</w:t>
      </w:r>
      <w:r w:rsidRPr="00CF34D9">
        <w:rPr>
          <w:sz w:val="16"/>
        </w:rPr>
        <w:t xml:space="preserve">tates </w:t>
      </w:r>
      <w:r w:rsidRPr="00CF34D9">
        <w:rPr>
          <w:rStyle w:val="StyleUnderline"/>
          <w:highlight w:val="yellow"/>
        </w:rPr>
        <w:t>seems</w:t>
      </w:r>
      <w:r w:rsidRPr="00CF34D9">
        <w:rPr>
          <w:sz w:val="16"/>
        </w:rPr>
        <w:t xml:space="preserve"> to be substantially </w:t>
      </w:r>
      <w:r w:rsidRPr="00CF34D9">
        <w:rPr>
          <w:rStyle w:val="Emphasis"/>
          <w:highlight w:val="yellow"/>
        </w:rPr>
        <w:t>free from threats that require</w:t>
      </w:r>
      <w:r w:rsidRPr="00CF34D9">
        <w:rPr>
          <w:rStyle w:val="Emphasis"/>
        </w:rPr>
        <w:t xml:space="preserve"> a great deal of </w:t>
      </w:r>
      <w:r w:rsidRPr="00CF34D9">
        <w:rPr>
          <w:rStyle w:val="Emphasis"/>
          <w:highlight w:val="yellow"/>
        </w:rPr>
        <w:t>military preparedness</w:t>
      </w:r>
      <w:r w:rsidRPr="00CF34D9">
        <w:rPr>
          <w:sz w:val="16"/>
        </w:rPr>
        <w:t>.</w:t>
      </w:r>
    </w:p>
    <w:p w:rsidR="00CF34D9" w:rsidRPr="00CF34D9" w:rsidRDefault="00CF34D9" w:rsidP="00CF34D9">
      <w:pPr>
        <w:rPr>
          <w:sz w:val="16"/>
        </w:rPr>
      </w:pPr>
      <w:r w:rsidRPr="00CF34D9">
        <w:rPr>
          <w:sz w:val="16"/>
        </w:rPr>
        <w:t xml:space="preserve">To begin with, it really seems time to consider the consequences of the fact that a </w:t>
      </w:r>
      <w:r w:rsidRPr="00CF34D9">
        <w:rPr>
          <w:rStyle w:val="StyleUnderline"/>
        </w:rPr>
        <w:t>conflict like World War II is extremely unlikely</w:t>
      </w:r>
      <w:r w:rsidRPr="00CF34D9">
        <w:rPr>
          <w:sz w:val="16"/>
        </w:rPr>
        <w:t xml:space="preserve"> to recur. Spending a lot of money for an eventuality—or fantasy—of ever-receding likelihood is highly questionable. </w:t>
      </w:r>
      <w:r w:rsidRPr="00CF34D9">
        <w:rPr>
          <w:rStyle w:val="StyleUnderline"/>
        </w:rPr>
        <w:t>Some envision threat in China’s</w:t>
      </w:r>
      <w:r w:rsidRPr="00CF34D9">
        <w:rPr>
          <w:sz w:val="16"/>
        </w:rPr>
        <w:t xml:space="preserve"> rapidly-increasing </w:t>
      </w:r>
      <w:r w:rsidRPr="00CF34D9">
        <w:rPr>
          <w:rStyle w:val="StyleUnderline"/>
        </w:rPr>
        <w:t>prosperity</w:t>
      </w:r>
      <w:r w:rsidRPr="00CF34D9">
        <w:rPr>
          <w:sz w:val="16"/>
        </w:rPr>
        <w:t xml:space="preserve">. But, although </w:t>
      </w:r>
      <w:proofErr w:type="gramStart"/>
      <w:r w:rsidRPr="00CF34D9">
        <w:rPr>
          <w:sz w:val="16"/>
        </w:rPr>
        <w:t>its</w:t>
      </w:r>
      <w:proofErr w:type="gramEnd"/>
      <w:r w:rsidRPr="00CF34D9">
        <w:rPr>
          <w:sz w:val="16"/>
        </w:rPr>
        <w:t xml:space="preserve"> oft-stated desire to incorporate (or re-incorporate) Taiwan into its territory should be watched, </w:t>
      </w:r>
      <w:r w:rsidRPr="00CF34D9">
        <w:rPr>
          <w:rStyle w:val="StyleUnderline"/>
        </w:rPr>
        <w:t xml:space="preserve">armed </w:t>
      </w:r>
      <w:r w:rsidRPr="00CF34D9">
        <w:rPr>
          <w:rStyle w:val="StyleUnderline"/>
          <w:highlight w:val="yellow"/>
        </w:rPr>
        <w:t>conflict would be</w:t>
      </w:r>
      <w:r w:rsidRPr="00CF34D9">
        <w:rPr>
          <w:sz w:val="16"/>
        </w:rPr>
        <w:t xml:space="preserve"> extremely—even </w:t>
      </w:r>
      <w:r w:rsidRPr="00CF34D9">
        <w:rPr>
          <w:rStyle w:val="StyleUnderline"/>
          <w:highlight w:val="yellow"/>
        </w:rPr>
        <w:t>overwhelmingly</w:t>
      </w:r>
      <w:r w:rsidRPr="00CF34D9">
        <w:rPr>
          <w:rStyle w:val="StyleUnderline"/>
        </w:rPr>
        <w:t>—</w:t>
      </w:r>
      <w:r w:rsidRPr="00CF34D9">
        <w:rPr>
          <w:rStyle w:val="StyleUnderline"/>
          <w:highlight w:val="yellow"/>
        </w:rPr>
        <w:t>costly</w:t>
      </w:r>
      <w:r w:rsidRPr="00CF34D9">
        <w:rPr>
          <w:sz w:val="16"/>
        </w:rPr>
        <w:t xml:space="preserve"> to the country. And </w:t>
      </w:r>
      <w:r w:rsidRPr="00CF34D9">
        <w:rPr>
          <w:rStyle w:val="Emphasis"/>
          <w:highlight w:val="yellow"/>
        </w:rPr>
        <w:t>Chinese leaders</w:t>
      </w:r>
      <w:r w:rsidRPr="00CF34D9">
        <w:rPr>
          <w:sz w:val="16"/>
        </w:rPr>
        <w:t xml:space="preserve">, already rattled by internal difficulties, seem to </w:t>
      </w:r>
      <w:r w:rsidRPr="00CF34D9">
        <w:rPr>
          <w:rStyle w:val="Emphasis"/>
          <w:highlight w:val="yellow"/>
        </w:rPr>
        <w:t>realize this</w:t>
      </w:r>
      <w:r w:rsidRPr="00CF34D9">
        <w:rPr>
          <w:rStyle w:val="StyleUnderline"/>
          <w:highlight w:val="yellow"/>
        </w:rPr>
        <w:t>. Russia’s</w:t>
      </w:r>
      <w:r w:rsidRPr="00CF34D9">
        <w:rPr>
          <w:sz w:val="16"/>
        </w:rPr>
        <w:t xml:space="preserve"> recent </w:t>
      </w:r>
      <w:r w:rsidRPr="00CF34D9">
        <w:rPr>
          <w:rStyle w:val="StyleUnderline"/>
          <w:highlight w:val="yellow"/>
        </w:rPr>
        <w:t>assertiveness</w:t>
      </w:r>
      <w:r w:rsidRPr="00CF34D9">
        <w:rPr>
          <w:sz w:val="16"/>
        </w:rPr>
        <w:t xml:space="preserve"> bears watching, but it </w:t>
      </w:r>
      <w:r w:rsidRPr="00CF34D9">
        <w:rPr>
          <w:rStyle w:val="StyleUnderline"/>
          <w:highlight w:val="yellow"/>
        </w:rPr>
        <w:t>does not suggest</w:t>
      </w:r>
      <w:r w:rsidRPr="00CF34D9">
        <w:rPr>
          <w:rStyle w:val="StyleUnderline"/>
        </w:rPr>
        <w:t xml:space="preserve"> that </w:t>
      </w:r>
      <w:r w:rsidRPr="00CF34D9">
        <w:rPr>
          <w:rStyle w:val="StyleUnderline"/>
          <w:highlight w:val="yellow"/>
        </w:rPr>
        <w:t>the game has</w:t>
      </w:r>
      <w:r w:rsidRPr="00CF34D9">
        <w:rPr>
          <w:rStyle w:val="StyleUnderline"/>
        </w:rPr>
        <w:t xml:space="preserve"> been</w:t>
      </w:r>
      <w:r w:rsidRPr="00CF34D9">
        <w:rPr>
          <w:sz w:val="16"/>
        </w:rPr>
        <w:t xml:space="preserve"> crucially </w:t>
      </w:r>
      <w:r w:rsidRPr="00CF34D9">
        <w:rPr>
          <w:rStyle w:val="StyleUnderline"/>
          <w:highlight w:val="yellow"/>
        </w:rPr>
        <w:t>changed</w:t>
      </w:r>
      <w:r w:rsidRPr="00CF34D9">
        <w:rPr>
          <w:rStyle w:val="StyleUnderline"/>
        </w:rPr>
        <w:t>. It might make sense to maintain a containment</w:t>
      </w:r>
      <w:r w:rsidRPr="00CF34D9">
        <w:rPr>
          <w:sz w:val="16"/>
        </w:rPr>
        <w:t xml:space="preserve"> and deterrent </w:t>
      </w:r>
      <w:r w:rsidRPr="00CF34D9">
        <w:rPr>
          <w:rStyle w:val="StyleUnderline"/>
        </w:rPr>
        <w:t xml:space="preserve">capacity </w:t>
      </w:r>
      <w:r w:rsidRPr="00CF34D9">
        <w:rPr>
          <w:rStyle w:val="StyleUnderline"/>
          <w:highlight w:val="yellow"/>
        </w:rPr>
        <w:t>against rogue states</w:t>
      </w:r>
      <w:r w:rsidRPr="00CF34D9">
        <w:rPr>
          <w:sz w:val="16"/>
        </w:rPr>
        <w:t xml:space="preserve"> in formal or informal coalition with other concerned countries. However, </w:t>
      </w:r>
      <w:r w:rsidRPr="00CF34D9">
        <w:rPr>
          <w:rStyle w:val="Emphasis"/>
          <w:highlight w:val="yellow"/>
        </w:rPr>
        <w:t>the military requirements</w:t>
      </w:r>
      <w:r w:rsidRPr="00CF34D9">
        <w:rPr>
          <w:rStyle w:val="Emphasis"/>
        </w:rPr>
        <w:t xml:space="preserve"> for the task </w:t>
      </w:r>
      <w:r w:rsidRPr="00CF34D9">
        <w:rPr>
          <w:rStyle w:val="Emphasis"/>
          <w:highlight w:val="yellow"/>
        </w:rPr>
        <w:t>are limited</w:t>
      </w:r>
      <w:r w:rsidRPr="00CF34D9">
        <w:rPr>
          <w:rStyle w:val="StyleUnderline"/>
          <w:highlight w:val="yellow"/>
        </w:rPr>
        <w:t xml:space="preserve">. </w:t>
      </w:r>
      <w:r w:rsidRPr="00CF34D9">
        <w:rPr>
          <w:rStyle w:val="StyleUnderline"/>
        </w:rPr>
        <w:t>Humanitarian intervention with military force is unlikely</w:t>
      </w:r>
      <w:r w:rsidRPr="00CF34D9">
        <w:rPr>
          <w:sz w:val="16"/>
        </w:rPr>
        <w:t xml:space="preserve"> due to a low tolerance for casualties in such ventures, an increasing aversion to the costs of nation-building, and the lack of political gain from successful ventures. </w:t>
      </w:r>
      <w:r w:rsidRPr="00CF34D9">
        <w:rPr>
          <w:rStyle w:val="StyleUnderline"/>
          <w:highlight w:val="yellow"/>
        </w:rPr>
        <w:t>Concern about</w:t>
      </w:r>
      <w:r w:rsidRPr="00CF34D9">
        <w:rPr>
          <w:rStyle w:val="StyleUnderline"/>
        </w:rPr>
        <w:t xml:space="preserve"> nuclear </w:t>
      </w:r>
      <w:r w:rsidRPr="00CF34D9">
        <w:rPr>
          <w:rStyle w:val="StyleUnderline"/>
          <w:highlight w:val="yellow"/>
        </w:rPr>
        <w:t>prolif</w:t>
      </w:r>
      <w:r w:rsidRPr="00CF34D9">
        <w:rPr>
          <w:rStyle w:val="StyleUnderline"/>
        </w:rPr>
        <w:t xml:space="preserve">eration </w:t>
      </w:r>
      <w:r w:rsidRPr="00CF34D9">
        <w:rPr>
          <w:rStyle w:val="StyleUnderline"/>
          <w:highlight w:val="yellow"/>
        </w:rPr>
        <w:t>is overwrought</w:t>
      </w:r>
      <w:r w:rsidRPr="00CF34D9">
        <w:rPr>
          <w:sz w:val="16"/>
        </w:rPr>
        <w:t xml:space="preserve">: long experience suggests that when countries obtain the weapons, they “use” them only to stoke their national ego and to deter real or imagined threats. </w:t>
      </w:r>
      <w:r w:rsidRPr="00CF34D9">
        <w:rPr>
          <w:rStyle w:val="StyleUnderline"/>
        </w:rPr>
        <w:t>Europe</w:t>
      </w:r>
      <w:r w:rsidRPr="00CF34D9">
        <w:rPr>
          <w:sz w:val="16"/>
        </w:rPr>
        <w:t xml:space="preserve"> seems to </w:t>
      </w:r>
      <w:r w:rsidRPr="00CF34D9">
        <w:rPr>
          <w:rStyle w:val="StyleUnderline"/>
        </w:rPr>
        <w:t>face no</w:t>
      </w:r>
      <w:r w:rsidRPr="00CF34D9">
        <w:rPr>
          <w:sz w:val="16"/>
        </w:rPr>
        <w:t xml:space="preserve"> notable </w:t>
      </w:r>
      <w:r w:rsidRPr="00CF34D9">
        <w:rPr>
          <w:rStyle w:val="StyleUnderline"/>
        </w:rPr>
        <w:t>threats of a military nature</w:t>
      </w:r>
      <w:r w:rsidRPr="00CF34D9">
        <w:rPr>
          <w:sz w:val="16"/>
        </w:rPr>
        <w:t xml:space="preserve">, the </w:t>
      </w:r>
      <w:r w:rsidRPr="00CF34D9">
        <w:rPr>
          <w:rStyle w:val="StyleUnderline"/>
          <w:highlight w:val="yellow"/>
        </w:rPr>
        <w:t>Taiwan</w:t>
      </w:r>
      <w:r w:rsidRPr="00CF34D9">
        <w:rPr>
          <w:rStyle w:val="StyleUnderline"/>
        </w:rPr>
        <w:t>/China</w:t>
      </w:r>
      <w:r w:rsidRPr="00CF34D9">
        <w:rPr>
          <w:sz w:val="16"/>
        </w:rPr>
        <w:t xml:space="preserve"> issue </w:t>
      </w:r>
      <w:r w:rsidRPr="00CF34D9">
        <w:rPr>
          <w:rStyle w:val="StyleUnderline"/>
          <w:highlight w:val="yellow"/>
        </w:rPr>
        <w:t>remains</w:t>
      </w:r>
      <w:r w:rsidRPr="00CF34D9">
        <w:rPr>
          <w:rStyle w:val="StyleUnderline"/>
        </w:rPr>
        <w:t xml:space="preserve"> a</w:t>
      </w:r>
      <w:r w:rsidRPr="00CF34D9">
        <w:rPr>
          <w:sz w:val="16"/>
        </w:rPr>
        <w:t xml:space="preserve"> fairly </w:t>
      </w:r>
      <w:r w:rsidRPr="00CF34D9">
        <w:rPr>
          <w:rStyle w:val="StyleUnderline"/>
          <w:highlight w:val="yellow"/>
        </w:rPr>
        <w:t>remote concern</w:t>
      </w:r>
      <w:r w:rsidRPr="00CF34D9">
        <w:rPr>
          <w:sz w:val="16"/>
        </w:rPr>
        <w:t xml:space="preserve">, and </w:t>
      </w:r>
      <w:r w:rsidRPr="00CF34D9">
        <w:rPr>
          <w:rStyle w:val="StyleUnderline"/>
          <w:highlight w:val="yellow"/>
        </w:rPr>
        <w:t>Israel’s</w:t>
      </w:r>
      <w:r w:rsidRPr="00CF34D9">
        <w:rPr>
          <w:rStyle w:val="StyleUnderline"/>
        </w:rPr>
        <w:t xml:space="preserve"> primary </w:t>
      </w:r>
      <w:r w:rsidRPr="00CF34D9">
        <w:rPr>
          <w:rStyle w:val="StyleUnderline"/>
          <w:highlight w:val="yellow"/>
        </w:rPr>
        <w:t>problems derive from</w:t>
      </w:r>
      <w:r w:rsidRPr="00CF34D9">
        <w:rPr>
          <w:rStyle w:val="StyleUnderline"/>
        </w:rPr>
        <w:t xml:space="preserve"> the actions of </w:t>
      </w:r>
      <w:r w:rsidRPr="00CF34D9">
        <w:rPr>
          <w:rStyle w:val="StyleUnderline"/>
          <w:highlight w:val="yellow"/>
        </w:rPr>
        <w:t>sub-state groups</w:t>
      </w:r>
      <w:r w:rsidRPr="00CF34D9">
        <w:rPr>
          <w:sz w:val="16"/>
        </w:rPr>
        <w:t xml:space="preserve">. The </w:t>
      </w:r>
      <w:r w:rsidRPr="00CF34D9">
        <w:rPr>
          <w:rStyle w:val="StyleUnderline"/>
          <w:highlight w:val="yellow"/>
        </w:rPr>
        <w:t>military relevance of</w:t>
      </w:r>
      <w:r w:rsidRPr="00CF34D9">
        <w:rPr>
          <w:rStyle w:val="StyleUnderline"/>
        </w:rPr>
        <w:t xml:space="preserve"> the </w:t>
      </w:r>
      <w:r w:rsidRPr="00CF34D9">
        <w:rPr>
          <w:rStyle w:val="StyleUnderline"/>
          <w:highlight w:val="yellow"/>
        </w:rPr>
        <w:t>terrorism</w:t>
      </w:r>
      <w:r w:rsidRPr="00CF34D9">
        <w:rPr>
          <w:rStyle w:val="StyleUnderline"/>
        </w:rPr>
        <w:t xml:space="preserve"> “threat” </w:t>
      </w:r>
      <w:r w:rsidRPr="00CF34D9">
        <w:rPr>
          <w:rStyle w:val="StyleUnderline"/>
          <w:highlight w:val="yellow"/>
        </w:rPr>
        <w:t>has been</w:t>
      </w:r>
      <w:r w:rsidRPr="00CF34D9">
        <w:rPr>
          <w:rStyle w:val="StyleUnderline"/>
        </w:rPr>
        <w:t xml:space="preserve"> substantially </w:t>
      </w:r>
      <w:r w:rsidRPr="00CF34D9">
        <w:rPr>
          <w:rStyle w:val="StyleUnderline"/>
          <w:highlight w:val="yellow"/>
        </w:rPr>
        <w:t>exaggerated</w:t>
      </w:r>
      <w:r w:rsidRPr="00CF34D9">
        <w:rPr>
          <w:sz w:val="16"/>
        </w:rPr>
        <w:t>, and it mainly calls for policing and intelligence work and perhaps for occasional focused strikes by small units.</w:t>
      </w:r>
    </w:p>
    <w:p w:rsidR="00F87A5B" w:rsidRPr="00CF34D9" w:rsidRDefault="00D422CD" w:rsidP="00D422CD">
      <w:pPr>
        <w:pStyle w:val="Heading3"/>
      </w:pPr>
      <w:r w:rsidRPr="00CF34D9">
        <w:t>Education</w:t>
      </w:r>
    </w:p>
    <w:p w:rsidR="00D422CD" w:rsidRPr="00CF34D9" w:rsidRDefault="00D422CD" w:rsidP="00D422CD">
      <w:pPr>
        <w:pStyle w:val="Heading4"/>
      </w:pPr>
      <w:r w:rsidRPr="00CF34D9">
        <w:rPr>
          <w:u w:val="single"/>
        </w:rPr>
        <w:t>Funding not key to educational quality</w:t>
      </w:r>
      <w:r w:rsidRPr="00CF34D9">
        <w:t xml:space="preserve"> — empirically proven. </w:t>
      </w:r>
    </w:p>
    <w:p w:rsidR="00D422CD" w:rsidRPr="00CF34D9" w:rsidRDefault="00D422CD" w:rsidP="00D422CD">
      <w:proofErr w:type="spellStart"/>
      <w:r w:rsidRPr="00CF34D9">
        <w:rPr>
          <w:rStyle w:val="Style13ptBold"/>
        </w:rPr>
        <w:t>Hanushek</w:t>
      </w:r>
      <w:proofErr w:type="spellEnd"/>
      <w:r w:rsidRPr="00CF34D9">
        <w:rPr>
          <w:rStyle w:val="Style13ptBold"/>
        </w:rPr>
        <w:t xml:space="preserve"> 15</w:t>
      </w:r>
      <w:r w:rsidRPr="00CF34D9">
        <w:t xml:space="preserve"> — Eric A. </w:t>
      </w:r>
      <w:proofErr w:type="spellStart"/>
      <w:r w:rsidRPr="00CF34D9">
        <w:t>Hanushek</w:t>
      </w:r>
      <w:proofErr w:type="spellEnd"/>
      <w:r w:rsidRPr="00CF34D9">
        <w:t xml:space="preserve">, Paul and Jean Hanna Senior Fellow at the Hoover Institution at Stanford University, Chairman of the Executive Board of the Texas Schools Project and Senior Research Fellow at the University of Texas at Dallas, Research Associate at the National Bureau of Economic Research, former Commissioner of the Equity and Excellence Commission at the U.S. Department of Education, former Professor of Economics and Political Science at the University of Rochester, holds a Ph.D. in Economics from the Massachusetts Institute of Technology, 2015 (“Not Enough Value to Justify More of the Same,” </w:t>
      </w:r>
      <w:r w:rsidRPr="00CF34D9">
        <w:rPr>
          <w:i/>
        </w:rPr>
        <w:t>Room for Debate</w:t>
      </w:r>
      <w:r w:rsidRPr="00CF34D9">
        <w:t xml:space="preserve">—a </w:t>
      </w:r>
      <w:r w:rsidRPr="00CF34D9">
        <w:rPr>
          <w:i/>
        </w:rPr>
        <w:t>New York Times</w:t>
      </w:r>
      <w:r w:rsidRPr="00CF34D9">
        <w:t xml:space="preserve"> scholarly blog, March 26</w:t>
      </w:r>
      <w:r w:rsidRPr="00CF34D9">
        <w:rPr>
          <w:vertAlign w:val="superscript"/>
        </w:rPr>
        <w:t>th</w:t>
      </w:r>
      <w:r w:rsidRPr="00CF34D9">
        <w:t xml:space="preserve">, Available Online at </w:t>
      </w:r>
      <w:hyperlink r:id="rId25" w:history="1">
        <w:r w:rsidRPr="00CF34D9">
          <w:rPr>
            <w:rStyle w:val="Hyperlink"/>
          </w:rPr>
          <w:t>https://www.nytimes.com/roomfordebate/2015/03/26/is-improving-schools-all-about-money/not-enough-value-to-justify-more-of-the-same</w:t>
        </w:r>
      </w:hyperlink>
      <w:r w:rsidRPr="00CF34D9">
        <w:t>, Accessed 06-07-2017)</w:t>
      </w:r>
    </w:p>
    <w:p w:rsidR="00D422CD" w:rsidRPr="00CF34D9" w:rsidRDefault="00D422CD" w:rsidP="00D422CD">
      <w:r w:rsidRPr="00CF34D9">
        <w:t xml:space="preserve">It is hard getting around the historic facts. </w:t>
      </w:r>
      <w:r w:rsidRPr="00CF34D9">
        <w:rPr>
          <w:rStyle w:val="StyleUnderline"/>
          <w:highlight w:val="yellow"/>
        </w:rPr>
        <w:t>Real per pupil spending has more than doubled</w:t>
      </w:r>
      <w:r w:rsidRPr="00CF34D9">
        <w:rPr>
          <w:rStyle w:val="StyleUnderline"/>
        </w:rPr>
        <w:t xml:space="preserve"> in the past 40 years, </w:t>
      </w:r>
      <w:r w:rsidRPr="00CF34D9">
        <w:rPr>
          <w:rStyle w:val="StyleUnderline"/>
          <w:highlight w:val="yellow"/>
        </w:rPr>
        <w:t>but</w:t>
      </w:r>
      <w:r w:rsidRPr="00CF34D9">
        <w:rPr>
          <w:rStyle w:val="StyleUnderline"/>
        </w:rPr>
        <w:t xml:space="preserve"> the math</w:t>
      </w:r>
      <w:r w:rsidRPr="00CF34D9">
        <w:t xml:space="preserve">ematics </w:t>
      </w:r>
      <w:r w:rsidRPr="00CF34D9">
        <w:rPr>
          <w:rStyle w:val="StyleUnderline"/>
        </w:rPr>
        <w:t xml:space="preserve">and reading </w:t>
      </w:r>
      <w:r w:rsidRPr="00CF34D9">
        <w:rPr>
          <w:rStyle w:val="StyleUnderline"/>
          <w:highlight w:val="yellow"/>
        </w:rPr>
        <w:t>scores</w:t>
      </w:r>
      <w:r w:rsidRPr="00CF34D9">
        <w:rPr>
          <w:rStyle w:val="StyleUnderline"/>
        </w:rPr>
        <w:t xml:space="preserve"> of 17-year-olds </w:t>
      </w:r>
      <w:r w:rsidRPr="00CF34D9">
        <w:rPr>
          <w:rStyle w:val="StyleUnderline"/>
          <w:highlight w:val="yellow"/>
        </w:rPr>
        <w:t>have barely budged</w:t>
      </w:r>
      <w:r w:rsidRPr="00CF34D9">
        <w:t>.</w:t>
      </w:r>
      <w:r w:rsidR="00223CDC" w:rsidRPr="00CF34D9">
        <w:t xml:space="preserve"> </w:t>
      </w:r>
      <w:r w:rsidRPr="00CF34D9">
        <w:t xml:space="preserve">We must recognize that </w:t>
      </w:r>
      <w:r w:rsidRPr="00CF34D9">
        <w:rPr>
          <w:rStyle w:val="StyleUnderline"/>
          <w:highlight w:val="yellow"/>
        </w:rPr>
        <w:t>more of the same is unlikely to yield better results</w:t>
      </w:r>
      <w:r w:rsidRPr="00CF34D9">
        <w:rPr>
          <w:rStyle w:val="StyleUnderline"/>
        </w:rPr>
        <w:t xml:space="preserve"> – and</w:t>
      </w:r>
      <w:r w:rsidRPr="00CF34D9">
        <w:t xml:space="preserve"> by implication </w:t>
      </w:r>
      <w:r w:rsidRPr="00CF34D9">
        <w:rPr>
          <w:rStyle w:val="StyleUnderline"/>
          <w:highlight w:val="yellow"/>
        </w:rPr>
        <w:t xml:space="preserve">reform through spending is </w:t>
      </w:r>
      <w:r w:rsidRPr="00CF34D9">
        <w:rPr>
          <w:rStyle w:val="Emphasis"/>
          <w:highlight w:val="yellow"/>
        </w:rPr>
        <w:t>not</w:t>
      </w:r>
      <w:r w:rsidRPr="00CF34D9">
        <w:rPr>
          <w:rStyle w:val="StyleUnderline"/>
        </w:rPr>
        <w:t xml:space="preserve"> the way to </w:t>
      </w:r>
      <w:r w:rsidRPr="00CF34D9">
        <w:rPr>
          <w:rStyle w:val="StyleUnderline"/>
          <w:highlight w:val="yellow"/>
        </w:rPr>
        <w:t>improvement</w:t>
      </w:r>
      <w:r w:rsidRPr="00CF34D9">
        <w:t>.</w:t>
      </w:r>
      <w:r w:rsidR="00223CDC" w:rsidRPr="00CF34D9">
        <w:t xml:space="preserve"> </w:t>
      </w:r>
      <w:r w:rsidRPr="00CF34D9">
        <w:rPr>
          <w:rStyle w:val="StyleUnderline"/>
        </w:rPr>
        <w:t>Advocates of more spending</w:t>
      </w:r>
      <w:r w:rsidRPr="00CF34D9">
        <w:t xml:space="preserve"> frequently attempt to </w:t>
      </w:r>
      <w:r w:rsidRPr="00CF34D9">
        <w:rPr>
          <w:rStyle w:val="StyleUnderline"/>
        </w:rPr>
        <w:t>trivialize the position of critics</w:t>
      </w:r>
      <w:r w:rsidRPr="00CF34D9">
        <w:t xml:space="preserve"> by twisting it into “money does not matter.” That statement is, of course, silly, because schools must pay salaries, buy equipment and run a variety of programs that do indeed require money.</w:t>
      </w:r>
      <w:r w:rsidR="00223CDC" w:rsidRPr="00CF34D9">
        <w:t xml:space="preserve"> </w:t>
      </w:r>
      <w:r w:rsidRPr="00CF34D9">
        <w:rPr>
          <w:rStyle w:val="StyleUnderline"/>
        </w:rPr>
        <w:t>But</w:t>
      </w:r>
      <w:r w:rsidRPr="00CF34D9">
        <w:t xml:space="preserve"> in simple terms, </w:t>
      </w:r>
      <w:r w:rsidRPr="00CF34D9">
        <w:rPr>
          <w:rStyle w:val="Emphasis"/>
          <w:highlight w:val="yellow"/>
        </w:rPr>
        <w:t>how money is spent</w:t>
      </w:r>
      <w:r w:rsidRPr="00CF34D9">
        <w:rPr>
          <w:rStyle w:val="StyleUnderline"/>
          <w:highlight w:val="yellow"/>
        </w:rPr>
        <w:t xml:space="preserve"> is much more important than </w:t>
      </w:r>
      <w:r w:rsidRPr="00CF34D9">
        <w:rPr>
          <w:rStyle w:val="Emphasis"/>
          <w:highlight w:val="yellow"/>
        </w:rPr>
        <w:t>how much</w:t>
      </w:r>
      <w:r w:rsidRPr="00CF34D9">
        <w:rPr>
          <w:rStyle w:val="StyleUnderline"/>
        </w:rPr>
        <w:t xml:space="preserve"> is spent</w:t>
      </w:r>
      <w:r w:rsidRPr="00CF34D9">
        <w:t xml:space="preserve">. The problem has been that </w:t>
      </w:r>
      <w:r w:rsidRPr="00CF34D9">
        <w:rPr>
          <w:rStyle w:val="StyleUnderline"/>
          <w:highlight w:val="yellow"/>
        </w:rPr>
        <w:t>schools have not</w:t>
      </w:r>
      <w:r w:rsidRPr="00CF34D9">
        <w:rPr>
          <w:rStyle w:val="StyleUnderline"/>
        </w:rPr>
        <w:t xml:space="preserve"> systematically </w:t>
      </w:r>
      <w:r w:rsidRPr="00CF34D9">
        <w:rPr>
          <w:rStyle w:val="StyleUnderline"/>
          <w:highlight w:val="yellow"/>
        </w:rPr>
        <w:t>used additional funds in ways that lead to improvements in student outcomes</w:t>
      </w:r>
      <w:r w:rsidRPr="00CF34D9">
        <w:rPr>
          <w:rStyle w:val="StyleUnderline"/>
        </w:rPr>
        <w:t xml:space="preserve"> — and there is no reason to expect better choices in the future</w:t>
      </w:r>
      <w:r w:rsidRPr="00CF34D9">
        <w:t>.</w:t>
      </w:r>
      <w:r w:rsidR="00223CDC" w:rsidRPr="00CF34D9">
        <w:t xml:space="preserve"> </w:t>
      </w:r>
      <w:r w:rsidRPr="00CF34D9">
        <w:t>Supporters of added funding — as opposed to more fundamental reform in how money is used — frequently argue that it is other forces that prevent schools from doing better: Their students are more disadvantaged or there is more need for special education, etc. Even generous allowances for spending associated with educational mandates do not explain or justify the more than doubled spending over the past four decades, without any gains in achievement.</w:t>
      </w:r>
      <w:r w:rsidR="00223CDC" w:rsidRPr="00CF34D9">
        <w:t xml:space="preserve"> </w:t>
      </w:r>
      <w:r w:rsidRPr="00CF34D9">
        <w:t>To an economist, a central issue is incentives for school personnel. There are no extra rewards for teaching well or consequences for teaching badly. If we simply raise all salaries for school personnel — for both effective and ineffective educators — we should not be surprised when student achievement does not change. If we further reduce teacher-pupil ratios, even after the disappointing results of the past two decades, we should not be surprised that spending rises with no gain in achievement.</w:t>
      </w:r>
      <w:r w:rsidR="00223CDC" w:rsidRPr="00CF34D9">
        <w:t xml:space="preserve"> </w:t>
      </w:r>
      <w:r w:rsidRPr="00CF34D9">
        <w:rPr>
          <w:rStyle w:val="StyleUnderline"/>
          <w:highlight w:val="yellow"/>
        </w:rPr>
        <w:t>Given decades of unproductive</w:t>
      </w:r>
      <w:r w:rsidRPr="00CF34D9">
        <w:rPr>
          <w:rStyle w:val="StyleUnderline"/>
        </w:rPr>
        <w:t xml:space="preserve"> spending </w:t>
      </w:r>
      <w:r w:rsidRPr="00CF34D9">
        <w:rPr>
          <w:rStyle w:val="StyleUnderline"/>
          <w:highlight w:val="yellow"/>
        </w:rPr>
        <w:t>increases, it is a mistake to lead with</w:t>
      </w:r>
      <w:r w:rsidRPr="00CF34D9">
        <w:rPr>
          <w:rStyle w:val="StyleUnderline"/>
        </w:rPr>
        <w:t xml:space="preserve"> greater </w:t>
      </w:r>
      <w:r w:rsidRPr="00CF34D9">
        <w:rPr>
          <w:rStyle w:val="StyleUnderline"/>
          <w:highlight w:val="yellow"/>
        </w:rPr>
        <w:t>spending</w:t>
      </w:r>
      <w:r w:rsidRPr="00CF34D9">
        <w:rPr>
          <w:rStyle w:val="StyleUnderline"/>
        </w:rPr>
        <w:t xml:space="preserve"> and hope for the best</w:t>
      </w:r>
      <w:r w:rsidRPr="00CF34D9">
        <w:t>.</w:t>
      </w:r>
    </w:p>
    <w:p w:rsidR="00D422CD" w:rsidRPr="00CF34D9" w:rsidRDefault="00D422CD" w:rsidP="00D422CD">
      <w:pPr>
        <w:pStyle w:val="Heading4"/>
      </w:pPr>
      <w:r w:rsidRPr="00CF34D9">
        <w:t>No evidence that inequality makes war more likely.</w:t>
      </w:r>
    </w:p>
    <w:p w:rsidR="00D422CD" w:rsidRPr="00CF34D9" w:rsidRDefault="00D422CD" w:rsidP="00D422CD">
      <w:proofErr w:type="spellStart"/>
      <w:r w:rsidRPr="00CF34D9">
        <w:rPr>
          <w:rStyle w:val="Style13ptBold"/>
        </w:rPr>
        <w:t>Ulfelder</w:t>
      </w:r>
      <w:proofErr w:type="spellEnd"/>
      <w:r w:rsidRPr="00CF34D9">
        <w:rPr>
          <w:rStyle w:val="Style13ptBold"/>
        </w:rPr>
        <w:t xml:space="preserve"> 16</w:t>
      </w:r>
      <w:r w:rsidRPr="00CF34D9">
        <w:t xml:space="preserve"> [Jay </w:t>
      </w:r>
      <w:proofErr w:type="spellStart"/>
      <w:r w:rsidRPr="00CF34D9">
        <w:t>Ulfelder</w:t>
      </w:r>
      <w:proofErr w:type="spellEnd"/>
      <w:r w:rsidRPr="00CF34D9">
        <w:t xml:space="preserve">, a political scientist and researcher, formerly ran the foreign policy blog Dart-Throwing Chimp, It’s Harder Than It Looks To Link Inequality With Global Turmoil, </w:t>
      </w:r>
      <w:proofErr w:type="spellStart"/>
      <w:r w:rsidRPr="00CF34D9">
        <w:t>FiveThirtyEight</w:t>
      </w:r>
      <w:proofErr w:type="spellEnd"/>
      <w:r w:rsidRPr="00CF34D9">
        <w:t>, 1-7-2016, Accessible Online at https://fivethirtyeight.com/features/its-harder-than-it-looks-to-link-inequality-with-global-turmoil/] 7-3-2017</w:t>
      </w:r>
    </w:p>
    <w:p w:rsidR="00D422CD" w:rsidRPr="00CF34D9" w:rsidRDefault="00D422CD" w:rsidP="00D422CD">
      <w:pPr>
        <w:rPr>
          <w:b/>
          <w:u w:val="single"/>
        </w:rPr>
      </w:pPr>
      <w:r w:rsidRPr="00CF34D9">
        <w:rPr>
          <w:rStyle w:val="StyleUnderline"/>
        </w:rPr>
        <w:t>For thousands of years, close observers of politics have claimed that economic inequality causes political turmoil. In 350 B.C., Aristotle identified inequality as a principal driver of revolution and state collapse. In 19th-century Europe, Karl Marx concurred</w:t>
      </w:r>
      <w:r w:rsidRPr="00CF34D9">
        <w:t xml:space="preserve"> (and, in a fashion, applauded). In 2011, as the Arab Spring unfolded, Kenyan journalist John </w:t>
      </w:r>
      <w:proofErr w:type="spellStart"/>
      <w:r w:rsidRPr="00CF34D9">
        <w:t>Githongo</w:t>
      </w:r>
      <w:proofErr w:type="spellEnd"/>
      <w:r w:rsidRPr="00CF34D9">
        <w:t xml:space="preserve"> claimed in The New York Times that “radical and growing economic inequality animated much of what was at stake in the various Arab uprisings, and it will play a major role in shaping African politics for years to come.” And </w:t>
      </w:r>
      <w:r w:rsidRPr="00CF34D9">
        <w:rPr>
          <w:rStyle w:val="StyleUnderline"/>
        </w:rPr>
        <w:t>in a recent column</w:t>
      </w:r>
      <w:r w:rsidRPr="00CF34D9">
        <w:t xml:space="preserve"> for Le Monde, </w:t>
      </w:r>
      <w:r w:rsidRPr="00CF34D9">
        <w:rPr>
          <w:rStyle w:val="StyleUnderline"/>
        </w:rPr>
        <w:t xml:space="preserve">economist Thomas </w:t>
      </w:r>
      <w:proofErr w:type="spellStart"/>
      <w:r w:rsidRPr="00CF34D9">
        <w:rPr>
          <w:rStyle w:val="StyleUnderline"/>
        </w:rPr>
        <w:t>Piketty</w:t>
      </w:r>
      <w:proofErr w:type="spellEnd"/>
      <w:r w:rsidRPr="00CF34D9">
        <w:rPr>
          <w:rStyle w:val="StyleUnderline"/>
        </w:rPr>
        <w:t xml:space="preserve"> argued that “terrorism feeds on the Middle Eastern powder keg of inequality.”</w:t>
      </w:r>
      <w:r w:rsidR="00223CDC" w:rsidRPr="00CF34D9">
        <w:rPr>
          <w:rStyle w:val="StyleUnderline"/>
        </w:rPr>
        <w:t xml:space="preserve"> </w:t>
      </w:r>
      <w:r w:rsidRPr="00CF34D9">
        <w:t xml:space="preserve">Just because a belief is widely held, however, does not make it true. </w:t>
      </w:r>
      <w:r w:rsidRPr="00CF34D9">
        <w:rPr>
          <w:rStyle w:val="StyleUnderline"/>
        </w:rPr>
        <w:t>In fact, it’s still hard to establish with confidence whether and how economic inequality shapes political turmoil around the world.</w:t>
      </w:r>
      <w:r w:rsidRPr="00CF34D9">
        <w:t xml:space="preserve"> That’s </w:t>
      </w:r>
      <w:r w:rsidRPr="00CF34D9">
        <w:rPr>
          <w:rStyle w:val="StyleUnderline"/>
        </w:rPr>
        <w:t>largely because of the difficulty in measuring inequality</w:t>
      </w:r>
      <w:r w:rsidRPr="00CF34D9">
        <w:t>; on this subject, the historical record is full of holes. Social scientists are busy building better data sets, but the ones we have now aren’t sufficient to make strong causal claims at the global level.</w:t>
      </w:r>
      <w:r w:rsidR="00223CDC" w:rsidRPr="00CF34D9">
        <w:t xml:space="preserve"> </w:t>
      </w:r>
      <w:r w:rsidRPr="00CF34D9">
        <w:t xml:space="preserve">Inequality seems like a simple and obvious thing, but </w:t>
      </w:r>
      <w:r w:rsidRPr="00CF34D9">
        <w:rPr>
          <w:rStyle w:val="StyleUnderline"/>
        </w:rPr>
        <w:t>it’s hard to quantify in a routine and reliable way. Statistics on income inequality — what economists usually use to measure economic inequality — depend on careful and accurate record-keeping or high-quality household surveys. These are expensive and politically sensitive propositions. Until the 1980s, many countries weren’t even keeping such records or conducting such surveys. Some still aren’t.</w:t>
      </w:r>
      <w:r w:rsidR="00223CDC" w:rsidRPr="00CF34D9">
        <w:rPr>
          <w:rStyle w:val="StyleUnderline"/>
        </w:rPr>
        <w:t xml:space="preserve"> </w:t>
      </w:r>
      <w:r w:rsidRPr="00CF34D9">
        <w:rPr>
          <w:rStyle w:val="StyleUnderline"/>
        </w:rPr>
        <w:t>In countries that do conduct the necessary surveys</w:t>
      </w:r>
      <w:r w:rsidRPr="00CF34D9">
        <w:t xml:space="preserve">, however, </w:t>
      </w:r>
      <w:r w:rsidRPr="00CF34D9">
        <w:rPr>
          <w:rStyle w:val="StyleUnderline"/>
        </w:rPr>
        <w:t xml:space="preserve">comparing the data we get is often hard because the content and quality of the surveys vary widely. </w:t>
      </w:r>
      <w:r w:rsidRPr="00CF34D9">
        <w:t>Some surveys treat the individual as the unit of analysis; others focus on households. Some ask about income; others consumption — that is, the value of goods and services people buy.</w:t>
      </w:r>
      <w:r w:rsidR="00223CDC" w:rsidRPr="00CF34D9">
        <w:t xml:space="preserve"> </w:t>
      </w:r>
      <w:r w:rsidRPr="00CF34D9">
        <w:rPr>
          <w:rStyle w:val="StyleUnderline"/>
        </w:rPr>
        <w:t>Even among countries that have tracked inequality for decades, it is often hard to compare measures for the same country over time because survey methods have</w:t>
      </w:r>
      <w:r w:rsidRPr="00CF34D9">
        <w:t xml:space="preserve"> occasionally </w:t>
      </w:r>
      <w:r w:rsidRPr="00CF34D9">
        <w:rPr>
          <w:rStyle w:val="StyleUnderline"/>
        </w:rPr>
        <w:t>changed. Eurostat, the statistical office of the European Union, publishes measures of income inequality for 28 EU members, and its tables — some of the best data on income inequality — are dotted with the “b” superscript that the agency uses to indicate a break in the time series</w:t>
      </w:r>
      <w:r w:rsidRPr="00CF34D9">
        <w:t xml:space="preserve">. In the mid-2000s, a massive survey in India asked respondents for the first time about income instead of consumption. That methodological change produced a 20-point increase in the country’s </w:t>
      </w:r>
      <w:proofErr w:type="spellStart"/>
      <w:r w:rsidRPr="00CF34D9">
        <w:t>Gini</w:t>
      </w:r>
      <w:proofErr w:type="spellEnd"/>
      <w:r w:rsidRPr="00CF34D9">
        <w:t xml:space="preserve"> index, a commonly used measure of economic inequality that ranges from 0 to 100.</w:t>
      </w:r>
      <w:r w:rsidR="00223CDC" w:rsidRPr="00CF34D9">
        <w:t xml:space="preserve"> </w:t>
      </w:r>
      <w:r w:rsidRPr="00CF34D9">
        <w:rPr>
          <w:rStyle w:val="Emphasis"/>
        </w:rPr>
        <w:t>The result is a global patchwork quilt of data with many tattered or missing sections</w:t>
      </w:r>
      <w:r w:rsidRPr="00CF34D9">
        <w:rPr>
          <w:rStyle w:val="StyleUnderline"/>
        </w:rPr>
        <w:t>.</w:t>
      </w:r>
      <w:r w:rsidRPr="00CF34D9">
        <w:t xml:space="preserve"> The Journal of Economic Inequality devoted an entire special issue last year to appraising data sets on the subject. In the introduction, the editors noted the many gaps and discrepancies in the databases. “In some cases, different databases would lead users to radically different conclusions about inequality dynamics in certain countries and periods,” the editors wrote.</w:t>
      </w:r>
      <w:r w:rsidR="00223CDC" w:rsidRPr="00CF34D9">
        <w:t xml:space="preserve"> </w:t>
      </w:r>
      <w:r w:rsidRPr="00CF34D9">
        <w:t>Given the intense academic and popular interest in the topic, it’s not surprising that many scholars and statistical agencies are working hard to improve measures of economic inequality. The Cross-National Data Center in Luxembourg, for example, statistically adjusts relevant data from countries that collect it to develop measures that are directly comparable across cases and over time. The Commitment to Equity project is hoping to render those kinds of adjustments unnecessary by repeating the same survey across many countries. So far, though, it has completed surveys in fewer than 20 countries and has work in progress in just 15 more.1</w:t>
      </w:r>
      <w:r w:rsidR="00223CDC" w:rsidRPr="00CF34D9">
        <w:t xml:space="preserve"> </w:t>
      </w:r>
      <w:r w:rsidRPr="00CF34D9">
        <w:rPr>
          <w:rStyle w:val="StyleUnderline"/>
        </w:rPr>
        <w:t>Even if we had reliable inequality measures, however, assessing how they relate to political crises like coups, popular uprisings and armed rebellions would still be hard. The problem is that those kinds of crises are rare — most only happen a few times each year worldwide — so the foreshortened view of history we get with available data on inequality doesn’t leave us with much statistical leverage.</w:t>
      </w:r>
      <w:r w:rsidR="00223CDC" w:rsidRPr="00CF34D9">
        <w:rPr>
          <w:rStyle w:val="StyleUnderline"/>
        </w:rPr>
        <w:t xml:space="preserve"> </w:t>
      </w:r>
      <w:r w:rsidRPr="00CF34D9">
        <w:rPr>
          <w:rStyle w:val="StyleUnderline"/>
        </w:rPr>
        <w:t>Worse, the inequality data isn’t missing or flawed at random. From other work on political instability, we know that the kinds of countries that are least likely to produce reliable measures of inequality — the poorest or most repressive states — are often the ones most likely to suffer turmoil.</w:t>
      </w:r>
      <w:r w:rsidRPr="00CF34D9">
        <w:t xml:space="preserve"> Those kinds of countries also happen to be the ones least covered by the international press and the most opaque to foreign scholars. So our ability to observe both inequality and instability is often obscured in the most critical cases.</w:t>
      </w:r>
      <w:r w:rsidR="00223CDC" w:rsidRPr="00CF34D9">
        <w:t xml:space="preserve"> </w:t>
      </w:r>
      <w:r w:rsidRPr="00CF34D9">
        <w:rPr>
          <w:rStyle w:val="StyleUnderline"/>
        </w:rPr>
        <w:t xml:space="preserve">With such incomplete and blurry information about the crucial quantities, why are so many of us so sure that economic inequality is a principal cause of political turmoil? </w:t>
      </w:r>
      <w:r w:rsidRPr="00CF34D9">
        <w:t>Careful observation is one answer. Aristotle and Marx drew inferences about the destabilizing effects of inequality from their deep knowledge of the societies around them. In the past several years, claims about inequality’s role in spurring popular unrest often point to protesters’ demands, which frequently reference inequity (e.g., “We are the 99 percent!”).</w:t>
      </w:r>
      <w:r w:rsidR="00223CDC" w:rsidRPr="00CF34D9">
        <w:t xml:space="preserve"> </w:t>
      </w:r>
      <w:r w:rsidRPr="00CF34D9">
        <w:t>Those are important pieces of evidence, but they hardly close the case. Humans are notoriously unreliable at understanding and explaining their own behavior, so protesters’ statements about why they have taken to the streets don’t necessarily capture the true or full causes of their actions. Sometimes people participate in protests as a way to connect or improve their image with others or even just for the fun of it.2</w:t>
      </w:r>
      <w:r w:rsidR="00223CDC" w:rsidRPr="00CF34D9">
        <w:t xml:space="preserve"> </w:t>
      </w:r>
      <w:r w:rsidRPr="00CF34D9">
        <w:t xml:space="preserve">Some statistical studies have confirmed the expected association between inequality and instability, but others have not — and all of them have depended on data that suffers from the flaws enumerated above. The seminal economic study that found a link between inequality and instability, Alberto </w:t>
      </w:r>
      <w:proofErr w:type="spellStart"/>
      <w:r w:rsidRPr="00CF34D9">
        <w:t>Alesina</w:t>
      </w:r>
      <w:proofErr w:type="spellEnd"/>
      <w:r w:rsidRPr="00CF34D9">
        <w:t xml:space="preserve"> and Roberto </w:t>
      </w:r>
      <w:proofErr w:type="spellStart"/>
      <w:r w:rsidRPr="00CF34D9">
        <w:t>Perotti’s</w:t>
      </w:r>
      <w:proofErr w:type="spellEnd"/>
      <w:r w:rsidRPr="00CF34D9">
        <w:t xml:space="preserve"> 1996 article, looked at a non-random sample of 71 countries for a single time slice (1970-86) using data on income distributions that did not deal carefully with the methodological issues described above.</w:t>
      </w:r>
      <w:r w:rsidR="00223CDC" w:rsidRPr="00CF34D9">
        <w:t xml:space="preserve"> </w:t>
      </w:r>
      <w:r w:rsidRPr="00CF34D9">
        <w:t xml:space="preserve">Here is an alternative explanation for our collective confidence in this hypothesis: </w:t>
      </w:r>
      <w:r w:rsidRPr="00CF34D9">
        <w:rPr>
          <w:rStyle w:val="StyleUnderline"/>
        </w:rPr>
        <w:t>Humans are hard-wired to spot and feel uncomfortable about unfairness. Economic inequality is unfair; why should some have so much while others suffer with so little? Economic inequality is also ubiquitous. Its extent varies widely, but it is always present to some degree. So every time we see an uprising or rebellion or coup, we also see inequality, and we often hear the participants in that turmoil talking about inequality as a motivation for their actions. Because this is emotionally salient, we are more likely to see and remember it. Then, when we recall and compare instances of political unrest, a clear pattern emerges: Inequality and unrest seem inextricably linked. Maybe inequality isn’t a sufficient condition for political crisis, but it sure looks like a necessary and important one.</w:t>
      </w:r>
    </w:p>
    <w:p w:rsidR="0072293E" w:rsidRPr="00CF34D9" w:rsidRDefault="0072293E" w:rsidP="0072293E">
      <w:pPr>
        <w:pStyle w:val="Heading2"/>
      </w:pPr>
      <w:r w:rsidRPr="00CF34D9">
        <w:t>Uniqueness</w:t>
      </w:r>
    </w:p>
    <w:p w:rsidR="0072293E" w:rsidRPr="00CF34D9" w:rsidRDefault="0072293E" w:rsidP="0072293E">
      <w:pPr>
        <w:pStyle w:val="Heading4"/>
      </w:pPr>
      <w:r w:rsidRPr="00CF34D9">
        <w:t>Won’t pass—it’s the most controversial of all appropriations bills and previously wasn’t even considered by the full committee.</w:t>
      </w:r>
    </w:p>
    <w:p w:rsidR="0072293E" w:rsidRPr="00CF34D9" w:rsidRDefault="0072293E" w:rsidP="0072293E">
      <w:r w:rsidRPr="00CF34D9">
        <w:t xml:space="preserve">Carolyn </w:t>
      </w:r>
      <w:proofErr w:type="spellStart"/>
      <w:r w:rsidRPr="00CF34D9">
        <w:rPr>
          <w:rFonts w:eastAsiaTheme="majorEastAsia" w:cstheme="majorBidi"/>
          <w:b/>
          <w:iCs/>
          <w:sz w:val="26"/>
        </w:rPr>
        <w:t>Phenicie</w:t>
      </w:r>
      <w:proofErr w:type="spellEnd"/>
      <w:r w:rsidRPr="00CF34D9">
        <w:t>, 6-28-</w:t>
      </w:r>
      <w:r w:rsidRPr="00CF34D9">
        <w:rPr>
          <w:rFonts w:eastAsiaTheme="majorEastAsia" w:cstheme="majorBidi"/>
          <w:b/>
          <w:iCs/>
          <w:sz w:val="26"/>
        </w:rPr>
        <w:t>18</w:t>
      </w:r>
      <w:r w:rsidRPr="00CF34D9">
        <w:t xml:space="preserve">,[Carolyn </w:t>
      </w:r>
      <w:proofErr w:type="spellStart"/>
      <w:r w:rsidRPr="00CF34D9">
        <w:t>Phenicie</w:t>
      </w:r>
      <w:proofErr w:type="spellEnd"/>
      <w:r w:rsidRPr="00CF34D9">
        <w:t xml:space="preserve"> is a senior writer at The 74 based in Washington, D.C., covering federal policy, Congress, and the Education Department. "Senate Appropriations Committee Advances $71 Billion Education Spending Bill as Leaders Eye Rare Floor Consideration," No Publication, https://www.the74million.org/article/senate-appropriations-committee-advances-71-million-education-spending-bill-as-leaders-eye-rare-floor-consideration/]</w:t>
      </w:r>
    </w:p>
    <w:p w:rsidR="0072293E" w:rsidRPr="00CF34D9" w:rsidRDefault="0072293E" w:rsidP="00AF57A6">
      <w:r w:rsidRPr="00CF34D9">
        <w:t xml:space="preserve">The </w:t>
      </w:r>
      <w:r w:rsidRPr="00CF34D9">
        <w:rPr>
          <w:rStyle w:val="StyleUnderline"/>
          <w:highlight w:val="yellow"/>
        </w:rPr>
        <w:t>Senate Appropriations Committee advanced an Education Department spending bill Thursday</w:t>
      </w:r>
      <w:r w:rsidRPr="00CF34D9">
        <w:t xml:space="preserve"> with little debate, continuing an unusually smooth legislative path for what should be an annual bill but is one that hasn’t been passed in over a decade.</w:t>
      </w:r>
      <w:r w:rsidR="00223CDC" w:rsidRPr="00CF34D9">
        <w:t xml:space="preserve"> </w:t>
      </w:r>
      <w:r w:rsidRPr="00CF34D9">
        <w:rPr>
          <w:rStyle w:val="StyleUnderline"/>
          <w:highlight w:val="yellow"/>
        </w:rPr>
        <w:t>The measure, which also funds the Labor and Health and Human Services departments, would require HHS to report weekly to the Appropriations Committee on the number of immigrant children in the agency’s custody.</w:t>
      </w:r>
      <w:r w:rsidR="00223CDC" w:rsidRPr="00CF34D9">
        <w:rPr>
          <w:rStyle w:val="StyleUnderline"/>
        </w:rPr>
        <w:t xml:space="preserve"> </w:t>
      </w:r>
      <w:r w:rsidRPr="00CF34D9">
        <w:t>The department would have to include information on how long the children have been in the agency’s care and how many are released to sponsors in the United States. It also would require the department to distinguish between children who arrived in the country on their own and children who were separated from their parents at the border, a “zero tolerance” immigration policy the Trump administration put into practice this spring and then ended last week after enormous outrage. It’s still not clear how long the thousands of children in detention centers run by HHS will have to stay there until they can be reunited with their families.</w:t>
      </w:r>
      <w:r w:rsidR="00223CDC" w:rsidRPr="00CF34D9">
        <w:t xml:space="preserve"> </w:t>
      </w:r>
      <w:r w:rsidRPr="00CF34D9">
        <w:rPr>
          <w:rStyle w:val="StyleUnderline"/>
          <w:highlight w:val="yellow"/>
        </w:rPr>
        <w:t>The bill,</w:t>
      </w:r>
      <w:r w:rsidRPr="00CF34D9">
        <w:t xml:space="preserve"> which touches on several contentious issues, like abortion</w:t>
      </w:r>
      <w:r w:rsidRPr="00CF34D9">
        <w:rPr>
          <w:rStyle w:val="StyleUnderline"/>
          <w:highlight w:val="yellow"/>
        </w:rPr>
        <w:t>, is widely considered the most controversial and difficult to negotiate. Several years in the recent past, it wasn’t even considered by the full committee.</w:t>
      </w:r>
      <w:r w:rsidR="00223CDC" w:rsidRPr="00CF34D9">
        <w:t xml:space="preserve"> </w:t>
      </w:r>
      <w:r w:rsidRPr="00CF34D9">
        <w:t>Instead, money for the Education Department and other programs in the bill was provided through continuing resolutions or larger omnibus funding measures.</w:t>
      </w:r>
    </w:p>
    <w:p w:rsidR="00F87A5B" w:rsidRPr="00CF34D9" w:rsidRDefault="00F87A5B" w:rsidP="00F87A5B">
      <w:pPr>
        <w:pStyle w:val="Heading4"/>
        <w:rPr>
          <w:rStyle w:val="Style13ptBold"/>
          <w:b/>
        </w:rPr>
      </w:pPr>
      <w:r w:rsidRPr="00CF34D9">
        <w:t>Bipartisanship at an all-time low</w:t>
      </w:r>
      <w:r w:rsidRPr="00CF34D9">
        <w:br/>
      </w:r>
      <w:r w:rsidRPr="00CF34D9">
        <w:rPr>
          <w:rStyle w:val="Style13ptBold"/>
          <w:b/>
        </w:rPr>
        <w:t>Smith 6/29</w:t>
      </w:r>
      <w:r w:rsidRPr="00CF34D9">
        <w:rPr>
          <w:rStyle w:val="Style13ptBold"/>
        </w:rPr>
        <w:t xml:space="preserve"> &lt;Allan Smith, senior politics reporter for Business Insider and a graduate of Ohio University; Business Insider; “American politics are at a boiling point after 'one of the most intense months' in memory”; 6/29/18; http://www.businessinsider.com/american-politics-boiling-point-trump-immigration-supreme-court-2018-6&gt;</w:t>
      </w:r>
    </w:p>
    <w:p w:rsidR="00F87A5B" w:rsidRPr="00CF34D9" w:rsidRDefault="00F87A5B" w:rsidP="00F87A5B">
      <w:pPr>
        <w:rPr>
          <w:rStyle w:val="StyleUnderline"/>
        </w:rPr>
      </w:pPr>
      <w:r w:rsidRPr="00CF34D9">
        <w:rPr>
          <w:rStyle w:val="StyleUnderline"/>
        </w:rPr>
        <w:t xml:space="preserve">It seems as if </w:t>
      </w:r>
      <w:r w:rsidRPr="00CF34D9">
        <w:rPr>
          <w:rStyle w:val="StyleUnderline"/>
          <w:highlight w:val="yellow"/>
        </w:rPr>
        <w:t xml:space="preserve">the </w:t>
      </w:r>
      <w:r w:rsidRPr="00CF34D9">
        <w:rPr>
          <w:rStyle w:val="Emphasis"/>
          <w:highlight w:val="yellow"/>
        </w:rPr>
        <w:t>divisions</w:t>
      </w:r>
      <w:r w:rsidRPr="00CF34D9">
        <w:rPr>
          <w:rStyle w:val="StyleUnderline"/>
        </w:rPr>
        <w:t xml:space="preserve"> in the country </w:t>
      </w:r>
      <w:r w:rsidRPr="00CF34D9">
        <w:rPr>
          <w:rStyle w:val="StyleUnderline"/>
          <w:highlight w:val="yellow"/>
        </w:rPr>
        <w:t>have been at such a point for</w:t>
      </w:r>
      <w:r w:rsidRPr="00CF34D9">
        <w:rPr>
          <w:rStyle w:val="StyleUnderline"/>
        </w:rPr>
        <w:t xml:space="preserve"> much of </w:t>
      </w:r>
      <w:r w:rsidRPr="00CF34D9">
        <w:rPr>
          <w:rStyle w:val="StyleUnderline"/>
          <w:highlight w:val="yellow"/>
        </w:rPr>
        <w:t>the past three years, if not longer</w:t>
      </w:r>
      <w:r w:rsidRPr="00CF34D9">
        <w:rPr>
          <w:rStyle w:val="StyleUnderline"/>
        </w:rPr>
        <w:t xml:space="preserve">. But </w:t>
      </w:r>
      <w:r w:rsidRPr="00CF34D9">
        <w:rPr>
          <w:rStyle w:val="StyleUnderline"/>
          <w:highlight w:val="yellow"/>
        </w:rPr>
        <w:t>the past few weeks</w:t>
      </w:r>
      <w:r w:rsidRPr="00CF34D9">
        <w:rPr>
          <w:rStyle w:val="StyleUnderline"/>
        </w:rPr>
        <w:t xml:space="preserve"> have </w:t>
      </w:r>
      <w:r w:rsidRPr="00CF34D9">
        <w:rPr>
          <w:rStyle w:val="StyleUnderline"/>
          <w:highlight w:val="yellow"/>
        </w:rPr>
        <w:t>provided</w:t>
      </w:r>
      <w:r w:rsidRPr="00CF34D9">
        <w:rPr>
          <w:rStyle w:val="StyleUnderline"/>
        </w:rPr>
        <w:t xml:space="preserve"> some of the greatest </w:t>
      </w:r>
      <w:r w:rsidRPr="00CF34D9">
        <w:rPr>
          <w:rStyle w:val="StyleUnderline"/>
          <w:highlight w:val="yellow"/>
        </w:rPr>
        <w:t>intensity and animosity</w:t>
      </w:r>
      <w:r w:rsidRPr="00CF34D9">
        <w:rPr>
          <w:rStyle w:val="StyleUnderline"/>
        </w:rPr>
        <w:t xml:space="preserve"> yet.</w:t>
      </w:r>
    </w:p>
    <w:p w:rsidR="00F87A5B" w:rsidRPr="00CF34D9" w:rsidRDefault="00F87A5B" w:rsidP="00F87A5B">
      <w:pPr>
        <w:rPr>
          <w:rStyle w:val="StyleUnderline"/>
        </w:rPr>
      </w:pPr>
      <w:r w:rsidRPr="00CF34D9">
        <w:t>"</w:t>
      </w:r>
      <w:r w:rsidRPr="00CF34D9">
        <w:rPr>
          <w:rStyle w:val="StyleUnderline"/>
          <w:highlight w:val="yellow"/>
        </w:rPr>
        <w:t>June</w:t>
      </w:r>
      <w:r w:rsidRPr="00CF34D9">
        <w:rPr>
          <w:rStyle w:val="StyleUnderline"/>
        </w:rPr>
        <w:t xml:space="preserve"> of 2018 </w:t>
      </w:r>
      <w:r w:rsidRPr="00CF34D9">
        <w:rPr>
          <w:rStyle w:val="StyleUnderline"/>
          <w:highlight w:val="yellow"/>
        </w:rPr>
        <w:t>has been one of</w:t>
      </w:r>
      <w:r w:rsidRPr="00CF34D9">
        <w:rPr>
          <w:rStyle w:val="StyleUnderline"/>
        </w:rPr>
        <w:t xml:space="preserve"> </w:t>
      </w:r>
      <w:r w:rsidRPr="00CF34D9">
        <w:rPr>
          <w:rStyle w:val="StyleUnderline"/>
          <w:highlight w:val="yellow"/>
        </w:rPr>
        <w:t xml:space="preserve">the most </w:t>
      </w:r>
      <w:r w:rsidRPr="00CF34D9">
        <w:rPr>
          <w:rStyle w:val="Emphasis"/>
          <w:highlight w:val="yellow"/>
        </w:rPr>
        <w:t>intens</w:t>
      </w:r>
      <w:r w:rsidRPr="00CF34D9">
        <w:rPr>
          <w:rStyle w:val="StyleUnderline"/>
          <w:highlight w:val="yellow"/>
        </w:rPr>
        <w:t>e</w:t>
      </w:r>
      <w:r w:rsidRPr="00CF34D9">
        <w:rPr>
          <w:rStyle w:val="StyleUnderline"/>
        </w:rPr>
        <w:t xml:space="preserve"> </w:t>
      </w:r>
      <w:r w:rsidRPr="00CF34D9">
        <w:rPr>
          <w:rStyle w:val="StyleUnderline"/>
          <w:highlight w:val="yellow"/>
        </w:rPr>
        <w:t>months I can remember in politics</w:t>
      </w:r>
      <w:r w:rsidRPr="00CF34D9">
        <w:t xml:space="preserve">," Aaron </w:t>
      </w:r>
      <w:proofErr w:type="spellStart"/>
      <w:r w:rsidRPr="00CF34D9">
        <w:t>Fritschner</w:t>
      </w:r>
      <w:proofErr w:type="spellEnd"/>
      <w:r w:rsidRPr="00CF34D9">
        <w:t>, the communications director for Democratic Rep. Don Beyer of Virginia, told Business Insider. "T</w:t>
      </w:r>
      <w:r w:rsidRPr="00CF34D9">
        <w:rPr>
          <w:highlight w:val="yellow"/>
        </w:rPr>
        <w:t xml:space="preserve">he </w:t>
      </w:r>
      <w:r w:rsidRPr="00CF34D9">
        <w:rPr>
          <w:rStyle w:val="StyleUnderline"/>
          <w:highlight w:val="yellow"/>
        </w:rPr>
        <w:t>divisions between the parties,</w:t>
      </w:r>
      <w:r w:rsidRPr="00CF34D9">
        <w:rPr>
          <w:rStyle w:val="StyleUnderline"/>
        </w:rPr>
        <w:t xml:space="preserve"> </w:t>
      </w:r>
      <w:r w:rsidRPr="00CF34D9">
        <w:rPr>
          <w:rStyle w:val="StyleUnderline"/>
          <w:highlight w:val="yellow"/>
        </w:rPr>
        <w:t>and the consequences of who emerges with control of Congress</w:t>
      </w:r>
      <w:r w:rsidRPr="00CF34D9">
        <w:rPr>
          <w:rStyle w:val="StyleUnderline"/>
        </w:rPr>
        <w:t xml:space="preserve"> next year, </w:t>
      </w:r>
      <w:r w:rsidRPr="00CF34D9">
        <w:rPr>
          <w:rStyle w:val="StyleUnderline"/>
          <w:highlight w:val="yellow"/>
        </w:rPr>
        <w:t>are</w:t>
      </w:r>
      <w:r w:rsidRPr="00CF34D9">
        <w:rPr>
          <w:rStyle w:val="StyleUnderline"/>
        </w:rPr>
        <w:t xml:space="preserve"> as</w:t>
      </w:r>
      <w:r w:rsidRPr="00CF34D9">
        <w:rPr>
          <w:rStyle w:val="StyleUnderline"/>
          <w:highlight w:val="yellow"/>
        </w:rPr>
        <w:t xml:space="preserve"> clear</w:t>
      </w:r>
      <w:r w:rsidRPr="00CF34D9">
        <w:rPr>
          <w:rStyle w:val="StyleUnderline"/>
        </w:rPr>
        <w:t xml:space="preserve"> as they could possibly be."</w:t>
      </w:r>
    </w:p>
    <w:p w:rsidR="00F87A5B" w:rsidRPr="00CF34D9" w:rsidRDefault="00F87A5B" w:rsidP="00F87A5B">
      <w:r w:rsidRPr="00CF34D9">
        <w:t>"</w:t>
      </w:r>
      <w:r w:rsidRPr="00CF34D9">
        <w:rPr>
          <w:rStyle w:val="StyleUnderline"/>
          <w:highlight w:val="yellow"/>
        </w:rPr>
        <w:t>It's a crazy time to be alive</w:t>
      </w:r>
      <w:r w:rsidRPr="00CF34D9">
        <w:t>," he added.</w:t>
      </w:r>
    </w:p>
    <w:p w:rsidR="0072293E" w:rsidRPr="00CF34D9" w:rsidRDefault="00945858" w:rsidP="00945858">
      <w:pPr>
        <w:pStyle w:val="Heading2"/>
      </w:pPr>
      <w:r w:rsidRPr="00CF34D9">
        <w:t>Link</w:t>
      </w:r>
    </w:p>
    <w:p w:rsidR="00945858" w:rsidRPr="00CF34D9" w:rsidRDefault="00945858" w:rsidP="00945858">
      <w:pPr>
        <w:pStyle w:val="Heading4"/>
      </w:pPr>
      <w:r w:rsidRPr="00CF34D9">
        <w:t>Link turn—Dems insisted on reducing immigration restrictions in the last budget deal—plan gets them to support new appropriations</w:t>
      </w:r>
    </w:p>
    <w:p w:rsidR="00945858" w:rsidRPr="00CF34D9" w:rsidRDefault="00945858" w:rsidP="00945858">
      <w:r w:rsidRPr="00CF34D9">
        <w:rPr>
          <w:rStyle w:val="Style13ptBold"/>
        </w:rPr>
        <w:t>Gould 18</w:t>
      </w:r>
      <w:r w:rsidRPr="00CF34D9">
        <w:t xml:space="preserve"> [Joe Gould, Graham to GOP: Give on immigration to get military spending boost, Defense News, 1-17-2018, Accessible Online at https://www.defensenews.com/congress/2018/01/17/graham-to-gop-give-on-immigration-to-get-military-spending-boost/] 7-1-2018</w:t>
      </w:r>
    </w:p>
    <w:p w:rsidR="00945858" w:rsidRPr="00CF34D9" w:rsidRDefault="00945858" w:rsidP="00945858">
      <w:pPr>
        <w:rPr>
          <w:rStyle w:val="StyleUnderline"/>
        </w:rPr>
      </w:pPr>
      <w:r w:rsidRPr="00CF34D9">
        <w:t xml:space="preserve">WASHINGTON — </w:t>
      </w:r>
      <w:proofErr w:type="gramStart"/>
      <w:r w:rsidRPr="00CF34D9">
        <w:t>If</w:t>
      </w:r>
      <w:proofErr w:type="gramEnd"/>
      <w:r w:rsidRPr="00CF34D9">
        <w:t xml:space="preserve"> congressional Republicans want a deal to avert a government shutdown and boost military spending, they don’t just have to convince Democrats — they have to convince each other. One key defense lawmaker — House Armed Services Chairman Mac Thornberry, R-Texas — said Tuesday that Democrats are putting immigrants ahead of the military. Tying military spending to any other issue, he said, is “absolutely wrong.” But another key lawmaker on defense — Senate Armed Services Committee member Lindsey Graham, R-S.C. — said </w:t>
      </w:r>
      <w:r w:rsidRPr="00CF34D9">
        <w:rPr>
          <w:rStyle w:val="StyleUnderline"/>
        </w:rPr>
        <w:t>Republicans need to accept a deal on immigration to win defense spending increases.</w:t>
      </w:r>
      <w:r w:rsidRPr="00CF34D9">
        <w:t xml:space="preserve"> Graham favors a compromise. “</w:t>
      </w:r>
      <w:r w:rsidRPr="00CF34D9">
        <w:rPr>
          <w:rStyle w:val="StyleUnderline"/>
        </w:rPr>
        <w:t>For a Republican to believe that we will get all of the defense funding that we desperately want and need, and we’ll deal with [immigration] later, how naive can you be?” Graham told an audience at the conservative American Enterprise Institute</w:t>
      </w:r>
      <w:r w:rsidRPr="00CF34D9">
        <w:t xml:space="preserve"> on Wednesday. </w:t>
      </w:r>
      <w:r w:rsidRPr="00CF34D9">
        <w:rPr>
          <w:rStyle w:val="StyleUnderline"/>
        </w:rPr>
        <w:t xml:space="preserve">The conflicting messages show the difficulties that Republican leaders face in finding a deal on both issues, even with control of both chambers of Congress and the White House. </w:t>
      </w:r>
      <w:r w:rsidRPr="00CF34D9">
        <w:t xml:space="preserve">Both Thornberry and Graham are leaders in their respective chambers on defense issues, as well as important supporters for any possible path ahead on budget plans. </w:t>
      </w:r>
      <w:r w:rsidRPr="00CF34D9">
        <w:rPr>
          <w:rStyle w:val="StyleUnderline"/>
        </w:rPr>
        <w:t>Many Democrats have insisted there be an agreement on a legislative replacement for the expiring Deferred Action for Childhood Arrivals program, or DACA, for them to vote</w:t>
      </w:r>
      <w:r w:rsidRPr="00CF34D9">
        <w:t xml:space="preserve"> for a stopgap continuing resolution to fund the federal government beyond the Jan. 19 deadline — much less a deal to raise statutory budget caps for the defense and nondefense sides of the federal budget for fiscal 2018. (One proposed fix is called the DREAM Act — and DACA recipients are often referred to as Dreamers.) Graham, a leading defense hawk in the Senate, is also a member of the “Gang of Six” lawmakers expected to release a bipartisan proposal that protects DACA recipients and provides funding for security along the U.S.-Mexico border. “I’m in the camp of doing something right by the Dreamers and doing something right by the military, and do it now, and do it together,” Graham said. That position is at odds with Senate Republican leadership. Senate Majority Leader Mitch McConnell, R-Ky., says lawmakers have until March to complete negotiations on immigration. Senate Majority Whip John </w:t>
      </w:r>
      <w:proofErr w:type="spellStart"/>
      <w:r w:rsidRPr="00CF34D9">
        <w:t>Cornyn</w:t>
      </w:r>
      <w:proofErr w:type="spellEnd"/>
      <w:r w:rsidRPr="00CF34D9">
        <w:t xml:space="preserve">, R-Texas, tweeted Tuesday that the Gang of Six deal would not get a Senate vote because President Donald Trump will not sign it. House Speaker Paul Ryan, R-Wis., argued along similar lines, invoking military training accidents lawmakers have linked to unstable defense spending. “When you see a situation when more of our men and women are dying in training accidents than they are in combat, </w:t>
      </w:r>
      <w:proofErr w:type="spellStart"/>
      <w:proofErr w:type="gramStart"/>
      <w:r w:rsidRPr="00CF34D9">
        <w:t>its</w:t>
      </w:r>
      <w:proofErr w:type="spellEnd"/>
      <w:proofErr w:type="gramEnd"/>
      <w:r w:rsidRPr="00CF34D9">
        <w:t xml:space="preserve"> a serious situation,” Ryan said. “And to block funding for our military, with a Friday deadline over unrelated issues, makes no sense to me.” </w:t>
      </w:r>
      <w:r w:rsidRPr="00CF34D9">
        <w:rPr>
          <w:rStyle w:val="StyleUnderline"/>
        </w:rPr>
        <w:t>House Republicans on Tuesday proposed a stopgap continuing resolution to fund the federal government through mid-February</w:t>
      </w:r>
      <w:r w:rsidRPr="00CF34D9">
        <w:t xml:space="preserve">. With House GOP </w:t>
      </w:r>
      <w:proofErr w:type="gramStart"/>
      <w:r w:rsidRPr="00CF34D9">
        <w:t>votes</w:t>
      </w:r>
      <w:proofErr w:type="gramEnd"/>
      <w:r w:rsidRPr="00CF34D9">
        <w:t xml:space="preserve"> uncertain, Republican leadership has added sweeteners to attract Democrats: an extension of child health insurance and delays on health care-related taxes. </w:t>
      </w:r>
      <w:r w:rsidRPr="00CF34D9">
        <w:rPr>
          <w:rStyle w:val="StyleUnderline"/>
        </w:rPr>
        <w:t>That continuing resolution still punts on a 2018 federal spending deal and on the immigration debate.</w:t>
      </w:r>
    </w:p>
    <w:p w:rsidR="00450D55" w:rsidRPr="00CF34D9" w:rsidRDefault="00450D55" w:rsidP="00450D55">
      <w:pPr>
        <w:pStyle w:val="Heading4"/>
        <w:rPr>
          <w:rStyle w:val="StyleUnderline"/>
          <w:b/>
          <w:sz w:val="26"/>
          <w:u w:val="none"/>
        </w:rPr>
      </w:pPr>
      <w:r w:rsidRPr="00CF34D9">
        <w:rPr>
          <w:rStyle w:val="StyleUnderline"/>
          <w:b/>
          <w:sz w:val="26"/>
          <w:u w:val="none"/>
        </w:rPr>
        <w:t xml:space="preserve">The </w:t>
      </w:r>
      <w:proofErr w:type="spellStart"/>
      <w:r w:rsidRPr="00CF34D9">
        <w:rPr>
          <w:rStyle w:val="StyleUnderline"/>
          <w:b/>
          <w:sz w:val="26"/>
          <w:u w:val="none"/>
        </w:rPr>
        <w:t>aff</w:t>
      </w:r>
      <w:proofErr w:type="spellEnd"/>
      <w:r w:rsidRPr="00CF34D9">
        <w:rPr>
          <w:rStyle w:val="StyleUnderline"/>
          <w:b/>
          <w:sz w:val="26"/>
          <w:u w:val="none"/>
        </w:rPr>
        <w:t xml:space="preserve"> ends any attempt by Democrats to disrupt the budget process</w:t>
      </w:r>
    </w:p>
    <w:p w:rsidR="00450D55" w:rsidRPr="00CF34D9" w:rsidRDefault="00450D55" w:rsidP="00450D55">
      <w:r w:rsidRPr="00CF34D9">
        <w:rPr>
          <w:rStyle w:val="Style13ptBold"/>
        </w:rPr>
        <w:t>Scott 18</w:t>
      </w:r>
      <w:r w:rsidRPr="00CF34D9">
        <w:t xml:space="preserve"> [Dylan Scott, policy reporter, Why Democrats probably won’t shut down the government again, </w:t>
      </w:r>
      <w:proofErr w:type="spellStart"/>
      <w:r w:rsidRPr="00CF34D9">
        <w:t>Vox</w:t>
      </w:r>
      <w:proofErr w:type="spellEnd"/>
      <w:r w:rsidRPr="00CF34D9">
        <w:t>, 2-6-2018, Accessible Online at https://www.vox.com/policy-and-politics/2018/2/6/16973762/senate-democrats-daca-shutdown-february-8] 7-6-2018</w:t>
      </w:r>
    </w:p>
    <w:p w:rsidR="00450D55" w:rsidRPr="00CF34D9" w:rsidRDefault="00450D55" w:rsidP="00450D55">
      <w:r w:rsidRPr="00CF34D9">
        <w:t xml:space="preserve">Senate Democrats are nearing a reckoning over the deal they made last month to reopen the federal government. At 12:01 am on Friday, the government will run out of funding. Last time, agitation from progressive activists convinced Democrats to shut down the government over the Deferred Action for Children Arrivals program, which provides work permits and deportation protections for nearly 700,000 people brought to the United States illegally as children. Though the March deadline for fully </w:t>
      </w:r>
      <w:proofErr w:type="spellStart"/>
      <w:r w:rsidRPr="00CF34D9">
        <w:t>sunsetting</w:t>
      </w:r>
      <w:proofErr w:type="spellEnd"/>
      <w:r w:rsidRPr="00CF34D9">
        <w:t xml:space="preserve"> the program is just around the corner, there doesn’t seem to be the same appetite among Democrats to close the government this time. Democrats are betting they’ve found a road out of Shutdown Valley, thanks to a commitment they secured from Senate Majority Leader Mitch McConnell, that will allow them to amplify the pressure on House Republicans and President Trump to fix DACA without being forced to shutter the government again. The Democratic thinking seems to be this: They have a pledge from McConnell to initiate </w:t>
      </w:r>
      <w:r w:rsidRPr="00CF34D9">
        <w:rPr>
          <w:rStyle w:val="StyleUnderline"/>
        </w:rPr>
        <w:t>an immigration debate</w:t>
      </w:r>
      <w:r w:rsidRPr="00CF34D9">
        <w:t xml:space="preserve"> in the coming days, one they believe </w:t>
      </w:r>
      <w:r w:rsidRPr="00CF34D9">
        <w:rPr>
          <w:rStyle w:val="StyleUnderline"/>
        </w:rPr>
        <w:t xml:space="preserve">will lead to the Senate passing some kind of bipartisan legislation. </w:t>
      </w:r>
      <w:r w:rsidRPr="00CF34D9">
        <w:t xml:space="preserve">An overwhelming Senate vote, they think, will change the underlying dynamic of the DACA standoff, forcing the House and Trump to the table to find a real resolution to the issue — and if they don’t, the blame will be squarely on them. </w:t>
      </w:r>
      <w:r w:rsidRPr="00CF34D9">
        <w:rPr>
          <w:rStyle w:val="StyleUnderline"/>
        </w:rPr>
        <w:t>That removes the need to shut down the government. But it’s a bet that requires McConnell to follow through on his word and for the debate to change as Democrats believe it will.</w:t>
      </w:r>
      <w:r w:rsidRPr="00CF34D9">
        <w:t xml:space="preserve"> After the minority showed little appetite for keeping the government closed last month, it appears to be their only option left. </w:t>
      </w:r>
      <w:r w:rsidRPr="00CF34D9">
        <w:rPr>
          <w:rStyle w:val="Emphasis"/>
        </w:rPr>
        <w:t xml:space="preserve">McConnell pledged to move an immigration bill — as long as Democrats don’t shut down the government again </w:t>
      </w:r>
      <w:r w:rsidRPr="00CF34D9">
        <w:rPr>
          <w:rStyle w:val="StyleUnderline"/>
        </w:rPr>
        <w:t>If</w:t>
      </w:r>
      <w:r w:rsidRPr="00CF34D9">
        <w:t xml:space="preserve"> Senate </w:t>
      </w:r>
      <w:r w:rsidRPr="00CF34D9">
        <w:rPr>
          <w:rStyle w:val="StyleUnderline"/>
        </w:rPr>
        <w:t xml:space="preserve">Democrats and Republicans </w:t>
      </w:r>
      <w:r w:rsidRPr="00CF34D9">
        <w:rPr>
          <w:rStyle w:val="Emphasis"/>
        </w:rPr>
        <w:t>were able to reach some agreement</w:t>
      </w:r>
      <w:r w:rsidRPr="00CF34D9">
        <w:rPr>
          <w:rStyle w:val="StyleUnderline"/>
        </w:rPr>
        <w:t xml:space="preserve"> on immigration</w:t>
      </w:r>
      <w:r w:rsidRPr="00CF34D9">
        <w:t xml:space="preserve"> before February </w:t>
      </w:r>
      <w:proofErr w:type="gramStart"/>
      <w:r w:rsidRPr="00CF34D9">
        <w:t xml:space="preserve">8, </w:t>
      </w:r>
      <w:r w:rsidRPr="00CF34D9">
        <w:rPr>
          <w:rStyle w:val="Emphasis"/>
        </w:rPr>
        <w:t>that</w:t>
      </w:r>
      <w:proofErr w:type="gramEnd"/>
      <w:r w:rsidRPr="00CF34D9">
        <w:rPr>
          <w:rStyle w:val="Emphasis"/>
        </w:rPr>
        <w:t xml:space="preserve"> would be the end of the matter.</w:t>
      </w:r>
      <w:r w:rsidRPr="00CF34D9">
        <w:t xml:space="preserve"> But if an agreement is not reached, McConnell’s promise is this: He will bring an immigration bill to the Senate floor for debate after February 8 — so long as Democrats don’t shut down the government again. “Should these issues not be resolved by the time the funding bill before us expires on February 8, so long as the government remains open,” the Republican leader said in a Senate floor speech — repeating for emphasis “so long as the government remains open” — “it would be my intention to take up legislation here in the Senate that would address DACA and border security, as well as other related issues.” So McConnell’s condition for an immigration debate is that Democrats don’t oppose another short-term spending bill that the Senate will likely need to pass on February 8. So long as the federal government is funded, he’ll bring some kind of DACA bill to the floor; as for which one, he specifically referenced the ongoing negotiations between the No. 2 leaders in both parties and both chambers. He also pledged to have a fair and open amendment process for whatever immigration bill is brought to the Senate floor. “Let me be clear: This immigration debate will have a level playing field at the outset and an amendment process that is fair to all sides,” McConnell said. Democrats believe they have McConnell committed to moving an immigration bill </w:t>
      </w:r>
      <w:r w:rsidRPr="00CF34D9">
        <w:rPr>
          <w:rStyle w:val="StyleUnderline"/>
        </w:rPr>
        <w:t xml:space="preserve">McConnell’s promise is predicated on an </w:t>
      </w:r>
      <w:r w:rsidRPr="00CF34D9">
        <w:rPr>
          <w:rStyle w:val="Emphasis"/>
        </w:rPr>
        <w:t>immigration agreement</w:t>
      </w:r>
      <w:r w:rsidRPr="00CF34D9">
        <w:t xml:space="preserve"> not being reached before the February 8 deadline for a new spending bill — </w:t>
      </w:r>
      <w:r w:rsidRPr="00CF34D9">
        <w:rPr>
          <w:rStyle w:val="StyleUnderline"/>
        </w:rPr>
        <w:t>and</w:t>
      </w:r>
      <w:r w:rsidRPr="00CF34D9">
        <w:t xml:space="preserve"> on </w:t>
      </w:r>
      <w:r w:rsidRPr="00CF34D9">
        <w:rPr>
          <w:rStyle w:val="Emphasis"/>
        </w:rPr>
        <w:t>Democrats not shutting down the government</w:t>
      </w:r>
      <w:r w:rsidRPr="00CF34D9">
        <w:rPr>
          <w:rStyle w:val="StyleUnderline"/>
        </w:rPr>
        <w:t xml:space="preserve"> again when the time for another extension comes.</w:t>
      </w:r>
    </w:p>
    <w:p w:rsidR="00945858" w:rsidRPr="00CF34D9" w:rsidRDefault="007C3970" w:rsidP="001B5452">
      <w:pPr>
        <w:pStyle w:val="Heading4"/>
      </w:pPr>
      <w:r w:rsidRPr="00CF34D9">
        <w:t>No link—i</w:t>
      </w:r>
      <w:r w:rsidR="001B5452" w:rsidRPr="00CF34D9">
        <w:t>mmigration</w:t>
      </w:r>
      <w:r w:rsidRPr="00CF34D9">
        <w:t xml:space="preserve"> </w:t>
      </w:r>
      <w:r w:rsidR="001B5452" w:rsidRPr="00CF34D9">
        <w:t>won’t affect the budget process this time around</w:t>
      </w:r>
    </w:p>
    <w:p w:rsidR="00450D55" w:rsidRPr="00CF34D9" w:rsidRDefault="007C3970" w:rsidP="00450D55">
      <w:r w:rsidRPr="00CF34D9">
        <w:rPr>
          <w:rStyle w:val="Style13ptBold"/>
        </w:rPr>
        <w:t>Williams 18</w:t>
      </w:r>
      <w:r w:rsidRPr="00CF34D9">
        <w:t xml:space="preserve"> [Joe Williams, As Omnibus Looms, Lobbying Commences, Roll Call, 7-6-2018, Accessible Online at https://www.rollcall.com/news/policy/omn</w:t>
      </w:r>
      <w:r w:rsidR="00DA1CCC" w:rsidRPr="00CF34D9">
        <w:t xml:space="preserve">ibus-spending-bill-shutdown] </w:t>
      </w:r>
      <w:r w:rsidRPr="00CF34D9">
        <w:t>7-6-2018</w:t>
      </w:r>
    </w:p>
    <w:p w:rsidR="007C3970" w:rsidRDefault="007C3970" w:rsidP="00450D55">
      <w:pPr>
        <w:rPr>
          <w:rStyle w:val="StyleUnderline"/>
        </w:rPr>
      </w:pPr>
      <w:r w:rsidRPr="00CF34D9">
        <w:rPr>
          <w:rStyle w:val="StyleUnderline"/>
        </w:rPr>
        <w:t xml:space="preserve">It is unlikely any sort of DACA patch will be included in the spending bill. </w:t>
      </w:r>
      <w:r w:rsidRPr="00CF34D9">
        <w:rPr>
          <w:rStyle w:val="Emphasis"/>
        </w:rPr>
        <w:t>McConnell, Ryan and other GOP leaders have sought to separate the immigration debate from the spending measure.</w:t>
      </w:r>
      <w:r w:rsidRPr="00CF34D9">
        <w:rPr>
          <w:rStyle w:val="StyleUnderline"/>
        </w:rPr>
        <w:t xml:space="preserve"> And some Republicans believe they have ample time to act as Trump’s decision to end the program is debated in the federal courts.</w:t>
      </w:r>
    </w:p>
    <w:p w:rsidR="00666B2A" w:rsidRDefault="00666B2A" w:rsidP="00666B2A">
      <w:pPr>
        <w:pStyle w:val="Heading4"/>
        <w:rPr>
          <w:rStyle w:val="StyleUnderline"/>
          <w:b/>
          <w:sz w:val="26"/>
          <w:u w:val="none"/>
        </w:rPr>
      </w:pPr>
      <w:r w:rsidRPr="00666B2A">
        <w:rPr>
          <w:rStyle w:val="StyleUnderline"/>
          <w:b/>
          <w:sz w:val="26"/>
          <w:u w:val="none"/>
        </w:rPr>
        <w:t>Trump has no PC</w:t>
      </w:r>
      <w:r w:rsidR="00C317C1">
        <w:rPr>
          <w:rStyle w:val="StyleUnderline"/>
          <w:b/>
          <w:sz w:val="26"/>
          <w:u w:val="none"/>
        </w:rPr>
        <w:t>—not one piece of major legislation passed in first year</w:t>
      </w:r>
    </w:p>
    <w:p w:rsidR="00666B2A" w:rsidRDefault="00C317C1" w:rsidP="00666B2A">
      <w:proofErr w:type="spellStart"/>
      <w:r w:rsidRPr="00C317C1">
        <w:rPr>
          <w:rStyle w:val="Style13ptBold"/>
        </w:rPr>
        <w:t>Shephard</w:t>
      </w:r>
      <w:proofErr w:type="spellEnd"/>
      <w:r w:rsidRPr="00C317C1">
        <w:rPr>
          <w:rStyle w:val="Style13ptBold"/>
        </w:rPr>
        <w:t xml:space="preserve"> 18</w:t>
      </w:r>
      <w:r>
        <w:t xml:space="preserve"> [Alex </w:t>
      </w:r>
      <w:proofErr w:type="spellStart"/>
      <w:r>
        <w:t>Shephard</w:t>
      </w:r>
      <w:proofErr w:type="spellEnd"/>
      <w:r>
        <w:t>, staff writer at New Republic It’s possible that Trump won’t get any major legislation passed before 2018., New Republic, xx-xx-</w:t>
      </w:r>
      <w:proofErr w:type="spellStart"/>
      <w:r>
        <w:t>xxxx</w:t>
      </w:r>
      <w:proofErr w:type="spellEnd"/>
      <w:r>
        <w:t>, Accessible Online at https://newrepublic.com/minutes/142870/its-possible-trump-wont-get-major-legislation-passed-2018] 7-6-2018</w:t>
      </w:r>
    </w:p>
    <w:p w:rsidR="00666B2A" w:rsidRPr="00C317C1" w:rsidRDefault="00666B2A" w:rsidP="00666B2A">
      <w:pPr>
        <w:rPr>
          <w:rStyle w:val="Emphasis"/>
        </w:rPr>
      </w:pPr>
      <w:r w:rsidRPr="00C317C1">
        <w:rPr>
          <w:rStyle w:val="Emphasis"/>
        </w:rPr>
        <w:t>It’s possible that Trump won’t get any major legislation passed</w:t>
      </w:r>
      <w:r>
        <w:t xml:space="preserve"> before 2018.With the 100-day marker in the rearview mirror</w:t>
      </w:r>
      <w:r w:rsidRPr="00C317C1">
        <w:rPr>
          <w:rStyle w:val="StyleUnderline"/>
        </w:rPr>
        <w:t>, the Trump administration has largely stopped pushing one of its most aggressive lies—that this is the most active administration in the history of the country.</w:t>
      </w:r>
      <w:r>
        <w:t xml:space="preserve"> There has been the appearance of activity, to be sure (mostly in the form of executive orders), but thus far this administration has favored symbolic action over the difficult work of meaningful action.</w:t>
      </w:r>
      <w:r w:rsidR="00C317C1">
        <w:t xml:space="preserve"> </w:t>
      </w:r>
      <w:r>
        <w:t>It has had very little success where it matters most: Congress. The American Health Care Act passed the House, yes—and was given a Super Bowl champion-</w:t>
      </w:r>
      <w:proofErr w:type="spellStart"/>
      <w:r>
        <w:t>esque</w:t>
      </w:r>
      <w:proofErr w:type="spellEnd"/>
      <w:r>
        <w:t xml:space="preserve"> reception in the Rose Garden—but the Senate has shown no sign that it is going to produce its version of the bill any time soon. And </w:t>
      </w:r>
      <w:r w:rsidRPr="00C317C1">
        <w:rPr>
          <w:rStyle w:val="StyleUnderline"/>
        </w:rPr>
        <w:t>while the Trump administration has been itchy for a legislative “win,” that’s not happening any time soon either.</w:t>
      </w:r>
      <w:r w:rsidR="00C317C1">
        <w:rPr>
          <w:rStyle w:val="StyleUnderline"/>
        </w:rPr>
        <w:t xml:space="preserve"> </w:t>
      </w:r>
      <w:proofErr w:type="spellStart"/>
      <w:r>
        <w:t>Axios</w:t>
      </w:r>
      <w:proofErr w:type="spellEnd"/>
      <w:r>
        <w:t xml:space="preserve"> Presented </w:t>
      </w:r>
      <w:proofErr w:type="gramStart"/>
      <w:r>
        <w:t>By</w:t>
      </w:r>
      <w:proofErr w:type="gramEnd"/>
      <w:r>
        <w:t xml:space="preserve"> Silver Shamrock Novelties reported on Wednesday that, “Republican leaders are coming to the bleak conclusion they will end summer and begin the fall with ZERO significant legislative accomplishments. Privately, they realize </w:t>
      </w:r>
      <w:proofErr w:type="gramStart"/>
      <w:r>
        <w:t>it’s</w:t>
      </w:r>
      <w:proofErr w:type="gramEnd"/>
      <w:r>
        <w:t xml:space="preserve"> political malpractice to blow at least the </w:t>
      </w:r>
      <w:proofErr w:type="spellStart"/>
      <w:r>
        <w:t>the</w:t>
      </w:r>
      <w:proofErr w:type="spellEnd"/>
      <w:r>
        <w:t xml:space="preserve"> first nine of months of all Republican rule, but also realize there’s little they can do to avoid the dismal outcome.” </w:t>
      </w:r>
      <w:proofErr w:type="spellStart"/>
      <w:r>
        <w:t>Axios</w:t>
      </w:r>
      <w:proofErr w:type="spellEnd"/>
      <w:r>
        <w:t xml:space="preserve"> also reported that </w:t>
      </w:r>
      <w:r w:rsidRPr="00C317C1">
        <w:rPr>
          <w:rStyle w:val="Emphasis"/>
        </w:rPr>
        <w:t>Republican leaders think the road ahead is more difficult than the road behind</w:t>
      </w:r>
      <w:r>
        <w:t>—that the next four months will be “MORE troublesome than the first four.”</w:t>
      </w:r>
      <w:r w:rsidR="00C317C1">
        <w:t xml:space="preserve"> </w:t>
      </w:r>
      <w:r>
        <w:t>Republicans in Co</w:t>
      </w:r>
      <w:bookmarkStart w:id="0" w:name="_GoBack"/>
      <w:bookmarkEnd w:id="0"/>
      <w:r>
        <w:t xml:space="preserve">ngress have probably already missed their best window for the kind of bold, sweeping, draconian change they’ve been promising for years. </w:t>
      </w:r>
      <w:r w:rsidRPr="00666B2A">
        <w:rPr>
          <w:rStyle w:val="Emphasis"/>
        </w:rPr>
        <w:t>Trump set what little political capital he had on fire as soon as he was inaugurated.</w:t>
      </w:r>
      <w:r>
        <w:t xml:space="preserve"> Their only argument for passing health care is that it’s Sophie’s Choice—they can either face the wrath of their rabid base, which will be furious if they fail to act, or the wrath of the rest of the country, which detests the policies they’re trying to administer.</w:t>
      </w:r>
      <w:r w:rsidR="00C317C1">
        <w:t xml:space="preserve"> </w:t>
      </w:r>
      <w:r>
        <w:t>Worse, their window for passing anything in the first two years is closing fast. If they can’t get anything done before the fall, they’ll have to rush an ambitious agenda through in September. Even that may be too late—</w:t>
      </w:r>
      <w:r w:rsidRPr="00C317C1">
        <w:rPr>
          <w:rStyle w:val="Emphasis"/>
        </w:rPr>
        <w:t>with the midterms fast approaching, antsy House members will be harder to wrangle.</w:t>
      </w:r>
    </w:p>
    <w:p w:rsidR="001B5452" w:rsidRPr="00CF34D9" w:rsidRDefault="001B5452" w:rsidP="001B5452">
      <w:pPr>
        <w:pStyle w:val="Heading2"/>
      </w:pPr>
      <w:proofErr w:type="spellStart"/>
      <w:r w:rsidRPr="00CF34D9">
        <w:t>Misc</w:t>
      </w:r>
      <w:proofErr w:type="spellEnd"/>
    </w:p>
    <w:p w:rsidR="001B5452" w:rsidRPr="00CF34D9" w:rsidRDefault="001B5452" w:rsidP="001B5452">
      <w:pPr>
        <w:pStyle w:val="Heading4"/>
      </w:pPr>
      <w:r w:rsidRPr="00CF34D9">
        <w:t>Trump won’t sign</w:t>
      </w:r>
      <w:r w:rsidR="008F0FD7" w:rsidRPr="00CF34D9">
        <w:t>—he wants deeper cuts in non-defense spending</w:t>
      </w:r>
    </w:p>
    <w:p w:rsidR="00450D55" w:rsidRPr="00CF34D9" w:rsidRDefault="00450D55" w:rsidP="00450D55">
      <w:r w:rsidRPr="00CF34D9">
        <w:rPr>
          <w:rStyle w:val="Style13ptBold"/>
        </w:rPr>
        <w:t>Trump 18</w:t>
      </w:r>
      <w:r w:rsidRPr="00CF34D9">
        <w:t xml:space="preserve"> [President Trump, Remarks by President Trump at Signing of H.R. 1625, White House, 3-23-2018, Accessible Online at https://www.whitehouse.gov/briefings-statements/remarks-president-trump-sign</w:t>
      </w:r>
      <w:r w:rsidR="008F0FD7" w:rsidRPr="00CF34D9">
        <w:t>ing-h-r-1625/]</w:t>
      </w:r>
      <w:r w:rsidRPr="00CF34D9">
        <w:t xml:space="preserve"> 7-6-2018</w:t>
      </w:r>
    </w:p>
    <w:p w:rsidR="001B5452" w:rsidRPr="00CF34D9" w:rsidRDefault="00450D55" w:rsidP="00156AA0">
      <w:r w:rsidRPr="00CF34D9">
        <w:t>THE PRESIDENT:</w:t>
      </w:r>
      <w:r w:rsidR="008F0FD7" w:rsidRPr="00CF34D9">
        <w:t xml:space="preserve"> </w:t>
      </w:r>
      <w:r w:rsidRPr="00CF34D9">
        <w:t>Thank you very much, Wilbur.</w:t>
      </w:r>
      <w:r w:rsidR="008F0FD7" w:rsidRPr="00CF34D9">
        <w:t xml:space="preserve"> </w:t>
      </w:r>
      <w:r w:rsidRPr="00CF34D9">
        <w:t>I appreciate it.</w:t>
      </w:r>
      <w:r w:rsidR="008F0FD7" w:rsidRPr="00CF34D9">
        <w:t xml:space="preserve"> </w:t>
      </w:r>
      <w:r w:rsidRPr="00CF34D9">
        <w:t xml:space="preserve">The last time we negotiated something like this — and as you know, </w:t>
      </w:r>
      <w:r w:rsidRPr="00CF34D9">
        <w:rPr>
          <w:rStyle w:val="StyleUnderline"/>
        </w:rPr>
        <w:t>it’s always been a problem for our country.</w:t>
      </w:r>
      <w:r w:rsidR="008F0FD7" w:rsidRPr="00CF34D9">
        <w:rPr>
          <w:rStyle w:val="StyleUnderline"/>
        </w:rPr>
        <w:t xml:space="preserve"> </w:t>
      </w:r>
      <w:r w:rsidRPr="00CF34D9">
        <w:rPr>
          <w:rStyle w:val="StyleUnderline"/>
        </w:rPr>
        <w:t>They get together and they create a series of documents that nobody has been able to read because it was just done.</w:t>
      </w:r>
      <w:r w:rsidR="008F0FD7" w:rsidRPr="00CF34D9">
        <w:t xml:space="preserve"> </w:t>
      </w:r>
      <w:r w:rsidRPr="00CF34D9">
        <w:t>Now, you tell me who can read that quickly.</w:t>
      </w:r>
      <w:r w:rsidR="008F0FD7" w:rsidRPr="00CF34D9">
        <w:t xml:space="preserve"> </w:t>
      </w:r>
      <w:r w:rsidRPr="00CF34D9">
        <w:t>It takes a long time to read it.</w:t>
      </w:r>
      <w:r w:rsidR="008F0FD7" w:rsidRPr="00CF34D9">
        <w:t xml:space="preserve"> </w:t>
      </w:r>
      <w:r w:rsidRPr="00CF34D9">
        <w:rPr>
          <w:rStyle w:val="StyleUnderline"/>
        </w:rPr>
        <w:t>For the last eight years, deep defense cuts have undermined our national security</w:t>
      </w:r>
      <w:r w:rsidRPr="00CF34D9">
        <w:t>, hallowed our — and they just — if you look at what’s taken out, they’ve hallowed our readiness as a military unit, and put America at really grave risk.</w:t>
      </w:r>
      <w:r w:rsidR="008F0FD7" w:rsidRPr="00CF34D9">
        <w:t xml:space="preserve"> </w:t>
      </w:r>
      <w:r w:rsidRPr="00CF34D9">
        <w:t>My highest duty is to keep America safe.</w:t>
      </w:r>
      <w:r w:rsidR="008F0FD7" w:rsidRPr="00CF34D9">
        <w:t xml:space="preserve"> </w:t>
      </w:r>
      <w:r w:rsidRPr="00CF34D9">
        <w:t>Nothing more important.</w:t>
      </w:r>
      <w:r w:rsidR="008F0FD7" w:rsidRPr="00CF34D9">
        <w:t xml:space="preserve"> </w:t>
      </w:r>
      <w:r w:rsidRPr="00CF34D9">
        <w:t>The omnibus bill reverses this dangerous defense.</w:t>
      </w:r>
      <w:r w:rsidR="008F0FD7" w:rsidRPr="00CF34D9">
        <w:t xml:space="preserve"> </w:t>
      </w:r>
      <w:r w:rsidRPr="00CF34D9">
        <w:t>As crazy as it’s been, as difficult as it’s been, as much opposition to the military as we’ve had from the Democrats — and it has been tremendous.</w:t>
      </w:r>
      <w:r w:rsidR="008F0FD7" w:rsidRPr="00CF34D9">
        <w:t xml:space="preserve"> </w:t>
      </w:r>
      <w:r w:rsidRPr="00CF34D9">
        <w:t>I try to explain to them, you know, the military is for Republicans and Democrats and everybody else.</w:t>
      </w:r>
      <w:r w:rsidR="008F0FD7" w:rsidRPr="00CF34D9">
        <w:t xml:space="preserve"> </w:t>
      </w:r>
      <w:r w:rsidRPr="00CF34D9">
        <w:t>It’s for everybody.</w:t>
      </w:r>
      <w:r w:rsidR="008F0FD7" w:rsidRPr="00CF34D9">
        <w:t xml:space="preserve"> </w:t>
      </w:r>
      <w:r w:rsidRPr="00CF34D9">
        <w:t>But we have tremendous opposition to creating, really, what will be the far — by far, the strongest military that we’ve ever had.</w:t>
      </w:r>
      <w:r w:rsidR="008F0FD7" w:rsidRPr="00CF34D9">
        <w:t xml:space="preserve"> </w:t>
      </w:r>
      <w:r w:rsidRPr="00CF34D9">
        <w:t>We’ve had that from the Democrats.</w:t>
      </w:r>
      <w:r w:rsidR="008F0FD7" w:rsidRPr="00CF34D9">
        <w:t xml:space="preserve"> </w:t>
      </w:r>
      <w:r w:rsidRPr="00CF34D9">
        <w:t>So if we take something for the military, they want something for, in many cases, things that are really a wasted sum of money.</w:t>
      </w:r>
      <w:r w:rsidR="008F0FD7" w:rsidRPr="00CF34D9">
        <w:t xml:space="preserve"> </w:t>
      </w:r>
      <w:r w:rsidRPr="00CF34D9">
        <w:t>And it’s not right, and it’s very bad for our country.</w:t>
      </w:r>
      <w:r w:rsidR="008F0FD7" w:rsidRPr="00CF34D9">
        <w:t xml:space="preserve"> </w:t>
      </w:r>
      <w:r w:rsidRPr="00CF34D9">
        <w:t>We’re looking to do funding for our final fight in certain areas.</w:t>
      </w:r>
      <w:r w:rsidR="008F0FD7" w:rsidRPr="00CF34D9">
        <w:t xml:space="preserve"> </w:t>
      </w:r>
      <w:r w:rsidRPr="00CF34D9">
        <w:t>As you know, we’ve gotten just about a hundred percent of our land back from ISIS.</w:t>
      </w:r>
      <w:r w:rsidR="008F0FD7" w:rsidRPr="00CF34D9">
        <w:t xml:space="preserve"> </w:t>
      </w:r>
      <w:r w:rsidRPr="00CF34D9">
        <w:t>We have troop increases necessary to accomplish what we have to do.</w:t>
      </w:r>
      <w:r w:rsidR="008F0FD7" w:rsidRPr="00CF34D9">
        <w:t xml:space="preserve"> </w:t>
      </w:r>
      <w:r w:rsidRPr="00CF34D9">
        <w:t>And we have, very importantly, a pay increase for our troops.</w:t>
      </w:r>
      <w:r w:rsidR="008F0FD7" w:rsidRPr="00CF34D9">
        <w:t xml:space="preserve"> </w:t>
      </w:r>
      <w:r w:rsidRPr="00CF34D9">
        <w:t>And this will be, actually, the largest pay increase for our incredible people in over a decade.</w:t>
      </w:r>
      <w:r w:rsidR="008F0FD7" w:rsidRPr="00CF34D9">
        <w:t xml:space="preserve"> </w:t>
      </w:r>
      <w:r w:rsidRPr="00CF34D9">
        <w:t>It increases total defense spending by more than $60 billion from last year, and funds the addition of critically needed ships, planes, helicopters, tanks, and submarines.</w:t>
      </w:r>
      <w:r w:rsidR="008F0FD7" w:rsidRPr="00CF34D9">
        <w:t xml:space="preserve"> </w:t>
      </w:r>
      <w:r w:rsidRPr="00CF34D9">
        <w:t>We have submarines being built, the likes of which there’s nothing anywhere in the world like the submarines we build.</w:t>
      </w:r>
      <w:r w:rsidR="008F0FD7" w:rsidRPr="00CF34D9">
        <w:t xml:space="preserve"> </w:t>
      </w:r>
      <w:r w:rsidRPr="00CF34D9">
        <w:t>Our military equipment is the best equipment in the world.</w:t>
      </w:r>
      <w:r w:rsidR="008F0FD7" w:rsidRPr="00CF34D9">
        <w:t xml:space="preserve"> </w:t>
      </w:r>
      <w:r w:rsidRPr="00CF34D9">
        <w:t>And one of the things you saw two days ago with Saudi Arabia and with other countries — Saudi Arabia, as an example, is buying hundreds of billions of dollars’ worth of our equipment.</w:t>
      </w:r>
      <w:r w:rsidR="008F0FD7" w:rsidRPr="00CF34D9">
        <w:t xml:space="preserve"> </w:t>
      </w:r>
      <w:r w:rsidRPr="00CF34D9">
        <w:t>And we’re getting very fast approvals on that.</w:t>
      </w:r>
      <w:r w:rsidR="008F0FD7" w:rsidRPr="00CF34D9">
        <w:t xml:space="preserve"> </w:t>
      </w:r>
      <w:r w:rsidRPr="00CF34D9">
        <w:rPr>
          <w:rStyle w:val="StyleUnderline"/>
        </w:rPr>
        <w:t>Therefore, as a matter of national security, I’ve signed this omnibus budget bill.</w:t>
      </w:r>
      <w:r w:rsidR="008F0FD7" w:rsidRPr="00CF34D9">
        <w:t xml:space="preserve"> </w:t>
      </w:r>
      <w:r w:rsidRPr="00CF34D9">
        <w:t>There are a lot of things that I’m unhappy about in this bill.</w:t>
      </w:r>
      <w:r w:rsidR="008F0FD7" w:rsidRPr="00CF34D9">
        <w:t xml:space="preserve"> </w:t>
      </w:r>
      <w:r w:rsidRPr="00CF34D9">
        <w:rPr>
          <w:rStyle w:val="Emphasis"/>
        </w:rPr>
        <w:t>There are a lot of things that we shouldn’t have had in this bill</w:t>
      </w:r>
      <w:r w:rsidRPr="00CF34D9">
        <w:rPr>
          <w:rStyle w:val="StyleUnderline"/>
        </w:rPr>
        <w:t>, but we were, in a sense, forced</w:t>
      </w:r>
      <w:r w:rsidRPr="00CF34D9">
        <w:t xml:space="preserve"> — if we want to build our military — we were forced to have.</w:t>
      </w:r>
      <w:r w:rsidR="008F0FD7" w:rsidRPr="00CF34D9">
        <w:t xml:space="preserve"> </w:t>
      </w:r>
      <w:r w:rsidRPr="00CF34D9">
        <w:t>There are some things that we should have in the bill.</w:t>
      </w:r>
      <w:r w:rsidR="008F0FD7" w:rsidRPr="00CF34D9">
        <w:t xml:space="preserve"> </w:t>
      </w:r>
      <w:r w:rsidRPr="00CF34D9">
        <w:rPr>
          <w:rStyle w:val="StyleUnderline"/>
        </w:rPr>
        <w:t xml:space="preserve">But I say to Congress: </w:t>
      </w:r>
      <w:r w:rsidRPr="00CF34D9">
        <w:rPr>
          <w:rStyle w:val="Emphasis"/>
        </w:rPr>
        <w:t>I will never sign another bill like this again.</w:t>
      </w:r>
      <w:r w:rsidR="008F0FD7" w:rsidRPr="00CF34D9">
        <w:rPr>
          <w:rStyle w:val="StyleUnderline"/>
        </w:rPr>
        <w:t xml:space="preserve"> </w:t>
      </w:r>
      <w:r w:rsidRPr="00CF34D9">
        <w:rPr>
          <w:rStyle w:val="StyleUnderline"/>
        </w:rPr>
        <w:t>I’m not going to do it again.</w:t>
      </w:r>
      <w:r w:rsidR="008F0FD7" w:rsidRPr="00CF34D9">
        <w:rPr>
          <w:rStyle w:val="StyleUnderline"/>
        </w:rPr>
        <w:t xml:space="preserve"> </w:t>
      </w:r>
      <w:r w:rsidRPr="00CF34D9">
        <w:rPr>
          <w:rStyle w:val="StyleUnderline"/>
        </w:rPr>
        <w:t>Nobody read it.</w:t>
      </w:r>
      <w:r w:rsidR="008F0FD7" w:rsidRPr="00CF34D9">
        <w:rPr>
          <w:rStyle w:val="StyleUnderline"/>
        </w:rPr>
        <w:t xml:space="preserve"> </w:t>
      </w:r>
      <w:r w:rsidRPr="00CF34D9">
        <w:rPr>
          <w:rStyle w:val="StyleUnderline"/>
        </w:rPr>
        <w:t>It’s only hours old.</w:t>
      </w:r>
      <w:r w:rsidR="008F0FD7" w:rsidRPr="00CF34D9">
        <w:rPr>
          <w:rStyle w:val="StyleUnderline"/>
        </w:rPr>
        <w:t xml:space="preserve"> </w:t>
      </w:r>
      <w:r w:rsidRPr="00CF34D9">
        <w:rPr>
          <w:rStyle w:val="StyleUnderline"/>
        </w:rPr>
        <w:t xml:space="preserve">Some people don’t even know what is in — </w:t>
      </w:r>
      <w:r w:rsidRPr="00CF34D9">
        <w:rPr>
          <w:rStyle w:val="Emphasis"/>
        </w:rPr>
        <w:t>$1.3 trillion — it’s the second largest ever.</w:t>
      </w:r>
      <w:r w:rsidR="008F0FD7" w:rsidRPr="00CF34D9">
        <w:rPr>
          <w:rStyle w:val="StyleUnderline"/>
        </w:rPr>
        <w:t xml:space="preserve"> </w:t>
      </w:r>
      <w:r w:rsidRPr="00CF34D9">
        <w:rPr>
          <w:rStyle w:val="StyleUnderline"/>
        </w:rPr>
        <w:t>President Obama signed one that was actually larger, which I’m sure he wasn’t too happy with either.</w:t>
      </w:r>
    </w:p>
    <w:p w:rsidR="00E26FD4" w:rsidRPr="00CF34D9" w:rsidRDefault="00E26FD4" w:rsidP="00E26FD4">
      <w:pPr>
        <w:pStyle w:val="Heading1"/>
      </w:pPr>
      <w:r w:rsidRPr="00CF34D9">
        <w:t>Midterms</w:t>
      </w:r>
    </w:p>
    <w:p w:rsidR="00E26FD4" w:rsidRPr="00CF34D9" w:rsidRDefault="00E26FD4" w:rsidP="00E26FD4">
      <w:pPr>
        <w:pStyle w:val="Heading2"/>
      </w:pPr>
      <w:r w:rsidRPr="00CF34D9">
        <w:t>NEG</w:t>
      </w:r>
    </w:p>
    <w:p w:rsidR="00E26FD4" w:rsidRPr="00CF34D9" w:rsidRDefault="00E26FD4" w:rsidP="00E26FD4">
      <w:pPr>
        <w:pStyle w:val="Heading3"/>
      </w:pPr>
      <w:r w:rsidRPr="00CF34D9">
        <w:t>Swing voters link</w:t>
      </w:r>
    </w:p>
    <w:p w:rsidR="00DA1CCC" w:rsidRPr="00CF34D9" w:rsidRDefault="00DA1CCC" w:rsidP="00DA1CCC">
      <w:pPr>
        <w:pStyle w:val="Heading4"/>
      </w:pPr>
      <w:r w:rsidRPr="00CF34D9">
        <w:t xml:space="preserve">The </w:t>
      </w:r>
      <w:proofErr w:type="spellStart"/>
      <w:r w:rsidRPr="00CF34D9">
        <w:t>aff</w:t>
      </w:r>
      <w:proofErr w:type="spellEnd"/>
      <w:r w:rsidRPr="00CF34D9">
        <w:t xml:space="preserve"> reverses status quo policies which are turning voters against the GOP in key districts and motivating swing voters and liberals.</w:t>
      </w:r>
    </w:p>
    <w:p w:rsidR="00E26FD4" w:rsidRPr="00CF34D9" w:rsidRDefault="00E26FD4" w:rsidP="00E26FD4">
      <w:r w:rsidRPr="00CF34D9">
        <w:rPr>
          <w:rStyle w:val="Style13ptBold"/>
        </w:rPr>
        <w:t>Scherer 18</w:t>
      </w:r>
      <w:r w:rsidRPr="00CF34D9">
        <w:t xml:space="preserve"> [Michael Scherer, political reporter for the Washington Post. The main election strategy of vulnerable House Republicans: Prove they’re not Trump, Colorado Politics, 6-27-2018, Accessible Online at </w:t>
      </w:r>
      <w:hyperlink r:id="rId26" w:history="1">
        <w:r w:rsidRPr="00CF34D9">
          <w:rPr>
            <w:rStyle w:val="Hyperlink"/>
          </w:rPr>
          <w:t>https://coloradopolitics.com/the-main-election-strategy-of-vulnerable-house-republicans-like-coffman-prove-theyre-not-trump/</w:t>
        </w:r>
      </w:hyperlink>
      <w:r w:rsidRPr="00CF34D9">
        <w:t>] 6-27-2018</w:t>
      </w:r>
    </w:p>
    <w:p w:rsidR="00E26FD4" w:rsidRPr="00CF34D9" w:rsidRDefault="00E26FD4" w:rsidP="00DA1CCC">
      <w:r w:rsidRPr="00CF34D9">
        <w:t>Soft-spoken and always dignified, Rep. Leonard Lance (N.J.) exists about as far away from a sold-out MAGA rally as you can get in the Republican Party.</w:t>
      </w:r>
      <w:r w:rsidR="00DA1CCC" w:rsidRPr="00CF34D9">
        <w:t xml:space="preserve"> </w:t>
      </w:r>
      <w:r w:rsidRPr="00CF34D9">
        <w:t>At town halls in tony bedroom communities a river-jump from Manhattan, he regularly finds himself trying to soothe voters who shout into microphones about President Trump’s latest antics. Lance voted against his party’s tax cut, opposed efforts to repeal the Affordable Care Act and spent the past week steadily, repeatedly, pleading with the president to end the “zero tolerance” policy on the border that separated thousands of children from their parents.</w:t>
      </w:r>
      <w:r w:rsidR="00DA1CCC" w:rsidRPr="00CF34D9">
        <w:t xml:space="preserve"> </w:t>
      </w:r>
      <w:r w:rsidRPr="00CF34D9">
        <w:t>“I would prefer civility in all aspects of public policy, and that includes President Trump,” he said in an interview this week, as his effort to force a vote that would provide a path to citizenship for undocumented immigrants crumbled in Congress. “I believe the Republican Party is multifaceted.”</w:t>
      </w:r>
      <w:r w:rsidR="00DA1CCC" w:rsidRPr="00CF34D9">
        <w:t xml:space="preserve"> </w:t>
      </w:r>
      <w:r w:rsidRPr="00CF34D9">
        <w:rPr>
          <w:rStyle w:val="StyleUnderline"/>
        </w:rPr>
        <w:t>In Trump’s America — a nonstop torrent of shock, spectacle and confrontation — it is sometimes hard to remember that</w:t>
      </w:r>
      <w:r w:rsidRPr="00CF34D9">
        <w:t xml:space="preserve"> folk like Lance still exist. But </w:t>
      </w:r>
      <w:r w:rsidRPr="00CF34D9">
        <w:rPr>
          <w:rStyle w:val="StyleUnderline"/>
        </w:rPr>
        <w:t>it is</w:t>
      </w:r>
      <w:r w:rsidRPr="00CF34D9">
        <w:t xml:space="preserve"> people like him, </w:t>
      </w:r>
      <w:r w:rsidRPr="00CF34D9">
        <w:rPr>
          <w:rStyle w:val="Emphasis"/>
        </w:rPr>
        <w:t>moderate Republicans fighting for their survival in suburban House districts, who are set to decide whether Republicans can avoid losing 23 seats and control of Congress this fall</w:t>
      </w:r>
      <w:r w:rsidRPr="00CF34D9">
        <w:rPr>
          <w:rStyle w:val="StyleUnderline"/>
        </w:rPr>
        <w:t>.</w:t>
      </w:r>
      <w:r w:rsidR="00DA1CCC" w:rsidRPr="00CF34D9">
        <w:rPr>
          <w:rStyle w:val="StyleUnderline"/>
        </w:rPr>
        <w:t xml:space="preserve"> </w:t>
      </w:r>
      <w:r w:rsidRPr="00CF34D9">
        <w:t xml:space="preserve">That is a contradiction with which </w:t>
      </w:r>
      <w:r w:rsidRPr="00CF34D9">
        <w:rPr>
          <w:rStyle w:val="StyleUnderline"/>
        </w:rPr>
        <w:t>Trump</w:t>
      </w:r>
      <w:r w:rsidRPr="00CF34D9">
        <w:t xml:space="preserve"> has not fully grappled, at least in public, where he has begun to declare that his brand of fire-and-brimstone politics is certain to expand Republican legislative ranks this November. With a tweet on Friday, he </w:t>
      </w:r>
      <w:r w:rsidRPr="00CF34D9">
        <w:rPr>
          <w:rStyle w:val="StyleUnderline"/>
        </w:rPr>
        <w:t xml:space="preserve">essentially killed off a months-long effort by a dozen endangered Republican moderates, including Lance, to force a vote on immigration this summer. </w:t>
      </w:r>
      <w:r w:rsidRPr="00CF34D9">
        <w:rPr>
          <w:rStyle w:val="Emphasis"/>
        </w:rPr>
        <w:t>They had hoped to gain political cover in their own districts</w:t>
      </w:r>
      <w:r w:rsidRPr="00CF34D9">
        <w:rPr>
          <w:rStyle w:val="StyleUnderline"/>
        </w:rPr>
        <w:t>.</w:t>
      </w:r>
      <w:r w:rsidR="00DA1CCC" w:rsidRPr="00CF34D9">
        <w:t xml:space="preserve"> </w:t>
      </w:r>
      <w:r w:rsidRPr="00CF34D9">
        <w:t>“Republicans should stop wasting their time on Immigration until after we elect more Senators and Congressmen/women in November,” Trump wrote. “We can pass great legislation after the Red Wave!”</w:t>
      </w:r>
      <w:r w:rsidR="00DA1CCC" w:rsidRPr="00CF34D9">
        <w:t xml:space="preserve"> </w:t>
      </w:r>
      <w:r w:rsidRPr="00CF34D9">
        <w:t xml:space="preserve">The base-first strategy could benefit some Republicans by juicing turnout in the midterms, especially in states Trump won in 2016 and where Democratic senators are running for reelection. But political handicappers say </w:t>
      </w:r>
      <w:r w:rsidRPr="00CF34D9">
        <w:rPr>
          <w:rStyle w:val="StyleUnderline"/>
        </w:rPr>
        <w:t>there is no realistic scenario in which Republicans win a filibuster-proof majority this fall in the Senate. In the House, only a handful of Democratic House seats are vulnerable this year.</w:t>
      </w:r>
      <w:r w:rsidR="00DA1CCC" w:rsidRPr="00CF34D9">
        <w:rPr>
          <w:rStyle w:val="StyleUnderline"/>
        </w:rPr>
        <w:t xml:space="preserve"> </w:t>
      </w:r>
      <w:r w:rsidRPr="00CF34D9">
        <w:rPr>
          <w:rStyle w:val="StyleUnderline"/>
        </w:rPr>
        <w:t xml:space="preserve">That means </w:t>
      </w:r>
      <w:r w:rsidRPr="00CF34D9">
        <w:rPr>
          <w:rStyle w:val="Emphasis"/>
        </w:rPr>
        <w:t>most of the midterm action is taking place in contested Republican-held House districts and a couple of swing states, such as Florida and Nevada</w:t>
      </w:r>
      <w:r w:rsidRPr="00CF34D9">
        <w:rPr>
          <w:rStyle w:val="StyleUnderline"/>
        </w:rPr>
        <w:t>, where Trump’s rhetoric has wedged members of his own party into a most uncomfortable position</w:t>
      </w:r>
      <w:r w:rsidRPr="00CF34D9">
        <w:t xml:space="preserve"> — between his own high popularity among Republicans on one hand and swing voters opposed to his bellicosity on trade and immigration on the other.</w:t>
      </w:r>
      <w:r w:rsidR="00DA1CCC" w:rsidRPr="00CF34D9">
        <w:t xml:space="preserve"> </w:t>
      </w:r>
      <w:r w:rsidRPr="00CF34D9">
        <w:t>“It probably helps Republicans running against Senate incumbents in the deepest red states but makes life more challenging for Republicans incumbents in more diverse suburban districts,” said Whit Ayres, a Republican pollster.</w:t>
      </w:r>
      <w:r w:rsidR="00DA1CCC" w:rsidRPr="00CF34D9">
        <w:t xml:space="preserve"> </w:t>
      </w:r>
      <w:r w:rsidRPr="00CF34D9">
        <w:t>The result is two different Republican realities. Trump is the star of one, which he showcases at arena rallies where confrontation is empowering. In this world, Trump’s approval is up, his promises have been kept, North Korea is turning over its nuclear stockpile and the spectacle never stops.</w:t>
      </w:r>
      <w:r w:rsidR="00DA1CCC" w:rsidRPr="00CF34D9">
        <w:t xml:space="preserve"> </w:t>
      </w:r>
      <w:r w:rsidRPr="00CF34D9">
        <w:rPr>
          <w:rStyle w:val="StyleUnderline"/>
        </w:rPr>
        <w:t>The other Republican world is riven with far more discomfort and anxiety, on the part of the congressional Republicans whose voters find Trump’s aggression off-putting, and where the president’s positions on trade and immigration do not match the local mood.</w:t>
      </w:r>
      <w:r w:rsidR="00DA1CCC" w:rsidRPr="00CF34D9">
        <w:rPr>
          <w:rStyle w:val="StyleUnderline"/>
        </w:rPr>
        <w:t xml:space="preserve"> </w:t>
      </w:r>
      <w:r w:rsidRPr="00CF34D9">
        <w:t xml:space="preserve">Rather than focus on preferred issues such as the economy and tax cuts, </w:t>
      </w:r>
      <w:r w:rsidRPr="00CF34D9">
        <w:rPr>
          <w:rStyle w:val="StyleUnderline"/>
        </w:rPr>
        <w:t xml:space="preserve">these vulnerable members spent a week distancing themselves from their own president, while he gave ammunition to </w:t>
      </w:r>
      <w:r w:rsidRPr="00CF34D9">
        <w:rPr>
          <w:rStyle w:val="Emphasis"/>
        </w:rPr>
        <w:t>Democratic challengers who are trying to nationalize the midterms as a referendum on Trump</w:t>
      </w:r>
      <w:r w:rsidRPr="00CF34D9">
        <w:rPr>
          <w:rStyle w:val="StyleUnderline"/>
        </w:rPr>
        <w:t>.</w:t>
      </w:r>
      <w:r w:rsidR="00DA1CCC" w:rsidRPr="00CF34D9">
        <w:rPr>
          <w:rStyle w:val="StyleUnderline"/>
        </w:rPr>
        <w:t xml:space="preserve"> </w:t>
      </w:r>
      <w:r w:rsidRPr="00CF34D9">
        <w:t xml:space="preserve">Republicans from states with export industries have found themselves opposing the Trump administration on the growing threat of trade wars. Rep. Garland “Andy” Barr (Ky.) says he has been fighting for his local bourbon industry, which has been hit by tariffs imposed by the European Union and Mexico in retaliation for Trump trade policies. In Washington </w:t>
      </w:r>
      <w:proofErr w:type="gramStart"/>
      <w:r w:rsidRPr="00CF34D9">
        <w:t>state</w:t>
      </w:r>
      <w:proofErr w:type="gramEnd"/>
      <w:r w:rsidRPr="00CF34D9">
        <w:t>, Dino Rossi, a Republican who is running to replace retiring Republican Rep. Dave Reichert in a district that includes major fruit exporters and Boeing employees, has also come out against Trump’s policies.</w:t>
      </w:r>
      <w:r w:rsidR="00DA1CCC" w:rsidRPr="00CF34D9">
        <w:t xml:space="preserve"> </w:t>
      </w:r>
      <w:r w:rsidRPr="00CF34D9">
        <w:t>On the topic of immigration, Sen. Dean Heller (Nev.), who is in a tough reelection campaign, made clear this week that he was “truly not satisfied” with the White House policy on child separation, which Trump reversed on Wednesday. Rep. Mia Love (Utah) has denounced Trump’s policy of forced separation as “horrible.” Rep. Mike Coffman (Colo.) called for the firing of White House senior adviser Stephen Miller, who promoted the policy.</w:t>
      </w:r>
      <w:r w:rsidR="00DA1CCC" w:rsidRPr="00CF34D9">
        <w:t xml:space="preserve"> </w:t>
      </w:r>
      <w:r w:rsidRPr="00CF34D9">
        <w:rPr>
          <w:rStyle w:val="StyleUnderline"/>
        </w:rPr>
        <w:t xml:space="preserve">Coffman expressed confusion when a reporter asked whether he thinks </w:t>
      </w:r>
      <w:r w:rsidRPr="00CF34D9">
        <w:rPr>
          <w:rStyle w:val="Emphasis"/>
        </w:rPr>
        <w:t>Trump understands the impact on his district of the failure to pass a broader immigration bil</w:t>
      </w:r>
      <w:r w:rsidRPr="00CF34D9">
        <w:rPr>
          <w:rStyle w:val="StyleUnderline"/>
        </w:rPr>
        <w:t>l. “I’m not sure,” he said. “I don’t understand where the administration is right now on this issue.”</w:t>
      </w:r>
      <w:r w:rsidR="00DA1CCC" w:rsidRPr="00CF34D9">
        <w:rPr>
          <w:rStyle w:val="StyleUnderline"/>
        </w:rPr>
        <w:t xml:space="preserve"> </w:t>
      </w:r>
      <w:r w:rsidRPr="00CF34D9">
        <w:t>Back in Colorado, his likely Democratic opponent, Jason Crow, has been hammering Coffman for not stopping Trump’s actions.</w:t>
      </w:r>
      <w:r w:rsidR="00DA1CCC" w:rsidRPr="00CF34D9">
        <w:t xml:space="preserve"> </w:t>
      </w:r>
      <w:r w:rsidRPr="00CF34D9">
        <w:t>“People in the district now recognize this is classic Mike Coffman,” Crow said. “People in the district are fed up with it. It is all talk and no action.”</w:t>
      </w:r>
      <w:r w:rsidR="00DA1CCC" w:rsidRPr="00CF34D9">
        <w:t xml:space="preserve"> </w:t>
      </w:r>
      <w:r w:rsidRPr="00CF34D9">
        <w:t>Given Trump’s disruptive effect on politics, the divide between these two separate Republican worlds has become a defining feature of the political landscape. Pollsters on both ends of the political spectrum say it is too early to predict clearly how events will play out in November, as Democrats and Republicans alike acknowledge that they do not fully understand the new dynamics at play.</w:t>
      </w:r>
      <w:r w:rsidR="00DA1CCC" w:rsidRPr="00CF34D9">
        <w:t xml:space="preserve"> </w:t>
      </w:r>
      <w:r w:rsidRPr="00CF34D9">
        <w:t>“He is certainly playing with fire on this stuff, but he has played with fire a lot since he announced for president,” said Republican pollster Glen Bolger. “And he doesn’t tend to get burned very often.”</w:t>
      </w:r>
      <w:r w:rsidR="00DA1CCC" w:rsidRPr="00CF34D9">
        <w:t xml:space="preserve"> </w:t>
      </w:r>
      <w:r w:rsidRPr="00CF34D9">
        <w:rPr>
          <w:rStyle w:val="StyleUnderline"/>
        </w:rPr>
        <w:t>Democrats</w:t>
      </w:r>
      <w:r w:rsidRPr="00CF34D9">
        <w:t>, however</w:t>
      </w:r>
      <w:r w:rsidRPr="00CF34D9">
        <w:rPr>
          <w:rStyle w:val="StyleUnderline"/>
        </w:rPr>
        <w:t xml:space="preserve">, </w:t>
      </w:r>
      <w:r w:rsidRPr="00CF34D9">
        <w:rPr>
          <w:rStyle w:val="Emphasis"/>
        </w:rPr>
        <w:t>are counting on Trump’s motivating swing voters and liberals — especially college-educated women — to throw out Republican incumbents</w:t>
      </w:r>
      <w:r w:rsidRPr="00CF34D9">
        <w:rPr>
          <w:rStyle w:val="StyleUnderline"/>
        </w:rPr>
        <w:t>, as has happened in several special elections over the past year.</w:t>
      </w:r>
    </w:p>
    <w:p w:rsidR="00E26FD4" w:rsidRPr="00CF34D9" w:rsidRDefault="00E26FD4" w:rsidP="00E26FD4">
      <w:pPr>
        <w:pStyle w:val="Heading3"/>
      </w:pPr>
      <w:r w:rsidRPr="00CF34D9">
        <w:t>Hispanic voters link</w:t>
      </w:r>
    </w:p>
    <w:p w:rsidR="00E26FD4" w:rsidRPr="00CF34D9" w:rsidRDefault="00E26FD4" w:rsidP="00E26FD4">
      <w:pPr>
        <w:spacing w:after="0" w:line="240" w:lineRule="auto"/>
        <w:rPr>
          <w:rStyle w:val="Style13ptBold"/>
        </w:rPr>
      </w:pPr>
      <w:r w:rsidRPr="00CF34D9">
        <w:rPr>
          <w:rStyle w:val="Style13ptBold"/>
        </w:rPr>
        <w:t>Immigration policy influences the Hispanic vote with far reaching effects for elections.</w:t>
      </w:r>
    </w:p>
    <w:p w:rsidR="00E26FD4" w:rsidRPr="00CF34D9" w:rsidRDefault="00E26FD4" w:rsidP="00E26FD4">
      <w:pPr>
        <w:spacing w:after="0" w:line="240" w:lineRule="auto"/>
      </w:pPr>
      <w:proofErr w:type="spellStart"/>
      <w:r w:rsidRPr="00CF34D9">
        <w:rPr>
          <w:rStyle w:val="Style13ptBold"/>
        </w:rPr>
        <w:t>Balkaran</w:t>
      </w:r>
      <w:proofErr w:type="spellEnd"/>
      <w:r w:rsidRPr="00CF34D9">
        <w:rPr>
          <w:rStyle w:val="Style13ptBold"/>
        </w:rPr>
        <w:t xml:space="preserve"> ’14 </w:t>
      </w:r>
      <w:r w:rsidRPr="00CF34D9">
        <w:t xml:space="preserve">&lt;Stephen </w:t>
      </w:r>
      <w:proofErr w:type="spellStart"/>
      <w:r w:rsidRPr="00CF34D9">
        <w:t>Balkaran</w:t>
      </w:r>
      <w:proofErr w:type="spellEnd"/>
      <w:r w:rsidRPr="00CF34D9">
        <w:t>, Instructor of Political Science at Quinnipiac University; Huffington Post; 09/16/2014; https://www.huffingtonpost.com/stephen-balkaran/the-political-consequence_1_b_5817888.html&gt;</w:t>
      </w:r>
    </w:p>
    <w:p w:rsidR="00E26FD4" w:rsidRPr="00CF34D9" w:rsidRDefault="00E26FD4" w:rsidP="00E26FD4">
      <w:r w:rsidRPr="00CF34D9">
        <w:rPr>
          <w:rStyle w:val="StyleUnderline"/>
          <w:highlight w:val="yellow"/>
        </w:rPr>
        <w:t>The growth of the Hispanic electorate is going to be an important factor in an increasing number of congressional races across the country in upcoming elections and beyond.</w:t>
      </w:r>
      <w:r w:rsidRPr="00CF34D9">
        <w:rPr>
          <w:highlight w:val="yellow"/>
        </w:rPr>
        <w:t xml:space="preserve"> More numbers mean more votes. </w:t>
      </w:r>
      <w:r w:rsidRPr="00CF34D9">
        <w:rPr>
          <w:rStyle w:val="StyleUnderline"/>
          <w:highlight w:val="yellow"/>
        </w:rPr>
        <w:t xml:space="preserve">Immigration reform will </w:t>
      </w:r>
      <w:r w:rsidRPr="00CF34D9">
        <w:rPr>
          <w:rStyle w:val="Emphasis"/>
          <w:highlight w:val="yellow"/>
        </w:rPr>
        <w:t>bring more vote</w:t>
      </w:r>
      <w:r w:rsidRPr="00CF34D9">
        <w:rPr>
          <w:rStyle w:val="StyleUnderline"/>
          <w:highlight w:val="yellow"/>
        </w:rPr>
        <w:t>s to the table</w:t>
      </w:r>
      <w:r w:rsidRPr="00CF34D9">
        <w:rPr>
          <w:rStyle w:val="StyleUnderline"/>
        </w:rPr>
        <w:t xml:space="preserve"> </w:t>
      </w:r>
      <w:r w:rsidRPr="00CF34D9">
        <w:t xml:space="preserve">and how to attract those voters becomes a political chess game for both parties. Moreover, </w:t>
      </w:r>
      <w:r w:rsidRPr="00CF34D9">
        <w:rPr>
          <w:rStyle w:val="StyleUnderline"/>
        </w:rPr>
        <w:t>how both parties handle the issue of comprehensive immigration reform will have a serious impact on Hispanic political voting behavior and future Presidential elections.</w:t>
      </w:r>
      <w:r w:rsidRPr="00CF34D9">
        <w:t xml:space="preserve"> The growing presence of the Hispanic Community will have profound political consequences and future immigration policy agenda will play an important part in defining the American political process. If the Immigration Reform Bill were to pass, what would be the implications on our political landscape? The new law will allow unauthorized immigrants to gain eventual citizenship but also carries electoral risks and rewards for the Republican and Democratic Party. On the one hand, if the bill were passed, its paves the way for new voters but more important which political party will they align themselves with? According to Nate Silver, “</w:t>
      </w:r>
      <w:r w:rsidRPr="00CF34D9">
        <w:rPr>
          <w:rStyle w:val="Emphasis"/>
          <w:highlight w:val="yellow"/>
        </w:rPr>
        <w:t>roughly 80 percent of illegal immigrants are Hispanic, and about 10 percent are Asian, both groups that voted heavily Democratic in the last two elections.</w:t>
      </w:r>
      <w:r w:rsidRPr="00CF34D9">
        <w:t xml:space="preserve"> On the other hand, such legislation could plausibly improve the Republican Party’s brand image among Hispanics and Asian-Americans, perhaps allowing the party to fare better among these voters in future elections.” v These changes will have a long term effect on our political process: that is, they would affect the status of the 11 million unauthorized immigrants who are already in the United States who will eventually become US Citizens and exercise one of the fundamental rights we have in America: the right to vote. According to the Congressional Budget Office, if the Immigration Reform Bill becomes Law, it will add more than 17 million new potential voting-age citizens by 2036. These potential voters are in addition to the nearly 15 million that the current level of legal immigration will add by 2036. Combined, current immigration would add more than 32 million potential new voting-age citizens by 2036. </w:t>
      </w:r>
      <w:proofErr w:type="gramStart"/>
      <w:r w:rsidRPr="00CF34D9">
        <w:t>vi</w:t>
      </w:r>
      <w:proofErr w:type="gramEnd"/>
      <w:r w:rsidRPr="00CF34D9">
        <w:t xml:space="preserve"> These changing political demographics paint an alarming political fiasco that neither political party can afford to underestimate. If the bill becomes law, Hispanic youths and naturalized immigrants will be 34 percent of newly eligible voters in 2014, 35 percent in 2016, 36 percent in 2018, and 37 percent in 2020. </w:t>
      </w:r>
      <w:proofErr w:type="gramStart"/>
      <w:r w:rsidRPr="00CF34D9">
        <w:t>vii</w:t>
      </w:r>
      <w:proofErr w:type="gramEnd"/>
      <w:r w:rsidRPr="00CF34D9">
        <w:t xml:space="preserve"> California will experience the greatest impact of the immigration reform bill, with nearly two-thirds of newly eligible voters belonging to either Hispanic or Asians. The same effect will take place in many other states where the voting power will be held by swing votes in both current and future elections. States like New Mexico, Texas, Florida, Virginia, North Carolina, Colorado, New York, New Jersey and Nevada will now have an important and decisive Hispanic vote that will dictate the future of elections and political parties.</w:t>
      </w:r>
      <w:r w:rsidR="007B261A" w:rsidRPr="00CF34D9">
        <w:t xml:space="preserve"> </w:t>
      </w:r>
      <w:r w:rsidRPr="00CF34D9">
        <w:t xml:space="preserve">On other hand, </w:t>
      </w:r>
      <w:r w:rsidRPr="00CF34D9">
        <w:rPr>
          <w:rStyle w:val="StyleUnderline"/>
        </w:rPr>
        <w:t xml:space="preserve">if the bill fails, </w:t>
      </w:r>
      <w:r w:rsidRPr="00CF34D9">
        <w:rPr>
          <w:rStyle w:val="StyleUnderline"/>
          <w:highlight w:val="yellow"/>
        </w:rPr>
        <w:t>political consequences</w:t>
      </w:r>
      <w:r w:rsidRPr="00CF34D9">
        <w:t xml:space="preserve"> can undermine the future of both parties and in the long run </w:t>
      </w:r>
      <w:r w:rsidRPr="00CF34D9">
        <w:rPr>
          <w:rStyle w:val="Emphasis"/>
          <w:highlight w:val="yellow"/>
        </w:rPr>
        <w:t>might be a death sentence</w:t>
      </w:r>
      <w:r w:rsidRPr="00CF34D9">
        <w:rPr>
          <w:rStyle w:val="StyleUnderline"/>
          <w:highlight w:val="yellow"/>
        </w:rPr>
        <w:t xml:space="preserve"> for the party that opposes immigration reform. Political parties may become extinct</w:t>
      </w:r>
      <w:r w:rsidRPr="00CF34D9">
        <w:rPr>
          <w:rStyle w:val="StyleUnderline"/>
        </w:rPr>
        <w:t xml:space="preserve"> if they don’t cater to the Hispanic needs and concerns. </w:t>
      </w:r>
      <w:r w:rsidRPr="00CF34D9">
        <w:t>How they attract and court the new Hispanic voters can be a compelling, cautious and sensitive issue. According to the 2013 Gallup Poll, “Hispanic-Americans favor Democrats over Republicans by a roughly 2-to-1 margin. Second generation Hispanic-Americans were actually more likely to identify with either party than Hispanic immigrants. Sixty-four percent of Hispanics who were born in the U.S. to parents who were also born in the U.S. favor Democrats, while only 30 percent lean Republican. Hispanic immigrants favor Democrats over Republicans by a margin of 57 to 25. And among Hispanics born in the U.S. to at least one immigrant parent, 57 percent lean Democratic, while 34 percent lean Republican.” Viii</w:t>
      </w:r>
    </w:p>
    <w:p w:rsidR="007B261A" w:rsidRPr="00CF34D9" w:rsidRDefault="007B261A" w:rsidP="007B261A">
      <w:pPr>
        <w:pStyle w:val="Heading3"/>
      </w:pPr>
      <w:r w:rsidRPr="00CF34D9">
        <w:t>A2 Thumpers</w:t>
      </w:r>
    </w:p>
    <w:p w:rsidR="007B261A" w:rsidRPr="00CF34D9" w:rsidRDefault="007B261A" w:rsidP="007B261A">
      <w:pPr>
        <w:pStyle w:val="Heading4"/>
      </w:pPr>
      <w:r w:rsidRPr="00CF34D9">
        <w:t>Immigration is the top issue—especially for Republicans</w:t>
      </w:r>
    </w:p>
    <w:p w:rsidR="007B261A" w:rsidRPr="00CF34D9" w:rsidRDefault="007B261A" w:rsidP="007B261A">
      <w:proofErr w:type="spellStart"/>
      <w:r w:rsidRPr="00CF34D9">
        <w:rPr>
          <w:rFonts w:eastAsiaTheme="majorEastAsia" w:cstheme="majorBidi"/>
          <w:b/>
          <w:iCs/>
          <w:sz w:val="26"/>
        </w:rPr>
        <w:t>Nilsen</w:t>
      </w:r>
      <w:proofErr w:type="spellEnd"/>
      <w:r w:rsidRPr="00CF34D9">
        <w:t>, 6-20-20</w:t>
      </w:r>
      <w:r w:rsidRPr="00CF34D9">
        <w:rPr>
          <w:rFonts w:eastAsiaTheme="majorEastAsia" w:cstheme="majorBidi"/>
          <w:b/>
          <w:iCs/>
          <w:sz w:val="26"/>
        </w:rPr>
        <w:t>18</w:t>
      </w:r>
      <w:r w:rsidRPr="00CF34D9">
        <w:t xml:space="preserve">, (Ella </w:t>
      </w:r>
      <w:proofErr w:type="gramStart"/>
      <w:r w:rsidRPr="00CF34D9">
        <w:t>is ,</w:t>
      </w:r>
      <w:proofErr w:type="gramEnd"/>
      <w:r w:rsidRPr="00CF34D9">
        <w:t xml:space="preserve">"Poll: immigration has become the No. 1 issue for voters in 2018," </w:t>
      </w:r>
      <w:proofErr w:type="spellStart"/>
      <w:r w:rsidRPr="00CF34D9">
        <w:t>Vox</w:t>
      </w:r>
      <w:proofErr w:type="spellEnd"/>
      <w:r w:rsidRPr="00CF34D9">
        <w:t xml:space="preserve">, </w:t>
      </w:r>
      <w:hyperlink r:id="rId27" w:history="1">
        <w:r w:rsidRPr="00CF34D9">
          <w:rPr>
            <w:rStyle w:val="Hyperlink"/>
          </w:rPr>
          <w:t>https://www.vox.com/2018/6/20/17485162/pew-research-center-poll-immigration-issue-2018-midterms</w:t>
        </w:r>
      </w:hyperlink>
      <w:r w:rsidRPr="00CF34D9">
        <w:t>) BT 6/30/18</w:t>
      </w:r>
    </w:p>
    <w:p w:rsidR="007B261A" w:rsidRPr="00CF34D9" w:rsidRDefault="007B261A" w:rsidP="007B261A">
      <w:r w:rsidRPr="00CF34D9">
        <w:t xml:space="preserve">Democrats have been hammering home two issues in particular ahead of the 2018 midterms: jobs and health care. But between the recent outrage over the Trump administration’s family separation policy and House Republicans </w:t>
      </w:r>
      <w:hyperlink r:id="rId28" w:history="1">
        <w:r w:rsidRPr="00CF34D9">
          <w:rPr>
            <w:rStyle w:val="Hyperlink"/>
          </w:rPr>
          <w:t>taking up a comprehensive bill</w:t>
        </w:r>
      </w:hyperlink>
      <w:r w:rsidRPr="00CF34D9">
        <w:t xml:space="preserve"> aimed at fixing the Deferred Action for Childhood Arrivals program, one new poll finds that voters thinking about 2018 care most about immigration. </w:t>
      </w:r>
      <w:r w:rsidRPr="00CF34D9">
        <w:rPr>
          <w:rStyle w:val="StyleUnderline"/>
          <w:highlight w:val="yellow"/>
        </w:rPr>
        <w:t>Out of</w:t>
      </w:r>
      <w:r w:rsidRPr="00CF34D9">
        <w:rPr>
          <w:rStyle w:val="StyleUnderline"/>
        </w:rPr>
        <w:t xml:space="preserve"> </w:t>
      </w:r>
      <w:r w:rsidRPr="00CF34D9">
        <w:t xml:space="preserve">2,002 Republican and Democratic adults (including </w:t>
      </w:r>
      <w:r w:rsidRPr="00CF34D9">
        <w:rPr>
          <w:rStyle w:val="StyleUnderline"/>
          <w:highlight w:val="yellow"/>
        </w:rPr>
        <w:t>1,608 registered voters</w:t>
      </w:r>
      <w:r w:rsidRPr="00CF34D9">
        <w:t xml:space="preserve">) </w:t>
      </w:r>
      <w:hyperlink r:id="rId29" w:history="1">
        <w:r w:rsidRPr="00CF34D9">
          <w:rPr>
            <w:rStyle w:val="Hyperlink"/>
          </w:rPr>
          <w:t>surveyed by the Pew Research Center</w:t>
        </w:r>
      </w:hyperlink>
      <w:r w:rsidRPr="00CF34D9">
        <w:t xml:space="preserve"> from June 5 to 12, </w:t>
      </w:r>
      <w:r w:rsidRPr="00CF34D9">
        <w:rPr>
          <w:rStyle w:val="StyleUnderline"/>
          <w:highlight w:val="yellow"/>
        </w:rPr>
        <w:t>immigration emerged as the top issue they most wanted to hear 2018 candidates talk about</w:t>
      </w:r>
      <w:r w:rsidRPr="00CF34D9">
        <w:t>. In fact, about one in five voters mentioned immigration — more than mentioned either health care or the economy. Republican voters or those who lean Republican were slightly more likely to mention immigration as their most important issue than their Democratic counterparts</w:t>
      </w:r>
      <w:r w:rsidRPr="00CF34D9">
        <w:rPr>
          <w:rStyle w:val="StyleUnderline"/>
          <w:highlight w:val="yellow"/>
        </w:rPr>
        <w:t>; 21 percent of Republicans mentioned immigration as their top issue</w:t>
      </w:r>
      <w:r w:rsidRPr="00CF34D9">
        <w:t>, compared to 18 percent of Democrats.</w:t>
      </w:r>
    </w:p>
    <w:p w:rsidR="007B261A" w:rsidRPr="00CF34D9" w:rsidRDefault="007B261A" w:rsidP="007B261A">
      <w:pPr>
        <w:pStyle w:val="Heading4"/>
      </w:pPr>
      <w:r w:rsidRPr="00CF34D9">
        <w:t>Immigration is the second-most important issue and the current GOP stance alienates voters</w:t>
      </w:r>
    </w:p>
    <w:p w:rsidR="007B261A" w:rsidRPr="00CF34D9" w:rsidRDefault="007B261A" w:rsidP="007B261A">
      <w:r w:rsidRPr="00CF34D9">
        <w:rPr>
          <w:rFonts w:eastAsiaTheme="majorEastAsia" w:cstheme="majorBidi"/>
          <w:b/>
          <w:iCs/>
          <w:sz w:val="26"/>
        </w:rPr>
        <w:t>Edwards-Levy</w:t>
      </w:r>
      <w:r w:rsidRPr="00CF34D9">
        <w:t>, 6-26-20</w:t>
      </w:r>
      <w:r w:rsidRPr="00CF34D9">
        <w:rPr>
          <w:rFonts w:eastAsiaTheme="majorEastAsia" w:cstheme="majorBidi"/>
          <w:b/>
          <w:iCs/>
          <w:sz w:val="26"/>
        </w:rPr>
        <w:t>18</w:t>
      </w:r>
      <w:r w:rsidRPr="00CF34D9">
        <w:t xml:space="preserve">, (Ariel is a Polling Director and Reporter, "Immigration Gains Steam </w:t>
      </w:r>
      <w:proofErr w:type="gramStart"/>
      <w:r w:rsidRPr="00CF34D9">
        <w:t>As A</w:t>
      </w:r>
      <w:proofErr w:type="gramEnd"/>
      <w:r w:rsidRPr="00CF34D9">
        <w:t xml:space="preserve"> Midterm Issue," HuffPost, </w:t>
      </w:r>
      <w:hyperlink r:id="rId30" w:history="1">
        <w:r w:rsidRPr="00CF34D9">
          <w:rPr>
            <w:rStyle w:val="Hyperlink"/>
          </w:rPr>
          <w:t>https://www.huffingtonpost.com/entry/immigration-midterm-election-issue_us_5b328a40e4b0cb56051cc87f</w:t>
        </w:r>
      </w:hyperlink>
      <w:r w:rsidRPr="00CF34D9">
        <w:t>) BT 6/30/18</w:t>
      </w:r>
    </w:p>
    <w:p w:rsidR="007B261A" w:rsidRPr="00CF34D9" w:rsidRDefault="007B261A" w:rsidP="007B261A">
      <w:r w:rsidRPr="00CF34D9">
        <w:rPr>
          <w:rStyle w:val="StyleUnderline"/>
          <w:highlight w:val="yellow"/>
        </w:rPr>
        <w:t>Immigration ranked second</w:t>
      </w:r>
      <w:r w:rsidRPr="00CF34D9">
        <w:t xml:space="preserve"> only </w:t>
      </w:r>
      <w:r w:rsidRPr="00CF34D9">
        <w:rPr>
          <w:rStyle w:val="StyleUnderline"/>
          <w:highlight w:val="yellow"/>
        </w:rPr>
        <w:t>to health care as an issue that voters</w:t>
      </w:r>
      <w:r w:rsidRPr="00CF34D9">
        <w:t xml:space="preserve"> said they </w:t>
      </w:r>
      <w:r w:rsidRPr="00CF34D9">
        <w:rPr>
          <w:rStyle w:val="StyleUnderline"/>
          <w:highlight w:val="yellow"/>
        </w:rPr>
        <w:t>would like to hear more about from</w:t>
      </w:r>
      <w:r w:rsidRPr="00CF34D9">
        <w:t xml:space="preserve"> midterm </w:t>
      </w:r>
      <w:r w:rsidRPr="00CF34D9">
        <w:rPr>
          <w:rStyle w:val="StyleUnderline"/>
          <w:highlight w:val="yellow"/>
        </w:rPr>
        <w:t>candidates</w:t>
      </w:r>
      <w:r w:rsidRPr="00CF34D9">
        <w:t xml:space="preserve">; 36 percent of Democratic and Democratic-leaning voters and more than half of Republican and Republican-leaning voters said they’d like to hear more discussion of the issue. </w:t>
      </w:r>
      <w:r w:rsidRPr="00CF34D9">
        <w:rPr>
          <w:rStyle w:val="StyleUnderline"/>
          <w:highlight w:val="yellow"/>
        </w:rPr>
        <w:t>Just because voters care about an issue, of course, doesn’t mean it will be the key factor in determining their vote or even whether they’ll vote</w:t>
      </w:r>
      <w:r w:rsidRPr="00CF34D9">
        <w:t xml:space="preserve">. Although surveyed voters said they didn’t prioritize President Donald </w:t>
      </w:r>
      <w:r w:rsidRPr="00CF34D9">
        <w:rPr>
          <w:rStyle w:val="StyleUnderline"/>
          <w:highlight w:val="yellow"/>
        </w:rPr>
        <w:t>Trump’s</w:t>
      </w:r>
      <w:r w:rsidRPr="00CF34D9">
        <w:t xml:space="preserve"> record and character over more specific matters, </w:t>
      </w:r>
      <w:hyperlink r:id="rId31" w:tgtFrame="_blank" w:history="1">
        <w:r w:rsidRPr="00CF34D9">
          <w:rPr>
            <w:rStyle w:val="Hyperlink"/>
          </w:rPr>
          <w:t>other polling has found</w:t>
        </w:r>
      </w:hyperlink>
      <w:r w:rsidRPr="00CF34D9">
        <w:t xml:space="preserve"> his </w:t>
      </w:r>
      <w:r w:rsidRPr="00CF34D9">
        <w:rPr>
          <w:rStyle w:val="StyleUnderline"/>
          <w:highlight w:val="yellow"/>
        </w:rPr>
        <w:t xml:space="preserve">presence </w:t>
      </w:r>
      <w:hyperlink r:id="rId32" w:tgtFrame="_blank" w:history="1">
        <w:r w:rsidRPr="00CF34D9">
          <w:rPr>
            <w:rStyle w:val="StyleUnderline"/>
            <w:highlight w:val="yellow"/>
          </w:rPr>
          <w:t>looms large over the midterms</w:t>
        </w:r>
      </w:hyperlink>
      <w:r w:rsidRPr="00CF34D9">
        <w:t xml:space="preserve"> ― as does the question of which party will have control of Congress. And with months to go until the elections, there’s no guarantee that the issue won’t fade in importance. But as the </w:t>
      </w:r>
      <w:proofErr w:type="spellStart"/>
      <w:r w:rsidRPr="00CF34D9">
        <w:t>HuffPost</w:t>
      </w:r>
      <w:proofErr w:type="spellEnd"/>
      <w:r w:rsidRPr="00CF34D9">
        <w:t>/</w:t>
      </w:r>
      <w:proofErr w:type="spellStart"/>
      <w:r w:rsidRPr="00CF34D9">
        <w:t>YouGov</w:t>
      </w:r>
      <w:proofErr w:type="spellEnd"/>
      <w:r w:rsidRPr="00CF34D9">
        <w:t xml:space="preserve"> survey showed, immigration policy has been a key talking point in campaigns nationwide. Surveyed voters said they heard Republicans in their state talking about immigration more than any other issue, including the economy, in the past week. Thirty-six percent said it was among the top two issues GOP candidates mentioned the most in the previous week — up from 22 percent who said the same earlier in June. Voters said they also saw Democratic candidates focusing on immigration, though to a lesser extent. Twenty-seven percent of polled voters said immigration was among the two issues they heard the most about from Democrats over the past week — up from 13 percent earlier this month. To some extent, the </w:t>
      </w:r>
      <w:r w:rsidRPr="00CF34D9">
        <w:rPr>
          <w:rStyle w:val="StyleUnderline"/>
          <w:highlight w:val="yellow"/>
        </w:rPr>
        <w:t>immigration</w:t>
      </w:r>
      <w:r w:rsidRPr="00CF34D9">
        <w:t xml:space="preserve"> debate </w:t>
      </w:r>
      <w:r w:rsidRPr="00CF34D9">
        <w:rPr>
          <w:rStyle w:val="StyleUnderline"/>
          <w:highlight w:val="yellow"/>
        </w:rPr>
        <w:t>is less than ideal ground for the GOP</w:t>
      </w:r>
      <w:r w:rsidRPr="00CF34D9">
        <w:t xml:space="preserve">. As </w:t>
      </w:r>
      <w:hyperlink r:id="rId33" w:tgtFrame="_blank" w:history="1">
        <w:r w:rsidRPr="00CF34D9">
          <w:rPr>
            <w:rStyle w:val="Hyperlink"/>
          </w:rPr>
          <w:t>other recent polling has shown</w:t>
        </w:r>
      </w:hyperlink>
      <w:r w:rsidRPr="00CF34D9">
        <w:t xml:space="preserve">, </w:t>
      </w:r>
      <w:r w:rsidRPr="00CF34D9">
        <w:rPr>
          <w:rStyle w:val="StyleUnderline"/>
          <w:highlight w:val="yellow"/>
        </w:rPr>
        <w:t>voters</w:t>
      </w:r>
      <w:r w:rsidRPr="00CF34D9">
        <w:t xml:space="preserve">, while trusting Republicans more on the economy, </w:t>
      </w:r>
      <w:r w:rsidRPr="00CF34D9">
        <w:rPr>
          <w:rStyle w:val="StyleUnderline"/>
          <w:highlight w:val="yellow"/>
        </w:rPr>
        <w:t>gave Dem</w:t>
      </w:r>
      <w:r w:rsidRPr="00CF34D9">
        <w:t>ocrat</w:t>
      </w:r>
      <w:r w:rsidRPr="00CF34D9">
        <w:rPr>
          <w:rStyle w:val="StyleUnderline"/>
          <w:highlight w:val="yellow"/>
        </w:rPr>
        <w:t>s a double-digit advantage on handling immigration</w:t>
      </w:r>
      <w:r w:rsidRPr="00CF34D9">
        <w:t xml:space="preserve">. More specifically, immigrant family separation, the policy that has dominated the news cycle over much of the past week, was </w:t>
      </w:r>
      <w:hyperlink r:id="rId34" w:tgtFrame="_blank" w:history="1">
        <w:r w:rsidRPr="00CF34D9">
          <w:rPr>
            <w:rStyle w:val="Hyperlink"/>
          </w:rPr>
          <w:t>viscerally unpopular</w:t>
        </w:r>
      </w:hyperlink>
      <w:r w:rsidRPr="00CF34D9">
        <w:t xml:space="preserve">, even if the GOP </w:t>
      </w:r>
      <w:hyperlink r:id="rId35" w:tgtFrame="_blank" w:history="1">
        <w:r w:rsidRPr="00CF34D9">
          <w:rPr>
            <w:rStyle w:val="Hyperlink"/>
          </w:rPr>
          <w:t>hasn’t shouldered all the blame</w:t>
        </w:r>
      </w:hyperlink>
      <w:r w:rsidRPr="00CF34D9">
        <w:t xml:space="preserve">. But as the </w:t>
      </w:r>
      <w:proofErr w:type="spellStart"/>
      <w:r w:rsidRPr="00CF34D9">
        <w:t>HuffPost</w:t>
      </w:r>
      <w:proofErr w:type="spellEnd"/>
      <w:r w:rsidRPr="00CF34D9">
        <w:t>/</w:t>
      </w:r>
      <w:proofErr w:type="spellStart"/>
      <w:r w:rsidRPr="00CF34D9">
        <w:t>YouGov</w:t>
      </w:r>
      <w:proofErr w:type="spellEnd"/>
      <w:r w:rsidRPr="00CF34D9">
        <w:t xml:space="preserve"> survey showed, immigration remains an issue that mobilizes Republicans far more than Democrats.</w:t>
      </w:r>
    </w:p>
    <w:p w:rsidR="007B261A" w:rsidRPr="00CF34D9" w:rsidRDefault="007B261A" w:rsidP="007B261A">
      <w:pPr>
        <w:pStyle w:val="Heading3"/>
      </w:pPr>
      <w:r w:rsidRPr="00CF34D9">
        <w:t>A2 Uniqueness overwhelms the link</w:t>
      </w:r>
    </w:p>
    <w:p w:rsidR="007B261A" w:rsidRPr="00CF34D9" w:rsidRDefault="007B261A" w:rsidP="007B261A">
      <w:pPr>
        <w:pStyle w:val="Heading4"/>
      </w:pPr>
      <w:r w:rsidRPr="00CF34D9">
        <w:t>Current polling suggests Dems have a modest lead</w:t>
      </w:r>
    </w:p>
    <w:p w:rsidR="007B261A" w:rsidRPr="00CF34D9" w:rsidRDefault="007B261A" w:rsidP="007B261A">
      <w:pPr>
        <w:rPr>
          <w:highlight w:val="yellow"/>
        </w:rPr>
      </w:pPr>
      <w:proofErr w:type="spellStart"/>
      <w:r w:rsidRPr="00CF34D9">
        <w:rPr>
          <w:rFonts w:eastAsiaTheme="majorEastAsia" w:cstheme="majorBidi"/>
          <w:b/>
          <w:iCs/>
          <w:sz w:val="26"/>
        </w:rPr>
        <w:t>Yglesias</w:t>
      </w:r>
      <w:proofErr w:type="spellEnd"/>
      <w:r w:rsidRPr="00CF34D9">
        <w:t>, 6-7-20</w:t>
      </w:r>
      <w:r w:rsidRPr="00CF34D9">
        <w:rPr>
          <w:rFonts w:eastAsiaTheme="majorEastAsia" w:cstheme="majorBidi"/>
          <w:b/>
          <w:iCs/>
          <w:sz w:val="26"/>
        </w:rPr>
        <w:t>18</w:t>
      </w:r>
      <w:r w:rsidRPr="00CF34D9">
        <w:t xml:space="preserve">, (Matthew is a senior correspondent focused on politics, "The outlook for a blue wave, explained," </w:t>
      </w:r>
      <w:proofErr w:type="spellStart"/>
      <w:r w:rsidRPr="00CF34D9">
        <w:t>Vox</w:t>
      </w:r>
      <w:proofErr w:type="spellEnd"/>
      <w:r w:rsidRPr="00CF34D9">
        <w:t xml:space="preserve">, </w:t>
      </w:r>
      <w:hyperlink r:id="rId36" w:history="1">
        <w:r w:rsidRPr="00CF34D9">
          <w:rPr>
            <w:rStyle w:val="Hyperlink"/>
          </w:rPr>
          <w:t>https://www.vox.com/policy-and-politics/2018/6/7/17426576/blue-wave-explained</w:t>
        </w:r>
      </w:hyperlink>
      <w:r w:rsidRPr="00CF34D9">
        <w:t>) BT 6-30-18</w:t>
      </w:r>
    </w:p>
    <w:p w:rsidR="007B261A" w:rsidRPr="00CF34D9" w:rsidRDefault="007B261A" w:rsidP="007B261A">
      <w:r w:rsidRPr="00CF34D9">
        <w:rPr>
          <w:rStyle w:val="StyleUnderline"/>
          <w:highlight w:val="yellow"/>
        </w:rPr>
        <w:t>Dem</w:t>
      </w:r>
      <w:r w:rsidRPr="00CF34D9">
        <w:t xml:space="preserve">ocratic </w:t>
      </w:r>
      <w:r w:rsidRPr="00CF34D9">
        <w:rPr>
          <w:rStyle w:val="StyleUnderline"/>
          <w:highlight w:val="yellow"/>
        </w:rPr>
        <w:t>optimism about the</w:t>
      </w:r>
      <w:r w:rsidRPr="00CF34D9">
        <w:t xml:space="preserve"> 2018 </w:t>
      </w:r>
      <w:r w:rsidRPr="00CF34D9">
        <w:rPr>
          <w:rStyle w:val="StyleUnderline"/>
          <w:highlight w:val="yellow"/>
        </w:rPr>
        <w:t>midterms</w:t>
      </w:r>
      <w:r w:rsidRPr="00CF34D9">
        <w:t xml:space="preserve"> </w:t>
      </w:r>
      <w:r w:rsidRPr="00CF34D9">
        <w:rPr>
          <w:rStyle w:val="StyleUnderline"/>
          <w:highlight w:val="yellow"/>
        </w:rPr>
        <w:t>reached crescendo levels</w:t>
      </w:r>
      <w:r w:rsidRPr="00CF34D9">
        <w:t xml:space="preserve"> this winter </w:t>
      </w:r>
      <w:r w:rsidRPr="00CF34D9">
        <w:rPr>
          <w:rStyle w:val="StyleUnderline"/>
          <w:highlight w:val="yellow"/>
        </w:rPr>
        <w:t>after improbable wins in</w:t>
      </w:r>
      <w:r w:rsidRPr="00CF34D9">
        <w:t xml:space="preserve"> special </w:t>
      </w:r>
      <w:r w:rsidRPr="00CF34D9">
        <w:rPr>
          <w:rStyle w:val="StyleUnderline"/>
          <w:highlight w:val="yellow"/>
        </w:rPr>
        <w:t>elections in Alabama and</w:t>
      </w:r>
      <w:r w:rsidRPr="00CF34D9">
        <w:t xml:space="preserve"> western </w:t>
      </w:r>
      <w:r w:rsidRPr="00CF34D9">
        <w:rPr>
          <w:rStyle w:val="StyleUnderline"/>
          <w:highlight w:val="yellow"/>
        </w:rPr>
        <w:t>Pennsylvania.</w:t>
      </w:r>
      <w:r w:rsidRPr="00CF34D9">
        <w:t xml:space="preserve"> Liberals began to predict </w:t>
      </w:r>
      <w:r w:rsidRPr="00CF34D9">
        <w:rPr>
          <w:rStyle w:val="StyleUnderline"/>
          <w:highlight w:val="yellow"/>
        </w:rPr>
        <w:t>a “blue wave</w:t>
      </w:r>
      <w:r w:rsidRPr="00CF34D9">
        <w:t xml:space="preserve">” — a sweeping series of electoral victories comparable to the GOP’s 2010 successes — that </w:t>
      </w:r>
      <w:r w:rsidRPr="00CF34D9">
        <w:rPr>
          <w:rStyle w:val="StyleUnderline"/>
          <w:highlight w:val="yellow"/>
        </w:rPr>
        <w:t>would vindicate the resistance and check Donald Trump’s power.</w:t>
      </w:r>
      <w:r w:rsidRPr="00CF34D9">
        <w:rPr>
          <w:rStyle w:val="StyleUnderline"/>
        </w:rPr>
        <w:t xml:space="preserve"> </w:t>
      </w:r>
      <w:r w:rsidRPr="00CF34D9">
        <w:t xml:space="preserve">But now Trump’s approval ratings are ticking up. The “generic ballot” polls are tightening. And Senate races across the country are shaping up to be much more competitive than Democrats had hoped in states like West Virginia, North Dakota, and Indiana. Even safer-looking Democratic senators like Bill Nelson in Florida and Sherrod Brown in Ohio are facing extremely well-funded opponents with solid statewide name recognition. The question for many liberals, then, is: Did the wave peak too soon only to dissipate in the face of a strengthening economy? Though it feels like the odds for liberals have gone from overwhelmingly positive to desperate quickly, the reality is a bit duller. As a country, we have, in many ways, failed to process some of the key lessons of the 2016 campaign. Modest-size polling errors are common; events are important to politics, and they are inherently unpredictable. But Democrats retain an edge in the polls, and the </w:t>
      </w:r>
      <w:hyperlink r:id="rId37" w:history="1">
        <w:r w:rsidRPr="00CF34D9">
          <w:rPr>
            <w:rStyle w:val="Hyperlink"/>
            <w:highlight w:val="yellow"/>
          </w:rPr>
          <w:t>results from Cali</w:t>
        </w:r>
        <w:r w:rsidRPr="00CF34D9">
          <w:rPr>
            <w:rStyle w:val="Hyperlink"/>
          </w:rPr>
          <w:t xml:space="preserve">fornia continue to </w:t>
        </w:r>
        <w:r w:rsidRPr="00CF34D9">
          <w:rPr>
            <w:rStyle w:val="Hyperlink"/>
            <w:highlight w:val="yellow"/>
          </w:rPr>
          <w:t>suggest that Dem</w:t>
        </w:r>
        <w:r w:rsidRPr="00CF34D9">
          <w:rPr>
            <w:rStyle w:val="Hyperlink"/>
          </w:rPr>
          <w:t>ocrat</w:t>
        </w:r>
        <w:r w:rsidRPr="00CF34D9">
          <w:rPr>
            <w:rStyle w:val="Hyperlink"/>
            <w:highlight w:val="yellow"/>
          </w:rPr>
          <w:t>s</w:t>
        </w:r>
        <w:r w:rsidRPr="00CF34D9">
          <w:rPr>
            <w:rStyle w:val="Hyperlink"/>
          </w:rPr>
          <w:t xml:space="preserve"> </w:t>
        </w:r>
        <w:r w:rsidRPr="00CF34D9">
          <w:rPr>
            <w:rStyle w:val="StyleUnderline"/>
            <w:highlight w:val="yellow"/>
          </w:rPr>
          <w:t>are modest favorites to win</w:t>
        </w:r>
        <w:r w:rsidRPr="00CF34D9">
          <w:rPr>
            <w:rStyle w:val="Hyperlink"/>
          </w:rPr>
          <w:t xml:space="preserve"> </w:t>
        </w:r>
        <w:r w:rsidRPr="00CF34D9">
          <w:rPr>
            <w:rStyle w:val="StyleUnderline"/>
          </w:rPr>
          <w:t>a House majority</w:t>
        </w:r>
      </w:hyperlink>
      <w:r w:rsidRPr="00CF34D9">
        <w:rPr>
          <w:rStyle w:val="StyleUnderline"/>
        </w:rPr>
        <w:t xml:space="preserve">. </w:t>
      </w:r>
      <w:r w:rsidRPr="00CF34D9">
        <w:t xml:space="preserve">House Democrats’ polling advantage has narrowed Back in the final week of 2017, </w:t>
      </w:r>
      <w:hyperlink r:id="rId38" w:history="1">
        <w:r w:rsidRPr="00CF34D9">
          <w:rPr>
            <w:rStyle w:val="Hyperlink"/>
          </w:rPr>
          <w:t>Democrats held a generic ballot polling advantage</w:t>
        </w:r>
      </w:hyperlink>
      <w:r w:rsidRPr="00CF34D9">
        <w:t xml:space="preserve"> that averaged 13 points or more. The numbers have bounced up and down since then, but the general trend has been in Republicans’ favor; </w:t>
      </w:r>
      <w:r w:rsidRPr="00CF34D9">
        <w:rPr>
          <w:rStyle w:val="StyleUnderline"/>
          <w:highlight w:val="yellow"/>
        </w:rPr>
        <w:t>Dem</w:t>
      </w:r>
      <w:r w:rsidRPr="00CF34D9">
        <w:rPr>
          <w:rStyle w:val="StyleUnderline"/>
        </w:rPr>
        <w:t>ocrat</w:t>
      </w:r>
      <w:r w:rsidRPr="00CF34D9">
        <w:rPr>
          <w:rStyle w:val="StyleUnderline"/>
          <w:highlight w:val="yellow"/>
        </w:rPr>
        <w:t>s</w:t>
      </w:r>
      <w:r w:rsidRPr="00CF34D9">
        <w:rPr>
          <w:rStyle w:val="StyleUnderline"/>
        </w:rPr>
        <w:t xml:space="preserve"> now </w:t>
      </w:r>
      <w:r w:rsidRPr="00CF34D9">
        <w:rPr>
          <w:rStyle w:val="StyleUnderline"/>
          <w:highlight w:val="yellow"/>
        </w:rPr>
        <w:t>have an advantage of</w:t>
      </w:r>
      <w:r w:rsidRPr="00CF34D9">
        <w:rPr>
          <w:rStyle w:val="StyleUnderline"/>
        </w:rPr>
        <w:t xml:space="preserve"> roughly </w:t>
      </w:r>
      <w:r w:rsidRPr="00CF34D9">
        <w:rPr>
          <w:rStyle w:val="StyleUnderline"/>
          <w:highlight w:val="yellow"/>
        </w:rPr>
        <w:t>5.5 points</w:t>
      </w:r>
      <w:r w:rsidRPr="00CF34D9">
        <w:t xml:space="preserve">. </w:t>
      </w:r>
      <w:r w:rsidRPr="00CF34D9">
        <w:rPr>
          <w:rStyle w:val="StyleUnderline"/>
          <w:highlight w:val="yellow"/>
        </w:rPr>
        <w:t>This narrowing has been happening for some time</w:t>
      </w:r>
      <w:r w:rsidRPr="00CF34D9">
        <w:t xml:space="preserve"> and is not a sudden news event. Two months ago, for example, Democrats were 8 points ahead — meaningfully better than their current numbers but also far worse than the December numbers. It’s worth saying that by the time of </w:t>
      </w:r>
      <w:hyperlink r:id="rId39" w:history="1">
        <w:proofErr w:type="spellStart"/>
        <w:r w:rsidRPr="00CF34D9">
          <w:rPr>
            <w:rStyle w:val="Hyperlink"/>
          </w:rPr>
          <w:t>Conor</w:t>
        </w:r>
        <w:proofErr w:type="spellEnd"/>
        <w:r w:rsidRPr="00CF34D9">
          <w:rPr>
            <w:rStyle w:val="Hyperlink"/>
          </w:rPr>
          <w:t xml:space="preserve"> Lamb’s surprise victory in the PA-18 special election</w:t>
        </w:r>
      </w:hyperlink>
      <w:r w:rsidRPr="00CF34D9">
        <w:t xml:space="preserve">, the Democratic lead was already down to “only” 8.5 points. Most of the narrowing, in other words, happened before Democrats’ most impressive special election victory rather than representing a recent deterioration. A glance at Trump’s approval ratings, however, does make it clear that the shift in the news environment since 2017 has been advantageous to his cause. Back in 2017, there was a lot of scandal news and coverage of Trump antics, but there was also intensive coverage of ongoing congressional debates on health care and taxes where Republicans took unpopular positions. That unpopularity helped contribute to Doug Jones winning a special election in Alabama in December. Jones’s victory, combined with John McCain’s poor health, have largely prevented Republicans from advancing a contentious legislative agenda in 2018. A news climate dominated by Trump scandals and culture war stuff isn’t exactly amazing for Republicans, but it’s more favorable than one dominated by Trump scandals and unpopular Republican legislation. There’s offsetting good news for Democrats Interestingly, Democrats’ odds of capturing the House have not declined nearly as much since November as their poll numbers. G. Elliott </w:t>
      </w:r>
      <w:r w:rsidRPr="00CF34D9">
        <w:rPr>
          <w:rStyle w:val="StyleUnderline"/>
          <w:highlight w:val="yellow"/>
        </w:rPr>
        <w:t>Morris’s statistical model</w:t>
      </w:r>
      <w:r w:rsidRPr="00CF34D9">
        <w:t xml:space="preserve">, for example, </w:t>
      </w:r>
      <w:hyperlink r:id="rId40" w:history="1">
        <w:r w:rsidRPr="00CF34D9">
          <w:rPr>
            <w:rStyle w:val="StyleUnderline"/>
            <w:highlight w:val="yellow"/>
          </w:rPr>
          <w:t xml:space="preserve">gives Democrats a 63 percent chance of taking the House </w:t>
        </w:r>
        <w:r w:rsidRPr="00CF34D9">
          <w:rPr>
            <w:rStyle w:val="StyleUnderline"/>
          </w:rPr>
          <w:t>in November</w:t>
        </w:r>
      </w:hyperlink>
      <w:r w:rsidRPr="00CF34D9">
        <w:t xml:space="preserve">, which is down only about 4 or 5 points from its high. Gamblers are a bit more pessimistic than Morris (whose model believes, based on </w:t>
      </w:r>
      <w:proofErr w:type="gramStart"/>
      <w:r w:rsidRPr="00CF34D9">
        <w:t>history, that</w:t>
      </w:r>
      <w:proofErr w:type="gramEnd"/>
      <w:r w:rsidRPr="00CF34D9">
        <w:t xml:space="preserve"> the opposition party is more likely to gain in the polls than decline) but similarly see a fairly modest change.</w:t>
      </w:r>
    </w:p>
    <w:p w:rsidR="007B261A" w:rsidRPr="00CF34D9" w:rsidRDefault="007B261A" w:rsidP="007B261A">
      <w:pPr>
        <w:pStyle w:val="Heading3"/>
      </w:pPr>
      <w:r w:rsidRPr="00CF34D9">
        <w:t>Impact</w:t>
      </w:r>
    </w:p>
    <w:p w:rsidR="007B261A" w:rsidRPr="00CF34D9" w:rsidRDefault="007B261A" w:rsidP="007B261A">
      <w:pPr>
        <w:pStyle w:val="Heading4"/>
      </w:pPr>
      <w:r w:rsidRPr="00CF34D9">
        <w:t xml:space="preserve">Trump agenda, appropriations process, 2020 Senate majority </w:t>
      </w:r>
      <w:r w:rsidRPr="00CF34D9">
        <w:br/>
        <w:t>Kilgore ‘18</w:t>
      </w:r>
    </w:p>
    <w:p w:rsidR="007B261A" w:rsidRPr="00CF34D9" w:rsidRDefault="007B261A" w:rsidP="007B261A">
      <w:r w:rsidRPr="00CF34D9">
        <w:t xml:space="preserve">(Ed Kilgore, reporter for New York magazine, “A High Enough Democratic Wave Could Leave Trump Vulnerable to a Primary Challenge” </w:t>
      </w:r>
      <w:r w:rsidRPr="00CF34D9">
        <w:rPr>
          <w:i/>
        </w:rPr>
        <w:t>New York Magazine</w:t>
      </w:r>
      <w:r w:rsidRPr="00CF34D9">
        <w:t xml:space="preserve"> 3/29/18 </w:t>
      </w:r>
      <w:hyperlink r:id="rId41" w:history="1">
        <w:r w:rsidRPr="00CF34D9">
          <w:rPr>
            <w:rStyle w:val="Hyperlink"/>
          </w:rPr>
          <w:t>http://nymag.com/daily/intelligencer/2018/03/a-blue-wave-could-leave-expose-trump-to-a-2020-challenge.html</w:t>
        </w:r>
      </w:hyperlink>
      <w:r w:rsidRPr="00CF34D9">
        <w:t>) // HB 6/27/18</w:t>
      </w:r>
    </w:p>
    <w:p w:rsidR="007B261A" w:rsidRPr="00CF34D9" w:rsidRDefault="007B261A" w:rsidP="007B261A">
      <w:r w:rsidRPr="00CF34D9">
        <w:rPr>
          <w:u w:val="single"/>
        </w:rPr>
        <w:t xml:space="preserve">A Democratic-wave election this November would create a </w:t>
      </w:r>
      <w:r w:rsidRPr="00CF34D9">
        <w:rPr>
          <w:b/>
          <w:u w:val="single"/>
        </w:rPr>
        <w:t>narrow chance for political ramifications</w:t>
      </w:r>
      <w:r w:rsidRPr="00CF34D9">
        <w:t xml:space="preserve"> beyond the confiscation of Paul Ryan’s gavel. Former GOP strategic wizard and #</w:t>
      </w:r>
      <w:proofErr w:type="spellStart"/>
      <w:r w:rsidRPr="00CF34D9">
        <w:t>NeverTrump</w:t>
      </w:r>
      <w:proofErr w:type="spellEnd"/>
      <w:r w:rsidRPr="00CF34D9">
        <w:t xml:space="preserve"> ultra Mike Murphy suggested it at Politico in a piece entitled “How to Primary Trump in 2020.” Conceding that Trump’s GOP support is mighty strong at the moment, he argued there’s one thing that could change the equation.</w:t>
      </w:r>
      <w:r w:rsidRPr="00CF34D9">
        <w:br/>
        <w:t xml:space="preserve">Any Trump primary isn’t about polling data today, it’s about polling data in late 2019. </w:t>
      </w:r>
      <w:r w:rsidRPr="00CF34D9">
        <w:rPr>
          <w:u w:val="single"/>
        </w:rPr>
        <w:t xml:space="preserve">What could make those 2019 numbers far different than today’s? A </w:t>
      </w:r>
      <w:r w:rsidRPr="00CF34D9">
        <w:rPr>
          <w:b/>
          <w:u w:val="single"/>
        </w:rPr>
        <w:t>Republican wipeout in the 2018 midterms</w:t>
      </w:r>
      <w:r w:rsidRPr="00CF34D9">
        <w:rPr>
          <w:u w:val="single"/>
        </w:rPr>
        <w:t>.</w:t>
      </w:r>
      <w:r w:rsidRPr="00CF34D9">
        <w:t xml:space="preserve"> Such a disaster, which is certainly now possible, would destroy Trump’s brand as a “</w:t>
      </w:r>
      <w:r w:rsidRPr="00CF34D9">
        <w:rPr>
          <w:u w:val="single"/>
        </w:rPr>
        <w:t xml:space="preserve">winner” and smash the GOP’s D.C. </w:t>
      </w:r>
      <w:proofErr w:type="spellStart"/>
      <w:r w:rsidRPr="00CF34D9">
        <w:rPr>
          <w:u w:val="single"/>
        </w:rPr>
        <w:t>apparat</w:t>
      </w:r>
      <w:proofErr w:type="spellEnd"/>
      <w:r w:rsidRPr="00CF34D9">
        <w:rPr>
          <w:u w:val="single"/>
        </w:rPr>
        <w:t>.</w:t>
      </w:r>
      <w:r w:rsidRPr="00CF34D9">
        <w:t xml:space="preserve"> We </w:t>
      </w:r>
      <w:r w:rsidRPr="00CF34D9">
        <w:rPr>
          <w:u w:val="single"/>
        </w:rPr>
        <w:t>conservatives would lose control over the House appropriations process</w:t>
      </w:r>
      <w:r w:rsidRPr="00CF34D9">
        <w:t xml:space="preserve"> and watch the Democrats gleefully torment both the White House and our political allies with endless investigations and subpoenas. Even if we </w:t>
      </w:r>
      <w:r w:rsidRPr="00CF34D9">
        <w:rPr>
          <w:u w:val="single"/>
        </w:rPr>
        <w:t>hold the Senate in November, a very nervous group of Republican senators would eye their own loss of majority when they face 2020’s dire Senate map, chock-full as it is of Democratic leaning states</w:t>
      </w:r>
      <w:r w:rsidRPr="00CF34D9">
        <w:t>. None of this is a recipe for Republicans to stagger home from what could be a very long election night this November and immediately snuggle up to the president. Instead, Trump will slide across on GOP balance sheets from very imperfect asset to huge scary liability.</w:t>
      </w:r>
      <w:r w:rsidRPr="00CF34D9">
        <w:br/>
        <w:t xml:space="preserve">The </w:t>
      </w:r>
      <w:r w:rsidRPr="00CF34D9">
        <w:rPr>
          <w:u w:val="single"/>
        </w:rPr>
        <w:t xml:space="preserve">most obvious is </w:t>
      </w:r>
      <w:r w:rsidRPr="00CF34D9">
        <w:rPr>
          <w:b/>
          <w:u w:val="single"/>
        </w:rPr>
        <w:t>intraparty ideological conflict</w:t>
      </w:r>
      <w:r w:rsidRPr="00CF34D9">
        <w:rPr>
          <w:u w:val="single"/>
        </w:rPr>
        <w:t>, which was central to the primary challenges to Lyndon Johnson, Gerald Ford, Jimmy Carter, and Poppy Bush.</w:t>
      </w:r>
      <w:r w:rsidRPr="00CF34D9">
        <w:t xml:space="preserve"> When Trump first won the GOP presidential nomination in 2016, to the shock of most Republican elites and to the horror of many conventional conservatives, you might have </w:t>
      </w:r>
      <w:r w:rsidRPr="00CF34D9">
        <w:rPr>
          <w:u w:val="single"/>
        </w:rPr>
        <w:t>predicted he would have struggled to master his party even in the unlikely event he won the White House, particularly considering the power congressional leaders Paul Ryan and Mitch McConnell appeared to hold</w:t>
      </w:r>
      <w:r w:rsidRPr="00CF34D9">
        <w:t xml:space="preserve">. But as is now clear, the </w:t>
      </w:r>
      <w:r w:rsidRPr="00CF34D9">
        <w:rPr>
          <w:u w:val="single"/>
        </w:rPr>
        <w:t>GOP has been consolidating its support of Trump ever since then, despite the massive overrepresentation of #</w:t>
      </w:r>
      <w:proofErr w:type="spellStart"/>
      <w:r w:rsidRPr="00CF34D9">
        <w:rPr>
          <w:u w:val="single"/>
        </w:rPr>
        <w:t>NeverTrump</w:t>
      </w:r>
      <w:proofErr w:type="spellEnd"/>
      <w:r w:rsidRPr="00CF34D9">
        <w:rPr>
          <w:u w:val="single"/>
        </w:rPr>
        <w:t xml:space="preserve"> holdouts</w:t>
      </w:r>
      <w:r w:rsidRPr="00CF34D9">
        <w:t xml:space="preserve"> (like Murphy) in the national political news media. And Trump’s support is strongest in the intensely conservative precincts that would be the most likely source of an intra-GOP primary challenge. (Think about it: when was the last time a Republican president drew an intra-party challenge from “the center?” It was Pete McCloskey’s puny race against Richard Nixon in 1972).</w:t>
      </w:r>
    </w:p>
    <w:p w:rsidR="007B261A" w:rsidRPr="00CF34D9" w:rsidRDefault="007B261A" w:rsidP="007B261A">
      <w:pPr>
        <w:pStyle w:val="Heading2"/>
      </w:pPr>
      <w:r w:rsidRPr="00CF34D9">
        <w:t>AFF</w:t>
      </w:r>
    </w:p>
    <w:p w:rsidR="007B261A" w:rsidRPr="00CF34D9" w:rsidRDefault="007B261A" w:rsidP="007B261A">
      <w:pPr>
        <w:pStyle w:val="Heading3"/>
      </w:pPr>
      <w:r w:rsidRPr="00CF34D9">
        <w:t>Link</w:t>
      </w:r>
    </w:p>
    <w:p w:rsidR="007B261A" w:rsidRPr="00CF34D9" w:rsidRDefault="007B261A" w:rsidP="007B261A">
      <w:pPr>
        <w:pStyle w:val="Heading4"/>
      </w:pPr>
      <w:r w:rsidRPr="00CF34D9">
        <w:t>No link and turn--Trump’s strict immigration stance is the most important for his base—the issue doesn’t mobilize Democrats who care less about it</w:t>
      </w:r>
    </w:p>
    <w:p w:rsidR="007B261A" w:rsidRPr="00CF34D9" w:rsidRDefault="007B261A" w:rsidP="007B261A">
      <w:r w:rsidRPr="00CF34D9">
        <w:t xml:space="preserve">Harry </w:t>
      </w:r>
      <w:proofErr w:type="spellStart"/>
      <w:r w:rsidRPr="00CF34D9">
        <w:rPr>
          <w:rFonts w:eastAsiaTheme="majorEastAsia" w:cstheme="majorBidi"/>
          <w:b/>
          <w:iCs/>
          <w:sz w:val="26"/>
        </w:rPr>
        <w:t>Enten</w:t>
      </w:r>
      <w:proofErr w:type="spellEnd"/>
      <w:r w:rsidRPr="00CF34D9">
        <w:t xml:space="preserve"> and Perry </w:t>
      </w:r>
      <w:r w:rsidRPr="00CF34D9">
        <w:rPr>
          <w:rStyle w:val="Heading4Char"/>
        </w:rPr>
        <w:t>Bacon</w:t>
      </w:r>
      <w:r w:rsidRPr="00CF34D9">
        <w:t xml:space="preserve"> Jr., </w:t>
      </w:r>
      <w:r w:rsidRPr="00CF34D9">
        <w:rPr>
          <w:rStyle w:val="Heading4Char"/>
        </w:rPr>
        <w:t>9</w:t>
      </w:r>
      <w:r w:rsidRPr="00CF34D9">
        <w:t>-12-</w:t>
      </w:r>
      <w:r w:rsidRPr="00CF34D9">
        <w:rPr>
          <w:rStyle w:val="Heading4Char"/>
        </w:rPr>
        <w:t>2017</w:t>
      </w:r>
      <w:r w:rsidRPr="00CF34D9">
        <w:t xml:space="preserve">,[Perry Bacon Jr. is a senior writer for </w:t>
      </w:r>
      <w:proofErr w:type="spellStart"/>
      <w:r w:rsidRPr="00CF34D9">
        <w:t>FiveThirtyEight</w:t>
      </w:r>
      <w:proofErr w:type="spellEnd"/>
      <w:r w:rsidRPr="00CF34D9">
        <w:t xml:space="preserve"> and Harry Joe </w:t>
      </w:r>
      <w:proofErr w:type="spellStart"/>
      <w:r w:rsidRPr="00CF34D9">
        <w:t>Enten</w:t>
      </w:r>
      <w:proofErr w:type="spellEnd"/>
      <w:r w:rsidRPr="00CF34D9">
        <w:t xml:space="preserve"> is an American journalist best known for his role as a senior political writer and analyst for the website </w:t>
      </w:r>
      <w:proofErr w:type="spellStart"/>
      <w:r w:rsidRPr="00CF34D9">
        <w:t>FiveThirtyEight</w:t>
      </w:r>
      <w:proofErr w:type="spellEnd"/>
      <w:r w:rsidRPr="00CF34D9">
        <w:t xml:space="preserve"> and Senior Writer and Analyst for CNN Politics. "Trump’s Hardline Immigration Stance Got Him </w:t>
      </w:r>
      <w:proofErr w:type="gramStart"/>
      <w:r w:rsidRPr="00CF34D9">
        <w:t>To The</w:t>
      </w:r>
      <w:proofErr w:type="gramEnd"/>
      <w:r w:rsidRPr="00CF34D9">
        <w:t xml:space="preserve"> White House," </w:t>
      </w:r>
      <w:proofErr w:type="spellStart"/>
      <w:r w:rsidRPr="00CF34D9">
        <w:t>FiveThirtyEight</w:t>
      </w:r>
      <w:proofErr w:type="spellEnd"/>
      <w:r w:rsidRPr="00CF34D9">
        <w:t>, https://fivethirtyeight.com/features/why-polls-showing-daca-as-popular-even-among-republicans-dont-tell-the-whole-story/</w:t>
      </w:r>
    </w:p>
    <w:p w:rsidR="007B261A" w:rsidRPr="00CF34D9" w:rsidRDefault="007B261A" w:rsidP="007B261A">
      <w:pPr>
        <w:rPr>
          <w:rStyle w:val="StyleUnderline"/>
        </w:rPr>
      </w:pPr>
      <w:r w:rsidRPr="00CF34D9">
        <w:t>Additionally</w:t>
      </w:r>
      <w:r w:rsidRPr="00CF34D9">
        <w:rPr>
          <w:rStyle w:val="StyleUnderline"/>
        </w:rPr>
        <w:t xml:space="preserve">, </w:t>
      </w:r>
      <w:r w:rsidRPr="00CF34D9">
        <w:rPr>
          <w:rStyle w:val="StyleUnderline"/>
          <w:highlight w:val="yellow"/>
        </w:rPr>
        <w:t>immigration tends to be an issue that is more important to Republicans than Democrats</w:t>
      </w:r>
      <w:r w:rsidRPr="00CF34D9">
        <w:rPr>
          <w:highlight w:val="yellow"/>
        </w:rPr>
        <w:t>.</w:t>
      </w:r>
      <w:r w:rsidRPr="00CF34D9">
        <w:t xml:space="preserve"> The 2016 national exit poll found that </w:t>
      </w:r>
      <w:r w:rsidRPr="00CF34D9">
        <w:rPr>
          <w:rStyle w:val="StyleUnderline"/>
          <w:highlight w:val="yellow"/>
        </w:rPr>
        <w:t>Trump beat Hillary Clinton by 31 percentage points among voters who said immigration was the most important</w:t>
      </w:r>
      <w:r w:rsidRPr="00CF34D9">
        <w:rPr>
          <w:rStyle w:val="StyleUnderline"/>
        </w:rPr>
        <w:t xml:space="preserve"> issue facing the country. The 2016 Cooperative Congressional Election Study found that 73 percent of Trump voters said immigration was of “very high importance” to them, compared with 24 percent of Clinton voters. </w:t>
      </w:r>
      <w:r w:rsidRPr="00CF34D9">
        <w:t>And despite Trump’s rhetoric on immigration and Latinos during the 2016 campaign, he probably did no worse among them than Mitt Romney did in 2012. (And he may have done slightly better.) So even though DACA is popular</w:t>
      </w:r>
      <w:r w:rsidRPr="00CF34D9">
        <w:rPr>
          <w:rStyle w:val="StyleUnderline"/>
        </w:rPr>
        <w:t>, Republicans would be</w:t>
      </w:r>
      <w:r w:rsidRPr="00CF34D9">
        <w:t xml:space="preserve"> un</w:t>
      </w:r>
      <w:r w:rsidRPr="00CF34D9">
        <w:rPr>
          <w:rStyle w:val="StyleUnderline"/>
        </w:rPr>
        <w:t>likely to face a backlash among their voters</w:t>
      </w:r>
      <w:r w:rsidRPr="00CF34D9">
        <w:t xml:space="preserve"> — even their more centrist ones — </w:t>
      </w:r>
      <w:r w:rsidRPr="00CF34D9">
        <w:rPr>
          <w:rStyle w:val="StyleUnderline"/>
        </w:rPr>
        <w:t>should they refuse to pass a replacement.</w:t>
      </w:r>
      <w:r w:rsidRPr="00CF34D9">
        <w:t xml:space="preserve"> Indeed</w:t>
      </w:r>
      <w:r w:rsidRPr="00CF34D9">
        <w:rPr>
          <w:highlight w:val="yellow"/>
        </w:rPr>
        <w:t xml:space="preserve">, </w:t>
      </w:r>
      <w:r w:rsidRPr="00CF34D9">
        <w:rPr>
          <w:rStyle w:val="StyleUnderline"/>
          <w:highlight w:val="yellow"/>
        </w:rPr>
        <w:t>Republican members of Congress could face a backlash if they pass one</w:t>
      </w:r>
      <w:r w:rsidRPr="00CF34D9">
        <w:t xml:space="preserve"> — in the form of primary challenges. In recent elections</w:t>
      </w:r>
      <w:r w:rsidRPr="00CF34D9">
        <w:rPr>
          <w:rStyle w:val="StyleUnderline"/>
          <w:highlight w:val="yellow"/>
        </w:rPr>
        <w:t>, a hardline stance on immigration has proved to be a winner in Republican primaries</w:t>
      </w:r>
      <w:r w:rsidRPr="00CF34D9">
        <w:rPr>
          <w:highlight w:val="yellow"/>
        </w:rPr>
        <w:t>.</w:t>
      </w:r>
      <w:r w:rsidRPr="00CF34D9">
        <w:t xml:space="preserve"> It has been highly correlated with how well GOP senators have done against primary challenges — senators with more hardline positions have done better against primary challengers; those with more moderate views have done worse. In 2016, moreover, immigration may have been the issue most responsible for Trump’s winning the Republican nomination</w:t>
      </w:r>
      <w:r w:rsidRPr="00CF34D9">
        <w:rPr>
          <w:rStyle w:val="StyleUnderline"/>
          <w:highlight w:val="yellow"/>
        </w:rPr>
        <w:t>. In every state with a caucus or primary exit poll, he did best among voters who said immigration was their top issue.1</w:t>
      </w:r>
    </w:p>
    <w:p w:rsidR="007B261A" w:rsidRPr="00CF34D9" w:rsidRDefault="007B261A" w:rsidP="007B261A">
      <w:pPr>
        <w:pStyle w:val="Heading4"/>
        <w:rPr>
          <w:rStyle w:val="StyleUnderline"/>
        </w:rPr>
      </w:pPr>
      <w:r w:rsidRPr="00CF34D9">
        <w:t xml:space="preserve">Link turn—current immigration stance shows Trump sets the GOP agenda. </w:t>
      </w:r>
      <w:proofErr w:type="spellStart"/>
      <w:r w:rsidRPr="00CF34D9">
        <w:t>Aff</w:t>
      </w:r>
      <w:proofErr w:type="spellEnd"/>
      <w:r w:rsidRPr="00CF34D9">
        <w:t xml:space="preserve"> makes it harder for Democrats to capitalize on poor approval rating.</w:t>
      </w:r>
    </w:p>
    <w:p w:rsidR="007B261A" w:rsidRPr="00CF34D9" w:rsidRDefault="007B261A" w:rsidP="007B261A">
      <w:pPr>
        <w:rPr>
          <w:rStyle w:val="StyleUnderline"/>
          <w:b w:val="0"/>
          <w:u w:val="none"/>
        </w:rPr>
      </w:pPr>
      <w:r w:rsidRPr="00CF34D9">
        <w:t xml:space="preserve">Anthony </w:t>
      </w:r>
      <w:r w:rsidRPr="00CF34D9">
        <w:rPr>
          <w:rStyle w:val="Heading4Char"/>
        </w:rPr>
        <w:t>Brooks</w:t>
      </w:r>
      <w:r w:rsidRPr="00CF34D9">
        <w:t>, 6-28-</w:t>
      </w:r>
      <w:r w:rsidRPr="00CF34D9">
        <w:rPr>
          <w:rStyle w:val="Heading4Char"/>
        </w:rPr>
        <w:t>2018</w:t>
      </w:r>
      <w:r w:rsidRPr="00CF34D9">
        <w:t xml:space="preserve">, [Anthony Brooks brings more than 30 years of experience in public radio, working as a producer, editor, reporter and host for WBUR and NPR. He is also the senior political </w:t>
      </w:r>
      <w:proofErr w:type="spellStart"/>
      <w:r w:rsidRPr="00CF34D9">
        <w:t>reporter."Trump’s</w:t>
      </w:r>
      <w:proofErr w:type="spellEnd"/>
      <w:r w:rsidRPr="00CF34D9">
        <w:t xml:space="preserve"> Immigration Policies Divide Mass. Voters, WBUR Poll Finds," No Publication, http://www.wbur.org/news/2018/06/28/wbur-poll-immigration-border-ice</w:t>
      </w:r>
    </w:p>
    <w:p w:rsidR="007B261A" w:rsidRPr="00CF34D9" w:rsidRDefault="007B261A" w:rsidP="007B261A">
      <w:pPr>
        <w:rPr>
          <w:rStyle w:val="StyleUnderline"/>
          <w:b w:val="0"/>
          <w:u w:val="none"/>
        </w:rPr>
      </w:pPr>
      <w:r w:rsidRPr="00CF34D9">
        <w:t xml:space="preserve">The </w:t>
      </w:r>
      <w:r w:rsidRPr="00CF34D9">
        <w:rPr>
          <w:rStyle w:val="StyleUnderline"/>
          <w:highlight w:val="yellow"/>
        </w:rPr>
        <w:t>national debate over</w:t>
      </w:r>
      <w:r w:rsidRPr="00CF34D9">
        <w:t xml:space="preserve"> President </w:t>
      </w:r>
      <w:r w:rsidRPr="00CF34D9">
        <w:rPr>
          <w:rStyle w:val="StyleUnderline"/>
          <w:highlight w:val="yellow"/>
        </w:rPr>
        <w:t xml:space="preserve">Trump's </w:t>
      </w:r>
      <w:proofErr w:type="spellStart"/>
      <w:r w:rsidRPr="00CF34D9">
        <w:rPr>
          <w:rStyle w:val="StyleUnderline"/>
          <w:highlight w:val="yellow"/>
        </w:rPr>
        <w:t>hard-line</w:t>
      </w:r>
      <w:proofErr w:type="spellEnd"/>
      <w:r w:rsidRPr="00CF34D9">
        <w:rPr>
          <w:rStyle w:val="StyleUnderline"/>
          <w:highlight w:val="yellow"/>
        </w:rPr>
        <w:t xml:space="preserve"> immigration policies is deeply divisive</w:t>
      </w:r>
      <w:r w:rsidRPr="00CF34D9">
        <w:t xml:space="preserve"> in Massachusetts, </w:t>
      </w:r>
      <w:r w:rsidRPr="00CF34D9">
        <w:rPr>
          <w:rStyle w:val="StyleUnderline"/>
          <w:highlight w:val="yellow"/>
        </w:rPr>
        <w:t>according to a new</w:t>
      </w:r>
      <w:r w:rsidRPr="00CF34D9">
        <w:rPr>
          <w:rStyle w:val="StyleUnderline"/>
        </w:rPr>
        <w:t xml:space="preserve"> </w:t>
      </w:r>
      <w:r w:rsidRPr="00CF34D9">
        <w:t xml:space="preserve">WBUR </w:t>
      </w:r>
      <w:r w:rsidRPr="00CF34D9">
        <w:rPr>
          <w:rStyle w:val="StyleUnderline"/>
          <w:highlight w:val="yellow"/>
        </w:rPr>
        <w:t>poll</w:t>
      </w:r>
      <w:r w:rsidRPr="00CF34D9">
        <w:t xml:space="preserve"> of about 800 likely primary voters. The </w:t>
      </w:r>
      <w:r w:rsidRPr="00CF34D9">
        <w:rPr>
          <w:rStyle w:val="StyleUnderline"/>
          <w:highlight w:val="yellow"/>
        </w:rPr>
        <w:t>survey found 92 percent of likely Democratic primary voters opposed Trump’s policy of separating families at the border</w:t>
      </w:r>
      <w:r w:rsidRPr="00CF34D9">
        <w:t xml:space="preserve">, which the president ended last week through executive action. </w:t>
      </w:r>
      <w:r w:rsidRPr="00CF34D9">
        <w:rPr>
          <w:rStyle w:val="StyleUnderline"/>
          <w:highlight w:val="yellow"/>
        </w:rPr>
        <w:t>A little more than half of Republican primary voters</w:t>
      </w:r>
      <w:r w:rsidRPr="00CF34D9">
        <w:t xml:space="preserve"> (topline results, crosstabs) feel the same way, while 37 percent of likely GOP voters found the policy acceptable. "So there is </w:t>
      </w:r>
      <w:r w:rsidRPr="00CF34D9">
        <w:rPr>
          <w:rStyle w:val="StyleUnderline"/>
          <w:highlight w:val="yellow"/>
        </w:rPr>
        <w:t>a distance between the two parties</w:t>
      </w:r>
      <w:r w:rsidRPr="00CF34D9">
        <w:t xml:space="preserve">," according to Steve </w:t>
      </w:r>
      <w:proofErr w:type="spellStart"/>
      <w:r w:rsidRPr="00CF34D9">
        <w:t>Koczela</w:t>
      </w:r>
      <w:proofErr w:type="spellEnd"/>
      <w:r w:rsidRPr="00CF34D9">
        <w:t xml:space="preserve">, president of the </w:t>
      </w:r>
      <w:proofErr w:type="spellStart"/>
      <w:r w:rsidRPr="00CF34D9">
        <w:t>MassINC</w:t>
      </w:r>
      <w:proofErr w:type="spellEnd"/>
      <w:r w:rsidRPr="00CF34D9">
        <w:t xml:space="preserve"> Polling Group, which conducted the WBUR survey. "Even so, you see a majority on both sides saying the policy was unacceptable." </w:t>
      </w:r>
      <w:r w:rsidRPr="00CF34D9">
        <w:rPr>
          <w:rStyle w:val="StyleUnderline"/>
          <w:highlight w:val="yellow"/>
        </w:rPr>
        <w:t>Two-thirds of Republican voters have a favorable view of the agency, while close to 60 percent of Democrats view ICE negatively.</w:t>
      </w:r>
      <w:r w:rsidRPr="00CF34D9">
        <w:rPr>
          <w:u w:val="single"/>
        </w:rPr>
        <w:t xml:space="preserve"> </w:t>
      </w:r>
      <w:r w:rsidRPr="00CF34D9">
        <w:t xml:space="preserve">Pressley spoke as her Democratic rival, U.S. Rep. Michael Capuano, returned from the U.S.-Mexico border in Texas, where he was touring immigrant detention centers. That Democrats like Capuano and Pressley are spending so much time talking about </w:t>
      </w:r>
      <w:r w:rsidRPr="00CF34D9">
        <w:rPr>
          <w:rStyle w:val="StyleUnderline"/>
          <w:highlight w:val="yellow"/>
        </w:rPr>
        <w:t>immigration is evidence that Trump is setting the agenda, as he appeals to his Republican base.</w:t>
      </w:r>
      <w:r w:rsidRPr="00CF34D9">
        <w:t xml:space="preserve"> The WBUR poll found evidence of that when it asked likely primary voters what issues they consider most important in the U.S. Senate race. Almost </w:t>
      </w:r>
      <w:r w:rsidRPr="00CF34D9">
        <w:rPr>
          <w:rStyle w:val="StyleUnderline"/>
          <w:highlight w:val="yellow"/>
        </w:rPr>
        <w:t>three-quarters of Republicans call ending illegal immigration a top priority in the Senate race</w:t>
      </w:r>
      <w:r w:rsidRPr="00CF34D9">
        <w:t xml:space="preserve"> — right up there with reducing the federal deficit, standing up for the middle class, strengthening the military, and working with Trump. Not surprisingly in this very blue state, </w:t>
      </w:r>
      <w:r w:rsidRPr="00CF34D9">
        <w:rPr>
          <w:rStyle w:val="StyleUnderline"/>
          <w:highlight w:val="yellow"/>
        </w:rPr>
        <w:t>likely Democratic primary voters have a much different view.</w:t>
      </w:r>
      <w:r w:rsidRPr="00CF34D9">
        <w:rPr>
          <w:b/>
          <w:u w:val="single"/>
        </w:rPr>
        <w:t xml:space="preserve"> </w:t>
      </w:r>
      <w:r w:rsidRPr="00CF34D9">
        <w:t>"</w:t>
      </w:r>
      <w:r w:rsidRPr="00CF34D9">
        <w:rPr>
          <w:rStyle w:val="StyleUnderline"/>
          <w:highlight w:val="yellow"/>
        </w:rPr>
        <w:t>Trump</w:t>
      </w:r>
      <w:r w:rsidRPr="00CF34D9">
        <w:t xml:space="preserve"> may think he's </w:t>
      </w:r>
      <w:r w:rsidRPr="00CF34D9">
        <w:rPr>
          <w:rStyle w:val="StyleUnderline"/>
          <w:highlight w:val="yellow"/>
        </w:rPr>
        <w:t>playing a political game here</w:t>
      </w:r>
      <w:r w:rsidRPr="00CF34D9">
        <w:t xml:space="preserve">,” Warren said recently on MSNBC. "But ultimately, this hits deep where America lives, not just Democrat America or Republican America, [but] independent [Americans] who say, ‘This is not what America does. We do not put small children in cages.’ </w:t>
      </w:r>
      <w:proofErr w:type="gramStart"/>
      <w:r w:rsidRPr="00CF34D9">
        <w:t>" While</w:t>
      </w:r>
      <w:proofErr w:type="gramEnd"/>
      <w:r w:rsidRPr="00CF34D9">
        <w:t xml:space="preserve"> </w:t>
      </w:r>
      <w:r w:rsidRPr="00CF34D9">
        <w:rPr>
          <w:rStyle w:val="StyleUnderline"/>
          <w:highlight w:val="yellow"/>
        </w:rPr>
        <w:t>Trump continues to make immigration his top issue, Democratic primary voters feel differently</w:t>
      </w:r>
      <w:r w:rsidRPr="00CF34D9">
        <w:t xml:space="preserve">. The WBUR poll found 28 percent of them say ending illegal immigration should be a major priority for their U.S. senator. Instead, </w:t>
      </w:r>
      <w:r w:rsidRPr="00CF34D9">
        <w:rPr>
          <w:rStyle w:val="StyleUnderline"/>
          <w:highlight w:val="yellow"/>
        </w:rPr>
        <w:t>their top issues include strengthening alliances with other countries, raising taxes on the wealthy, and standing up for the middle class.</w:t>
      </w:r>
      <w:r w:rsidRPr="00CF34D9">
        <w:rPr>
          <w:b/>
          <w:u w:val="single"/>
        </w:rPr>
        <w:t xml:space="preserve"> </w:t>
      </w:r>
      <w:r w:rsidRPr="00CF34D9">
        <w:t>However</w:t>
      </w:r>
      <w:r w:rsidRPr="00CF34D9">
        <w:rPr>
          <w:rStyle w:val="StyleUnderline"/>
          <w:highlight w:val="yellow"/>
        </w:rPr>
        <w:t>, those issues are being buried by Trump's agenda, especially his focus on immigration,</w:t>
      </w:r>
      <w:r w:rsidRPr="00CF34D9">
        <w:t xml:space="preserve"> which is part of a national strategy to excite Republican primary voters. But pollster </w:t>
      </w:r>
      <w:proofErr w:type="spellStart"/>
      <w:r w:rsidRPr="00CF34D9">
        <w:t>Koczela</w:t>
      </w:r>
      <w:proofErr w:type="spellEnd"/>
      <w:r w:rsidRPr="00CF34D9">
        <w:t xml:space="preserve"> says it could backfire in November among more moderate Republicans and independents.</w:t>
      </w:r>
    </w:p>
    <w:p w:rsidR="007B261A" w:rsidRPr="00CF34D9" w:rsidRDefault="007B261A" w:rsidP="007B261A">
      <w:pPr>
        <w:pStyle w:val="Heading3"/>
      </w:pPr>
      <w:r w:rsidRPr="00CF34D9">
        <w:t>A2 No thumpers</w:t>
      </w:r>
    </w:p>
    <w:p w:rsidR="007B261A" w:rsidRPr="00CF34D9" w:rsidRDefault="007B261A" w:rsidP="007B261A">
      <w:pPr>
        <w:pStyle w:val="Heading4"/>
      </w:pPr>
      <w:r w:rsidRPr="00CF34D9">
        <w:t xml:space="preserve">Congress will be busy before midterms. </w:t>
      </w:r>
    </w:p>
    <w:p w:rsidR="007B261A" w:rsidRPr="00CF34D9" w:rsidRDefault="007B261A" w:rsidP="007B261A">
      <w:proofErr w:type="spellStart"/>
      <w:r w:rsidRPr="00CF34D9">
        <w:rPr>
          <w:rFonts w:eastAsiaTheme="majorEastAsia" w:cstheme="majorBidi"/>
          <w:b/>
          <w:bCs/>
          <w:sz w:val="26"/>
          <w:szCs w:val="26"/>
        </w:rPr>
        <w:t>Cottle</w:t>
      </w:r>
      <w:proofErr w:type="spellEnd"/>
      <w:r w:rsidRPr="00CF34D9">
        <w:rPr>
          <w:rFonts w:eastAsiaTheme="majorEastAsia" w:cstheme="majorBidi"/>
          <w:b/>
          <w:bCs/>
          <w:sz w:val="26"/>
          <w:szCs w:val="26"/>
        </w:rPr>
        <w:t xml:space="preserve"> 4/14</w:t>
      </w:r>
      <w:r w:rsidRPr="00CF34D9">
        <w:t xml:space="preserve">/18 &lt;Michelle </w:t>
      </w:r>
      <w:proofErr w:type="spellStart"/>
      <w:r w:rsidRPr="00CF34D9">
        <w:t>Cottle</w:t>
      </w:r>
      <w:proofErr w:type="spellEnd"/>
      <w:r w:rsidRPr="00CF34D9">
        <w:t>, contributing editor at The Atlantic; The Atlantic; “What's on Congress's Legislative Agenda?” ; 4/14/18; https://www.theatlantic.com/politics/archive/2018/04/congress-agenda/558014/&gt;</w:t>
      </w:r>
    </w:p>
    <w:p w:rsidR="007B261A" w:rsidRPr="00CF34D9" w:rsidRDefault="007B261A" w:rsidP="007B261A">
      <w:r w:rsidRPr="00CF34D9">
        <w:rPr>
          <w:rStyle w:val="StyleUnderline"/>
        </w:rPr>
        <w:t xml:space="preserve">This </w:t>
      </w:r>
      <w:r w:rsidRPr="00CF34D9">
        <w:rPr>
          <w:rStyle w:val="Emphasis"/>
          <w:highlight w:val="yellow"/>
        </w:rPr>
        <w:t>does not mean lawmakers will be twiddling their thumbs between now and November</w:t>
      </w:r>
      <w:r w:rsidRPr="00CF34D9">
        <w:t>. Even with the electorate mesmerized by the increasingly lurid Trump Show, someone might notice if Congress stopped work altogether. Fortunately, there are numerous ways aside from legislating for members to pass the rest of this session—some of which are even productive.</w:t>
      </w:r>
    </w:p>
    <w:p w:rsidR="007B261A" w:rsidRPr="00CF34D9" w:rsidRDefault="007B261A" w:rsidP="007B261A">
      <w:r w:rsidRPr="00CF34D9">
        <w:t>Top of the list for the Senate: clearing nominations. This is, no question, a vital task. Team Trump clearly could use more hands to keep the ship of state afloat—and that’s before factoring in the steady stream of administration folks hitting the exits, voluntarily or otherwise. Of course, Democrats remain in no rush to scoot through the president’s picks, judicial or executive. So even as Senate attentions fix more firmly on nominees, expect the process to stay sluggish. (Tick. Tock.)</w:t>
      </w:r>
    </w:p>
    <w:p w:rsidR="007B261A" w:rsidRPr="00CF34D9" w:rsidRDefault="007B261A" w:rsidP="007B261A">
      <w:r w:rsidRPr="00CF34D9">
        <w:t xml:space="preserve">What of the House? In the rowdy lower chamber, </w:t>
      </w:r>
      <w:r w:rsidRPr="00CF34D9">
        <w:rPr>
          <w:rStyle w:val="Emphasis"/>
          <w:highlight w:val="yellow"/>
        </w:rPr>
        <w:t>expect more debate, more votes, and more bills being passed</w:t>
      </w:r>
      <w:r w:rsidRPr="00CF34D9">
        <w:t xml:space="preserve">—precious few of them designed to survive the Senate. </w:t>
      </w:r>
      <w:r w:rsidRPr="00CF34D9">
        <w:rPr>
          <w:rStyle w:val="StyleUnderline"/>
        </w:rPr>
        <w:t xml:space="preserve">When asked, House members can quickly run through </w:t>
      </w:r>
      <w:r w:rsidRPr="00CF34D9">
        <w:rPr>
          <w:rStyle w:val="StyleUnderline"/>
          <w:highlight w:val="yellow"/>
        </w:rPr>
        <w:t>a list of programs, policies, and agencies that require attention, including (but not limited to!): the Farm Bill (which expires in September), the Federal Aviation Administration reauthorization (also expiring in September), the National Flood Insurance Program (expires in July), the Water Resources Development Act (biennially funds infrastructure projects), the rollback of Dodd-Frank financial regulations, a Balanced Budget Amendment, and tweaking the new tax package to make its individual rate cuts permanent</w:t>
      </w:r>
      <w:r w:rsidRPr="00CF34D9">
        <w:t>. And, oh yes, government funding expires in September, at which point Congress needs to pass a continuing resolution, or CR, to avoid a shutdown in the closing weeks of campaign season.</w:t>
      </w:r>
    </w:p>
    <w:p w:rsidR="007B261A" w:rsidRPr="00CF34D9" w:rsidRDefault="006151E7" w:rsidP="006151E7">
      <w:pPr>
        <w:pStyle w:val="Heading1"/>
      </w:pPr>
      <w:r w:rsidRPr="00CF34D9">
        <w:t>Horse-trading</w:t>
      </w:r>
    </w:p>
    <w:p w:rsidR="006151E7" w:rsidRPr="00CF34D9" w:rsidRDefault="006151E7" w:rsidP="006151E7">
      <w:pPr>
        <w:pStyle w:val="Heading3"/>
      </w:pPr>
      <w:r w:rsidRPr="00CF34D9">
        <w:t>Link</w:t>
      </w:r>
    </w:p>
    <w:p w:rsidR="006151E7" w:rsidRPr="00CF34D9" w:rsidRDefault="006151E7" w:rsidP="006151E7">
      <w:pPr>
        <w:pStyle w:val="Heading4"/>
      </w:pPr>
      <w:r w:rsidRPr="00CF34D9">
        <w:t>Trump won’t sign any immigration bills until he gets his wall</w:t>
      </w:r>
    </w:p>
    <w:p w:rsidR="006151E7" w:rsidRPr="00CF34D9" w:rsidRDefault="006151E7" w:rsidP="006151E7">
      <w:r w:rsidRPr="00CF34D9">
        <w:t xml:space="preserve">John </w:t>
      </w:r>
      <w:r w:rsidRPr="00CF34D9">
        <w:rPr>
          <w:rFonts w:eastAsiaTheme="majorEastAsia" w:cstheme="majorBidi"/>
          <w:b/>
          <w:iCs/>
          <w:sz w:val="26"/>
        </w:rPr>
        <w:t>Bowden</w:t>
      </w:r>
      <w:r w:rsidRPr="00CF34D9">
        <w:t>, 5-24-</w:t>
      </w:r>
      <w:r w:rsidRPr="00CF34D9">
        <w:rPr>
          <w:rFonts w:eastAsiaTheme="majorEastAsia" w:cstheme="majorBidi"/>
          <w:b/>
          <w:iCs/>
          <w:sz w:val="26"/>
        </w:rPr>
        <w:t>2018</w:t>
      </w:r>
      <w:proofErr w:type="gramStart"/>
      <w:r w:rsidRPr="00CF34D9">
        <w:t>,[</w:t>
      </w:r>
      <w:proofErr w:type="gramEnd"/>
      <w:r w:rsidRPr="00CF34D9">
        <w:t>John is a reporter for The Hill and specializes in U.S. politics "Trump: ‘No approvals from me’ on immigration bill unless it improves a ‘real wall’," http://thehill.com/latino/389135-trump-no-approvals-from-me-on-immigration-bill-unless-it-improves-a-real-wall</w:t>
      </w:r>
    </w:p>
    <w:p w:rsidR="006151E7" w:rsidRPr="00CF34D9" w:rsidRDefault="006151E7" w:rsidP="006151E7">
      <w:pPr>
        <w:rPr>
          <w:rStyle w:val="StyleUnderline"/>
        </w:rPr>
      </w:pPr>
      <w:r w:rsidRPr="00CF34D9">
        <w:t xml:space="preserve">President </w:t>
      </w:r>
      <w:r w:rsidRPr="00CF34D9">
        <w:rPr>
          <w:rStyle w:val="StyleUnderline"/>
          <w:highlight w:val="yellow"/>
        </w:rPr>
        <w:t>Trump</w:t>
      </w:r>
      <w:r w:rsidRPr="00CF34D9">
        <w:t xml:space="preserve"> in an interview broadcast early </w:t>
      </w:r>
      <w:r w:rsidRPr="00CF34D9">
        <w:rPr>
          <w:rStyle w:val="StyleUnderline"/>
          <w:highlight w:val="yellow"/>
        </w:rPr>
        <w:t>Thursday dismissed the possibility of an immigration bill being signed into law that does not include</w:t>
      </w:r>
      <w:r w:rsidRPr="00CF34D9">
        <w:rPr>
          <w:rStyle w:val="StyleUnderline"/>
        </w:rPr>
        <w:t xml:space="preserve"> </w:t>
      </w:r>
      <w:r w:rsidRPr="00CF34D9">
        <w:t xml:space="preserve">improvements to </w:t>
      </w:r>
      <w:r w:rsidRPr="00CF34D9">
        <w:rPr>
          <w:rStyle w:val="StyleUnderline"/>
          <w:highlight w:val="yellow"/>
        </w:rPr>
        <w:t>a</w:t>
      </w:r>
      <w:r w:rsidRPr="00CF34D9">
        <w:t xml:space="preserve"> "real" </w:t>
      </w:r>
      <w:r w:rsidRPr="00CF34D9">
        <w:rPr>
          <w:rStyle w:val="StyleUnderline"/>
          <w:highlight w:val="yellow"/>
        </w:rPr>
        <w:t>border wall with Mexico.</w:t>
      </w:r>
      <w:r w:rsidRPr="00CF34D9">
        <w:rPr>
          <w:rStyle w:val="StyleUnderline"/>
        </w:rPr>
        <w:t xml:space="preserve"> </w:t>
      </w:r>
      <w:r w:rsidRPr="00CF34D9">
        <w:t xml:space="preserve">In an interview with "Fox &amp; Friends," the </w:t>
      </w:r>
      <w:r w:rsidRPr="00CF34D9">
        <w:rPr>
          <w:rStyle w:val="StyleUnderline"/>
          <w:highlight w:val="yellow"/>
        </w:rPr>
        <w:t>president touted four immigration bills</w:t>
      </w:r>
      <w:r w:rsidRPr="00CF34D9">
        <w:t xml:space="preserve"> currently being discussed by lawmakers</w:t>
      </w:r>
      <w:r w:rsidRPr="00CF34D9">
        <w:rPr>
          <w:rStyle w:val="StyleUnderline"/>
        </w:rPr>
        <w:t xml:space="preserve">, before warning that none of them would obtain his signature without proper funding for border security. </w:t>
      </w:r>
      <w:r w:rsidRPr="00CF34D9">
        <w:t>"We’re doing a lot of work on security, generally speaking, security and border — border security. [Border crossings are] down over 40 percent," Trump said. "So people come across, but we’re going to get the rest. I think there’s a lot of pressure on the Democrats to get it approved, frankly, and also to change the immigration laws to toughen them up a lot." "</w:t>
      </w:r>
      <w:r w:rsidRPr="00CF34D9">
        <w:rPr>
          <w:rStyle w:val="StyleUnderline"/>
          <w:highlight w:val="yellow"/>
        </w:rPr>
        <w:t>Unless it improves a wall</w:t>
      </w:r>
      <w:r w:rsidRPr="00CF34D9">
        <w:t xml:space="preserve">, and I mean a wall, a real wall, and unless it improves very strong border security, </w:t>
      </w:r>
      <w:r w:rsidRPr="00CF34D9">
        <w:rPr>
          <w:rStyle w:val="StyleUnderline"/>
          <w:highlight w:val="yellow"/>
        </w:rPr>
        <w:t>there’ll be no approvals</w:t>
      </w:r>
      <w:r w:rsidRPr="00CF34D9">
        <w:t xml:space="preserve"> from me, because I have to either approve it or not," he added. The president said only that </w:t>
      </w:r>
      <w:r w:rsidRPr="00CF34D9">
        <w:rPr>
          <w:rStyle w:val="StyleUnderline"/>
          <w:highlight w:val="yellow"/>
        </w:rPr>
        <w:t>he favors "one or two" of the plans currently being discussed in Congress.</w:t>
      </w:r>
      <w:r w:rsidRPr="00CF34D9">
        <w:rPr>
          <w:rStyle w:val="StyleUnderline"/>
        </w:rPr>
        <w:t xml:space="preserve"> </w:t>
      </w:r>
      <w:r w:rsidRPr="00CF34D9">
        <w:t xml:space="preserve">Trump and Democrats are willing to Horse trade and Immigration reform for a wall President Donald </w:t>
      </w:r>
      <w:r w:rsidRPr="00CF34D9">
        <w:rPr>
          <w:rStyle w:val="StyleUnderline"/>
          <w:highlight w:val="yellow"/>
        </w:rPr>
        <w:t>Trump is getting frustrated with his administration’s own demands for border wall funding</w:t>
      </w:r>
      <w:r w:rsidRPr="00CF34D9">
        <w:rPr>
          <w:highlight w:val="yellow"/>
        </w:rPr>
        <w:t>.</w:t>
      </w:r>
      <w:r w:rsidRPr="00CF34D9">
        <w:t xml:space="preserve"> In a private meeting regarding the wall Monday, Trump fumed at senators and his own staff about the $1.6 billion the Senate is planning to send him this fall, according to two people familiar with the meeting. </w:t>
      </w:r>
      <w:r w:rsidRPr="00CF34D9">
        <w:rPr>
          <w:rStyle w:val="StyleUnderline"/>
          <w:highlight w:val="yellow"/>
        </w:rPr>
        <w:t>Trump wants the full $25 billion upfront and doesn’t understand why Congress is going to supply him funds in a piecemeal fashion</w:t>
      </w:r>
      <w:r w:rsidRPr="00CF34D9">
        <w:t xml:space="preserve"> — even though that’s how the spending process typically works. “</w:t>
      </w:r>
      <w:r w:rsidRPr="00CF34D9">
        <w:rPr>
          <w:rStyle w:val="StyleUnderline"/>
          <w:highlight w:val="yellow"/>
        </w:rPr>
        <w:t>He’s focused on border security.</w:t>
      </w:r>
      <w:r w:rsidRPr="00CF34D9">
        <w:t xml:space="preserve"> And like all presidents</w:t>
      </w:r>
      <w:r w:rsidRPr="00CF34D9">
        <w:rPr>
          <w:rStyle w:val="StyleUnderline"/>
          <w:highlight w:val="yellow"/>
        </w:rPr>
        <w:t>, he wants it</w:t>
      </w:r>
      <w:r w:rsidRPr="00CF34D9">
        <w:t xml:space="preserve"> done </w:t>
      </w:r>
      <w:r w:rsidRPr="00CF34D9">
        <w:rPr>
          <w:rStyle w:val="StyleUnderline"/>
          <w:highlight w:val="yellow"/>
        </w:rPr>
        <w:t>now</w:t>
      </w:r>
      <w:r w:rsidRPr="00CF34D9">
        <w:t xml:space="preserve">. The </w:t>
      </w:r>
      <w:r w:rsidRPr="00CF34D9">
        <w:rPr>
          <w:rStyle w:val="StyleUnderline"/>
          <w:highlight w:val="yellow"/>
        </w:rPr>
        <w:t>president said at the meeting that if Congress doesn’t give him the resources he needs for border security, he will shut down the government in September,</w:t>
      </w:r>
      <w:r w:rsidRPr="00CF34D9">
        <w:t xml:space="preserve"> according to one of the people familiar with the meeting. He did not give a specific number, but has been fixated on getting the $25 billion in a lump sum. </w:t>
      </w:r>
      <w:r w:rsidRPr="00CF34D9">
        <w:rPr>
          <w:rStyle w:val="StyleUnderline"/>
          <w:highlight w:val="yellow"/>
        </w:rPr>
        <w:t>Senate Democrats offered to provide $25 billion in border wall funding earlier</w:t>
      </w:r>
      <w:r w:rsidRPr="00CF34D9">
        <w:t xml:space="preserve"> this year in </w:t>
      </w:r>
      <w:r w:rsidRPr="00CF34D9">
        <w:rPr>
          <w:rStyle w:val="StyleUnderline"/>
          <w:highlight w:val="yellow"/>
        </w:rPr>
        <w:t>return for giving 1.8 million young undocumented immigrants a pathway to citizenship.</w:t>
      </w:r>
      <w:r w:rsidRPr="00CF34D9">
        <w:t xml:space="preserve"> But Trump and most Republicans rebuffed that proposal to salvage the Deferred Action for Childhood Arrivals program</w:t>
      </w:r>
      <w:r w:rsidRPr="00CF34D9">
        <w:rPr>
          <w:rStyle w:val="StyleUnderline"/>
          <w:highlight w:val="yellow"/>
        </w:rPr>
        <w:t>. Democrats are</w:t>
      </w:r>
      <w:r w:rsidRPr="00CF34D9">
        <w:t xml:space="preserve"> un</w:t>
      </w:r>
      <w:r w:rsidRPr="00CF34D9">
        <w:rPr>
          <w:rStyle w:val="StyleUnderline"/>
          <w:highlight w:val="yellow"/>
        </w:rPr>
        <w:t>likely</w:t>
      </w:r>
      <w:r w:rsidRPr="00CF34D9">
        <w:rPr>
          <w:rStyle w:val="StyleUnderline"/>
        </w:rPr>
        <w:t xml:space="preserve"> </w:t>
      </w:r>
      <w:r w:rsidRPr="00CF34D9">
        <w:rPr>
          <w:rStyle w:val="StyleUnderline"/>
          <w:highlight w:val="yellow"/>
        </w:rPr>
        <w:t>to provide $25 billion for Trump's wall absent a much broader immigration deal.</w:t>
      </w:r>
      <w:r w:rsidRPr="00CF34D9">
        <w:rPr>
          <w:u w:val="single"/>
        </w:rPr>
        <w:t xml:space="preserve"> </w:t>
      </w:r>
      <w:r w:rsidRPr="00CF34D9">
        <w:rPr>
          <w:rStyle w:val="StyleUnderline"/>
          <w:highlight w:val="yellow"/>
        </w:rPr>
        <w:t>"Now is the best opportunity ever for Congress to change the ridiculous and obsolete laws on immigration</w:t>
      </w:r>
      <w:r w:rsidRPr="00CF34D9">
        <w:t xml:space="preserve">. Get it done, always keeping in mind that we must have strong border security," Trump tweeted on Tuesday morning. “It’s probably an overwhelming belief in the House and the Senate, especially the Senate, that government </w:t>
      </w:r>
      <w:r w:rsidRPr="00CF34D9">
        <w:rPr>
          <w:rStyle w:val="StyleUnderline"/>
          <w:highlight w:val="yellow"/>
        </w:rPr>
        <w:t>shutdowns aren’t good for anybody</w:t>
      </w:r>
      <w:r w:rsidRPr="00CF34D9">
        <w:t>," Shelby said. "</w:t>
      </w:r>
      <w:r w:rsidRPr="00CF34D9">
        <w:rPr>
          <w:rStyle w:val="StyleUnderline"/>
          <w:highlight w:val="yellow"/>
        </w:rPr>
        <w:t>We've got the bill and we're moving forward</w:t>
      </w:r>
      <w:r w:rsidRPr="00CF34D9">
        <w:rPr>
          <w:rStyle w:val="StyleUnderline"/>
        </w:rPr>
        <w:t>.</w:t>
      </w:r>
      <w:r w:rsidRPr="00CF34D9">
        <w:t xml:space="preserve"> Shelby said</w:t>
      </w:r>
      <w:r w:rsidRPr="00CF34D9">
        <w:rPr>
          <w:rStyle w:val="StyleUnderline"/>
        </w:rPr>
        <w:t xml:space="preserve"> </w:t>
      </w:r>
      <w:r w:rsidRPr="00CF34D9">
        <w:rPr>
          <w:rStyle w:val="StyleUnderline"/>
          <w:highlight w:val="yellow"/>
        </w:rPr>
        <w:t>he views $1.6 billion as a floor in negotiations, which could increase if Democrats want to do some horse-trading.</w:t>
      </w:r>
    </w:p>
    <w:p w:rsidR="0031788C" w:rsidRPr="00CF34D9" w:rsidRDefault="0031788C" w:rsidP="0031788C">
      <w:pPr>
        <w:pStyle w:val="Heading4"/>
        <w:rPr>
          <w:rStyle w:val="Style13ptBold"/>
          <w:b/>
          <w:bCs w:val="0"/>
        </w:rPr>
      </w:pPr>
      <w:r w:rsidRPr="00CF34D9">
        <w:rPr>
          <w:rStyle w:val="Style13ptBold"/>
          <w:b/>
          <w:bCs w:val="0"/>
        </w:rPr>
        <w:t>Any immigration reform must include the wall funding—Trump won the election on a mandate to build it</w:t>
      </w:r>
    </w:p>
    <w:p w:rsidR="0031788C" w:rsidRPr="00CF34D9" w:rsidRDefault="0031788C" w:rsidP="0031788C">
      <w:r w:rsidRPr="00CF34D9">
        <w:rPr>
          <w:rStyle w:val="Style13ptBold"/>
        </w:rPr>
        <w:t>Sullivan 18</w:t>
      </w:r>
      <w:r w:rsidRPr="00CF34D9">
        <w:t xml:space="preserve"> [Andrew Sullivan. Sullivan is a conservative political commentator, a former editor of The New Republic, and the author or editor of six books. If We Want to End the Border Crisis, It’s Time to Give Trump His Wall, Daily Intelligencer. New York Magazine. 6-22-2018, Accessible Online at http://nymag.com/daily/intelligencer/2018/06/to-end-the-border-crisis-for-good-give-trump-his-wall.html] 6-27-2018</w:t>
      </w:r>
    </w:p>
    <w:p w:rsidR="0031788C" w:rsidRPr="00CF34D9" w:rsidRDefault="0031788C" w:rsidP="006151E7">
      <w:pPr>
        <w:rPr>
          <w:rStyle w:val="StyleUnderline"/>
        </w:rPr>
      </w:pPr>
      <w:r w:rsidRPr="00CF34D9">
        <w:t xml:space="preserve">You could think of the last week as a solid victory for the Democrats and for basic human decency. An utterly indefensible and morally foul policy of separating children from their parents is over for now. Trump backed down amid a torrent of his usual lies and refusal to take responsibility for anything. We found a line even today’s GOP would not cross (although we also found plenty who were indeed prepared to cross it). But it is emphatically not the end of this story, not simply because there are more than 2,000 children still apart from their families, with very little hope of ever finding their parents again, but because none of the underlying reasons for this atrocity in the first place have been addressed. Nor are they likely to be addressed in the Congress today, as one of the latest GOP immigration bills staggers toward failure. Nor do the Democrats seem able, willing, or united enough to tackle the problem at its source, by finding a legislative compromise with the GOP and president, on both legal and illegal immigration. That means families in cages multiplying in the future; it means more endangered children; it means an even deeper coarsening of our moral values; it means more and more people in limbo; it means genuine refugees losing asylum and being deported back to their nightmares; and it portends even greater polarization ahead. The reason for that is simple: The United States has not allocated the resources, political and financial, to stem the wave of illegal immigrants into this country that is now rising again, or to enable genuine asylum cases to be adjudicated fairly and expeditiously. Our political system — incapacitated by tribalism — has been incapable of addressing the intensifying problem since the Bush administration. </w:t>
      </w:r>
      <w:r w:rsidRPr="00CF34D9">
        <w:rPr>
          <w:rStyle w:val="StyleUnderline"/>
        </w:rPr>
        <w:t>Obama was trapped by the same impasse as Trump now is, and detained families in camps. And the problem is acute. There are almost a third of a million asylum cases pending in the system</w:t>
      </w:r>
      <w:r w:rsidRPr="00CF34D9">
        <w:t xml:space="preserve">; and, as David </w:t>
      </w:r>
      <w:proofErr w:type="spellStart"/>
      <w:r w:rsidRPr="00CF34D9">
        <w:t>Frum</w:t>
      </w:r>
      <w:proofErr w:type="spellEnd"/>
      <w:r w:rsidRPr="00CF34D9">
        <w:t xml:space="preserve"> has noted, it now takes up to nine months to process a single one. We also know that the Flores settlement that bars any detention of children with their parents past 20 days has not been invalidated or legislatively fixed. Which means to say that in less than three weeks, we will be here again, with another excruciating dilemma. Do we set up vast tent cities and camps to imprison families indefinitely, or do we simply let these families go free, and hope they show up for a future court date? Either way, we solve nothing fundamental and leave a huge incentive for those trying to enter the U.S. illegally to bring children with them when they do. And that does happen. There is fraud and trafficking and opportunism as well as valid family-based escapes from violence and persecution, and it can be hard to tell one from the other. As in everything, </w:t>
      </w:r>
      <w:r w:rsidRPr="00CF34D9">
        <w:rPr>
          <w:rStyle w:val="StyleUnderline"/>
        </w:rPr>
        <w:t>Trump makes things worse. His rhetoric, his callousness, his wanton lies all make a compromise harder. It’s completely understandable that Democrats do not wish to let him off the hook in any way before November.</w:t>
      </w:r>
      <w:r w:rsidRPr="00CF34D9">
        <w:t xml:space="preserve"> But there’s a big conflict here if you actually want to end the suffering, or get at the real problem. </w:t>
      </w:r>
      <w:r w:rsidRPr="00CF34D9">
        <w:rPr>
          <w:rStyle w:val="StyleUnderline"/>
        </w:rPr>
        <w:t>If you do not want to jail kids with their parents indefinitely</w:t>
      </w:r>
      <w:r w:rsidRPr="00CF34D9">
        <w:t xml:space="preserve">, or to maintain the incentive for illegal migrants to bring kids along for the harrowing ride, </w:t>
      </w:r>
      <w:r w:rsidRPr="00CF34D9">
        <w:rPr>
          <w:rStyle w:val="Emphasis"/>
        </w:rPr>
        <w:t>you need some sort of congressional action and soon</w:t>
      </w:r>
      <w:r w:rsidRPr="00CF34D9">
        <w:rPr>
          <w:rStyle w:val="StyleUnderline"/>
        </w:rPr>
        <w:t>.</w:t>
      </w:r>
      <w:r w:rsidRPr="00CF34D9">
        <w:t xml:space="preserve"> There’s something deeply wrong, it seems to me, with expressing the view that what the government is doing is barbaric and yet allowing the underlying cause of it to continue for political reasons. If that’s the case, then </w:t>
      </w:r>
      <w:r w:rsidRPr="00CF34D9">
        <w:rPr>
          <w:rStyle w:val="StyleUnderline"/>
        </w:rPr>
        <w:t>Trump is not the only one using kids as pawns. Chuck Schumer is too.</w:t>
      </w:r>
      <w:r w:rsidRPr="00CF34D9">
        <w:t xml:space="preserve"> </w:t>
      </w:r>
      <w:r w:rsidRPr="00CF34D9">
        <w:rPr>
          <w:rStyle w:val="StyleUnderline"/>
        </w:rPr>
        <w:t>The Democrats</w:t>
      </w:r>
      <w:r w:rsidRPr="00CF34D9">
        <w:t xml:space="preserve"> need to accept that they </w:t>
      </w:r>
      <w:r w:rsidRPr="00CF34D9">
        <w:rPr>
          <w:rStyle w:val="StyleUnderline"/>
        </w:rPr>
        <w:t>lost the last presidential election for a reason, and</w:t>
      </w:r>
      <w:r w:rsidRPr="00CF34D9">
        <w:t xml:space="preserve"> that </w:t>
      </w:r>
      <w:r w:rsidRPr="00CF34D9">
        <w:rPr>
          <w:rStyle w:val="StyleUnderline"/>
        </w:rPr>
        <w:t xml:space="preserve">their opponent’s main campaign pledge was to tackle illegal immigration, with a wall at the southern border as the centerpiece. </w:t>
      </w:r>
      <w:r w:rsidRPr="00CF34D9">
        <w:t xml:space="preserve">Completely resisting a legitimate agenda based on a clear campaign promise — well, it reminds me of the Republicans with </w:t>
      </w:r>
      <w:proofErr w:type="spellStart"/>
      <w:r w:rsidRPr="00CF34D9">
        <w:t>Obamacare</w:t>
      </w:r>
      <w:proofErr w:type="spellEnd"/>
      <w:r w:rsidRPr="00CF34D9">
        <w:t xml:space="preserve">. And there is clearly an adamant, persistent segment of the public that sees the crisis of illegal immigration as a vital one. They’re not alone. Cast an eye at </w:t>
      </w:r>
      <w:proofErr w:type="spellStart"/>
      <w:r w:rsidRPr="00CF34D9">
        <w:t>Brexit</w:t>
      </w:r>
      <w:proofErr w:type="spellEnd"/>
      <w:r w:rsidRPr="00CF34D9">
        <w:t xml:space="preserve"> Britain, newly populist Italy, Macron’s France, and even Merkel’s Germany as it heaves in response to mass immigration from the developing world. This is a huge force in Western politics in every country. It may be the primary one. Millions of people are on the move right now, fleeing war and poverty and persecution. The vast migration from south to north, from poverty and chaos to opportunity and order in the West may be just beginning. Climate change will surely only make it worse. Finding the right balance between reason and compassion is essential if we are not going to further tear this country apart, or witness ever more humanitarian catastrophes, or see </w:t>
      </w:r>
      <w:proofErr w:type="gramStart"/>
      <w:r w:rsidRPr="00CF34D9">
        <w:t>what’s left of the West go</w:t>
      </w:r>
      <w:proofErr w:type="gramEnd"/>
      <w:r w:rsidRPr="00CF34D9">
        <w:t xml:space="preserve"> under. </w:t>
      </w:r>
      <w:r w:rsidRPr="00CF34D9">
        <w:rPr>
          <w:rStyle w:val="Emphasis"/>
        </w:rPr>
        <w:t>So give him his fucking wall</w:t>
      </w:r>
      <w:r w:rsidRPr="00CF34D9">
        <w:rPr>
          <w:rStyle w:val="StyleUnderline"/>
        </w:rPr>
        <w:t xml:space="preserve">. He won the election. He is owed this. It may never be completed; it may not work, as hoped. But </w:t>
      </w:r>
      <w:r w:rsidRPr="00CF34D9">
        <w:rPr>
          <w:rStyle w:val="Emphasis"/>
        </w:rPr>
        <w:t>it is</w:t>
      </w:r>
      <w:r w:rsidRPr="00CF34D9">
        <w:rPr>
          <w:rStyle w:val="StyleUnderline"/>
        </w:rPr>
        <w:t xml:space="preserve"> now the only way to reassure a critical mass of Americans that mass immigration is under control, and </w:t>
      </w:r>
      <w:r w:rsidRPr="00CF34D9">
        <w:rPr>
          <w:rStyle w:val="Emphasis"/>
        </w:rPr>
        <w:t>the only way to make any progress under this president.</w:t>
      </w:r>
      <w:r w:rsidRPr="00CF34D9">
        <w:t xml:space="preserve"> And until the white working and middle classes are reassured, we will get nowhere. Don’t give it to him for nothing, of course. It should come with a full path to citizenship for all DACA immigrants, as in the proposed deal in January that Trump first liked and then reneged on, under Miller’s toxic influence. But it should also go bigger: a legislative fix for Flores; massive new funding for detention facilities, humane family-friendly housing, and, above all, much more money for the immigration legal system, now completely overwhelmed by asylum cases. If Democrats can show they want to deal with the humanitarian problem as a whole, and are willing to compromise on the wall, they’ll be in a much stronger position going forward than in the recent past.</w:t>
      </w:r>
    </w:p>
    <w:p w:rsidR="006151E7" w:rsidRPr="00CF34D9" w:rsidRDefault="006151E7" w:rsidP="006151E7">
      <w:pPr>
        <w:pStyle w:val="Heading3"/>
      </w:pPr>
      <w:proofErr w:type="spellStart"/>
      <w:r w:rsidRPr="00CF34D9">
        <w:t>Aff</w:t>
      </w:r>
      <w:proofErr w:type="spellEnd"/>
    </w:p>
    <w:p w:rsidR="006151E7" w:rsidRPr="00CF34D9" w:rsidRDefault="006151E7" w:rsidP="006151E7">
      <w:pPr>
        <w:pStyle w:val="Heading4"/>
      </w:pPr>
      <w:r w:rsidRPr="00CF34D9">
        <w:t>No Trump wall—his own party doesn’t support it</w:t>
      </w:r>
    </w:p>
    <w:p w:rsidR="006151E7" w:rsidRPr="00CF34D9" w:rsidRDefault="006151E7" w:rsidP="006151E7">
      <w:pPr>
        <w:rPr>
          <w:rStyle w:val="Style13ptBold"/>
          <w:b w:val="0"/>
        </w:rPr>
      </w:pPr>
      <w:proofErr w:type="spellStart"/>
      <w:r w:rsidRPr="00CF34D9">
        <w:rPr>
          <w:rStyle w:val="Style13ptBold"/>
        </w:rPr>
        <w:t>Sherfinski</w:t>
      </w:r>
      <w:proofErr w:type="spellEnd"/>
      <w:r w:rsidRPr="00CF34D9">
        <w:rPr>
          <w:rStyle w:val="Style13ptBold"/>
        </w:rPr>
        <w:t xml:space="preserve"> 18 </w:t>
      </w:r>
      <w:r w:rsidRPr="00CF34D9">
        <w:t xml:space="preserve">(David, David </w:t>
      </w:r>
      <w:proofErr w:type="spellStart"/>
      <w:r w:rsidRPr="00CF34D9">
        <w:t>Sherfinski</w:t>
      </w:r>
      <w:proofErr w:type="spellEnd"/>
      <w:r w:rsidRPr="00CF34D9">
        <w:t xml:space="preserve"> covers politics for The Washington Times, July 1, The Washington Times, “Trump's border wall not worth government shutdown, say lawmakers” </w:t>
      </w:r>
      <w:hyperlink r:id="rId42" w:history="1">
        <w:r w:rsidRPr="00CF34D9">
          <w:rPr>
            <w:rStyle w:val="Hyperlink"/>
          </w:rPr>
          <w:t>https://www.washingtontimes.com/news/2018/jul/1/trumps-border-wall-not-worth-government-shutdown-s/</w:t>
        </w:r>
      </w:hyperlink>
      <w:r w:rsidRPr="00CF34D9">
        <w:t>)</w:t>
      </w:r>
    </w:p>
    <w:p w:rsidR="006151E7" w:rsidRPr="00CF34D9" w:rsidRDefault="006151E7" w:rsidP="006151E7">
      <w:pPr>
        <w:rPr>
          <w:rStyle w:val="Style13ptBold"/>
          <w:b w:val="0"/>
        </w:rPr>
      </w:pPr>
      <w:r w:rsidRPr="00CF34D9">
        <w:rPr>
          <w:rStyle w:val="Emphasis"/>
          <w:highlight w:val="yellow"/>
        </w:rPr>
        <w:t>Republicans and Democrats alike are brushing aside President Trump’s demand for an infusion of cash for his border wall in this year’s spending bills, saying the fight is not worth a government shutdown in an election year.</w:t>
      </w:r>
      <w:r w:rsidRPr="00CF34D9">
        <w:rPr>
          <w:rStyle w:val="Emphasis"/>
        </w:rPr>
        <w:t xml:space="preserve"> </w:t>
      </w:r>
      <w:r w:rsidRPr="00CF34D9">
        <w:rPr>
          <w:rStyle w:val="Style13ptBold"/>
          <w:b w:val="0"/>
        </w:rPr>
        <w:t xml:space="preserve">Republicans met with Mr. Trump last week to talk over issues in the 2019 spending bills, and </w:t>
      </w:r>
      <w:r w:rsidRPr="00CF34D9">
        <w:rPr>
          <w:rStyle w:val="StyleUnderline"/>
        </w:rPr>
        <w:t>the president made his pitch for an increase, saying he wants to speed up plans.</w:t>
      </w:r>
      <w:r w:rsidRPr="00CF34D9">
        <w:rPr>
          <w:rStyle w:val="Style13ptBold"/>
          <w:b w:val="0"/>
        </w:rPr>
        <w:t xml:space="preserve"> Asked by a reporter whether it was worth shutting down the government over, the president said, “We’ll see.” “There’s a plan for another $1.6 billion, but I’d like to ask this room if we could increase it,” he said. “I think in light of what’s happened with the drugs, with the human smuggling, with all of the problems, we have to have the wall.” One lawmaker said he suggested a $5 billion figure for 2019. Lawmakers, though, have him not to expect that kind of cash, saying the $1.6 billion his budget office asked for in its original budget request is probably the most they’ll be able to allocate. And they said battling for more is not worth a showdown. “</w:t>
      </w:r>
      <w:r w:rsidRPr="00CF34D9">
        <w:rPr>
          <w:rStyle w:val="StyleUnderline"/>
        </w:rPr>
        <w:t>We don’t want a shutdown.</w:t>
      </w:r>
      <w:r w:rsidRPr="00CF34D9">
        <w:rPr>
          <w:rStyle w:val="Style13ptBold"/>
          <w:b w:val="0"/>
        </w:rPr>
        <w:t xml:space="preserve"> Democrats don’t want a shutdown </w:t>
      </w:r>
      <w:r w:rsidRPr="00CF34D9">
        <w:rPr>
          <w:rStyle w:val="StyleUnderline"/>
        </w:rPr>
        <w:t>— it’s in nobody’s best interest</w:t>
      </w:r>
      <w:r w:rsidRPr="00CF34D9">
        <w:rPr>
          <w:rStyle w:val="Style13ptBold"/>
          <w:b w:val="0"/>
        </w:rPr>
        <w:t xml:space="preserve">,” said Sen. Richard Shelby, Alabama Republican and Appropriations Committee chairman. He’s already written the Senate’s 2019 homeland security funding bill, with the $1.6 billion figure included. The House has yet to release its version, and GOP leaders in the lower chamber may struggle to find agreement unless they can up the ante. A recent compromise immigration bill unsuccessfully pushed by House GOP leaders would have authorized $2.2 billion for the wall in fiscal year 2019 and more than $23 billion in total. Rep. John Culberson of Texas, who heads the Appropriations subcommittee that oversees money for the Justice Department, said he doesn’t expect there to be </w:t>
      </w:r>
      <w:proofErr w:type="spellStart"/>
      <w:r w:rsidRPr="00CF34D9">
        <w:rPr>
          <w:rStyle w:val="Style13ptBold"/>
          <w:b w:val="0"/>
        </w:rPr>
        <w:t>shutdown</w:t>
      </w:r>
      <w:proofErr w:type="spellEnd"/>
      <w:r w:rsidRPr="00CF34D9">
        <w:rPr>
          <w:rStyle w:val="Style13ptBold"/>
          <w:b w:val="0"/>
        </w:rPr>
        <w:t xml:space="preserve"> and that he hopes lawmakers can avoid another stopgap bill. “We’re totally committed on the Republican side to get the wall built, and I’m optimistic we’ll find ways to get the president the help he needs,” said Mr. Culberson, who also sits on the homeland security spending subcommittee. Somewhat cryptically, Mr. Culberson said appropriators can perform “magic,” and that he managed to prod President Obama’s Justice Department into changing its sanctuary city funding policy without the need for specific bill language. “There’s ways you can get the wall built using the tools that appropriators have, working with a friendly administration — there’s ways to do things,” he said. “Don’t always look for bill language not always necessary.” Still, Rep. Chris Stewart, Utah Republican, said a shutdown showdown isn’t out of the question. He said the House’s recent failure to pass several border security and immigration bills could linger in the minds of members and potentially influence next year’s spending bills. “Look, in this crazy world I wouldn’t say anything’s unlikely” any longer, he said. “There’s a lot of emotion around it.” Much of that emotion comes from Mr. Trump and his supporters, who are still very much attached to his 2016 campaign promise for a “big, beautiful wall” separating the U.S. from Mexico. </w:t>
      </w:r>
      <w:r w:rsidRPr="00CF34D9">
        <w:rPr>
          <w:rStyle w:val="Emphasis"/>
        </w:rPr>
        <w:t>Mr. Trump has failed to make progress on his vow of having Mexico foot the bill, but construction has begun on patches of wall upgrades that he says are part of his overall plans. Democrats said they’re watching closely to see how much pressure Mr. Trump will put on congressional Republicans to add money for his priorities, including the wall. “There may be some extraneous forces, some even down the other side of Pennsylvania Avenue, who might want to blow this whole thing up,”</w:t>
      </w:r>
      <w:r w:rsidRPr="00CF34D9">
        <w:rPr>
          <w:rStyle w:val="Style13ptBold"/>
          <w:b w:val="0"/>
        </w:rPr>
        <w:t xml:space="preserve"> said Senate Majority Leader Charles E. Schumer, New York Democrat. Rep. Mike Quigley, Illinois Democrat, said the House and Senate on their own can probably find a way to avert a shutdown but said Mr. Trump himself is a wild card in the equation.</w:t>
      </w:r>
    </w:p>
    <w:p w:rsidR="006151E7" w:rsidRPr="00CF34D9" w:rsidRDefault="0031788C" w:rsidP="0031788C">
      <w:pPr>
        <w:pStyle w:val="Heading1"/>
      </w:pPr>
      <w:r w:rsidRPr="00CF34D9">
        <w:t>Base</w:t>
      </w:r>
    </w:p>
    <w:p w:rsidR="0031788C" w:rsidRPr="00CF34D9" w:rsidRDefault="0031788C" w:rsidP="0031788C">
      <w:pPr>
        <w:pStyle w:val="Heading2"/>
      </w:pPr>
      <w:r w:rsidRPr="00CF34D9">
        <w:t>NEG</w:t>
      </w:r>
    </w:p>
    <w:p w:rsidR="0031788C" w:rsidRPr="00CF34D9" w:rsidRDefault="0031788C" w:rsidP="0031788C">
      <w:pPr>
        <w:pStyle w:val="Heading3"/>
      </w:pPr>
      <w:r w:rsidRPr="00CF34D9">
        <w:t>Uniqueness</w:t>
      </w:r>
    </w:p>
    <w:p w:rsidR="0031788C" w:rsidRPr="00CF34D9" w:rsidRDefault="0031788C" w:rsidP="0031788C">
      <w:pPr>
        <w:pStyle w:val="Heading4"/>
      </w:pPr>
      <w:r w:rsidRPr="00CF34D9">
        <w:t>Base support high</w:t>
      </w:r>
    </w:p>
    <w:p w:rsidR="0031788C" w:rsidRPr="00CF34D9" w:rsidRDefault="0031788C" w:rsidP="0031788C">
      <w:pPr>
        <w:rPr>
          <w:rFonts w:cs="Arial"/>
          <w:sz w:val="20"/>
          <w:szCs w:val="20"/>
        </w:rPr>
      </w:pPr>
      <w:r w:rsidRPr="00CF34D9">
        <w:rPr>
          <w:rStyle w:val="Style13ptBold"/>
        </w:rPr>
        <w:t>Todd, 6-7</w:t>
      </w:r>
      <w:r w:rsidRPr="00CF34D9">
        <w:rPr>
          <w:rFonts w:cs="Arial"/>
          <w:sz w:val="20"/>
          <w:szCs w:val="20"/>
        </w:rPr>
        <w:t xml:space="preserve"> -- NBC News political director </w:t>
      </w:r>
    </w:p>
    <w:p w:rsidR="0031788C" w:rsidRPr="00CF34D9" w:rsidRDefault="0031788C" w:rsidP="0031788C">
      <w:pPr>
        <w:rPr>
          <w:rFonts w:cs="Arial"/>
          <w:sz w:val="20"/>
          <w:szCs w:val="20"/>
        </w:rPr>
      </w:pPr>
      <w:r w:rsidRPr="00CF34D9">
        <w:rPr>
          <w:rFonts w:cs="Arial"/>
          <w:sz w:val="20"/>
          <w:szCs w:val="20"/>
        </w:rPr>
        <w:t xml:space="preserve">[Chuck, Mark Murray, and Carrie </w:t>
      </w:r>
      <w:proofErr w:type="spellStart"/>
      <w:r w:rsidRPr="00CF34D9">
        <w:rPr>
          <w:rFonts w:cs="Arial"/>
          <w:sz w:val="20"/>
          <w:szCs w:val="20"/>
        </w:rPr>
        <w:t>Dann</w:t>
      </w:r>
      <w:proofErr w:type="spellEnd"/>
      <w:r w:rsidRPr="00CF34D9">
        <w:rPr>
          <w:rFonts w:cs="Arial"/>
          <w:sz w:val="20"/>
          <w:szCs w:val="20"/>
        </w:rPr>
        <w:t xml:space="preserve">, "NBC/WSJ poll: Trump's support has gotten deeper — but not broader," 6-7-18, https://www.nbcnews.com/politics/first-read/nbc-wsj-poll-trump-s-support-has-gotten-deeper-not-n880851] </w:t>
      </w:r>
    </w:p>
    <w:p w:rsidR="0031788C" w:rsidRPr="00CF34D9" w:rsidRDefault="0031788C" w:rsidP="0031788C">
      <w:pPr>
        <w:rPr>
          <w:rFonts w:cs="Arial"/>
          <w:sz w:val="20"/>
          <w:szCs w:val="20"/>
        </w:rPr>
      </w:pPr>
      <w:r w:rsidRPr="00CF34D9">
        <w:rPr>
          <w:rFonts w:cs="Arial"/>
          <w:sz w:val="20"/>
          <w:szCs w:val="20"/>
        </w:rPr>
        <w:t xml:space="preserve">Our answer: </w:t>
      </w:r>
      <w:r w:rsidRPr="00CF34D9">
        <w:rPr>
          <w:rStyle w:val="StyleUnderline"/>
        </w:rPr>
        <w:t>Trump’s support is deeper with key Trump</w:t>
      </w:r>
      <w:r w:rsidRPr="00CF34D9">
        <w:rPr>
          <w:rFonts w:cs="Arial"/>
          <w:sz w:val="20"/>
          <w:szCs w:val="20"/>
          <w:u w:val="single"/>
        </w:rPr>
        <w:t>/</w:t>
      </w:r>
      <w:r w:rsidRPr="00CF34D9">
        <w:rPr>
          <w:rFonts w:cs="Arial"/>
          <w:sz w:val="20"/>
          <w:szCs w:val="20"/>
        </w:rPr>
        <w:t xml:space="preserve">GOP </w:t>
      </w:r>
      <w:r w:rsidRPr="00CF34D9">
        <w:rPr>
          <w:rStyle w:val="StyleUnderline"/>
        </w:rPr>
        <w:t>groups, but it’s not broader</w:t>
      </w:r>
      <w:r w:rsidRPr="00CF34D9">
        <w:rPr>
          <w:rFonts w:cs="Arial"/>
          <w:sz w:val="20"/>
          <w:szCs w:val="20"/>
        </w:rPr>
        <w:t xml:space="preserve">, especially when it comes to support for his own party. For instance, </w:t>
      </w:r>
      <w:r w:rsidRPr="00CF34D9">
        <w:rPr>
          <w:rStyle w:val="StyleUnderline"/>
        </w:rPr>
        <w:t xml:space="preserve">Trump’s job rating inched up among Trump voters, Republicans, rural voters and whites. </w:t>
      </w:r>
      <w:r w:rsidRPr="00CF34D9">
        <w:rPr>
          <w:rFonts w:cs="Arial"/>
          <w:sz w:val="20"/>
          <w:szCs w:val="20"/>
        </w:rPr>
        <w:t xml:space="preserve">But on the generic ballot, groups that have been opposed to Trump — white women, whites with college degrees and African Americans — have become more pro-Democrat. In other words, </w:t>
      </w:r>
      <w:r w:rsidRPr="00CF34D9">
        <w:rPr>
          <w:rStyle w:val="Emphasis"/>
        </w:rPr>
        <w:t>Trump’s base loves him more than ever</w:t>
      </w:r>
      <w:r w:rsidRPr="00CF34D9">
        <w:rPr>
          <w:rFonts w:cs="Arial"/>
          <w:sz w:val="20"/>
          <w:szCs w:val="20"/>
        </w:rPr>
        <w:t>. But that base love isn’t translating to better midterm prospects for the GOP.</w:t>
      </w:r>
    </w:p>
    <w:p w:rsidR="0031788C" w:rsidRPr="00CF34D9" w:rsidRDefault="0031788C" w:rsidP="0031788C">
      <w:pPr>
        <w:pStyle w:val="Heading3"/>
      </w:pPr>
      <w:r w:rsidRPr="00CF34D9">
        <w:t>Link</w:t>
      </w:r>
    </w:p>
    <w:p w:rsidR="0031788C" w:rsidRPr="00CF34D9" w:rsidRDefault="0031788C" w:rsidP="0031788C">
      <w:pPr>
        <w:pStyle w:val="Heading4"/>
      </w:pPr>
      <w:r w:rsidRPr="00CF34D9">
        <w:t>Immigration Reforms enrapture Trump’s Base</w:t>
      </w:r>
    </w:p>
    <w:p w:rsidR="0031788C" w:rsidRPr="00CF34D9" w:rsidRDefault="0031788C" w:rsidP="0031788C">
      <w:r w:rsidRPr="00CF34D9">
        <w:rPr>
          <w:b/>
        </w:rPr>
        <w:t>Robert Delaney</w:t>
      </w:r>
      <w:proofErr w:type="gramStart"/>
      <w:r w:rsidRPr="00CF34D9">
        <w:rPr>
          <w:b/>
        </w:rPr>
        <w:t>,,</w:t>
      </w:r>
      <w:proofErr w:type="gramEnd"/>
      <w:r w:rsidRPr="00CF34D9">
        <w:rPr>
          <w:b/>
        </w:rPr>
        <w:t xml:space="preserve"> 8-1-2017</w:t>
      </w:r>
      <w:r w:rsidRPr="00CF34D9">
        <w:t>,[Robert Delaney is the South China Morning Post's US bureau chief, based in New York. "Trump’s racist vitriol feeds his base. Expect more of it," South China Morning Post, http://www.scmp.com/comment/insight-opinion/united-states/article/2152291/donald-trumps-racist-vitriol-appeals-his-base]</w:t>
      </w:r>
    </w:p>
    <w:p w:rsidR="0031788C" w:rsidRPr="00CF34D9" w:rsidRDefault="0031788C" w:rsidP="0031788C">
      <w:r w:rsidRPr="00CF34D9">
        <w:t xml:space="preserve">Standing in front of “angel families”– the PR-engineered moniker given to these unfortunate folks </w:t>
      </w:r>
      <w:r w:rsidRPr="00CF34D9">
        <w:rPr>
          <w:rStyle w:val="StyleUnderline"/>
          <w:highlight w:val="yellow"/>
        </w:rPr>
        <w:t>– Trump railed against his critics by highlighting the “death and destruction caused by people that shouldn’t be here”.</w:t>
      </w:r>
      <w:r w:rsidRPr="00CF34D9">
        <w:rPr>
          <w:rStyle w:val="StyleUnderline"/>
        </w:rPr>
        <w:t xml:space="preserve"> </w:t>
      </w:r>
      <w:r w:rsidRPr="00CF34D9">
        <w:rPr>
          <w:rStyle w:val="Emphasis"/>
          <w:highlight w:val="yellow"/>
        </w:rPr>
        <w:t>Trump’s base can’t get enough of his show</w:t>
      </w:r>
      <w:r w:rsidRPr="00CF34D9">
        <w:t xml:space="preserve">. Hearing racist rhetoric from their top leader, thinly veiled and fully blatant, </w:t>
      </w:r>
      <w:r w:rsidRPr="00CF34D9">
        <w:rPr>
          <w:rStyle w:val="StyleUnderline"/>
          <w:highlight w:val="yellow"/>
        </w:rPr>
        <w:t>enraptures them.</w:t>
      </w:r>
      <w:r w:rsidRPr="00CF34D9">
        <w:rPr>
          <w:rStyle w:val="StyleUnderline"/>
        </w:rPr>
        <w:t xml:space="preserve"> </w:t>
      </w:r>
      <w:r w:rsidRPr="00CF34D9">
        <w:rPr>
          <w:rStyle w:val="StyleUnderline"/>
          <w:highlight w:val="yellow"/>
        </w:rPr>
        <w:t>His most ardent supporters have inured themselves to the facts about immigration</w:t>
      </w:r>
      <w:r w:rsidRPr="00CF34D9">
        <w:t>, starting with the reality that America was built on the backs of those arriving with nothing but a desire for a better life and a willingness to work for it</w:t>
      </w:r>
    </w:p>
    <w:p w:rsidR="0031788C" w:rsidRPr="00CF34D9" w:rsidRDefault="0031788C" w:rsidP="0031788C">
      <w:pPr>
        <w:pStyle w:val="Heading4"/>
      </w:pPr>
      <w:r w:rsidRPr="00CF34D9">
        <w:t xml:space="preserve">Any reduction in immigration restrictions greatly upsets Trump’s base </w:t>
      </w:r>
    </w:p>
    <w:p w:rsidR="0031788C" w:rsidRPr="00CF34D9" w:rsidRDefault="0031788C" w:rsidP="0031788C">
      <w:r w:rsidRPr="00CF34D9">
        <w:t xml:space="preserve">Brian </w:t>
      </w:r>
      <w:r w:rsidRPr="00CF34D9">
        <w:rPr>
          <w:rStyle w:val="Heading4Char"/>
        </w:rPr>
        <w:t>Bennett</w:t>
      </w:r>
      <w:r w:rsidRPr="00CF34D9">
        <w:t xml:space="preserve">, Lisa </w:t>
      </w:r>
      <w:proofErr w:type="spellStart"/>
      <w:r w:rsidRPr="00CF34D9">
        <w:rPr>
          <w:rStyle w:val="Heading4Char"/>
        </w:rPr>
        <w:t>Mascaro</w:t>
      </w:r>
      <w:proofErr w:type="spellEnd"/>
      <w:r w:rsidRPr="00CF34D9">
        <w:t xml:space="preserve">, </w:t>
      </w:r>
      <w:r w:rsidRPr="00CF34D9">
        <w:rPr>
          <w:rStyle w:val="Heading4Char"/>
        </w:rPr>
        <w:t>1-26-2018</w:t>
      </w:r>
      <w:proofErr w:type="gramStart"/>
      <w:r w:rsidRPr="00CF34D9">
        <w:t>,[</w:t>
      </w:r>
      <w:proofErr w:type="gramEnd"/>
      <w:r w:rsidRPr="00CF34D9">
        <w:t xml:space="preserve">Brian Bennett previously covered the White House, national security and immigration in the Los Angeles Times Washington bureau, where he worked from 2010-18 and Lisa </w:t>
      </w:r>
      <w:proofErr w:type="spellStart"/>
      <w:r w:rsidRPr="00CF34D9">
        <w:t>Mascaro</w:t>
      </w:r>
      <w:proofErr w:type="spellEnd"/>
      <w:r w:rsidRPr="00CF34D9">
        <w:t xml:space="preserve"> previously covered Congress in Washington, D.C., for the Los Angeles Times "Trump's immigration plan draws harsh reviews from left and right, and some conservatives label him 'Amnesty Don'," </w:t>
      </w:r>
      <w:proofErr w:type="spellStart"/>
      <w:r w:rsidRPr="00CF34D9">
        <w:t>latimes</w:t>
      </w:r>
      <w:proofErr w:type="spellEnd"/>
      <w:r w:rsidRPr="00CF34D9">
        <w:t>, http://www.latimes.com/politics/la-na-pol-trump-dreamers-20180125-story.html]</w:t>
      </w:r>
    </w:p>
    <w:p w:rsidR="0031788C" w:rsidRPr="00CF34D9" w:rsidRDefault="0031788C" w:rsidP="0031788C">
      <w:pPr>
        <w:rPr>
          <w:rStyle w:val="StyleUnderline"/>
        </w:rPr>
      </w:pPr>
      <w:r w:rsidRPr="00CF34D9">
        <w:rPr>
          <w:rStyle w:val="StyleUnderline"/>
          <w:highlight w:val="yellow"/>
        </w:rPr>
        <w:t>President Trump is testing the loyalty of his most ardent conservative supporters</w:t>
      </w:r>
      <w:r w:rsidRPr="00CF34D9">
        <w:t xml:space="preserve">, proposing a pathway to citizenship for 1.8 million young immigrants who came to the U.S. illegally as children, while demanding that Democrats support $25 billion for border security, </w:t>
      </w:r>
      <w:r w:rsidRPr="00CF34D9">
        <w:rPr>
          <w:rStyle w:val="StyleUnderline"/>
          <w:highlight w:val="yellow"/>
        </w:rPr>
        <w:t>including his</w:t>
      </w:r>
      <w:r w:rsidRPr="00CF34D9">
        <w:rPr>
          <w:rStyle w:val="StyleUnderline"/>
        </w:rPr>
        <w:t xml:space="preserve"> </w:t>
      </w:r>
      <w:r w:rsidRPr="00CF34D9">
        <w:t xml:space="preserve">proposed border wall, and </w:t>
      </w:r>
      <w:r w:rsidRPr="00CF34D9">
        <w:rPr>
          <w:rStyle w:val="StyleUnderline"/>
          <w:highlight w:val="yellow"/>
        </w:rPr>
        <w:t>strict new limits on legal immigration</w:t>
      </w:r>
      <w:r w:rsidRPr="00CF34D9">
        <w:t>. The 1.8-million figure would go well beyond the nearly 700,000 immigrants currently covered by the Obama administration's Deferred Action for Childhood Arrivals program, expanding the protections primarily to cover people who were eligible for DACA but did not apply. The White House designed that element of the plan in hopes that it would provide a strong enticement for Democrats, who offered little sign of support on Thursday. But the plan quickly generated opposition from some Republican conservatives. "Amnesty comes in many forms, but it seems they all eventually grow in size and scope</w:t>
      </w:r>
      <w:r w:rsidRPr="00CF34D9">
        <w:rPr>
          <w:rStyle w:val="StyleUnderline"/>
          <w:highlight w:val="yellow"/>
        </w:rPr>
        <w:t xml:space="preserve">. Any proposal that expands the amnesty-eligible population risks opening Pandora's </w:t>
      </w:r>
      <w:proofErr w:type="gramStart"/>
      <w:r w:rsidRPr="00CF34D9">
        <w:rPr>
          <w:rStyle w:val="StyleUnderline"/>
          <w:highlight w:val="yellow"/>
        </w:rPr>
        <w:t>box</w:t>
      </w:r>
      <w:proofErr w:type="gramEnd"/>
      <w:r w:rsidRPr="00CF34D9">
        <w:rPr>
          <w:rStyle w:val="StyleUnderline"/>
          <w:highlight w:val="yellow"/>
        </w:rPr>
        <w:t>,"</w:t>
      </w:r>
      <w:r w:rsidRPr="00CF34D9">
        <w:rPr>
          <w:rStyle w:val="StyleUnderline"/>
        </w:rPr>
        <w:t xml:space="preserve"> said Michael A. Needham, the head of Heritage Action for America</w:t>
      </w:r>
      <w:r w:rsidRPr="00CF34D9">
        <w:t xml:space="preserve">, an influential conservative group. "That should be a nonstarter." </w:t>
      </w:r>
      <w:r w:rsidRPr="00CF34D9">
        <w:rPr>
          <w:rStyle w:val="StyleUnderline"/>
          <w:highlight w:val="yellow"/>
        </w:rPr>
        <w:t>And even before details of the plan emerged, blowback was building among parts of Trump's base.</w:t>
      </w:r>
      <w:r w:rsidRPr="00CF34D9">
        <w:rPr>
          <w:rStyle w:val="StyleUnderline"/>
        </w:rPr>
        <w:t xml:space="preserve"> </w:t>
      </w:r>
      <w:r w:rsidRPr="00CF34D9">
        <w:t xml:space="preserve">"Immigration Shock: Amnesty Don Suggests Citizenship for Illegal Aliens," read a headline on </w:t>
      </w:r>
      <w:proofErr w:type="spellStart"/>
      <w:r w:rsidRPr="00CF34D9">
        <w:t>Breitbart</w:t>
      </w:r>
      <w:proofErr w:type="spellEnd"/>
      <w:r w:rsidRPr="00CF34D9">
        <w:t xml:space="preserve"> News, the conservative, nationalist website once run by Trump's former strategist, Stephen K. </w:t>
      </w:r>
      <w:proofErr w:type="spellStart"/>
      <w:r w:rsidRPr="00CF34D9">
        <w:t>Bannon</w:t>
      </w:r>
      <w:proofErr w:type="spellEnd"/>
      <w:r w:rsidRPr="00CF34D9">
        <w:t xml:space="preserve">. At the same time, advocates for immigrant rights warned Democrats against taking Trump's bait and accepting restrictive changes to the immigration system in return for legalizing the so-called Dreamers, a group that polls show has broad support among Americans. "This is the play being run from the White House: 'You guys are desperate for Dreamer relief. We want most of our agenda and a little bit of yours,'" said Frank </w:t>
      </w:r>
      <w:proofErr w:type="spellStart"/>
      <w:r w:rsidRPr="00CF34D9">
        <w:t>Sharry</w:t>
      </w:r>
      <w:proofErr w:type="spellEnd"/>
      <w:r w:rsidRPr="00CF34D9">
        <w:t xml:space="preserve">, executive director of the immigrant advocacy group America's Voice. The White House proposal, overall, would reduce legal immigration by 50% by sharply limiting which family members can be sponsored by new citizens and permanent legal residents, </w:t>
      </w:r>
      <w:proofErr w:type="spellStart"/>
      <w:r w:rsidRPr="00CF34D9">
        <w:t>Sharry</w:t>
      </w:r>
      <w:proofErr w:type="spellEnd"/>
      <w:r w:rsidRPr="00CF34D9">
        <w:t xml:space="preserve"> said, adding that the move would "destroy what has been the cornerstone of our immigration system." The American Civil Liberties Union called the White House plan a "hateful, xenophobic immigration proposal that would slash legal immigration to levels not seen since the racial quotas of the 1920s." </w:t>
      </w:r>
      <w:proofErr w:type="spellStart"/>
      <w:r w:rsidRPr="00CF34D9">
        <w:t>Greisa</w:t>
      </w:r>
      <w:proofErr w:type="spellEnd"/>
      <w:r w:rsidRPr="00CF34D9">
        <w:t xml:space="preserve"> Martinez Rosas of United We Dream, one of the leading Dreamer groups, called the plan "a white supremacist ransom note." </w:t>
      </w:r>
      <w:r w:rsidRPr="00CF34D9">
        <w:rPr>
          <w:rStyle w:val="StyleUnderline"/>
          <w:highlight w:val="yellow"/>
        </w:rPr>
        <w:t>The heated warnings from both left and right illustrated how the immigration issue can create tension within both parties.</w:t>
      </w:r>
    </w:p>
    <w:p w:rsidR="0031788C" w:rsidRPr="00CF34D9" w:rsidRDefault="0031788C" w:rsidP="0031788C">
      <w:pPr>
        <w:pStyle w:val="Heading4"/>
      </w:pPr>
      <w:r w:rsidRPr="00CF34D9">
        <w:t>Trump softening immigration turns the base against him via conservative news media</w:t>
      </w:r>
    </w:p>
    <w:p w:rsidR="0031788C" w:rsidRPr="00CF34D9" w:rsidRDefault="0031788C" w:rsidP="0031788C">
      <w:r w:rsidRPr="00CF34D9">
        <w:rPr>
          <w:rStyle w:val="Style13ptBold"/>
        </w:rPr>
        <w:t>Peters, 2-15</w:t>
      </w:r>
      <w:r w:rsidRPr="00CF34D9">
        <w:t xml:space="preserve"> – NYT politics reporter</w:t>
      </w:r>
    </w:p>
    <w:p w:rsidR="0031788C" w:rsidRPr="00CF34D9" w:rsidRDefault="0031788C" w:rsidP="0031788C">
      <w:r w:rsidRPr="00CF34D9">
        <w:t>[Jeremy Peters, "Trump Gets What He Wants in Immigration Debate: Quiet on the Right," NY Times, Published: February 15, 2018, https://www.nytimes.com/2018/02/15/us/politics/conservatives-immigration-trump.html]</w:t>
      </w:r>
    </w:p>
    <w:p w:rsidR="0031788C" w:rsidRPr="00CF34D9" w:rsidRDefault="0031788C" w:rsidP="0031788C">
      <w:r w:rsidRPr="00CF34D9">
        <w:t xml:space="preserve">In 2006 and again in 2013, Republican moderates joined Democrats in the Senate to pass sweeping overhauls of the nation’s immigration laws with a pathway to citizenship for millions of undocumented immigrants, only to see the compromises torpedoed by a wave of angry activism in the conservative news media and grass roots. </w:t>
      </w:r>
      <w:r w:rsidRPr="00CF34D9">
        <w:rPr>
          <w:u w:val="single"/>
        </w:rPr>
        <w:t>This time</w:t>
      </w:r>
      <w:r w:rsidRPr="00CF34D9">
        <w:t>, as senators again search for a way forward on immigration</w:t>
      </w:r>
      <w:r w:rsidRPr="00CF34D9">
        <w:rPr>
          <w:u w:val="single"/>
        </w:rPr>
        <w:t>, a revolt from the right has</w:t>
      </w:r>
      <w:r w:rsidRPr="00CF34D9">
        <w:t xml:space="preserve"> so far </w:t>
      </w:r>
      <w:r w:rsidRPr="00CF34D9">
        <w:rPr>
          <w:u w:val="single"/>
        </w:rPr>
        <w:t>failed to materialize</w:t>
      </w:r>
      <w:r w:rsidRPr="00CF34D9">
        <w:t xml:space="preserve">, in large part </w:t>
      </w:r>
      <w:r w:rsidRPr="00CF34D9">
        <w:rPr>
          <w:u w:val="single"/>
        </w:rPr>
        <w:t>because</w:t>
      </w:r>
      <w:r w:rsidRPr="00CF34D9">
        <w:t xml:space="preserve"> of the intransigence of a different player: a man in </w:t>
      </w:r>
      <w:r w:rsidRPr="00CF34D9">
        <w:rPr>
          <w:rStyle w:val="Emphasis"/>
        </w:rPr>
        <w:t>the White House</w:t>
      </w:r>
      <w:r w:rsidRPr="00CF34D9">
        <w:t xml:space="preserve"> who has mostly </w:t>
      </w:r>
      <w:r w:rsidRPr="00CF34D9">
        <w:rPr>
          <w:rStyle w:val="Emphasis"/>
        </w:rPr>
        <w:t xml:space="preserve">satisfied immigration hard-liners. </w:t>
      </w:r>
      <w:r w:rsidRPr="00CF34D9">
        <w:t xml:space="preserve">President Trump’s gamble was risky. And at first his plan struck many conservatives as too generous because it would offer 1.8 million young immigrants who came to the United States illegally as children the opportunity to become citizens. But </w:t>
      </w:r>
      <w:r w:rsidRPr="00CF34D9">
        <w:rPr>
          <w:u w:val="single"/>
        </w:rPr>
        <w:t>by coupling his offer with demands to sharply reduce legal immigration</w:t>
      </w:r>
      <w:r w:rsidRPr="00CF34D9">
        <w:t xml:space="preserve"> — a trade-off many Democrats say they cannot accept — </w:t>
      </w:r>
      <w:r w:rsidRPr="00CF34D9">
        <w:rPr>
          <w:u w:val="single"/>
        </w:rPr>
        <w:t xml:space="preserve">then threatening to veto anything that does not meet those demands, the president has made a bipartisan compromise exceedingly difficult. </w:t>
      </w:r>
      <w:r w:rsidRPr="00CF34D9">
        <w:t xml:space="preserve">That may have been the point, as </w:t>
      </w:r>
      <w:r w:rsidRPr="00CF34D9">
        <w:rPr>
          <w:u w:val="single"/>
        </w:rPr>
        <w:t xml:space="preserve">it sits just fine with many on the right who never wanted a deal in the first place. </w:t>
      </w:r>
      <w:r w:rsidRPr="00CF34D9">
        <w:t xml:space="preserve">“Trump outsmarted them,” said Laura Ingraham, the Fox News host and author who was one of the many voices on the right who helped bury the 2013 immigration legislation that died when the House refused to take it up. “They won’t cut a deal is my prediction.” </w:t>
      </w:r>
      <w:r w:rsidRPr="00CF34D9">
        <w:rPr>
          <w:u w:val="single"/>
        </w:rPr>
        <w:t>This approach</w:t>
      </w:r>
      <w:r w:rsidRPr="00CF34D9">
        <w:t xml:space="preserve"> has </w:t>
      </w:r>
      <w:r w:rsidRPr="00CF34D9">
        <w:rPr>
          <w:u w:val="single"/>
        </w:rPr>
        <w:t>benefits</w:t>
      </w:r>
      <w:r w:rsidRPr="00CF34D9">
        <w:t xml:space="preserve"> for Mr. </w:t>
      </w:r>
      <w:r w:rsidRPr="00CF34D9">
        <w:rPr>
          <w:u w:val="single"/>
        </w:rPr>
        <w:t>Trump</w:t>
      </w:r>
      <w:r w:rsidRPr="00CF34D9">
        <w:t xml:space="preserve"> and his party. </w:t>
      </w:r>
      <w:r w:rsidRPr="00CF34D9">
        <w:rPr>
          <w:u w:val="single"/>
        </w:rPr>
        <w:t>The president keeps a key campaign promise by not agreeing to anything his base would consider too lenient. He avoids an assault from the conservative news media</w:t>
      </w:r>
      <w:r w:rsidRPr="00CF34D9">
        <w:t xml:space="preserve">, which called him names like “Amnesty Don” after he showed signs of flexibility. Senator Lindsey Graham of South Carolina, a Republican who has been a frequent target of the right for trying to broker bipartisan agreements on immigration, said the current debate was noticeably lacking in the bitterness that had so easily whipped up against Republicans in the past. “That’s just on the margins now,” he said. “Trump introduced a 1.8 </w:t>
      </w:r>
      <w:proofErr w:type="spellStart"/>
      <w:r w:rsidRPr="00CF34D9">
        <w:t>millionperson</w:t>
      </w:r>
      <w:proofErr w:type="spellEnd"/>
      <w:r w:rsidRPr="00CF34D9">
        <w:t xml:space="preserve"> pathway to citizenship. And it’s hard to get to his right on this stuff.” And if the efforts in the Senate to pass a deal go nowhere, that saves vulnerable incumbent Republicans in the House from having to take a difficult vote and risk a primary challenge from the right. Before the end of March, 25 states have filing deadlines for House and Senate races, leaving ample time for conservative challengers to emerge.</w:t>
      </w:r>
    </w:p>
    <w:p w:rsidR="0031788C" w:rsidRPr="00CF34D9" w:rsidRDefault="0031788C" w:rsidP="0031788C">
      <w:pPr>
        <w:spacing w:after="0" w:line="240" w:lineRule="auto"/>
        <w:rPr>
          <w:rFonts w:eastAsiaTheme="majorEastAsia" w:cstheme="majorBidi"/>
          <w:b/>
          <w:bCs/>
          <w:sz w:val="26"/>
          <w:szCs w:val="26"/>
        </w:rPr>
      </w:pPr>
      <w:r w:rsidRPr="00CF34D9">
        <w:rPr>
          <w:rFonts w:eastAsiaTheme="majorEastAsia" w:cstheme="majorBidi"/>
          <w:b/>
          <w:bCs/>
          <w:sz w:val="26"/>
          <w:szCs w:val="26"/>
        </w:rPr>
        <w:t>Even a compromise bill loses Trump’s base and would be a major reversal</w:t>
      </w:r>
    </w:p>
    <w:p w:rsidR="0031788C" w:rsidRPr="00CF34D9" w:rsidRDefault="0031788C" w:rsidP="00156AA0">
      <w:pPr>
        <w:spacing w:after="0" w:line="240" w:lineRule="auto"/>
      </w:pPr>
      <w:proofErr w:type="spellStart"/>
      <w:r w:rsidRPr="00CF34D9">
        <w:rPr>
          <w:rFonts w:eastAsiaTheme="majorEastAsia" w:cstheme="majorBidi"/>
          <w:b/>
          <w:bCs/>
          <w:sz w:val="26"/>
          <w:szCs w:val="26"/>
        </w:rPr>
        <w:t>Collinson</w:t>
      </w:r>
      <w:proofErr w:type="spellEnd"/>
      <w:r w:rsidRPr="00CF34D9">
        <w:rPr>
          <w:rFonts w:eastAsiaTheme="majorEastAsia" w:cstheme="majorBidi"/>
          <w:b/>
          <w:bCs/>
          <w:sz w:val="26"/>
          <w:szCs w:val="26"/>
        </w:rPr>
        <w:t xml:space="preserve"> 2/7</w:t>
      </w:r>
      <w:r w:rsidRPr="00CF34D9">
        <w:t xml:space="preserve"> &lt;Stephen </w:t>
      </w:r>
      <w:proofErr w:type="spellStart"/>
      <w:r w:rsidRPr="00CF34D9">
        <w:t>Collinson</w:t>
      </w:r>
      <w:proofErr w:type="spellEnd"/>
      <w:r w:rsidRPr="00CF34D9">
        <w:t>, reporter for CNN Politics covering the White House and politics across the United States and around the world; CNN Politics; “Trump’s the decider when it comes to immigration. Will he step up?</w:t>
      </w:r>
      <w:proofErr w:type="gramStart"/>
      <w:r w:rsidRPr="00CF34D9">
        <w:t>”;</w:t>
      </w:r>
      <w:proofErr w:type="gramEnd"/>
      <w:r w:rsidRPr="00CF34D9">
        <w:t xml:space="preserve"> 2/7/18; https://www.cnn.com/2018/02/07/politics/donald-trump-immigration/index.html&gt;</w:t>
      </w:r>
    </w:p>
    <w:p w:rsidR="0031788C" w:rsidRPr="00CF34D9" w:rsidRDefault="0031788C" w:rsidP="0031788C">
      <w:r w:rsidRPr="00CF34D9">
        <w:rPr>
          <w:rStyle w:val="StyleUnderline"/>
          <w:highlight w:val="yellow"/>
        </w:rPr>
        <w:t>It's</w:t>
      </w:r>
      <w:r w:rsidRPr="00CF34D9">
        <w:rPr>
          <w:rStyle w:val="StyleUnderline"/>
        </w:rPr>
        <w:t xml:space="preserve"> </w:t>
      </w:r>
      <w:r w:rsidRPr="00CF34D9">
        <w:t xml:space="preserve">also </w:t>
      </w:r>
      <w:r w:rsidRPr="00CF34D9">
        <w:rPr>
          <w:rStyle w:val="StyleUnderline"/>
          <w:highlight w:val="yellow"/>
        </w:rPr>
        <w:t>obvious</w:t>
      </w:r>
      <w:r w:rsidRPr="00CF34D9">
        <w:rPr>
          <w:rStyle w:val="StyleUnderline"/>
        </w:rPr>
        <w:t xml:space="preserve"> </w:t>
      </w:r>
      <w:r w:rsidRPr="00CF34D9">
        <w:rPr>
          <w:rStyle w:val="StyleUnderline"/>
          <w:highlight w:val="yellow"/>
        </w:rPr>
        <w:t>that opening a</w:t>
      </w:r>
      <w:r w:rsidRPr="00CF34D9">
        <w:rPr>
          <w:rStyle w:val="StyleUnderline"/>
        </w:rPr>
        <w:t xml:space="preserve">n eventual </w:t>
      </w:r>
      <w:r w:rsidRPr="00CF34D9">
        <w:rPr>
          <w:rStyle w:val="StyleUnderline"/>
          <w:highlight w:val="yellow"/>
        </w:rPr>
        <w:t>pathway</w:t>
      </w:r>
      <w:r w:rsidRPr="00CF34D9">
        <w:rPr>
          <w:rStyle w:val="StyleUnderline"/>
        </w:rPr>
        <w:t xml:space="preserve"> </w:t>
      </w:r>
      <w:r w:rsidRPr="00CF34D9">
        <w:rPr>
          <w:rStyle w:val="StyleUnderline"/>
          <w:highlight w:val="yellow"/>
        </w:rPr>
        <w:t>to citizenship for</w:t>
      </w:r>
      <w:r w:rsidRPr="00CF34D9">
        <w:rPr>
          <w:rStyle w:val="StyleUnderline"/>
        </w:rPr>
        <w:t xml:space="preserve"> such </w:t>
      </w:r>
      <w:r w:rsidRPr="00CF34D9">
        <w:rPr>
          <w:rStyle w:val="StyleUnderline"/>
          <w:highlight w:val="yellow"/>
        </w:rPr>
        <w:t xml:space="preserve">people -- even in return for </w:t>
      </w:r>
      <w:r w:rsidRPr="00CF34D9">
        <w:rPr>
          <w:rStyle w:val="StyleUnderline"/>
        </w:rPr>
        <w:t xml:space="preserve">substantial </w:t>
      </w:r>
      <w:r w:rsidRPr="00CF34D9">
        <w:rPr>
          <w:rStyle w:val="StyleUnderline"/>
          <w:highlight w:val="yellow"/>
        </w:rPr>
        <w:t>funding for the border wall</w:t>
      </w:r>
      <w:r w:rsidRPr="00CF34D9">
        <w:rPr>
          <w:rStyle w:val="StyleUnderline"/>
        </w:rPr>
        <w:t xml:space="preserve">, an idea that electrified his 2016 campaign -- </w:t>
      </w:r>
      <w:r w:rsidRPr="00CF34D9">
        <w:rPr>
          <w:rStyle w:val="StyleUnderline"/>
          <w:highlight w:val="yellow"/>
        </w:rPr>
        <w:t>would risk his standing among his most loyal supporters.</w:t>
      </w:r>
      <w:r w:rsidRPr="00CF34D9">
        <w:t xml:space="preserve"> It's not yet clear Trump is yet ready to pay that price. In fact, the President seems to be going in the opposite direction. Launching a new round of brinkmanship, </w:t>
      </w:r>
      <w:r w:rsidRPr="00CF34D9">
        <w:rPr>
          <w:rStyle w:val="StyleUnderline"/>
          <w:highlight w:val="yellow"/>
        </w:rPr>
        <w:t>Trump warned Tuesday</w:t>
      </w:r>
      <w:r w:rsidRPr="00CF34D9">
        <w:rPr>
          <w:rStyle w:val="StyleUnderline"/>
        </w:rPr>
        <w:t xml:space="preserve"> that </w:t>
      </w:r>
      <w:r w:rsidRPr="00CF34D9">
        <w:rPr>
          <w:rStyle w:val="StyleUnderline"/>
          <w:highlight w:val="yellow"/>
        </w:rPr>
        <w:t>he was ready to plunge the country into another government shutdown if he doesn't get Democrats to sign up to tough new immigration laws</w:t>
      </w:r>
      <w:r w:rsidRPr="00CF34D9">
        <w:rPr>
          <w:rStyle w:val="StyleUnderline"/>
        </w:rPr>
        <w:t xml:space="preserve">. </w:t>
      </w:r>
      <w:r w:rsidRPr="00CF34D9">
        <w:rPr>
          <w:rStyle w:val="StyleUnderline"/>
          <w:highlight w:val="yellow"/>
        </w:rPr>
        <w:t>"I'd love to see a shutdown if we can't get this stuff taken care of,"</w:t>
      </w:r>
      <w:r w:rsidRPr="00CF34D9">
        <w:rPr>
          <w:rStyle w:val="StyleUnderline"/>
        </w:rPr>
        <w:t xml:space="preserve"> Trump told reporters at the White House. </w:t>
      </w:r>
      <w:r w:rsidRPr="00CF34D9">
        <w:t>White House chief of staff John Kelly meanwhile took aim at undocumented immigrants who had not taken advantage of a government scheme to shield them under the Obama administration, calling them "afraid" or "lazy."</w:t>
      </w:r>
    </w:p>
    <w:p w:rsidR="0031788C" w:rsidRPr="00CF34D9" w:rsidRDefault="0031788C" w:rsidP="0031788C">
      <w:pPr>
        <w:rPr>
          <w:rStyle w:val="StyleUnderline"/>
        </w:rPr>
      </w:pPr>
    </w:p>
    <w:p w:rsidR="0031788C" w:rsidRPr="00CF34D9" w:rsidRDefault="0031788C" w:rsidP="0031788C">
      <w:pPr>
        <w:pStyle w:val="Heading3"/>
      </w:pPr>
      <w:r w:rsidRPr="00CF34D9">
        <w:t>A2 Resilient</w:t>
      </w:r>
    </w:p>
    <w:p w:rsidR="0031788C" w:rsidRPr="00CF34D9" w:rsidRDefault="0031788C" w:rsidP="0031788C">
      <w:pPr>
        <w:pStyle w:val="Heading4"/>
      </w:pPr>
      <w:r w:rsidRPr="00CF34D9">
        <w:t>Trump reversals wreck base support—previous ones were about means not ends</w:t>
      </w:r>
    </w:p>
    <w:p w:rsidR="0031788C" w:rsidRPr="00CF34D9" w:rsidRDefault="0031788C" w:rsidP="0031788C">
      <w:r w:rsidRPr="00CF34D9">
        <w:rPr>
          <w:rFonts w:eastAsiaTheme="majorEastAsia" w:cstheme="majorBidi"/>
          <w:b/>
          <w:iCs/>
          <w:sz w:val="26"/>
        </w:rPr>
        <w:t>Walsh 1/20.</w:t>
      </w:r>
      <w:r w:rsidRPr="00CF34D9">
        <w:t xml:space="preserve"> PhD candidate in political science at Rutgers University, and a veteran of the U.S. Marine Corps (David Hunter Walsh, “Yes, Trump will face a backlash if he doesn’t deliver on his promises,” https://www.washingtonpost.com/news/monkey-cage/wp/2017/01/20/yes-trump-will-face-a-backlash-if-he-doesnt-deliver-on-his-promises/?utm_term=.250bb333ed24</w:t>
      </w:r>
    </w:p>
    <w:p w:rsidR="0031788C" w:rsidRPr="00CF34D9" w:rsidRDefault="0031788C" w:rsidP="0031788C">
      <w:pPr>
        <w:rPr>
          <w:rStyle w:val="StyleUnderline"/>
        </w:rPr>
      </w:pPr>
      <w:r w:rsidRPr="00CF34D9">
        <w:t xml:space="preserve">President-elect Donald </w:t>
      </w:r>
      <w:r w:rsidRPr="00CF34D9">
        <w:rPr>
          <w:rStyle w:val="StyleUnderline"/>
          <w:highlight w:val="yellow"/>
        </w:rPr>
        <w:t>Trump built his campaign on promises</w:t>
      </w:r>
      <w:r w:rsidRPr="00CF34D9">
        <w:t xml:space="preserve"> to put a wall on the Mexican border, “utterly destroy” the Islamic State, and accelerate economic growth to heights never before seen outside of wartime. Days before he won the presidency, Trump told </w:t>
      </w:r>
      <w:r w:rsidRPr="00CF34D9">
        <w:rPr>
          <w:rStyle w:val="StyleUnderline"/>
          <w:highlight w:val="yellow"/>
        </w:rPr>
        <w:t>his supporters he would give them “every dream you ever dreamed for your country.” Trump</w:t>
      </w:r>
      <w:r w:rsidRPr="00CF34D9">
        <w:t xml:space="preserve">’s penchant for sweeping promises — and the likelihood that he may have trouble keeping them </w:t>
      </w:r>
      <w:r w:rsidRPr="00CF34D9">
        <w:rPr>
          <w:rStyle w:val="StyleUnderline"/>
          <w:highlight w:val="yellow"/>
        </w:rPr>
        <w:t>— has Republicans concerned about what would happen if he doesn’t or can’t follow through.</w:t>
      </w:r>
      <w:r w:rsidRPr="00CF34D9">
        <w:t xml:space="preserve"> “If we’re given the White House and both houses of Congress and we don’t deliver,” Texas Sen. Ted Cruz said recently, “I think </w:t>
      </w:r>
      <w:r w:rsidRPr="00CF34D9">
        <w:rPr>
          <w:rStyle w:val="StyleUnderline"/>
          <w:highlight w:val="yellow"/>
        </w:rPr>
        <w:t>there will be pitchforks and torches</w:t>
      </w:r>
      <w:r w:rsidRPr="00CF34D9">
        <w:t xml:space="preserve"> in the streets.” Although Cruz’s vision of a violent uprising may be an exaggeration, </w:t>
      </w:r>
      <w:r w:rsidRPr="00CF34D9">
        <w:rPr>
          <w:rStyle w:val="StyleUnderline"/>
          <w:highlight w:val="yellow"/>
        </w:rPr>
        <w:t>my research suggests that Trump would indeed face a backlash if he fails to deliver on key promises.</w:t>
      </w:r>
      <w:r w:rsidRPr="00CF34D9">
        <w:t xml:space="preserve"> That conclusion rests on </w:t>
      </w:r>
      <w:r w:rsidRPr="00CF34D9">
        <w:rPr>
          <w:rStyle w:val="StyleUnderline"/>
          <w:highlight w:val="yellow"/>
        </w:rPr>
        <w:t>one of the most robust theories of modern psychology,</w:t>
      </w:r>
      <w:r w:rsidRPr="00CF34D9">
        <w:t xml:space="preserve"> prospect </w:t>
      </w:r>
      <w:r w:rsidRPr="00CF34D9">
        <w:rPr>
          <w:rStyle w:val="StyleUnderline"/>
          <w:highlight w:val="yellow"/>
        </w:rPr>
        <w:t>theory</w:t>
      </w:r>
      <w:r w:rsidRPr="00CF34D9">
        <w:t xml:space="preserve">. Prospect theory </w:t>
      </w:r>
      <w:r w:rsidRPr="00CF34D9">
        <w:rPr>
          <w:rStyle w:val="StyleUnderline"/>
          <w:highlight w:val="yellow"/>
        </w:rPr>
        <w:t>argues that in our minds, perceived losses outweigh perceived gains in ways that profoundly affect our decision-making.</w:t>
      </w:r>
      <w:r w:rsidRPr="00CF34D9">
        <w:t xml:space="preserve"> In a political context, this means that when the president surprises you by doing something you like, you’re happy about it. But that happiness is not nearly as powerful as the disappointment — or even sadness or anger — that you experience when the president does something you hate. One implication is that </w:t>
      </w:r>
      <w:r w:rsidRPr="00CF34D9">
        <w:rPr>
          <w:rStyle w:val="StyleUnderline"/>
          <w:highlight w:val="yellow"/>
        </w:rPr>
        <w:t>the backlash a president faces for breaking a promise to his supporters may be much stronger than whatever positive reactions come from voters</w:t>
      </w:r>
      <w:r w:rsidRPr="00CF34D9">
        <w:rPr>
          <w:rStyle w:val="StyleUnderline"/>
        </w:rPr>
        <w:t xml:space="preserve"> </w:t>
      </w:r>
      <w:r w:rsidRPr="00CF34D9">
        <w:t xml:space="preserve">who are pleasantly surprised by his decision not to pursue that campaign pledge. </w:t>
      </w:r>
      <w:r w:rsidRPr="00CF34D9">
        <w:rPr>
          <w:rStyle w:val="StyleUnderline"/>
          <w:highlight w:val="yellow"/>
        </w:rPr>
        <w:t>For Trump, a shift away from some of the radical positions he has staked out may in fact please even a majority of Americans.</w:t>
      </w:r>
      <w:r w:rsidRPr="00CF34D9">
        <w:t xml:space="preserve"> But </w:t>
      </w:r>
      <w:r w:rsidRPr="00CF34D9">
        <w:rPr>
          <w:rStyle w:val="StyleUnderline"/>
          <w:highlight w:val="yellow"/>
        </w:rPr>
        <w:t>any positive reaction</w:t>
      </w:r>
      <w:r w:rsidRPr="00CF34D9">
        <w:t xml:space="preserve"> will likely be </w:t>
      </w:r>
      <w:r w:rsidRPr="00CF34D9">
        <w:rPr>
          <w:rStyle w:val="StyleUnderline"/>
          <w:highlight w:val="yellow"/>
        </w:rPr>
        <w:t>muted</w:t>
      </w:r>
      <w:r w:rsidRPr="00CF34D9">
        <w:t>,</w:t>
      </w:r>
      <w:r w:rsidRPr="00CF34D9">
        <w:rPr>
          <w:rStyle w:val="StyleUnderline"/>
        </w:rPr>
        <w:t xml:space="preserve"> </w:t>
      </w:r>
      <w:r w:rsidRPr="00CF34D9">
        <w:rPr>
          <w:rStyle w:val="StyleUnderline"/>
          <w:highlight w:val="yellow"/>
        </w:rPr>
        <w:t>while the disappointment of his original supporters will be amplified. He could find himself losing some of his supporters without picking up the same number from the other side</w:t>
      </w:r>
      <w:r w:rsidRPr="00CF34D9">
        <w:t xml:space="preserve"> — which could leave him even more unpopular than he already is. Let’s take Medicare, for example. Trump highlighted his deviation from Republican orthodoxy by campaigning against cuts and privatization. But his appointment of Rep. Tom Price (R-Ga.), a privatization champion, as Health and Human Services secretary suggests he may be open to an overhaul. If Trump embraced privatization or another significant reform, he could risk angering people who voted for him and who like Medicare as it is. Assuming that most Americans expect Trump to keep his promise not to fundamentally alter the program, those who would approve (certainly nothing close to a supermajority) would likely discount it as a gain, while opponents would view it as a loss. The backlash could be stronger than the enthusiasm among backers of privatization. Here’s how I did my research Survey data from the American National Election Studies (ANES) help highlight this dynamic.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I examined cases in which a president is perceived as shifting from a slightly liberal position to a moderately conservative one on the issue of government services, analogous to a potential Trump shift on Medicare. In those cases, liberals’ negative reactions are 77 percent stronger on average than conservatives’ positive reactions; if liberals and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A similar story is told by the data on most other issues, regardless of the direction of the shift and from where the president is moving. A shift of moderate magnitude on defense spending costs the president 7.4 points on average when the public is split on the issue. On welfare policy, the average hit to a president’s approval is 9.2 points. </w:t>
      </w:r>
      <w:r w:rsidRPr="00CF34D9">
        <w:rPr>
          <w:rStyle w:val="StyleUnderline"/>
          <w:highlight w:val="yellow"/>
        </w:rPr>
        <w:t>These are big league effects for just one policy change. The consequences of disappointing a president’s supporters can be massive</w:t>
      </w:r>
      <w:r w:rsidRPr="00CF34D9">
        <w:t xml:space="preserve">, while the positive reactions of voters he might be hope to win over sometimes fail to register at all. </w:t>
      </w:r>
      <w:r w:rsidRPr="00CF34D9">
        <w:rPr>
          <w:rStyle w:val="StyleUnderline"/>
          <w:highlight w:val="yellow"/>
        </w:rPr>
        <w:t>These “expectation costs” are a result of having led the electorate to expect certain policies that then shape how they evaluate future outcomes.</w:t>
      </w:r>
      <w:r w:rsidRPr="00CF34D9">
        <w:t xml:space="preserve"> 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 Trump’s supporters take him seriously but not literally. But on which promises? With Trump, one question is what issues are most likely to generate disappointment among his supporters. This is especially relevant since many of the people who voted for him seem to take him seriously, but not literally. Do they really expect him to keep any of his promises? And if so, which ones? </w:t>
      </w:r>
      <w:r w:rsidRPr="00CF34D9">
        <w:rPr>
          <w:rStyle w:val="StyleUnderline"/>
          <w:highlight w:val="yellow"/>
        </w:rPr>
        <w:t>The key factor seems to be whether the promise relates to means or to ends. If the president merely changes how he will go about securing some outcome, then people will not care much one way or the other</w:t>
      </w:r>
      <w:r w:rsidRPr="00CF34D9">
        <w:t xml:space="preserve"> (unless, of course, they really care about pursuing that outcome in a certain way). </w:t>
      </w:r>
      <w:r w:rsidRPr="00CF34D9">
        <w:rPr>
          <w:rStyle w:val="StyleUnderline"/>
          <w:highlight w:val="yellow"/>
        </w:rPr>
        <w:t>So far, Trump’s reversals have largely taken this change-of-methods form</w:t>
      </w:r>
      <w:r w:rsidRPr="00CF34D9">
        <w:t xml:space="preserve"> — just recently, after all, he claimed that, whatever reforms he eventually decides on, the outcome will be “insurance for everybody” (and, indeed, reversals on the issue of government insurance do not seem to generate measurable expectation costs, given the available data). The reaction to Trump’s reversals thus far suggests that, much to the chagrin of orthodox partisans on both sides of the aisle, most voters do not care much about specific policy tools like deregulation or building physical walls against immigration. Expectation cost theory strongly suggests, though, that </w:t>
      </w:r>
      <w:r w:rsidRPr="00CF34D9">
        <w:rPr>
          <w:rStyle w:val="StyleUnderline"/>
          <w:highlight w:val="yellow"/>
        </w:rPr>
        <w:t>Trump’s promises do matter, because they generate strong expectations regarding certain outcomes. If Trump fails to deliver on them one way or another, then he will pay an additional and substantial cost for having made them.</w:t>
      </w:r>
    </w:p>
    <w:p w:rsidR="0031788C" w:rsidRPr="00CF34D9" w:rsidRDefault="0031788C" w:rsidP="0031788C">
      <w:pPr>
        <w:pStyle w:val="Heading4"/>
      </w:pPr>
      <w:r w:rsidRPr="00CF34D9">
        <w:t>DACA proves that his base can get really triggered if he fails to appease them</w:t>
      </w:r>
    </w:p>
    <w:p w:rsidR="0031788C" w:rsidRPr="00CF34D9" w:rsidRDefault="0031788C" w:rsidP="0031788C">
      <w:r w:rsidRPr="00CF34D9">
        <w:t xml:space="preserve">Robert </w:t>
      </w:r>
      <w:r w:rsidRPr="00CF34D9">
        <w:rPr>
          <w:rStyle w:val="Heading4Char"/>
        </w:rPr>
        <w:t>Costa</w:t>
      </w:r>
      <w:r w:rsidRPr="00CF34D9">
        <w:t>, 9-14-</w:t>
      </w:r>
      <w:r w:rsidRPr="00CF34D9">
        <w:rPr>
          <w:rStyle w:val="Heading4Char"/>
        </w:rPr>
        <w:t>2017</w:t>
      </w:r>
      <w:proofErr w:type="gramStart"/>
      <w:r w:rsidRPr="00CF34D9">
        <w:t>,[</w:t>
      </w:r>
      <w:proofErr w:type="gramEnd"/>
      <w:r w:rsidRPr="00CF34D9">
        <w:t>National political reporter covering the White House, Congress and campaigns Education: University of Notre Dame, B.A. in American studies; "Trump’s die-hard supporters are fuming after an apparent about-face on ‘dreamers’," Washington Post, https://www.washingtonpost.com/news/post-politics/wp/2017/09/14/according-to-democrats-trump-has-done-an-about-face-on-dreamers-his-diehard-supporters-are-fuming/?noredirect=on</w:t>
      </w:r>
    </w:p>
    <w:p w:rsidR="0031788C" w:rsidRPr="00CF34D9" w:rsidRDefault="0031788C" w:rsidP="0031788C">
      <w:r w:rsidRPr="00CF34D9">
        <w:t xml:space="preserve">Staunch conservative </w:t>
      </w:r>
      <w:r w:rsidRPr="00CF34D9">
        <w:rPr>
          <w:rStyle w:val="StyleUnderline"/>
          <w:highlight w:val="yellow"/>
        </w:rPr>
        <w:t>allies of President Trump have erupted in anger</w:t>
      </w:r>
      <w:r w:rsidRPr="00CF34D9">
        <w:t xml:space="preserve"> and incredulity </w:t>
      </w:r>
      <w:r w:rsidRPr="00CF34D9">
        <w:rPr>
          <w:rStyle w:val="StyleUnderline"/>
          <w:highlight w:val="yellow"/>
        </w:rPr>
        <w:t>after</w:t>
      </w:r>
      <w:r w:rsidRPr="00CF34D9">
        <w:rPr>
          <w:rStyle w:val="StyleUnderline"/>
        </w:rPr>
        <w:t xml:space="preserve"> Democrats late Wednesday </w:t>
      </w:r>
      <w:r w:rsidRPr="00CF34D9">
        <w:rPr>
          <w:rStyle w:val="StyleUnderline"/>
          <w:highlight w:val="yellow"/>
        </w:rPr>
        <w:t>announced that the president had agreed to pursue a legislative deal that would protect</w:t>
      </w:r>
      <w:r w:rsidRPr="00CF34D9">
        <w:rPr>
          <w:rStyle w:val="StyleUnderline"/>
        </w:rPr>
        <w:t xml:space="preserve"> thousands of young undocumented </w:t>
      </w:r>
      <w:r w:rsidRPr="00CF34D9">
        <w:rPr>
          <w:rStyle w:val="StyleUnderline"/>
          <w:highlight w:val="yellow"/>
        </w:rPr>
        <w:t>immigrants</w:t>
      </w:r>
      <w:r w:rsidRPr="00CF34D9">
        <w:rPr>
          <w:rStyle w:val="StyleUnderline"/>
        </w:rPr>
        <w:t xml:space="preserve"> from deportation</w:t>
      </w:r>
      <w:r w:rsidRPr="00CF34D9">
        <w:t xml:space="preserve"> </w:t>
      </w:r>
      <w:r w:rsidRPr="00CF34D9">
        <w:rPr>
          <w:rStyle w:val="StyleUnderline"/>
          <w:highlight w:val="yellow"/>
        </w:rPr>
        <w:t>but not secure Trump’s</w:t>
      </w:r>
      <w:r w:rsidRPr="00CF34D9">
        <w:rPr>
          <w:rStyle w:val="StyleUnderline"/>
        </w:rPr>
        <w:t xml:space="preserve"> </w:t>
      </w:r>
      <w:r w:rsidRPr="00CF34D9">
        <w:t xml:space="preserve">signature campaign </w:t>
      </w:r>
      <w:r w:rsidRPr="00CF34D9">
        <w:rPr>
          <w:rStyle w:val="StyleUnderline"/>
          <w:highlight w:val="yellow"/>
        </w:rPr>
        <w:t>promise: building a</w:t>
      </w:r>
      <w:r w:rsidRPr="00CF34D9">
        <w:t xml:space="preserve"> massive </w:t>
      </w:r>
      <w:r w:rsidRPr="00CF34D9">
        <w:rPr>
          <w:rStyle w:val="Emphasis"/>
          <w:highlight w:val="yellow"/>
        </w:rPr>
        <w:t>wall</w:t>
      </w:r>
      <w:r w:rsidRPr="00CF34D9">
        <w:t xml:space="preserve"> along the U.S.-Mexico border. Nearing midnight and into Thursday, </w:t>
      </w:r>
      <w:r w:rsidRPr="00CF34D9">
        <w:rPr>
          <w:rStyle w:val="StyleUnderline"/>
          <w:highlight w:val="yellow"/>
        </w:rPr>
        <w:t xml:space="preserve">social media accounts came </w:t>
      </w:r>
      <w:r w:rsidRPr="00CF34D9">
        <w:rPr>
          <w:rStyle w:val="Emphasis"/>
          <w:highlight w:val="yellow"/>
        </w:rPr>
        <w:t>alive as</w:t>
      </w:r>
      <w:r w:rsidRPr="00CF34D9">
        <w:t xml:space="preserve"> elected </w:t>
      </w:r>
      <w:r w:rsidRPr="00CF34D9">
        <w:rPr>
          <w:rStyle w:val="StyleUnderline"/>
          <w:highlight w:val="yellow"/>
        </w:rPr>
        <w:t>officials</w:t>
      </w:r>
      <w:r w:rsidRPr="00CF34D9">
        <w:t xml:space="preserve"> </w:t>
      </w:r>
      <w:r w:rsidRPr="00CF34D9">
        <w:rPr>
          <w:rStyle w:val="StyleUnderline"/>
          <w:highlight w:val="yellow"/>
        </w:rPr>
        <w:t>and</w:t>
      </w:r>
      <w:r w:rsidRPr="00CF34D9">
        <w:t xml:space="preserve"> </w:t>
      </w:r>
      <w:r w:rsidRPr="00CF34D9">
        <w:rPr>
          <w:rStyle w:val="StyleUnderline"/>
          <w:highlight w:val="yellow"/>
        </w:rPr>
        <w:t>activists</w:t>
      </w:r>
      <w:r w:rsidRPr="00CF34D9">
        <w:t xml:space="preserve"> on the right dashed off tweets and posts to </w:t>
      </w:r>
      <w:r w:rsidRPr="00CF34D9">
        <w:rPr>
          <w:rStyle w:val="StyleUnderline"/>
          <w:highlight w:val="yellow"/>
        </w:rPr>
        <w:t>share their shock.</w:t>
      </w:r>
      <w:r w:rsidRPr="00CF34D9">
        <w:rPr>
          <w:rStyle w:val="StyleUnderline"/>
        </w:rPr>
        <w:t xml:space="preserve"> </w:t>
      </w:r>
      <w:r w:rsidRPr="00CF34D9">
        <w:t xml:space="preserve">And in between those posts, </w:t>
      </w:r>
      <w:r w:rsidRPr="00CF34D9">
        <w:rPr>
          <w:rStyle w:val="StyleUnderline"/>
          <w:highlight w:val="yellow"/>
        </w:rPr>
        <w:t>there was a flurry of fuming calls and text messages</w:t>
      </w:r>
      <w:r w:rsidRPr="00CF34D9">
        <w:t xml:space="preserve"> — a blaring political fire alarm among Trump’s die-hard supporters. “</w:t>
      </w:r>
      <w:r w:rsidRPr="00CF34D9">
        <w:rPr>
          <w:rStyle w:val="StyleUnderline"/>
          <w:highlight w:val="yellow"/>
        </w:rPr>
        <w:t>The reality is sinking in that the Trump administration is on the precipice of turning into an establishment presidency</w:t>
      </w:r>
      <w:r w:rsidRPr="00CF34D9">
        <w:t xml:space="preserve">,” Sam </w:t>
      </w:r>
      <w:proofErr w:type="spellStart"/>
      <w:r w:rsidRPr="00CF34D9">
        <w:t>Nunberg</w:t>
      </w:r>
      <w:proofErr w:type="spellEnd"/>
      <w:r w:rsidRPr="00CF34D9">
        <w:t xml:space="preserve">, a former Trump campaign adviser, said in an interview early Thursday morning. While </w:t>
      </w:r>
      <w:r w:rsidRPr="00CF34D9">
        <w:rPr>
          <w:rStyle w:val="StyleUnderline"/>
          <w:highlight w:val="yellow"/>
        </w:rPr>
        <w:t>the initial wave of fury could change direction</w:t>
      </w:r>
      <w:r w:rsidRPr="00CF34D9">
        <w:t xml:space="preserve"> as new details emerge, the </w:t>
      </w:r>
      <w:r w:rsidRPr="00CF34D9">
        <w:rPr>
          <w:rStyle w:val="StyleUnderline"/>
          <w:highlight w:val="yellow"/>
        </w:rPr>
        <w:t>torrent represented the first major break of Trump’s</w:t>
      </w:r>
      <w:r w:rsidRPr="00CF34D9">
        <w:t xml:space="preserve"> devoted </w:t>
      </w:r>
      <w:r w:rsidRPr="00CF34D9">
        <w:rPr>
          <w:rStyle w:val="StyleUnderline"/>
          <w:highlight w:val="yellow"/>
        </w:rPr>
        <w:t>base</w:t>
      </w:r>
      <w:r w:rsidRPr="00CF34D9">
        <w:t xml:space="preserve"> from the president on a core issue</w:t>
      </w:r>
    </w:p>
    <w:p w:rsidR="0031788C" w:rsidRPr="00CF34D9" w:rsidRDefault="0031788C" w:rsidP="0031788C">
      <w:pPr>
        <w:pStyle w:val="Heading4"/>
      </w:pPr>
      <w:r w:rsidRPr="00CF34D9">
        <w:t xml:space="preserve">Base support high- not resilient </w:t>
      </w:r>
    </w:p>
    <w:p w:rsidR="0031788C" w:rsidRPr="00CF34D9" w:rsidRDefault="0031788C" w:rsidP="0031788C">
      <w:pPr>
        <w:rPr>
          <w:rFonts w:cs="Arial"/>
          <w:sz w:val="20"/>
          <w:szCs w:val="20"/>
        </w:rPr>
      </w:pPr>
      <w:r w:rsidRPr="00CF34D9">
        <w:rPr>
          <w:rStyle w:val="Style13ptBold"/>
          <w:rFonts w:cs="Arial"/>
          <w:sz w:val="20"/>
          <w:szCs w:val="20"/>
        </w:rPr>
        <w:t>Lewis, 4-23</w:t>
      </w:r>
      <w:r w:rsidRPr="00CF34D9">
        <w:rPr>
          <w:rFonts w:cs="Arial"/>
          <w:sz w:val="20"/>
          <w:szCs w:val="20"/>
        </w:rPr>
        <w:t xml:space="preserve"> -- Senior Columnist at The Daily Beast, a CNN political commentator </w:t>
      </w:r>
    </w:p>
    <w:p w:rsidR="0031788C" w:rsidRPr="00CF34D9" w:rsidRDefault="0031788C" w:rsidP="0031788C">
      <w:pPr>
        <w:rPr>
          <w:rFonts w:cs="Arial"/>
          <w:sz w:val="20"/>
          <w:szCs w:val="20"/>
        </w:rPr>
      </w:pPr>
      <w:r w:rsidRPr="00CF34D9">
        <w:rPr>
          <w:rFonts w:cs="Arial"/>
          <w:sz w:val="20"/>
          <w:szCs w:val="20"/>
        </w:rPr>
        <w:t>[Matt, "The Myth of Trump’s Unparalleled GOP Support," The Daily Beast, 4-23-18, https://www.thedailybeast.com/trumps-standing-with-republican-voters-isnt-all-that-impressive]</w:t>
      </w:r>
    </w:p>
    <w:p w:rsidR="0031788C" w:rsidRPr="00CF34D9" w:rsidRDefault="0031788C" w:rsidP="0031788C">
      <w:pPr>
        <w:rPr>
          <w:rFonts w:cs="Arial"/>
          <w:sz w:val="20"/>
          <w:szCs w:val="20"/>
        </w:rPr>
      </w:pPr>
      <w:r w:rsidRPr="00CF34D9">
        <w:rPr>
          <w:rFonts w:cs="Arial"/>
          <w:sz w:val="20"/>
          <w:szCs w:val="20"/>
        </w:rPr>
        <w:t xml:space="preserve">Among the chattering classes, conventional wisdom suggests that President Donald </w:t>
      </w:r>
      <w:r w:rsidRPr="00CF34D9">
        <w:rPr>
          <w:rFonts w:cs="Arial"/>
          <w:sz w:val="20"/>
          <w:szCs w:val="20"/>
          <w:u w:val="single"/>
        </w:rPr>
        <w:t>Trump’s standing remains incredibly strong among Republicans</w:t>
      </w:r>
      <w:r w:rsidRPr="00CF34D9">
        <w:rPr>
          <w:rFonts w:cs="Arial"/>
          <w:sz w:val="20"/>
          <w:szCs w:val="20"/>
        </w:rPr>
        <w:t xml:space="preserve">. This notion is used to dismiss the possibility that someone (say, a newly disgruntled U.S. ambassador to the United Nations) could muster a serious primary challenge to the president in 2020. </w:t>
      </w:r>
      <w:r w:rsidRPr="00CF34D9">
        <w:rPr>
          <w:rStyle w:val="Emphasis"/>
          <w:rFonts w:cs="Arial"/>
          <w:sz w:val="20"/>
          <w:szCs w:val="20"/>
        </w:rPr>
        <w:t>It’s</w:t>
      </w:r>
      <w:r w:rsidRPr="00CF34D9">
        <w:rPr>
          <w:rFonts w:cs="Arial"/>
          <w:sz w:val="20"/>
          <w:szCs w:val="20"/>
        </w:rPr>
        <w:t xml:space="preserve"> also </w:t>
      </w:r>
      <w:r w:rsidRPr="00CF34D9">
        <w:rPr>
          <w:rStyle w:val="Emphasis"/>
          <w:rFonts w:cs="Arial"/>
          <w:sz w:val="20"/>
          <w:szCs w:val="20"/>
        </w:rPr>
        <w:t>used to absolve congressional Republican enablers of their obsequiousness</w:t>
      </w:r>
      <w:r w:rsidRPr="00CF34D9">
        <w:rPr>
          <w:rFonts w:cs="Arial"/>
          <w:sz w:val="20"/>
          <w:szCs w:val="20"/>
        </w:rPr>
        <w:t xml:space="preserve">. </w:t>
      </w:r>
      <w:r w:rsidRPr="00CF34D9">
        <w:rPr>
          <w:rStyle w:val="StyleUnderline"/>
          <w:rFonts w:cs="Arial"/>
          <w:sz w:val="20"/>
          <w:szCs w:val="20"/>
        </w:rPr>
        <w:t>Take</w:t>
      </w:r>
      <w:r w:rsidRPr="00CF34D9">
        <w:rPr>
          <w:rFonts w:cs="Arial"/>
          <w:sz w:val="20"/>
          <w:szCs w:val="20"/>
        </w:rPr>
        <w:t xml:space="preserve">, for example, </w:t>
      </w:r>
      <w:r w:rsidRPr="00CF34D9">
        <w:rPr>
          <w:rFonts w:cs="Arial"/>
          <w:sz w:val="20"/>
          <w:szCs w:val="20"/>
          <w:u w:val="single"/>
        </w:rPr>
        <w:t>Sen</w:t>
      </w:r>
      <w:r w:rsidRPr="00CF34D9">
        <w:rPr>
          <w:rFonts w:cs="Arial"/>
          <w:sz w:val="20"/>
          <w:szCs w:val="20"/>
        </w:rPr>
        <w:t xml:space="preserve">. Bob </w:t>
      </w:r>
      <w:r w:rsidRPr="00CF34D9">
        <w:rPr>
          <w:rStyle w:val="StyleUnderline"/>
          <w:rFonts w:cs="Arial"/>
          <w:sz w:val="20"/>
          <w:szCs w:val="20"/>
        </w:rPr>
        <w:t xml:space="preserve">Corker’s </w:t>
      </w:r>
      <w:r w:rsidRPr="00CF34D9">
        <w:rPr>
          <w:rFonts w:cs="Arial"/>
          <w:sz w:val="20"/>
          <w:szCs w:val="20"/>
        </w:rPr>
        <w:t>(</w:t>
      </w:r>
      <w:r w:rsidRPr="00CF34D9">
        <w:rPr>
          <w:rFonts w:cs="Arial"/>
          <w:sz w:val="20"/>
          <w:szCs w:val="20"/>
          <w:u w:val="single"/>
        </w:rPr>
        <w:t>R-TN)</w:t>
      </w:r>
      <w:r w:rsidRPr="00CF34D9">
        <w:rPr>
          <w:rFonts w:cs="Arial"/>
          <w:sz w:val="20"/>
          <w:szCs w:val="20"/>
        </w:rPr>
        <w:t xml:space="preserve"> recent </w:t>
      </w:r>
      <w:r w:rsidRPr="00CF34D9">
        <w:rPr>
          <w:rStyle w:val="StyleUnderline"/>
          <w:rFonts w:cs="Arial"/>
          <w:sz w:val="20"/>
          <w:szCs w:val="20"/>
        </w:rPr>
        <w:t xml:space="preserve">comments about Republicans’ reluctance to push back on Trump’s attacks on </w:t>
      </w:r>
      <w:r w:rsidRPr="00CF34D9">
        <w:rPr>
          <w:rFonts w:cs="Arial"/>
          <w:sz w:val="20"/>
          <w:szCs w:val="20"/>
        </w:rPr>
        <w:t xml:space="preserve">Robert </w:t>
      </w:r>
      <w:r w:rsidRPr="00CF34D9">
        <w:rPr>
          <w:rStyle w:val="StyleUnderline"/>
          <w:rFonts w:cs="Arial"/>
          <w:sz w:val="20"/>
          <w:szCs w:val="20"/>
        </w:rPr>
        <w:t>Mueller. “</w:t>
      </w:r>
      <w:r w:rsidRPr="00CF34D9">
        <w:rPr>
          <w:rFonts w:cs="Arial"/>
          <w:sz w:val="20"/>
          <w:szCs w:val="20"/>
        </w:rPr>
        <w:t>The president is, as you know—</w:t>
      </w:r>
      <w:r w:rsidRPr="00CF34D9">
        <w:rPr>
          <w:rFonts w:cs="Arial"/>
          <w:sz w:val="20"/>
          <w:szCs w:val="20"/>
          <w:u w:val="single"/>
        </w:rPr>
        <w:t>you’ve seen his numbers among the</w:t>
      </w:r>
      <w:r w:rsidRPr="00CF34D9">
        <w:rPr>
          <w:rFonts w:cs="Arial"/>
          <w:sz w:val="20"/>
          <w:szCs w:val="20"/>
        </w:rPr>
        <w:t xml:space="preserve"> Republican </w:t>
      </w:r>
      <w:r w:rsidRPr="00CF34D9">
        <w:rPr>
          <w:rFonts w:cs="Arial"/>
          <w:sz w:val="20"/>
          <w:szCs w:val="20"/>
          <w:u w:val="single"/>
        </w:rPr>
        <w:t>base—it’s very strong</w:t>
      </w:r>
      <w:r w:rsidRPr="00CF34D9">
        <w:rPr>
          <w:rFonts w:cs="Arial"/>
          <w:sz w:val="20"/>
          <w:szCs w:val="20"/>
        </w:rPr>
        <w:t>. It’s more than strong, it’s tribal in nature</w:t>
      </w:r>
      <w:r w:rsidRPr="00CF34D9">
        <w:rPr>
          <w:rStyle w:val="StyleUnderline"/>
          <w:rFonts w:cs="Arial"/>
          <w:sz w:val="20"/>
          <w:szCs w:val="20"/>
        </w:rPr>
        <w:t>,” Corker said</w:t>
      </w:r>
      <w:r w:rsidRPr="00CF34D9">
        <w:rPr>
          <w:rFonts w:cs="Arial"/>
          <w:sz w:val="20"/>
          <w:szCs w:val="20"/>
        </w:rPr>
        <w:t xml:space="preserve">. “People who tell me, who are out on </w:t>
      </w:r>
      <w:proofErr w:type="spellStart"/>
      <w:r w:rsidRPr="00CF34D9">
        <w:rPr>
          <w:rFonts w:cs="Arial"/>
          <w:sz w:val="20"/>
          <w:szCs w:val="20"/>
        </w:rPr>
        <w:t>trail</w:t>
      </w:r>
      <w:proofErr w:type="spellEnd"/>
      <w:r w:rsidRPr="00CF34D9">
        <w:rPr>
          <w:rFonts w:cs="Arial"/>
          <w:sz w:val="20"/>
          <w:szCs w:val="20"/>
        </w:rPr>
        <w:t xml:space="preserve">, say, look, people don’t ask about issues anymore. They don’t care about issues. They want to know if you’re with Trump or not.” Corker seems to be right about how </w:t>
      </w:r>
      <w:r w:rsidRPr="00CF34D9">
        <w:rPr>
          <w:rStyle w:val="Emphasis"/>
          <w:rFonts w:cs="Arial"/>
          <w:sz w:val="20"/>
          <w:szCs w:val="20"/>
        </w:rPr>
        <w:t>GOP lawmakers</w:t>
      </w:r>
      <w:r w:rsidRPr="00CF34D9">
        <w:rPr>
          <w:rFonts w:cs="Arial"/>
          <w:sz w:val="20"/>
          <w:szCs w:val="20"/>
        </w:rPr>
        <w:t xml:space="preserve"> generally </w:t>
      </w:r>
      <w:r w:rsidRPr="00CF34D9">
        <w:rPr>
          <w:rStyle w:val="Emphasis"/>
          <w:rFonts w:cs="Arial"/>
          <w:sz w:val="20"/>
          <w:szCs w:val="20"/>
        </w:rPr>
        <w:t>perceive the president’s strength</w:t>
      </w:r>
      <w:r w:rsidRPr="00CF34D9">
        <w:rPr>
          <w:rFonts w:cs="Arial"/>
          <w:sz w:val="20"/>
          <w:szCs w:val="20"/>
        </w:rPr>
        <w:t xml:space="preserve"> within the party. But do the numbers actually affirm this perception? According to Gallup, </w:t>
      </w:r>
      <w:r w:rsidRPr="00CF34D9">
        <w:rPr>
          <w:rFonts w:cs="Arial"/>
          <w:sz w:val="20"/>
          <w:szCs w:val="20"/>
          <w:u w:val="single"/>
        </w:rPr>
        <w:t>Trump’s approval rating among Republicans is</w:t>
      </w:r>
      <w:r w:rsidRPr="00CF34D9">
        <w:rPr>
          <w:rFonts w:cs="Arial"/>
          <w:sz w:val="20"/>
          <w:szCs w:val="20"/>
        </w:rPr>
        <w:t xml:space="preserve"> </w:t>
      </w:r>
      <w:r w:rsidRPr="00CF34D9">
        <w:rPr>
          <w:rStyle w:val="StyleUnderline"/>
          <w:rFonts w:cs="Arial"/>
          <w:sz w:val="20"/>
          <w:szCs w:val="20"/>
        </w:rPr>
        <w:t>currently</w:t>
      </w:r>
      <w:r w:rsidRPr="00CF34D9">
        <w:rPr>
          <w:rFonts w:cs="Arial"/>
          <w:sz w:val="20"/>
          <w:szCs w:val="20"/>
        </w:rPr>
        <w:t xml:space="preserve"> </w:t>
      </w:r>
      <w:r w:rsidRPr="00CF34D9">
        <w:rPr>
          <w:rFonts w:cs="Arial"/>
          <w:sz w:val="20"/>
          <w:szCs w:val="20"/>
          <w:u w:val="single"/>
        </w:rPr>
        <w:t>at 85 percent</w:t>
      </w:r>
      <w:r w:rsidRPr="00CF34D9">
        <w:rPr>
          <w:rFonts w:cs="Arial"/>
          <w:sz w:val="20"/>
          <w:szCs w:val="20"/>
        </w:rPr>
        <w:t xml:space="preserve">. </w:t>
      </w:r>
      <w:r w:rsidRPr="00CF34D9">
        <w:rPr>
          <w:rStyle w:val="StyleUnderline"/>
          <w:rFonts w:cs="Arial"/>
          <w:sz w:val="20"/>
          <w:szCs w:val="20"/>
        </w:rPr>
        <w:t>This is</w:t>
      </w:r>
      <w:r w:rsidRPr="00CF34D9">
        <w:rPr>
          <w:rFonts w:cs="Arial"/>
          <w:sz w:val="20"/>
          <w:szCs w:val="20"/>
        </w:rPr>
        <w:t xml:space="preserve"> certainly respectable, but </w:t>
      </w:r>
      <w:r w:rsidRPr="00CF34D9">
        <w:rPr>
          <w:rStyle w:val="StyleUnderline"/>
          <w:rFonts w:cs="Arial"/>
          <w:sz w:val="20"/>
          <w:szCs w:val="20"/>
        </w:rPr>
        <w:t>hardly unique</w:t>
      </w:r>
      <w:r w:rsidRPr="00CF34D9">
        <w:rPr>
          <w:rFonts w:cs="Arial"/>
          <w:sz w:val="20"/>
          <w:szCs w:val="20"/>
        </w:rPr>
        <w:t xml:space="preserve">. </w:t>
      </w:r>
      <w:r w:rsidRPr="00CF34D9">
        <w:rPr>
          <w:rStyle w:val="StyleUnderline"/>
          <w:rFonts w:cs="Arial"/>
          <w:sz w:val="20"/>
          <w:szCs w:val="20"/>
        </w:rPr>
        <w:t>In</w:t>
      </w:r>
      <w:r w:rsidRPr="00CF34D9">
        <w:rPr>
          <w:rFonts w:cs="Arial"/>
          <w:sz w:val="20"/>
          <w:szCs w:val="20"/>
        </w:rPr>
        <w:t xml:space="preserve"> April 20</w:t>
      </w:r>
      <w:r w:rsidRPr="00CF34D9">
        <w:rPr>
          <w:rStyle w:val="StyleUnderline"/>
          <w:rFonts w:cs="Arial"/>
          <w:sz w:val="20"/>
          <w:szCs w:val="20"/>
        </w:rPr>
        <w:t>02</w:t>
      </w:r>
      <w:r w:rsidRPr="00CF34D9">
        <w:rPr>
          <w:rFonts w:cs="Arial"/>
          <w:sz w:val="20"/>
          <w:szCs w:val="20"/>
        </w:rPr>
        <w:t xml:space="preserve">, George W. </w:t>
      </w:r>
      <w:r w:rsidRPr="00CF34D9">
        <w:rPr>
          <w:rStyle w:val="StyleUnderline"/>
          <w:rFonts w:cs="Arial"/>
          <w:sz w:val="20"/>
          <w:szCs w:val="20"/>
        </w:rPr>
        <w:t>Bush</w:t>
      </w:r>
      <w:r w:rsidRPr="00CF34D9">
        <w:rPr>
          <w:rFonts w:cs="Arial"/>
          <w:sz w:val="20"/>
          <w:szCs w:val="20"/>
        </w:rPr>
        <w:t xml:space="preserve"> </w:t>
      </w:r>
      <w:r w:rsidRPr="00CF34D9">
        <w:rPr>
          <w:rStyle w:val="StyleUnderline"/>
          <w:rFonts w:cs="Arial"/>
          <w:sz w:val="20"/>
          <w:szCs w:val="20"/>
        </w:rPr>
        <w:t>boasted</w:t>
      </w:r>
      <w:r w:rsidRPr="00CF34D9">
        <w:rPr>
          <w:rFonts w:cs="Arial"/>
          <w:sz w:val="20"/>
          <w:szCs w:val="20"/>
        </w:rPr>
        <w:t xml:space="preserve"> a </w:t>
      </w:r>
      <w:r w:rsidRPr="00CF34D9">
        <w:rPr>
          <w:rStyle w:val="StyleUnderline"/>
          <w:rFonts w:cs="Arial"/>
          <w:sz w:val="20"/>
          <w:szCs w:val="20"/>
        </w:rPr>
        <w:t>98 percent</w:t>
      </w:r>
      <w:r w:rsidRPr="00CF34D9">
        <w:rPr>
          <w:rFonts w:cs="Arial"/>
          <w:sz w:val="20"/>
          <w:szCs w:val="20"/>
        </w:rPr>
        <w:t xml:space="preserve"> approval rating among Republicans, according to Gallup. This was seven months after the 9/11 attacks but his approval rating among Republicans had been at 87 percent the day of the attacks. As someone who lived through the Bush era, I can attest that Bush was able to impose pretty strict party loyalty on the right. But by April 2006, his approval rating among Republicans was hovering around 80 percent—not too far from where Trump is now. Those midterm elections were a disaster for the GOP. And it went downhill fast from there. </w:t>
      </w:r>
      <w:r w:rsidRPr="00CF34D9">
        <w:rPr>
          <w:rFonts w:cs="Arial"/>
          <w:sz w:val="20"/>
          <w:szCs w:val="20"/>
          <w:u w:val="single"/>
        </w:rPr>
        <w:t>We tend to remember things like Hurricane Katrina and Abu Ghraib—huge scandals that</w:t>
      </w:r>
      <w:r w:rsidRPr="00CF34D9">
        <w:rPr>
          <w:rFonts w:cs="Arial"/>
          <w:sz w:val="20"/>
          <w:szCs w:val="20"/>
        </w:rPr>
        <w:t xml:space="preserve"> deservedly </w:t>
      </w:r>
      <w:r w:rsidRPr="00CF34D9">
        <w:rPr>
          <w:rFonts w:cs="Arial"/>
          <w:sz w:val="20"/>
          <w:szCs w:val="20"/>
          <w:u w:val="single"/>
        </w:rPr>
        <w:t>hurt Bush</w:t>
      </w:r>
      <w:r w:rsidRPr="00CF34D9">
        <w:rPr>
          <w:rFonts w:cs="Arial"/>
          <w:sz w:val="20"/>
          <w:szCs w:val="20"/>
        </w:rPr>
        <w:t xml:space="preserve"> with the American public. </w:t>
      </w:r>
      <w:r w:rsidRPr="00CF34D9">
        <w:rPr>
          <w:rStyle w:val="StyleUnderline"/>
          <w:rFonts w:cs="Arial"/>
          <w:sz w:val="20"/>
          <w:szCs w:val="20"/>
        </w:rPr>
        <w:t>But, on the right</w:t>
      </w:r>
      <w:r w:rsidRPr="00CF34D9">
        <w:rPr>
          <w:rFonts w:cs="Arial"/>
          <w:sz w:val="20"/>
          <w:szCs w:val="20"/>
          <w:u w:val="single"/>
        </w:rPr>
        <w:t xml:space="preserve">, it was </w:t>
      </w:r>
      <w:r w:rsidRPr="00CF34D9">
        <w:rPr>
          <w:rStyle w:val="StyleUnderline"/>
          <w:rFonts w:cs="Arial"/>
          <w:sz w:val="20"/>
          <w:szCs w:val="20"/>
        </w:rPr>
        <w:t xml:space="preserve">the Harriet </w:t>
      </w:r>
      <w:proofErr w:type="spellStart"/>
      <w:r w:rsidRPr="00CF34D9">
        <w:rPr>
          <w:rStyle w:val="StyleUnderline"/>
          <w:rFonts w:cs="Arial"/>
          <w:sz w:val="20"/>
          <w:szCs w:val="20"/>
        </w:rPr>
        <w:t>Miers</w:t>
      </w:r>
      <w:proofErr w:type="spellEnd"/>
      <w:r w:rsidRPr="00CF34D9">
        <w:rPr>
          <w:rStyle w:val="StyleUnderline"/>
          <w:rFonts w:cs="Arial"/>
          <w:sz w:val="20"/>
          <w:szCs w:val="20"/>
        </w:rPr>
        <w:t xml:space="preserve"> debacle</w:t>
      </w:r>
      <w:r w:rsidRPr="00CF34D9">
        <w:rPr>
          <w:rFonts w:cs="Arial"/>
          <w:sz w:val="20"/>
          <w:szCs w:val="20"/>
          <w:u w:val="single"/>
        </w:rPr>
        <w:t xml:space="preserve"> that </w:t>
      </w:r>
      <w:r w:rsidRPr="00CF34D9">
        <w:rPr>
          <w:rStyle w:val="StyleUnderline"/>
          <w:rFonts w:cs="Arial"/>
          <w:sz w:val="20"/>
          <w:szCs w:val="20"/>
        </w:rPr>
        <w:t>created a permission structure for conservatives to</w:t>
      </w:r>
      <w:r w:rsidRPr="00CF34D9">
        <w:rPr>
          <w:rFonts w:cs="Arial"/>
          <w:sz w:val="20"/>
          <w:szCs w:val="20"/>
          <w:u w:val="single"/>
        </w:rPr>
        <w:t xml:space="preserve"> finally </w:t>
      </w:r>
      <w:r w:rsidRPr="00CF34D9">
        <w:rPr>
          <w:rStyle w:val="StyleUnderline"/>
          <w:rFonts w:cs="Arial"/>
          <w:sz w:val="20"/>
          <w:szCs w:val="20"/>
        </w:rPr>
        <w:t>begin criticizing</w:t>
      </w:r>
      <w:r w:rsidRPr="00CF34D9">
        <w:rPr>
          <w:rFonts w:cs="Arial"/>
          <w:sz w:val="20"/>
          <w:szCs w:val="20"/>
        </w:rPr>
        <w:t xml:space="preserve"> a </w:t>
      </w:r>
      <w:proofErr w:type="spellStart"/>
      <w:r w:rsidRPr="00CF34D9">
        <w:rPr>
          <w:rFonts w:cs="Arial"/>
          <w:sz w:val="20"/>
          <w:szCs w:val="20"/>
        </w:rPr>
        <w:t>Wilsonian</w:t>
      </w:r>
      <w:proofErr w:type="spellEnd"/>
      <w:r w:rsidRPr="00CF34D9">
        <w:rPr>
          <w:rFonts w:cs="Arial"/>
          <w:sz w:val="20"/>
          <w:szCs w:val="20"/>
        </w:rPr>
        <w:t xml:space="preserve"> foreign policy, the controversy over the transfer of U.S. ports to a Dubai firm, and, ultimately, to derail Bush’s 2007 attempt at a comprehensive immigration reform proposal that included a pathway to citizenship; or amnesty, for its critics. </w:t>
      </w:r>
      <w:r w:rsidRPr="00CF34D9">
        <w:rPr>
          <w:rFonts w:cs="Arial"/>
          <w:sz w:val="20"/>
          <w:szCs w:val="20"/>
          <w:u w:val="single"/>
        </w:rPr>
        <w:t xml:space="preserve">The point here is that </w:t>
      </w:r>
      <w:r w:rsidRPr="00CF34D9">
        <w:rPr>
          <w:rStyle w:val="StyleUnderline"/>
          <w:rFonts w:cs="Arial"/>
          <w:sz w:val="20"/>
          <w:szCs w:val="20"/>
        </w:rPr>
        <w:t>the danger to Trump</w:t>
      </w:r>
      <w:r w:rsidRPr="00CF34D9">
        <w:rPr>
          <w:rFonts w:cs="Arial"/>
          <w:sz w:val="20"/>
          <w:szCs w:val="20"/>
          <w:u w:val="single"/>
        </w:rPr>
        <w:t xml:space="preserve"> </w:t>
      </w:r>
      <w:r w:rsidRPr="00CF34D9">
        <w:rPr>
          <w:rFonts w:cs="Arial"/>
          <w:sz w:val="20"/>
          <w:szCs w:val="20"/>
        </w:rPr>
        <w:t>isn’t merely that he could be “</w:t>
      </w:r>
      <w:proofErr w:type="spellStart"/>
      <w:r w:rsidRPr="00CF34D9">
        <w:rPr>
          <w:rFonts w:cs="Arial"/>
          <w:sz w:val="20"/>
          <w:szCs w:val="20"/>
        </w:rPr>
        <w:t>primaried</w:t>
      </w:r>
      <w:proofErr w:type="spellEnd"/>
      <w:r w:rsidRPr="00CF34D9">
        <w:rPr>
          <w:rFonts w:cs="Arial"/>
          <w:sz w:val="20"/>
          <w:szCs w:val="20"/>
        </w:rPr>
        <w:t xml:space="preserve">.” A more likely scenario </w:t>
      </w:r>
      <w:r w:rsidRPr="00CF34D9">
        <w:rPr>
          <w:rStyle w:val="StyleUnderline"/>
          <w:rFonts w:cs="Arial"/>
          <w:sz w:val="20"/>
          <w:szCs w:val="20"/>
        </w:rPr>
        <w:t>is</w:t>
      </w:r>
      <w:r w:rsidRPr="00CF34D9">
        <w:rPr>
          <w:rFonts w:cs="Arial"/>
          <w:sz w:val="20"/>
          <w:szCs w:val="20"/>
        </w:rPr>
        <w:t xml:space="preserve"> </w:t>
      </w:r>
      <w:r w:rsidRPr="00CF34D9">
        <w:rPr>
          <w:rFonts w:cs="Arial"/>
          <w:sz w:val="20"/>
          <w:szCs w:val="20"/>
          <w:u w:val="single"/>
        </w:rPr>
        <w:t xml:space="preserve">that </w:t>
      </w:r>
      <w:r w:rsidRPr="00CF34D9">
        <w:rPr>
          <w:rStyle w:val="StyleUnderline"/>
          <w:rFonts w:cs="Arial"/>
          <w:sz w:val="20"/>
          <w:szCs w:val="20"/>
        </w:rPr>
        <w:t>Republican</w:t>
      </w:r>
      <w:r w:rsidRPr="00CF34D9">
        <w:rPr>
          <w:rFonts w:cs="Arial"/>
          <w:sz w:val="20"/>
          <w:szCs w:val="20"/>
          <w:u w:val="single"/>
        </w:rPr>
        <w:t xml:space="preserve"> </w:t>
      </w:r>
      <w:r w:rsidRPr="00CF34D9">
        <w:rPr>
          <w:rFonts w:cs="Arial"/>
          <w:sz w:val="20"/>
          <w:szCs w:val="20"/>
        </w:rPr>
        <w:t>politician</w:t>
      </w:r>
      <w:r w:rsidRPr="00CF34D9">
        <w:rPr>
          <w:rStyle w:val="StyleUnderline"/>
          <w:rFonts w:cs="Arial"/>
          <w:sz w:val="20"/>
          <w:szCs w:val="20"/>
        </w:rPr>
        <w:t>s</w:t>
      </w:r>
      <w:r w:rsidRPr="00CF34D9">
        <w:rPr>
          <w:rFonts w:cs="Arial"/>
          <w:sz w:val="20"/>
          <w:szCs w:val="20"/>
          <w:u w:val="single"/>
        </w:rPr>
        <w:t xml:space="preserve"> </w:t>
      </w:r>
      <w:r w:rsidRPr="00CF34D9">
        <w:rPr>
          <w:rStyle w:val="StyleUnderline"/>
          <w:rFonts w:cs="Arial"/>
          <w:sz w:val="20"/>
          <w:szCs w:val="20"/>
        </w:rPr>
        <w:t>will</w:t>
      </w:r>
      <w:r w:rsidRPr="00CF34D9">
        <w:rPr>
          <w:rFonts w:cs="Arial"/>
          <w:sz w:val="20"/>
          <w:szCs w:val="20"/>
          <w:u w:val="single"/>
        </w:rPr>
        <w:t xml:space="preserve"> eventually </w:t>
      </w:r>
      <w:r w:rsidRPr="00CF34D9">
        <w:rPr>
          <w:rStyle w:val="StyleUnderline"/>
          <w:rFonts w:cs="Arial"/>
          <w:sz w:val="20"/>
          <w:szCs w:val="20"/>
        </w:rPr>
        <w:t>discover</w:t>
      </w:r>
      <w:r w:rsidRPr="00CF34D9">
        <w:rPr>
          <w:rFonts w:cs="Arial"/>
          <w:sz w:val="20"/>
          <w:szCs w:val="20"/>
          <w:u w:val="single"/>
        </w:rPr>
        <w:t xml:space="preserve"> that </w:t>
      </w:r>
      <w:r w:rsidRPr="00CF34D9">
        <w:rPr>
          <w:rStyle w:val="StyleUnderline"/>
          <w:rFonts w:cs="Arial"/>
          <w:sz w:val="20"/>
          <w:szCs w:val="20"/>
        </w:rPr>
        <w:t>they can stand up</w:t>
      </w:r>
      <w:r w:rsidRPr="00CF34D9">
        <w:rPr>
          <w:rFonts w:cs="Arial"/>
          <w:sz w:val="20"/>
          <w:szCs w:val="20"/>
          <w:u w:val="single"/>
        </w:rPr>
        <w:t xml:space="preserve"> to a Republican president </w:t>
      </w:r>
      <w:r w:rsidRPr="00CF34D9">
        <w:rPr>
          <w:rStyle w:val="StyleUnderline"/>
          <w:rFonts w:cs="Arial"/>
          <w:sz w:val="20"/>
          <w:szCs w:val="20"/>
        </w:rPr>
        <w:t>without fear of reprisal</w:t>
      </w:r>
      <w:r w:rsidRPr="00CF34D9">
        <w:rPr>
          <w:rFonts w:cs="Arial"/>
          <w:sz w:val="20"/>
          <w:szCs w:val="20"/>
          <w:u w:val="single"/>
        </w:rPr>
        <w:t>.</w:t>
      </w:r>
      <w:r w:rsidRPr="00CF34D9">
        <w:rPr>
          <w:rFonts w:cs="Arial"/>
          <w:sz w:val="20"/>
          <w:szCs w:val="20"/>
        </w:rPr>
        <w:t xml:space="preserve"> </w:t>
      </w:r>
      <w:r w:rsidRPr="00CF34D9">
        <w:rPr>
          <w:rFonts w:cs="Arial"/>
          <w:sz w:val="20"/>
          <w:szCs w:val="20"/>
          <w:u w:val="single"/>
        </w:rPr>
        <w:t xml:space="preserve">Since fealty to Trump has always been premised on a transactional calculation </w:t>
      </w:r>
      <w:r w:rsidRPr="00CF34D9">
        <w:rPr>
          <w:rFonts w:cs="Arial"/>
          <w:sz w:val="20"/>
          <w:szCs w:val="20"/>
        </w:rPr>
        <w:t xml:space="preserve">(as opposed to personal affection, shared goals, or mutual respect), </w:t>
      </w:r>
      <w:r w:rsidRPr="00CF34D9">
        <w:rPr>
          <w:rStyle w:val="Emphasis"/>
          <w:rFonts w:cs="Arial"/>
          <w:sz w:val="20"/>
          <w:szCs w:val="20"/>
        </w:rPr>
        <w:t xml:space="preserve">the only thing binding them to Trump is the perception </w:t>
      </w:r>
      <w:r w:rsidRPr="00CF34D9">
        <w:rPr>
          <w:rStyle w:val="Emphasis"/>
          <w:rFonts w:cs="Arial"/>
          <w:b w:val="0"/>
          <w:sz w:val="20"/>
          <w:szCs w:val="20"/>
        </w:rPr>
        <w:t>that</w:t>
      </w:r>
      <w:r w:rsidRPr="00CF34D9">
        <w:rPr>
          <w:rStyle w:val="Emphasis"/>
          <w:rFonts w:cs="Arial"/>
          <w:sz w:val="20"/>
          <w:szCs w:val="20"/>
        </w:rPr>
        <w:t xml:space="preserve"> their</w:t>
      </w:r>
      <w:r w:rsidRPr="00CF34D9">
        <w:rPr>
          <w:rFonts w:cs="Arial"/>
          <w:sz w:val="20"/>
          <w:szCs w:val="20"/>
          <w:u w:val="single"/>
        </w:rPr>
        <w:t xml:space="preserve"> political </w:t>
      </w:r>
      <w:r w:rsidRPr="00CF34D9">
        <w:rPr>
          <w:rStyle w:val="Emphasis"/>
          <w:rFonts w:cs="Arial"/>
          <w:sz w:val="20"/>
          <w:szCs w:val="20"/>
        </w:rPr>
        <w:t>base demands it.</w:t>
      </w:r>
      <w:r w:rsidRPr="00CF34D9">
        <w:rPr>
          <w:rFonts w:cs="Arial"/>
          <w:sz w:val="20"/>
          <w:szCs w:val="20"/>
          <w:u w:val="single"/>
        </w:rPr>
        <w:t xml:space="preserve"> When that changes</w:t>
      </w:r>
      <w:r w:rsidRPr="00CF34D9">
        <w:rPr>
          <w:rFonts w:cs="Arial"/>
          <w:sz w:val="20"/>
          <w:szCs w:val="20"/>
        </w:rPr>
        <w:t>—and history suggests that this happens to even the most popular presidents—</w:t>
      </w:r>
      <w:r w:rsidRPr="00CF34D9">
        <w:rPr>
          <w:rFonts w:cs="Arial"/>
          <w:sz w:val="20"/>
          <w:szCs w:val="20"/>
          <w:u w:val="single"/>
        </w:rPr>
        <w:t xml:space="preserve">the levee breaks. Sometimes </w:t>
      </w:r>
      <w:r w:rsidRPr="00CF34D9">
        <w:rPr>
          <w:rStyle w:val="Emphasis"/>
          <w:rFonts w:cs="Arial"/>
          <w:sz w:val="20"/>
          <w:szCs w:val="20"/>
        </w:rPr>
        <w:t>all it takes is one big mistake</w:t>
      </w:r>
      <w:r w:rsidRPr="00CF34D9">
        <w:rPr>
          <w:rFonts w:cs="Arial"/>
          <w:sz w:val="20"/>
          <w:szCs w:val="20"/>
        </w:rPr>
        <w:t xml:space="preserve">. In March 1991, just after the Gulf War ended, President George H.W. Bush’s approval rating with the nation, not just Republicans, stood at 89 percent. Bush boasted a 95 percent approval rating among Republicans his second year in office. (This chart shows second year approval ratings by party going all the way back to Eisenhower.) And yet, not only did Bush go on to lose the presidency to Bill Clinton in 1992, but he had to fend off tough challenges from populists Pat Buchanan (in the GOP primary) and Ross Perot (who ran a third-party presidential campaign) in the general election. How did this happen? There is some question as to how important </w:t>
      </w:r>
      <w:r w:rsidRPr="00CF34D9">
        <w:rPr>
          <w:rFonts w:cs="Arial"/>
          <w:sz w:val="20"/>
          <w:szCs w:val="20"/>
          <w:u w:val="single"/>
        </w:rPr>
        <w:t>Bush</w:t>
      </w:r>
      <w:r w:rsidRPr="00CF34D9">
        <w:rPr>
          <w:rFonts w:cs="Arial"/>
          <w:sz w:val="20"/>
          <w:szCs w:val="20"/>
        </w:rPr>
        <w:t xml:space="preserve">’s </w:t>
      </w:r>
      <w:r w:rsidRPr="00CF34D9">
        <w:rPr>
          <w:rFonts w:cs="Arial"/>
          <w:sz w:val="20"/>
          <w:szCs w:val="20"/>
          <w:u w:val="single"/>
        </w:rPr>
        <w:t xml:space="preserve">breaking </w:t>
      </w:r>
      <w:r w:rsidRPr="00CF34D9">
        <w:rPr>
          <w:rFonts w:cs="Arial"/>
          <w:sz w:val="20"/>
          <w:szCs w:val="20"/>
        </w:rPr>
        <w:t xml:space="preserve">of </w:t>
      </w:r>
      <w:r w:rsidRPr="00CF34D9">
        <w:rPr>
          <w:rFonts w:cs="Arial"/>
          <w:sz w:val="20"/>
          <w:szCs w:val="20"/>
          <w:u w:val="single"/>
        </w:rPr>
        <w:t>his “Read My Lips, No New Taxes!” pledge</w:t>
      </w:r>
      <w:r w:rsidRPr="00CF34D9">
        <w:rPr>
          <w:rFonts w:cs="Arial"/>
          <w:sz w:val="20"/>
          <w:szCs w:val="20"/>
        </w:rPr>
        <w:t xml:space="preserve"> hurt him among voters who actually showed up at the polls, but anti-tax crusader Grover </w:t>
      </w:r>
      <w:proofErr w:type="spellStart"/>
      <w:r w:rsidRPr="00CF34D9">
        <w:rPr>
          <w:rFonts w:cs="Arial"/>
          <w:sz w:val="20"/>
          <w:szCs w:val="20"/>
        </w:rPr>
        <w:t>Norquist</w:t>
      </w:r>
      <w:proofErr w:type="spellEnd"/>
      <w:r w:rsidRPr="00CF34D9">
        <w:rPr>
          <w:rFonts w:cs="Arial"/>
          <w:sz w:val="20"/>
          <w:szCs w:val="20"/>
        </w:rPr>
        <w:t xml:space="preserve"> said the reversal “</w:t>
      </w:r>
      <w:r w:rsidRPr="00CF34D9">
        <w:rPr>
          <w:rFonts w:cs="Arial"/>
          <w:sz w:val="20"/>
          <w:szCs w:val="20"/>
          <w:u w:val="single"/>
        </w:rPr>
        <w:t>’depressed the hell out of the</w:t>
      </w:r>
      <w:r w:rsidRPr="00CF34D9">
        <w:rPr>
          <w:rFonts w:cs="Arial"/>
          <w:sz w:val="20"/>
          <w:szCs w:val="20"/>
        </w:rPr>
        <w:t xml:space="preserve"> [Republican] </w:t>
      </w:r>
      <w:r w:rsidRPr="00CF34D9">
        <w:rPr>
          <w:rFonts w:cs="Arial"/>
          <w:sz w:val="20"/>
          <w:szCs w:val="20"/>
          <w:u w:val="single"/>
        </w:rPr>
        <w:t>base’</w:t>
      </w:r>
      <w:r w:rsidRPr="00CF34D9">
        <w:rPr>
          <w:rFonts w:cs="Arial"/>
          <w:sz w:val="20"/>
          <w:szCs w:val="20"/>
        </w:rPr>
        <w:t xml:space="preserve"> because it was a fundamental breach of faith.’” Clinton certainly contributed to Bush’s woes by running ads ripping the broken promise. </w:t>
      </w:r>
      <w:r w:rsidRPr="00CF34D9">
        <w:rPr>
          <w:rFonts w:cs="Arial"/>
          <w:sz w:val="20"/>
          <w:szCs w:val="20"/>
          <w:u w:val="single"/>
        </w:rPr>
        <w:t>I don’t think</w:t>
      </w:r>
      <w:r w:rsidRPr="00CF34D9">
        <w:rPr>
          <w:rFonts w:cs="Arial"/>
          <w:sz w:val="20"/>
          <w:szCs w:val="20"/>
        </w:rPr>
        <w:t xml:space="preserve"> that Donald </w:t>
      </w:r>
      <w:r w:rsidRPr="00CF34D9">
        <w:rPr>
          <w:rFonts w:cs="Arial"/>
          <w:sz w:val="20"/>
          <w:szCs w:val="20"/>
          <w:u w:val="single"/>
        </w:rPr>
        <w:t>Trump will make this kind of mistake</w:t>
      </w:r>
      <w:r w:rsidRPr="00CF34D9">
        <w:rPr>
          <w:rFonts w:cs="Arial"/>
          <w:sz w:val="20"/>
          <w:szCs w:val="20"/>
        </w:rPr>
        <w:t xml:space="preserve">. He is less noble than George H.W., who believed he was doing the right thing for the nation even if it cost him politically. </w:t>
      </w:r>
      <w:r w:rsidRPr="00CF34D9">
        <w:rPr>
          <w:rFonts w:cs="Arial"/>
          <w:sz w:val="20"/>
          <w:szCs w:val="20"/>
          <w:u w:val="single"/>
        </w:rPr>
        <w:t>Trump</w:t>
      </w:r>
      <w:r w:rsidRPr="00CF34D9">
        <w:rPr>
          <w:rFonts w:cs="Arial"/>
          <w:sz w:val="20"/>
          <w:szCs w:val="20"/>
        </w:rPr>
        <w:t xml:space="preserve"> also </w:t>
      </w:r>
      <w:r w:rsidRPr="00CF34D9">
        <w:rPr>
          <w:rFonts w:cs="Arial"/>
          <w:sz w:val="20"/>
          <w:szCs w:val="20"/>
          <w:u w:val="single"/>
        </w:rPr>
        <w:t>has</w:t>
      </w:r>
      <w:r w:rsidRPr="00CF34D9">
        <w:rPr>
          <w:rFonts w:cs="Arial"/>
          <w:sz w:val="20"/>
          <w:szCs w:val="20"/>
        </w:rPr>
        <w:t xml:space="preserve"> a </w:t>
      </w:r>
      <w:r w:rsidRPr="00CF34D9">
        <w:rPr>
          <w:rFonts w:cs="Arial"/>
          <w:sz w:val="20"/>
          <w:szCs w:val="20"/>
          <w:u w:val="single"/>
        </w:rPr>
        <w:t>better political instincts when it comes to knowing what a Republican base will tolerate. Still, the defeat of “41” should serve as a cautionary tale</w:t>
      </w:r>
      <w:r w:rsidRPr="00CF34D9">
        <w:rPr>
          <w:rFonts w:cs="Arial"/>
          <w:sz w:val="20"/>
          <w:szCs w:val="20"/>
        </w:rPr>
        <w:t xml:space="preserve"> for any politician who wants to take solace in their approval ratings.</w:t>
      </w:r>
    </w:p>
    <w:p w:rsidR="0031788C" w:rsidRPr="00CF34D9" w:rsidRDefault="0031788C" w:rsidP="0031788C">
      <w:pPr>
        <w:pStyle w:val="Heading3"/>
      </w:pPr>
      <w:r w:rsidRPr="00CF34D9">
        <w:t>Impact</w:t>
      </w:r>
    </w:p>
    <w:p w:rsidR="0031788C" w:rsidRPr="00CF34D9" w:rsidRDefault="0031788C" w:rsidP="0031788C">
      <w:pPr>
        <w:pStyle w:val="Heading4"/>
      </w:pPr>
      <w:r w:rsidRPr="00CF34D9">
        <w:t>Loss of core base causes Trump to lash out with nuclear weapons</w:t>
      </w:r>
    </w:p>
    <w:p w:rsidR="0031788C" w:rsidRPr="00CF34D9" w:rsidRDefault="0031788C" w:rsidP="0031788C">
      <w:r w:rsidRPr="00CF34D9">
        <w:rPr>
          <w:rFonts w:eastAsiaTheme="majorEastAsia" w:cstheme="majorBidi"/>
          <w:b/>
          <w:iCs/>
          <w:sz w:val="26"/>
        </w:rPr>
        <w:t>Street 16</w:t>
      </w:r>
      <w:r w:rsidRPr="00CF34D9">
        <w:t xml:space="preserve">. Street, Tim. Senior </w:t>
      </w:r>
      <w:proofErr w:type="spellStart"/>
      <w:r w:rsidRPr="00CF34D9">
        <w:t>Programme</w:t>
      </w:r>
      <w:proofErr w:type="spellEnd"/>
      <w:r w:rsidRPr="00CF34D9">
        <w:t xml:space="preserve"> Officer on the Sustainable Security </w:t>
      </w:r>
      <w:proofErr w:type="spellStart"/>
      <w:r w:rsidRPr="00CF34D9">
        <w:t>programme</w:t>
      </w:r>
      <w:proofErr w:type="spellEnd"/>
      <w:r w:rsidRPr="00CF34D9">
        <w:t xml:space="preserve"> at Oxford Research Group and has worked for many years on the politics of nuclear disarmament and the arms trade. "President Trump: Successor to the Nuclear Throne," http://www.oxfordresearchgroup.org.uk/publications/briefing_papers_and_reports/president_trump_successor_nuclear_throne</w:t>
      </w:r>
    </w:p>
    <w:p w:rsidR="0031788C" w:rsidRPr="00CF34D9" w:rsidRDefault="0031788C" w:rsidP="0031788C">
      <w:pPr>
        <w:rPr>
          <w:sz w:val="14"/>
        </w:rPr>
      </w:pPr>
      <w:r w:rsidRPr="00CF34D9">
        <w:rPr>
          <w:sz w:val="14"/>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a Trump administration will pursue </w:t>
      </w:r>
      <w:r w:rsidRPr="00CF34D9">
        <w:rPr>
          <w:rStyle w:val="StyleUnderline"/>
          <w:highlight w:val="yellow"/>
        </w:rPr>
        <w:t>policies that</w:t>
      </w:r>
      <w:r w:rsidRPr="00CF34D9">
        <w:rPr>
          <w:sz w:val="14"/>
        </w:rPr>
        <w:t xml:space="preserve"> will </w:t>
      </w:r>
      <w:r w:rsidRPr="00CF34D9">
        <w:rPr>
          <w:rStyle w:val="StyleUnderline"/>
          <w:highlight w:val="yellow"/>
        </w:rPr>
        <w:t>aggravate and disappoint his supporters</w:t>
      </w:r>
      <w:r w:rsidRPr="00CF34D9">
        <w:rPr>
          <w:sz w:val="14"/>
        </w:rPr>
        <w:t xml:space="preserve">, a situation that </w:t>
      </w:r>
      <w:r w:rsidRPr="00CF34D9">
        <w:rPr>
          <w:rStyle w:val="StyleUnderline"/>
          <w:highlight w:val="yellow"/>
        </w:rPr>
        <w:t>could increase the possibility of the US engaging in a ‘diversionary’ war.</w:t>
      </w:r>
      <w:r w:rsidRPr="00CF34D9">
        <w:rPr>
          <w:sz w:val="14"/>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w:t>
      </w:r>
      <w:r w:rsidRPr="00CF34D9">
        <w:rPr>
          <w:rStyle w:val="StyleUnderline"/>
          <w:highlight w:val="yellow"/>
        </w:rPr>
        <w:t>‘Trump will have the sole authority to launch nuclear weapons whenever he chooses with a single phone call.</w:t>
      </w:r>
      <w:r w:rsidRPr="00CF34D9">
        <w:rPr>
          <w:sz w:val="14"/>
        </w:rPr>
        <w:t xml:space="preserve">’ The wider political meaning of the bomb for the world is aptly </w:t>
      </w:r>
      <w:proofErr w:type="spellStart"/>
      <w:r w:rsidRPr="00CF34D9">
        <w:rPr>
          <w:sz w:val="14"/>
        </w:rPr>
        <w:t>summarised</w:t>
      </w:r>
      <w:proofErr w:type="spellEnd"/>
      <w:r w:rsidRPr="00CF34D9">
        <w:rPr>
          <w:sz w:val="14"/>
        </w:rPr>
        <w:t xml:space="preserve"> by Daniel </w:t>
      </w:r>
      <w:proofErr w:type="spellStart"/>
      <w:r w:rsidRPr="00CF34D9">
        <w:rPr>
          <w:sz w:val="14"/>
        </w:rPr>
        <w:t>Deudney</w:t>
      </w:r>
      <w:proofErr w:type="spellEnd"/>
      <w:r w:rsidRPr="00CF34D9">
        <w:rPr>
          <w:sz w:val="14"/>
        </w:rPr>
        <w:t xml:space="preserve">, who describes nuclear weapons as ‘intrinsically despotic’ so that they have created ‘nuclear monarchies’ in all nuclear-armed states. </w:t>
      </w:r>
      <w:proofErr w:type="spellStart"/>
      <w:r w:rsidRPr="00CF34D9">
        <w:rPr>
          <w:sz w:val="14"/>
        </w:rPr>
        <w:t>Deudney</w:t>
      </w:r>
      <w:proofErr w:type="spellEnd"/>
      <w:r w:rsidRPr="00CF34D9">
        <w:rPr>
          <w:sz w:val="14"/>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w:t>
      </w:r>
      <w:proofErr w:type="spellStart"/>
      <w:r w:rsidRPr="00CF34D9">
        <w:rPr>
          <w:sz w:val="14"/>
        </w:rPr>
        <w:t>Scarry</w:t>
      </w:r>
      <w:proofErr w:type="spellEnd"/>
      <w:r w:rsidRPr="00CF34D9">
        <w:rPr>
          <w:sz w:val="14"/>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CF34D9">
        <w:rPr>
          <w:sz w:val="14"/>
        </w:rPr>
        <w:t>Scarry</w:t>
      </w:r>
      <w:proofErr w:type="spellEnd"/>
      <w:r w:rsidRPr="00CF34D9">
        <w:rPr>
          <w:sz w:val="14"/>
        </w:rPr>
        <w:t xml:space="preserve"> argues that the American people must use the Constitution as a tool to dismantle the US nuclear weapons system, thereby </w:t>
      </w:r>
      <w:proofErr w:type="spellStart"/>
      <w:r w:rsidRPr="00CF34D9">
        <w:rPr>
          <w:sz w:val="14"/>
        </w:rPr>
        <w:t>revitalising</w:t>
      </w:r>
      <w:proofErr w:type="spellEnd"/>
      <w:r w:rsidRPr="00CF34D9">
        <w:rPr>
          <w:sz w:val="14"/>
        </w:rPr>
        <w:t xml:space="preserve"> democratic participation and control over decision-making. </w:t>
      </w:r>
      <w:proofErr w:type="spellStart"/>
      <w:r w:rsidRPr="00CF34D9">
        <w:rPr>
          <w:sz w:val="14"/>
        </w:rPr>
        <w:t>Scarry</w:t>
      </w:r>
      <w:proofErr w:type="spellEnd"/>
      <w:r w:rsidRPr="00CF34D9">
        <w:rPr>
          <w:sz w:val="14"/>
        </w:rPr>
        <w:t xml:space="preserve">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w:t>
      </w:r>
      <w:proofErr w:type="spellStart"/>
      <w:r w:rsidRPr="00CF34D9">
        <w:rPr>
          <w:sz w:val="14"/>
        </w:rPr>
        <w:t>Kristensen</w:t>
      </w:r>
      <w:proofErr w:type="spellEnd"/>
      <w:r w:rsidRPr="00CF34D9">
        <w:rPr>
          <w:sz w:val="14"/>
        </w:rPr>
        <w:t xml:space="preserve"> has described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w:t>
      </w:r>
      <w:proofErr w:type="spellStart"/>
      <w:r w:rsidRPr="00CF34D9">
        <w:rPr>
          <w:sz w:val="14"/>
        </w:rPr>
        <w:t>Kristensen</w:t>
      </w:r>
      <w:proofErr w:type="spellEnd"/>
      <w:r w:rsidRPr="00CF34D9">
        <w:rPr>
          <w:sz w:val="14"/>
        </w:rPr>
        <w:t xml:space="preserve">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w:t>
      </w:r>
      <w:proofErr w:type="spellStart"/>
      <w:r w:rsidRPr="00CF34D9">
        <w:rPr>
          <w:sz w:val="14"/>
        </w:rPr>
        <w:t>Gerson</w:t>
      </w:r>
      <w:proofErr w:type="spellEnd"/>
      <w:r w:rsidRPr="00CF34D9">
        <w:rPr>
          <w:sz w:val="14"/>
        </w:rPr>
        <w:t xml:space="preserve"> and John </w:t>
      </w:r>
      <w:proofErr w:type="spellStart"/>
      <w:r w:rsidRPr="00CF34D9">
        <w:rPr>
          <w:sz w:val="14"/>
        </w:rPr>
        <w:t>Feffer</w:t>
      </w:r>
      <w:proofErr w:type="spellEnd"/>
      <w:r w:rsidRPr="00CF34D9">
        <w:rPr>
          <w:sz w:val="14"/>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w:t>
      </w:r>
      <w:proofErr w:type="spellStart"/>
      <w:r w:rsidRPr="00CF34D9">
        <w:rPr>
          <w:sz w:val="14"/>
        </w:rPr>
        <w:t>Mr</w:t>
      </w:r>
      <w:proofErr w:type="spellEnd"/>
      <w:r w:rsidRPr="00CF34D9">
        <w:rPr>
          <w:sz w:val="14"/>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w:t>
      </w:r>
      <w:proofErr w:type="spellStart"/>
      <w:r w:rsidRPr="00CF34D9">
        <w:rPr>
          <w:sz w:val="14"/>
        </w:rPr>
        <w:t>nuclearism</w:t>
      </w:r>
      <w:proofErr w:type="spellEnd"/>
      <w:r w:rsidRPr="00CF34D9">
        <w:rPr>
          <w:sz w:val="14"/>
        </w:rPr>
        <w:t xml:space="preserve"> thus remains very much embedded in the </w:t>
      </w:r>
      <w:proofErr w:type="gramStart"/>
      <w:r w:rsidRPr="00CF34D9">
        <w:rPr>
          <w:sz w:val="14"/>
        </w:rPr>
        <w:t>nation’s</w:t>
      </w:r>
      <w:proofErr w:type="gramEnd"/>
      <w:r w:rsidRPr="00CF34D9">
        <w:rPr>
          <w:sz w:val="14"/>
        </w:rPr>
        <w:t xml:space="preserve">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w:t>
      </w:r>
      <w:proofErr w:type="spellStart"/>
      <w:r w:rsidRPr="00CF34D9">
        <w:rPr>
          <w:sz w:val="14"/>
        </w:rPr>
        <w:t>programmes</w:t>
      </w:r>
      <w:proofErr w:type="spellEnd"/>
      <w:r w:rsidRPr="00CF34D9">
        <w:rPr>
          <w:sz w:val="14"/>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CF34D9">
        <w:rPr>
          <w:sz w:val="14"/>
        </w:rPr>
        <w:t>Scarry’s</w:t>
      </w:r>
      <w:proofErr w:type="spellEnd"/>
      <w:r w:rsidRPr="00CF34D9">
        <w:rPr>
          <w:sz w:val="14"/>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w:t>
      </w:r>
      <w:proofErr w:type="spellStart"/>
      <w:r w:rsidRPr="00CF34D9">
        <w:rPr>
          <w:sz w:val="14"/>
        </w:rPr>
        <w:t>Kennette</w:t>
      </w:r>
      <w:proofErr w:type="spellEnd"/>
      <w:r w:rsidRPr="00CF34D9">
        <w:rPr>
          <w:sz w:val="14"/>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CF34D9">
        <w:rPr>
          <w:sz w:val="14"/>
        </w:rPr>
        <w:t>recognise</w:t>
      </w:r>
      <w:proofErr w:type="spellEnd"/>
      <w:r w:rsidRPr="00CF34D9">
        <w:rPr>
          <w:sz w:val="14"/>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CF34D9">
        <w:rPr>
          <w:sz w:val="14"/>
        </w:rPr>
        <w:t>Lichterman</w:t>
      </w:r>
      <w:proofErr w:type="spellEnd"/>
      <w:r w:rsidRPr="00CF34D9">
        <w:rPr>
          <w:sz w:val="14"/>
        </w:rPr>
        <w:t xml:space="preserve"> notes, the US’s continued </w:t>
      </w:r>
      <w:proofErr w:type="spellStart"/>
      <w:r w:rsidRPr="00CF34D9">
        <w:rPr>
          <w:sz w:val="14"/>
        </w:rPr>
        <w:t>modernisation</w:t>
      </w:r>
      <w:proofErr w:type="spellEnd"/>
      <w:r w:rsidRPr="00CF34D9">
        <w:rPr>
          <w:sz w:val="14"/>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CF34D9">
        <w:rPr>
          <w:sz w:val="14"/>
        </w:rPr>
        <w:t>Lichterman</w:t>
      </w:r>
      <w:proofErr w:type="spellEnd"/>
      <w:r w:rsidRPr="00CF34D9">
        <w:rPr>
          <w:sz w:val="14"/>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CF34D9">
        <w:rPr>
          <w:sz w:val="14"/>
        </w:rPr>
        <w:t>programmes</w:t>
      </w:r>
      <w:proofErr w:type="spellEnd"/>
      <w:r w:rsidRPr="00CF34D9">
        <w:rPr>
          <w:sz w:val="14"/>
        </w:rPr>
        <w:t xml:space="preserve">. New START is a bilateral agreement between Russia and the US, which Steven </w:t>
      </w:r>
      <w:proofErr w:type="spellStart"/>
      <w:r w:rsidRPr="00CF34D9">
        <w:rPr>
          <w:sz w:val="14"/>
        </w:rPr>
        <w:t>Pifer</w:t>
      </w:r>
      <w:proofErr w:type="spellEnd"/>
      <w:r w:rsidRPr="00CF34D9">
        <w:rPr>
          <w:sz w:val="14"/>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CF34D9">
        <w:rPr>
          <w:sz w:val="14"/>
        </w:rPr>
        <w:t>Pifer</w:t>
      </w:r>
      <w:proofErr w:type="spellEnd"/>
      <w:r w:rsidRPr="00CF34D9">
        <w:rPr>
          <w:sz w:val="14"/>
        </w:rPr>
        <w:t xml:space="preserve">, Hans </w:t>
      </w:r>
      <w:proofErr w:type="spellStart"/>
      <w:r w:rsidRPr="00CF34D9">
        <w:rPr>
          <w:sz w:val="14"/>
        </w:rPr>
        <w:t>Kristensen</w:t>
      </w:r>
      <w:proofErr w:type="spellEnd"/>
      <w:r w:rsidRPr="00CF34D9">
        <w:rPr>
          <w:sz w:val="14"/>
        </w:rPr>
        <w:t xml:space="preserve">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w:t>
      </w:r>
      <w:proofErr w:type="spellStart"/>
      <w:r w:rsidRPr="00CF34D9">
        <w:rPr>
          <w:sz w:val="14"/>
        </w:rPr>
        <w:t>Kristensen</w:t>
      </w:r>
      <w:proofErr w:type="spellEnd"/>
      <w:r w:rsidRPr="00CF34D9">
        <w:rPr>
          <w:sz w:val="14"/>
        </w:rPr>
        <w:t xml:space="preserve">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CF34D9">
        <w:rPr>
          <w:sz w:val="14"/>
        </w:rPr>
        <w:t>Rogin</w:t>
      </w:r>
      <w:proofErr w:type="spellEnd"/>
      <w:r w:rsidRPr="00CF34D9">
        <w:rPr>
          <w:sz w:val="1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w:t>
      </w:r>
      <w:proofErr w:type="spellStart"/>
      <w:r w:rsidRPr="00CF34D9">
        <w:rPr>
          <w:sz w:val="14"/>
        </w:rPr>
        <w:t>Daryll</w:t>
      </w:r>
      <w:proofErr w:type="spellEnd"/>
      <w:r w:rsidRPr="00CF34D9">
        <w:rPr>
          <w:sz w:val="14"/>
        </w:rPr>
        <w:t xml:space="preserve">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w:t>
      </w:r>
      <w:proofErr w:type="spellStart"/>
      <w:r w:rsidRPr="00CF34D9">
        <w:rPr>
          <w:sz w:val="14"/>
        </w:rPr>
        <w:t>Dr</w:t>
      </w:r>
      <w:proofErr w:type="spellEnd"/>
      <w:r w:rsidRPr="00CF34D9">
        <w:rPr>
          <w:sz w:val="14"/>
        </w:rPr>
        <w:t xml:space="preserve"> Alan J. </w:t>
      </w:r>
      <w:proofErr w:type="spellStart"/>
      <w:r w:rsidRPr="00CF34D9">
        <w:rPr>
          <w:sz w:val="14"/>
        </w:rPr>
        <w:t>Kuperman</w:t>
      </w:r>
      <w:proofErr w:type="spellEnd"/>
      <w:r w:rsidRPr="00CF34D9">
        <w:rPr>
          <w:sz w:val="14"/>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CF34D9">
        <w:rPr>
          <w:sz w:val="14"/>
        </w:rPr>
        <w:t>programmes</w:t>
      </w:r>
      <w:proofErr w:type="spellEnd"/>
      <w:r w:rsidRPr="00CF34D9">
        <w:rPr>
          <w:sz w:val="14"/>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CF34D9">
        <w:rPr>
          <w:sz w:val="14"/>
        </w:rPr>
        <w:t>behaviour</w:t>
      </w:r>
      <w:proofErr w:type="spellEnd"/>
      <w:r w:rsidRPr="00CF34D9">
        <w:rPr>
          <w:sz w:val="14"/>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CF34D9">
        <w:rPr>
          <w:sz w:val="14"/>
        </w:rPr>
        <w:t>Steinbrunner</w:t>
      </w:r>
      <w:proofErr w:type="spellEnd"/>
      <w:r w:rsidRPr="00CF34D9">
        <w:rPr>
          <w:sz w:val="14"/>
        </w:rPr>
        <w:t xml:space="preserve"> and Nancy Gallagher observe, ‘responses to detailed questions reveal a striking disparity between what U.S. and Russian leaders are doing and what their </w:t>
      </w:r>
      <w:proofErr w:type="spellStart"/>
      <w:proofErr w:type="gramStart"/>
      <w:r w:rsidRPr="00CF34D9">
        <w:rPr>
          <w:sz w:val="14"/>
        </w:rPr>
        <w:t>publics</w:t>
      </w:r>
      <w:proofErr w:type="spellEnd"/>
      <w:proofErr w:type="gramEnd"/>
      <w:r w:rsidRPr="00CF34D9">
        <w:rPr>
          <w:sz w:val="14"/>
        </w:rPr>
        <w:t xml:space="preserve">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w:t>
      </w:r>
      <w:r w:rsidRPr="00CF34D9">
        <w:rPr>
          <w:rStyle w:val="StyleUnderline"/>
          <w:highlight w:val="yellow"/>
        </w:rPr>
        <w:t>much has been made of a potential rapprochement between Trump and Putin</w:t>
      </w:r>
      <w:r w:rsidRPr="00CF34D9">
        <w:rPr>
          <w:sz w:val="14"/>
        </w:rPr>
        <w:t xml:space="preserve">,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w:t>
      </w:r>
      <w:r w:rsidRPr="00CF34D9">
        <w:rPr>
          <w:rStyle w:val="StyleUnderline"/>
          <w:highlight w:val="yellow"/>
        </w:rPr>
        <w:t>tensions can quickly re-emerge.</w:t>
      </w:r>
      <w:r w:rsidRPr="00CF34D9">
        <w:rPr>
          <w:rStyle w:val="StyleUnderline"/>
        </w:rPr>
        <w:t xml:space="preserve"> </w:t>
      </w:r>
      <w:r w:rsidRPr="00CF34D9">
        <w:rPr>
          <w:sz w:val="14"/>
        </w:rPr>
        <w:t xml:space="preserve">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CF34D9">
        <w:rPr>
          <w:sz w:val="14"/>
        </w:rPr>
        <w:t>defence</w:t>
      </w:r>
      <w:proofErr w:type="spellEnd"/>
      <w:r w:rsidRPr="00CF34D9">
        <w:rPr>
          <w:sz w:val="14"/>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CF34D9">
        <w:rPr>
          <w:sz w:val="14"/>
        </w:rPr>
        <w:t>demilitarisation</w:t>
      </w:r>
      <w:proofErr w:type="spellEnd"/>
      <w:r w:rsidRPr="00CF34D9">
        <w:rPr>
          <w:sz w:val="14"/>
        </w:rPr>
        <w:t xml:space="preserve">.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RPr="00CF34D9">
        <w:rPr>
          <w:rStyle w:val="StyleUnderline"/>
          <w:highlight w:val="yellow"/>
        </w:rPr>
        <w:t xml:space="preserve">domestic political dynamics under a Trump presidency might drive Washington’s </w:t>
      </w:r>
      <w:proofErr w:type="spellStart"/>
      <w:r w:rsidRPr="00CF34D9">
        <w:rPr>
          <w:rStyle w:val="StyleUnderline"/>
          <w:highlight w:val="yellow"/>
        </w:rPr>
        <w:t>behaviour</w:t>
      </w:r>
      <w:proofErr w:type="spellEnd"/>
      <w:r w:rsidRPr="00CF34D9">
        <w:rPr>
          <w:rStyle w:val="StyleUnderline"/>
          <w:highlight w:val="yellow"/>
        </w:rPr>
        <w:t xml:space="preserve"> internationally</w:t>
      </w:r>
      <w:r w:rsidRPr="00CF34D9">
        <w:rPr>
          <w:sz w:val="14"/>
        </w:rPr>
        <w:t xml:space="preserve">,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w:t>
      </w:r>
      <w:proofErr w:type="spellStart"/>
      <w:r w:rsidRPr="00CF34D9">
        <w:rPr>
          <w:sz w:val="14"/>
        </w:rPr>
        <w:t>Tett</w:t>
      </w:r>
      <w:proofErr w:type="spellEnd"/>
      <w:r w:rsidRPr="00CF34D9">
        <w:rPr>
          <w:sz w:val="14"/>
        </w:rPr>
        <w:t xml:space="preserve"> has also highlighted the ‘real risks’ that Trump’s policies could ‘spark US social unrest or geopolitical uncertainty’. Elsewhere, George </w:t>
      </w:r>
      <w:proofErr w:type="spellStart"/>
      <w:r w:rsidRPr="00CF34D9">
        <w:rPr>
          <w:sz w:val="14"/>
        </w:rPr>
        <w:t>Monbiot</w:t>
      </w:r>
      <w:proofErr w:type="spellEnd"/>
      <w:r w:rsidRPr="00CF34D9">
        <w:rPr>
          <w:sz w:val="14"/>
        </w:rPr>
        <w:t xml:space="preserve"> in the Guardian, makes the stark assertion that the inability of the US and other governments to respond effectively to public anger means he now believes that ‘we will see war between the major powers within my lifetime’. If these warnings weren’t troubling enough, no less a figure than Henry Kissinger argued on BBC’s </w:t>
      </w:r>
      <w:proofErr w:type="spellStart"/>
      <w:r w:rsidRPr="00CF34D9">
        <w:rPr>
          <w:sz w:val="14"/>
        </w:rPr>
        <w:t>Newsnight</w:t>
      </w:r>
      <w:proofErr w:type="spellEnd"/>
      <w:r w:rsidRPr="00CF34D9">
        <w:rPr>
          <w:sz w:val="14"/>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proofErr w:type="spellStart"/>
      <w:r w:rsidRPr="00CF34D9">
        <w:rPr>
          <w:sz w:val="14"/>
        </w:rPr>
        <w:t>summarised</w:t>
      </w:r>
      <w:proofErr w:type="spellEnd"/>
      <w:r w:rsidRPr="00CF34D9">
        <w:rPr>
          <w:sz w:val="14"/>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CF34D9">
        <w:rPr>
          <w:sz w:val="14"/>
        </w:rPr>
        <w:t>criticised</w:t>
      </w:r>
      <w:proofErr w:type="spellEnd"/>
      <w:r w:rsidRPr="00CF34D9">
        <w:rPr>
          <w:sz w:val="14"/>
        </w:rPr>
        <w:t xml:space="preserve"> Trump for proposing during the presidential campaign. William </w:t>
      </w:r>
      <w:proofErr w:type="spellStart"/>
      <w:r w:rsidRPr="00CF34D9">
        <w:rPr>
          <w:sz w:val="14"/>
        </w:rPr>
        <w:t>Hartung</w:t>
      </w:r>
      <w:proofErr w:type="spellEnd"/>
      <w:r w:rsidRPr="00CF34D9">
        <w:rPr>
          <w:sz w:val="14"/>
        </w:rPr>
        <w:t xml:space="preserve"> and Todd Harrison have drawn attention to the fact that </w:t>
      </w:r>
      <w:proofErr w:type="spellStart"/>
      <w:r w:rsidRPr="00CF34D9">
        <w:rPr>
          <w:sz w:val="14"/>
        </w:rPr>
        <w:t>defence</w:t>
      </w:r>
      <w:proofErr w:type="spellEnd"/>
      <w:r w:rsidRPr="00CF34D9">
        <w:rPr>
          <w:sz w:val="14"/>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CF34D9">
        <w:rPr>
          <w:rStyle w:val="StyleUnderline"/>
          <w:highlight w:val="yellow"/>
        </w:rPr>
        <w:t>if Trump does not sufficiently satisfy his supporters then this will likely pour fuel on the flames at home, which may then quickly spread abroad.</w:t>
      </w:r>
      <w:r w:rsidRPr="00CF34D9">
        <w:rPr>
          <w:sz w:val="14"/>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w:t>
      </w:r>
      <w:r w:rsidRPr="00CF34D9">
        <w:rPr>
          <w:rStyle w:val="StyleUnderline"/>
          <w:highlight w:val="yellow"/>
        </w:rPr>
        <w:t>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p>
    <w:p w:rsidR="0031788C" w:rsidRPr="00CF34D9" w:rsidRDefault="0031788C" w:rsidP="0031788C">
      <w:pPr>
        <w:pStyle w:val="Heading3"/>
      </w:pPr>
      <w:proofErr w:type="spellStart"/>
      <w:r w:rsidRPr="00CF34D9">
        <w:t>Aff</w:t>
      </w:r>
      <w:proofErr w:type="spellEnd"/>
      <w:r w:rsidRPr="00CF34D9">
        <w:t xml:space="preserve"> card—base resilient</w:t>
      </w:r>
    </w:p>
    <w:p w:rsidR="0031788C" w:rsidRPr="00CF34D9" w:rsidRDefault="0031788C" w:rsidP="0031788C">
      <w:pPr>
        <w:pStyle w:val="Heading4"/>
      </w:pPr>
      <w:r w:rsidRPr="00CF34D9">
        <w:t>Support is high now</w:t>
      </w:r>
    </w:p>
    <w:p w:rsidR="0031788C" w:rsidRPr="00CF34D9" w:rsidRDefault="0031788C" w:rsidP="0031788C">
      <w:pPr>
        <w:rPr>
          <w:rFonts w:cs="Arial"/>
          <w:sz w:val="20"/>
          <w:szCs w:val="20"/>
        </w:rPr>
      </w:pPr>
      <w:proofErr w:type="spellStart"/>
      <w:r w:rsidRPr="00CF34D9">
        <w:rPr>
          <w:rStyle w:val="Style13ptBold"/>
        </w:rPr>
        <w:t>Hafner</w:t>
      </w:r>
      <w:proofErr w:type="spellEnd"/>
      <w:r w:rsidRPr="00CF34D9">
        <w:rPr>
          <w:rStyle w:val="Style13ptBold"/>
        </w:rPr>
        <w:t>, 5-2</w:t>
      </w:r>
      <w:r w:rsidRPr="00CF34D9">
        <w:rPr>
          <w:rFonts w:cs="Arial"/>
          <w:sz w:val="20"/>
          <w:szCs w:val="20"/>
        </w:rPr>
        <w:t xml:space="preserve"> -- USA </w:t>
      </w:r>
      <w:proofErr w:type="gramStart"/>
      <w:r w:rsidRPr="00CF34D9">
        <w:rPr>
          <w:rFonts w:cs="Arial"/>
          <w:sz w:val="20"/>
          <w:szCs w:val="20"/>
        </w:rPr>
        <w:t>Today  [</w:t>
      </w:r>
      <w:proofErr w:type="gramEnd"/>
      <w:r w:rsidRPr="00CF34D9">
        <w:rPr>
          <w:rFonts w:cs="Arial"/>
          <w:sz w:val="20"/>
          <w:szCs w:val="20"/>
        </w:rPr>
        <w:t>Josh, "Trump voters think he's lying about Stormy Daniels. And no, they don't really care," USA Today, 5-2-18, https://www.usatoday.com/story/news/politics/2018/05/02/trump-voters-think-hes-lying-stormy-daniels-and-no-they-dont-really-care/555985002/]</w:t>
      </w:r>
    </w:p>
    <w:p w:rsidR="0031788C" w:rsidRPr="00CF34D9" w:rsidRDefault="0031788C" w:rsidP="0031788C">
      <w:pPr>
        <w:rPr>
          <w:rFonts w:cs="Arial"/>
          <w:sz w:val="20"/>
          <w:szCs w:val="20"/>
        </w:rPr>
      </w:pPr>
      <w:r w:rsidRPr="00CF34D9">
        <w:rPr>
          <w:rFonts w:cs="Arial"/>
          <w:sz w:val="20"/>
          <w:szCs w:val="20"/>
          <w:u w:val="single"/>
        </w:rPr>
        <w:t>Trump voters think he's lying about Stormy</w:t>
      </w:r>
      <w:r w:rsidRPr="00CF34D9">
        <w:rPr>
          <w:rFonts w:cs="Arial"/>
          <w:sz w:val="20"/>
          <w:szCs w:val="20"/>
        </w:rPr>
        <w:t xml:space="preserve"> Daniels. </w:t>
      </w:r>
      <w:r w:rsidRPr="00CF34D9">
        <w:rPr>
          <w:rFonts w:cs="Arial"/>
          <w:sz w:val="20"/>
          <w:szCs w:val="20"/>
          <w:u w:val="single"/>
        </w:rPr>
        <w:t>And</w:t>
      </w:r>
      <w:r w:rsidRPr="00CF34D9">
        <w:rPr>
          <w:rFonts w:cs="Arial"/>
          <w:sz w:val="20"/>
          <w:szCs w:val="20"/>
        </w:rPr>
        <w:t xml:space="preserve"> no, </w:t>
      </w:r>
      <w:r w:rsidRPr="00CF34D9">
        <w:rPr>
          <w:rFonts w:cs="Arial"/>
          <w:sz w:val="20"/>
          <w:szCs w:val="20"/>
          <w:u w:val="single"/>
        </w:rPr>
        <w:t>they don't</w:t>
      </w:r>
      <w:r w:rsidRPr="00CF34D9">
        <w:rPr>
          <w:rFonts w:cs="Arial"/>
          <w:sz w:val="20"/>
          <w:szCs w:val="20"/>
        </w:rPr>
        <w:t xml:space="preserve"> really </w:t>
      </w:r>
      <w:r w:rsidRPr="00CF34D9">
        <w:rPr>
          <w:rFonts w:cs="Arial"/>
          <w:sz w:val="20"/>
          <w:szCs w:val="20"/>
          <w:u w:val="single"/>
        </w:rPr>
        <w:t>care</w:t>
      </w:r>
      <w:r w:rsidRPr="00CF34D9">
        <w:rPr>
          <w:rFonts w:cs="Arial"/>
          <w:sz w:val="20"/>
          <w:szCs w:val="20"/>
        </w:rPr>
        <w:t xml:space="preserve">. Yes, they think President Trump's lying about Stormy Daniels. And no, they really do not care. Americans who voted for the president say they don't believe his denial of the adult film star's claim that she had a 2006 affair with Trump, the same year that </w:t>
      </w:r>
      <w:proofErr w:type="spellStart"/>
      <w:r w:rsidRPr="00CF34D9">
        <w:rPr>
          <w:rFonts w:cs="Arial"/>
          <w:sz w:val="20"/>
          <w:szCs w:val="20"/>
        </w:rPr>
        <w:t>Melania</w:t>
      </w:r>
      <w:proofErr w:type="spellEnd"/>
      <w:r w:rsidRPr="00CF34D9">
        <w:rPr>
          <w:rFonts w:cs="Arial"/>
          <w:sz w:val="20"/>
          <w:szCs w:val="20"/>
        </w:rPr>
        <w:t xml:space="preserve"> Trump gave birth to their son Barron. But </w:t>
      </w:r>
      <w:r w:rsidRPr="00CF34D9">
        <w:rPr>
          <w:rFonts w:cs="Arial"/>
          <w:sz w:val="20"/>
          <w:szCs w:val="20"/>
          <w:u w:val="single"/>
        </w:rPr>
        <w:t xml:space="preserve">that hasn't tempered their </w:t>
      </w:r>
      <w:r w:rsidRPr="00CF34D9">
        <w:rPr>
          <w:rStyle w:val="Emphasis"/>
          <w:rFonts w:cs="Arial"/>
          <w:sz w:val="20"/>
          <w:szCs w:val="20"/>
        </w:rPr>
        <w:t>sky-high</w:t>
      </w:r>
      <w:r w:rsidRPr="00CF34D9">
        <w:rPr>
          <w:rFonts w:cs="Arial"/>
          <w:sz w:val="20"/>
          <w:szCs w:val="20"/>
          <w:u w:val="single"/>
        </w:rPr>
        <w:t xml:space="preserve"> support for the president. Neither has the Russia investigation</w:t>
      </w:r>
      <w:r w:rsidRPr="00CF34D9">
        <w:rPr>
          <w:rFonts w:cs="Arial"/>
          <w:sz w:val="20"/>
          <w:szCs w:val="20"/>
        </w:rPr>
        <w:t xml:space="preserve"> into possible collusion tied to Trump, </w:t>
      </w:r>
      <w:r w:rsidRPr="00CF34D9">
        <w:rPr>
          <w:rFonts w:cs="Arial"/>
          <w:sz w:val="20"/>
          <w:szCs w:val="20"/>
          <w:u w:val="single"/>
        </w:rPr>
        <w:t>which they see as a</w:t>
      </w:r>
      <w:r w:rsidRPr="00CF34D9">
        <w:rPr>
          <w:rFonts w:cs="Arial"/>
          <w:sz w:val="20"/>
          <w:szCs w:val="20"/>
        </w:rPr>
        <w:t xml:space="preserve">n increasingly transparent </w:t>
      </w:r>
      <w:r w:rsidRPr="00CF34D9">
        <w:rPr>
          <w:rFonts w:cs="Arial"/>
          <w:sz w:val="20"/>
          <w:szCs w:val="20"/>
          <w:u w:val="single"/>
        </w:rPr>
        <w:t>charade</w:t>
      </w:r>
      <w:r w:rsidRPr="00CF34D9">
        <w:rPr>
          <w:rFonts w:cs="Arial"/>
          <w:sz w:val="20"/>
          <w:szCs w:val="20"/>
        </w:rPr>
        <w:t xml:space="preserve"> that's wasting tax dollars and distracting from his agenda. That's according to the USA TODAY Trump Voter Panel, a free-floating focus group of 25 people nationwide who cast ballots for the president and now weigh in on the his performance every few months. At 16 months into his presidency, many call December's sweeping tax overhaul his biggest achievement. About as many peg the GOP's failure to repeal the Affordable Care Act as Trump's biggest defeat, a prime example of the bipartisan opposition they believe has so far hamstrung his presidency. The legal maelstroms tied to Russia and the alleged affair don’t help, they say. “I’m not in the man’s pants. I don’t know what he did when he pulled them down," Monty Chandler, a disabled veteran from Church Point, La., says of Daniel's claims. "The only evidence is her, the hush money. We’re human. We all sin. And he tried to cover it up." He's equally dismissive of the Russia-related allegations, echoing Trump's descriptor of the investigation as a "witch hunt." </w:t>
      </w:r>
      <w:r w:rsidRPr="00CF34D9">
        <w:rPr>
          <w:rFonts w:cs="Arial"/>
          <w:sz w:val="20"/>
          <w:szCs w:val="20"/>
          <w:u w:val="single"/>
        </w:rPr>
        <w:t>Trump enjoys</w:t>
      </w:r>
      <w:r w:rsidRPr="00CF34D9">
        <w:rPr>
          <w:rFonts w:cs="Arial"/>
          <w:sz w:val="20"/>
          <w:szCs w:val="20"/>
        </w:rPr>
        <w:t xml:space="preserve"> an </w:t>
      </w:r>
      <w:r w:rsidRPr="00CF34D9">
        <w:rPr>
          <w:rFonts w:cs="Arial"/>
          <w:sz w:val="20"/>
          <w:szCs w:val="20"/>
          <w:u w:val="single"/>
        </w:rPr>
        <w:t xml:space="preserve">approval of </w:t>
      </w:r>
      <w:r w:rsidRPr="00CF34D9">
        <w:rPr>
          <w:rStyle w:val="Emphasis"/>
          <w:rFonts w:cs="Arial"/>
          <w:sz w:val="20"/>
          <w:szCs w:val="20"/>
        </w:rPr>
        <w:t>90%</w:t>
      </w:r>
      <w:r w:rsidRPr="00CF34D9">
        <w:rPr>
          <w:rFonts w:cs="Arial"/>
          <w:sz w:val="20"/>
          <w:szCs w:val="20"/>
        </w:rPr>
        <w:t xml:space="preserve"> among Chandler and others on the panel, made up of respondents to a USA TODAY/Suffolk University Poll in December 2016. That's yet to waver through six check-ins — a stability that, if reflected in supporters nationwide, suggests a political security for a president remaking the GOP in his own image.</w:t>
      </w:r>
    </w:p>
    <w:p w:rsidR="0031788C" w:rsidRPr="00CF34D9" w:rsidRDefault="0031788C" w:rsidP="0031788C">
      <w:pPr>
        <w:pStyle w:val="Heading3"/>
      </w:pPr>
      <w:proofErr w:type="spellStart"/>
      <w:r w:rsidRPr="00CF34D9">
        <w:t>Aff</w:t>
      </w:r>
      <w:proofErr w:type="spellEnd"/>
      <w:r w:rsidRPr="00CF34D9">
        <w:t xml:space="preserve"> turn – impeachment</w:t>
      </w:r>
    </w:p>
    <w:p w:rsidR="0031788C" w:rsidRPr="00CF34D9" w:rsidRDefault="0031788C" w:rsidP="0031788C">
      <w:pPr>
        <w:pStyle w:val="Heading4"/>
      </w:pPr>
      <w:r w:rsidRPr="00CF34D9">
        <w:t>Base support deters impeachment</w:t>
      </w:r>
    </w:p>
    <w:p w:rsidR="0031788C" w:rsidRPr="00CF34D9" w:rsidRDefault="0031788C" w:rsidP="0031788C">
      <w:pPr>
        <w:rPr>
          <w:rFonts w:cs="Arial"/>
          <w:sz w:val="20"/>
          <w:szCs w:val="20"/>
        </w:rPr>
      </w:pPr>
      <w:proofErr w:type="spellStart"/>
      <w:r w:rsidRPr="00CF34D9">
        <w:rPr>
          <w:rStyle w:val="Style13ptBold"/>
        </w:rPr>
        <w:t>Beinart</w:t>
      </w:r>
      <w:proofErr w:type="spellEnd"/>
      <w:r w:rsidRPr="00CF34D9">
        <w:rPr>
          <w:rStyle w:val="Style13ptBold"/>
        </w:rPr>
        <w:t>, 17</w:t>
      </w:r>
      <w:r w:rsidRPr="00CF34D9">
        <w:rPr>
          <w:rFonts w:cs="Arial"/>
          <w:sz w:val="20"/>
          <w:szCs w:val="20"/>
        </w:rPr>
        <w:t xml:space="preserve"> -- CUNY political science professor, Atlantic contributing editor  [Peter, "The Odds of Impeachment Are Dropping," The Atlantic, 12-3-17, https://www.theatlantic.com/politics/archive/2017/12/trump-impeachment/547358/]</w:t>
      </w:r>
    </w:p>
    <w:p w:rsidR="0031788C" w:rsidRPr="00156AA0" w:rsidRDefault="0031788C" w:rsidP="0031788C">
      <w:pPr>
        <w:rPr>
          <w:rFonts w:cs="Arial"/>
          <w:sz w:val="20"/>
          <w:szCs w:val="20"/>
          <w:u w:val="single"/>
        </w:rPr>
      </w:pPr>
      <w:r w:rsidRPr="00CF34D9">
        <w:rPr>
          <w:rFonts w:cs="Arial"/>
          <w:sz w:val="20"/>
          <w:szCs w:val="20"/>
        </w:rPr>
        <w:t xml:space="preserve">That’s because </w:t>
      </w:r>
      <w:r w:rsidRPr="00CF34D9">
        <w:rPr>
          <w:rFonts w:cs="Arial"/>
          <w:b/>
          <w:sz w:val="20"/>
          <w:szCs w:val="20"/>
          <w:u w:val="single"/>
        </w:rPr>
        <w:t>impeachment is less a legal process than a political one</w:t>
      </w:r>
      <w:r w:rsidRPr="00CF34D9">
        <w:rPr>
          <w:rFonts w:cs="Arial"/>
          <w:sz w:val="20"/>
          <w:szCs w:val="20"/>
        </w:rPr>
        <w:t xml:space="preserve">. Passing articles of impeachment requires a majority of the House. Were such a vote held today—even if every Democrat voted yes—it would still require 22 Republicans. </w:t>
      </w:r>
      <w:r w:rsidRPr="00CF34D9">
        <w:rPr>
          <w:rFonts w:cs="Arial"/>
          <w:sz w:val="20"/>
          <w:szCs w:val="20"/>
          <w:u w:val="single"/>
        </w:rPr>
        <w:t>If Dem</w:t>
      </w:r>
      <w:r w:rsidRPr="00CF34D9">
        <w:rPr>
          <w:rFonts w:cs="Arial"/>
          <w:sz w:val="20"/>
          <w:szCs w:val="20"/>
        </w:rPr>
        <w:t>ocrat</w:t>
      </w:r>
      <w:r w:rsidRPr="00CF34D9">
        <w:rPr>
          <w:rFonts w:cs="Arial"/>
          <w:sz w:val="20"/>
          <w:szCs w:val="20"/>
          <w:u w:val="single"/>
        </w:rPr>
        <w:t>s</w:t>
      </w:r>
      <w:r w:rsidRPr="00CF34D9">
        <w:rPr>
          <w:rFonts w:cs="Arial"/>
          <w:sz w:val="20"/>
          <w:szCs w:val="20"/>
        </w:rPr>
        <w:t xml:space="preserve"> </w:t>
      </w:r>
      <w:r w:rsidRPr="00CF34D9">
        <w:rPr>
          <w:rStyle w:val="StyleUnderline"/>
          <w:rFonts w:cs="Arial"/>
          <w:sz w:val="20"/>
          <w:szCs w:val="20"/>
        </w:rPr>
        <w:t xml:space="preserve">take the House </w:t>
      </w:r>
      <w:r w:rsidRPr="00CF34D9">
        <w:rPr>
          <w:rFonts w:cs="Arial"/>
          <w:sz w:val="20"/>
          <w:szCs w:val="20"/>
        </w:rPr>
        <w:t xml:space="preserve">next fall, they could then pass articles of impeachment on their own. But </w:t>
      </w:r>
      <w:r w:rsidRPr="00CF34D9">
        <w:rPr>
          <w:rFonts w:cs="Arial"/>
          <w:sz w:val="20"/>
          <w:szCs w:val="20"/>
          <w:u w:val="single"/>
        </w:rPr>
        <w:t xml:space="preserve">ratifying those </w:t>
      </w:r>
      <w:r w:rsidRPr="00CF34D9">
        <w:rPr>
          <w:rStyle w:val="StyleUnderline"/>
          <w:rFonts w:cs="Arial"/>
          <w:sz w:val="20"/>
          <w:szCs w:val="20"/>
        </w:rPr>
        <w:t xml:space="preserve">articles would require </w:t>
      </w:r>
      <w:r w:rsidRPr="00CF34D9">
        <w:rPr>
          <w:rFonts w:cs="Arial"/>
          <w:sz w:val="20"/>
          <w:szCs w:val="20"/>
        </w:rPr>
        <w:t xml:space="preserve">two-thirds of the Senate, which would probably require </w:t>
      </w:r>
      <w:r w:rsidRPr="00CF34D9">
        <w:rPr>
          <w:rFonts w:cs="Arial"/>
          <w:sz w:val="20"/>
          <w:szCs w:val="20"/>
          <w:u w:val="single"/>
        </w:rPr>
        <w:t xml:space="preserve">at least </w:t>
      </w:r>
      <w:r w:rsidRPr="00CF34D9">
        <w:rPr>
          <w:rStyle w:val="StyleUnderline"/>
          <w:rFonts w:cs="Arial"/>
          <w:sz w:val="20"/>
          <w:szCs w:val="20"/>
        </w:rPr>
        <w:t xml:space="preserve">15 Republican </w:t>
      </w:r>
      <w:r w:rsidRPr="00CF34D9">
        <w:rPr>
          <w:rFonts w:cs="Arial"/>
          <w:sz w:val="20"/>
          <w:szCs w:val="20"/>
        </w:rPr>
        <w:t>vote</w:t>
      </w:r>
      <w:r w:rsidRPr="00CF34D9">
        <w:rPr>
          <w:rStyle w:val="StyleUnderline"/>
          <w:rFonts w:cs="Arial"/>
          <w:sz w:val="20"/>
          <w:szCs w:val="20"/>
        </w:rPr>
        <w:t>s</w:t>
      </w:r>
      <w:r w:rsidRPr="00CF34D9">
        <w:rPr>
          <w:rFonts w:cs="Arial"/>
          <w:sz w:val="20"/>
          <w:szCs w:val="20"/>
        </w:rPr>
        <w:t xml:space="preserve">. </w:t>
      </w:r>
      <w:r w:rsidRPr="00CF34D9">
        <w:rPr>
          <w:rFonts w:cs="Arial"/>
          <w:sz w:val="20"/>
          <w:szCs w:val="20"/>
          <w:u w:val="single"/>
        </w:rPr>
        <w:t>That kind of mass Republican defection has grown harder</w:t>
      </w:r>
      <w:r w:rsidRPr="00CF34D9">
        <w:rPr>
          <w:rFonts w:cs="Arial"/>
          <w:sz w:val="20"/>
          <w:szCs w:val="20"/>
        </w:rPr>
        <w:t xml:space="preserve">, not easier, </w:t>
      </w:r>
      <w:r w:rsidRPr="00CF34D9">
        <w:rPr>
          <w:rFonts w:cs="Arial"/>
          <w:sz w:val="20"/>
          <w:szCs w:val="20"/>
          <w:u w:val="single"/>
        </w:rPr>
        <w:t>to imagine</w:t>
      </w:r>
      <w:r w:rsidRPr="00CF34D9">
        <w:rPr>
          <w:rFonts w:cs="Arial"/>
          <w:sz w:val="20"/>
          <w:szCs w:val="20"/>
        </w:rPr>
        <w:t xml:space="preserve">. It’s grown harder </w:t>
      </w:r>
      <w:r w:rsidRPr="00CF34D9">
        <w:rPr>
          <w:rStyle w:val="StyleUnderline"/>
          <w:rFonts w:cs="Arial"/>
          <w:sz w:val="20"/>
          <w:szCs w:val="20"/>
        </w:rPr>
        <w:t>because the last</w:t>
      </w:r>
      <w:r w:rsidRPr="00CF34D9">
        <w:rPr>
          <w:rFonts w:cs="Arial"/>
          <w:sz w:val="20"/>
          <w:szCs w:val="20"/>
          <w:u w:val="single"/>
        </w:rPr>
        <w:t xml:space="preserve"> six months have demonstrated</w:t>
      </w:r>
      <w:r w:rsidRPr="00CF34D9">
        <w:rPr>
          <w:rFonts w:cs="Arial"/>
          <w:sz w:val="20"/>
          <w:szCs w:val="20"/>
        </w:rPr>
        <w:t xml:space="preserve"> that </w:t>
      </w:r>
      <w:r w:rsidRPr="00CF34D9">
        <w:rPr>
          <w:rStyle w:val="Emphasis"/>
          <w:rFonts w:cs="Arial"/>
          <w:sz w:val="20"/>
          <w:szCs w:val="20"/>
        </w:rPr>
        <w:t>GOP voters will stick with Trump</w:t>
      </w:r>
      <w:r w:rsidRPr="00CF34D9">
        <w:rPr>
          <w:rFonts w:cs="Arial"/>
          <w:sz w:val="20"/>
          <w:szCs w:val="20"/>
        </w:rPr>
        <w:t xml:space="preserve"> despite his lunacy, </w:t>
      </w:r>
      <w:r w:rsidRPr="00CF34D9">
        <w:rPr>
          <w:rStyle w:val="Emphasis"/>
          <w:rFonts w:cs="Arial"/>
          <w:sz w:val="20"/>
          <w:szCs w:val="20"/>
        </w:rPr>
        <w:t>and punish</w:t>
      </w:r>
      <w:r w:rsidRPr="00CF34D9">
        <w:rPr>
          <w:rFonts w:cs="Arial"/>
          <w:sz w:val="20"/>
          <w:szCs w:val="20"/>
        </w:rPr>
        <w:t xml:space="preserve"> those </w:t>
      </w:r>
      <w:r w:rsidRPr="00CF34D9">
        <w:rPr>
          <w:rStyle w:val="Emphasis"/>
          <w:rFonts w:cs="Arial"/>
          <w:sz w:val="20"/>
          <w:szCs w:val="20"/>
        </w:rPr>
        <w:t>Republican</w:t>
      </w:r>
      <w:r w:rsidRPr="00CF34D9">
        <w:rPr>
          <w:rFonts w:cs="Arial"/>
          <w:sz w:val="20"/>
          <w:szCs w:val="20"/>
          <w:u w:val="single"/>
        </w:rPr>
        <w:t xml:space="preserve"> </w:t>
      </w:r>
      <w:r w:rsidRPr="00CF34D9">
        <w:rPr>
          <w:rFonts w:cs="Arial"/>
          <w:sz w:val="20"/>
          <w:szCs w:val="20"/>
        </w:rPr>
        <w:t>politician</w:t>
      </w:r>
      <w:r w:rsidRPr="00CF34D9">
        <w:rPr>
          <w:rStyle w:val="Emphasis"/>
          <w:rFonts w:cs="Arial"/>
          <w:sz w:val="20"/>
          <w:szCs w:val="20"/>
        </w:rPr>
        <w:t>s</w:t>
      </w:r>
      <w:r w:rsidRPr="00CF34D9">
        <w:rPr>
          <w:rFonts w:cs="Arial"/>
          <w:sz w:val="20"/>
          <w:szCs w:val="20"/>
          <w:u w:val="single"/>
        </w:rPr>
        <w:t xml:space="preserve"> </w:t>
      </w:r>
      <w:r w:rsidRPr="00CF34D9">
        <w:rPr>
          <w:rStyle w:val="Emphasis"/>
          <w:rFonts w:cs="Arial"/>
          <w:sz w:val="20"/>
          <w:szCs w:val="20"/>
        </w:rPr>
        <w:t>who do not</w:t>
      </w:r>
      <w:r w:rsidRPr="00CF34D9">
        <w:rPr>
          <w:rFonts w:cs="Arial"/>
          <w:sz w:val="20"/>
          <w:szCs w:val="20"/>
        </w:rPr>
        <w:t xml:space="preserve">. </w:t>
      </w:r>
      <w:r w:rsidRPr="00CF34D9">
        <w:rPr>
          <w:rFonts w:cs="Arial"/>
          <w:sz w:val="20"/>
          <w:szCs w:val="20"/>
          <w:u w:val="single"/>
        </w:rPr>
        <w:t>Among Republicans, Trump’s approval rating has held remarkably steady</w:t>
      </w:r>
      <w:r w:rsidRPr="00CF34D9">
        <w:rPr>
          <w:rFonts w:cs="Arial"/>
          <w:sz w:val="20"/>
          <w:szCs w:val="20"/>
        </w:rPr>
        <w:t xml:space="preserve">. The week Mueller was named, according to Gallup, Trump’s GOP support stood at 84 percent. In the days after Donald Trump Jr. was revealed to have written, “I love it” in response to a Russian offer of dirt on Hillary Clinton, it reached 87 percent. In Gallup’s last poll, taken in late November, it was 81 percent. Trump’s approval rating among Republicans has not dipped below 79 percent since he took office. </w:t>
      </w:r>
      <w:r w:rsidRPr="00CF34D9">
        <w:rPr>
          <w:rFonts w:cs="Arial"/>
          <w:sz w:val="20"/>
          <w:szCs w:val="20"/>
          <w:u w:val="single"/>
        </w:rPr>
        <w:t>None of the revelations from Mueller</w:t>
      </w:r>
      <w:r w:rsidRPr="00CF34D9">
        <w:rPr>
          <w:rFonts w:cs="Arial"/>
          <w:sz w:val="20"/>
          <w:szCs w:val="20"/>
        </w:rPr>
        <w:t>’s investigation—</w:t>
      </w:r>
      <w:r w:rsidRPr="00CF34D9">
        <w:rPr>
          <w:rFonts w:cs="Arial"/>
          <w:sz w:val="20"/>
          <w:szCs w:val="20"/>
          <w:u w:val="single"/>
        </w:rPr>
        <w:t>nor any of the other outrageous things Trump has done—has significantly undermined his support among the GOP rank and file</w:t>
      </w:r>
      <w:r w:rsidRPr="00CF34D9">
        <w:rPr>
          <w:rFonts w:cs="Arial"/>
          <w:sz w:val="20"/>
          <w:szCs w:val="20"/>
        </w:rPr>
        <w:t xml:space="preserve">. The </w:t>
      </w:r>
      <w:r w:rsidRPr="00CF34D9">
        <w:rPr>
          <w:rFonts w:cs="Arial"/>
          <w:sz w:val="20"/>
          <w:szCs w:val="20"/>
          <w:u w:val="single"/>
        </w:rPr>
        <w:t>GOP senators who have challenged Trump, by contrast, have seen their support among Republican voters crash</w:t>
      </w:r>
      <w:r w:rsidRPr="00CF34D9">
        <w:rPr>
          <w:rFonts w:cs="Arial"/>
          <w:sz w:val="20"/>
          <w:szCs w:val="20"/>
        </w:rPr>
        <w:t xml:space="preserve">. In July, Arizona Senator Jeff </w:t>
      </w:r>
      <w:r w:rsidRPr="00CF34D9">
        <w:rPr>
          <w:rFonts w:cs="Arial"/>
          <w:sz w:val="20"/>
          <w:szCs w:val="20"/>
          <w:u w:val="single"/>
        </w:rPr>
        <w:t>Flake</w:t>
      </w:r>
      <w:r w:rsidRPr="00CF34D9">
        <w:rPr>
          <w:rFonts w:cs="Arial"/>
          <w:sz w:val="20"/>
          <w:szCs w:val="20"/>
        </w:rPr>
        <w:t xml:space="preserve">’s brave and honorable book was excerpted in Politico as “My Party Is in Denial </w:t>
      </w:r>
      <w:proofErr w:type="gramStart"/>
      <w:r w:rsidRPr="00CF34D9">
        <w:rPr>
          <w:rFonts w:cs="Arial"/>
          <w:sz w:val="20"/>
          <w:szCs w:val="20"/>
        </w:rPr>
        <w:t>About</w:t>
      </w:r>
      <w:proofErr w:type="gramEnd"/>
      <w:r w:rsidRPr="00CF34D9">
        <w:rPr>
          <w:rFonts w:cs="Arial"/>
          <w:sz w:val="20"/>
          <w:szCs w:val="20"/>
        </w:rPr>
        <w:t xml:space="preserve"> Donald Trump.” Trump retaliated, of course. And by October, a Morning Consult poll found that Arizona Republicans disapproved of Flake by 13 points. That month, he </w:t>
      </w:r>
      <w:r w:rsidRPr="00CF34D9">
        <w:rPr>
          <w:rFonts w:cs="Arial"/>
          <w:sz w:val="20"/>
          <w:szCs w:val="20"/>
          <w:u w:val="single"/>
        </w:rPr>
        <w:t>declined to run for reelection</w:t>
      </w:r>
      <w:r w:rsidRPr="00CF34D9">
        <w:rPr>
          <w:rFonts w:cs="Arial"/>
          <w:sz w:val="20"/>
          <w:szCs w:val="20"/>
        </w:rPr>
        <w:t xml:space="preserve">. The other GOP senator to most frontally challenge Trump has been Tennessee’s Bob </w:t>
      </w:r>
      <w:r w:rsidRPr="00CF34D9">
        <w:rPr>
          <w:rFonts w:cs="Arial"/>
          <w:sz w:val="20"/>
          <w:szCs w:val="20"/>
          <w:u w:val="single"/>
        </w:rPr>
        <w:t>Corker</w:t>
      </w:r>
      <w:r w:rsidRPr="00CF34D9">
        <w:rPr>
          <w:rFonts w:cs="Arial"/>
          <w:sz w:val="20"/>
          <w:szCs w:val="20"/>
        </w:rPr>
        <w:t xml:space="preserve">, who in a series of interviews in October, </w:t>
      </w:r>
      <w:r w:rsidRPr="00CF34D9">
        <w:rPr>
          <w:rFonts w:cs="Arial"/>
          <w:sz w:val="20"/>
          <w:szCs w:val="20"/>
          <w:u w:val="single"/>
        </w:rPr>
        <w:t>accused him of “debasing” the presidency</w:t>
      </w:r>
      <w:r w:rsidRPr="00CF34D9">
        <w:rPr>
          <w:rFonts w:cs="Arial"/>
          <w:sz w:val="20"/>
          <w:szCs w:val="20"/>
        </w:rPr>
        <w:t xml:space="preserve"> and warned that he could lead America into World War III. </w:t>
      </w:r>
      <w:r w:rsidRPr="00CF34D9">
        <w:rPr>
          <w:rFonts w:cs="Arial"/>
          <w:sz w:val="20"/>
          <w:szCs w:val="20"/>
          <w:u w:val="single"/>
        </w:rPr>
        <w:t>The result:</w:t>
      </w:r>
      <w:r w:rsidRPr="00CF34D9">
        <w:rPr>
          <w:rFonts w:cs="Arial"/>
          <w:sz w:val="20"/>
          <w:szCs w:val="20"/>
        </w:rPr>
        <w:t xml:space="preserve"> A similar </w:t>
      </w:r>
      <w:r w:rsidRPr="00CF34D9">
        <w:rPr>
          <w:rFonts w:cs="Arial"/>
          <w:sz w:val="20"/>
          <w:szCs w:val="20"/>
          <w:u w:val="single"/>
        </w:rPr>
        <w:t>collapse of support</w:t>
      </w:r>
      <w:r w:rsidRPr="00CF34D9">
        <w:rPr>
          <w:rFonts w:cs="Arial"/>
          <w:sz w:val="20"/>
          <w:szCs w:val="20"/>
        </w:rPr>
        <w:t xml:space="preserve">. As The Washington Post’s Aaron Blake has noted, Tennessee Republicans approved of Corker in February by 40 points. By the end of October, they disapproved of him by 12 points. Not surprisingly, </w:t>
      </w:r>
      <w:r w:rsidRPr="00CF34D9">
        <w:rPr>
          <w:rFonts w:cs="Arial"/>
          <w:sz w:val="20"/>
          <w:szCs w:val="20"/>
          <w:u w:val="single"/>
        </w:rPr>
        <w:t>Corker isn’t running for reelection either</w:t>
      </w:r>
      <w:r w:rsidRPr="00CF34D9">
        <w:rPr>
          <w:rFonts w:cs="Arial"/>
          <w:sz w:val="20"/>
          <w:szCs w:val="20"/>
        </w:rPr>
        <w:t xml:space="preserve">. </w:t>
      </w:r>
      <w:r w:rsidRPr="00CF34D9">
        <w:rPr>
          <w:rStyle w:val="StyleUnderline"/>
          <w:rFonts w:cs="Arial"/>
          <w:sz w:val="20"/>
          <w:szCs w:val="20"/>
        </w:rPr>
        <w:t>Could Mueller or some enterprising journalist uncover revelations so epic that they shake Trump’s hold on the GOP, and give Republican senators cover to support his removal? It’s unlikely. After</w:t>
      </w:r>
      <w:r w:rsidRPr="00CF34D9">
        <w:rPr>
          <w:rFonts w:cs="Arial"/>
          <w:sz w:val="20"/>
          <w:szCs w:val="20"/>
          <w:u w:val="single"/>
        </w:rPr>
        <w:t xml:space="preserve"> all, the vast majority of Alabama Republicans still support</w:t>
      </w:r>
      <w:r w:rsidRPr="00CF34D9">
        <w:rPr>
          <w:rFonts w:cs="Arial"/>
          <w:sz w:val="20"/>
          <w:szCs w:val="20"/>
        </w:rPr>
        <w:t xml:space="preserve"> Roy </w:t>
      </w:r>
      <w:r w:rsidRPr="00CF34D9">
        <w:rPr>
          <w:rFonts w:cs="Arial"/>
          <w:sz w:val="20"/>
          <w:szCs w:val="20"/>
          <w:u w:val="single"/>
        </w:rPr>
        <w:t>Moore</w:t>
      </w:r>
      <w:r w:rsidRPr="00CF34D9">
        <w:rPr>
          <w:rFonts w:cs="Arial"/>
          <w:sz w:val="20"/>
          <w:szCs w:val="20"/>
        </w:rPr>
        <w:t xml:space="preserve">. </w:t>
      </w:r>
      <w:r w:rsidRPr="00CF34D9">
        <w:rPr>
          <w:rFonts w:cs="Arial"/>
          <w:sz w:val="20"/>
          <w:szCs w:val="20"/>
          <w:u w:val="single"/>
        </w:rPr>
        <w:t xml:space="preserve">Most </w:t>
      </w:r>
      <w:r w:rsidRPr="00CF34D9">
        <w:rPr>
          <w:rStyle w:val="StyleUnderline"/>
          <w:rFonts w:cs="Arial"/>
          <w:sz w:val="20"/>
          <w:szCs w:val="20"/>
        </w:rPr>
        <w:t>conservatives consume pro-Trump media, which will</w:t>
      </w:r>
      <w:r w:rsidRPr="00CF34D9">
        <w:rPr>
          <w:rFonts w:cs="Arial"/>
          <w:sz w:val="20"/>
          <w:szCs w:val="20"/>
        </w:rPr>
        <w:t xml:space="preserve"> downplay or </w:t>
      </w:r>
      <w:r w:rsidRPr="00CF34D9">
        <w:rPr>
          <w:rStyle w:val="StyleUnderline"/>
          <w:rFonts w:cs="Arial"/>
          <w:sz w:val="20"/>
          <w:szCs w:val="20"/>
        </w:rPr>
        <w:t>distort virtually anything Mueller</w:t>
      </w:r>
      <w:r w:rsidRPr="00CF34D9">
        <w:rPr>
          <w:rFonts w:cs="Arial"/>
          <w:sz w:val="20"/>
          <w:szCs w:val="20"/>
        </w:rPr>
        <w:t xml:space="preserve"> or the mainstream press </w:t>
      </w:r>
      <w:r w:rsidRPr="00CF34D9">
        <w:rPr>
          <w:rStyle w:val="StyleUnderline"/>
          <w:rFonts w:cs="Arial"/>
          <w:sz w:val="20"/>
          <w:szCs w:val="20"/>
        </w:rPr>
        <w:t>discovers</w:t>
      </w:r>
      <w:r w:rsidRPr="00CF34D9">
        <w:rPr>
          <w:rFonts w:cs="Arial"/>
          <w:sz w:val="20"/>
          <w:szCs w:val="20"/>
        </w:rPr>
        <w:t xml:space="preserve">. And </w:t>
      </w:r>
      <w:r w:rsidRPr="00CF34D9">
        <w:rPr>
          <w:rFonts w:cs="Arial"/>
          <w:sz w:val="20"/>
          <w:szCs w:val="20"/>
          <w:u w:val="single"/>
        </w:rPr>
        <w:t>the more aggressively Dem</w:t>
      </w:r>
      <w:r w:rsidRPr="00CF34D9">
        <w:rPr>
          <w:rFonts w:cs="Arial"/>
          <w:sz w:val="20"/>
          <w:szCs w:val="20"/>
        </w:rPr>
        <w:t xml:space="preserve">ocrats </w:t>
      </w:r>
      <w:r w:rsidRPr="00CF34D9">
        <w:rPr>
          <w:rFonts w:cs="Arial"/>
          <w:sz w:val="20"/>
          <w:szCs w:val="20"/>
          <w:u w:val="single"/>
        </w:rPr>
        <w:t>push for Trump’s removal, the easier it will be for</w:t>
      </w:r>
      <w:r w:rsidRPr="00CF34D9">
        <w:rPr>
          <w:rFonts w:cs="Arial"/>
          <w:sz w:val="20"/>
          <w:szCs w:val="20"/>
        </w:rPr>
        <w:t xml:space="preserve"> </w:t>
      </w:r>
      <w:proofErr w:type="spellStart"/>
      <w:r w:rsidRPr="00CF34D9">
        <w:rPr>
          <w:rFonts w:cs="Arial"/>
          <w:sz w:val="20"/>
          <w:szCs w:val="20"/>
        </w:rPr>
        <w:t>Breitbart</w:t>
      </w:r>
      <w:proofErr w:type="spellEnd"/>
      <w:r w:rsidRPr="00CF34D9">
        <w:rPr>
          <w:rFonts w:cs="Arial"/>
          <w:sz w:val="20"/>
          <w:szCs w:val="20"/>
        </w:rPr>
        <w:t xml:space="preserve"> and Sean </w:t>
      </w:r>
      <w:r w:rsidRPr="00CF34D9">
        <w:rPr>
          <w:rFonts w:cs="Arial"/>
          <w:sz w:val="20"/>
          <w:szCs w:val="20"/>
          <w:u w:val="single"/>
        </w:rPr>
        <w:t>Hannity to rally Republicans</w:t>
      </w:r>
      <w:r w:rsidRPr="00CF34D9">
        <w:rPr>
          <w:rFonts w:cs="Arial"/>
          <w:sz w:val="20"/>
          <w:szCs w:val="20"/>
        </w:rPr>
        <w:t xml:space="preserve"> </w:t>
      </w:r>
      <w:r w:rsidRPr="00CF34D9">
        <w:rPr>
          <w:rFonts w:cs="Arial"/>
          <w:sz w:val="20"/>
          <w:szCs w:val="20"/>
          <w:u w:val="single"/>
        </w:rPr>
        <w:t xml:space="preserve">against a “left-wing coup.” </w:t>
      </w:r>
    </w:p>
    <w:p w:rsidR="0031788C" w:rsidRPr="00CF34D9" w:rsidRDefault="0031788C" w:rsidP="0031788C">
      <w:pPr>
        <w:pStyle w:val="Heading4"/>
      </w:pPr>
      <w:r w:rsidRPr="00CF34D9">
        <w:t>Keeping the base stops impeachment</w:t>
      </w:r>
    </w:p>
    <w:p w:rsidR="0031788C" w:rsidRPr="00CF34D9" w:rsidRDefault="0031788C" w:rsidP="0031788C">
      <w:proofErr w:type="spellStart"/>
      <w:r w:rsidRPr="00CF34D9">
        <w:rPr>
          <w:rStyle w:val="Style13ptBold"/>
        </w:rPr>
        <w:t>Prokop</w:t>
      </w:r>
      <w:proofErr w:type="spellEnd"/>
      <w:r w:rsidRPr="00CF34D9">
        <w:rPr>
          <w:rStyle w:val="Style13ptBold"/>
        </w:rPr>
        <w:t xml:space="preserve"> 17</w:t>
      </w:r>
      <w:r w:rsidRPr="00CF34D9">
        <w:t xml:space="preserve"> (Andrew </w:t>
      </w:r>
      <w:proofErr w:type="spellStart"/>
      <w:r w:rsidRPr="00CF34D9">
        <w:t>Prokop</w:t>
      </w:r>
      <w:proofErr w:type="spellEnd"/>
      <w:r w:rsidRPr="00CF34D9">
        <w:t xml:space="preserve">, 9/5/2017, Politics Reporter at Vox.com “Why Trump keeps doing unpopular things to please his base” September 5, 2017 </w:t>
      </w:r>
      <w:hyperlink r:id="rId43" w:history="1">
        <w:r w:rsidRPr="00CF34D9">
          <w:rPr>
            <w:rStyle w:val="Hyperlink"/>
          </w:rPr>
          <w:t>https://www.vox.com/policy-and-politics/2017/9/5/16233568/trump-approval-unpopular</w:t>
        </w:r>
      </w:hyperlink>
      <w:r w:rsidRPr="00CF34D9">
        <w:t>)</w:t>
      </w:r>
    </w:p>
    <w:p w:rsidR="0031788C" w:rsidRPr="00CF34D9" w:rsidRDefault="0031788C" w:rsidP="0031788C">
      <w:r w:rsidRPr="00CF34D9">
        <w:rPr>
          <w:rFonts w:cs="Arial"/>
          <w:sz w:val="14"/>
        </w:rPr>
        <w:t xml:space="preserve">Donald Trump has responded to his dismal approval ratings by throwing more and more red meat to his base. </w:t>
      </w:r>
      <w:r w:rsidRPr="00CF34D9">
        <w:rPr>
          <w:rStyle w:val="StyleUnderline"/>
          <w:rFonts w:cs="Arial"/>
        </w:rPr>
        <w:t>With his</w:t>
      </w:r>
      <w:r w:rsidRPr="00CF34D9">
        <w:rPr>
          <w:rFonts w:cs="Arial"/>
          <w:sz w:val="14"/>
        </w:rPr>
        <w:t xml:space="preserve"> controversial </w:t>
      </w:r>
      <w:r w:rsidRPr="00CF34D9">
        <w:rPr>
          <w:rStyle w:val="StyleUnderline"/>
          <w:rFonts w:cs="Arial"/>
        </w:rPr>
        <w:t>comments on</w:t>
      </w:r>
      <w:r w:rsidRPr="00CF34D9">
        <w:rPr>
          <w:rFonts w:cs="Arial"/>
          <w:sz w:val="14"/>
        </w:rPr>
        <w:t xml:space="preserve"> the white supremacist violence in </w:t>
      </w:r>
      <w:r w:rsidRPr="00CF34D9">
        <w:rPr>
          <w:rStyle w:val="StyleUnderline"/>
          <w:rFonts w:cs="Arial"/>
        </w:rPr>
        <w:t>Charlottesville, his pardon of</w:t>
      </w:r>
      <w:r w:rsidRPr="00CF34D9">
        <w:rPr>
          <w:rFonts w:cs="Arial"/>
          <w:sz w:val="14"/>
        </w:rPr>
        <w:t xml:space="preserve"> former Maricopa County Sheriff Joe </w:t>
      </w:r>
      <w:proofErr w:type="spellStart"/>
      <w:r w:rsidRPr="00CF34D9">
        <w:rPr>
          <w:rStyle w:val="StyleUnderline"/>
          <w:rFonts w:cs="Arial"/>
        </w:rPr>
        <w:t>Arpaio</w:t>
      </w:r>
      <w:proofErr w:type="spellEnd"/>
      <w:r w:rsidRPr="00CF34D9">
        <w:rPr>
          <w:rStyle w:val="StyleUnderline"/>
          <w:rFonts w:cs="Arial"/>
        </w:rPr>
        <w:t>, and now</w:t>
      </w:r>
      <w:r w:rsidRPr="00CF34D9">
        <w:rPr>
          <w:rFonts w:cs="Arial"/>
          <w:sz w:val="14"/>
        </w:rPr>
        <w:t xml:space="preserve"> potentially his </w:t>
      </w:r>
      <w:proofErr w:type="spellStart"/>
      <w:r w:rsidRPr="00CF34D9">
        <w:rPr>
          <w:rStyle w:val="StyleUnderline"/>
          <w:rFonts w:cs="Arial"/>
        </w:rPr>
        <w:t>sunsetting</w:t>
      </w:r>
      <w:proofErr w:type="spellEnd"/>
      <w:r w:rsidRPr="00CF34D9">
        <w:rPr>
          <w:rStyle w:val="StyleUnderline"/>
          <w:rFonts w:cs="Arial"/>
        </w:rPr>
        <w:t xml:space="preserve"> </w:t>
      </w:r>
      <w:r w:rsidRPr="00CF34D9">
        <w:rPr>
          <w:rFonts w:cs="Arial"/>
          <w:sz w:val="14"/>
        </w:rPr>
        <w:t xml:space="preserve">of </w:t>
      </w:r>
      <w:r w:rsidRPr="00CF34D9">
        <w:rPr>
          <w:rStyle w:val="StyleUnderline"/>
          <w:rFonts w:cs="Arial"/>
        </w:rPr>
        <w:t xml:space="preserve">a popular program that gave young unauthorized immigrants work permits, the president seems </w:t>
      </w:r>
      <w:r w:rsidRPr="00CF34D9">
        <w:rPr>
          <w:rStyle w:val="Emphasis"/>
        </w:rPr>
        <w:t>increasingly focused</w:t>
      </w:r>
      <w:r w:rsidRPr="00CF34D9">
        <w:rPr>
          <w:rStyle w:val="StyleUnderline"/>
          <w:rFonts w:cs="Arial"/>
        </w:rPr>
        <w:t xml:space="preserve"> on pleasing the 37 percent</w:t>
      </w:r>
      <w:r w:rsidRPr="00CF34D9">
        <w:rPr>
          <w:rFonts w:cs="Arial"/>
          <w:sz w:val="14"/>
        </w:rPr>
        <w:t xml:space="preserve"> or so </w:t>
      </w:r>
      <w:r w:rsidRPr="00CF34D9">
        <w:rPr>
          <w:rStyle w:val="StyleUnderline"/>
          <w:rFonts w:cs="Arial"/>
        </w:rPr>
        <w:t>of the public that approves of him</w:t>
      </w:r>
      <w:r w:rsidRPr="00CF34D9">
        <w:rPr>
          <w:rFonts w:cs="Arial"/>
          <w:sz w:val="14"/>
        </w:rPr>
        <w:t xml:space="preserve">, rather than reaching out to any of the 57 percent who disapprove. </w:t>
      </w:r>
      <w:r w:rsidRPr="00CF34D9">
        <w:rPr>
          <w:rStyle w:val="StyleUnderline"/>
          <w:rFonts w:cs="Arial"/>
        </w:rPr>
        <w:t>It’s an odd way of responding to his unpopularity</w:t>
      </w:r>
      <w:r w:rsidRPr="00CF34D9">
        <w:rPr>
          <w:rFonts w:cs="Arial"/>
          <w:sz w:val="14"/>
        </w:rPr>
        <w:t xml:space="preserve">. The conventional political advice for what he should do to improve such poor numbers would be to try to change his image and win over voters who’ve turned against him. Furthermore, </w:t>
      </w:r>
      <w:r w:rsidRPr="00CF34D9">
        <w:rPr>
          <w:rStyle w:val="StyleUnderline"/>
          <w:rFonts w:cs="Arial"/>
        </w:rPr>
        <w:t>Trump’s base already loves him</w:t>
      </w:r>
      <w:r w:rsidRPr="00CF34D9">
        <w:rPr>
          <w:rFonts w:cs="Arial"/>
          <w:sz w:val="14"/>
        </w:rPr>
        <w:t xml:space="preserve"> — </w:t>
      </w:r>
      <w:r w:rsidRPr="00CF34D9">
        <w:rPr>
          <w:rStyle w:val="StyleUnderline"/>
          <w:rFonts w:cs="Arial"/>
        </w:rPr>
        <w:t>the vast majority of Republican voters continue to say they approve of the job he’s doing</w:t>
      </w:r>
      <w:r w:rsidRPr="00CF34D9">
        <w:rPr>
          <w:rFonts w:cs="Arial"/>
          <w:sz w:val="14"/>
        </w:rPr>
        <w:t xml:space="preserve">. If he already has his base, </w:t>
      </w:r>
      <w:r w:rsidRPr="00CF34D9">
        <w:rPr>
          <w:rStyle w:val="StyleUnderline"/>
          <w:rFonts w:cs="Arial"/>
        </w:rPr>
        <w:t>why, then, does he need to keep doing new things that please them but repel the majority of the public</w:t>
      </w:r>
      <w:r w:rsidRPr="00CF34D9">
        <w:rPr>
          <w:rFonts w:cs="Arial"/>
          <w:sz w:val="14"/>
        </w:rPr>
        <w:t xml:space="preserve">? Of course, as with anything involving Trump, it’s a mistake to assume there’s a strategic master plan here. Instinct, emotion, and his own personal preferences all likely play a role in his choices. But it is possible to come up with a strategic justification — or at least some potential strategic benefits — to Trump’s recent behavior. Here’s the best case for what may seem like a puzzling political strategy. 1) He may think reaching out to Democrats is futile at this point: Back in November 2016, it may have been possible for Trump to change his image and govern as a bipartisan consensus-builder. But after months of controversy, it would make sense if he thinks that opportunity no longer exists. “My reaction is that he has closed off all the other avenues for political success or consensus-building,” says Patrick </w:t>
      </w:r>
      <w:proofErr w:type="spellStart"/>
      <w:r w:rsidRPr="00CF34D9">
        <w:rPr>
          <w:rFonts w:cs="Arial"/>
          <w:sz w:val="14"/>
        </w:rPr>
        <w:t>Ruffini</w:t>
      </w:r>
      <w:proofErr w:type="spellEnd"/>
      <w:r w:rsidRPr="00CF34D9">
        <w:rPr>
          <w:rFonts w:cs="Arial"/>
          <w:sz w:val="14"/>
        </w:rPr>
        <w:t xml:space="preserve">, a Republican political consultant. “In an era of increasingly polarized politics, if he is so loathed by Democrats — I think the base is all he has.” 2) </w:t>
      </w:r>
      <w:proofErr w:type="gramStart"/>
      <w:r w:rsidRPr="00CF34D9">
        <w:rPr>
          <w:rFonts w:cs="Arial"/>
          <w:sz w:val="14"/>
        </w:rPr>
        <w:t>It’s</w:t>
      </w:r>
      <w:proofErr w:type="gramEnd"/>
      <w:r w:rsidRPr="00CF34D9">
        <w:rPr>
          <w:rFonts w:cs="Arial"/>
          <w:sz w:val="14"/>
        </w:rPr>
        <w:t xml:space="preserve"> about branding: While Trump doesn’t often seem to have a sophisticated understanding of political strategy or vote counting, one broader concept he’s long been obsessed with is branding. It’s a concept he brought from the worlds of business and celebrity to politics — think the towers with his name on it in big letters, his portrayal of a master businessman on reality TV, and his “Make America Great Again” slogan. Over the past few years, Trump has deliberately constructed a political brand for himself that he wants to protect. So with moves like the sheriff Joe </w:t>
      </w:r>
      <w:proofErr w:type="spellStart"/>
      <w:r w:rsidRPr="00CF34D9">
        <w:rPr>
          <w:rFonts w:cs="Arial"/>
          <w:sz w:val="14"/>
        </w:rPr>
        <w:t>Arpaio</w:t>
      </w:r>
      <w:proofErr w:type="spellEnd"/>
      <w:r w:rsidRPr="00CF34D9">
        <w:rPr>
          <w:rFonts w:cs="Arial"/>
          <w:sz w:val="14"/>
        </w:rPr>
        <w:t xml:space="preserve"> pardon, he could be partly trying to signal to his core supporters that the swamp hasn’t changed him, and that he’s still willing to defy political elites with controversial moves. On immigration in particular — the issue that resonated from his first campaign speech on — Trump seems particularly sensitive to the danger that any softening could pose to his brand. “His instincts are to wade in on these culture war issues, especially immigration,” </w:t>
      </w:r>
      <w:proofErr w:type="spellStart"/>
      <w:r w:rsidRPr="00CF34D9">
        <w:rPr>
          <w:rFonts w:cs="Arial"/>
          <w:sz w:val="14"/>
        </w:rPr>
        <w:t>Ruffini</w:t>
      </w:r>
      <w:proofErr w:type="spellEnd"/>
      <w:r w:rsidRPr="00CF34D9">
        <w:rPr>
          <w:rFonts w:cs="Arial"/>
          <w:sz w:val="14"/>
        </w:rPr>
        <w:t xml:space="preserve"> says. “I think he understands that’s the bedrock issue that got him an audience in the first place.” 3) </w:t>
      </w:r>
      <w:r w:rsidRPr="00CF34D9">
        <w:rPr>
          <w:rStyle w:val="StyleUnderline"/>
          <w:rFonts w:cs="Arial"/>
        </w:rPr>
        <w:t>He’s doing what he feels worked during the campaign</w:t>
      </w:r>
      <w:r w:rsidRPr="00CF34D9">
        <w:rPr>
          <w:rFonts w:cs="Arial"/>
          <w:sz w:val="14"/>
        </w:rPr>
        <w:t xml:space="preserve">: We’ve already seen the political world get egg on their collective faces by second-guessing Trump’s instincts many times. And in 2016, Trump’s strategy of resentment-stoking against minority groups, angrily tweeting, and overall negativity was enough to let him eke out a close victory. Now, there were of course other factors that helped Trump win, like Hillary Clinton’s scandals and his status as the “change” candidate. But from Trump’s perspective, ignoring the whining of media and political elites and focusing on his core supporters worked for him before, so it makes sense that he’s trying it again. 4) He thinks </w:t>
      </w:r>
      <w:proofErr w:type="spellStart"/>
      <w:r w:rsidRPr="00CF34D9">
        <w:rPr>
          <w:rFonts w:cs="Arial"/>
          <w:sz w:val="14"/>
        </w:rPr>
        <w:t>racializing</w:t>
      </w:r>
      <w:proofErr w:type="spellEnd"/>
      <w:r w:rsidRPr="00CF34D9">
        <w:rPr>
          <w:rFonts w:cs="Arial"/>
          <w:sz w:val="14"/>
        </w:rPr>
        <w:t xml:space="preserve"> politics works to his benefit: A somewhat darker framing of some of the above points is that Trump may feel that the more politics is framed as a conflict between white Americans and various “others,” the more he’ll benefit politically. He’s long seemed to have an instinctual feel for this dynamic, perhaps stemming from the politics of New York City in the 1980s and ‘90s. Just before his firing from the White House, Steve </w:t>
      </w:r>
      <w:proofErr w:type="spellStart"/>
      <w:r w:rsidRPr="00CF34D9">
        <w:rPr>
          <w:rFonts w:cs="Arial"/>
          <w:sz w:val="14"/>
        </w:rPr>
        <w:t>Bannon</w:t>
      </w:r>
      <w:proofErr w:type="spellEnd"/>
      <w:r w:rsidRPr="00CF34D9">
        <w:rPr>
          <w:rFonts w:cs="Arial"/>
          <w:sz w:val="14"/>
        </w:rPr>
        <w:t xml:space="preserve"> made a case to this effect in an interview with the American Prospect. “The Democrats — the longer they talk about identity politics, I got ’</w:t>
      </w:r>
      <w:proofErr w:type="spellStart"/>
      <w:r w:rsidRPr="00CF34D9">
        <w:rPr>
          <w:rFonts w:cs="Arial"/>
          <w:sz w:val="14"/>
        </w:rPr>
        <w:t>em</w:t>
      </w:r>
      <w:proofErr w:type="spellEnd"/>
      <w:r w:rsidRPr="00CF34D9">
        <w:rPr>
          <w:rFonts w:cs="Arial"/>
          <w:sz w:val="14"/>
        </w:rPr>
        <w:t xml:space="preserve">. I want them to talk about racism every day. If the left is focused on race and identity, and we go with economic nationalism, we can crush the Democrats,” he said. 5) </w:t>
      </w:r>
      <w:proofErr w:type="gramStart"/>
      <w:r w:rsidRPr="00CF34D9">
        <w:rPr>
          <w:rStyle w:val="Emphasis"/>
        </w:rPr>
        <w:t>It’s</w:t>
      </w:r>
      <w:proofErr w:type="gramEnd"/>
      <w:r w:rsidRPr="00CF34D9">
        <w:rPr>
          <w:rStyle w:val="Emphasis"/>
        </w:rPr>
        <w:t xml:space="preserve"> a strategy for surviving his scandals</w:t>
      </w:r>
      <w:r w:rsidRPr="00CF34D9">
        <w:rPr>
          <w:rFonts w:cs="Arial"/>
          <w:sz w:val="14"/>
        </w:rPr>
        <w:t xml:space="preserve">: Finally, </w:t>
      </w:r>
      <w:r w:rsidRPr="00CF34D9">
        <w:rPr>
          <w:rStyle w:val="Emphasis"/>
        </w:rPr>
        <w:t>the</w:t>
      </w:r>
      <w:r w:rsidRPr="00CF34D9">
        <w:rPr>
          <w:rFonts w:cs="Arial"/>
          <w:sz w:val="14"/>
        </w:rPr>
        <w:t xml:space="preserve"> remaining potential </w:t>
      </w:r>
      <w:r w:rsidRPr="00CF34D9">
        <w:rPr>
          <w:rStyle w:val="Emphasis"/>
        </w:rPr>
        <w:t>motive here is self-preservation</w:t>
      </w:r>
      <w:r w:rsidRPr="00CF34D9">
        <w:rPr>
          <w:rFonts w:cs="Arial"/>
          <w:sz w:val="14"/>
        </w:rPr>
        <w:t xml:space="preserve"> as the Russia investigation looms. That is: </w:t>
      </w:r>
      <w:r w:rsidRPr="00CF34D9">
        <w:rPr>
          <w:rStyle w:val="StyleUnderline"/>
          <w:rFonts w:cs="Arial"/>
        </w:rPr>
        <w:t>So long as Trump keeps his core supporters on his side, it will be very difficult for Congress to find the votes to impeach him or oust him from office</w:t>
      </w:r>
      <w:r w:rsidRPr="00CF34D9">
        <w:rPr>
          <w:rFonts w:cs="Arial"/>
          <w:sz w:val="14"/>
        </w:rPr>
        <w:t>. Many House Republicans in conservative districts will fear taking any action against a president who is so popular among their constituents. This dynamic was at play during the Watergate investigations into Richard Nixon. “The President has lately been at some pains not to give further displeasure to conservatives,” Elizabeth Drew wrote in an early 1974 entry in her book Washington Journal. She explained: “</w:t>
      </w:r>
      <w:r w:rsidRPr="00CF34D9">
        <w:rPr>
          <w:rStyle w:val="StyleUnderline"/>
          <w:rFonts w:cs="Arial"/>
        </w:rPr>
        <w:t xml:space="preserve">In a vote in the House to impeach or in the Senate to convict, </w:t>
      </w:r>
      <w:r w:rsidRPr="00CF34D9">
        <w:rPr>
          <w:rStyle w:val="Emphasis"/>
        </w:rPr>
        <w:t>it is the conservatives who could save him or do him in</w:t>
      </w:r>
      <w:r w:rsidRPr="00CF34D9">
        <w:rPr>
          <w:rFonts w:cs="Arial"/>
          <w:sz w:val="14"/>
        </w:rPr>
        <w:t xml:space="preserve">.” </w:t>
      </w:r>
      <w:r w:rsidRPr="00CF34D9">
        <w:rPr>
          <w:rStyle w:val="StyleUnderline"/>
          <w:rFonts w:cs="Arial"/>
        </w:rPr>
        <w:t xml:space="preserve">So Trump’s </w:t>
      </w:r>
      <w:r w:rsidRPr="00CF34D9">
        <w:rPr>
          <w:rStyle w:val="Emphasis"/>
        </w:rPr>
        <w:t>constant attention</w:t>
      </w:r>
      <w:r w:rsidRPr="00CF34D9">
        <w:rPr>
          <w:rStyle w:val="StyleUnderline"/>
          <w:rFonts w:cs="Arial"/>
        </w:rPr>
        <w:t xml:space="preserve"> to his base at the expense of building broader support may seem puzzling as a strategy for political success. </w:t>
      </w:r>
      <w:r w:rsidRPr="00CF34D9">
        <w:rPr>
          <w:rStyle w:val="Emphasis"/>
        </w:rPr>
        <w:t>But as a strategy for survival, it doesn’t seem half-bad</w:t>
      </w:r>
      <w:r w:rsidRPr="00CF34D9">
        <w:rPr>
          <w:rStyle w:val="StyleUnderline"/>
          <w:rFonts w:cs="Arial"/>
        </w:rPr>
        <w:t>.</w:t>
      </w:r>
    </w:p>
    <w:p w:rsidR="0031788C" w:rsidRPr="00CF34D9" w:rsidRDefault="0031788C" w:rsidP="0031788C">
      <w:pPr>
        <w:pStyle w:val="Heading4"/>
      </w:pPr>
      <w:r w:rsidRPr="00CF34D9">
        <w:t>Trump’s base stops his impeachment- it’s the only thing preventing it from happening</w:t>
      </w:r>
    </w:p>
    <w:p w:rsidR="0031788C" w:rsidRPr="00CF34D9" w:rsidRDefault="0031788C" w:rsidP="0031788C">
      <w:r w:rsidRPr="00CF34D9">
        <w:rPr>
          <w:rStyle w:val="Style13ptBold"/>
        </w:rPr>
        <w:t xml:space="preserve">Roberts, </w:t>
      </w:r>
      <w:proofErr w:type="gramStart"/>
      <w:r w:rsidRPr="00CF34D9">
        <w:rPr>
          <w:rStyle w:val="Style13ptBold"/>
        </w:rPr>
        <w:t>17</w:t>
      </w:r>
      <w:r w:rsidRPr="00CF34D9">
        <w:t xml:space="preserve">  [</w:t>
      </w:r>
      <w:proofErr w:type="gramEnd"/>
      <w:r w:rsidRPr="00CF34D9">
        <w:t xml:space="preserve">David Roberts, "America is facing an epistemic crisis," </w:t>
      </w:r>
      <w:proofErr w:type="spellStart"/>
      <w:r w:rsidRPr="00CF34D9">
        <w:t>Vox</w:t>
      </w:r>
      <w:proofErr w:type="spellEnd"/>
      <w:r w:rsidRPr="00CF34D9">
        <w:t xml:space="preserve">, November 2, 2017, </w:t>
      </w:r>
      <w:hyperlink r:id="rId44" w:history="1">
        <w:r w:rsidRPr="00CF34D9">
          <w:rPr>
            <w:rStyle w:val="Hyperlink"/>
          </w:rPr>
          <w:t>https://www.vox.com/policy-and-politics/2017/11/2/16588964/america-epistemic-crisis</w:t>
        </w:r>
      </w:hyperlink>
      <w:r w:rsidRPr="00CF34D9">
        <w:t xml:space="preserve"> ]</w:t>
      </w:r>
    </w:p>
    <w:p w:rsidR="006151E7" w:rsidRPr="00CF34D9" w:rsidRDefault="0031788C" w:rsidP="006151E7">
      <w:r w:rsidRPr="00CF34D9">
        <w:rPr>
          <w:u w:val="single"/>
        </w:rPr>
        <w:t>It is</w:t>
      </w:r>
      <w:r w:rsidRPr="00CF34D9">
        <w:t xml:space="preserve"> similarly </w:t>
      </w:r>
      <w:r w:rsidRPr="00CF34D9">
        <w:rPr>
          <w:u w:val="single"/>
        </w:rPr>
        <w:t>difficult</w:t>
      </w:r>
      <w:r w:rsidRPr="00CF34D9">
        <w:t xml:space="preserve"> for most people </w:t>
      </w:r>
      <w:r w:rsidRPr="00CF34D9">
        <w:rPr>
          <w:u w:val="single"/>
        </w:rPr>
        <w:t>to imagine believing</w:t>
      </w:r>
      <w:r w:rsidRPr="00CF34D9">
        <w:t xml:space="preserve"> that Hillary Clinton has had multiple people killed, that Obama is a secret Muslim who wasn’t born in the US, that </w:t>
      </w:r>
      <w:r w:rsidRPr="00CF34D9">
        <w:rPr>
          <w:u w:val="single"/>
        </w:rPr>
        <w:t>Trump had millions of votes stolen</w:t>
      </w:r>
      <w:r w:rsidRPr="00CF34D9">
        <w:t xml:space="preserve">, that Barack </w:t>
      </w:r>
      <w:r w:rsidRPr="00CF34D9">
        <w:rPr>
          <w:u w:val="single"/>
        </w:rPr>
        <w:t>Obama</w:t>
      </w:r>
      <w:r w:rsidRPr="00CF34D9">
        <w:t xml:space="preserve"> </w:t>
      </w:r>
      <w:r w:rsidRPr="00CF34D9">
        <w:rPr>
          <w:u w:val="single"/>
        </w:rPr>
        <w:t>wiretapped Trump</w:t>
      </w:r>
      <w:r w:rsidRPr="00CF34D9">
        <w:t xml:space="preserve">’s White House, that Seth Rich (the mid-level Democratic staffer who was tragically murdered) was assassinated for stealing DNC emails and giving them to WikiLeaks, </w:t>
      </w:r>
      <w:r w:rsidRPr="00CF34D9">
        <w:rPr>
          <w:u w:val="single"/>
        </w:rPr>
        <w:t xml:space="preserve">or that </w:t>
      </w:r>
      <w:proofErr w:type="spellStart"/>
      <w:r w:rsidRPr="00CF34D9">
        <w:rPr>
          <w:u w:val="single"/>
        </w:rPr>
        <w:t>Antifa</w:t>
      </w:r>
      <w:proofErr w:type="spellEnd"/>
      <w:r w:rsidRPr="00CF34D9">
        <w:t xml:space="preserve">, the fringe anti-fascist movement, </w:t>
      </w:r>
      <w:r w:rsidRPr="00CF34D9">
        <w:rPr>
          <w:u w:val="single"/>
        </w:rPr>
        <w:t>will</w:t>
      </w:r>
      <w:r w:rsidRPr="00CF34D9">
        <w:t xml:space="preserve"> begin </w:t>
      </w:r>
      <w:r w:rsidRPr="00CF34D9">
        <w:rPr>
          <w:u w:val="single"/>
        </w:rPr>
        <w:t>go</w:t>
      </w:r>
      <w:r w:rsidRPr="00CF34D9">
        <w:t xml:space="preserve">ing </w:t>
      </w:r>
      <w:r w:rsidRPr="00CF34D9">
        <w:rPr>
          <w:u w:val="single"/>
        </w:rPr>
        <w:t>door-to-door, killing white people</w:t>
      </w:r>
      <w:r w:rsidRPr="00CF34D9">
        <w:t xml:space="preserve">, starting on November 4. And </w:t>
      </w:r>
      <w:r w:rsidRPr="00CF34D9">
        <w:rPr>
          <w:u w:val="single"/>
        </w:rPr>
        <w:t>yet millions</w:t>
      </w:r>
      <w:r w:rsidRPr="00CF34D9">
        <w:t xml:space="preserve"> of Americans </w:t>
      </w:r>
      <w:r w:rsidRPr="00CF34D9">
        <w:rPr>
          <w:u w:val="single"/>
        </w:rPr>
        <w:t>fervently believe these things</w:t>
      </w:r>
      <w:r w:rsidRPr="00CF34D9">
        <w:t xml:space="preserve">. Different polls find different things, and it’s always difficult to distinguish what people really believe from what they say on surveys. But if 30 percent of America’s 200 million registered voters are Republicans, and 40 percent of those don’t believe Obama was born in the US, well, that’s 24 million people, among them the most active participants in Republican politics. In short, an increasingly large chunk of Americans believes a whole bunch of crazy things, and it is warping our politics. This basic story has been told plenty of times (my longer version is here), but the reason we should not let it out of our sights right now is the Mueller investigation. As Ezra Klein laid out, </w:t>
      </w:r>
      <w:r w:rsidRPr="00CF34D9">
        <w:rPr>
          <w:u w:val="single"/>
        </w:rPr>
        <w:t>there is enough on the record</w:t>
      </w:r>
      <w:r w:rsidRPr="00CF34D9">
        <w:t xml:space="preserve"> now </w:t>
      </w:r>
      <w:r w:rsidRPr="00CF34D9">
        <w:rPr>
          <w:u w:val="single"/>
        </w:rPr>
        <w:t xml:space="preserve">to make it at the very least </w:t>
      </w:r>
      <w:r w:rsidRPr="00CF34D9">
        <w:rPr>
          <w:rStyle w:val="Emphasis"/>
        </w:rPr>
        <w:t>highly probable</w:t>
      </w:r>
      <w:r w:rsidRPr="00CF34D9">
        <w:t xml:space="preserve"> that </w:t>
      </w:r>
      <w:r w:rsidRPr="00CF34D9">
        <w:rPr>
          <w:u w:val="single"/>
        </w:rPr>
        <w:t>there was collusion between</w:t>
      </w:r>
      <w:r w:rsidRPr="00CF34D9">
        <w:t xml:space="preserve"> the </w:t>
      </w:r>
      <w:r w:rsidRPr="00CF34D9">
        <w:rPr>
          <w:u w:val="single"/>
        </w:rPr>
        <w:t>Trump</w:t>
      </w:r>
      <w:r w:rsidRPr="00CF34D9">
        <w:t xml:space="preserve"> campaign </w:t>
      </w:r>
      <w:r w:rsidRPr="00CF34D9">
        <w:rPr>
          <w:u w:val="single"/>
        </w:rPr>
        <w:t>and Russia</w:t>
      </w:r>
      <w:r w:rsidRPr="00CF34D9">
        <w:t xml:space="preserve">, </w:t>
      </w:r>
      <w:r w:rsidRPr="00CF34D9">
        <w:rPr>
          <w:u w:val="single"/>
        </w:rPr>
        <w:t>meant to affect the</w:t>
      </w:r>
      <w:r w:rsidRPr="00CF34D9">
        <w:t xml:space="preserve"> outcome of the </w:t>
      </w:r>
      <w:r w:rsidRPr="00CF34D9">
        <w:rPr>
          <w:u w:val="single"/>
        </w:rPr>
        <w:t>election</w:t>
      </w:r>
      <w:r w:rsidRPr="00CF34D9">
        <w:t xml:space="preserve">. </w:t>
      </w:r>
      <w:proofErr w:type="spellStart"/>
      <w:r w:rsidRPr="00CF34D9">
        <w:t>Er</w:t>
      </w:r>
      <w:proofErr w:type="spellEnd"/>
      <w:r w:rsidRPr="00CF34D9">
        <w:t xml:space="preserve">, despite what Trump says. We don’t know yet if Mueller has the goods — documentary or testimonial proof of explicit collusion — or if he can get them, so we have no idea how this is ultimately going to play out. But </w:t>
      </w:r>
      <w:r w:rsidRPr="00CF34D9">
        <w:rPr>
          <w:u w:val="single"/>
        </w:rPr>
        <w:t xml:space="preserve">we are </w:t>
      </w:r>
      <w:r w:rsidRPr="00CF34D9">
        <w:rPr>
          <w:rStyle w:val="Emphasis"/>
        </w:rPr>
        <w:t>disturbingly close</w:t>
      </w:r>
      <w:r w:rsidRPr="00CF34D9">
        <w:rPr>
          <w:u w:val="single"/>
        </w:rPr>
        <w:t xml:space="preserve"> to</w:t>
      </w:r>
      <w:r w:rsidRPr="00CF34D9">
        <w:t xml:space="preserve"> </w:t>
      </w:r>
      <w:r w:rsidRPr="00CF34D9">
        <w:rPr>
          <w:rStyle w:val="StyleUnderline"/>
        </w:rPr>
        <w:t>the following scenario</w:t>
      </w:r>
      <w:r w:rsidRPr="00CF34D9">
        <w:t xml:space="preserve">: Say </w:t>
      </w:r>
      <w:r w:rsidRPr="00CF34D9">
        <w:rPr>
          <w:u w:val="single"/>
        </w:rPr>
        <w:t>Mueller reveals hard proof</w:t>
      </w:r>
      <w:r w:rsidRPr="00CF34D9">
        <w:t xml:space="preserve"> that the </w:t>
      </w:r>
      <w:r w:rsidRPr="00CF34D9">
        <w:rPr>
          <w:u w:val="single"/>
        </w:rPr>
        <w:t>Trump</w:t>
      </w:r>
      <w:r w:rsidRPr="00CF34D9">
        <w:t xml:space="preserve"> campaign </w:t>
      </w:r>
      <w:r w:rsidRPr="00CF34D9">
        <w:rPr>
          <w:u w:val="single"/>
        </w:rPr>
        <w:t>knowingly colluded</w:t>
      </w:r>
      <w:r w:rsidRPr="00CF34D9">
        <w:t xml:space="preserve"> with Russia, strategically using leaked emails to hurt Clinton’s campaign. Say </w:t>
      </w:r>
      <w:r w:rsidRPr="00CF34D9">
        <w:rPr>
          <w:u w:val="single"/>
        </w:rPr>
        <w:t>the president</w:t>
      </w:r>
      <w:r w:rsidRPr="00CF34D9">
        <w:t xml:space="preserve"> — </w:t>
      </w:r>
      <w:r w:rsidRPr="00CF34D9">
        <w:rPr>
          <w:u w:val="single"/>
        </w:rPr>
        <w:t>backed by</w:t>
      </w:r>
      <w:r w:rsidRPr="00CF34D9">
        <w:t xml:space="preserve"> the Wall Street Journal editorial page, Fox News, </w:t>
      </w:r>
      <w:proofErr w:type="spellStart"/>
      <w:r w:rsidRPr="00CF34D9">
        <w:rPr>
          <w:rStyle w:val="StyleUnderline"/>
        </w:rPr>
        <w:t>Breitbart</w:t>
      </w:r>
      <w:proofErr w:type="spellEnd"/>
      <w:r w:rsidRPr="00CF34D9">
        <w:t xml:space="preserve">, most of the US Cabinet, half the panelists on CNN, most of the radio talk show hosts in the country, and an enormous network of Russian-paid hackers and volunteer </w:t>
      </w:r>
      <w:proofErr w:type="spellStart"/>
      <w:r w:rsidRPr="00CF34D9">
        <w:t>shitposters</w:t>
      </w:r>
      <w:proofErr w:type="spellEnd"/>
      <w:r w:rsidRPr="00CF34D9">
        <w:t xml:space="preserve"> working through social media — </w:t>
      </w:r>
      <w:r w:rsidRPr="00CF34D9">
        <w:rPr>
          <w:u w:val="single"/>
        </w:rPr>
        <w:t>rejects the evidence. They</w:t>
      </w:r>
      <w:r w:rsidRPr="00CF34D9">
        <w:t xml:space="preserve"> might </w:t>
      </w:r>
      <w:r w:rsidRPr="00CF34D9">
        <w:rPr>
          <w:u w:val="single"/>
        </w:rPr>
        <w:t>say Mueller is compromised. It’s a</w:t>
      </w:r>
      <w:r w:rsidRPr="00CF34D9">
        <w:t xml:space="preserve"> Hillary/</w:t>
      </w:r>
      <w:r w:rsidRPr="00CF34D9">
        <w:rPr>
          <w:u w:val="single"/>
        </w:rPr>
        <w:t>Deep State plot</w:t>
      </w:r>
      <w:r w:rsidRPr="00CF34D9">
        <w:t xml:space="preserve">. There’s nothing wrong with colluding with Russia in this particular way. </w:t>
      </w:r>
      <w:r w:rsidRPr="00CF34D9">
        <w:rPr>
          <w:u w:val="single"/>
        </w:rPr>
        <w:t>Dems did it first</w:t>
      </w:r>
      <w:r w:rsidRPr="00CF34D9">
        <w:t xml:space="preserve">. All of the above. Whatever. Say </w:t>
      </w:r>
      <w:r w:rsidRPr="00CF34D9">
        <w:rPr>
          <w:u w:val="single"/>
        </w:rPr>
        <w:t>the</w:t>
      </w:r>
      <w:r w:rsidRPr="00CF34D9">
        <w:t xml:space="preserve"> entire </w:t>
      </w:r>
      <w:r w:rsidRPr="00CF34D9">
        <w:rPr>
          <w:u w:val="single"/>
        </w:rPr>
        <w:t>right-wing media machine kicks to life and dismisses the whole thing</w:t>
      </w:r>
      <w:r w:rsidRPr="00CF34D9">
        <w:t xml:space="preserve"> as a scam — </w:t>
      </w:r>
      <w:r w:rsidRPr="00CF34D9">
        <w:rPr>
          <w:u w:val="single"/>
        </w:rPr>
        <w:t>and conservatives believe them.</w:t>
      </w:r>
      <w:r w:rsidRPr="00CF34D9">
        <w:t xml:space="preserve"> </w:t>
      </w:r>
      <w:r w:rsidRPr="00CF34D9">
        <w:rPr>
          <w:u w:val="single"/>
        </w:rPr>
        <w:t>The</w:t>
      </w:r>
      <w:r w:rsidRPr="00CF34D9">
        <w:t xml:space="preserve"> conservative </w:t>
      </w:r>
      <w:r w:rsidRPr="00CF34D9">
        <w:rPr>
          <w:u w:val="single"/>
        </w:rPr>
        <w:t xml:space="preserve">base remains committed to Trump, </w:t>
      </w:r>
      <w:r w:rsidRPr="00CF34D9">
        <w:rPr>
          <w:rStyle w:val="Emphasis"/>
        </w:rPr>
        <w:t>politicians remain scared to cross the base, and</w:t>
      </w:r>
      <w:r w:rsidRPr="00CF34D9">
        <w:rPr>
          <w:u w:val="single"/>
        </w:rPr>
        <w:t xml:space="preserve"> US politics remains</w:t>
      </w:r>
      <w:r w:rsidRPr="00CF34D9">
        <w:t xml:space="preserve"> stuck in partisan paralysis, </w:t>
      </w:r>
      <w:r w:rsidRPr="00CF34D9">
        <w:rPr>
          <w:rStyle w:val="Emphasis"/>
        </w:rPr>
        <w:t>unable to act on what Mueller discovers</w:t>
      </w:r>
      <w:r w:rsidRPr="00CF34D9">
        <w:rPr>
          <w:u w:val="single"/>
        </w:rPr>
        <w:t xml:space="preserve">. </w:t>
      </w:r>
      <w:r w:rsidRPr="00CF34D9">
        <w:t xml:space="preserve">In short, what if Mueller proves the case and it’s not enough? What if there is no longer any evidentiary standard that could overcome the influence of right-wing media? The US is undergoing an epistemic breach Epistemology is the branch of philosophy having to do with how we know things and what it means for something to be true or false, accurate or inaccurate. (Episteme, or </w:t>
      </w:r>
      <w:r w:rsidRPr="00CF34D9">
        <w:rPr>
          <w:rFonts w:ascii="Times New Roman" w:hAnsi="Times New Roman" w:cs="Times New Roman"/>
        </w:rPr>
        <w:t>ἐ</w:t>
      </w:r>
      <w:r w:rsidRPr="00CF34D9">
        <w:t>π</w:t>
      </w:r>
      <w:proofErr w:type="spellStart"/>
      <w:r w:rsidRPr="00CF34D9">
        <w:t>ιστήμη</w:t>
      </w:r>
      <w:proofErr w:type="spellEnd"/>
      <w:r w:rsidRPr="00CF34D9">
        <w:t xml:space="preserve">, is ancient Greek for knowledge/science/understanding.) The US is experiencing a deep epistemic breach, a split not just in what we value or want, but in who we trust, how we come to know things, and what we believe we know — what we believe exists, is true, has happened and is happening. The primary source of this breach, to make a long story short, is the US conservative movement’s rejection of the mainstream institutions devoted to gathering and disseminating knowledge (journalism, science, the academy) — the ones society has appointed as referees in matters of factual dispute. In their place, </w:t>
      </w:r>
      <w:r w:rsidRPr="00CF34D9">
        <w:rPr>
          <w:u w:val="single"/>
        </w:rPr>
        <w:t>the right has created its own</w:t>
      </w:r>
      <w:r w:rsidRPr="00CF34D9">
        <w:t xml:space="preserve"> parallel set of institutions, most notably its own </w:t>
      </w:r>
      <w:r w:rsidRPr="00CF34D9">
        <w:rPr>
          <w:u w:val="single"/>
        </w:rPr>
        <w:t>media ecosystem</w:t>
      </w:r>
      <w:r w:rsidRPr="00CF34D9">
        <w:t xml:space="preserve">. But the right’s institutions are not of the same kind as the ones they seek to displace. Mainstream scientists and journalists see themselves as beholden to values and standards that transcend party or faction. They try to separate truth from tribal interests and have developed various guild rules and procedures to help do that. They see themselves as neutral arbiters, even if they do not always uphold that ideal in practice. The pretense for the conservative revolution was that mainstream institutions had failed in their role as neutral arbiters — that they had been taken over by the left, become agents of the left in referee’s clothing, as it were. But the right did not want better neutral arbiters. The institutions it built scarcely made any pretense of transcending faction; they are of and for the right. There is nominal separation of conservative media from conservative politicians, think tanks, and lobbyists, but in practice, they are all part of the conservative movement. They are prosecuting its interests; that is the </w:t>
      </w:r>
      <w:proofErr w:type="spellStart"/>
      <w:r w:rsidRPr="00CF34D9">
        <w:t>ur</w:t>
      </w:r>
      <w:proofErr w:type="spellEnd"/>
      <w:r w:rsidRPr="00CF34D9">
        <w:t xml:space="preserve">-goal. Indeed, the far right rejects the very idea of neutral, binding arbiters; there is only </w:t>
      </w:r>
      <w:proofErr w:type="gramStart"/>
      <w:r w:rsidRPr="00CF34D9">
        <w:t>Us</w:t>
      </w:r>
      <w:proofErr w:type="gramEnd"/>
      <w:r w:rsidRPr="00CF34D9">
        <w:t xml:space="preserve"> and Them, only a zero-sum contest for resources. That mindset leads to what I call “tribal epistemology” — the systematic conflation of what is true with what is good for the tribe. There’s always been a conspiratorial and xenophobic fringe on the right, but it was (fitfully) held in place by gatekeepers through the early decades of America’s post-war prosperity. The explosion of right-wing media in the 1990s and 2000s swept those gatekeepers away, giving the loudest voice, the most exposure, and the most power to the most extreme elements on the right. The right-wing media ecosystem became a bubble from which fewer and fewer inhabitants ever ventured. As </w:t>
      </w:r>
      <w:r w:rsidRPr="00CF34D9">
        <w:rPr>
          <w:u w:val="single"/>
        </w:rPr>
        <w:t xml:space="preserve">the </w:t>
      </w:r>
      <w:r w:rsidRPr="00CF34D9">
        <w:rPr>
          <w:rStyle w:val="Emphasis"/>
        </w:rPr>
        <w:t>massive</w:t>
      </w:r>
      <w:r w:rsidRPr="00CF34D9">
        <w:rPr>
          <w:u w:val="single"/>
        </w:rPr>
        <w:t xml:space="preserve"> </w:t>
      </w:r>
      <w:r w:rsidRPr="00CF34D9">
        <w:rPr>
          <w:rStyle w:val="Emphasis"/>
        </w:rPr>
        <w:t>post-election</w:t>
      </w:r>
      <w:r w:rsidRPr="00CF34D9">
        <w:rPr>
          <w:u w:val="single"/>
        </w:rPr>
        <w:t xml:space="preserve"> </w:t>
      </w:r>
      <w:r w:rsidRPr="00CF34D9">
        <w:rPr>
          <w:rStyle w:val="StyleUnderline"/>
        </w:rPr>
        <w:t>study</w:t>
      </w:r>
      <w:r w:rsidRPr="00CF34D9">
        <w:rPr>
          <w:u w:val="single"/>
        </w:rPr>
        <w:t xml:space="preserve"> of</w:t>
      </w:r>
      <w:r w:rsidRPr="00CF34D9">
        <w:t xml:space="preserve"> online </w:t>
      </w:r>
      <w:r w:rsidRPr="00CF34D9">
        <w:rPr>
          <w:u w:val="single"/>
        </w:rPr>
        <w:t xml:space="preserve">media from </w:t>
      </w:r>
      <w:r w:rsidRPr="00CF34D9">
        <w:rPr>
          <w:rStyle w:val="Emphasis"/>
        </w:rPr>
        <w:t>Harvard</w:t>
      </w:r>
      <w:r w:rsidRPr="00CF34D9">
        <w:t xml:space="preserve"> (which got far too little attention) </w:t>
      </w:r>
      <w:r w:rsidRPr="00CF34D9">
        <w:rPr>
          <w:u w:val="single"/>
        </w:rPr>
        <w:t>showed</w:t>
      </w:r>
      <w:r w:rsidRPr="00CF34D9">
        <w:t>, media is not symmetrical any more than broader polarization is. “Prominent media on the left are well distributed across the center, center-left, and left,” the researchers found. “</w:t>
      </w:r>
      <w:r w:rsidRPr="00CF34D9">
        <w:rPr>
          <w:u w:val="single"/>
        </w:rPr>
        <w:t xml:space="preserve">On the right, prominent media are highly partisan.” </w:t>
      </w:r>
      <w:r w:rsidRPr="00CF34D9">
        <w:t xml:space="preserve">When mapping out sources of online news, researchers found that the two basic poles were the center-left and the far-right. The center of gravity of the overall landscape is the center-left. Partisan media sources on the left are integrated into this landscape and are of lesser importance than the major media outlets of the center-left. The center of attention and influence for conservative media is on the far right. The center-right is of minor importance and is the least represented portion of the media spectrum. In short, </w:t>
      </w:r>
      <w:r w:rsidRPr="00CF34D9">
        <w:rPr>
          <w:u w:val="single"/>
        </w:rPr>
        <w:t xml:space="preserve">they conclude, “conservative media is more partisan and </w:t>
      </w:r>
      <w:r w:rsidRPr="00CF34D9">
        <w:rPr>
          <w:rStyle w:val="Emphasis"/>
        </w:rPr>
        <w:t>more insular</w:t>
      </w:r>
      <w:r w:rsidRPr="00CF34D9">
        <w:t xml:space="preserve"> than the left.” That insular partisan far-right media is also full of nonsense like </w:t>
      </w:r>
      <w:proofErr w:type="spellStart"/>
      <w:r w:rsidRPr="00CF34D9">
        <w:t>Pizzagate</w:t>
      </w:r>
      <w:proofErr w:type="spellEnd"/>
      <w:r w:rsidRPr="00CF34D9">
        <w:t xml:space="preserve"> that leaves the base continuously pumped up — outraged, infuriated, terrified, and misled. At this point, as the stories above show, the conservative base will believe anything. And they are pissed about all of it. As Brian </w:t>
      </w:r>
      <w:proofErr w:type="spellStart"/>
      <w:r w:rsidRPr="00CF34D9">
        <w:t>Beutler</w:t>
      </w:r>
      <w:proofErr w:type="spellEnd"/>
      <w:r w:rsidRPr="00CF34D9">
        <w:t xml:space="preserve"> wrote in a scathing piece recently, the mainstream media has never learned to deal with the right-wing bubble — it has not learned how not to take bad-faith lies seriously. And now we will all reap the consequences. </w:t>
      </w:r>
      <w:r w:rsidRPr="00CF34D9">
        <w:rPr>
          <w:b/>
          <w:u w:val="single"/>
        </w:rPr>
        <w:t xml:space="preserve">The incentives facing GOP politicians are not good </w:t>
      </w:r>
      <w:r w:rsidRPr="00CF34D9">
        <w:rPr>
          <w:rStyle w:val="Emphasis"/>
        </w:rPr>
        <w:t xml:space="preserve">For Mueller’s findings to have any effect, they will have to break </w:t>
      </w:r>
      <w:r w:rsidRPr="00CF34D9">
        <w:rPr>
          <w:rStyle w:val="Emphasis"/>
          <w:b w:val="0"/>
        </w:rPr>
        <w:t>some part of</w:t>
      </w:r>
      <w:r w:rsidRPr="00CF34D9">
        <w:rPr>
          <w:rStyle w:val="Emphasis"/>
        </w:rPr>
        <w:t xml:space="preserve"> the basic dynamic on the right</w:t>
      </w:r>
      <w:r w:rsidRPr="00CF34D9">
        <w:t xml:space="preserve">. Here’s how it works: Pundits and yellers in right-wing media compete to freak out the base and reinforce its allegiance to Donald Trump. </w:t>
      </w:r>
      <w:r w:rsidRPr="00CF34D9">
        <w:rPr>
          <w:u w:val="single"/>
        </w:rPr>
        <w:t>The base leans on politicians</w:t>
      </w:r>
      <w:r w:rsidRPr="00CF34D9">
        <w:t xml:space="preserve">. And </w:t>
      </w:r>
      <w:r w:rsidRPr="00CF34D9">
        <w:rPr>
          <w:u w:val="single"/>
        </w:rPr>
        <w:t>most elected GOP officials</w:t>
      </w:r>
      <w:r w:rsidRPr="00CF34D9">
        <w:t xml:space="preserve"> are in seats safe enough that </w:t>
      </w:r>
      <w:r w:rsidRPr="00CF34D9">
        <w:rPr>
          <w:rStyle w:val="Emphasis"/>
        </w:rPr>
        <w:t>they fear a primary challenge</w:t>
      </w:r>
      <w:r w:rsidRPr="00CF34D9">
        <w:rPr>
          <w:u w:val="single"/>
        </w:rPr>
        <w:t xml:space="preserve"> </w:t>
      </w:r>
      <w:r w:rsidRPr="00CF34D9">
        <w:rPr>
          <w:rStyle w:val="Emphasis"/>
        </w:rPr>
        <w:t>from the base more than a Democratic</w:t>
      </w:r>
      <w:r w:rsidRPr="00CF34D9">
        <w:rPr>
          <w:u w:val="single"/>
        </w:rPr>
        <w:t xml:space="preserve"> challenger</w:t>
      </w:r>
      <w:r w:rsidRPr="00CF34D9">
        <w:t xml:space="preserve">. </w:t>
      </w:r>
      <w:r w:rsidRPr="00CF34D9">
        <w:rPr>
          <w:u w:val="single"/>
        </w:rPr>
        <w:t>The only way to stave off a primary is to pay obeisance</w:t>
      </w:r>
      <w:r w:rsidRPr="00CF34D9">
        <w:t xml:space="preserve">. That’s why Jeff Flake and Bob Corker are leaving the Senate. They no longer have any control over what their constituents believe or want, and their constituents believe and want increasingly ugly things. Sen. John McCain is saying all the right things now, but back when he faced his own Tea Party challenger, he sprinted right as fast as he could. </w:t>
      </w:r>
      <w:r w:rsidRPr="00CF34D9">
        <w:rPr>
          <w:rStyle w:val="Emphasis"/>
        </w:rPr>
        <w:t>GOP politicians</w:t>
      </w:r>
      <w:r w:rsidRPr="00CF34D9">
        <w:t xml:space="preserve"> cannot (or </w:t>
      </w:r>
      <w:r w:rsidRPr="00CF34D9">
        <w:rPr>
          <w:rStyle w:val="Emphasis"/>
        </w:rPr>
        <w:t>feel</w:t>
      </w:r>
      <w:r w:rsidRPr="00CF34D9">
        <w:t xml:space="preserve"> that </w:t>
      </w:r>
      <w:r w:rsidRPr="00CF34D9">
        <w:rPr>
          <w:rStyle w:val="Emphasis"/>
        </w:rPr>
        <w:t>they cannot</w:t>
      </w:r>
      <w:r w:rsidRPr="00CF34D9">
        <w:rPr>
          <w:rStyle w:val="Emphasis"/>
          <w:b w:val="0"/>
        </w:rPr>
        <w:t>)</w:t>
      </w:r>
      <w:r w:rsidRPr="00CF34D9">
        <w:rPr>
          <w:rStyle w:val="Emphasis"/>
        </w:rPr>
        <w:t xml:space="preserve"> cross the base</w:t>
      </w:r>
      <w:r w:rsidRPr="00CF34D9">
        <w:t xml:space="preserve">. And the base is currently being lied to about the Mueller investigation at a furious pace. The entire right-wing machine has kicked into high gear, led by the president himself, furiously throwing out chaff about </w:t>
      </w:r>
      <w:proofErr w:type="spellStart"/>
      <w:r w:rsidRPr="00CF34D9">
        <w:t>Comey</w:t>
      </w:r>
      <w:proofErr w:type="spellEnd"/>
      <w:r w:rsidRPr="00CF34D9">
        <w:t xml:space="preserve">, Mueller, Obama, Hillary, the dossier, the uranium, the emails, and whatever else. On Monday, Fox News practically had a blackout of the Mueller news. Instead it covered fake Clinton scandals and cheeseburger </w:t>
      </w:r>
      <w:proofErr w:type="spellStart"/>
      <w:r w:rsidRPr="00CF34D9">
        <w:t>emojis</w:t>
      </w:r>
      <w:proofErr w:type="spellEnd"/>
      <w:r w:rsidRPr="00CF34D9">
        <w:t xml:space="preserve">. It was such an embarrassing performance that multiple people on the news side leaked their disappointment to reporter Oliver Darcy. As always, the goal of this media/political offensive (there is no longer much distinction) is less to present some coherent alternative account of the facts than to fill the atmosphere with fog, to give those on the right enough cover to slough off the charges as yet another liberal plot. (See </w:t>
      </w:r>
      <w:proofErr w:type="spellStart"/>
      <w:r w:rsidRPr="00CF34D9">
        <w:t>Vox’s</w:t>
      </w:r>
      <w:proofErr w:type="spellEnd"/>
      <w:r w:rsidRPr="00CF34D9">
        <w:t xml:space="preserve"> Sean </w:t>
      </w:r>
      <w:proofErr w:type="spellStart"/>
      <w:r w:rsidRPr="00CF34D9">
        <w:t>Illing’s</w:t>
      </w:r>
      <w:proofErr w:type="spellEnd"/>
      <w:r w:rsidRPr="00CF34D9">
        <w:t xml:space="preserve"> great interview with Charlie Sykes, the conservative talk-radio host who criticized Trump and was excommunicated, for more on how this happens.) This reaction to Mueller in right-wing media was predictable enough. Similar things have happened so many times before, and been studied, analyzed, and documented. But to this day, no one knows how to stop or counter it. Mainstream institutions seem as unable as ever to resist its warping effects. It’s all playing out like some morbid script that we can only watch, stupefied. As familiar as this dynamic is, however, this episode is different. </w:t>
      </w:r>
      <w:r w:rsidRPr="00CF34D9">
        <w:rPr>
          <w:u w:val="single"/>
        </w:rPr>
        <w:t xml:space="preserve">We are drifting perilously close to a serious constitutional crisis. </w:t>
      </w:r>
      <w:r w:rsidRPr="00CF34D9">
        <w:t xml:space="preserve">What if we find out Trump is guilty and just can’t do anything about it? As long as the base is convinced that Mueller is an agent of the deep state (or whatever), it will punish any Republican politician that strays from the pack and criticizes Trump. For a GOP officeholder, standing up for democratic integrity could mean sacrificing reelection in 2018 or 2020. </w:t>
      </w:r>
      <w:r w:rsidRPr="00CF34D9">
        <w:rPr>
          <w:rStyle w:val="Emphasis"/>
        </w:rPr>
        <w:t xml:space="preserve">As long as Republican </w:t>
      </w:r>
      <w:r w:rsidRPr="00CF34D9">
        <w:rPr>
          <w:rStyle w:val="Emphasis"/>
          <w:b w:val="0"/>
        </w:rPr>
        <w:t>politician</w:t>
      </w:r>
      <w:r w:rsidRPr="00CF34D9">
        <w:rPr>
          <w:rStyle w:val="Emphasis"/>
        </w:rPr>
        <w:t>s are frightened by the base</w:t>
      </w:r>
      <w:r w:rsidRPr="00CF34D9">
        <w:t xml:space="preserve">, the base is frightened by scary conspiracies in right-wing media, and right-wing media makes more money the more frightened everyone is, </w:t>
      </w:r>
      <w:r w:rsidRPr="00CF34D9">
        <w:rPr>
          <w:rStyle w:val="Emphasis"/>
        </w:rPr>
        <w:t>Trump appears to be safe</w:t>
      </w:r>
      <w:r w:rsidRPr="00CF34D9">
        <w:t xml:space="preserve">. As long as the incentives are aligned in that direction, there will be no substantial movement to censure, restrain, or remove him from office. What happens if nothing happens? Mainstream scholars do not think that Trump will be able to get away with simply ignoring Mueller’s findings or pardoning everyone involved. As Andy Wright, a law professor at Savannah Law School, put it, “with each abnormal, unbecoming, or dishonorable act, President Trump makes it harder for his appointees to defend him, harder for traditional Republicans to maintain their uneasy power alliance with him, and easier for Democrats to take the moral high ground and secure political advantage." But if there’s one thing non-experts like me have learned over the last few decades of watching US politics, it’s that experts are frequently caught flat-footed by the growing intensity of partisanship and the destruction of norms it has wrought. They are operating based on certain assumptions that it simply doesn’t occur to them that a politician can ignore. But politicians can. Mitch McConnell can simply refuse to hold a vote on a Supreme Court nominee. There’s no explicit rule or law that says he can’t, so he can, and he did. That one shocked and flabbergasted experts too, but just like all the other perverse steps down this road to illiberal lawlessness, they eventually took it on board and normalized it. Now they’re sure Donald Trump can’t simply brazen his way out of an indictment. What if they’re wrong about that? Say he pardons everyone. People will argue on cable TV about whether he should have. One side will say up, the other will say down. Trump may have done this, but what about when Obama did that? What about Hillary’s emails? </w:t>
      </w:r>
      <w:proofErr w:type="spellStart"/>
      <w:r w:rsidRPr="00CF34D9">
        <w:t>Whatabout</w:t>
      </w:r>
      <w:proofErr w:type="spellEnd"/>
      <w:r w:rsidRPr="00CF34D9">
        <w:t xml:space="preserve"> this, </w:t>
      </w:r>
      <w:proofErr w:type="spellStart"/>
      <w:r w:rsidRPr="00CF34D9">
        <w:t>whatabout</w:t>
      </w:r>
      <w:proofErr w:type="spellEnd"/>
      <w:r w:rsidRPr="00CF34D9">
        <w:t xml:space="preserve"> that, </w:t>
      </w:r>
      <w:proofErr w:type="spellStart"/>
      <w:r w:rsidRPr="00CF34D9">
        <w:t>whatabout</w:t>
      </w:r>
      <w:proofErr w:type="spellEnd"/>
      <w:r w:rsidRPr="00CF34D9">
        <w:t xml:space="preserve"> </w:t>
      </w:r>
      <w:proofErr w:type="spellStart"/>
      <w:r w:rsidRPr="00CF34D9">
        <w:t>whatabout</w:t>
      </w:r>
      <w:proofErr w:type="spellEnd"/>
      <w:r w:rsidRPr="00CF34D9">
        <w:t xml:space="preserve"> </w:t>
      </w:r>
      <w:proofErr w:type="spellStart"/>
      <w:r w:rsidRPr="00CF34D9">
        <w:t>whatabout</w:t>
      </w:r>
      <w:proofErr w:type="spellEnd"/>
      <w:r w:rsidRPr="00CF34D9">
        <w:t xml:space="preserve">? There is no longer any settling such arguments. The only way to settle any argument is for both sides to be committed, at least to some degree, to shared standards of evidence and accuracy, and to place a measure of shared trust in institutions meant to vouchsafe evidence and accuracy. Without that basic agreement, without common arbiters, there can be no end to dispute. If one side rejects the epistemic authority of society’s core institutions and practices, there’s just nothing left to be done. Truth cannot speak for itself, like the voice of God from above. It can only speak through human institutions and practices. The subject of climate change offers a crystalline example here. If climate science does its thing, checks and rechecks its work, and then the Republican Party simply refuses to accept it ... what then? That’s what US elites are truly afraid to confront: What if facts and persuasion just don’t matter anymore? As long as conservatives can do something — steal an election, gerrymander crazy districts to maximize GOP advantage, use the filibuster as a routine tool of opposition, launch congressional investigations as political attacks, hold the debt ceiling hostage, repress voting among minorities, withhold a confirmation vote on a Supreme Court nominee, defend a known fraud and sexual predator who has likely colluded with a foreign government to gain the presidency — they will do it, knowing they’ll be backed by a relentlessly on-message media apparatus. And if that’s true, if the very preconditions of science and journalism as commonly understood have been eroded, then all that’s left is a raw contest of power. Donald Trump has the power to hold on to the presidency, as long as elected Republicans, cowed by the conservative base, support him. That is true almost regardless of what he’s done or what’s proven by Mueller. As long as he has that power, he will exercise it. That’s what recent history seems to show. </w:t>
      </w:r>
      <w:r w:rsidRPr="00CF34D9">
        <w:rPr>
          <w:u w:val="single"/>
        </w:rPr>
        <w:t>Dem</w:t>
      </w:r>
      <w:r w:rsidRPr="00CF34D9">
        <w:t>ocrat</w:t>
      </w:r>
      <w:r w:rsidRPr="00CF34D9">
        <w:rPr>
          <w:u w:val="single"/>
        </w:rPr>
        <w:t>s</w:t>
      </w:r>
      <w:r w:rsidRPr="00CF34D9">
        <w:t xml:space="preserve"> </w:t>
      </w:r>
      <w:r w:rsidRPr="00CF34D9">
        <w:rPr>
          <w:u w:val="single"/>
        </w:rPr>
        <w:t>do not</w:t>
      </w:r>
      <w:r w:rsidRPr="00CF34D9">
        <w:t xml:space="preserve"> currently </w:t>
      </w:r>
      <w:r w:rsidRPr="00CF34D9">
        <w:rPr>
          <w:u w:val="single"/>
        </w:rPr>
        <w:t>have the numbers to stop him. They can’t do it without some help from Republicans</w:t>
      </w:r>
      <w:r w:rsidRPr="00CF34D9">
        <w:t>. And Republicans seem incapable, not only of acting on what Mueller knows, but of even coming to know it.</w:t>
      </w:r>
    </w:p>
    <w:sectPr w:rsidR="006151E7" w:rsidRPr="00CF3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05358045304"/>
    <w:docVar w:name="VerbatimVersion" w:val="5.1"/>
  </w:docVars>
  <w:rsids>
    <w:rsidRoot w:val="001939CB"/>
    <w:rsid w:val="000139A3"/>
    <w:rsid w:val="00033B01"/>
    <w:rsid w:val="000B19F7"/>
    <w:rsid w:val="00100833"/>
    <w:rsid w:val="00104529"/>
    <w:rsid w:val="00105942"/>
    <w:rsid w:val="00107396"/>
    <w:rsid w:val="00144A4C"/>
    <w:rsid w:val="00156AA0"/>
    <w:rsid w:val="00176AB0"/>
    <w:rsid w:val="00177B7D"/>
    <w:rsid w:val="0018322D"/>
    <w:rsid w:val="001939CB"/>
    <w:rsid w:val="001B5452"/>
    <w:rsid w:val="001B5776"/>
    <w:rsid w:val="001E527A"/>
    <w:rsid w:val="001F78CE"/>
    <w:rsid w:val="00223CDC"/>
    <w:rsid w:val="00240306"/>
    <w:rsid w:val="00251FC7"/>
    <w:rsid w:val="002855A7"/>
    <w:rsid w:val="002B146A"/>
    <w:rsid w:val="002B3246"/>
    <w:rsid w:val="002B5E17"/>
    <w:rsid w:val="00315690"/>
    <w:rsid w:val="00316B75"/>
    <w:rsid w:val="0031788C"/>
    <w:rsid w:val="00325646"/>
    <w:rsid w:val="003460F2"/>
    <w:rsid w:val="0035783A"/>
    <w:rsid w:val="0038158C"/>
    <w:rsid w:val="003902BA"/>
    <w:rsid w:val="003A09E2"/>
    <w:rsid w:val="00403225"/>
    <w:rsid w:val="00407037"/>
    <w:rsid w:val="00450D55"/>
    <w:rsid w:val="004605D6"/>
    <w:rsid w:val="0048266E"/>
    <w:rsid w:val="004C60E8"/>
    <w:rsid w:val="004E3579"/>
    <w:rsid w:val="004E728B"/>
    <w:rsid w:val="004F39E0"/>
    <w:rsid w:val="00537BD5"/>
    <w:rsid w:val="0056299B"/>
    <w:rsid w:val="0057268A"/>
    <w:rsid w:val="005C146C"/>
    <w:rsid w:val="005D2912"/>
    <w:rsid w:val="005F041E"/>
    <w:rsid w:val="006065BD"/>
    <w:rsid w:val="006151E7"/>
    <w:rsid w:val="00645FA9"/>
    <w:rsid w:val="00647866"/>
    <w:rsid w:val="00665003"/>
    <w:rsid w:val="00666B2A"/>
    <w:rsid w:val="006A2AD0"/>
    <w:rsid w:val="006C2375"/>
    <w:rsid w:val="006D4ECC"/>
    <w:rsid w:val="00710B10"/>
    <w:rsid w:val="007156B7"/>
    <w:rsid w:val="00722258"/>
    <w:rsid w:val="0072293E"/>
    <w:rsid w:val="007243E5"/>
    <w:rsid w:val="00766EA0"/>
    <w:rsid w:val="007A2226"/>
    <w:rsid w:val="007B261A"/>
    <w:rsid w:val="007C3970"/>
    <w:rsid w:val="007E44F3"/>
    <w:rsid w:val="007F5B66"/>
    <w:rsid w:val="00804D8E"/>
    <w:rsid w:val="00821621"/>
    <w:rsid w:val="00823A1C"/>
    <w:rsid w:val="008360DE"/>
    <w:rsid w:val="00845B9D"/>
    <w:rsid w:val="00860984"/>
    <w:rsid w:val="008A6FD4"/>
    <w:rsid w:val="008B19D2"/>
    <w:rsid w:val="008B3ECB"/>
    <w:rsid w:val="008B4E85"/>
    <w:rsid w:val="008C1B2E"/>
    <w:rsid w:val="008F0FD7"/>
    <w:rsid w:val="0091627E"/>
    <w:rsid w:val="009338EE"/>
    <w:rsid w:val="00945858"/>
    <w:rsid w:val="0097032B"/>
    <w:rsid w:val="0099157C"/>
    <w:rsid w:val="009D2EAD"/>
    <w:rsid w:val="009D54B2"/>
    <w:rsid w:val="009E1922"/>
    <w:rsid w:val="009F7ED2"/>
    <w:rsid w:val="00A07163"/>
    <w:rsid w:val="00A21436"/>
    <w:rsid w:val="00A47D1D"/>
    <w:rsid w:val="00A84C79"/>
    <w:rsid w:val="00A93661"/>
    <w:rsid w:val="00A95652"/>
    <w:rsid w:val="00AC0AB8"/>
    <w:rsid w:val="00AF57A6"/>
    <w:rsid w:val="00B33C6D"/>
    <w:rsid w:val="00B4508F"/>
    <w:rsid w:val="00B55AD5"/>
    <w:rsid w:val="00B8057C"/>
    <w:rsid w:val="00BD6238"/>
    <w:rsid w:val="00BD7892"/>
    <w:rsid w:val="00BF593B"/>
    <w:rsid w:val="00BF773A"/>
    <w:rsid w:val="00BF7E81"/>
    <w:rsid w:val="00C13773"/>
    <w:rsid w:val="00C17CC8"/>
    <w:rsid w:val="00C317C1"/>
    <w:rsid w:val="00C3688A"/>
    <w:rsid w:val="00C6500A"/>
    <w:rsid w:val="00C83417"/>
    <w:rsid w:val="00C9604F"/>
    <w:rsid w:val="00CA19AA"/>
    <w:rsid w:val="00CB157D"/>
    <w:rsid w:val="00CC5298"/>
    <w:rsid w:val="00CD736E"/>
    <w:rsid w:val="00CD798D"/>
    <w:rsid w:val="00CE0B13"/>
    <w:rsid w:val="00CE161E"/>
    <w:rsid w:val="00CF34D9"/>
    <w:rsid w:val="00CF59A8"/>
    <w:rsid w:val="00D260DF"/>
    <w:rsid w:val="00D325A9"/>
    <w:rsid w:val="00D36A8A"/>
    <w:rsid w:val="00D422CD"/>
    <w:rsid w:val="00D515E1"/>
    <w:rsid w:val="00D61409"/>
    <w:rsid w:val="00D6691E"/>
    <w:rsid w:val="00D71170"/>
    <w:rsid w:val="00D922A9"/>
    <w:rsid w:val="00DA1C92"/>
    <w:rsid w:val="00DA1CCC"/>
    <w:rsid w:val="00DA25D4"/>
    <w:rsid w:val="00DA6538"/>
    <w:rsid w:val="00E15E75"/>
    <w:rsid w:val="00E26FD4"/>
    <w:rsid w:val="00E33C16"/>
    <w:rsid w:val="00E5262C"/>
    <w:rsid w:val="00E83012"/>
    <w:rsid w:val="00EC7DC4"/>
    <w:rsid w:val="00ED30CF"/>
    <w:rsid w:val="00F176EF"/>
    <w:rsid w:val="00F45E10"/>
    <w:rsid w:val="00F53FCB"/>
    <w:rsid w:val="00F6364A"/>
    <w:rsid w:val="00F811D7"/>
    <w:rsid w:val="00F87A5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F39C48-E031-494E-911C-7270E988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56AA0"/>
    <w:rPr>
      <w:rFonts w:ascii="Georgia" w:hAnsi="Georgia"/>
    </w:rPr>
  </w:style>
  <w:style w:type="paragraph" w:styleId="Heading1">
    <w:name w:val="heading 1"/>
    <w:aliases w:val="Pocket"/>
    <w:basedOn w:val="Normal"/>
    <w:next w:val="Normal"/>
    <w:link w:val="Heading1Char"/>
    <w:qFormat/>
    <w:rsid w:val="00156A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56A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56A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156A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6A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AA0"/>
  </w:style>
  <w:style w:type="character" w:customStyle="1" w:styleId="Heading1Char">
    <w:name w:val="Heading 1 Char"/>
    <w:aliases w:val="Pocket Char"/>
    <w:basedOn w:val="DefaultParagraphFont"/>
    <w:link w:val="Heading1"/>
    <w:rsid w:val="00156AA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56AA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56AA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156AA0"/>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156AA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56AA0"/>
    <w:rPr>
      <w:b/>
      <w:bCs/>
      <w:sz w:val="26"/>
      <w:u w:val="none"/>
    </w:rPr>
  </w:style>
  <w:style w:type="character" w:customStyle="1" w:styleId="StyleUnderline">
    <w:name w:val="Style Underline"/>
    <w:aliases w:val="Underline,Style Bold Underline,Intense Emphasis1,apple-style-span + 6 pt,Bold,Kern at 16 pt,Intense Emphasis2,Style,Intense Emphasis21,HHeading 3 + 12 pt,Bold Cite Char,Citation Char Char Char,Heading 3 Char1 Char Char Char,c,Bo,ci,cit"/>
    <w:basedOn w:val="DefaultParagraphFont"/>
    <w:uiPriority w:val="6"/>
    <w:qFormat/>
    <w:rsid w:val="00156AA0"/>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56AA0"/>
    <w:rPr>
      <w:color w:val="auto"/>
      <w:u w:val="none"/>
    </w:rPr>
  </w:style>
  <w:style w:type="character" w:styleId="FollowedHyperlink">
    <w:name w:val="FollowedHyperlink"/>
    <w:basedOn w:val="DefaultParagraphFont"/>
    <w:uiPriority w:val="99"/>
    <w:semiHidden/>
    <w:unhideWhenUsed/>
    <w:rsid w:val="00156AA0"/>
    <w:rPr>
      <w:color w:val="auto"/>
      <w:u w:val="none"/>
    </w:rPr>
  </w:style>
  <w:style w:type="paragraph" w:customStyle="1" w:styleId="Emphasis1">
    <w:name w:val="Emphasis1"/>
    <w:basedOn w:val="Normal"/>
    <w:link w:val="Emphasis"/>
    <w:uiPriority w:val="7"/>
    <w:qFormat/>
    <w:rsid w:val="001939C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7"/>
    <w:qFormat/>
    <w:rsid w:val="00D422CD"/>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bdr w:val="single" w:sz="8" w:space="0" w:color="auto"/>
    </w:rPr>
  </w:style>
  <w:style w:type="paragraph" w:customStyle="1" w:styleId="UnderlinePara">
    <w:name w:val="Underline Para"/>
    <w:basedOn w:val="Normal"/>
    <w:autoRedefine/>
    <w:uiPriority w:val="6"/>
    <w:qFormat/>
    <w:rsid w:val="00A84C79"/>
    <w:pPr>
      <w:widowControl w:val="0"/>
      <w:suppressAutoHyphens/>
      <w:spacing w:after="200" w:line="256" w:lineRule="auto"/>
      <w:contextualSpacing/>
    </w:pPr>
    <w:rPr>
      <w:rFonts w:asciiTheme="minorHAnsi" w:hAnsiTheme="minorHAnsi"/>
      <w:b/>
      <w:u w:val="single"/>
    </w:rPr>
  </w:style>
  <w:style w:type="character" w:customStyle="1" w:styleId="CitesChar">
    <w:name w:val="Cites Char"/>
    <w:rsid w:val="00CE0B13"/>
    <w:rPr>
      <w:b/>
      <w:bCs/>
      <w:lang w:val="en-US" w:eastAsia="en-US" w:bidi="ar-SA"/>
    </w:rPr>
  </w:style>
  <w:style w:type="character" w:customStyle="1" w:styleId="Author-Date">
    <w:name w:val="Author-Date"/>
    <w:qFormat/>
    <w:rsid w:val="00CE0B13"/>
    <w:rPr>
      <w:b/>
      <w:sz w:val="24"/>
    </w:rPr>
  </w:style>
  <w:style w:type="character" w:customStyle="1" w:styleId="DebateUnderline">
    <w:name w:val="Debate Underline"/>
    <w:qFormat/>
    <w:rsid w:val="00CE0B13"/>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348703">
      <w:bodyDiv w:val="1"/>
      <w:marLeft w:val="0"/>
      <w:marRight w:val="0"/>
      <w:marTop w:val="0"/>
      <w:marBottom w:val="0"/>
      <w:divBdr>
        <w:top w:val="none" w:sz="0" w:space="0" w:color="auto"/>
        <w:left w:val="none" w:sz="0" w:space="0" w:color="auto"/>
        <w:bottom w:val="none" w:sz="0" w:space="0" w:color="auto"/>
        <w:right w:val="none" w:sz="0" w:space="0" w:color="auto"/>
      </w:divBdr>
    </w:div>
    <w:div w:id="100882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record.com/opinion/columns/article/650388--eight-nations-are-on-the-endangered-list" TargetMode="External"/><Relationship Id="rId18" Type="http://schemas.openxmlformats.org/officeDocument/2006/relationships/hyperlink" Target="http://thehill.com/people/shelley-moore-capito" TargetMode="External"/><Relationship Id="rId26" Type="http://schemas.openxmlformats.org/officeDocument/2006/relationships/hyperlink" Target="https://coloradopolitics.com/the-main-election-strategy-of-vulnerable-house-republicans-like-coffman-prove-theyre-not-trump/" TargetMode="External"/><Relationship Id="rId39" Type="http://schemas.openxmlformats.org/officeDocument/2006/relationships/hyperlink" Target="https://www.vox.com/policy-and-politics/2018/3/14/17109448/pennsylvania-special-election-conor-lamb-defeats-rick-saccone" TargetMode="External"/><Relationship Id="rId21" Type="http://schemas.openxmlformats.org/officeDocument/2006/relationships/hyperlink" Target="http://cips.uottawa.ca/wp-content/uploads/2011/11/Copeland-Policy-Brief-Nov-11-5.pdf" TargetMode="External"/><Relationship Id="rId34" Type="http://schemas.openxmlformats.org/officeDocument/2006/relationships/hyperlink" Target="https://www.huffingtonpost.com/entry/family-separation-polling_us_5b28205ee4b0a4dc991fa214" TargetMode="External"/><Relationship Id="rId42" Type="http://schemas.openxmlformats.org/officeDocument/2006/relationships/hyperlink" Target="https://www.washingtontimes.com/news/2018/jul/1/trumps-border-wall-not-worth-government-shutdown-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thehill.com/people/richard-shelby" TargetMode="External"/><Relationship Id="rId29" Type="http://schemas.openxmlformats.org/officeDocument/2006/relationships/hyperlink" Target="http://www.people-press.org/2018/06/20/voters-more-focused-on-control-of-congress-and-the-president-than-in-past-midter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lternet.org/environment/33243" TargetMode="External"/><Relationship Id="rId24" Type="http://schemas.openxmlformats.org/officeDocument/2006/relationships/hyperlink" Target="http://politicalscience.osu.edu/faculty/jmueller/CNArestraintCato16.pdf" TargetMode="External"/><Relationship Id="rId32" Type="http://schemas.openxmlformats.org/officeDocument/2006/relationships/hyperlink" Target="http://www.people-press.org/2018/06/20/voters-more-focused-on-control-of-congress-and-the-president-than-in-past-midterms/" TargetMode="External"/><Relationship Id="rId37" Type="http://schemas.openxmlformats.org/officeDocument/2006/relationships/hyperlink" Target="https://www.vox.com/policy-and-politics/2018/6/6/17433846/california-primary-results-democratic-majority" TargetMode="External"/><Relationship Id="rId40" Type="http://schemas.openxmlformats.org/officeDocument/2006/relationships/hyperlink" Target="https://www.vox.com/2018/6/1/17164960/midterms-2018-forecast-projection-g-elliott-morri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ollcall.com/news/politics/senate-gop-appropriators-stress-bipartisanship-trump-meeting" TargetMode="External"/><Relationship Id="rId23" Type="http://schemas.openxmlformats.org/officeDocument/2006/relationships/hyperlink" Target="http://money.cnn.com/2017/06/01/investing/us-oil-production-record-opec/index.html" TargetMode="External"/><Relationship Id="rId28" Type="http://schemas.openxmlformats.org/officeDocument/2006/relationships/hyperlink" Target="https://www.vox.com/2018/6/12/17456948/house-vote-daca-immigration-trump-republicans" TargetMode="External"/><Relationship Id="rId36" Type="http://schemas.openxmlformats.org/officeDocument/2006/relationships/hyperlink" Target="https://www.vox.com/policy-and-politics/2018/6/7/17426576/blue-wave-explained" TargetMode="External"/><Relationship Id="rId10" Type="http://schemas.openxmlformats.org/officeDocument/2006/relationships/hyperlink" Target="http://tbqy.com/?p=2236)JCP" TargetMode="External"/><Relationship Id="rId19" Type="http://schemas.openxmlformats.org/officeDocument/2006/relationships/hyperlink" Target="http://www.ancor.org/newsroom/news/senate-passes-labor-hhs-funding-bill-house-bill-still-pending" TargetMode="External"/><Relationship Id="rId31" Type="http://schemas.openxmlformats.org/officeDocument/2006/relationships/hyperlink" Target="https://www.kff.org/health-costs/poll-finding/kaiser-health-tracking-poll-preview-role-of-health-care-2018-midterm-campaigns/" TargetMode="External"/><Relationship Id="rId44" Type="http://schemas.openxmlformats.org/officeDocument/2006/relationships/hyperlink" Target="https://www.vox.com/policy-and-politics/2017/11/2/16588964/america-epistemic-crisis" TargetMode="External"/><Relationship Id="rId4" Type="http://schemas.openxmlformats.org/officeDocument/2006/relationships/customXml" Target="../customXml/item4.xml"/><Relationship Id="rId9" Type="http://schemas.openxmlformats.org/officeDocument/2006/relationships/hyperlink" Target="http://www.nationalreview.com/articles/print/259024" TargetMode="External"/><Relationship Id="rId14" Type="http://schemas.openxmlformats.org/officeDocument/2006/relationships/hyperlink" Target="http://www.huffingtonpost.com/robert-creamer/why-growing-income-inequa_b_335115.html" TargetMode="External"/><Relationship Id="rId22" Type="http://schemas.openxmlformats.org/officeDocument/2006/relationships/hyperlink" Target="https://www.washingtonpost.com/local/trafficandcommuting/the-high-speed-maglev-promises-many-things-but-at-what-cost/2018/02/24/6ca47838-1715-11e8-b681-2d4d462a1921_story.html?utm_term=.51334e99dbb0" TargetMode="External"/><Relationship Id="rId27" Type="http://schemas.openxmlformats.org/officeDocument/2006/relationships/hyperlink" Target="https://www.vox.com/2018/6/20/17485162/pew-research-center-poll-immigration-issue-2018-midterms" TargetMode="External"/><Relationship Id="rId30" Type="http://schemas.openxmlformats.org/officeDocument/2006/relationships/hyperlink" Target="https://www.huffingtonpost.com/entry/immigration-midterm-election-issue_us_5b328a40e4b0cb56051cc87f" TargetMode="External"/><Relationship Id="rId35" Type="http://schemas.openxmlformats.org/officeDocument/2006/relationships/hyperlink" Target="https://www.huffingtonpost.com/entry/americans-blame-undocumented-parents-trump-family-separations_us_5b2d4bc3e4b0040e2742cc90" TargetMode="External"/><Relationship Id="rId43" Type="http://schemas.openxmlformats.org/officeDocument/2006/relationships/hyperlink" Target="https://www.vox.com/policy-and-politics/2017/9/5/16233568/trump-approval-unpopular"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alreporter.com/2018/06/29/house-passes-defense-appropriations-act-for-fy2019/" TargetMode="External"/><Relationship Id="rId17" Type="http://schemas.openxmlformats.org/officeDocument/2006/relationships/hyperlink" Target="http://thehill.com/homenews/administration/392890-nielsen-defends-family-separations-congress-alone-can-fix-it" TargetMode="External"/><Relationship Id="rId25" Type="http://schemas.openxmlformats.org/officeDocument/2006/relationships/hyperlink" Target="https://www.nytimes.com/roomfordebate/2015/03/26/is-improving-schools-all-about-money/not-enough-value-to-justify-more-of-the-same" TargetMode="External"/><Relationship Id="rId33" Type="http://schemas.openxmlformats.org/officeDocument/2006/relationships/hyperlink" Target="https://twitter.com/amyewalter/status/1009842670733352964" TargetMode="External"/><Relationship Id="rId38" Type="http://schemas.openxmlformats.org/officeDocument/2006/relationships/hyperlink" Target="https://projects.fivethirtyeight.com/congress-generic-ballot-polls/" TargetMode="External"/><Relationship Id="rId46" Type="http://schemas.openxmlformats.org/officeDocument/2006/relationships/theme" Target="theme/theme1.xml"/><Relationship Id="rId20" Type="http://schemas.openxmlformats.org/officeDocument/2006/relationships/hyperlink" Target="https://www.quora.com/What-are-your-thoughts-on-the-2018-Omnibus-spending-bill" TargetMode="External"/><Relationship Id="rId41" Type="http://schemas.openxmlformats.org/officeDocument/2006/relationships/hyperlink" Target="http://nymag.com/daily/intelligencer/2018/03/a-blue-wave-could-leave-expose-trump-to-a-2020-challeng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4.xml><?xml version="1.0" encoding="utf-8"?>
<ds:datastoreItem xmlns:ds="http://schemas.openxmlformats.org/officeDocument/2006/customXml" ds:itemID="{884AF8BA-D8E8-4243-A6E2-4FF5B98F4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1346</TotalTime>
  <Pages>1</Pages>
  <Words>42798</Words>
  <Characters>243952</Characters>
  <Application>Microsoft Office Word</Application>
  <DocSecurity>0</DocSecurity>
  <Lines>2032</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14</cp:revision>
  <dcterms:created xsi:type="dcterms:W3CDTF">2018-07-02T03:27:00Z</dcterms:created>
  <dcterms:modified xsi:type="dcterms:W3CDTF">2018-07-07T00:27:00Z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