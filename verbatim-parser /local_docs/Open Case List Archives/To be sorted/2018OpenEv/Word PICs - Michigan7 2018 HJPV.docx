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B2EF0" w:rsidRDefault="007B2EF0" w:rsidP="001733DF">
      <w:pPr>
        <w:pStyle w:val="Heading1"/>
      </w:pPr>
      <w:r>
        <w:t>Notes</w:t>
      </w:r>
    </w:p>
    <w:p w:rsidR="00014B66" w:rsidRDefault="00014B66" w:rsidP="00190A0E">
      <w:pPr>
        <w:pStyle w:val="Heading4"/>
      </w:pPr>
      <w:r>
        <w:t>First…Thanks to Amar, Assata, Connor, Hannah, Holland, Noah, Ria, Saif and Shivan for their work on this file!</w:t>
      </w:r>
    </w:p>
    <w:p w:rsidR="00014B66" w:rsidRDefault="00014B66" w:rsidP="00190A0E">
      <w:pPr>
        <w:pStyle w:val="Heading4"/>
      </w:pPr>
    </w:p>
    <w:p w:rsidR="00190A0E" w:rsidRPr="00190A0E" w:rsidRDefault="00190A0E" w:rsidP="00190A0E">
      <w:pPr>
        <w:pStyle w:val="Heading4"/>
      </w:pPr>
      <w:r>
        <w:t xml:space="preserve">This file can be used when you are Aff or Neg – </w:t>
      </w:r>
    </w:p>
    <w:p w:rsidR="00190A0E" w:rsidRDefault="00190A0E" w:rsidP="00190A0E"/>
    <w:p w:rsidR="00190A0E" w:rsidRDefault="00190A0E" w:rsidP="007B2EF0">
      <w:pPr>
        <w:pStyle w:val="Heading4"/>
      </w:pPr>
      <w:r>
        <w:t xml:space="preserve">Instructions for using this file: </w:t>
      </w:r>
    </w:p>
    <w:p w:rsidR="00190A0E" w:rsidRDefault="007B2EF0" w:rsidP="00190A0E">
      <w:pPr>
        <w:pStyle w:val="Heading4"/>
      </w:pPr>
      <w:r>
        <w:t xml:space="preserve">This file has </w:t>
      </w:r>
      <w:r w:rsidR="00190A0E">
        <w:t>3</w:t>
      </w:r>
      <w:r>
        <w:t xml:space="preserve"> utilities</w:t>
      </w:r>
      <w:r w:rsidR="00190A0E">
        <w:t>:</w:t>
      </w:r>
    </w:p>
    <w:p w:rsidR="00190A0E" w:rsidRDefault="00190A0E" w:rsidP="00190A0E">
      <w:pPr>
        <w:pStyle w:val="Heading4"/>
      </w:pPr>
    </w:p>
    <w:p w:rsidR="00190A0E" w:rsidRPr="00190A0E" w:rsidRDefault="00190A0E" w:rsidP="00190A0E">
      <w:pPr>
        <w:pStyle w:val="Heading4"/>
      </w:pPr>
      <w:r>
        <w:t>When Neg:</w:t>
      </w:r>
    </w:p>
    <w:p w:rsidR="007B2EF0" w:rsidRDefault="007F5D2A" w:rsidP="007B2EF0">
      <w:pPr>
        <w:pStyle w:val="Heading4"/>
      </w:pPr>
      <w:r>
        <w:t xml:space="preserve">If you PIC out of a word in the plan text, </w:t>
      </w:r>
      <w:r w:rsidR="00B21BE0">
        <w:t>copy and paste the plan text with the changed word as your CP text</w:t>
      </w:r>
      <w:r w:rsidR="00190A0E">
        <w:t>.</w:t>
      </w:r>
    </w:p>
    <w:p w:rsidR="00B21BE0" w:rsidRDefault="007B2EF0" w:rsidP="00B21BE0">
      <w:pPr>
        <w:pStyle w:val="Heading4"/>
      </w:pPr>
      <w:r>
        <w:t xml:space="preserve">If </w:t>
      </w:r>
      <w:r w:rsidR="00190A0E">
        <w:t>you PIC out of a word</w:t>
      </w:r>
      <w:r>
        <w:t xml:space="preserve"> in the </w:t>
      </w:r>
      <w:r w:rsidR="00B21BE0">
        <w:t>text of articles, in tags, or spoken, use “We endorse the entirety of the 1AC without the term “_______”.”</w:t>
      </w:r>
      <w:r w:rsidR="00190A0E">
        <w:t xml:space="preserve"> </w:t>
      </w:r>
    </w:p>
    <w:p w:rsidR="00B21BE0" w:rsidRDefault="00B21BE0" w:rsidP="00190A0E">
      <w:pPr>
        <w:pStyle w:val="Heading4"/>
      </w:pPr>
    </w:p>
    <w:p w:rsidR="00190A0E" w:rsidRPr="00190A0E" w:rsidRDefault="00190A0E" w:rsidP="00190A0E">
      <w:pPr>
        <w:pStyle w:val="Heading4"/>
      </w:pPr>
      <w:r>
        <w:t>Pick out an impact card and an alternative card for the 1NC shell for either type of PIC.</w:t>
      </w:r>
    </w:p>
    <w:p w:rsidR="00190A0E" w:rsidRDefault="00190A0E" w:rsidP="00190A0E">
      <w:pPr>
        <w:pStyle w:val="Heading4"/>
      </w:pPr>
    </w:p>
    <w:p w:rsidR="00190A0E" w:rsidRPr="00190A0E" w:rsidRDefault="00190A0E" w:rsidP="00190A0E"/>
    <w:p w:rsidR="00190A0E" w:rsidRDefault="00190A0E" w:rsidP="00B21BE0">
      <w:pPr>
        <w:pStyle w:val="Heading4"/>
      </w:pPr>
      <w:r>
        <w:t xml:space="preserve">When Aff: </w:t>
      </w:r>
    </w:p>
    <w:p w:rsidR="00B21BE0" w:rsidRDefault="00014B66" w:rsidP="00B21BE0">
      <w:pPr>
        <w:pStyle w:val="Heading4"/>
      </w:pPr>
      <w:r>
        <w:t>There are some A</w:t>
      </w:r>
      <w:r w:rsidR="00190A0E">
        <w:t>ff answers to specific PIC’s, but if their alternative is another word that we wrote a PIC to, t</w:t>
      </w:r>
      <w:r>
        <w:t>here are cards in the N</w:t>
      </w:r>
      <w:r w:rsidR="00B21BE0">
        <w:t>eg file that can be used for the Aff – I.e. someone PIC’s out of “Illegal” and replaces it with “Unauthorized” – You can read impacts to “Unauthorized” as an alt fails</w:t>
      </w:r>
    </w:p>
    <w:p w:rsidR="007B2EF0" w:rsidRPr="007B2EF0" w:rsidRDefault="007B2EF0" w:rsidP="007B2EF0"/>
    <w:p w:rsidR="001733DF" w:rsidRDefault="001733DF" w:rsidP="001733DF">
      <w:pPr>
        <w:pStyle w:val="Heading1"/>
      </w:pPr>
      <w:r>
        <w:lastRenderedPageBreak/>
        <w:t xml:space="preserve">NEG </w:t>
      </w:r>
    </w:p>
    <w:p w:rsidR="001733DF" w:rsidRPr="003F2DF2" w:rsidRDefault="001733DF" w:rsidP="001733DF">
      <w:pPr>
        <w:pStyle w:val="Heading2"/>
      </w:pPr>
      <w:r>
        <w:lastRenderedPageBreak/>
        <w:t>General</w:t>
      </w:r>
    </w:p>
    <w:p w:rsidR="001733DF" w:rsidRDefault="001733DF" w:rsidP="001733DF">
      <w:pPr>
        <w:pStyle w:val="Heading3"/>
      </w:pPr>
      <w:r>
        <w:lastRenderedPageBreak/>
        <w:t>2NC- Discourse Focus Good</w:t>
      </w:r>
    </w:p>
    <w:p w:rsidR="001733DF" w:rsidRDefault="001733DF" w:rsidP="001733DF">
      <w:pPr>
        <w:pStyle w:val="Heading4"/>
      </w:pPr>
      <w:r>
        <w:t>Discussions are fruitless without both dignified language and substance</w:t>
      </w:r>
    </w:p>
    <w:p w:rsidR="001733DF" w:rsidRPr="00826873" w:rsidRDefault="001733DF" w:rsidP="001733DF">
      <w:pPr>
        <w:rPr>
          <w:rStyle w:val="Style13ptBold"/>
          <w:b w:val="0"/>
          <w:sz w:val="18"/>
          <w:szCs w:val="18"/>
        </w:rPr>
      </w:pPr>
      <w:r>
        <w:rPr>
          <w:rStyle w:val="Style13ptBold"/>
        </w:rPr>
        <w:t xml:space="preserve">Taylor 10 </w:t>
      </w:r>
      <w:r w:rsidRPr="00826873">
        <w:rPr>
          <w:rStyle w:val="Style13ptBold"/>
          <w:b w:val="0"/>
          <w:sz w:val="18"/>
          <w:szCs w:val="18"/>
        </w:rPr>
        <w:t xml:space="preserve">(Jim Taylor, Adjunct faculty, University of San Francisco, “Is the Anger in American Political Discourse Good or Bad?”, The Huffington Post, 6/1/10, Date Accessed: 7/6/18, </w:t>
      </w:r>
      <w:hyperlink r:id="rId9" w:history="1">
        <w:r w:rsidRPr="00826873">
          <w:rPr>
            <w:rStyle w:val="Hyperlink"/>
            <w:sz w:val="18"/>
            <w:szCs w:val="18"/>
          </w:rPr>
          <w:t>https://www.huffingtonpost.com/dr-jim-taylor/is-the-anger-in-american_b_592844.html</w:t>
        </w:r>
      </w:hyperlink>
      <w:r w:rsidRPr="00826873">
        <w:rPr>
          <w:rStyle w:val="Style13ptBold"/>
          <w:b w:val="0"/>
          <w:sz w:val="18"/>
          <w:szCs w:val="18"/>
        </w:rPr>
        <w:t xml:space="preserve"> )//rsb</w:t>
      </w:r>
    </w:p>
    <w:p w:rsidR="001733DF" w:rsidRPr="00A84230" w:rsidRDefault="001733DF" w:rsidP="001733DF">
      <w:r w:rsidRPr="00A84230">
        <w:t>In sum, though these points all seem reasonable, they do not, I believe, justify the current direction we are heading in our politicosphere.</w:t>
      </w:r>
      <w:r w:rsidR="00A84230" w:rsidRPr="00A84230">
        <w:t xml:space="preserve"> </w:t>
      </w:r>
      <w:r w:rsidRPr="00A84230">
        <w:t xml:space="preserve">In my discussions advocating civil political discourse, </w:t>
      </w:r>
      <w:r w:rsidRPr="00FF1D43">
        <w:rPr>
          <w:u w:val="single"/>
        </w:rPr>
        <w:t xml:space="preserve">I am often accused of encouraging timid or politically correct discussion, people to surrender their beliefs in the name of accommodation, or to just be more agreeable; that is how many people interpret ‘civil.’ But civility, for me, involves treating others with dignity </w:t>
      </w:r>
      <w:r w:rsidRPr="00A84230">
        <w:t xml:space="preserve">(“Do unto other...”) </w:t>
      </w:r>
      <w:r w:rsidRPr="00FF1D43">
        <w:rPr>
          <w:u w:val="single"/>
        </w:rPr>
        <w:t>and engaging in substantive discourse that is, at the same time, vigorous and honest, and respectful and reasoned</w:t>
      </w:r>
      <w:r w:rsidRPr="00A84230">
        <w:t>. As I noted in a previous post, my basic rule of discourse is that if you wouldn’t say it to someone’s face or in front your grandmother, don’t say it.</w:t>
      </w:r>
      <w:r w:rsidR="00A84230" w:rsidRPr="00A84230">
        <w:t xml:space="preserve"> </w:t>
      </w:r>
      <w:r w:rsidRPr="00FF1D43">
        <w:rPr>
          <w:u w:val="single"/>
        </w:rPr>
        <w:t>I draw the line between civil and uncivil political discourse when someone moves from a focus on substance to a focus on the person.</w:t>
      </w:r>
      <w:r w:rsidRPr="00A84230">
        <w:t xml:space="preserve"> I also draw the line when passion for an issue turns into anger and insult directed at the person (think of all the name calling that goes on in the politicosphere). </w:t>
      </w:r>
      <w:r w:rsidRPr="00FF1D43">
        <w:rPr>
          <w:u w:val="single"/>
        </w:rPr>
        <w:t>The current politicosphere has lost respect, reason, and tolerance.</w:t>
      </w:r>
      <w:r w:rsidRPr="00A84230">
        <w:t xml:space="preserve"> Can a civilized culture remain so in their absence? I don’t think so.</w:t>
      </w:r>
    </w:p>
    <w:p w:rsidR="001733DF" w:rsidRDefault="001733DF" w:rsidP="001733DF"/>
    <w:p w:rsidR="001733DF" w:rsidRDefault="001733DF" w:rsidP="001733DF">
      <w:pPr>
        <w:pStyle w:val="Heading4"/>
      </w:pPr>
      <w:r>
        <w:t>Political debates require civil discourse</w:t>
      </w:r>
    </w:p>
    <w:p w:rsidR="001733DF" w:rsidRPr="003B06D1" w:rsidRDefault="001733DF" w:rsidP="001733DF">
      <w:pPr>
        <w:rPr>
          <w:rStyle w:val="Style13ptBold"/>
          <w:b w:val="0"/>
          <w:sz w:val="24"/>
        </w:rPr>
      </w:pPr>
      <w:r>
        <w:rPr>
          <w:rStyle w:val="Style13ptBold"/>
        </w:rPr>
        <w:t xml:space="preserve">Petrow 16 </w:t>
      </w:r>
      <w:r w:rsidRPr="003B06D1">
        <w:rPr>
          <w:rStyle w:val="Style13ptBold"/>
          <w:b w:val="0"/>
          <w:sz w:val="24"/>
        </w:rPr>
        <w:t xml:space="preserve">(Steven Petrow, writes the Civilities column for The Post and is the host of “The Civilist” podcast produced by PRI and WUNC, “Bad debate behavior shows we have lost the art of discourse”, The Washington Post, 10/9/16, Date Accessed: 7/6/18, </w:t>
      </w:r>
      <w:hyperlink r:id="rId10" w:history="1">
        <w:r w:rsidRPr="003B06D1">
          <w:rPr>
            <w:rStyle w:val="Hyperlink"/>
          </w:rPr>
          <w:t>https://www.washingtonpost.com/opinions/bad-debate-behavior-shows-we-have-lost-the-art-of-discourse/2016/10/09/915fdc14-8cbd-11e6-875e-2c1bfe943b66_story.html?utm_term=.d6c4f1782bb6</w:t>
        </w:r>
      </w:hyperlink>
      <w:r w:rsidRPr="003B06D1">
        <w:rPr>
          <w:rStyle w:val="Style13ptBold"/>
          <w:b w:val="0"/>
          <w:sz w:val="24"/>
        </w:rPr>
        <w:t xml:space="preserve"> )//rsb</w:t>
      </w:r>
    </w:p>
    <w:p w:rsidR="001733DF" w:rsidRPr="00A84230" w:rsidRDefault="001733DF" w:rsidP="001733DF">
      <w:r w:rsidRPr="00A84230">
        <w:t>That’s right</w:t>
      </w:r>
      <w:r w:rsidRPr="00854272">
        <w:rPr>
          <w:u w:val="single"/>
        </w:rPr>
        <w:t>: We need to take responsibility for our public conduct and relearn the lost art of discourse. We need to reveal our own thought processes and explain how they help formulate our opinions.</w:t>
      </w:r>
      <w:r w:rsidRPr="00A84230">
        <w:t xml:space="preserve"> Of course, someone needs to listen, and we need to listen in turn. So by all means interrupt me if my house is on fire or my fly is open. Otherwise</w:t>
      </w:r>
      <w:r w:rsidRPr="00854272">
        <w:rPr>
          <w:u w:val="single"/>
        </w:rPr>
        <w:t>, please let me finish telling you what I think before you jump in to tell me I’m wrong. I promise I’ll do the same for you.</w:t>
      </w:r>
      <w:r w:rsidRPr="00A84230">
        <w:t xml:space="preserve"> Candidates, how about you?</w:t>
      </w:r>
    </w:p>
    <w:p w:rsidR="001733DF" w:rsidRDefault="001733DF" w:rsidP="001733DF"/>
    <w:p w:rsidR="001733DF" w:rsidRDefault="001733DF" w:rsidP="001733DF">
      <w:pPr>
        <w:pStyle w:val="Heading4"/>
      </w:pPr>
      <w:r>
        <w:t>Words matter more than intentions</w:t>
      </w:r>
    </w:p>
    <w:p w:rsidR="001733DF" w:rsidRPr="0031761A" w:rsidRDefault="001733DF" w:rsidP="001733DF">
      <w:pPr>
        <w:rPr>
          <w:rStyle w:val="Style13ptBold"/>
          <w:b w:val="0"/>
          <w:sz w:val="24"/>
        </w:rPr>
      </w:pPr>
      <w:r w:rsidRPr="00034AF2">
        <w:rPr>
          <w:rStyle w:val="Style13ptBold"/>
        </w:rPr>
        <w:t>Boroditsky</w:t>
      </w:r>
      <w:r>
        <w:rPr>
          <w:rStyle w:val="Style13ptBold"/>
        </w:rPr>
        <w:t xml:space="preserve"> and Maron 17 </w:t>
      </w:r>
      <w:r w:rsidRPr="0031761A">
        <w:rPr>
          <w:rStyle w:val="Style13ptBold"/>
          <w:b w:val="0"/>
          <w:sz w:val="24"/>
        </w:rPr>
        <w:t xml:space="preserve">(Lera Boroditsky, cognitive scientist at the University of California, San Diego, and Dina Fine Maron, writer for the Scientific American, “Why Words Matter: What Cognitive Science Says about Prohibiting Certain Terms”, Scientific American, 12/19/17, Date Accessed: 7/6/18, </w:t>
      </w:r>
      <w:hyperlink r:id="rId11" w:history="1">
        <w:r w:rsidRPr="0031761A">
          <w:rPr>
            <w:rStyle w:val="Hyperlink"/>
          </w:rPr>
          <w:t>https://www.scientificamerican.com/article/why-words-matter-what-cognitive-science-says-about-prohibiting-certain-terms/</w:t>
        </w:r>
      </w:hyperlink>
      <w:r w:rsidRPr="0031761A">
        <w:rPr>
          <w:rStyle w:val="Style13ptBold"/>
          <w:b w:val="0"/>
          <w:sz w:val="24"/>
        </w:rPr>
        <w:t xml:space="preserve"> )//rsb</w:t>
      </w:r>
    </w:p>
    <w:p w:rsidR="001733DF" w:rsidRPr="00E11EE7" w:rsidRDefault="001733DF" w:rsidP="001733DF">
      <w:pPr>
        <w:rPr>
          <w:u w:val="single"/>
        </w:rPr>
      </w:pPr>
      <w:r w:rsidRPr="00A84230">
        <w:t>What happens when we use certain words and not others in our daily life or in our work?</w:t>
      </w:r>
      <w:r w:rsidR="00A84230" w:rsidRPr="00A84230">
        <w:t xml:space="preserve"> </w:t>
      </w:r>
      <w:r w:rsidRPr="00A84230">
        <w:t>Words have power. If I tell you this hamburger is 80 percent lean as opposed to 20 percent fat, then in some sense I am communicating the same thing. But what people get from those two communications is very different: People perceive the 80 percent lean hamburger as much healthier than the 20 percent fat option. By choosing how you frame and talk about something, you are cuing others to think about it in a specific way. We can drastically change someone’s perspective by how we choose to talk about and frame something.</w:t>
      </w:r>
      <w:r w:rsidR="00A84230" w:rsidRPr="00A84230">
        <w:t xml:space="preserve"> </w:t>
      </w:r>
      <w:r w:rsidRPr="00A84230">
        <w:t>You’ve written for Scientific American before about the Sapir–Whorf hypothesis—the idea that when a community has seven words for snow instead of one, its perception of that white, flaky material is different. We still have words like “diversity” and “transgender” in our lexicon, though perhaps we won’t have them in these official government documents. So why does this change matter?</w:t>
      </w:r>
      <w:r w:rsidR="00A84230" w:rsidRPr="00A84230">
        <w:t xml:space="preserve"> </w:t>
      </w:r>
      <w:r w:rsidRPr="00E11EE7">
        <w:rPr>
          <w:u w:val="single"/>
        </w:rPr>
        <w:t>This won’t erase those ideas from people’s minds and the conversations we have on the street, but if it dampens those conversations in the spheres that end up controlling a lot of our lives—where our cash will go and what policies and laws should be in in our culture—then that’s really important, because those conversations have tremendous power.</w:t>
      </w:r>
      <w:r w:rsidR="00A84230">
        <w:rPr>
          <w:u w:val="single"/>
        </w:rPr>
        <w:t xml:space="preserve"> </w:t>
      </w:r>
      <w:r w:rsidRPr="00A84230">
        <w:t>What happens to our perceptions of the world when we don’t use certain words?</w:t>
      </w:r>
      <w:r w:rsidR="00A84230" w:rsidRPr="00A84230">
        <w:t xml:space="preserve"> </w:t>
      </w:r>
      <w:r w:rsidRPr="00A84230">
        <w:t>There are two outcomes that happen when we don’t name or talk about something. Things that are named are the ones most likely to be thought about and to be visible in our consciousness. Though in principle we can think about lots of things, our actual attentional span is very limited. As a result, the kinds of things we tend to think about are the ones that are named.</w:t>
      </w:r>
      <w:r w:rsidR="00A84230" w:rsidRPr="00A84230">
        <w:t xml:space="preserve"> </w:t>
      </w:r>
      <w:r w:rsidRPr="00E11EE7">
        <w:rPr>
          <w:u w:val="single"/>
        </w:rPr>
        <w:t xml:space="preserve">But the other issue is administrative. The basic idea is that what isn’t named can’t be counted. And what can’t be counted </w:t>
      </w:r>
      <w:r w:rsidRPr="00E11EE7">
        <w:rPr>
          <w:u w:val="single"/>
        </w:rPr>
        <w:lastRenderedPageBreak/>
        <w:t>can’t be acted upon. If a word like “transgender” is never mentioned—or categories like race or gender are never recorded in official documents—then you can never have data about how services, violence, social ills or outcomes are distributed across those groups. So if you ever want to see if we have a problem in policing related to race, pay related to gender or a problem with violence against transgender individuals, in all of those cases it becomes impossible to make a scientific argument—because if those categories are never recorded in official documents, you can never do the data collection to show what’s true. If you make those categories administratively invisible, you don’t have to deliver those services.</w:t>
      </w:r>
      <w:r w:rsidR="00A84230">
        <w:rPr>
          <w:u w:val="single"/>
        </w:rPr>
        <w:t xml:space="preserve"> </w:t>
      </w:r>
      <w:r w:rsidRPr="00A84230">
        <w:t>What happens in the brain when we try to avoid certain words?</w:t>
      </w:r>
      <w:r w:rsidR="00A84230" w:rsidRPr="00A84230">
        <w:t xml:space="preserve"> </w:t>
      </w:r>
      <w:r w:rsidRPr="00A84230">
        <w:t>Words are really categories of things. So, take color. There’s a giant continuum of blues, but the word “blue” creates a category that is different than yellow or green. And when you learn that, you brain starts to treat everything in that group a certain way. But if you make a distinction between the blues, as some languages do, the brains of those speakers will give a surprised reaction if you switch from light blue to dark blue in a way that English speakers won’t—because the English speakers treat both blues as categorically the same.</w:t>
      </w:r>
      <w:r w:rsidR="00A84230" w:rsidRPr="00A84230">
        <w:t xml:space="preserve"> </w:t>
      </w:r>
      <w:r w:rsidRPr="00A84230">
        <w:t>So what’s the significance of having that “surprised” reaction or not, beyond academic intrigue?</w:t>
      </w:r>
      <w:r w:rsidR="00A84230" w:rsidRPr="00A84230">
        <w:t xml:space="preserve"> </w:t>
      </w:r>
      <w:r w:rsidRPr="00E11EE7">
        <w:rPr>
          <w:u w:val="single"/>
        </w:rPr>
        <w:t>There are some things we are trained to notice and think of as different, and others that are similar. The reason to erase the word “fetus,” I assume, is to make human life be seen as continuous from the point of conception—so there’s not a separate category that exists before a child or a baby. That is a way of taking out a categorical distinction in the medical world between conception and child and treat it as one continuous category. That maps on perfectly to the light blue and dark blue example, because we take this continuum and treat all the things in it as the same. Here, all things across the whole life span would be viewed the same—including conception.</w:t>
      </w:r>
    </w:p>
    <w:p w:rsidR="001733DF" w:rsidRPr="006F5CCC" w:rsidRDefault="001733DF" w:rsidP="001733DF">
      <w:pPr>
        <w:pStyle w:val="Heading4"/>
        <w:rPr>
          <w:u w:val="single"/>
        </w:rPr>
      </w:pPr>
      <w:r>
        <w:t xml:space="preserve">Yes, discourse matters – the 1ac has </w:t>
      </w:r>
      <w:r>
        <w:rPr>
          <w:u w:val="single"/>
        </w:rPr>
        <w:t>inherent social power</w:t>
      </w:r>
      <w:r>
        <w:t xml:space="preserve"> – problematic discursive choices cause </w:t>
      </w:r>
      <w:r>
        <w:rPr>
          <w:u w:val="single"/>
        </w:rPr>
        <w:t>internalization</w:t>
      </w:r>
      <w:r>
        <w:t xml:space="preserve"> and </w:t>
      </w:r>
      <w:r>
        <w:rPr>
          <w:u w:val="single"/>
        </w:rPr>
        <w:t>generalization</w:t>
      </w:r>
      <w:r>
        <w:t xml:space="preserve"> that trigger all our impacts – it’s also solvency for the pik</w:t>
      </w:r>
    </w:p>
    <w:p w:rsidR="001733DF" w:rsidRPr="009B3CA7" w:rsidRDefault="001733DF" w:rsidP="001733DF">
      <w:r>
        <w:t xml:space="preserve">Teun A. </w:t>
      </w:r>
      <w:r w:rsidRPr="006F5CCC">
        <w:rPr>
          <w:rStyle w:val="Style13ptBold"/>
        </w:rPr>
        <w:t>van Dijk 96</w:t>
      </w:r>
      <w:r>
        <w:t xml:space="preserve">, </w:t>
      </w:r>
      <w:r w:rsidRPr="009B3CA7">
        <w:t>scholar in the fields of text linguistics, discourse analysis and Critical Discourse Analysis</w:t>
      </w:r>
      <w:r>
        <w:t>, “</w:t>
      </w:r>
      <w:r w:rsidRPr="009B3CA7">
        <w:t>Discourse, power and access</w:t>
      </w:r>
      <w:r>
        <w:t xml:space="preserve">”, chapter 5 of “Texts and Practices: Readings in Critical Discourse Analysis”, edited by Carmen Rosa Caldas-Coulthard and Malcolm Coulthard, pub. 1996, </w:t>
      </w:r>
      <w:r w:rsidRPr="009B3CA7">
        <w:t>http://www.discourses.org/OldArticles/Discourse,%20power%20and%20access.pdf</w:t>
      </w:r>
      <w:r>
        <w:t xml:space="preserve"> </w:t>
      </w:r>
    </w:p>
    <w:p w:rsidR="001733DF" w:rsidRDefault="001733DF" w:rsidP="001733DF">
      <w:pPr>
        <w:rPr>
          <w:b/>
          <w:u w:val="single"/>
        </w:rPr>
      </w:pPr>
      <w:r w:rsidRPr="00A84230">
        <w:t>DIMENSIONS OF DOMINANCE</w:t>
      </w:r>
      <w:r w:rsidR="00A84230" w:rsidRPr="00A84230">
        <w:t xml:space="preserve"> </w:t>
      </w:r>
      <w:r w:rsidRPr="00A84230">
        <w:t xml:space="preserve">One of the crucial tasks of Critical Discourse Analysis (CDA) is to account for the </w:t>
      </w:r>
      <w:r w:rsidRPr="00712B13">
        <w:rPr>
          <w:b/>
          <w:u w:val="single"/>
        </w:rPr>
        <w:t>relationships between discourse and social power</w:t>
      </w:r>
      <w:r w:rsidRPr="00A84230">
        <w:t xml:space="preserve">. More specifically, such an </w:t>
      </w:r>
      <w:r w:rsidRPr="004D78BE">
        <w:rPr>
          <w:u w:val="single"/>
        </w:rPr>
        <w:t xml:space="preserve">analysis should describe and explain how </w:t>
      </w:r>
      <w:r w:rsidRPr="004D78BE">
        <w:rPr>
          <w:b/>
          <w:u w:val="single"/>
        </w:rPr>
        <w:t>power abuse is enacted, reproduced or legitimised by the text and talk of dominant groups or institutions.</w:t>
      </w:r>
      <w:r w:rsidRPr="00A84230">
        <w:t xml:space="preserve"> Within the framework of such an account of discursively mediated dominance and inequality this chapter focuses on an important dimension of such dominance, that is, </w:t>
      </w:r>
      <w:r w:rsidRPr="00037AEE">
        <w:rPr>
          <w:u w:val="single"/>
        </w:rPr>
        <w:t>patterns of access to discourse.</w:t>
      </w:r>
      <w:r w:rsidR="00A84230">
        <w:rPr>
          <w:u w:val="single"/>
        </w:rPr>
        <w:t xml:space="preserve"> </w:t>
      </w:r>
      <w:r w:rsidRPr="00A84230">
        <w:t>A critical analysis of properties of access to public discourse and communication presupposes insight into more general political, sociocultural and economic aspects of dominance. This chapter merely gives a succinct summary of this broader conceptual framework. Leaving acide a detailed discussion of numerous philosophical and theoretical complexities, the major presuppositions of this framework are, for example, the following (see, e.g., Clegg, 1989; Lukes, 1974; 1986; Wrong, 1979):</w:t>
      </w:r>
      <w:r w:rsidR="00A84230" w:rsidRPr="00A84230">
        <w:t xml:space="preserve"> </w:t>
      </w:r>
      <w:r w:rsidRPr="00A84230">
        <w:t xml:space="preserve">1 </w:t>
      </w:r>
      <w:r w:rsidRPr="00270825">
        <w:rPr>
          <w:u w:val="single"/>
        </w:rPr>
        <w:t xml:space="preserve">Power is a property of relations between social groups, institutions or organisations. Hence, only </w:t>
      </w:r>
      <w:r w:rsidRPr="00270825">
        <w:rPr>
          <w:b/>
          <w:u w:val="single"/>
        </w:rPr>
        <w:t>social power,</w:t>
      </w:r>
      <w:r w:rsidRPr="00270825">
        <w:rPr>
          <w:u w:val="single"/>
        </w:rPr>
        <w:t xml:space="preserve"> and not individual power, </w:t>
      </w:r>
      <w:r w:rsidRPr="00270825">
        <w:rPr>
          <w:b/>
          <w:u w:val="single"/>
        </w:rPr>
        <w:t>is considered here.</w:t>
      </w:r>
      <w:r w:rsidR="00A84230">
        <w:rPr>
          <w:b/>
          <w:u w:val="single"/>
        </w:rPr>
        <w:t xml:space="preserve"> </w:t>
      </w:r>
      <w:r w:rsidRPr="00A84230">
        <w:t xml:space="preserve">2 </w:t>
      </w:r>
      <w:r w:rsidRPr="00FC3C36">
        <w:rPr>
          <w:u w:val="single"/>
        </w:rPr>
        <w:t>Social power is defined in terms of the control exercised by one group or organisation</w:t>
      </w:r>
      <w:r w:rsidRPr="00A84230">
        <w:t xml:space="preserve"> (or its members) </w:t>
      </w:r>
      <w:r w:rsidRPr="00FC3C36">
        <w:rPr>
          <w:u w:val="single"/>
        </w:rPr>
        <w:t>over the actions and/or the minds of</w:t>
      </w:r>
      <w:r w:rsidRPr="00A84230">
        <w:t xml:space="preserve"> (the members of) </w:t>
      </w:r>
      <w:r w:rsidRPr="00FC3C36">
        <w:rPr>
          <w:u w:val="single"/>
        </w:rPr>
        <w:t>another group</w:t>
      </w:r>
      <w:r w:rsidRPr="00A84230">
        <w:t xml:space="preserve">, thus </w:t>
      </w:r>
      <w:r w:rsidRPr="00FC3C36">
        <w:rPr>
          <w:b/>
          <w:u w:val="single"/>
        </w:rPr>
        <w:t>limiting the freedom of action of the others, or influencing their knowledge, attitudes or ideologies.</w:t>
      </w:r>
      <w:r w:rsidR="00A84230">
        <w:rPr>
          <w:b/>
          <w:u w:val="single"/>
        </w:rPr>
        <w:t xml:space="preserve"> </w:t>
      </w:r>
      <w:r w:rsidRPr="00A84230">
        <w:t xml:space="preserve">3 </w:t>
      </w:r>
      <w:r w:rsidRPr="00B51342">
        <w:rPr>
          <w:u w:val="single"/>
        </w:rPr>
        <w:t>Power of a specific group or institution may be</w:t>
      </w:r>
      <w:r w:rsidRPr="00A84230">
        <w:t xml:space="preserve"> `distributed', and may be </w:t>
      </w:r>
      <w:r w:rsidRPr="00B51342">
        <w:rPr>
          <w:b/>
          <w:u w:val="single"/>
        </w:rPr>
        <w:t>restricted to a specific social domain or scope, such as that of politics</w:t>
      </w:r>
      <w:r w:rsidRPr="00B51342">
        <w:rPr>
          <w:u w:val="single"/>
        </w:rPr>
        <w:t>, the media,</w:t>
      </w:r>
      <w:r w:rsidRPr="00A84230">
        <w:t xml:space="preserve"> law and order, education or corporate business, </w:t>
      </w:r>
      <w:r w:rsidRPr="00B51342">
        <w:rPr>
          <w:u w:val="single"/>
        </w:rPr>
        <w:t xml:space="preserve">thus resulting in </w:t>
      </w:r>
      <w:r w:rsidRPr="008000AE">
        <w:rPr>
          <w:b/>
          <w:u w:val="single"/>
        </w:rPr>
        <w:t>different 'centres' of power and elite groups that control such centres.</w:t>
      </w:r>
      <w:r w:rsidR="00A84230">
        <w:rPr>
          <w:b/>
          <w:u w:val="single"/>
        </w:rPr>
        <w:t xml:space="preserve"> </w:t>
      </w:r>
      <w:r w:rsidRPr="00A84230">
        <w:t>4 Dominance is here understood as a form of social power abuse, that is, as a legally or morally illegitimate exercise of control over others in one's own interests, often resulting in social inequality.</w:t>
      </w:r>
      <w:r w:rsidR="00A84230" w:rsidRPr="00A84230">
        <w:t xml:space="preserve"> </w:t>
      </w:r>
      <w:r w:rsidRPr="00A84230">
        <w:t xml:space="preserve">5 </w:t>
      </w:r>
      <w:r w:rsidRPr="001F182D">
        <w:rPr>
          <w:u w:val="single"/>
        </w:rPr>
        <w:t xml:space="preserve">Power is based on </w:t>
      </w:r>
      <w:r w:rsidRPr="001F182D">
        <w:rPr>
          <w:b/>
          <w:u w:val="single"/>
        </w:rPr>
        <w:t>privileged access</w:t>
      </w:r>
      <w:r w:rsidRPr="001F182D">
        <w:rPr>
          <w:u w:val="single"/>
        </w:rPr>
        <w:t xml:space="preserve"> to valued social resources, such as wealth, jobs, status, or indeed, a </w:t>
      </w:r>
      <w:r w:rsidRPr="001F182D">
        <w:rPr>
          <w:b/>
          <w:u w:val="single"/>
        </w:rPr>
        <w:t>preferential access to public discourse and communication.</w:t>
      </w:r>
      <w:r w:rsidR="00A84230">
        <w:rPr>
          <w:b/>
          <w:u w:val="single"/>
        </w:rPr>
        <w:t xml:space="preserve"> </w:t>
      </w:r>
      <w:r w:rsidRPr="00A84230">
        <w:t>6 Social power and dominance are often organised and institutionalised, so as to allow more effective control, and to enable routine forms of power reproduction.</w:t>
      </w:r>
      <w:r w:rsidR="00A84230" w:rsidRPr="00A84230">
        <w:t xml:space="preserve"> </w:t>
      </w:r>
      <w:r w:rsidRPr="00A84230">
        <w:t>7 Dominance is seldom absolute; it is often gradual, and may be met by more or less resistance or counter-power by dominated groups.</w:t>
      </w:r>
      <w:r w:rsidR="00A84230" w:rsidRPr="00A84230">
        <w:t xml:space="preserve"> </w:t>
      </w:r>
      <w:r w:rsidRPr="00A84230">
        <w:t xml:space="preserve">For the discussion in this chapter, it is important to stress one element in these short definitions of power and dominance, that is, the relevance of the cognitive dimension of control. </w:t>
      </w:r>
      <w:r w:rsidRPr="00E11AE9">
        <w:rPr>
          <w:u w:val="single"/>
        </w:rPr>
        <w:t>Power abuse not only involves the abuse of force, for example in police aggression against black youths, and may result not merely in limiting the freedom of action of a specific</w:t>
      </w:r>
      <w:r>
        <w:rPr>
          <w:u w:val="single"/>
        </w:rPr>
        <w:t xml:space="preserve"> group, but also and </w:t>
      </w:r>
      <w:r w:rsidRPr="00B70F2B">
        <w:rPr>
          <w:b/>
          <w:u w:val="single"/>
        </w:rPr>
        <w:t>more crucially may</w:t>
      </w:r>
      <w:r w:rsidRPr="00E11AE9">
        <w:rPr>
          <w:b/>
          <w:u w:val="single"/>
        </w:rPr>
        <w:t xml:space="preserve"> affect the minds of people</w:t>
      </w:r>
      <w:r w:rsidRPr="00A84230">
        <w:t xml:space="preserve">. That is, </w:t>
      </w:r>
      <w:r w:rsidRPr="00005074">
        <w:rPr>
          <w:u w:val="single"/>
        </w:rPr>
        <w:t xml:space="preserve">through special access to, and control over the mean of public discourse and communication, dominant groups or institutions may </w:t>
      </w:r>
      <w:r w:rsidRPr="00005074">
        <w:rPr>
          <w:b/>
          <w:u w:val="single"/>
        </w:rPr>
        <w:t>influence the structures of text and talk in such a way that</w:t>
      </w:r>
      <w:r w:rsidRPr="00005074">
        <w:rPr>
          <w:u w:val="single"/>
        </w:rPr>
        <w:t xml:space="preserve">, as a result, </w:t>
      </w:r>
      <w:r w:rsidRPr="008849A1">
        <w:rPr>
          <w:b/>
          <w:u w:val="single"/>
        </w:rPr>
        <w:t>the knowledge, attitudes, norms, values and ideologies of recipients are</w:t>
      </w:r>
      <w:r w:rsidRPr="00005074">
        <w:rPr>
          <w:u w:val="single"/>
        </w:rPr>
        <w:t xml:space="preserve"> – more or less indirectly </w:t>
      </w:r>
      <w:r w:rsidRPr="008849A1">
        <w:rPr>
          <w:b/>
          <w:u w:val="single"/>
        </w:rPr>
        <w:t>affected in the interest of the dominant group.</w:t>
      </w:r>
      <w:r w:rsidR="00A84230">
        <w:rPr>
          <w:b/>
          <w:u w:val="single"/>
        </w:rPr>
        <w:t xml:space="preserve"> </w:t>
      </w:r>
      <w:r w:rsidRPr="00A84230">
        <w:t xml:space="preserve">Much 'modem' power in democratic societies is persuasive and manipulative rather than coercive (using of force), or incentive, such as the explicit issuing of commands, orders, threats or economic sanctions. Obviously, discourse plays a crucial role in thus `manufacturing the consent' of others (Herman and Chomsky, 1988). It is therefore an important task of CDA to also study the precise cognitive structures and strategies involved in these processes affecting the social cognitions of groups (for details on social cognition, see e.g. Fiske and Taylor, 1991). Generally speaking, </w:t>
      </w:r>
      <w:r w:rsidRPr="00AF7980">
        <w:rPr>
          <w:rStyle w:val="Heading4Char"/>
          <w:b w:val="0"/>
          <w:sz w:val="22"/>
          <w:u w:val="single"/>
        </w:rPr>
        <w:t>what is involved here</w:t>
      </w:r>
      <w:r w:rsidRPr="00AF7980">
        <w:rPr>
          <w:u w:val="single"/>
        </w:rPr>
        <w:t xml:space="preserve">, is the </w:t>
      </w:r>
      <w:r w:rsidRPr="00AF7980">
        <w:rPr>
          <w:b/>
          <w:u w:val="single"/>
        </w:rPr>
        <w:t>manipulation of mental models of social events through the use of specific discourse structures</w:t>
      </w:r>
      <w:r w:rsidRPr="00A84230">
        <w:t xml:space="preserve">, such as thematic structures, headlines, style, rhetorical figures, semantic strategies, and so on (for details, see van Dijk, 1990; van Dijk and Kintsch, 1983). Unless the readers or listeners have access to alternative information, or mental resources to oppose such persuasive messages, </w:t>
      </w:r>
      <w:r w:rsidRPr="001D192E">
        <w:rPr>
          <w:u w:val="single"/>
        </w:rPr>
        <w:t xml:space="preserve">the result of such manipulation may be the </w:t>
      </w:r>
      <w:r w:rsidRPr="0041306C">
        <w:rPr>
          <w:b/>
          <w:u w:val="single"/>
        </w:rPr>
        <w:t>formation of preferred models of specific situations</w:t>
      </w:r>
      <w:r w:rsidRPr="00A84230">
        <w:t xml:space="preserve"> (e.g., of a `yace riot'), </w:t>
      </w:r>
      <w:r w:rsidRPr="00122E4D">
        <w:rPr>
          <w:u w:val="single"/>
        </w:rPr>
        <w:t xml:space="preserve">which may in turn be </w:t>
      </w:r>
      <w:r w:rsidRPr="00122E4D">
        <w:rPr>
          <w:b/>
          <w:u w:val="single"/>
        </w:rPr>
        <w:t>generalised to more general, preferred knowledge, attitudes or ideologies</w:t>
      </w:r>
      <w:r w:rsidRPr="00122E4D">
        <w:rPr>
          <w:u w:val="single"/>
        </w:rPr>
        <w:t xml:space="preserve"> (e.g. about blacks, or about youths).</w:t>
      </w:r>
      <w:r w:rsidR="00A84230">
        <w:rPr>
          <w:u w:val="single"/>
        </w:rPr>
        <w:t xml:space="preserve"> </w:t>
      </w:r>
      <w:r w:rsidRPr="00A84230">
        <w:t>DISCOURSE AND ACCESS</w:t>
      </w:r>
      <w:r w:rsidR="00A84230" w:rsidRPr="00A84230">
        <w:t xml:space="preserve"> </w:t>
      </w:r>
      <w:r w:rsidRPr="00B813FB">
        <w:rPr>
          <w:u w:val="single"/>
        </w:rPr>
        <w:t xml:space="preserve">One major element in the </w:t>
      </w:r>
      <w:r w:rsidRPr="00B813FB">
        <w:rPr>
          <w:u w:val="single"/>
        </w:rPr>
        <w:lastRenderedPageBreak/>
        <w:t>discursive reproduction of power and dominance is the very access to discourse and communicative events.</w:t>
      </w:r>
      <w:r w:rsidRPr="00A84230">
        <w:t xml:space="preserve"> In this respect discourse is similar to other valued social resources that forra the basis of power and to which there is unequally distributed access. </w:t>
      </w:r>
      <w:r w:rsidRPr="00CF108C">
        <w:rPr>
          <w:u w:val="single"/>
        </w:rPr>
        <w:t>For instance</w:t>
      </w:r>
      <w:r w:rsidRPr="00CF108C">
        <w:rPr>
          <w:b/>
          <w:u w:val="single"/>
        </w:rPr>
        <w:t>, not everyone has equal access to the media or to medical, legal, political, bureaucratic or scholarly text and talk</w:t>
      </w:r>
      <w:r w:rsidRPr="00A84230">
        <w:t xml:space="preserve">. That is, </w:t>
      </w:r>
      <w:r w:rsidRPr="00425615">
        <w:rPr>
          <w:u w:val="single"/>
        </w:rPr>
        <w:t>we need to explore the implications of the complex question Who may speak or write to whom, about what, when, and in what context, or Who may participate in such communicative events in various recipient roles, for instance as addressees, audience, bystanders and overhearers.</w:t>
      </w:r>
      <w:r w:rsidRPr="00A84230">
        <w:t xml:space="preserve"> Access may even be analysed in terms of the topics or referents of discourse, that is, who is written or spoken about. We may assume, as for other social resources, that more access according to there several participant roles, corresponds with more social power. In other words, </w:t>
      </w:r>
      <w:r w:rsidRPr="00F4201D">
        <w:rPr>
          <w:u w:val="single"/>
        </w:rPr>
        <w:t xml:space="preserve">measures of discourse access may be rather </w:t>
      </w:r>
      <w:r w:rsidRPr="00F4201D">
        <w:rPr>
          <w:b/>
          <w:u w:val="single"/>
        </w:rPr>
        <w:t>faithful indicators of the power of social groups and their members.</w:t>
      </w:r>
      <w:r w:rsidR="00A84230">
        <w:rPr>
          <w:u w:val="single"/>
        </w:rPr>
        <w:t xml:space="preserve"> </w:t>
      </w:r>
      <w:r w:rsidRPr="00A84230">
        <w:t>Patterns and strategies of discursive access may be spelled out for virtually all social domains, institutions, professions, situations and genres. Thus, in the political realm, only ministers have active access to Cabinet meetings, and only parfiamentarians to parliamentary debates. Secretaries or clerks may have passive access to Cabinet meetings, that is, only in their roles as people who take notes or carry out orders; they speak only when invited to do so. In public sessions of parliaments, members of the public may have passive access, but only as listeners (or rather, as 'overhearers'). Similar patterns of access exist also in business corporations, for board meetings or in boss–employee interaction.</w:t>
      </w:r>
      <w:r w:rsidR="00A84230" w:rsidRPr="00A84230">
        <w:t xml:space="preserve"> </w:t>
      </w:r>
      <w:r w:rsidRPr="00A84230">
        <w:t>In education, teachers usually control communicative events, distribute speaking tucos, and otherwise have special access to, and hence control over educational discourse. On the other hand, students have in principie access to talk in classrooms only when talked to and invited to speak. In some cases, also in other domains, such limited access may be voluntary, in others it may be obligatory, for example, when students must answer exam questions, when citizens are ordered to speak in hearings, defendants in police interrogations or when in court. Similarly, in medical encounters, doctors may control many parts of the conversations with their clients, such as the setting (time, place and circumstances, e.g. after `appointment' only), topics (medical problems only) and style.</w:t>
      </w:r>
      <w:r w:rsidR="00A84230" w:rsidRPr="00A84230">
        <w:t xml:space="preserve"> </w:t>
      </w:r>
      <w:r w:rsidRPr="00A84230">
        <w:t>Most obvious and consequential are the patterns of access to the mass media: who has preferential access to joumalists, who will be interviewed, quoted and described in news reports, and whose opinions will thus be able to influence the public? That is, through access to the mass media, dominant groups also may have access to, and hence partial control over the public at large. Except for letters to the editor, the public generally has passive media access only as readers or viewers.</w:t>
      </w:r>
      <w:r w:rsidR="00A84230" w:rsidRPr="00A84230">
        <w:t xml:space="preserve"> </w:t>
      </w:r>
      <w:r w:rsidRPr="00A84230">
        <w:t xml:space="preserve">Finally, </w:t>
      </w:r>
      <w:r w:rsidRPr="00D25844">
        <w:rPr>
          <w:u w:val="single"/>
        </w:rPr>
        <w:t xml:space="preserve">in everyday conversations, there may be culturally different patterns of access based on age, gender, class, education or other criteria that </w:t>
      </w:r>
      <w:r w:rsidRPr="00D25844">
        <w:rPr>
          <w:b/>
          <w:u w:val="single"/>
        </w:rPr>
        <w:t>define dominance and discrimination</w:t>
      </w:r>
      <w:r w:rsidRPr="00A84230">
        <w:t>: women may have less access than men, blacks less than whites, young people less than adults.</w:t>
      </w:r>
      <w:r w:rsidR="00A84230" w:rsidRPr="00A84230">
        <w:t xml:space="preserve"> </w:t>
      </w:r>
      <w:r w:rsidRPr="00FE1BC0">
        <w:rPr>
          <w:u w:val="single"/>
        </w:rPr>
        <w:t>Thus, for each social domain, profession, organisation or situation, we may sketch a discursive and communicative schema of conditions and strategies of access for the various social groups involved</w:t>
      </w:r>
      <w:r w:rsidRPr="00A84230">
        <w:t>: indeed, who may say/write what, how, to whom in what circumstances?</w:t>
      </w:r>
      <w:r w:rsidR="00A84230" w:rsidRPr="00A84230">
        <w:t xml:space="preserve"> </w:t>
      </w:r>
      <w:r w:rsidRPr="00A84230">
        <w:t>ANALYSING PATTERNS OF ACCESS</w:t>
      </w:r>
      <w:r w:rsidR="00A84230" w:rsidRPr="00A84230">
        <w:t xml:space="preserve"> </w:t>
      </w:r>
      <w:r w:rsidRPr="00A84230">
        <w:t xml:space="preserve">The examples informally discussed show different pattems of access, depending on various social or institutional roles, gender, age, position, context or topicality. In order to examine such conditions and strategies of access more explicitly, a number of analytical distinctions need to be made. Although it is a relevant concept in the study of discourse and power, </w:t>
      </w:r>
      <w:r w:rsidRPr="0000390E">
        <w:rPr>
          <w:u w:val="single"/>
        </w:rPr>
        <w:t>'access'</w:t>
      </w:r>
      <w:r w:rsidRPr="00A84230">
        <w:t xml:space="preserve"> is a rather vague notion, and therefore needs further specification. It </w:t>
      </w:r>
      <w:r w:rsidRPr="0000390E">
        <w:rPr>
          <w:u w:val="single"/>
        </w:rPr>
        <w:t>may involve the way people take the initiative for communicative events</w:t>
      </w:r>
      <w:r w:rsidRPr="00A84230">
        <w:t xml:space="preserve">, the modalities of their participation, </w:t>
      </w:r>
      <w:r w:rsidRPr="0000390E">
        <w:rPr>
          <w:u w:val="single"/>
        </w:rPr>
        <w:t xml:space="preserve">as well as the ways they control the various other properties of </w:t>
      </w:r>
      <w:r w:rsidRPr="008F48D1">
        <w:rPr>
          <w:u w:val="single"/>
        </w:rPr>
        <w:t>discourse, such as</w:t>
      </w:r>
      <w:r w:rsidRPr="00A84230">
        <w:t xml:space="preserve"> turra taking, sequencing, topics, or even the </w:t>
      </w:r>
      <w:r w:rsidRPr="008F48D1">
        <w:rPr>
          <w:u w:val="single"/>
        </w:rPr>
        <w:t>ways they are being represented, as referente or topics, in discourse</w:t>
      </w:r>
      <w:r w:rsidRPr="00A84230">
        <w:t>. Let us briefly discuss some of these dimensions of access.</w:t>
      </w:r>
      <w:r w:rsidR="00A84230" w:rsidRPr="00A84230">
        <w:t xml:space="preserve"> </w:t>
      </w:r>
      <w:r w:rsidRPr="00A84230">
        <w:t>Planning</w:t>
      </w:r>
      <w:r w:rsidR="00A84230" w:rsidRPr="00A84230">
        <w:t xml:space="preserve"> </w:t>
      </w:r>
      <w:r w:rsidRPr="00A84230">
        <w:t>Paneras of discourse access already begin with taking the initiative, the preparation or the planning of a communicative event. Thus a chairperson may 'call' a meeting, a judge may issue a warrant to appear in court, and a professor may decide to hold an exam. Such plans will usually imply decisions about the setting (time, place) and an 'agenda' for talk, as well as the participants being invited or ordered to appear. For medical or educational encounters, patients or students may take the initiative, but doctors and professors usually decide about the setting. Such is also the case for most service encounters, such as with bureaucratic agencies. In media encounters, the relative position and power of news actors and joumalists usually determines who, may access whom: who has access to a press conference or who `gives' an interview.</w:t>
      </w:r>
      <w:r w:rsidR="00A84230" w:rsidRPr="00A84230">
        <w:t xml:space="preserve"> </w:t>
      </w:r>
      <w:r w:rsidRPr="00A84230">
        <w:t>Setting</w:t>
      </w:r>
      <w:r w:rsidR="00A84230" w:rsidRPr="00A84230">
        <w:t xml:space="preserve"> </w:t>
      </w:r>
      <w:r w:rsidRPr="00A84230">
        <w:t>There are many elements of the setting of communicative events that may be controlled by different participants. First of all, who is allowed or obliged to participate, and in what role, may be decided by the chairperson or by other powerful participants who control the interaction. We have already seen that time, place and circumstances of text and talk may similarly be controlled by powerful actors. Also other circumstances, such as distance, positioning and the presence of `props of power' (the bench and the robes of a judge, the uniform of police officers, or the `head' of the table for chairs), may involve differential pattems of access for different participants.</w:t>
      </w:r>
      <w:r w:rsidR="00A84230" w:rsidRPr="00A84230">
        <w:t xml:space="preserve"> </w:t>
      </w:r>
      <w:r w:rsidRPr="00E67189">
        <w:rPr>
          <w:b/>
          <w:u w:val="single"/>
        </w:rPr>
        <w:t>Controlling communicative events</w:t>
      </w:r>
      <w:r w:rsidR="00A84230">
        <w:rPr>
          <w:b/>
          <w:u w:val="single"/>
        </w:rPr>
        <w:t xml:space="preserve"> </w:t>
      </w:r>
      <w:r w:rsidRPr="00E67189">
        <w:rPr>
          <w:u w:val="single"/>
        </w:rPr>
        <w:t>The crucial form of access consists of the power to control various dimensions of speech and talk itself</w:t>
      </w:r>
      <w:r w:rsidRPr="00A84230">
        <w:t xml:space="preserve">: which mode of communication may/must be used (spoken, written), which language may/must be used by whom (dominant or standard language, a dialect, etc.), </w:t>
      </w:r>
      <w:r w:rsidRPr="00FE0476">
        <w:rPr>
          <w:u w:val="single"/>
        </w:rPr>
        <w:t>which genres of discourse are allowed, which types of speech acts, or who may begin or interrupt turns at talk or discursive sequences</w:t>
      </w:r>
      <w:r w:rsidRPr="00A84230">
        <w:t xml:space="preserve">. Besides these overall constraints, </w:t>
      </w:r>
      <w:r w:rsidRPr="00DE550A">
        <w:rPr>
          <w:b/>
          <w:u w:val="single"/>
        </w:rPr>
        <w:t>participants may have differential access to topics, style or rhetoric</w:t>
      </w:r>
      <w:r w:rsidRPr="00A84230">
        <w:t xml:space="preserve">. Thus, defendants in court may be required to speak the standard language, to answer questions only (and only when required to speak), to speak only about the topic being discussed, and using a polite, deferential style. Similar constraints may exist for subordinates in business companies or students in school. That is, virtually all levels and dimensions of text and talk may have obligatory, optional or preferential access for different participants, for example, as a function of their institutional or social power. Or rather, such power and dominance may be enacted, confirmed and reproduced by such differential pattems of access to various forms of discourse in different social situations. Thus, </w:t>
      </w:r>
      <w:r w:rsidRPr="003D2E8D">
        <w:rPr>
          <w:b/>
          <w:u w:val="single"/>
        </w:rPr>
        <w:t>having access to the speech act of a command</w:t>
      </w:r>
      <w:r w:rsidRPr="003D2E8D">
        <w:rPr>
          <w:u w:val="single"/>
        </w:rPr>
        <w:t xml:space="preserve"> presupposes as well as enacts and </w:t>
      </w:r>
      <w:r w:rsidRPr="00742EAE">
        <w:rPr>
          <w:b/>
          <w:u w:val="single"/>
        </w:rPr>
        <w:t>confirms the social power of the speaker.</w:t>
      </w:r>
      <w:r w:rsidR="00A84230">
        <w:rPr>
          <w:b/>
          <w:u w:val="single"/>
        </w:rPr>
        <w:t xml:space="preserve"> </w:t>
      </w:r>
      <w:r w:rsidRPr="00A84230">
        <w:t>Scope and audience control</w:t>
      </w:r>
      <w:r w:rsidR="00A84230" w:rsidRPr="00A84230">
        <w:t xml:space="preserve"> </w:t>
      </w:r>
      <w:r w:rsidRPr="00A84230">
        <w:t xml:space="preserve">For dialogues such as formal meetings, sessions or debates, initiators or participants may allow or require specific participants to be present (or absent), or to allow or require these others to listen and/or to speak. Beyond the control of content or style, thus, speakers may also control audiences. That is, discourse access, especially in public forms of discourse, also and most crucially implies audience access. At public meetings or through the mass media, discourses and their speakers or authors may thus have a greater or lesser power </w:t>
      </w:r>
      <w:r w:rsidRPr="00A84230">
        <w:lastRenderedPageBreak/>
        <w:t>scope. Full access to a major newspaper or television network thus also implies access to a large audience: obviously, access to the New York Times or CBS signaLs more power than access to a local newspaper or local radio station. The same is true for writers, teachers, professors or politicians and the relative sizes of their audiences.</w:t>
      </w:r>
      <w:r w:rsidR="00A84230" w:rsidRPr="00A84230">
        <w:t xml:space="preserve"> </w:t>
      </w:r>
      <w:r w:rsidRPr="009B3CA7">
        <w:rPr>
          <w:u w:val="single"/>
        </w:rPr>
        <w:t xml:space="preserve">Although the </w:t>
      </w:r>
      <w:r w:rsidRPr="009B3CA7">
        <w:rPr>
          <w:b/>
          <w:u w:val="single"/>
        </w:rPr>
        <w:t>scope of access, in terms of the size of the audience of one's discourse</w:t>
      </w:r>
      <w:r w:rsidRPr="009B3CA7">
        <w:rPr>
          <w:u w:val="single"/>
        </w:rPr>
        <w:t xml:space="preserve">, is an important criterion of power, control is much more effective if the </w:t>
      </w:r>
      <w:r w:rsidRPr="009B3CA7">
        <w:rPr>
          <w:b/>
          <w:u w:val="single"/>
        </w:rPr>
        <w:t>minds of the audience can also be successfully `accessed'.</w:t>
      </w:r>
      <w:r w:rsidR="00A84230">
        <w:rPr>
          <w:b/>
          <w:u w:val="single"/>
        </w:rPr>
        <w:t xml:space="preserve"> </w:t>
      </w:r>
      <w:r w:rsidRPr="00A84230">
        <w:t xml:space="preserve">When </w:t>
      </w:r>
      <w:r w:rsidRPr="00D84229">
        <w:rPr>
          <w:u w:val="single"/>
        </w:rPr>
        <w:t>speakers are able to influence the mental models, knowledge, attitudes and eventually even the ideologies of recipients</w:t>
      </w:r>
      <w:r w:rsidRPr="00A84230">
        <w:t xml:space="preserve">, </w:t>
      </w:r>
      <w:r w:rsidRPr="00D84229">
        <w:rPr>
          <w:b/>
          <w:u w:val="single"/>
        </w:rPr>
        <w:t>they may indirectly control their future actions.</w:t>
      </w:r>
      <w:r w:rsidRPr="00A84230">
        <w:t xml:space="preserve"> That is, </w:t>
      </w:r>
      <w:r w:rsidRPr="006F5CCC">
        <w:rPr>
          <w:u w:val="single"/>
        </w:rPr>
        <w:t xml:space="preserve">mentally mediated control of the actions of others is the ultimate form of power, especially </w:t>
      </w:r>
      <w:r w:rsidRPr="006F5CCC">
        <w:rPr>
          <w:b/>
          <w:u w:val="single"/>
        </w:rPr>
        <w:t>when the audience is hardly aware of such control, as is the case in manipulation</w:t>
      </w:r>
      <w:r w:rsidRPr="006F5CCC">
        <w:rPr>
          <w:u w:val="single"/>
        </w:rPr>
        <w:t>.</w:t>
      </w:r>
      <w:r w:rsidRPr="00A84230">
        <w:t xml:space="preserve"> Indeed, most </w:t>
      </w:r>
      <w:r w:rsidRPr="00A07533">
        <w:rPr>
          <w:u w:val="single"/>
        </w:rPr>
        <w:t xml:space="preserve">forms of discursive and communicative access </w:t>
      </w:r>
      <w:r w:rsidRPr="00A84230">
        <w:t xml:space="preserve">we discussed above, </w:t>
      </w:r>
      <w:r w:rsidRPr="00A07533">
        <w:rPr>
          <w:u w:val="single"/>
        </w:rPr>
        <w:t xml:space="preserve">such as </w:t>
      </w:r>
      <w:r w:rsidRPr="00A84230">
        <w:t xml:space="preserve">control of setting, interaction, </w:t>
      </w:r>
      <w:r w:rsidRPr="00A07533">
        <w:rPr>
          <w:u w:val="single"/>
        </w:rPr>
        <w:t xml:space="preserve">topic </w:t>
      </w:r>
      <w:r w:rsidRPr="00A84230">
        <w:t xml:space="preserve">or style </w:t>
      </w:r>
      <w:r w:rsidRPr="00A07533">
        <w:rPr>
          <w:u w:val="single"/>
        </w:rPr>
        <w:t xml:space="preserve">will be geared towards the control of the minds of </w:t>
      </w:r>
      <w:r w:rsidRPr="00A07533">
        <w:rPr>
          <w:b/>
          <w:u w:val="single"/>
        </w:rPr>
        <w:t>participants, recipients or the audience at large</w:t>
      </w:r>
      <w:r w:rsidRPr="00A84230">
        <w:t xml:space="preserve">, in such a way that the </w:t>
      </w:r>
      <w:r w:rsidRPr="00F90149">
        <w:rPr>
          <w:b/>
          <w:u w:val="single"/>
        </w:rPr>
        <w:t>resulting mental changes are those preferred by those in power, and generally in their interest.</w:t>
      </w:r>
      <w:r w:rsidR="00A84230">
        <w:rPr>
          <w:b/>
          <w:u w:val="single"/>
        </w:rPr>
        <w:t xml:space="preserve"> </w:t>
      </w:r>
      <w:r w:rsidRPr="00A84230">
        <w:t>Synthesising criterio of access</w:t>
      </w:r>
      <w:r w:rsidR="00A84230" w:rsidRPr="00A84230">
        <w:t xml:space="preserve"> </w:t>
      </w:r>
      <w:r w:rsidRPr="00A84230">
        <w:t xml:space="preserve">After this discussion of the various types of access, </w:t>
      </w:r>
      <w:r w:rsidRPr="00BD4FF9">
        <w:rPr>
          <w:u w:val="single"/>
        </w:rPr>
        <w:t>we are now able to spell out</w:t>
      </w:r>
      <w:r w:rsidRPr="00A84230">
        <w:t xml:space="preserve"> – for each type of discourse or communicative event, and for each social group or institution – </w:t>
      </w:r>
      <w:r w:rsidRPr="00BD4FF9">
        <w:rPr>
          <w:u w:val="single"/>
        </w:rPr>
        <w:t>the various access pattems that establish one of the relationships between discourse and social power</w:t>
      </w:r>
      <w:r w:rsidRPr="00A84230">
        <w:t>. For a court trial, for instance, we might specify the following schema of access, in terms of who control(s) what aspect of such a trial, as informally discussed aboy e (the schema is not complete; for conversational details, see e.g. Atkinson and Drew, 1979; for style, see Erickson et aL, 1978; O'Barr, 1982; for access to specific genes, Wodak, 1985; note also that all variation and control is limited by the overall socio-cultural constraints of the legal context and the speech situation).</w:t>
      </w:r>
      <w:r w:rsidR="00A84230" w:rsidRPr="00A84230">
        <w:t xml:space="preserve"> </w:t>
      </w:r>
      <w:r w:rsidRPr="00A84230">
        <w:t>Initiative: judge</w:t>
      </w:r>
      <w:r w:rsidR="00A84230" w:rsidRPr="00A84230">
        <w:t xml:space="preserve"> </w:t>
      </w:r>
      <w:r w:rsidRPr="00A84230">
        <w:t>Setting (time, place, participants): judge, prosecutor, barristers Communicative event</w:t>
      </w:r>
      <w:r w:rsidR="00A84230" w:rsidRPr="00A84230">
        <w:t xml:space="preserve"> </w:t>
      </w:r>
      <w:r w:rsidRPr="00A84230">
        <w:t>Participants: judge (e.g. judge may exclude prosecution witnesses) Turn allocation and distribution: judge</w:t>
      </w:r>
      <w:r w:rsidR="00A84230" w:rsidRPr="00A84230">
        <w:t xml:space="preserve"> </w:t>
      </w:r>
      <w:r w:rsidRPr="00A84230">
        <w:t>Sequencing (e.g. opening and closing the session): judge</w:t>
      </w:r>
      <w:r w:rsidR="00A84230" w:rsidRPr="00A84230">
        <w:t xml:space="preserve"> </w:t>
      </w:r>
      <w:r w:rsidRPr="00A84230">
        <w:t>Speech acts:</w:t>
      </w:r>
      <w:r w:rsidR="00A84230" w:rsidRPr="00A84230">
        <w:t xml:space="preserve"> </w:t>
      </w:r>
      <w:r w:rsidRPr="00A84230">
        <w:t>Verdict, sentencing, commands, requests, questions, assertions: judge</w:t>
      </w:r>
      <w:r w:rsidR="00A84230" w:rsidRPr="00A84230">
        <w:t xml:space="preserve"> </w:t>
      </w:r>
      <w:r w:rsidRPr="00A84230">
        <w:t>Verdict: jury (e.g. in British and US legal systems) Indictment, accusations, questions, assertions: prosecutor Defence, requests, questions, assertions: defence counsel Assertions (as answers to questions): defendant, witnesses</w:t>
      </w:r>
      <w:r w:rsidR="00A84230" w:rsidRPr="00A84230">
        <w:t xml:space="preserve"> </w:t>
      </w:r>
      <w:r w:rsidRPr="00A84230">
        <w:t>Topic(s): judge, prosecutor, defence counsel</w:t>
      </w:r>
      <w:r w:rsidR="00A84230" w:rsidRPr="00A84230">
        <w:t xml:space="preserve"> </w:t>
      </w:r>
      <w:r w:rsidRPr="00A84230">
        <w:t>Style: judge</w:t>
      </w:r>
      <w:r w:rsidR="00A84230" w:rsidRPr="00A84230">
        <w:t xml:space="preserve"> </w:t>
      </w:r>
      <w:r w:rsidRPr="00A84230">
        <w:t>Recording: clerks</w:t>
      </w:r>
      <w:r w:rsidR="00A84230" w:rsidRPr="00A84230">
        <w:t xml:space="preserve"> </w:t>
      </w:r>
      <w:r w:rsidRPr="00A84230">
        <w:t>Audience/scope: immediate: usually small; mass mediated: large. Result: possibly serious for defendant (loss of money, freedom, or life).</w:t>
      </w:r>
      <w:r w:rsidR="00A84230" w:rsidRPr="00A84230">
        <w:t xml:space="preserve"> </w:t>
      </w:r>
      <w:r w:rsidRPr="00A84230">
        <w:t>Conversely, we may examine the power of social groups or professions, such as judges, by analysing their range and patterns of access (as judges), and we see that they control most properties of the court trial. However, since (important) trials are often routinely covered by the media, judges also have relatively easy media access as described aboy e, although such access is not total: judges may not control what exactly is written or said about them (Anderson et al., 1988; Chibnall, 1977; Graber, 1980; Hariman, 1990). Although the normal access range and scope of judges is only the legal domain, that is legal discourse in general (e.g. when writing a verdict), and trials in particular, judges may also have access to education and research when giving lectures or writing textbooks, or to politics or finance when they are appointed as members of committees or boards because of their legal expertise or influence. In sum, judges appear to have a medium range of access, corresponding to their relative power. However, since they are, in principie, the only ones who decide about freedom or even about life and death, the consequences of their otherwise moderate power may be tremendous. This is, of course, especially the case for judges of courts of appeal and Supreme Courts, which may even have the last word in deciding on major socio-political issues affecting a whole nation, such as abortion or civil rights. That is, beyond the scope and the range of their discourse access, the power of judges should especially also be measured by the personal, social and political consequences of such access. Indeed, in the legal domain, their discourse may be law.</w:t>
      </w:r>
      <w:r w:rsidR="00A84230" w:rsidRPr="00A84230">
        <w:t xml:space="preserve"> </w:t>
      </w:r>
      <w:r w:rsidRPr="00A84230">
        <w:t xml:space="preserve">Similar </w:t>
      </w:r>
      <w:r w:rsidRPr="00213478">
        <w:rPr>
          <w:u w:val="single"/>
        </w:rPr>
        <w:t>analyses may be made</w:t>
      </w:r>
      <w:r w:rsidRPr="00A84230">
        <w:t xml:space="preserve">, each for their own domain of power, for more or less powerful presidents, Cabinet ministers, members of parliament or congress, popes and priests, chief executive officers, professors, newspaper editors or union leaders, among others, but also, </w:t>
      </w:r>
      <w:r w:rsidRPr="00213478">
        <w:rPr>
          <w:u w:val="single"/>
        </w:rPr>
        <w:t>at lower levels of the power hierarchy, for `</w:t>
      </w:r>
      <w:r w:rsidRPr="00213478">
        <w:rPr>
          <w:b/>
          <w:u w:val="single"/>
        </w:rPr>
        <w:t>ordinary' citizens</w:t>
      </w:r>
      <w:r w:rsidRPr="00A84230">
        <w:t xml:space="preserve">, bureaucrats, pollee officers, teachers or shopkeepers. It is our contention that </w:t>
      </w:r>
      <w:r w:rsidRPr="00BC3436">
        <w:rPr>
          <w:u w:val="single"/>
        </w:rPr>
        <w:t xml:space="preserve">there should generally be a rather close interdependence between power </w:t>
      </w:r>
      <w:r w:rsidRPr="00A84230">
        <w:t xml:space="preserve">(and hence access to valued social resources), on the one hand, </w:t>
      </w:r>
      <w:r w:rsidRPr="00BC3436">
        <w:rPr>
          <w:u w:val="single"/>
        </w:rPr>
        <w:t>and access to – control over – the conditions, structural properties and consequences of discourse, on the other hand.</w:t>
      </w:r>
      <w:r w:rsidRPr="00A84230">
        <w:t xml:space="preserve"> In other words, </w:t>
      </w:r>
      <w:r w:rsidRPr="004C58C2">
        <w:rPr>
          <w:u w:val="single"/>
        </w:rPr>
        <w:t xml:space="preserve">if discourse access is a measure of power, </w:t>
      </w:r>
      <w:r w:rsidRPr="004C58C2">
        <w:rPr>
          <w:b/>
          <w:u w:val="single"/>
        </w:rPr>
        <w:t>Critical Discourse Analysis becomes an important diagnostic tool</w:t>
      </w:r>
      <w:r w:rsidRPr="004C58C2">
        <w:rPr>
          <w:u w:val="single"/>
        </w:rPr>
        <w:t xml:space="preserve"> for the assessment of </w:t>
      </w:r>
      <w:r w:rsidRPr="002156D8">
        <w:rPr>
          <w:b/>
          <w:u w:val="single"/>
        </w:rPr>
        <w:t>social and political dominance.</w:t>
      </w:r>
    </w:p>
    <w:p w:rsidR="001733DF" w:rsidRDefault="001733DF" w:rsidP="001733DF">
      <w:pPr>
        <w:pStyle w:val="Heading4"/>
      </w:pPr>
      <w:r>
        <w:t>Discourse focus key to prevent the advancement of the far right</w:t>
      </w:r>
    </w:p>
    <w:p w:rsidR="001733DF" w:rsidRPr="009A773E" w:rsidRDefault="001733DF" w:rsidP="001733DF">
      <w:pPr>
        <w:rPr>
          <w:rStyle w:val="Style13ptBold"/>
          <w:b w:val="0"/>
          <w:sz w:val="24"/>
        </w:rPr>
      </w:pPr>
      <w:r>
        <w:rPr>
          <w:rStyle w:val="Style13ptBold"/>
        </w:rPr>
        <w:t xml:space="preserve">Hannah 16 </w:t>
      </w:r>
      <w:r w:rsidRPr="009A773E">
        <w:rPr>
          <w:rStyle w:val="Style13ptBold"/>
          <w:b w:val="0"/>
          <w:sz w:val="24"/>
        </w:rPr>
        <w:t xml:space="preserve">(Mark Hannah, staffer on the John Kerry and Barack Obama presidential campaigns and author of “The Best “Worst President”—What the Right Gets Wrong About Barack Obama”, professor at NYU and The New School, “Political Correctness Is An Absolute Must”, TIME, 7/19/16, Date Accessed: 7/11/18, </w:t>
      </w:r>
      <w:hyperlink r:id="rId12" w:history="1">
        <w:r w:rsidRPr="009A773E">
          <w:rPr>
            <w:rStyle w:val="Hyperlink"/>
          </w:rPr>
          <w:t>http://time.com/4405217/trump-political-correctness-obama/</w:t>
        </w:r>
      </w:hyperlink>
      <w:r w:rsidRPr="009A773E">
        <w:rPr>
          <w:rStyle w:val="Style13ptBold"/>
          <w:b w:val="0"/>
          <w:sz w:val="24"/>
        </w:rPr>
        <w:t xml:space="preserve"> )//rsb</w:t>
      </w:r>
    </w:p>
    <w:p w:rsidR="001733DF" w:rsidRPr="00A84230" w:rsidRDefault="001733DF" w:rsidP="001733DF">
      <w:r w:rsidRPr="00A84230">
        <w:t>The Republican Convention has barely begun, and the party has already made clear its primary political foe. Of course potshots will be taken at the “mainstream media,” liberals and Hillary Clinton. But what did several of last night’s convention speakers—from Duck Dynasty‘s Willie Robertson to Real World‘s Sean Duffy—regard as the real enemy? Political correctness.</w:t>
      </w:r>
      <w:r w:rsidR="00A84230" w:rsidRPr="00A84230">
        <w:t xml:space="preserve"> </w:t>
      </w:r>
      <w:r w:rsidRPr="001C3491">
        <w:rPr>
          <w:u w:val="single"/>
        </w:rPr>
        <w:t>You might have heard: America is plagued by “political correctness run amok.”</w:t>
      </w:r>
      <w:r w:rsidRPr="00A84230">
        <w:t xml:space="preserve"> We were told this by Donald Trump’s former campaign manager, Corey Lewandowski, when he tried to defend his old boss for tweeting an anti-Semitic Internet meme depicting a Star of David atop a pile of cash. The origins of that meme were recently discovered to be a message board of neo-Nazis and white supremacists who presumably agree with Lewandowski. After all, they titled their message board, “Politically Incorrect.”</w:t>
      </w:r>
      <w:r w:rsidR="00A84230" w:rsidRPr="00A84230">
        <w:t xml:space="preserve"> </w:t>
      </w:r>
      <w:r w:rsidRPr="001C3491">
        <w:rPr>
          <w:u w:val="single"/>
        </w:rPr>
        <w:t xml:space="preserve">We were told by Republicans, after the hideous, hate-fueled mass shooting by an ISIS-idolizing lunatic in Orlando, easy access to guns was not even partly to </w:t>
      </w:r>
      <w:r w:rsidRPr="001C3491">
        <w:rPr>
          <w:u w:val="single"/>
        </w:rPr>
        <w:lastRenderedPageBreak/>
        <w:t>blame. Then what was? Political correctness! According to the logic of a top NRA official, who was widely parroted by Republican lawmakers, “the Obama administration’s political correctness prevented anything from being done” about the shooter’s racist ramblings.</w:t>
      </w:r>
      <w:r w:rsidR="00A84230">
        <w:rPr>
          <w:u w:val="single"/>
        </w:rPr>
        <w:t xml:space="preserve"> </w:t>
      </w:r>
      <w:r w:rsidRPr="00A84230">
        <w:t>When the elephant ate its own tail, and members of his own party panned Trump for exploiting the tragedy with offensive and egomaniacal tweets, we were told the criticism was misplaced. The real culprit? “We can’t afford to be politically correct anymore,” said Trump.</w:t>
      </w:r>
      <w:r w:rsidR="00A84230" w:rsidRPr="00A84230">
        <w:t xml:space="preserve"> </w:t>
      </w:r>
      <w:r w:rsidRPr="004F719A">
        <w:rPr>
          <w:u w:val="single"/>
        </w:rPr>
        <w:t xml:space="preserve">Political correctness has been a whipping boy of the right wing for decades, and lately Trump is cracking the whip with abandon. He recently told a group of evangelical leaders that they shouldn’t pray for President Obama because “We can’t be… politically correct and say we pray for all of our leaders, because all of your leaders are selling Christianity down the tubes.” </w:t>
      </w:r>
      <w:r w:rsidRPr="00A84230">
        <w:t>(Never mind that Trump places prayer within the scope of self-interested transactions.) Remember his response to Fox host Megyn Kelly when she asked him about his temperament after calling some women “dogs” and “fat pigs”? It was: “I think the big problem this country has is being politically correct.” After being skewered by all sides for racist comments about a federal judge? “We have to stop being so politically correct in this country.”</w:t>
      </w:r>
      <w:r w:rsidR="00A84230" w:rsidRPr="00A84230">
        <w:t xml:space="preserve"> </w:t>
      </w:r>
      <w:r w:rsidRPr="004F719A">
        <w:rPr>
          <w:u w:val="single"/>
        </w:rPr>
        <w:t>If you’re like many Americans, you might have been persuaded political correctness is one of our country’s primary problems. Trump badly wants you to believe this, but you’d be wrong to do so. Trump is effectively positioning himself as the anti-PC candidate. Whereas Hillary Clinton thinks and speaks in the strategic—and sometimes subtle—language of diplomacy, Trump explicitly proposes himself as undiplomatic and politically incorrect. In doing so, he is cheapening and polarizing our political debates and, more important, he is making our country less safe.</w:t>
      </w:r>
      <w:r w:rsidR="00A84230">
        <w:rPr>
          <w:u w:val="single"/>
        </w:rPr>
        <w:t xml:space="preserve"> </w:t>
      </w:r>
      <w:r w:rsidRPr="00A84230">
        <w:t>You might think politicians speak in too much coded language, designed to cloak their true positions and to avoid offending everyone. But let’s be clear</w:t>
      </w:r>
      <w:r w:rsidRPr="004F719A">
        <w:rPr>
          <w:u w:val="single"/>
        </w:rPr>
        <w:t xml:space="preserve">: The opposite of political correctness is not unvarnished truth-telling. It is political expression that is careless toward the beliefs and attitudes different than one’s own. In its more extreme fashion, it is incivility, indecency or vulgarity. These are the true alternatives to political correctness. </w:t>
      </w:r>
      <w:r w:rsidRPr="00A84230">
        <w:t>These are the traits that Trump tacitly touts when he criticizes political correctness. And these are the essential attributes of Trump’s candidacy.</w:t>
      </w:r>
      <w:r w:rsidR="00A84230" w:rsidRPr="00A84230">
        <w:t xml:space="preserve"> </w:t>
      </w:r>
      <w:r w:rsidRPr="004F719A">
        <w:rPr>
          <w:u w:val="single"/>
        </w:rPr>
        <w:t xml:space="preserve">This is not the first time our political discourse has been crass. </w:t>
      </w:r>
      <w:r w:rsidRPr="00A84230">
        <w:t xml:space="preserve">When he traveled to the United States fifty years after the nation gained its independence, the French writer Alexis de Tocqueville noticed a “vulgar turn of mind” among American journalists. Journalists back in France often wrote in “an eloquent and lofty manner” but, according to Tocqueville, the typical American journalist made an “open and coarse appeal to the passions of the populace; and he habitually abandons the principles of political science to assail the characters of individuals.” Sound familiar? </w:t>
      </w:r>
      <w:r w:rsidRPr="004F719A">
        <w:rPr>
          <w:u w:val="single"/>
        </w:rPr>
        <w:t>This vulgarity might have been characteristic of that era’s journalists, who brazenly competed for readers and hadn’t yet developed common standards of professionalism and ethics. But it wasn’t characteristic of the types of Americans who sought the nation’s highest political office.</w:t>
      </w:r>
      <w:r w:rsidR="00A84230">
        <w:rPr>
          <w:u w:val="single"/>
        </w:rPr>
        <w:t xml:space="preserve"> </w:t>
      </w:r>
      <w:r w:rsidRPr="004F719A">
        <w:rPr>
          <w:u w:val="single"/>
        </w:rPr>
        <w:t>Trump’s vulgarity is so vivid, in part, because it contrasts so starkly with Barack Obama’s civility and cool-headedness. I predict that the more Trump debases our political climate with his brand of political incorrectness, the more we will come to appreciate the qualities our president embodies.</w:t>
      </w:r>
      <w:r w:rsidRPr="00A84230">
        <w:t xml:space="preserve"> Regular Obama critic David Brooks recently praised the president for his “ethos of integrity, humanity, good manners and elegance.” Yet when the president challenges us to “disagree without being disagreeable” and to be careful not to conflate an entire religion with the hateful ideology that seeks to exploit and debase that religion, we watch as his detractors accuse him of political correctness.</w:t>
      </w:r>
      <w:r w:rsidR="00A84230" w:rsidRPr="00A84230">
        <w:t xml:space="preserve"> </w:t>
      </w:r>
      <w:r w:rsidRPr="00A84230">
        <w:t>You probably heard the accusations: Obama is pussyfooting around the phrase “radical Islam” because he’d rather protect the feelings of terrorists rather than the lives of Americans. Or something like that. On one hand, the intense scrutiny on the president’s language reveals a conspicuous lack of substantive criticism of the president’s foreign policy. As President Obama wondered aloud in a recent press conference, “What exactly would using this label accomplish? Would it make ISIL less committed to killing more Americans? Would it bring in more allies? Is there a military strategy that is served by this?” Of course not. It is, as the president said, a “distraction… a political talking point, not a strategy.”</w:t>
      </w:r>
      <w:r w:rsidR="00A84230" w:rsidRPr="00A84230">
        <w:t xml:space="preserve"> </w:t>
      </w:r>
      <w:r w:rsidRPr="00A84230">
        <w:t>But on the other hand</w:t>
      </w:r>
      <w:r w:rsidRPr="004F719A">
        <w:rPr>
          <w:rStyle w:val="Emphasis"/>
        </w:rPr>
        <w:t xml:space="preserve">, we are wise to focus on the language used in the critically important issue of knowing who our enemies are… and who they are not. This is an issue that has the greatest political consequences. It is a political issue on which we need to be correct. </w:t>
      </w:r>
      <w:r w:rsidRPr="00A84230">
        <w:t>And yet in that press conference, the president himself dismissed “political correctness,” underscoring the concept’s status as a universal pariah, even as he defended his terminology. Obama explained, “the reason that I am careful about how I describe this threat has nothing to do with political correctness and everything to do with defeating extremism.”</w:t>
      </w:r>
      <w:r w:rsidR="00A84230" w:rsidRPr="00A84230">
        <w:t xml:space="preserve"> </w:t>
      </w:r>
      <w:r w:rsidRPr="00A84230">
        <w:t>Just as no serious firefighter would actually fight fire with fire, we can’t fight the extremist language of foreign adversaries (and the insecurity and simplemindedness that propel it) with our own extremist language, insecurity and simplemindedness. It would be geopolitically incorrect, if you will, to do so. It would alienate our allies and motivate our adversaries.</w:t>
      </w:r>
      <w:r w:rsidR="00A84230" w:rsidRPr="00A84230">
        <w:t xml:space="preserve"> </w:t>
      </w:r>
      <w:r w:rsidRPr="00A84230">
        <w:t>After all, as conservative foreign policy expert Eli Lake has pointed out, our biggest allies in the Middle East are people in countries, such as Egypt and Saudi Arabia, whose brand of Islam strikes American sensibilities as “radical.” After special forces raided his compound, Osama bin Laden’s notebooks revealed that al Qaeda recruiting activities were disabled because, according to Bin Laden, Obama administration officials “have largely stopped using the phrase ‘the war on terror’ in the context of not wanting to provoke Muslims.” Nothing would help ISIL’s recruiting strategy more than an American president lumping together—rather than drawing a distinction between—terrorists and the world’s billion and a half Muslims.</w:t>
      </w:r>
      <w:r w:rsidR="00A84230" w:rsidRPr="00A84230">
        <w:t xml:space="preserve"> </w:t>
      </w:r>
      <w:r w:rsidRPr="004F719A">
        <w:rPr>
          <w:u w:val="single"/>
        </w:rPr>
        <w:t>Conservatives might tell us Obama is “politically correct” and Trump “tells it like it is.” But when it comes to the debate over the phrase “radical Islam,” Obama is playing chess and Trump is playing dodge ball. If politics is about strategy, political correctness is arming oneself with a sound strategy while political incorrectness is strategic recklessness.</w:t>
      </w:r>
      <w:r w:rsidR="00A84230">
        <w:rPr>
          <w:u w:val="single"/>
        </w:rPr>
        <w:t xml:space="preserve"> </w:t>
      </w:r>
      <w:r w:rsidRPr="004F719A">
        <w:rPr>
          <w:rStyle w:val="Emphasis"/>
        </w:rPr>
        <w:t xml:space="preserve">Many on the left think conservatives demonize political correctness because they resent having to suppress their own prejudices. </w:t>
      </w:r>
      <w:r w:rsidRPr="00A84230">
        <w:t xml:space="preserve">That might be true for some. </w:t>
      </w:r>
      <w:r w:rsidRPr="004F719A">
        <w:rPr>
          <w:rStyle w:val="Emphasis"/>
        </w:rPr>
        <w:t>But</w:t>
      </w:r>
      <w:r w:rsidRPr="00A84230">
        <w:t xml:space="preserve"> as someone who teaches a college class on political rhetoric</w:t>
      </w:r>
      <w:r w:rsidRPr="004F719A">
        <w:rPr>
          <w:rStyle w:val="Emphasis"/>
        </w:rPr>
        <w:t>, I’ve come to appreciate that anti-PC attitudes are part of a longer tradition of suspicion toward carefully calibrated language</w:t>
      </w:r>
      <w:r w:rsidRPr="00A84230">
        <w:t xml:space="preserve">. </w:t>
      </w:r>
      <w:r w:rsidRPr="004F719A">
        <w:rPr>
          <w:u w:val="single"/>
        </w:rPr>
        <w:t xml:space="preserve">Throughout history, our species has tended to distrust people who have a knack for political oratory. Part of this stems </w:t>
      </w:r>
      <w:r w:rsidRPr="004F719A">
        <w:rPr>
          <w:u w:val="single"/>
        </w:rPr>
        <w:lastRenderedPageBreak/>
        <w:t>from the fact that most people are not good public speakers at the same time most people have an affinity for people who are like them. This is something psychologists call “homophily,” and is the reason so many of us tend to want to vote for somebody we’d “like to have a beer with” rather than someone smarter than us.</w:t>
      </w:r>
      <w:r w:rsidR="00A84230">
        <w:rPr>
          <w:u w:val="single"/>
        </w:rPr>
        <w:t xml:space="preserve"> </w:t>
      </w:r>
      <w:r w:rsidRPr="00A84230">
        <w:t>Conservative politicians who criticize Obama and “political correctness” understand that eloquence is often perceived less as a mark of intelligence and personal style and more as a product of artifice and self-indulgence. This is why they can muster up the backhanded compliment that Obama is a “good speaker” or a “gifted orator.”</w:t>
      </w:r>
      <w:r w:rsidR="00A84230" w:rsidRPr="00A84230">
        <w:t xml:space="preserve"> </w:t>
      </w:r>
      <w:r w:rsidRPr="00A84230">
        <w:t>Why do we hate political correctness so much? Our suspicion of sensitive political language goes back to ancient Greece, when the sophists got a bad rap for going around Athens training wealthy kids to become more talented speakers so they could win votes or dodge prison time. Plato famously distrusted rhetoric, although his student Aristotle would rehabilitate its reputation as an essentially virtuous endeavor. Political correctness, in which public officials are careful to avoid language that alienates or offends, requires a certain type of expressive competence. In the 2016 presidential campaign, Trump has critiqued this expressive competence while being wholly unequipped with it.</w:t>
      </w:r>
      <w:r w:rsidR="00A84230" w:rsidRPr="00A84230">
        <w:t xml:space="preserve"> </w:t>
      </w:r>
      <w:r w:rsidRPr="00A84230">
        <w:t>But political correctness is a longstanding American tradition and a deeply rooted value. Our country’s founders placed a premium on the ability to persuasively articulate opposing viewpoints. They rejected government censorship precisely because they trusted individuals could and would regulate themselves in our proverbial “free marketplace of ideas.” They didn’t prohibit offensive speech because they believed truth lost its vigor unless confronted with falsehoods, and tolerance lost its social acceptance unless it could stand in contrast with ugly prejudices. They knew the value of an idea laid in its ability to gain favor in debates, which should be, in Supreme Court Justice William Brennan’s words, “uninhibited, robust, and wide-open.” Trump can say what he will about Muslims and Mexicans, but thoughtful journalists and pundits can and should say what they will about Trump.</w:t>
      </w:r>
      <w:r w:rsidR="00A84230" w:rsidRPr="00A84230">
        <w:t xml:space="preserve"> </w:t>
      </w:r>
      <w:r w:rsidRPr="004F719A">
        <w:rPr>
          <w:u w:val="single"/>
        </w:rPr>
        <w:t>If you are one of the many Americans who think political correctness is a detriment to politically vibrant debates in this country, you have it all backwards: People who use politically correct language aren’t trying to stifle insensitive speech. They’re simply trying to out-compete that speech in a free and open exchange.</w:t>
      </w:r>
      <w:r w:rsidR="00A84230">
        <w:rPr>
          <w:u w:val="single"/>
        </w:rPr>
        <w:t xml:space="preserve"> </w:t>
      </w:r>
      <w:r w:rsidRPr="00A84230">
        <w:t>Every time Trump says something that’s ugly or false and then claims political correctness is “the big problem this country has” and something we “can’t afford,” he’s basically blaming this free marketplace itself. He’s petulantly arguing with the umpire. He’s blaming you and me—the public—for exercising the freedom to decide which ideas are good or bad. In the end, many of you don’t like or want what he’s peddling. You reject his racist tirades and narcissistic antics. You support common-sense gun legislation which would help prevent another terrorist hate crime like the one that occurred in Orlando. You reject praying for political leaders based on those leaders’ party affiliations. And you don’t think women deserve to be compared to “pigs” or “dogs” by people seeking our country’s highest office. I happen to think you’re correct, politically.</w:t>
      </w:r>
    </w:p>
    <w:p w:rsidR="001733DF" w:rsidRDefault="001733DF" w:rsidP="001733DF">
      <w:pPr>
        <w:rPr>
          <w:b/>
          <w:u w:val="single"/>
        </w:rPr>
      </w:pPr>
    </w:p>
    <w:p w:rsidR="001733DF" w:rsidRDefault="001733DF" w:rsidP="001733DF">
      <w:pPr>
        <w:pStyle w:val="Heading3"/>
      </w:pPr>
      <w:r>
        <w:lastRenderedPageBreak/>
        <w:t>Language Debate Good</w:t>
      </w:r>
    </w:p>
    <w:p w:rsidR="001733DF" w:rsidRDefault="001733DF" w:rsidP="001733DF">
      <w:pPr>
        <w:pStyle w:val="Heading4"/>
      </w:pPr>
      <w:r>
        <w:t>Uniquely true in policy debates over minority representation in immigration</w:t>
      </w:r>
    </w:p>
    <w:p w:rsidR="001733DF" w:rsidRPr="009B3CA7" w:rsidRDefault="001733DF" w:rsidP="001733DF">
      <w:r>
        <w:t xml:space="preserve">Teun A. </w:t>
      </w:r>
      <w:r w:rsidRPr="006F5CCC">
        <w:rPr>
          <w:rStyle w:val="Style13ptBold"/>
        </w:rPr>
        <w:t>van Dijk 96</w:t>
      </w:r>
      <w:r>
        <w:t xml:space="preserve">, </w:t>
      </w:r>
      <w:r w:rsidRPr="009B3CA7">
        <w:t>scholar in the fields of text linguistics, discourse analysis and Critical Discourse Analysis</w:t>
      </w:r>
      <w:r>
        <w:t>, “</w:t>
      </w:r>
      <w:r w:rsidRPr="009B3CA7">
        <w:t>Discourse, power and access</w:t>
      </w:r>
      <w:r>
        <w:t xml:space="preserve">”, chapter 5 of “Texts and Practices: Readings in Critical Discourse Analysis”, edited by Carmen Rosa Caldas-Coulthard and Malcolm Coulthard, pub. 1996, </w:t>
      </w:r>
      <w:r w:rsidRPr="009B3CA7">
        <w:t>http://www.discourses.org/OldArticles/Discourse,%20power%20and%20access.pdf</w:t>
      </w:r>
      <w:r>
        <w:t xml:space="preserve"> </w:t>
      </w:r>
    </w:p>
    <w:p w:rsidR="001733DF" w:rsidRPr="0033018C" w:rsidRDefault="001733DF" w:rsidP="001733DF"/>
    <w:p w:rsidR="001733DF" w:rsidRPr="00A84230" w:rsidRDefault="001733DF" w:rsidP="001733DF">
      <w:r w:rsidRPr="00A84230">
        <w:t>DISCOURSE, POWER AND RACISM</w:t>
      </w:r>
      <w:r w:rsidR="00A84230" w:rsidRPr="00A84230">
        <w:t xml:space="preserve"> </w:t>
      </w:r>
      <w:r w:rsidRPr="00A84230">
        <w:t xml:space="preserve">To further illustrate the analysis of discursive social power and access pattems presented aboy e, </w:t>
      </w:r>
      <w:r w:rsidRPr="00B03068">
        <w:rPr>
          <w:u w:val="single"/>
        </w:rPr>
        <w:t xml:space="preserve">let us finally examine in somewhat more detail some of the ways social power is being enacted, legitimised and reproduced in one major domain of dominance, </w:t>
      </w:r>
      <w:r w:rsidRPr="00B03068">
        <w:rPr>
          <w:b/>
          <w:u w:val="single"/>
        </w:rPr>
        <w:t>that by white (European) groups over ethnic or racial minorities, refugees or other immigrants.</w:t>
      </w:r>
      <w:r w:rsidR="00A84230">
        <w:rPr>
          <w:b/>
          <w:u w:val="single"/>
        </w:rPr>
        <w:t xml:space="preserve"> </w:t>
      </w:r>
      <w:r w:rsidRPr="00A84230">
        <w:t xml:space="preserve">Empirical data that form the backdrop of this discussion are derived from our extensive research project on discourse and racism, carried out at the University of Amsterdam since 1980 (van Dijk, 1984; 1987; 1991; 1993a). </w:t>
      </w:r>
      <w:r w:rsidRPr="00D47327">
        <w:rPr>
          <w:u w:val="single"/>
        </w:rPr>
        <w:t xml:space="preserve">The various discourses studied for this project were </w:t>
      </w:r>
      <w:r w:rsidRPr="00D47327">
        <w:rPr>
          <w:b/>
          <w:u w:val="single"/>
        </w:rPr>
        <w:t>everyday conversations</w:t>
      </w:r>
      <w:r w:rsidRPr="00A84230">
        <w:t xml:space="preserve">, high school textbooks, news reports in the press, parliamentary </w:t>
      </w:r>
      <w:r w:rsidRPr="00D47327">
        <w:rPr>
          <w:b/>
          <w:sz w:val="26"/>
          <w:szCs w:val="26"/>
          <w:u w:val="single"/>
        </w:rPr>
        <w:t>debates</w:t>
      </w:r>
      <w:r w:rsidRPr="00A84230">
        <w:t xml:space="preserve">, scientific discourse, </w:t>
      </w:r>
      <w:r w:rsidRPr="002444A3">
        <w:rPr>
          <w:u w:val="single"/>
        </w:rPr>
        <w:t>and corporate discourse</w:t>
      </w:r>
      <w:r w:rsidRPr="00A84230">
        <w:t>, among others.</w:t>
      </w:r>
      <w:r w:rsidR="00A84230" w:rsidRPr="00A84230">
        <w:t xml:space="preserve"> </w:t>
      </w:r>
      <w:r w:rsidRPr="00A84230">
        <w:t xml:space="preserve">The aim of our discussion here is only to show how </w:t>
      </w:r>
      <w:r w:rsidRPr="00466FB1">
        <w:rPr>
          <w:u w:val="single"/>
        </w:rPr>
        <w:t xml:space="preserve">ethnic-racial dominance, or </w:t>
      </w:r>
      <w:r w:rsidRPr="00466FB1">
        <w:rPr>
          <w:b/>
          <w:u w:val="single"/>
        </w:rPr>
        <w:t>racism, is also reproduced through differential pattems of discourse access</w:t>
      </w:r>
      <w:r w:rsidRPr="00466FB1">
        <w:rPr>
          <w:u w:val="single"/>
        </w:rPr>
        <w:t xml:space="preserve"> for </w:t>
      </w:r>
      <w:r w:rsidRPr="00466FB1">
        <w:rPr>
          <w:b/>
          <w:u w:val="single"/>
        </w:rPr>
        <w:t>majority and minority groups</w:t>
      </w:r>
      <w:r w:rsidRPr="00A84230">
        <w:t xml:space="preserve">, and not only because of differential access to residence, jobs, housing, education or welfare. </w:t>
      </w:r>
      <w:r w:rsidRPr="003001B8">
        <w:rPr>
          <w:u w:val="single"/>
        </w:rPr>
        <w:t xml:space="preserve">This dominance may take two forms: the </w:t>
      </w:r>
      <w:r w:rsidRPr="00242D43">
        <w:rPr>
          <w:b/>
          <w:u w:val="single"/>
        </w:rPr>
        <w:t>discursive reproduction of ethnic prejudice and racism within the dominant white group itself</w:t>
      </w:r>
      <w:r w:rsidRPr="003001B8">
        <w:rPr>
          <w:u w:val="single"/>
        </w:rPr>
        <w:t>, on the one hand, and forms of everyday racism in talk between majority and minority members</w:t>
      </w:r>
      <w:r w:rsidRPr="00A84230">
        <w:t xml:space="preserve"> (e.g. slurs, impoliteness, unfounded accusations), </w:t>
      </w:r>
      <w:r w:rsidRPr="003001B8">
        <w:rPr>
          <w:u w:val="single"/>
        </w:rPr>
        <w:t>on the other hand</w:t>
      </w:r>
      <w:r w:rsidRPr="00A84230">
        <w:t xml:space="preserve"> (Essed, 1991).</w:t>
      </w:r>
      <w:r w:rsidR="00A84230" w:rsidRPr="00A84230">
        <w:t xml:space="preserve"> </w:t>
      </w:r>
      <w:r w:rsidRPr="00A84230">
        <w:t xml:space="preserve">One strategy of such dominant discourse is to persuasively define the ethnic status quo as 'natural', lust', 'inevitable' or even as `democratic', for instance through denials of discrimination or racism, or by de-racialising inequality through redefmitions in terms of class, cultural difference or the special (unique, temporary) consequences of immigrant status. The persuasive or manipulatory success of such dominant discourse is partly due to the patterns of access of such text and talk. That is, </w:t>
      </w:r>
      <w:r w:rsidRPr="005548EF">
        <w:rPr>
          <w:u w:val="single"/>
        </w:rPr>
        <w:t xml:space="preserve">most power elites are themselves white, and their power implies </w:t>
      </w:r>
      <w:r w:rsidRPr="005548EF">
        <w:rPr>
          <w:b/>
          <w:u w:val="single"/>
        </w:rPr>
        <w:t>preferential access to the means of mass communication, political decision-making discourse, the discourses of the bureaucracy, and the legal system</w:t>
      </w:r>
      <w:r w:rsidRPr="00A84230">
        <w:t xml:space="preserve">. That is, relative to minority groups, dominance is duplicated: </w:t>
      </w:r>
      <w:r w:rsidRPr="00742E06">
        <w:rPr>
          <w:u w:val="single"/>
        </w:rPr>
        <w:t>it is the white group as a whole that has special privileges and access to social resources</w:t>
      </w:r>
      <w:r w:rsidRPr="00A84230">
        <w:t xml:space="preserve">, including the symbolic resources of communication, </w:t>
      </w:r>
      <w:r w:rsidRPr="00742E06">
        <w:rPr>
          <w:u w:val="single"/>
        </w:rPr>
        <w:t>whereas the white power elites additionally control the white group at large</w:t>
      </w:r>
      <w:r w:rsidRPr="00A84230">
        <w:t xml:space="preserve">, </w:t>
      </w:r>
      <w:r w:rsidRPr="00742E06">
        <w:rPr>
          <w:u w:val="single"/>
        </w:rPr>
        <w:t xml:space="preserve">by their </w:t>
      </w:r>
      <w:r w:rsidRPr="00742E06">
        <w:rPr>
          <w:b/>
          <w:u w:val="single"/>
        </w:rPr>
        <w:t>persuasive influence on the mental conditions</w:t>
      </w:r>
      <w:r w:rsidRPr="00A84230">
        <w:t xml:space="preserve"> (stereotypes, prejudices, ideologies) </w:t>
      </w:r>
      <w:r w:rsidRPr="00742E06">
        <w:rPr>
          <w:b/>
          <w:u w:val="single"/>
        </w:rPr>
        <w:t>of the discriminatory practices of white group members.</w:t>
      </w:r>
      <w:r w:rsidR="00A84230">
        <w:rPr>
          <w:b/>
          <w:u w:val="single"/>
        </w:rPr>
        <w:t xml:space="preserve"> </w:t>
      </w:r>
      <w:r w:rsidRPr="00A84230">
        <w:t>The opposite is true for ethnic minority groups, whose subordination is further exacerbated by their (generally) lower class position. That is, their lack of access is not merely defined in terms of racial or ethnic exclusion, but also by their class-dependent lack of access to good education, status, employment or capital, shared with poor whites. The exclusion and marginalisation that result from limited socio-economic and symbolic (discursive, communicative) access hardly need to be spelled out (for details, see Essed, 1991; Jaynes and Williams, 1989). Thus, minorities or immigrants generan)/ have less or no access to the following crucial communicative contexts, as analysed aboye:</w:t>
      </w:r>
      <w:r w:rsidR="00A84230" w:rsidRPr="00A84230">
        <w:t xml:space="preserve"> </w:t>
      </w:r>
      <w:r w:rsidRPr="00A84230">
        <w:t xml:space="preserve">1 </w:t>
      </w:r>
      <w:r w:rsidRPr="00A3335A">
        <w:rPr>
          <w:b/>
          <w:u w:val="single"/>
        </w:rPr>
        <w:t>Government and legislative discourses of decision-making, information, persuasion and legitimation</w:t>
      </w:r>
      <w:r w:rsidRPr="00A3335A">
        <w:rPr>
          <w:u w:val="single"/>
        </w:rPr>
        <w:t>, especially at the national</w:t>
      </w:r>
      <w:r>
        <w:rPr>
          <w:u w:val="single"/>
        </w:rPr>
        <w:t xml:space="preserve"> </w:t>
      </w:r>
      <w:r w:rsidRPr="00A3335A">
        <w:rPr>
          <w:u w:val="single"/>
        </w:rPr>
        <w:t>lstate levels.</w:t>
      </w:r>
      <w:r w:rsidR="00A84230">
        <w:rPr>
          <w:u w:val="single"/>
        </w:rPr>
        <w:t xml:space="preserve"> </w:t>
      </w:r>
      <w:r w:rsidRPr="00A84230">
        <w:t xml:space="preserve">2 </w:t>
      </w:r>
      <w:r w:rsidRPr="009422BA">
        <w:rPr>
          <w:b/>
          <w:u w:val="single"/>
        </w:rPr>
        <w:t>Bureaucratic discourses of higher level policy-making and policy implementation.</w:t>
      </w:r>
      <w:r w:rsidR="00A84230">
        <w:rPr>
          <w:b/>
          <w:u w:val="single"/>
        </w:rPr>
        <w:t xml:space="preserve"> </w:t>
      </w:r>
      <w:r w:rsidRPr="00A84230">
        <w:t>3 Mass media discourse of major news media. 4 Scholarly or scientific discourse.</w:t>
      </w:r>
      <w:r w:rsidR="00A84230" w:rsidRPr="00A84230">
        <w:t xml:space="preserve"> </w:t>
      </w:r>
      <w:r w:rsidRPr="00A84230">
        <w:t>5 Corporate discourse.</w:t>
      </w:r>
      <w:r w:rsidR="00A84230" w:rsidRPr="00A84230">
        <w:t xml:space="preserve"> </w:t>
      </w:r>
      <w:r w:rsidRPr="00A84230">
        <w:t>Politics</w:t>
      </w:r>
      <w:r w:rsidR="00A84230" w:rsidRPr="00A84230">
        <w:t xml:space="preserve"> </w:t>
      </w:r>
      <w:r w:rsidRPr="00A84230">
        <w:t xml:space="preserve">Especially in Europe, virtually no minority group members are members of national governments, and only very few are members of the legislature (for the UK, see Solomos, 1989). In some countries, such as the Netherlands, some minorities that do not have Dutch nationality, but have been residents for five years, have active and passive access to local elections, and thus have a (minimal) voice in city councils, a small `privilege' fiercely opposed in, say, France and Germany. Due to the size of ethnic minority groups in the USA, there is at least some political representation of minorities and hence access to political decision-making, especially at the local level, for example in cities with a large minority population (Ben-Tovim et al., 1986; Jaynes and Williams, 1989; Marable, 1985). Since most 'ethnic' policies, however, are national or federal, </w:t>
      </w:r>
      <w:r w:rsidRPr="00F16678">
        <w:rPr>
          <w:b/>
          <w:u w:val="single"/>
        </w:rPr>
        <w:t>minorities are more or less effectively excluded from more influential text and talk about their own position.</w:t>
      </w:r>
      <w:r w:rsidRPr="00A84230">
        <w:t xml:space="preserve"> On the other hand, </w:t>
      </w:r>
      <w:r w:rsidRPr="0023569F">
        <w:rPr>
          <w:u w:val="single"/>
        </w:rPr>
        <w:t>minorities are frequent topics of political talk and text,</w:t>
      </w:r>
      <w:r w:rsidRPr="00A84230">
        <w:t xml:space="preserve"> but this forro of </w:t>
      </w:r>
      <w:r w:rsidRPr="0023569F">
        <w:rPr>
          <w:u w:val="single"/>
        </w:rPr>
        <w:t xml:space="preserve">passive access is hardly controlled by them: </w:t>
      </w:r>
      <w:r w:rsidRPr="0023569F">
        <w:rPr>
          <w:b/>
          <w:u w:val="single"/>
        </w:rPr>
        <w:t>they have virtually no influence on this `representation'</w:t>
      </w:r>
      <w:r w:rsidRPr="0023569F">
        <w:rPr>
          <w:u w:val="single"/>
        </w:rPr>
        <w:t xml:space="preserve"> in political discourse</w:t>
      </w:r>
      <w:r w:rsidRPr="00A84230">
        <w:t xml:space="preserve"> (van Dijk, 1993a).</w:t>
      </w:r>
      <w:r w:rsidR="00A84230" w:rsidRPr="00A84230">
        <w:t xml:space="preserve"> </w:t>
      </w:r>
      <w:r w:rsidRPr="00A84230">
        <w:t>Media</w:t>
      </w:r>
      <w:r w:rsidR="00A84230" w:rsidRPr="00A84230">
        <w:t xml:space="preserve"> </w:t>
      </w:r>
      <w:r w:rsidRPr="00A84230">
        <w:t>The access of minorities to the mass media is a critical condition for their participation in the public definition of their situation. Despite the generally liberal self-definitions of many joumalists, lack of media access by minorities is one of the most conspicuous properties of the symbolic dominance of white elites (Hujanen, 1984; Mazingo, 1988; Minority Participation in the Media, 1983; Wilson and Gutiérrez, 1985). In Europe, there are virtually no minority joumalists, least of all in controlling editorial positions. Major quality newspapers may have just one or two token minorities, often in non-tenured contract or freelance positions. Even in the USA, 51 per cent of the newspapers have no minority joumalists, and promotions to higher positions are notoriously problematic. Television has limited access only for some (very `moderate') visible token minorities. As a result, the newsroom staff are virtually wholly white, and this will of course have serious consequences for news production, writing style, source access and general perspective of news discourse or television programmes (Hartmann and Husband, 1974; Martindale, 1986; Smitherman-Donaldson and van Dijk, 1988; van Dijk, 1991).</w:t>
      </w:r>
      <w:r w:rsidR="00A84230" w:rsidRPr="00A84230">
        <w:t xml:space="preserve"> </w:t>
      </w:r>
      <w:r w:rsidRPr="00A84230">
        <w:t xml:space="preserve">Moreover, </w:t>
      </w:r>
      <w:r w:rsidRPr="00A673C6">
        <w:rPr>
          <w:u w:val="single"/>
        </w:rPr>
        <w:t xml:space="preserve">due to their limited social and economic power, minority groups and organisations also </w:t>
      </w:r>
      <w:r w:rsidRPr="00A673C6">
        <w:rPr>
          <w:b/>
          <w:u w:val="single"/>
        </w:rPr>
        <w:t>lack the usual forms of organised media access</w:t>
      </w:r>
      <w:r w:rsidRPr="00A84230">
        <w:t xml:space="preserve">, such as press conferences, press releases and public relations departments (Fedler, 1973). Conversely, most white journalists are known to routinely prefer (white) institutional sources (Tuchman, 1978), and generally find minorities less credible, especially when these are providing critical </w:t>
      </w:r>
      <w:r w:rsidRPr="00A84230">
        <w:lastRenderedPageBreak/>
        <w:t>opinions about dominant white elites. Communication problems and differences of style between white joumalists and minority sources may further limit minority access to the media (Kochman, 1981).</w:t>
      </w:r>
      <w:r w:rsidR="00A84230" w:rsidRPr="00A84230">
        <w:t xml:space="preserve"> </w:t>
      </w:r>
      <w:r w:rsidRPr="009E76BC">
        <w:rPr>
          <w:u w:val="single"/>
        </w:rPr>
        <w:t xml:space="preserve">Differential access of majority elites and minorities to the media predictably results in </w:t>
      </w:r>
      <w:r w:rsidRPr="00FB7860">
        <w:rPr>
          <w:b/>
          <w:u w:val="single"/>
        </w:rPr>
        <w:t>differential access to the structures of news reports as well.</w:t>
      </w:r>
      <w:r w:rsidRPr="009E76BC">
        <w:rPr>
          <w:u w:val="single"/>
        </w:rPr>
        <w:t xml:space="preserve"> Selection and prominence of news issues and topics are those </w:t>
      </w:r>
      <w:r w:rsidRPr="00844F1D">
        <w:rPr>
          <w:b/>
          <w:u w:val="single"/>
        </w:rPr>
        <w:t>stereotypical and negative ones preferred by the white political</w:t>
      </w:r>
      <w:r w:rsidRPr="00A84230">
        <w:t xml:space="preserve">, corporate, social or scholarly </w:t>
      </w:r>
      <w:r w:rsidRPr="00844F1D">
        <w:rPr>
          <w:b/>
          <w:u w:val="single"/>
        </w:rPr>
        <w:t>elites</w:t>
      </w:r>
      <w:r w:rsidRPr="00A84230">
        <w:t xml:space="preserve"> and their institutions. Thus, </w:t>
      </w:r>
      <w:r w:rsidRPr="00582348">
        <w:rPr>
          <w:u w:val="single"/>
        </w:rPr>
        <w:t xml:space="preserve">the frequent issue of </w:t>
      </w:r>
      <w:r w:rsidRPr="00582348">
        <w:rPr>
          <w:b/>
          <w:u w:val="single"/>
        </w:rPr>
        <w:t>immigration will be primarily defined as an invasion and as essentially problematic</w:t>
      </w:r>
      <w:r w:rsidRPr="00582348">
        <w:rPr>
          <w:u w:val="single"/>
        </w:rPr>
        <w:t>, and seldom as a welcome contribution to the economy or the culture of the country</w:t>
      </w:r>
      <w:r w:rsidRPr="00A84230">
        <w:t xml:space="preserve">. Crime, drugs, violence and cultural deviance are other preferred issues of 'ethnic' news coverage. Conversely, due to limited minority access to the definition of the situation, </w:t>
      </w:r>
      <w:r w:rsidRPr="008C7EA9">
        <w:rPr>
          <w:u w:val="single"/>
        </w:rPr>
        <w:t>issues and topics that are directly relevant for minorities are less covered or made less prominent.</w:t>
      </w:r>
      <w:r w:rsidRPr="00A84230">
        <w:t xml:space="preserve"> </w:t>
      </w:r>
      <w:r w:rsidRPr="008C7EA9">
        <w:rPr>
          <w:u w:val="single"/>
        </w:rPr>
        <w:t xml:space="preserve">This is the case for issues such as </w:t>
      </w:r>
      <w:r w:rsidRPr="008C7EA9">
        <w:rPr>
          <w:b/>
          <w:u w:val="single"/>
        </w:rPr>
        <w:t>discrimination, racism, police brutality, shortage of jobs</w:t>
      </w:r>
      <w:r w:rsidRPr="008C7EA9">
        <w:rPr>
          <w:u w:val="single"/>
        </w:rPr>
        <w:t xml:space="preserve">, miserable working conditions, the </w:t>
      </w:r>
      <w:r w:rsidRPr="00AF56ED">
        <w:rPr>
          <w:b/>
          <w:u w:val="single"/>
        </w:rPr>
        <w:t>failures of minority education,</w:t>
      </w:r>
      <w:r w:rsidRPr="008C7EA9">
        <w:rPr>
          <w:u w:val="single"/>
        </w:rPr>
        <w:t xml:space="preserve"> and so on,</w:t>
      </w:r>
      <w:r w:rsidRPr="00A84230">
        <w:t xml:space="preserve"> </w:t>
      </w:r>
      <w:r w:rsidRPr="00AC3790">
        <w:rPr>
          <w:b/>
          <w:u w:val="single"/>
        </w:rPr>
        <w:t>especially when the white elites are to blame for the situation</w:t>
      </w:r>
      <w:r w:rsidRPr="00A84230">
        <w:t>. On the other hand, the actions of white elites that are defined as `positive' for minorities are usually covered prominently. As in the coverage of North–South relations, `our' helping `them' is a very newsworthy topic. Thus, news topic selection and prominence is a direct function of the differential access, interests and perspectives of majority and minority news actors.</w:t>
      </w:r>
      <w:r w:rsidR="00A84230" w:rsidRPr="00A84230">
        <w:t xml:space="preserve"> </w:t>
      </w:r>
      <w:r w:rsidRPr="00A84230">
        <w:t>Similarly, lack of access to joumalists also predicts that minority speakers will be less quoted than white majority speakers, as is indeed the case (van Dijk, 1991). If they are quoted at all, then either moderate spokespersons will be quoted who share the opinions or perspective of the majority, or radicals or extremists will be quoted in order to facilitate ridicule or attack (Downing, 1980). Minorities are especially quoted on 'soft' and less `risky' topics, such as religion, the arts, folklore, or culture more generally (Hartmann and Husband, 1974; Johnson, 1987; van Dijk, 1991). Also, unlike majority group speakers, minorities are seldom allowed to speak alone. Their accusations of the host society and its elites, when quoted at all, never go unchallenged.</w:t>
      </w:r>
    </w:p>
    <w:p w:rsidR="001733DF" w:rsidRPr="006714C1" w:rsidRDefault="001733DF" w:rsidP="001733DF"/>
    <w:p w:rsidR="001733DF" w:rsidRDefault="001733DF" w:rsidP="001733DF">
      <w:pPr>
        <w:pStyle w:val="Heading3"/>
      </w:pPr>
      <w:r>
        <w:lastRenderedPageBreak/>
        <w:t>2NC – Discourse Link</w:t>
      </w:r>
    </w:p>
    <w:p w:rsidR="001733DF" w:rsidRPr="00353E1F" w:rsidRDefault="001733DF" w:rsidP="001733DF">
      <w:pPr>
        <w:pStyle w:val="Heading4"/>
      </w:pPr>
      <w:r>
        <w:t xml:space="preserve">Also true of their </w:t>
      </w:r>
      <w:r>
        <w:rPr>
          <w:u w:val="single"/>
        </w:rPr>
        <w:t>scholarly discourse</w:t>
      </w:r>
      <w:r>
        <w:t xml:space="preserve"> – repetitive framing of immigrants as </w:t>
      </w:r>
      <w:r>
        <w:rPr>
          <w:u w:val="single"/>
        </w:rPr>
        <w:t>harmful</w:t>
      </w:r>
      <w:r>
        <w:t xml:space="preserve"> causes that to be internalized – the impact is </w:t>
      </w:r>
      <w:r>
        <w:rPr>
          <w:u w:val="single"/>
        </w:rPr>
        <w:t>xenophobia and racism</w:t>
      </w:r>
    </w:p>
    <w:p w:rsidR="001733DF" w:rsidRDefault="001733DF" w:rsidP="001733DF">
      <w:r>
        <w:t xml:space="preserve">Teun A. </w:t>
      </w:r>
      <w:r w:rsidRPr="006F5CCC">
        <w:rPr>
          <w:rStyle w:val="Style13ptBold"/>
        </w:rPr>
        <w:t>van Dijk 96</w:t>
      </w:r>
      <w:r>
        <w:t xml:space="preserve">, </w:t>
      </w:r>
      <w:r w:rsidRPr="009B3CA7">
        <w:t>scholar in the fields of text linguistics, discourse analysis and Critical Discourse Analysis</w:t>
      </w:r>
      <w:r>
        <w:t>, “</w:t>
      </w:r>
      <w:r w:rsidRPr="009B3CA7">
        <w:t>Discourse, power and access</w:t>
      </w:r>
      <w:r>
        <w:t xml:space="preserve">”, chapter 5 of “Texts and Practices: Readings in Critical Discourse Analysis”, edited by Carmen Rosa Caldas-Coulthard and Malcolm Coulthard, pub. 1996, </w:t>
      </w:r>
      <w:r w:rsidRPr="009B3CA7">
        <w:t>http://www.discourses.org/OldArticles/Discourse,%20power%20and%20access.pdf</w:t>
      </w:r>
      <w:r>
        <w:t xml:space="preserve"> </w:t>
      </w:r>
    </w:p>
    <w:p w:rsidR="001733DF" w:rsidRDefault="001733DF" w:rsidP="001733DF">
      <w:pPr>
        <w:rPr>
          <w:u w:val="single"/>
        </w:rPr>
      </w:pPr>
      <w:r w:rsidRPr="00A84230">
        <w:t xml:space="preserve">Similar observations may be made for all properties and levels of news reports. </w:t>
      </w:r>
      <w:r w:rsidRPr="007F6C7E">
        <w:rPr>
          <w:u w:val="single"/>
        </w:rPr>
        <w:t xml:space="preserve">Headline content and syntactic structure systematically favour `us' and problematise `them', as is also the case for </w:t>
      </w:r>
      <w:r w:rsidRPr="007F6C7E">
        <w:rPr>
          <w:b/>
          <w:u w:val="single"/>
        </w:rPr>
        <w:t>lexical style</w:t>
      </w:r>
      <w:r w:rsidRPr="00A84230">
        <w:t xml:space="preserve"> (</w:t>
      </w:r>
      <w:r w:rsidRPr="007F6C7E">
        <w:rPr>
          <w:b/>
          <w:u w:val="single"/>
        </w:rPr>
        <w:t>e.g. `riots' instead of `disturbances'</w:t>
      </w:r>
      <w:r w:rsidRPr="00A84230">
        <w:t xml:space="preserve">), </w:t>
      </w:r>
      <w:r w:rsidRPr="007F6C7E">
        <w:rPr>
          <w:b/>
          <w:u w:val="single"/>
        </w:rPr>
        <w:t>rhetoric, disclaimers and other strategic semantic moves</w:t>
      </w:r>
      <w:r w:rsidRPr="00A84230">
        <w:t xml:space="preserve"> (`We have nothing against Turks, but ...'; `We are a tolerant society, but . . .'), </w:t>
      </w:r>
      <w:r w:rsidRPr="00C32A4E">
        <w:rPr>
          <w:b/>
          <w:u w:val="single"/>
        </w:rPr>
        <w:t>as well as other discursive properties</w:t>
      </w:r>
      <w:r w:rsidRPr="00A84230">
        <w:t>. Thus, on the whole, `</w:t>
      </w:r>
      <w:r w:rsidRPr="006061E3">
        <w:rPr>
          <w:u w:val="single"/>
        </w:rPr>
        <w:t>their' negative actions are made more prominent</w:t>
      </w:r>
      <w:r w:rsidRPr="00A84230">
        <w:t xml:space="preserve"> (e.g. by topicalisation, first page coverage, headlining, rhetorical emphasis), </w:t>
      </w:r>
      <w:r w:rsidRPr="006061E3">
        <w:rPr>
          <w:u w:val="single"/>
        </w:rPr>
        <w:t>whereas `our' negative actions are de-emphasised by denials, euphemism, mitigation or other strategies for avoiding negative self-presentation</w:t>
      </w:r>
      <w:r w:rsidRPr="00A84230">
        <w:t xml:space="preserve"> (van Dijk, 1991; 1992). Because of a lack of alternative information sources about ethnic relations, </w:t>
      </w:r>
      <w:r w:rsidRPr="00505B9D">
        <w:rPr>
          <w:b/>
          <w:u w:val="single"/>
        </w:rPr>
        <w:t>the effects of such daily reporting of the models and attitudes of many white readers are predictable: widespread prejudice and xenophobia</w:t>
      </w:r>
      <w:r w:rsidRPr="00A84230">
        <w:t>. Thus, minorities and their representatives have little access to the general public, unless by protests and disruptive behaviour that will precisely be defined as a confirmation of prevailing stereotypes and prejudices.</w:t>
      </w:r>
      <w:r w:rsidR="00A84230" w:rsidRPr="00A84230">
        <w:t xml:space="preserve"> </w:t>
      </w:r>
      <w:r w:rsidRPr="00A84230">
        <w:t>Academia</w:t>
      </w:r>
      <w:r w:rsidR="00A84230" w:rsidRPr="00A84230">
        <w:t xml:space="preserve"> </w:t>
      </w:r>
      <w:r w:rsidRPr="0016583D">
        <w:rPr>
          <w:u w:val="single"/>
        </w:rPr>
        <w:t xml:space="preserve">Rather similar remarks may be made about </w:t>
      </w:r>
      <w:r w:rsidRPr="0016583D">
        <w:rPr>
          <w:b/>
          <w:u w:val="single"/>
        </w:rPr>
        <w:t>patterns of access to educational and scholarly discourse</w:t>
      </w:r>
      <w:r w:rsidRPr="00A84230">
        <w:t xml:space="preserve"> (for details, see van Dijk, 1993a). </w:t>
      </w:r>
      <w:r w:rsidRPr="005C6075">
        <w:rPr>
          <w:u w:val="single"/>
        </w:rPr>
        <w:t>Minorities</w:t>
      </w:r>
      <w:r w:rsidRPr="00A84230">
        <w:t xml:space="preserve">, especially in Europe, generally </w:t>
      </w:r>
      <w:r w:rsidRPr="005C6075">
        <w:rPr>
          <w:u w:val="single"/>
        </w:rPr>
        <w:t xml:space="preserve">have </w:t>
      </w:r>
      <w:r w:rsidRPr="005C6075">
        <w:rPr>
          <w:b/>
          <w:u w:val="single"/>
        </w:rPr>
        <w:t>little access</w:t>
      </w:r>
      <w:r w:rsidRPr="00A84230">
        <w:t xml:space="preserve"> to universities, and even less </w:t>
      </w:r>
      <w:r w:rsidRPr="005C6075">
        <w:rPr>
          <w:u w:val="single"/>
        </w:rPr>
        <w:t xml:space="preserve">to the </w:t>
      </w:r>
      <w:r w:rsidRPr="005C6075">
        <w:rPr>
          <w:b/>
          <w:u w:val="single"/>
        </w:rPr>
        <w:t>active control of scholarly discourse, even in 'ethnic' studies about them</w:t>
      </w:r>
      <w:r w:rsidRPr="00A84230">
        <w:t xml:space="preserve">. In the Netherlands, for instance, more than </w:t>
      </w:r>
      <w:r w:rsidRPr="00A07F48">
        <w:rPr>
          <w:u w:val="single"/>
        </w:rPr>
        <w:t>95 per cent of all `ethnic' research is carried out by white</w:t>
      </w:r>
      <w:r w:rsidRPr="00A84230">
        <w:t xml:space="preserve"> Dutch </w:t>
      </w:r>
      <w:r w:rsidRPr="00A07F48">
        <w:rPr>
          <w:u w:val="single"/>
        </w:rPr>
        <w:t>researchers</w:t>
      </w:r>
      <w:r w:rsidRPr="00A84230">
        <w:t xml:space="preserve">, and even more is under white Dutch supervision. Ethnic studies departments, if any, are usually largely white. </w:t>
      </w:r>
      <w:r w:rsidRPr="005F7683">
        <w:rPr>
          <w:u w:val="single"/>
        </w:rPr>
        <w:t xml:space="preserve">The topics of such 'ethnic' research are surprisingly similar to those in the mass media: </w:t>
      </w:r>
      <w:r w:rsidRPr="005F7683">
        <w:rPr>
          <w:b/>
          <w:u w:val="single"/>
        </w:rPr>
        <w:t>cultural difference and deviance, crime, educational problems, etc</w:t>
      </w:r>
      <w:r w:rsidRPr="00A84230">
        <w:t xml:space="preserve">. With the usual delays, </w:t>
      </w:r>
      <w:r w:rsidRPr="00CA404B">
        <w:rPr>
          <w:u w:val="single"/>
        </w:rPr>
        <w:t xml:space="preserve">high school textbooks typically reproduce prevailing scholarly stereotypes about minorities. Not surprisingly, the media will in turn pay special attention to those research results that </w:t>
      </w:r>
      <w:r w:rsidRPr="00CA404B">
        <w:rPr>
          <w:b/>
          <w:u w:val="single"/>
        </w:rPr>
        <w:t>nicely fit the prevailing stereotypes</w:t>
      </w:r>
      <w:r w:rsidRPr="00CA404B">
        <w:rPr>
          <w:u w:val="single"/>
        </w:rPr>
        <w:t>, such as about youth gangs, drugs, crime or the cultural problems of young iminigrant wornen.</w:t>
      </w:r>
    </w:p>
    <w:p w:rsidR="001733DF" w:rsidRDefault="001733DF" w:rsidP="001733DF">
      <w:pPr>
        <w:pStyle w:val="Heading3"/>
      </w:pPr>
      <w:r>
        <w:lastRenderedPageBreak/>
        <w:t>2NC – Corporate Link</w:t>
      </w:r>
    </w:p>
    <w:p w:rsidR="001733DF" w:rsidRDefault="001733DF" w:rsidP="001733DF">
      <w:pPr>
        <w:pStyle w:val="Heading4"/>
      </w:pPr>
      <w:r>
        <w:t xml:space="preserve">Corporate discourse link – framing immigrants’ inability to get jobs as </w:t>
      </w:r>
      <w:r>
        <w:rPr>
          <w:u w:val="single"/>
        </w:rPr>
        <w:t>their fault</w:t>
      </w:r>
      <w:r>
        <w:t xml:space="preserve"> is harmful and proves our impacts</w:t>
      </w:r>
    </w:p>
    <w:p w:rsidR="001733DF" w:rsidRPr="00825C5C" w:rsidRDefault="001733DF" w:rsidP="001733DF">
      <w:r>
        <w:t xml:space="preserve">Teun A. </w:t>
      </w:r>
      <w:r w:rsidRPr="006F5CCC">
        <w:rPr>
          <w:rStyle w:val="Style13ptBold"/>
        </w:rPr>
        <w:t>van Dijk 96</w:t>
      </w:r>
      <w:r>
        <w:t xml:space="preserve">, </w:t>
      </w:r>
      <w:r w:rsidRPr="009B3CA7">
        <w:t>scholar in the fields of text linguistics, discourse analysis and Critical Discourse Analysis</w:t>
      </w:r>
      <w:r>
        <w:t>, “</w:t>
      </w:r>
      <w:r w:rsidRPr="009B3CA7">
        <w:t>Discourse, power and access</w:t>
      </w:r>
      <w:r>
        <w:t xml:space="preserve">”, chapter 5 of “Texts and Practices: Readings in Critical Discourse Analysis”, edited by Carmen Rosa Caldas-Coulthard and Malcolm Coulthard, pub. 1996, </w:t>
      </w:r>
      <w:r w:rsidRPr="009B3CA7">
        <w:t>http://www.discourses.org/OldArticles/Discourse,%20power%20and%20access.pdf</w:t>
      </w:r>
      <w:r>
        <w:t xml:space="preserve"> </w:t>
      </w:r>
    </w:p>
    <w:p w:rsidR="001733DF" w:rsidRPr="00A84230" w:rsidRDefault="001733DF" w:rsidP="001733DF">
      <w:r w:rsidRPr="00A84230">
        <w:t>Business</w:t>
      </w:r>
      <w:r w:rsidR="00A84230" w:rsidRPr="00A84230">
        <w:t xml:space="preserve"> </w:t>
      </w:r>
      <w:r w:rsidRPr="00B2620A">
        <w:rPr>
          <w:u w:val="single"/>
        </w:rPr>
        <w:t xml:space="preserve">Corporate discourse </w:t>
      </w:r>
      <w:r w:rsidRPr="00A84230">
        <w:t xml:space="preserve">is usually less public, and hence only indirectly involved in manufacturing consent. However, it </w:t>
      </w:r>
      <w:r w:rsidRPr="00B2620A">
        <w:rPr>
          <w:u w:val="single"/>
        </w:rPr>
        <w:t xml:space="preserve">is ultimately vastly influential through its consequences for the </w:t>
      </w:r>
      <w:r w:rsidRPr="00B2620A">
        <w:rPr>
          <w:b/>
          <w:u w:val="single"/>
        </w:rPr>
        <w:t>socio-economic implications of the ethnic status quo</w:t>
      </w:r>
      <w:r w:rsidRPr="00A84230">
        <w:t xml:space="preserve">. </w:t>
      </w:r>
      <w:r w:rsidRPr="00B2620A">
        <w:rPr>
          <w:u w:val="single"/>
        </w:rPr>
        <w:t xml:space="preserve">If corporate discourse </w:t>
      </w:r>
      <w:r w:rsidRPr="00B2620A">
        <w:rPr>
          <w:b/>
          <w:u w:val="single"/>
        </w:rPr>
        <w:t>explains high minority unemployment especially in terms that blame the victim</w:t>
      </w:r>
      <w:r w:rsidRPr="00B2620A">
        <w:rPr>
          <w:u w:val="single"/>
        </w:rPr>
        <w:t xml:space="preserve"> (language deficiencies, lack of skills, lower education, failing work ethos, etc.), this discourse will also have </w:t>
      </w:r>
      <w:r w:rsidRPr="00B2620A">
        <w:rPr>
          <w:b/>
          <w:u w:val="single"/>
        </w:rPr>
        <w:t>easy access to the press and to political decisionmaking</w:t>
      </w:r>
      <w:r w:rsidRPr="00A84230">
        <w:t xml:space="preserve"> (Fernandez, 1981; Jenkins, 1986; van Dijk, 1993a). Managerial talk about affirmative action and other forms of social responsibility may be associated with many negative properties, such as loss of competition, social unfaimess, and so on. Also </w:t>
      </w:r>
      <w:r w:rsidRPr="007C19F6">
        <w:rPr>
          <w:u w:val="single"/>
        </w:rPr>
        <w:t xml:space="preserve">this feature of prominent corporate discourse, especially in Europe, will </w:t>
      </w:r>
      <w:r w:rsidRPr="001D0910">
        <w:rPr>
          <w:b/>
          <w:u w:val="single"/>
        </w:rPr>
        <w:t>indirectly become public</w:t>
      </w:r>
      <w:r w:rsidRPr="007C19F6">
        <w:rPr>
          <w:u w:val="single"/>
        </w:rPr>
        <w:t xml:space="preserve">, for instante through </w:t>
      </w:r>
      <w:r w:rsidRPr="001D0910">
        <w:rPr>
          <w:b/>
          <w:u w:val="single"/>
        </w:rPr>
        <w:t>politicians or journalists repeating or emphasising this point of view.</w:t>
      </w:r>
      <w:r w:rsidR="00A84230">
        <w:rPr>
          <w:b/>
          <w:u w:val="single"/>
        </w:rPr>
        <w:t xml:space="preserve"> </w:t>
      </w:r>
      <w:r w:rsidRPr="00A84230">
        <w:t xml:space="preserve">Few minority group members have leading managerial positions, and when they do, they make sure not to speak too radically about the claims or complaints of their own group, unless they want to lose their jobs. Thus, </w:t>
      </w:r>
      <w:r w:rsidRPr="009A0145">
        <w:rPr>
          <w:u w:val="single"/>
        </w:rPr>
        <w:t xml:space="preserve">minorities have </w:t>
      </w:r>
      <w:r w:rsidRPr="009A0145">
        <w:rPr>
          <w:b/>
          <w:u w:val="single"/>
        </w:rPr>
        <w:t>very little influence on dominant corporate discourse</w:t>
      </w:r>
      <w:r w:rsidRPr="00A84230">
        <w:t xml:space="preserve">. That is, </w:t>
      </w:r>
      <w:r w:rsidRPr="00A33ADD">
        <w:rPr>
          <w:b/>
          <w:u w:val="single"/>
        </w:rPr>
        <w:t>they are unable to successfully challenge the ideologies that underlie discrimination and marginalisation of minorities in employment</w:t>
      </w:r>
      <w:r w:rsidRPr="00A84230">
        <w:t>, business and finance in the first place. On the contrary, blaming the victim is a major strategy of white elite dominante, also in corporate discourse: charges of discrimination will be reversed by accusing minorities (especially blacks) of causing their own predicament, as noted aboye.</w:t>
      </w:r>
    </w:p>
    <w:p w:rsidR="001733DF" w:rsidRDefault="001733DF" w:rsidP="001733DF"/>
    <w:p w:rsidR="001733DF" w:rsidRPr="00333734" w:rsidRDefault="001733DF" w:rsidP="001733DF">
      <w:pPr>
        <w:pStyle w:val="Heading3"/>
      </w:pPr>
      <w:r w:rsidRPr="00333734">
        <w:lastRenderedPageBreak/>
        <w:t xml:space="preserve">2nc – </w:t>
      </w:r>
      <w:r>
        <w:t>Language Key</w:t>
      </w:r>
    </w:p>
    <w:p w:rsidR="001733DF" w:rsidRDefault="001733DF" w:rsidP="001733DF">
      <w:pPr>
        <w:pStyle w:val="Heading4"/>
      </w:pPr>
      <w:r>
        <w:t>Language is key in the context of immigration – certain phrases can be used to securitize and demonize while hiding under a guise of banality.</w:t>
      </w:r>
    </w:p>
    <w:p w:rsidR="001733DF" w:rsidRPr="00014B66" w:rsidRDefault="001733DF" w:rsidP="001733DF">
      <w:pPr>
        <w:rPr>
          <w:rStyle w:val="Style13ptBold"/>
          <w:sz w:val="16"/>
          <w:szCs w:val="16"/>
        </w:rPr>
      </w:pPr>
      <w:r w:rsidRPr="00E5002C">
        <w:rPr>
          <w:rStyle w:val="Style13ptBold"/>
        </w:rPr>
        <w:t xml:space="preserve">Grange </w:t>
      </w:r>
      <w:r>
        <w:rPr>
          <w:rStyle w:val="Style13ptBold"/>
        </w:rPr>
        <w:t xml:space="preserve">13 </w:t>
      </w:r>
      <w:r w:rsidRPr="00014B66">
        <w:rPr>
          <w:rStyle w:val="Style13ptBold"/>
          <w:b w:val="0"/>
          <w:sz w:val="16"/>
          <w:szCs w:val="16"/>
        </w:rPr>
        <w:t xml:space="preserve">[Mariette is the senior researcher at the Global Detention Project. “Smoke Screens: Is There a Correlation between Migration Euphemisms and the Language of Detention?” Social Science Research Network.  9/17/13, accessed 7/6/18.  </w:t>
      </w:r>
      <w:hyperlink r:id="rId13" w:history="1">
        <w:r w:rsidRPr="00014B66">
          <w:rPr>
            <w:rStyle w:val="Hyperlink"/>
            <w:szCs w:val="16"/>
          </w:rPr>
          <w:t>https://www.globaldetentionproject.org/smoke-screens-is-there-a-correlation-between-migration-euphemisms-and-the-language-of-detention</w:t>
        </w:r>
      </w:hyperlink>
      <w:r w:rsidRPr="00014B66">
        <w:rPr>
          <w:rStyle w:val="Style13ptBold"/>
          <w:b w:val="0"/>
          <w:sz w:val="16"/>
          <w:szCs w:val="16"/>
        </w:rPr>
        <w:t>. SKS]</w:t>
      </w:r>
    </w:p>
    <w:p w:rsidR="001733DF" w:rsidRPr="00A84230" w:rsidRDefault="001733DF" w:rsidP="001733DF">
      <w:r w:rsidRPr="00A84230">
        <w:t>Victor Klemperer, the renowned professor of literature who studied the language of the Third Reich in his diaries of life in Nazi Germany, wrote that “</w:t>
      </w:r>
      <w:r w:rsidRPr="00E5002C">
        <w:rPr>
          <w:rStyle w:val="StyleUnderline"/>
        </w:rPr>
        <w:t>words can be like tiny doses of arsenic: they are swallowed unnoticed, appear to have no effect, and then after a little time the toxic reaction sets in after all</w:t>
      </w:r>
      <w:r w:rsidRPr="00A84230">
        <w:t xml:space="preserve">.” </w:t>
      </w:r>
      <w:r w:rsidRPr="00E5002C">
        <w:rPr>
          <w:rStyle w:val="StyleUnderline"/>
        </w:rPr>
        <w:t>Hannah Arendt’s seminal thesis on the “banality of evil</w:t>
      </w:r>
      <w:r w:rsidRPr="00A84230">
        <w:t>” provides similar insights into the possible short- and long-term consequences of choice of language by policy-makers. Discussing Arendt’s thesis, one scholar writes, “</w:t>
      </w:r>
      <w:r w:rsidRPr="00E5002C">
        <w:rPr>
          <w:rStyle w:val="StyleUnderline"/>
        </w:rPr>
        <w:t>The banal vocabulary of sterilized bureaucratic euphemism such as Loesungsmoeglichkeit (possibility of solution), Sonderbehandlung (special treatment), Evakuierung (deportation) sets up distance between the bureaucrat and the victims, thereby renouncing moral responsibility.”</w:t>
      </w:r>
      <w:r w:rsidR="00A84230">
        <w:rPr>
          <w:rStyle w:val="StyleUnderline"/>
        </w:rPr>
        <w:t xml:space="preserve"> </w:t>
      </w:r>
      <w:r w:rsidRPr="00A84230">
        <w:t xml:space="preserve">Most instances of the language of immigration detention discussed in this paper are generated and used in contemporary democracies with many legal safeguards, and not in totalitarian regimes. However, </w:t>
      </w:r>
      <w:r w:rsidRPr="00E5002C">
        <w:rPr>
          <w:rStyle w:val="StyleUnderline"/>
        </w:rPr>
        <w:t>scholars and practitioners might consider revisiting some of these analyses to study whether the seemingly innocuous external packaging of policies could eventually lead to harmful consequences for the lives and health of immigration detainees, removing them from safeguards generally afforded to sentenced criminals. One notable consequence concerns the law. Some national courts, particularly in Australia, have upheld the view that constitutional or other safeguards do not apply to persons in de facto administrative detention because they are not formally detained.</w:t>
      </w:r>
      <w:r w:rsidR="00A84230">
        <w:rPr>
          <w:rStyle w:val="StyleUnderline"/>
        </w:rPr>
        <w:t xml:space="preserve"> </w:t>
      </w:r>
      <w:r w:rsidRPr="00A84230">
        <w:t>On the other hand, a few judicial systems have begun to see through this linguistic maze. In September 2009, the European Court of Human Rights issued a watershed decision holding that Turkey’s system for detaining foreign nationals in detention centres (called “foreigners’ guesthouses” at the time) had no legal basis, and that as a result, the applicants had been arbitrarily detained in violation of the European Convention on Human Rights.</w:t>
      </w:r>
      <w:r w:rsidR="00A84230" w:rsidRPr="00A84230">
        <w:t xml:space="preserve"> </w:t>
      </w:r>
      <w:r w:rsidRPr="00E5002C">
        <w:rPr>
          <w:rStyle w:val="StyleUnderline"/>
        </w:rPr>
        <w:t>A complementary trend to the euphemisms of immigration detention is the absence of any mention of this practice in many relevant official studies and statistical databases, which in effect disappears this practice from historical scrutiny</w:t>
      </w:r>
      <w:r w:rsidRPr="00A84230">
        <w:t xml:space="preserve">. For example, the IOM helped Australia manage extra-territorial detention camps in the early 2000s, yet regular searches for “detention” on the IOM website for years during and after that period yielded no results. </w:t>
      </w:r>
      <w:r w:rsidRPr="00E5002C">
        <w:rPr>
          <w:rStyle w:val="StyleUnderline"/>
        </w:rPr>
        <w:t>The EU has created a number of very efficient institutions and tools to harmonize and monitor its programmes and produce comparable data to assess the impact of common policies in immigration and asylum. While EU states are required to report on actions in relation to irregular migration, border control, and returns and expulsions, comprehensive EU state reports available through the European Migration Network website contain few references to detention. The efficient EUROSTAT statistics database collects data on “apprehensions” and “returns” but not on immigration detention.</w:t>
      </w:r>
      <w:r w:rsidRPr="00A84230">
        <w:t xml:space="preserve"> Additionally, as researchers at the Global Detention Project have frequently discovered, </w:t>
      </w:r>
      <w:r w:rsidRPr="00E5002C">
        <w:rPr>
          <w:rStyle w:val="StyleUnderline"/>
        </w:rPr>
        <w:t>finding the official name of a detention site in a given country can prove problematic because nonspecific language is often employed to describe sites or governments claim to have no relevant data.</w:t>
      </w:r>
      <w:r w:rsidR="00A84230">
        <w:rPr>
          <w:rStyle w:val="StyleUnderline"/>
        </w:rPr>
        <w:t xml:space="preserve"> </w:t>
      </w:r>
      <w:r w:rsidRPr="00E5002C">
        <w:rPr>
          <w:rStyle w:val="StyleUnderline"/>
        </w:rPr>
        <w:t>This paper suggests that in the field of immigration detention, the dissemination, role, and impact of misleading discursive strategies on policy and public perception appears to be significant and troubling</w:t>
      </w:r>
      <w:r w:rsidRPr="00A84230">
        <w:t>. Yet, t</w:t>
      </w:r>
      <w:r w:rsidRPr="00E5002C">
        <w:rPr>
          <w:rStyle w:val="StyleUnderline"/>
        </w:rPr>
        <w:t xml:space="preserve">here has been very little written on the mechanics at work and consequences of language with respect to this issue. </w:t>
      </w:r>
      <w:r w:rsidRPr="00A84230">
        <w:t xml:space="preserve">Thus, many questions remain unresolved. For instance, is it possible to concretely establish the motives authorities have followed when determining detention terminology? Do different official terminologies coexist in a single country, and if so what explains these divergences? </w:t>
      </w:r>
      <w:r w:rsidRPr="00A84230">
        <w:lastRenderedPageBreak/>
        <w:t>And, most importantly, is it possible to measure the impact that euphemisms have had on the well-being of detainees, including their access to procedural safeguards?</w:t>
      </w:r>
    </w:p>
    <w:p w:rsidR="001733DF" w:rsidRPr="00333734" w:rsidRDefault="001733DF" w:rsidP="001733DF">
      <w:pPr>
        <w:pStyle w:val="Heading4"/>
      </w:pPr>
      <w:r>
        <w:t>L</w:t>
      </w:r>
      <w:r w:rsidRPr="00333734">
        <w:t xml:space="preserve">anguage </w:t>
      </w:r>
      <w:r w:rsidRPr="00333734">
        <w:rPr>
          <w:u w:val="single"/>
        </w:rPr>
        <w:t>in immigration policy</w:t>
      </w:r>
      <w:r w:rsidRPr="00333734">
        <w:t xml:space="preserve"> uniquely </w:t>
      </w:r>
      <w:r w:rsidRPr="00333734">
        <w:rPr>
          <w:u w:val="single"/>
        </w:rPr>
        <w:t>matters</w:t>
      </w:r>
      <w:r w:rsidRPr="00333734">
        <w:t xml:space="preserve"> -subjects affected groups to </w:t>
      </w:r>
      <w:r w:rsidRPr="00333734">
        <w:rPr>
          <w:u w:val="single"/>
        </w:rPr>
        <w:t>uniquely abusive policies</w:t>
      </w:r>
      <w:r w:rsidRPr="00333734">
        <w:t xml:space="preserve"> – personal objections solve</w:t>
      </w:r>
    </w:p>
    <w:p w:rsidR="001733DF" w:rsidRPr="00333734" w:rsidRDefault="001733DF" w:rsidP="001733DF">
      <w:r w:rsidRPr="00333734">
        <w:t xml:space="preserve">Carly Hayden </w:t>
      </w:r>
      <w:r w:rsidRPr="00333734">
        <w:rPr>
          <w:rStyle w:val="Style13ptBold"/>
        </w:rPr>
        <w:t>Foster 17</w:t>
      </w:r>
      <w:r w:rsidRPr="00333734">
        <w:t>, associate professor of political science at Luther College, “Anchor Babies and Welfare Queens : An Essay on Political Rhetoric, Gendered Racism, and Marginalization”, Project Muse, Women, Gender, and Families of Color, Volume 5, Number 1, Spring 2017, pp. 50-72 (Article), Published by University of Illinois Press, https://muse-jhu-edu.proxy.lib.umich.edu/article/657585/pdf</w:t>
      </w:r>
    </w:p>
    <w:p w:rsidR="001733DF" w:rsidRPr="00333734" w:rsidRDefault="001733DF" w:rsidP="001733DF">
      <w:pPr>
        <w:rPr>
          <w:b/>
          <w:u w:val="single"/>
        </w:rPr>
      </w:pPr>
      <w:r w:rsidRPr="00A84230">
        <w:t xml:space="preserve">Understandings of “deservingness” about public assistance are historically rooted in assumptions about race and gender (Abramovitz 1996; Cook and Barrett 1992; Gilens 1999; Hancock 2004; Neubeck and Cazenave 2001; Sparks 2003), and public support for funding welfare programs is measurably influenced by the perceived race and gender of welfare recipients (Foster 2008; Gilens 1999). African American women face deeply entrenched stereotypes about promiscuity and sexual impropriety (Hancock 2004; Hill Collins 2004; Quadagno 1994; Roberts 1997; Sparks 2003). Latinas are routinely described as hyperfertile, willing and able to produce large families that push whites closer and closer to the edge of racial minority status (Chavez 2008; Coll 2010; Franz 2013; Hernandez 2010; Hing 1998; Luibheid 2002). </w:t>
      </w:r>
      <w:r w:rsidRPr="00333734">
        <w:rPr>
          <w:u w:val="single"/>
        </w:rPr>
        <w:t xml:space="preserve">Therefore, </w:t>
      </w:r>
      <w:r w:rsidRPr="00333734">
        <w:rPr>
          <w:b/>
          <w:u w:val="single"/>
        </w:rPr>
        <w:t>examining the use of the terms</w:t>
      </w:r>
      <w:r w:rsidRPr="00333734">
        <w:rPr>
          <w:u w:val="single"/>
        </w:rPr>
        <w:t xml:space="preserve"> </w:t>
      </w:r>
      <w:r w:rsidRPr="00A84230">
        <w:t xml:space="preserve">anchor baby and welfare queen </w:t>
      </w:r>
      <w:r w:rsidRPr="00333734">
        <w:rPr>
          <w:b/>
          <w:u w:val="single"/>
        </w:rPr>
        <w:t xml:space="preserve">by lawmakers and in public discourse reveals the ways that sexualized and racialized stereotypes are deeply embedded in U.S. political discourse and policymaking. </w:t>
      </w:r>
      <w:r w:rsidRPr="00A84230">
        <w:t xml:space="preserve">The </w:t>
      </w:r>
      <w:r w:rsidRPr="00333734">
        <w:rPr>
          <w:b/>
          <w:u w:val="single"/>
        </w:rPr>
        <w:t>language used by legislators is a critical site of analysis because</w:t>
      </w:r>
      <w:r w:rsidRPr="00A84230">
        <w:t xml:space="preserve">, as elected members of democratic lawmaking bodies, </w:t>
      </w:r>
      <w:r w:rsidRPr="00333734">
        <w:rPr>
          <w:u w:val="single"/>
        </w:rPr>
        <w:t xml:space="preserve">their words </w:t>
      </w:r>
      <w:r w:rsidRPr="00333734">
        <w:rPr>
          <w:b/>
          <w:u w:val="single"/>
        </w:rPr>
        <w:t>carry institutional authority</w:t>
      </w:r>
      <w:r w:rsidRPr="00A84230">
        <w:t xml:space="preserve">. While activists, interest groups, and pundits try to influence lawmakers, </w:t>
      </w:r>
      <w:r w:rsidRPr="00333734">
        <w:rPr>
          <w:u w:val="single"/>
        </w:rPr>
        <w:t xml:space="preserve">it is the </w:t>
      </w:r>
      <w:r w:rsidRPr="00333734">
        <w:rPr>
          <w:b/>
          <w:u w:val="single"/>
        </w:rPr>
        <w:t>elected officials themselves</w:t>
      </w:r>
      <w:r w:rsidRPr="00333734">
        <w:rPr>
          <w:u w:val="single"/>
        </w:rPr>
        <w:t xml:space="preserve"> who are in the position to </w:t>
      </w:r>
      <w:r w:rsidRPr="00333734">
        <w:rPr>
          <w:b/>
          <w:u w:val="single"/>
        </w:rPr>
        <w:t>introduce, debate, amend, and ultimately vote on policy changes</w:t>
      </w:r>
      <w:r w:rsidRPr="00A84230">
        <w:t xml:space="preserve">. In the United States, democratically elected lawmakers represent their constituents. Elected lawmakers want to keep their jobs and, therefore, strive to keep their voting constituents happy. Through the process of elections, voting constituents are capable of holding their lawmakers accountable for their actions and public statements. </w:t>
      </w:r>
      <w:r w:rsidRPr="00333734">
        <w:rPr>
          <w:b/>
          <w:u w:val="single"/>
        </w:rPr>
        <w:t>Lawmakers would not perpetuate gendered, racist, and nativist language if they thought that their constituents, potential voters, potential campaign donors, and members of organized interests, would find it objectionable</w:t>
      </w:r>
      <w:r w:rsidRPr="00A84230">
        <w:t xml:space="preserve">. Therefore, examining the language and rhetoric used by lawmakers is a means of exposing the boundaries of public speech deemed generally acceptable. While gendered, racist, and nativist comments employed by radio talkshow hosts or anti-immigrant groups are common in public discourse, their rhetoric is widely contested as extremist. Thus, the </w:t>
      </w:r>
      <w:r w:rsidRPr="00333734">
        <w:rPr>
          <w:u w:val="single"/>
        </w:rPr>
        <w:t xml:space="preserve">rhetoric used by </w:t>
      </w:r>
      <w:r w:rsidRPr="00333734">
        <w:rPr>
          <w:b/>
          <w:u w:val="single"/>
        </w:rPr>
        <w:t xml:space="preserve">lawmakers not only better illustrates the boundaries of generally acceptable public discourse </w:t>
      </w:r>
      <w:r w:rsidRPr="00333734">
        <w:rPr>
          <w:u w:val="single"/>
        </w:rPr>
        <w:t xml:space="preserve">but also the </w:t>
      </w:r>
      <w:r w:rsidRPr="00333734">
        <w:rPr>
          <w:b/>
          <w:u w:val="single"/>
        </w:rPr>
        <w:t>power and authority this language wields</w:t>
      </w:r>
      <w:r w:rsidRPr="00A84230">
        <w:t xml:space="preserve">. As feminist poststructuralist theorist Chris Weedon (1997, 26) points out, </w:t>
      </w:r>
      <w:r w:rsidRPr="00333734">
        <w:rPr>
          <w:u w:val="single"/>
        </w:rPr>
        <w:t xml:space="preserve">How we live our lives as conscious thinking subjects, and how we give meaning to the </w:t>
      </w:r>
      <w:r w:rsidRPr="00333734">
        <w:rPr>
          <w:b/>
          <w:u w:val="single"/>
        </w:rPr>
        <w:t>material social relations</w:t>
      </w:r>
      <w:r w:rsidRPr="00333734">
        <w:rPr>
          <w:u w:val="single"/>
        </w:rPr>
        <w:t xml:space="preserve"> under which we live and structure our everyday lives depends on the range and social power of existing discourses, or access to them and the political strength of the interests which they represent. </w:t>
      </w:r>
      <w:r w:rsidRPr="00333734">
        <w:rPr>
          <w:b/>
          <w:u w:val="single"/>
        </w:rPr>
        <w:t>Power is produced, and reproduced, transmitted and contested in discourse</w:t>
      </w:r>
      <w:r w:rsidRPr="00A84230">
        <w:t xml:space="preserve"> (Foucault 1998; Weedon 1997). </w:t>
      </w:r>
      <w:r w:rsidRPr="00333734">
        <w:rPr>
          <w:u w:val="single"/>
        </w:rPr>
        <w:t>When lawmakers use pejorative phrases like</w:t>
      </w:r>
      <w:r w:rsidRPr="00A84230">
        <w:t xml:space="preserve"> welfare queen and </w:t>
      </w:r>
      <w:r w:rsidRPr="00333734">
        <w:rPr>
          <w:u w:val="single"/>
        </w:rPr>
        <w:t xml:space="preserve">anchor baby, </w:t>
      </w:r>
      <w:r w:rsidRPr="00333734">
        <w:rPr>
          <w:b/>
          <w:u w:val="single"/>
        </w:rPr>
        <w:t xml:space="preserve">the targets of this rhetoric are being politically marginalized. </w:t>
      </w:r>
      <w:r w:rsidRPr="00A84230">
        <w:t xml:space="preserve">In “Queens, Teens, and Model Mothers: Race, Gender and the Discourse of Welfare Reform,” Holloway Sparks (2003) explores the implications of stereotypes in her case study on welfare reform. Sparks found </w:t>
      </w:r>
      <w:r w:rsidRPr="00333734">
        <w:rPr>
          <w:u w:val="single"/>
        </w:rPr>
        <w:t xml:space="preserve">widespread use of derogatory stereotypes </w:t>
      </w:r>
      <w:r w:rsidRPr="00A84230">
        <w:t xml:space="preserve">about welfare recipients </w:t>
      </w:r>
      <w:r w:rsidRPr="00333734">
        <w:rPr>
          <w:u w:val="single"/>
        </w:rPr>
        <w:t>by lawmakers during congressional proceedings that were ostensibly about finding better ways to assist the poor.</w:t>
      </w:r>
      <w:r w:rsidRPr="00A84230">
        <w:t xml:space="preserve"> As a result, “[</w:t>
      </w:r>
      <w:r w:rsidRPr="00333734">
        <w:rPr>
          <w:u w:val="single"/>
        </w:rPr>
        <w:t>m]arginalized at congressional hearings and mostly ignored or discounted by the press, welfare recipients ended up primarily on the sidelines of this critical dialogue</w:t>
      </w:r>
      <w:r w:rsidRPr="00A84230">
        <w:t xml:space="preserve">” (171). A similar phenomenon is apparent in the </w:t>
      </w:r>
      <w:r w:rsidRPr="00333734">
        <w:rPr>
          <w:b/>
          <w:u w:val="single"/>
        </w:rPr>
        <w:t>ongoing contemporary debate about immigration policy.</w:t>
      </w:r>
      <w:r w:rsidRPr="00A84230">
        <w:t xml:space="preserve"> </w:t>
      </w:r>
      <w:r w:rsidRPr="00333734">
        <w:rPr>
          <w:b/>
          <w:u w:val="single"/>
        </w:rPr>
        <w:t>Persistent use by lawmakers and political candidates of gendered, racist, and nativist stereotypes to explain assumptions</w:t>
      </w:r>
      <w:r w:rsidRPr="00333734">
        <w:rPr>
          <w:u w:val="single"/>
        </w:rPr>
        <w:t xml:space="preserve"> about the motivations of unauthorized immigrant women </w:t>
      </w:r>
      <w:r w:rsidRPr="00333734">
        <w:rPr>
          <w:b/>
          <w:u w:val="single"/>
        </w:rPr>
        <w:t>ensures that the perspectives of these women are also disregarded</w:t>
      </w:r>
      <w:r w:rsidRPr="00A84230">
        <w:t xml:space="preserve"> (Coll 2010; Franz 2013). </w:t>
      </w:r>
      <w:r w:rsidRPr="00333734">
        <w:rPr>
          <w:u w:val="single"/>
        </w:rPr>
        <w:t xml:space="preserve">The rhetorical use </w:t>
      </w:r>
      <w:r w:rsidRPr="00A84230">
        <w:t>of anchor baby</w:t>
      </w:r>
      <w:r w:rsidRPr="00333734">
        <w:rPr>
          <w:u w:val="single"/>
        </w:rPr>
        <w:t xml:space="preserve"> </w:t>
      </w:r>
      <w:r w:rsidRPr="00333734">
        <w:rPr>
          <w:b/>
          <w:u w:val="single"/>
        </w:rPr>
        <w:t>does the political work of dehumanizing a largely politically powerless demographic group</w:t>
      </w:r>
      <w:r w:rsidRPr="00333734">
        <w:rPr>
          <w:u w:val="single"/>
        </w:rPr>
        <w:t xml:space="preserve">, thus </w:t>
      </w:r>
      <w:r w:rsidRPr="00333734">
        <w:rPr>
          <w:b/>
          <w:u w:val="single"/>
        </w:rPr>
        <w:t>justifying policies intentionally harmful to them, and dismissing potential supporters of their rights as irrelevant.</w:t>
      </w:r>
    </w:p>
    <w:p w:rsidR="001733DF" w:rsidRPr="00333734" w:rsidRDefault="001733DF" w:rsidP="001733DF">
      <w:pPr>
        <w:pStyle w:val="Heading3"/>
      </w:pPr>
      <w:r w:rsidRPr="00333734">
        <w:lastRenderedPageBreak/>
        <w:t>2nc – our method better</w:t>
      </w:r>
    </w:p>
    <w:p w:rsidR="001733DF" w:rsidRPr="00333734" w:rsidRDefault="001733DF" w:rsidP="001733DF">
      <w:pPr>
        <w:pStyle w:val="Heading4"/>
      </w:pPr>
      <w:r>
        <w:t>O</w:t>
      </w:r>
      <w:r w:rsidRPr="00333734">
        <w:t xml:space="preserve">ur method’s better – reclaiming a word is </w:t>
      </w:r>
      <w:r w:rsidRPr="00333734">
        <w:rPr>
          <w:u w:val="single"/>
        </w:rPr>
        <w:t>necessarily fueled</w:t>
      </w:r>
      <w:r w:rsidRPr="00333734">
        <w:t xml:space="preserve"> by the original hatred it comes from – using a </w:t>
      </w:r>
      <w:r w:rsidRPr="00333734">
        <w:rPr>
          <w:u w:val="single"/>
        </w:rPr>
        <w:t>different term</w:t>
      </w:r>
      <w:r w:rsidRPr="00333734">
        <w:t xml:space="preserve"> is the </w:t>
      </w:r>
      <w:r w:rsidRPr="00333734">
        <w:rPr>
          <w:u w:val="single"/>
        </w:rPr>
        <w:t>best way</w:t>
      </w:r>
      <w:r w:rsidRPr="00333734">
        <w:t xml:space="preserve"> to completely defang it and total separation fails – “African-American” proves</w:t>
      </w:r>
    </w:p>
    <w:p w:rsidR="001733DF" w:rsidRDefault="001733DF" w:rsidP="001733DF">
      <w:r w:rsidRPr="00333734">
        <w:t xml:space="preserve">Robin </w:t>
      </w:r>
      <w:r w:rsidRPr="00333734">
        <w:rPr>
          <w:rStyle w:val="Style13ptBold"/>
        </w:rPr>
        <w:t>Brontsema 4</w:t>
      </w:r>
      <w:r w:rsidRPr="00333734">
        <w:t xml:space="preserve">, University of Colorado at Boulder, “A Queer Revolution: Reconceptualizing the Debate Over Linguistic Reclamation”, June 2004, Volume 17, Issue 1, Boulder: University of Colorado, </w:t>
      </w:r>
      <w:hyperlink r:id="rId14" w:history="1">
        <w:r w:rsidRPr="000C2EA7">
          <w:rPr>
            <w:rStyle w:val="Hyperlink"/>
          </w:rPr>
          <w:t>http://citeseerx.ist.psu.edu/viewdoc/download?doi=10.1.1.582.8182&amp;rep=rep1&amp;type=pdf</w:t>
        </w:r>
      </w:hyperlink>
    </w:p>
    <w:p w:rsidR="001733DF" w:rsidRPr="00333734" w:rsidRDefault="001733DF" w:rsidP="001733DF">
      <w:r w:rsidRPr="00333734">
        <w:t>**ASD = African slave descendent</w:t>
      </w:r>
    </w:p>
    <w:p w:rsidR="001733DF" w:rsidRPr="00333734" w:rsidRDefault="001733DF" w:rsidP="001733DF">
      <w:pPr>
        <w:rPr>
          <w:u w:val="single"/>
        </w:rPr>
      </w:pPr>
      <w:r w:rsidRPr="00A84230">
        <w:t xml:space="preserve">Because </w:t>
      </w:r>
      <w:r w:rsidRPr="00333734">
        <w:rPr>
          <w:u w:val="single"/>
        </w:rPr>
        <w:t xml:space="preserve">the pejorative power of the word </w:t>
      </w:r>
      <w:r w:rsidRPr="00333734">
        <w:rPr>
          <w:b/>
          <w:u w:val="single"/>
        </w:rPr>
        <w:t>fuels the very movement to deplete this power</w:t>
      </w:r>
      <w:r w:rsidRPr="00A84230">
        <w:t xml:space="preserve">, </w:t>
      </w:r>
      <w:r w:rsidRPr="00333734">
        <w:rPr>
          <w:u w:val="single"/>
        </w:rPr>
        <w:t xml:space="preserve">those who would assert that the word could be separated from this pejoration </w:t>
      </w:r>
      <w:r w:rsidRPr="00333734">
        <w:rPr>
          <w:b/>
          <w:u w:val="single"/>
        </w:rPr>
        <w:t>fail to recognize its complexity</w:t>
      </w:r>
      <w:r w:rsidRPr="00A84230">
        <w:t xml:space="preserve">. A </w:t>
      </w:r>
      <w:r w:rsidRPr="00333734">
        <w:rPr>
          <w:b/>
          <w:u w:val="single"/>
        </w:rPr>
        <w:t>reclaimed word partly depends on the pejoration that drove its reclamation</w:t>
      </w:r>
      <w:r w:rsidRPr="00A84230">
        <w:t xml:space="preserve">; indeed, </w:t>
      </w:r>
      <w:r w:rsidRPr="00333734">
        <w:rPr>
          <w:u w:val="single"/>
        </w:rPr>
        <w:t>this very pejoration allowed for its metamorphosis</w:t>
      </w:r>
      <w:r w:rsidRPr="00A84230">
        <w:t xml:space="preserve">, its rebirth into something new and </w:t>
      </w:r>
      <w:r w:rsidRPr="00333734">
        <w:rPr>
          <w:u w:val="single"/>
        </w:rPr>
        <w:t xml:space="preserve">different from its original derogation, but </w:t>
      </w:r>
      <w:r w:rsidRPr="00333734">
        <w:rPr>
          <w:b/>
          <w:u w:val="single"/>
        </w:rPr>
        <w:t xml:space="preserve">never completely separate from it. </w:t>
      </w:r>
      <w:r w:rsidRPr="00A84230">
        <w:t xml:space="preserve">Perhaps the strongest criticism of this view is that its supporters are in a continuous state of reactionary response. If x is used against a group and is reclaimed, what about y? and what about z? If the word that wounds must be appropriated in order for its injurious trajectory to come to an end, then it follows that all such words must be reclaimed so that they no longer carry power. Other pejorative terms will always co-exist with the term being reclaimed. </w:t>
      </w:r>
      <w:r w:rsidRPr="00333734">
        <w:rPr>
          <w:u w:val="single"/>
        </w:rPr>
        <w:t>As long as there is homophobia (sexism, racism, etc.),</w:t>
      </w:r>
      <w:r w:rsidRPr="00A84230">
        <w:t xml:space="preserve"> </w:t>
      </w:r>
      <w:r w:rsidRPr="00333734">
        <w:rPr>
          <w:u w:val="single"/>
        </w:rPr>
        <w:t>language will always express it.</w:t>
      </w:r>
      <w:r w:rsidRPr="00A84230">
        <w:t xml:space="preserve"> Similarly, </w:t>
      </w:r>
      <w:r w:rsidRPr="00333734">
        <w:rPr>
          <w:b/>
          <w:u w:val="single"/>
        </w:rPr>
        <w:t>homophobia cannot be depleted with the reclamation</w:t>
      </w:r>
      <w:r w:rsidRPr="00A84230">
        <w:t xml:space="preserve"> of queer: </w:t>
      </w:r>
      <w:r w:rsidRPr="00333734">
        <w:rPr>
          <w:u w:val="single"/>
        </w:rPr>
        <w:t xml:space="preserve">it is </w:t>
      </w:r>
      <w:r w:rsidRPr="00333734">
        <w:rPr>
          <w:b/>
          <w:u w:val="single"/>
        </w:rPr>
        <w:t>symptomatic of a social disease</w:t>
      </w:r>
      <w:r w:rsidRPr="00333734">
        <w:rPr>
          <w:u w:val="single"/>
        </w:rPr>
        <w:t xml:space="preserve"> that </w:t>
      </w:r>
      <w:r w:rsidRPr="00333734">
        <w:rPr>
          <w:b/>
          <w:u w:val="single"/>
        </w:rPr>
        <w:t xml:space="preserve">cannot be cured with one single change. </w:t>
      </w:r>
      <w:r w:rsidRPr="00A84230">
        <w:t xml:space="preserve">Unlike the reclaimed queer, </w:t>
      </w:r>
      <w:r w:rsidRPr="00333734">
        <w:rPr>
          <w:b/>
          <w:u w:val="single"/>
        </w:rPr>
        <w:t>a self-created term of identification steps out of this state of response</w:t>
      </w:r>
      <w:r w:rsidRPr="00333734">
        <w:rPr>
          <w:u w:val="single"/>
        </w:rPr>
        <w:t xml:space="preserve">, as is the case of </w:t>
      </w:r>
      <w:r w:rsidRPr="00333734">
        <w:rPr>
          <w:b/>
          <w:u w:val="single"/>
        </w:rPr>
        <w:t>African American</w:t>
      </w:r>
      <w:r w:rsidRPr="00A84230">
        <w:t xml:space="preserve">. Although Jesse Jackson is usually credited for African American, he only brought to public attention what had been coined in 1988 by Dr. Ramona H. Edelin, then president of the National Urban Coalition (Smitherman 1991: 115). Most American Slave Descendants (ASD) (Baugh 1991: 133) who use African American over black prefer the former’s explicit identification with Africa, a dual heritage not expressed by the latter (Smitherman 1991: 125). Furthermore, many ASD feel that black as a color label is inadequate: unlike ‘whites,’ who may further identify as European-Americans or Irish-Americans, for example, black fuses color, ethnicity, and nationality into one. African American received phenomenal national public attention when Jackson made a public call for its adoption in 1988: “'Just as we were called colored, but were not that, and then Negro, but not that, to be called Black is just as baseless. Every ethnic group in this country has reference to some cultural base. African Americans have hit that level of maturity'” (qtd. in Baugh 1991: 133). Fifteen years after Jackson’s call, </w:t>
      </w:r>
      <w:r w:rsidRPr="00333734">
        <w:rPr>
          <w:u w:val="single"/>
        </w:rPr>
        <w:t xml:space="preserve">African American has certainly become the </w:t>
      </w:r>
      <w:r w:rsidRPr="00333734">
        <w:rPr>
          <w:b/>
          <w:u w:val="single"/>
        </w:rPr>
        <w:t>most acceptable racial designation</w:t>
      </w:r>
      <w:r w:rsidRPr="00333734">
        <w:rPr>
          <w:u w:val="single"/>
        </w:rPr>
        <w:t xml:space="preserve"> for ASD</w:t>
      </w:r>
      <w:r w:rsidRPr="00A84230">
        <w:t xml:space="preserve"> and can be heard and seen throughout academia, government, the media, and also on the streets. </w:t>
      </w:r>
      <w:r w:rsidRPr="00333734">
        <w:rPr>
          <w:u w:val="single"/>
        </w:rPr>
        <w:t xml:space="preserve">African American has become the </w:t>
      </w:r>
      <w:r w:rsidRPr="00333734">
        <w:rPr>
          <w:b/>
          <w:u w:val="single"/>
        </w:rPr>
        <w:t>most politically correct term</w:t>
      </w:r>
      <w:r w:rsidRPr="00A84230">
        <w:t xml:space="preserve">, safe and inoffensive. </w:t>
      </w:r>
      <w:r w:rsidRPr="00333734">
        <w:rPr>
          <w:u w:val="single"/>
        </w:rPr>
        <w:t xml:space="preserve">Its lack of offensiveness is due in large part to the fact that </w:t>
      </w:r>
      <w:r w:rsidRPr="00333734">
        <w:rPr>
          <w:b/>
          <w:u w:val="single"/>
        </w:rPr>
        <w:t>ASD themselves created the term</w:t>
      </w:r>
      <w:r w:rsidRPr="00A84230">
        <w:t xml:space="preserve">: </w:t>
      </w:r>
      <w:r w:rsidRPr="00333734">
        <w:rPr>
          <w:b/>
          <w:u w:val="single"/>
        </w:rPr>
        <w:t>the signified created its signification</w:t>
      </w:r>
      <w:r w:rsidRPr="00A84230">
        <w:t xml:space="preserve">. </w:t>
      </w:r>
      <w:r w:rsidRPr="00333734">
        <w:rPr>
          <w:b/>
          <w:u w:val="single"/>
        </w:rPr>
        <w:t>Its origin is internal; there is no pejoration, no hate to overcome, to twist, to rework into something new</w:t>
      </w:r>
      <w:r w:rsidRPr="00A84230">
        <w:t xml:space="preserve">. </w:t>
      </w:r>
      <w:r w:rsidRPr="00333734">
        <w:rPr>
          <w:b/>
          <w:u w:val="single"/>
        </w:rPr>
        <w:t>Hate was never at its heart; therefore, it must not rely upon racism and hate in order to fuel its revolution—it transcends it</w:t>
      </w:r>
      <w:r w:rsidRPr="00A84230">
        <w:t xml:space="preserve">. Instead of being trapped in a continuous cycle of reaction, </w:t>
      </w:r>
      <w:r w:rsidRPr="00333734">
        <w:rPr>
          <w:b/>
          <w:u w:val="single"/>
        </w:rPr>
        <w:t>it acts upon itself for itself,</w:t>
      </w:r>
      <w:r w:rsidRPr="00333734">
        <w:rPr>
          <w:u w:val="single"/>
        </w:rPr>
        <w:t xml:space="preserve"> choosing not to step into that trap at all.</w:t>
      </w:r>
    </w:p>
    <w:p w:rsidR="001733DF" w:rsidRPr="00333734" w:rsidRDefault="001733DF" w:rsidP="001733DF">
      <w:pPr>
        <w:pStyle w:val="Heading3"/>
      </w:pPr>
      <w:r w:rsidRPr="00333734">
        <w:lastRenderedPageBreak/>
        <w:t>2nc – silentism good</w:t>
      </w:r>
    </w:p>
    <w:p w:rsidR="001733DF" w:rsidRDefault="001733DF" w:rsidP="001733DF">
      <w:pPr>
        <w:pStyle w:val="Heading4"/>
        <w:numPr>
          <w:ilvl w:val="0"/>
          <w:numId w:val="12"/>
        </w:numPr>
      </w:pPr>
      <w:r>
        <w:t>T</w:t>
      </w:r>
      <w:r w:rsidRPr="00333734">
        <w:t xml:space="preserve">he alt isn’t total silentism – we’ve proposed an </w:t>
      </w:r>
      <w:r w:rsidRPr="00333734">
        <w:rPr>
          <w:u w:val="single"/>
        </w:rPr>
        <w:t>alternate phrase</w:t>
      </w:r>
      <w:r w:rsidRPr="00333734">
        <w:t xml:space="preserve"> which means we solve most of their offense</w:t>
      </w:r>
    </w:p>
    <w:p w:rsidR="001733DF" w:rsidRPr="00AA4975" w:rsidRDefault="001733DF" w:rsidP="001733DF">
      <w:pPr>
        <w:pStyle w:val="Heading3"/>
      </w:pPr>
      <w:r>
        <w:lastRenderedPageBreak/>
        <w:t>AT: Your Scholarship is Wrong</w:t>
      </w:r>
    </w:p>
    <w:p w:rsidR="001733DF" w:rsidRPr="0060249F" w:rsidRDefault="001733DF" w:rsidP="001733DF">
      <w:pPr>
        <w:pStyle w:val="Heading4"/>
      </w:pPr>
      <w:r w:rsidRPr="00530C5B">
        <w:t xml:space="preserve">Denying </w:t>
      </w:r>
      <w:r>
        <w:rPr>
          <w:u w:val="single"/>
        </w:rPr>
        <w:t>progressive scholarship</w:t>
      </w:r>
      <w:r>
        <w:t xml:space="preserve"> about minorities is what </w:t>
      </w:r>
      <w:r>
        <w:rPr>
          <w:u w:val="single"/>
        </w:rPr>
        <w:t>fundamentally causes</w:t>
      </w:r>
      <w:r>
        <w:t xml:space="preserve"> all our impacts</w:t>
      </w:r>
    </w:p>
    <w:p w:rsidR="001733DF" w:rsidRPr="00D71B7B" w:rsidRDefault="001733DF" w:rsidP="001733DF">
      <w:r>
        <w:t xml:space="preserve">Teun A. </w:t>
      </w:r>
      <w:r w:rsidRPr="006F5CCC">
        <w:rPr>
          <w:rStyle w:val="Style13ptBold"/>
        </w:rPr>
        <w:t>van Dijk 96</w:t>
      </w:r>
      <w:r>
        <w:t xml:space="preserve">, </w:t>
      </w:r>
      <w:r w:rsidRPr="009B3CA7">
        <w:t>scholar in the fields of text linguistics, discourse analysis and Critical Discourse Analysis</w:t>
      </w:r>
      <w:r>
        <w:t>, “</w:t>
      </w:r>
      <w:r w:rsidRPr="009B3CA7">
        <w:t>Discourse, power and access</w:t>
      </w:r>
      <w:r>
        <w:t xml:space="preserve">”, chapter 5 of “Texts and Practices: Readings in Critical Discourse Analysis”, edited by Carmen Rosa Caldas-Coulthard and Malcolm Coulthard, pub. 1996, </w:t>
      </w:r>
      <w:r w:rsidRPr="009B3CA7">
        <w:t>http://www.discourses.org/OldArticles/Discourse,%20power%20and%20access.pdf</w:t>
      </w:r>
      <w:r>
        <w:t xml:space="preserve"> </w:t>
      </w:r>
    </w:p>
    <w:p w:rsidR="001733DF" w:rsidRPr="00A84230" w:rsidRDefault="001733DF" w:rsidP="001733DF">
      <w:r w:rsidRPr="008D1A1C">
        <w:rPr>
          <w:b/>
          <w:u w:val="single"/>
        </w:rPr>
        <w:t>Critical issues, such as discrimination and especially racism, are as little studied as they are covered in the press.</w:t>
      </w:r>
      <w:r w:rsidRPr="00A84230">
        <w:t xml:space="preserve"> Moreover, </w:t>
      </w:r>
      <w:r w:rsidRPr="00A66881">
        <w:rPr>
          <w:u w:val="single"/>
        </w:rPr>
        <w:t xml:space="preserve">the few studies of these issues tend to be ignored, denied, marginalised and attacked as </w:t>
      </w:r>
      <w:r w:rsidRPr="00A66881">
        <w:rPr>
          <w:b/>
          <w:u w:val="single"/>
        </w:rPr>
        <w:t>`unscientific' or 'political' scholarship</w:t>
      </w:r>
      <w:r w:rsidRPr="00A84230">
        <w:t xml:space="preserve"> (Essed, 1987).</w:t>
      </w:r>
      <w:r w:rsidR="00A84230" w:rsidRPr="00A84230">
        <w:t xml:space="preserve"> </w:t>
      </w:r>
      <w:r w:rsidRPr="00A84230">
        <w:t xml:space="preserve">Thus, </w:t>
      </w:r>
      <w:r w:rsidRPr="00DA6441">
        <w:rPr>
          <w:b/>
          <w:u w:val="single"/>
        </w:rPr>
        <w:t>ethnic groups, and even their scholarly elites, have virtually no access to, let alone control over, the ways the ethnic situation is defined in the social sciences</w:t>
      </w:r>
      <w:r w:rsidRPr="00A84230">
        <w:t xml:space="preserve">. Since much of dais research is also used as a source for national policies (and for media accounts), we see how dominant white elites jointly collude in preventing access to the hegemonic basis of power, that of knowledge and beliefs and the manufacture of the consensus. It needs no further argument that </w:t>
      </w:r>
      <w:r w:rsidRPr="00A34758">
        <w:rPr>
          <w:u w:val="single"/>
        </w:rPr>
        <w:t xml:space="preserve">curricula, scholarly joumaLs, conferences, and other vehicles of scholarly discourse are also </w:t>
      </w:r>
      <w:r w:rsidRPr="00A34758">
        <w:rPr>
          <w:b/>
          <w:u w:val="single"/>
        </w:rPr>
        <w:t>usually dominated by white scholars</w:t>
      </w:r>
      <w:r w:rsidRPr="00A84230">
        <w:t>, except for small `niches' of `black' joumals that have virtually no influence on the scholarly establishment in the social sciences as a whole. The hype, especially in the USA, about what is defined as `political correctness' in academia reflects an overreaction of dominant white elites against minor and local cultural shifts and minority resistance, rather than a fundamental change in prevailing academic discourse and access pattems (Aufderheide, 1992; Berman, 1992).</w:t>
      </w:r>
    </w:p>
    <w:p w:rsidR="001733DF" w:rsidRPr="00AA4975" w:rsidRDefault="001733DF" w:rsidP="001733DF">
      <w:pPr>
        <w:pStyle w:val="Heading3"/>
      </w:pPr>
      <w:r>
        <w:lastRenderedPageBreak/>
        <w:t xml:space="preserve">Native-Specific </w:t>
      </w:r>
      <w:r w:rsidR="00104A9C">
        <w:t>Language</w:t>
      </w:r>
    </w:p>
    <w:p w:rsidR="001733DF" w:rsidRDefault="001733DF" w:rsidP="001733DF">
      <w:pPr>
        <w:pStyle w:val="Heading3"/>
      </w:pPr>
      <w:r>
        <w:lastRenderedPageBreak/>
        <w:t xml:space="preserve">        2NC- Native Policy NB</w:t>
      </w:r>
    </w:p>
    <w:p w:rsidR="001733DF" w:rsidRDefault="001733DF" w:rsidP="001733DF">
      <w:pPr>
        <w:pStyle w:val="Heading4"/>
      </w:pPr>
      <w:r>
        <w:t>Bills to support Native language are bipartisan</w:t>
      </w:r>
    </w:p>
    <w:p w:rsidR="001733DF" w:rsidRPr="00E554E6" w:rsidRDefault="001733DF" w:rsidP="001733DF">
      <w:pPr>
        <w:rPr>
          <w:rStyle w:val="Style13ptBold"/>
          <w:b w:val="0"/>
        </w:rPr>
      </w:pPr>
      <w:r>
        <w:rPr>
          <w:rStyle w:val="Style13ptBold"/>
        </w:rPr>
        <w:t xml:space="preserve">LM 17 </w:t>
      </w:r>
      <w:r w:rsidRPr="00E554E6">
        <w:rPr>
          <w:rStyle w:val="Style13ptBold"/>
          <w:b w:val="0"/>
          <w:sz w:val="24"/>
        </w:rPr>
        <w:t xml:space="preserve">(Language Magazine, “Congress Considers Native American Language Bills”, 2017, Date Accessed: 7/7/18, </w:t>
      </w:r>
      <w:hyperlink r:id="rId15" w:history="1">
        <w:r w:rsidRPr="00E554E6">
          <w:rPr>
            <w:rStyle w:val="Hyperlink"/>
          </w:rPr>
          <w:t>https://www.languagemagazine.com/congress-considers-native-american-language-bills/</w:t>
        </w:r>
      </w:hyperlink>
      <w:r w:rsidRPr="00E554E6">
        <w:rPr>
          <w:rStyle w:val="Style13ptBold"/>
          <w:b w:val="0"/>
          <w:sz w:val="24"/>
        </w:rPr>
        <w:t xml:space="preserve"> )//rsb</w:t>
      </w:r>
    </w:p>
    <w:p w:rsidR="001733DF" w:rsidRPr="00A84230" w:rsidRDefault="001733DF" w:rsidP="001733DF">
      <w:r w:rsidRPr="000E60BD">
        <w:rPr>
          <w:u w:val="single"/>
        </w:rPr>
        <w:t xml:space="preserve">The Native Language Immersion Student Achievement Act </w:t>
      </w:r>
      <w:r w:rsidRPr="00A84230">
        <w:t xml:space="preserve">is sponsored by Rep. Tom Cole (R-OK), and would amend the Elementary and Secondary Education Act of 1965 to authorize the Secretary of Education to award grants to schools and private or tribal nonprofit organizations to develop and maintain, or improve and expand, programs that </w:t>
      </w:r>
      <w:r w:rsidRPr="000E60BD">
        <w:rPr>
          <w:u w:val="single"/>
        </w:rPr>
        <w:t>support the use of Native American languages as the primary language of instruction.</w:t>
      </w:r>
      <w:r w:rsidRPr="00A84230">
        <w:t xml:space="preserve"> Students from the prekindergarten through college would benefit from the grants. In order to receive support, grant applicant must demonstrate that the schools have the capacity to provide education primarily through the Native American language. </w:t>
      </w:r>
      <w:r w:rsidRPr="000E60BD">
        <w:rPr>
          <w:u w:val="single"/>
        </w:rPr>
        <w:t>Grant recipients must support Native American language education and development, develop or refine instructional curricula for the classroom, fund training for the school staff to strengthen the language and academic goals of the school, and promote Native American language education and development.</w:t>
      </w:r>
      <w:r w:rsidR="00A84230">
        <w:rPr>
          <w:u w:val="single"/>
        </w:rPr>
        <w:t xml:space="preserve"> </w:t>
      </w:r>
      <w:r w:rsidRPr="000E60BD">
        <w:rPr>
          <w:rStyle w:val="Emphasis"/>
        </w:rPr>
        <w:t>Both bills have gained bipartisan support in the House and the Senate</w:t>
      </w:r>
      <w:r w:rsidRPr="00A84230">
        <w:t xml:space="preserve">. As this legislation is considered in Congress, the Linguistic Society of America and CELP are calling on voters to urge their congresspersons to support the bills. Voters can write to their legislators through the National Humanities Alliance’s website and letter template here. </w:t>
      </w:r>
    </w:p>
    <w:p w:rsidR="001733DF" w:rsidRDefault="001733DF" w:rsidP="001733DF">
      <w:pPr>
        <w:pStyle w:val="Heading3"/>
      </w:pPr>
      <w:r>
        <w:lastRenderedPageBreak/>
        <w:t xml:space="preserve">        2NC- Prefer First Nations</w:t>
      </w:r>
    </w:p>
    <w:p w:rsidR="001733DF" w:rsidRDefault="001733DF" w:rsidP="001733DF"/>
    <w:p w:rsidR="001733DF" w:rsidRDefault="001733DF" w:rsidP="001733DF">
      <w:pPr>
        <w:pStyle w:val="Heading4"/>
      </w:pPr>
      <w:r>
        <w:t>Most other terms don’t have native roots</w:t>
      </w:r>
    </w:p>
    <w:p w:rsidR="001733DF" w:rsidRPr="00055A56" w:rsidRDefault="001733DF" w:rsidP="001733DF">
      <w:pPr>
        <w:rPr>
          <w:rStyle w:val="Style13ptBold"/>
          <w:b w:val="0"/>
        </w:rPr>
      </w:pPr>
      <w:r>
        <w:rPr>
          <w:rStyle w:val="Style13ptBold"/>
        </w:rPr>
        <w:t xml:space="preserve">Peters and Mika 17 </w:t>
      </w:r>
      <w:r w:rsidRPr="00B64959">
        <w:rPr>
          <w:rStyle w:val="Style13ptBold"/>
          <w:b w:val="0"/>
          <w:sz w:val="24"/>
        </w:rPr>
        <w:t xml:space="preserve">(Michael A. Peters, Professor of Education at the University of Waikato, New Zealand and Emeritus Professor in Educational Policy, Organization, and Leadership at the University of Illinois at Urbana–Champaign, and Carl T. Mika, won a Philosophy of Education Society of Australasia Book Award for 'Indigenous Education and the Metaphysics of Presence: A worlded philosophy', “Aborigine, Indian, indigenous or first nations?”, Educational Philosophy and Theory, 2017, Date Accessed: 7/8/18, </w:t>
      </w:r>
      <w:hyperlink r:id="rId16" w:history="1">
        <w:r w:rsidRPr="00B64959">
          <w:rPr>
            <w:rStyle w:val="Hyperlink"/>
          </w:rPr>
          <w:t>https://www.tandfonline.com/doi/pdf/10.1080/00131857.2017.1279879?needAccess=true</w:t>
        </w:r>
      </w:hyperlink>
      <w:r w:rsidRPr="00B64959">
        <w:rPr>
          <w:rStyle w:val="Style13ptBold"/>
          <w:b w:val="0"/>
          <w:sz w:val="24"/>
        </w:rPr>
        <w:t xml:space="preserve"> )//rsb</w:t>
      </w:r>
    </w:p>
    <w:p w:rsidR="001733DF" w:rsidRPr="00166895" w:rsidRDefault="001733DF" w:rsidP="001733DF">
      <w:pPr>
        <w:rPr>
          <w:u w:val="single"/>
        </w:rPr>
      </w:pPr>
      <w:r w:rsidRPr="00821077">
        <w:rPr>
          <w:u w:val="single"/>
        </w:rPr>
        <w:t>There has been opposition by various tribal groups and ‘first nations’ peoples to the terms ‘Indigenous</w:t>
      </w:r>
      <w:r w:rsidRPr="00A84230">
        <w:t>’ and ‘Aborigine’ (and its cognates), although governments around the world continue to use both terms.</w:t>
      </w:r>
      <w:r w:rsidR="00A84230" w:rsidRPr="00A84230">
        <w:t xml:space="preserve"> </w:t>
      </w:r>
      <w:r w:rsidRPr="00A97DC6">
        <w:rPr>
          <w:u w:val="single"/>
        </w:rPr>
        <w:t>Increasingly, the favoured term is ‘First Nations’ although this term is increasingly used in legal discourse especially in Canada to refer to members of legally recognized reserve communities.</w:t>
      </w:r>
      <w:r w:rsidRPr="00A84230">
        <w:t xml:space="preserve"> Accordingly, some scholars argue that the collective nouns used to name the world’s tribal groups have become increasing problematic and that at source the terms have often been derogatory, historically inaccurate and contaminated by a colonial past based on the demeaning notion of ‘primitive’ peoples with its assumption of western cognitive superiority. One example—the collective noun ‘Maori’—was introduced, according to Rangihau (1992), to destroy the heterogeneity of the indigenous tribes of New Zealand. Most indigenous peoples prefer to be named or referred to by their specific nation or tribe names which themselves are sometimes contentious. </w:t>
      </w:r>
      <w:r w:rsidRPr="00A97DC6">
        <w:rPr>
          <w:u w:val="single"/>
        </w:rPr>
        <w:t>It has been noted that the term ‘indigenous’ (or ‘aborigine’) is not itself indigenous.</w:t>
      </w:r>
      <w:r w:rsidR="00A84230">
        <w:rPr>
          <w:u w:val="single"/>
        </w:rPr>
        <w:t xml:space="preserve"> </w:t>
      </w:r>
      <w:r w:rsidRPr="00A97DC6">
        <w:rPr>
          <w:rStyle w:val="Emphasis"/>
        </w:rPr>
        <w:t>The word ‘tribe’ itself has a troubled history</w:t>
      </w:r>
      <w:r w:rsidRPr="00A84230">
        <w:t>. Béteille (1998) notes that even after the intensive ethnographic fieldwork embarked on during the decades up to the 1950s anthropologists never questioned that what they were studying was ‘tribes’ but finding a suitable definition that covered all cases proved difficult. Finding a definition that transcended the old ideological uses of the term it had inherited from its nineteenth century colonial disciplinary meanings where the concept tribe represented a particular type of society and a stage of evolution proved even more difficult. In the human sciences, as the French philosopher Foucault (1980) demonstrates so convincingly, even the most basic terminology is a discursive construction of ‘knowledge/power.’</w:t>
      </w:r>
      <w:r w:rsidR="00A84230" w:rsidRPr="00A84230">
        <w:t xml:space="preserve"> </w:t>
      </w:r>
      <w:r w:rsidRPr="00166895">
        <w:rPr>
          <w:u w:val="single"/>
        </w:rPr>
        <w:t>The common currency of all of these terms—Aborigine, Indian, Indigenous, or First Nations—their uses and valency in government, legal and scholarly contexts, are often offensive to tribal groups especially when used in an international, totalizing and universal way to define radically different groups because they have the effect of homogenizing peoples in ways that early imperial anthropology created ‘others’ as ‘indigenous’ in differentiation and opposition to colonial settlers, often using</w:t>
      </w:r>
      <w:r w:rsidRPr="00A84230">
        <w:t xml:space="preserve"> these labels for legal, educational, administrative and policing purposes.</w:t>
      </w:r>
      <w:r w:rsidR="00A84230" w:rsidRPr="00A84230">
        <w:t xml:space="preserve"> </w:t>
      </w:r>
      <w:r w:rsidRPr="00A84230">
        <w:t>The term ‘indigenous’ derives from the late Latin ‘indigenus’ and ‘indigena’ (native) and from the Old Latin ‘indu’ that is derived from the archaic ‘endo’ (a cognate of the Greek ‘endo’), meaning ‘in, within’ and the Latin ‘gignere’ meaning ‘to beget’, from the root ‘gene’ meaning ‘to produce, give birth, beget.’ ‘Indigena’ in Latin means ‘native’ used of plants, animals, peoples who come from a particular region.</w:t>
      </w:r>
      <w:r w:rsidR="00A84230" w:rsidRPr="00A84230">
        <w:t xml:space="preserve"> </w:t>
      </w:r>
      <w:r w:rsidRPr="00A84230">
        <w:t xml:space="preserve">Its first known use was in 1640s when it was applied to plants and cultures in the New World. The general sense of the term applied to that produced, growing, living, or occurring naturally in a particular region or environment; also sometimes used as a synonym for ‘native,’ ‘innate,’ ‘aborigine,’ ‘endemic,’ and ‘inborn.’ </w:t>
      </w:r>
      <w:r w:rsidRPr="00166895">
        <w:rPr>
          <w:u w:val="single"/>
        </w:rPr>
        <w:t>There is a strong sense of replication to the term, with the evolution of the indigenous group being self-derived. In indigenous perception, there could quite likely be a fit here between the linguistic label for the group—who, according to the term, have a tendency to rampantly self-populate—and the genocidal tools historically used to stop them from self-populating, or more current attempts to understand them through collecting their genetic material (see for instance Gardiner (1999)). Moreover, their tie through the term to the natural world sits well with a racist belief that these populations are more basic, unreliable and generally barbaric.</w:t>
      </w:r>
    </w:p>
    <w:p w:rsidR="001733DF" w:rsidRDefault="001733DF" w:rsidP="001733DF"/>
    <w:p w:rsidR="001733DF" w:rsidRDefault="001733DF" w:rsidP="001733DF">
      <w:pPr>
        <w:pStyle w:val="Heading4"/>
      </w:pPr>
      <w:r>
        <w:t>Policy should be changed to reflect preferred terms</w:t>
      </w:r>
    </w:p>
    <w:p w:rsidR="001733DF" w:rsidRPr="004665D8" w:rsidRDefault="001733DF" w:rsidP="001733DF">
      <w:pPr>
        <w:rPr>
          <w:sz w:val="28"/>
        </w:rPr>
      </w:pPr>
      <w:r>
        <w:rPr>
          <w:rStyle w:val="Style13ptBold"/>
        </w:rPr>
        <w:t xml:space="preserve">Peters and Mika 17 </w:t>
      </w:r>
      <w:r w:rsidRPr="00B64959">
        <w:rPr>
          <w:rStyle w:val="Style13ptBold"/>
          <w:b w:val="0"/>
          <w:sz w:val="24"/>
        </w:rPr>
        <w:t xml:space="preserve">(Michael A. Peters, Professor of Education at the University of Waikato, New Zealand and Emeritus Professor in Educational Policy, Organization, and Leadership at the University of Illinois at Urbana–Champaign, and Carl T. Mika, won a Philosophy of Education Society of Australasia Book Award for 'Indigenous Education and the Metaphysics of Presence: A worlded philosophy', “Aborigine, Indian, indigenous </w:t>
      </w:r>
      <w:r w:rsidRPr="00B64959">
        <w:rPr>
          <w:rStyle w:val="Style13ptBold"/>
          <w:b w:val="0"/>
          <w:sz w:val="24"/>
        </w:rPr>
        <w:lastRenderedPageBreak/>
        <w:t xml:space="preserve">or first nations?”, Educational Philosophy and Theory, 2017, Date Accessed: 7/8/18, </w:t>
      </w:r>
      <w:hyperlink r:id="rId17" w:history="1">
        <w:r w:rsidRPr="00B64959">
          <w:rPr>
            <w:rStyle w:val="Hyperlink"/>
          </w:rPr>
          <w:t>https://www.tandfonline.com/doi/pdf/10.1080/00131857.2017.1279879?needAccess=true</w:t>
        </w:r>
      </w:hyperlink>
      <w:r w:rsidRPr="00B64959">
        <w:rPr>
          <w:rStyle w:val="Style13ptBold"/>
          <w:b w:val="0"/>
          <w:sz w:val="24"/>
        </w:rPr>
        <w:t xml:space="preserve"> )//rsb</w:t>
      </w:r>
    </w:p>
    <w:p w:rsidR="001733DF" w:rsidRPr="00C229C4" w:rsidRDefault="001733DF" w:rsidP="001733DF">
      <w:pPr>
        <w:rPr>
          <w:u w:val="single"/>
        </w:rPr>
      </w:pPr>
      <w:r w:rsidRPr="00A84230">
        <w:t xml:space="preserve">During the 1990s, the debate intensified especially when people without family names were pressured to prove descent and whether self-identification was considered strong enough for administrative purposes. The problem was compounded when in 1999 it became clear in local Tasmanian (ATSIC) elections many claimed Aboriginal descent who were not in fact Aborginal. There were suggestions to supplement archival family tree information with DNA evidence. Those identifying as Aboriginal on the Tasmanian electoral roll rose out of all proportion to natural increase generating ongoing legal and administrative problems. </w:t>
      </w:r>
      <w:r w:rsidRPr="00C229C4">
        <w:rPr>
          <w:u w:val="single"/>
        </w:rPr>
        <w:t>Many of the attacks on identity have tried to deny associated rights that increasingly accompany ethnic identity claims as governments around the world attempt to redress historical grievances. International comparisons reveal similar difficulties often resulting in problematic official statistics especially when many who have indigenous ancestry do not identify as such or have complex multi-ethnic status often through intermarriage.</w:t>
      </w:r>
      <w:r w:rsidRPr="00A84230">
        <w:t xml:space="preserve"> The Federal judge indicated that purpose is important in interpreting what is meant by Aboriginality. Gardiner-Garden (2003) suggests that greater streamlined responsibility by government and state agencies to self-identification as indigenous especially in respect to reddressing past grievances and a better understanding and appreciation of indgenous ethnography, history and culture is part of the way forward.9 The Law Commission undertook a detailed inquiry into the recognition of Aboriginal law and culture in Western Australia beginning in 2000 and completing the report in 2006, with discussion and background papers. The aim was to inquire into Aborigine customary law but there was no reflection on the origin or application—its construction in law—of the term ‘Aborigine’.</w:t>
      </w:r>
      <w:r w:rsidR="00A84230" w:rsidRPr="00A84230">
        <w:t xml:space="preserve"> </w:t>
      </w:r>
      <w:r w:rsidRPr="00C229C4">
        <w:rPr>
          <w:u w:val="single"/>
        </w:rPr>
        <w:t>The Commission’s recommendations seek to respect the cultural diversity of Aboriginal peoples and communities in Western Australia, embrace Aboriginal culture, enhance the cultural authority of Elders and respected community members, and remove systemic bias and discrimination within the legal system.</w:t>
      </w:r>
      <w:r w:rsidR="00A84230">
        <w:rPr>
          <w:u w:val="single"/>
        </w:rPr>
        <w:t xml:space="preserve"> </w:t>
      </w:r>
      <w:r w:rsidRPr="00A84230">
        <w:t>The Factsheet of the UN Permanent Forum on Indigenous Issues provides an opening statement to the question ‘Who are indigenous peoples?’: It is estimated that there are more than 370 million indigenous people spread across 70 countries worldwide.</w:t>
      </w:r>
      <w:r w:rsidR="00A84230" w:rsidRPr="00A84230">
        <w:t xml:space="preserve"> </w:t>
      </w:r>
      <w:r w:rsidRPr="00A84230">
        <w:t xml:space="preserve">Practicing unique traditions, they retain social, cultural, economic and political characteristics that are distinct from those of the dominant societies in which they live. Spread across the world from the Arctic to the South Pacific, they are the descendants—according to a common definition—of those who inhabited a country or a geographical region at the time when people of different cultures or ethnic origins arrived. </w:t>
      </w:r>
      <w:r w:rsidRPr="00C229C4">
        <w:rPr>
          <w:u w:val="single"/>
        </w:rPr>
        <w:t>The new arrivals later became dominant through conquest, occupation, settlement or other means. There is no accepted official definition of ‘indigenous’ adopted by any UN-system body because of the diversity of indigenous peoples. The Factsheet continues: Instead the system has developed a modern understanding of this term based on the following: • Self- identification as indigenous peoples at the individual level and accepted by the community as their member. • Historical continuity with pre-colonial and/or pre-settler societies. • Strong link to territories and surrounding natural resources. • Distinct social, economic or political systems. • Distinct language, culture and beliefs. • Form non-dominant groups of society. • Resolve to maintain and reproduce their ancestral environments and systems as distinctive peoples and communities.</w:t>
      </w:r>
      <w:r w:rsidR="00A84230">
        <w:rPr>
          <w:u w:val="single"/>
        </w:rPr>
        <w:t xml:space="preserve"> </w:t>
      </w:r>
      <w:r w:rsidRPr="00A84230">
        <w:t>The Factsheet notes that while the term ‘indigenous’ has been in general use many years, in some countries, there may be preference for other terms including tribes, first peoples/nations, aboriginals, ethnic groups, adivasi, janajati. The Factsheet notes that various anthropological terms ‘like hunter-gatherers, nomads, peasants, hill people, etc., also exist and for all practical purposes can be used interchangeably with ‘indigenous peoples. It continues: ‘In many cases, the notion of being termed “indigenous” has negative connotations and some people may choose not to reveal or define their origin.’</w:t>
      </w:r>
      <w:r w:rsidR="00A84230" w:rsidRPr="00A84230">
        <w:t xml:space="preserve"> </w:t>
      </w:r>
      <w:r w:rsidRPr="00C229C4">
        <w:rPr>
          <w:u w:val="single"/>
        </w:rPr>
        <w:t>The International Labour Organisation’s (ILO) convention (No. 169), ‘Indigenous and Tribal Peoples Convention,’ 1989, provides the following accepted definition: (a) tribal peoples in independent countries whose social, cultural and economic conditions distinguish them from other sections of the national community, and whose status is regulated wholly or partially by their own customs or traditions or by special laws or regulations; (b) peoples in independent countries who are regarded as indigenous on account of their descent from the populations which inhabited the country, or a geographical region to which the country belongs, at the time of conquest or colonization or the establishment of present state boundaries and who, irrespective of their legal status, retain some or all of their own social, economic, cultural and political institutions.</w:t>
      </w:r>
    </w:p>
    <w:p w:rsidR="001733DF" w:rsidRDefault="001733DF" w:rsidP="001733DF"/>
    <w:p w:rsidR="001733DF" w:rsidRDefault="001733DF" w:rsidP="001733DF">
      <w:pPr>
        <w:pStyle w:val="Heading4"/>
      </w:pPr>
      <w:r>
        <w:t>Changing language allows First Nations people to have more political influence</w:t>
      </w:r>
    </w:p>
    <w:p w:rsidR="001733DF" w:rsidRPr="00B56D7F" w:rsidRDefault="001733DF" w:rsidP="001733DF">
      <w:pPr>
        <w:rPr>
          <w:sz w:val="28"/>
        </w:rPr>
      </w:pPr>
      <w:r>
        <w:rPr>
          <w:rStyle w:val="Style13ptBold"/>
        </w:rPr>
        <w:t xml:space="preserve">Peters and Mika 17 </w:t>
      </w:r>
      <w:r w:rsidRPr="00B64959">
        <w:rPr>
          <w:rStyle w:val="Style13ptBold"/>
          <w:b w:val="0"/>
          <w:sz w:val="24"/>
        </w:rPr>
        <w:t xml:space="preserve">(Michael A. Peters, Professor of Education at the University of Waikato, New Zealand and Emeritus Professor in Educational Policy, Organization, and Leadership at the University of Illinois at Urbana–Champaign, and Carl T. Mika, won a Philosophy of Education Society of Australasia Book Award for 'Indigenous Education and the Metaphysics of Presence: A worlded philosophy', “Aborigine, Indian, indigenous or first nations?”, Educational Philosophy and Theory, 2017, Date Accessed: 7/8/18, </w:t>
      </w:r>
      <w:hyperlink r:id="rId18" w:history="1">
        <w:r w:rsidRPr="00B64959">
          <w:rPr>
            <w:rStyle w:val="Hyperlink"/>
          </w:rPr>
          <w:t>https://www.tandfonline.com/doi/pdf/10.1080/00131857.2017.1279879?needAccess=true</w:t>
        </w:r>
      </w:hyperlink>
      <w:r w:rsidRPr="00B64959">
        <w:rPr>
          <w:rStyle w:val="Style13ptBold"/>
          <w:b w:val="0"/>
          <w:sz w:val="24"/>
        </w:rPr>
        <w:t xml:space="preserve"> )//rsb</w:t>
      </w:r>
    </w:p>
    <w:p w:rsidR="001733DF" w:rsidRPr="00ED01B2" w:rsidRDefault="001733DF" w:rsidP="001733DF">
      <w:pPr>
        <w:rPr>
          <w:u w:val="single"/>
        </w:rPr>
      </w:pPr>
      <w:r w:rsidRPr="00ED01B2">
        <w:rPr>
          <w:u w:val="single"/>
        </w:rPr>
        <w:lastRenderedPageBreak/>
        <w:t>The World Conference of Indigenous Peoples (2014) reaffirmed its support for the rights of indigenous peoples and to developing a framework for consultation and cooperation with such peoples on almost everything including cultural self-determination except their right to name themselves. Much of the document is based on the implicit recognition of the deep connections between language and naming on the one hand, and cultural identity, on the other.</w:t>
      </w:r>
      <w:r w:rsidRPr="00A84230">
        <w:t xml:space="preserve"> A right-based approach to the world’s 350 million ‘indigenous peoples’ has certainly been influential in promoting and recognizing indigeneity and participation of indigenous peoples in developing a systematic framework and revising UN institutions to better able to accommodate aspirations of indigenous peoples. Yet as Gagné (2015) points out while the UN Declaration of the Rights of Indigenous Peoples (2007) was widely perceived as hopeful in terms of postcolonial world-making the category ‘indigenous’ is ‘problematic and full of complexities,’ for example, in the cases of French Polynesia and New Caledonia. While there are benefits in adopting the ‘indigenous strategy’ Gagné (2015, p. 392) maintains on the basis of her work in French Polynesia ‘Indigeneity is largely relational and finds its way (or doesn’t) into specific contexts of struggle.’</w:t>
      </w:r>
      <w:r w:rsidR="00A84230" w:rsidRPr="00A84230">
        <w:t xml:space="preserve"> </w:t>
      </w:r>
      <w:r w:rsidRPr="00ED01B2">
        <w:rPr>
          <w:u w:val="single"/>
        </w:rPr>
        <w:t>One issue at stake with the names for ‘indigenous’ is the changeable nature of language according to its users, and indigenous peoples themselves are likely to place a much greater emphasis on this aspect of language than orthodox approaches. This overarching philosophical difference will find expression within specific disciplines</w:t>
      </w:r>
      <w:r w:rsidRPr="00A84230">
        <w:t xml:space="preserve">. In educational scenarios, the repercussions of the terms for the idea of ‘indigenous’, including that term itself, are complicated, and it is likely that their origins are overlooked in schooling and policy contexts in favour of their immediate application. The words are used unproblematically in New Zealand policy literature that deals with education, for example, with the term ‘Maori’ stepping in for local/tribal difference in nearly all these instances. </w:t>
      </w:r>
      <w:r w:rsidRPr="00ED01B2">
        <w:rPr>
          <w:u w:val="single"/>
        </w:rPr>
        <w:t>And even where indigenous peoples themselves use the terms, there is not necessarily an immediate expectation that other forums (such as schools) will use them about indigenous groups, due to those terms’ evocation of sensitivity and the different sense they might have between user groups. It is thus the emotive and nebulous aspects of discourse that call to be focused on more as themes of learning, not simply the strict meanings of terms.</w:t>
      </w:r>
      <w:r w:rsidR="00A84230">
        <w:rPr>
          <w:u w:val="single"/>
        </w:rPr>
        <w:t xml:space="preserve"> </w:t>
      </w:r>
      <w:r w:rsidRPr="00A84230">
        <w:t>This different philosophical lens to language, not quite incidentally, may also extend to the arms of the UN that deal with indigenous issues. A philosophical council concerning itself with the problems that terminology brings would be useful for various reasons but is an especially relevant possibility for indigenous groups, who may finally have a say within a forum that views language and terms differently.</w:t>
      </w:r>
      <w:r w:rsidR="00A84230" w:rsidRPr="00A84230">
        <w:t xml:space="preserve"> </w:t>
      </w:r>
      <w:r w:rsidRPr="00ED01B2">
        <w:rPr>
          <w:u w:val="single"/>
        </w:rPr>
        <w:t>Quite what this forum would look like is uncertain; however, its primary aim would be to research the origins and the connotations of terms from various indigenous standpoints, and to then directly influence any policy that purports to have indigenous interests at heart.</w:t>
      </w:r>
    </w:p>
    <w:p w:rsidR="001733DF" w:rsidRDefault="001733DF" w:rsidP="001733DF">
      <w:pPr>
        <w:pStyle w:val="Heading3"/>
      </w:pPr>
      <w:r>
        <w:lastRenderedPageBreak/>
        <w:t xml:space="preserve">        2NC- Native American Political Power</w:t>
      </w:r>
    </w:p>
    <w:p w:rsidR="001733DF" w:rsidRDefault="001733DF" w:rsidP="001733DF"/>
    <w:p w:rsidR="001733DF" w:rsidRDefault="001733DF" w:rsidP="001733DF">
      <w:pPr>
        <w:pStyle w:val="Heading4"/>
      </w:pPr>
      <w:r>
        <w:t>No political power for native Americans in squo- 5 warrants</w:t>
      </w:r>
    </w:p>
    <w:p w:rsidR="001733DF" w:rsidRPr="00F3170D" w:rsidRDefault="001733DF" w:rsidP="001733DF">
      <w:pPr>
        <w:rPr>
          <w:rStyle w:val="Style13ptBold"/>
          <w:b w:val="0"/>
        </w:rPr>
      </w:pPr>
      <w:r>
        <w:rPr>
          <w:rStyle w:val="Style13ptBold"/>
        </w:rPr>
        <w:t>Regan 14</w:t>
      </w:r>
      <w:r>
        <w:rPr>
          <w:rStyle w:val="Style13ptBold"/>
          <w:b w:val="0"/>
        </w:rPr>
        <w:t xml:space="preserve"> </w:t>
      </w:r>
      <w:r w:rsidRPr="00EF5A42">
        <w:rPr>
          <w:rStyle w:val="Style13ptBold"/>
          <w:b w:val="0"/>
          <w:sz w:val="24"/>
        </w:rPr>
        <w:t xml:space="preserve">(Shawn Regan, research fellow at the Property and Environment Research Center (PERC) and the author of the new report “Unlocking the Wealth of Indian Nations: Overcoming Obstacles to Tribal Energy Development.”, “5 Ways The Government Keeps Native Americans In Poverty”, Forbes, 3/13/14, Date Accessed: 7/8/18, </w:t>
      </w:r>
      <w:hyperlink r:id="rId19" w:anchor="75cad102c274" w:history="1">
        <w:r w:rsidRPr="00EF5A42">
          <w:rPr>
            <w:rStyle w:val="Hyperlink"/>
          </w:rPr>
          <w:t>https://www.forbes.com/sites/realspin/2014/03/13/5-ways-the-government-keeps-native-americans-in-poverty/#75cad102c274</w:t>
        </w:r>
      </w:hyperlink>
      <w:r w:rsidRPr="00EF5A42">
        <w:rPr>
          <w:rStyle w:val="Style13ptBold"/>
          <w:b w:val="0"/>
          <w:sz w:val="24"/>
        </w:rPr>
        <w:t xml:space="preserve"> )//rsb</w:t>
      </w:r>
    </w:p>
    <w:p w:rsidR="001733DF" w:rsidRPr="0099515B" w:rsidRDefault="001733DF" w:rsidP="001733DF">
      <w:pPr>
        <w:rPr>
          <w:u w:val="single"/>
        </w:rPr>
      </w:pPr>
      <w:r w:rsidRPr="008E68E0">
        <w:rPr>
          <w:rStyle w:val="Emphasis"/>
        </w:rPr>
        <w:t>Indian lands are owned and managed by the federal government.</w:t>
      </w:r>
      <w:r w:rsidR="00A84230">
        <w:rPr>
          <w:rStyle w:val="Emphasis"/>
        </w:rPr>
        <w:t xml:space="preserve"> </w:t>
      </w:r>
      <w:r w:rsidRPr="00A84230">
        <w:t>Chief Justice John Marshall set Native Americans on the path to poverty in 1831 when he characterized the relationship between Indians and the government as “resembling that of a ward to his guardian.” With these words, Marshall established the federal trust doctrine, which assigns the government as the trustee of Indian affairs. That trusteeship continues today, but it has not served Indians well.</w:t>
      </w:r>
      <w:r w:rsidR="00A84230" w:rsidRPr="00A84230">
        <w:t xml:space="preserve"> </w:t>
      </w:r>
      <w:r w:rsidRPr="008E68E0">
        <w:rPr>
          <w:u w:val="single"/>
        </w:rPr>
        <w:t>Underlying this doctrine is the notion that tribes are not capable of owning or managing their lands. The government is the legal owner of all land and assets in Indian Country and is required to manage them for the benefit of Indians.</w:t>
      </w:r>
      <w:r w:rsidR="00A84230">
        <w:rPr>
          <w:u w:val="single"/>
        </w:rPr>
        <w:t xml:space="preserve"> </w:t>
      </w:r>
      <w:r w:rsidRPr="008E68E0">
        <w:rPr>
          <w:u w:val="single"/>
        </w:rPr>
        <w:t>But because Indians do not generally own their land or homes on reservations, they cannot mortgage their assets for loans like other Americans.</w:t>
      </w:r>
      <w:r w:rsidRPr="00A84230">
        <w:t xml:space="preserve"> This makes it incredibly difficult to start a business in Indian Country. Even tribes with valuable natural resources remain locked in poverty. Their resources amount to “dead capital”—unable to generate growth for tribal communities.</w:t>
      </w:r>
      <w:r w:rsidR="00A84230" w:rsidRPr="00A84230">
        <w:t xml:space="preserve"> </w:t>
      </w:r>
      <w:r w:rsidRPr="008E68E0">
        <w:rPr>
          <w:rStyle w:val="Emphasis"/>
        </w:rPr>
        <w:t>Nearly every aspect of economic development is controlled by federal agencies.</w:t>
      </w:r>
      <w:r w:rsidR="00A84230">
        <w:rPr>
          <w:rStyle w:val="Emphasis"/>
        </w:rPr>
        <w:t xml:space="preserve"> </w:t>
      </w:r>
      <w:r w:rsidRPr="008E68E0">
        <w:rPr>
          <w:u w:val="single"/>
        </w:rPr>
        <w:t>All development projects on Indian land must be reviewed and authorized by the government, a process that is notoriously slow and burdensome. On Indian lands, companies must go through at least four federal agencies and 49 steps to acquire a permit for energy development. Off reservation, it takes only four steps. This bureaucracy prevents tribes from capitalizing on their resources.</w:t>
      </w:r>
      <w:r w:rsidR="00A84230">
        <w:rPr>
          <w:u w:val="single"/>
        </w:rPr>
        <w:t xml:space="preserve"> </w:t>
      </w:r>
      <w:r w:rsidRPr="00A84230">
        <w:t>It’s not uncommon for years to pass before the necessary approvals are acquired to begin energy development on Indian lands—a process that takes only a few months on private lands. At any time, an agency may demand more information or shut down development. Simply completing a title search can cause delays. Indians have waited six years to receive title search reports that other Americans can get in just a few days.</w:t>
      </w:r>
      <w:r w:rsidR="00A84230" w:rsidRPr="00A84230">
        <w:t xml:space="preserve"> </w:t>
      </w:r>
      <w:r w:rsidRPr="008E68E0">
        <w:rPr>
          <w:u w:val="single"/>
        </w:rPr>
        <w:t>The result is that many investors avoid Indian lands altogether. When development does occur, federal agencies are involved in every detail, even collecting payments on behalf of tribes. The royalties are then distributed back to Indians—that is, if the government doesn’t lose the money in the process.</w:t>
      </w:r>
      <w:r w:rsidR="00A84230">
        <w:rPr>
          <w:u w:val="single"/>
        </w:rPr>
        <w:t xml:space="preserve"> </w:t>
      </w:r>
      <w:r w:rsidRPr="008E68E0">
        <w:rPr>
          <w:rStyle w:val="Emphasis"/>
        </w:rPr>
        <w:t>Reservations have a complex legal framework that hinders economic growth.</w:t>
      </w:r>
      <w:r w:rsidR="00A84230">
        <w:rPr>
          <w:rStyle w:val="Emphasis"/>
        </w:rPr>
        <w:t xml:space="preserve"> </w:t>
      </w:r>
      <w:r w:rsidRPr="00A84230">
        <w:t>Thanks to the legacy of federal control, reservations have complicated legal and property systems that are detrimental to economic growth. Jurisdiction and land ownership can vary widely on reservations as a result of the government’s allotment policies of the nineteenth century. Navigating this complex system makes development and growth difficult on Indian lands.</w:t>
      </w:r>
      <w:r w:rsidR="00A84230" w:rsidRPr="00A84230">
        <w:t xml:space="preserve"> </w:t>
      </w:r>
      <w:r w:rsidRPr="00A84230">
        <w:t xml:space="preserve">One such difficulty is fractionated land ownership. </w:t>
      </w:r>
      <w:r w:rsidRPr="0099515B">
        <w:rPr>
          <w:u w:val="single"/>
        </w:rPr>
        <w:t>Federal inheritance laws required many Indian lands to be passed in equal shares to multiple heirs. After several generations, these lands have become so fractionated that there are often hundreds of owners per parcel. Managing these fractionated lands is nearly impossible, and much of the land remains idle.</w:t>
      </w:r>
      <w:r w:rsidR="00A84230">
        <w:rPr>
          <w:u w:val="single"/>
        </w:rPr>
        <w:t xml:space="preserve"> </w:t>
      </w:r>
      <w:r w:rsidRPr="0099515B">
        <w:rPr>
          <w:rStyle w:val="Emphasis"/>
        </w:rPr>
        <w:t>Energy regulations make it difficult for tribes to develop their resources.</w:t>
      </w:r>
      <w:r w:rsidR="00A84230">
        <w:rPr>
          <w:rStyle w:val="Emphasis"/>
        </w:rPr>
        <w:t xml:space="preserve"> </w:t>
      </w:r>
      <w:r w:rsidRPr="00A84230">
        <w:t>Darrin Old Coyote, chairman of the Crow Tribe in Montana, puts it plainly: “The war on coal is a war on our families and our children.” Coal provides the greatest economic opportunity for the impoverished tribe, but regulations are making it hard for the tribe to capitalize on their natural resources. Some are even trying to prevent the tribe from exporting coal to Asia.</w:t>
      </w:r>
      <w:r w:rsidR="00A84230" w:rsidRPr="00A84230">
        <w:t xml:space="preserve"> </w:t>
      </w:r>
      <w:r w:rsidRPr="0099515B">
        <w:rPr>
          <w:rStyle w:val="Emphasis"/>
        </w:rPr>
        <w:t>The federal government has repeatedly mismanaged Indian assets.</w:t>
      </w:r>
      <w:r w:rsidR="00A84230">
        <w:rPr>
          <w:rStyle w:val="Emphasis"/>
        </w:rPr>
        <w:t xml:space="preserve"> </w:t>
      </w:r>
      <w:r w:rsidRPr="0099515B">
        <w:rPr>
          <w:u w:val="single"/>
        </w:rPr>
        <w:t>Tribes historically had little or no control over their energy resources. Royalties were set by the Bureau of Indian Affairs, but the agency consistently undervalued Indian resources. A federal commission concluded in 1977 that leases negotiated on behalf of Indians were “among the poorest agreements ever made.”</w:t>
      </w:r>
      <w:r w:rsidR="00A84230">
        <w:rPr>
          <w:u w:val="single"/>
        </w:rPr>
        <w:t xml:space="preserve"> </w:t>
      </w:r>
      <w:r w:rsidRPr="00A84230">
        <w:t>Unfortunately, it hasn’t gotten much better. A recent class action suit alleged that the government mismanaged billions of dollars in Indian assets. The case settled in 2009 for $3.4 billion—far less than what was lost by the feds.</w:t>
      </w:r>
      <w:r w:rsidR="00A84230" w:rsidRPr="00A84230">
        <w:t xml:space="preserve"> </w:t>
      </w:r>
      <w:r w:rsidRPr="0099515B">
        <w:rPr>
          <w:u w:val="single"/>
        </w:rPr>
        <w:t>Reservations contain valuable natural resources worth nearly $1.5 trillion, according to a recent estimate. But the vast majority of these resources remain undeveloped because the federal government gets in the way. Ron Crossguns of the Blackfeet Tribe recently put it this way: “It’s our right. We say yes or no. I don’t think the outside world should come out here and dictate to us what we should do with our properties.”</w:t>
      </w:r>
      <w:r w:rsidR="00A84230">
        <w:rPr>
          <w:u w:val="single"/>
        </w:rPr>
        <w:t xml:space="preserve"> </w:t>
      </w:r>
      <w:r w:rsidRPr="0099515B">
        <w:rPr>
          <w:u w:val="single"/>
        </w:rPr>
        <w:t>As long as tribes are denied the right to control their own resources, they will remain locked in poverty and dependence. But if tribes are given the dignity they deserve, they will have the opportunity to unleash the tremendous wealth of Indian nations.</w:t>
      </w:r>
    </w:p>
    <w:p w:rsidR="001733DF" w:rsidRPr="006714C1" w:rsidRDefault="001733DF" w:rsidP="001733DF"/>
    <w:p w:rsidR="009A7490" w:rsidRDefault="009A7490" w:rsidP="00500182">
      <w:pPr>
        <w:pStyle w:val="Heading2"/>
      </w:pPr>
      <w:r>
        <w:lastRenderedPageBreak/>
        <w:t>Theory</w:t>
      </w:r>
    </w:p>
    <w:p w:rsidR="009A7490" w:rsidRDefault="009A7490" w:rsidP="009A7490">
      <w:pPr>
        <w:pStyle w:val="Heading3"/>
      </w:pPr>
      <w:r>
        <w:lastRenderedPageBreak/>
        <w:t>2nc</w:t>
      </w:r>
    </w:p>
    <w:p w:rsidR="009A7490" w:rsidRPr="00550D91" w:rsidRDefault="009A7490" w:rsidP="009A7490">
      <w:pPr>
        <w:pStyle w:val="Heading4"/>
      </w:pPr>
      <w:r>
        <w:t>be sure to read “language matters” from blocks</w:t>
      </w:r>
    </w:p>
    <w:p w:rsidR="009A7490" w:rsidRDefault="009A7490" w:rsidP="009A7490">
      <w:pPr>
        <w:pStyle w:val="Heading3"/>
      </w:pPr>
      <w:r>
        <w:lastRenderedPageBreak/>
        <w:t>v k</w:t>
      </w:r>
    </w:p>
    <w:p w:rsidR="009A7490" w:rsidRDefault="009A7490" w:rsidP="009A7490">
      <w:pPr>
        <w:pStyle w:val="Heading4"/>
      </w:pPr>
      <w:r>
        <w:t>word piks are legitimate –</w:t>
      </w:r>
    </w:p>
    <w:p w:rsidR="009A7490" w:rsidRDefault="009A7490" w:rsidP="009A7490">
      <w:pPr>
        <w:pStyle w:val="Heading4"/>
        <w:numPr>
          <w:ilvl w:val="0"/>
          <w:numId w:val="14"/>
        </w:numPr>
      </w:pPr>
      <w:r>
        <w:t xml:space="preserve">ground – their refusal to read a plan text means they have to defend </w:t>
      </w:r>
      <w:r>
        <w:rPr>
          <w:u w:val="single"/>
        </w:rPr>
        <w:t>all of the 1ac</w:t>
      </w:r>
      <w:r>
        <w:t xml:space="preserve"> – it’s the only stasis point they provide for us to generate links and offense.</w:t>
      </w:r>
    </w:p>
    <w:p w:rsidR="009A7490" w:rsidRDefault="009A7490" w:rsidP="009A7490">
      <w:pPr>
        <w:pStyle w:val="Heading4"/>
        <w:numPr>
          <w:ilvl w:val="0"/>
          <w:numId w:val="14"/>
        </w:numPr>
      </w:pPr>
      <w:r>
        <w:t xml:space="preserve">predictability – allowing them to shift out of certain language means they can kick </w:t>
      </w:r>
      <w:r>
        <w:rPr>
          <w:u w:val="single"/>
        </w:rPr>
        <w:t>any part of the 1ac</w:t>
      </w:r>
      <w:r>
        <w:t xml:space="preserve"> – means it’s impossible to be neg and magnifies all our framework offense.</w:t>
      </w:r>
    </w:p>
    <w:p w:rsidR="009A7490" w:rsidRDefault="009A7490" w:rsidP="009A7490">
      <w:pPr>
        <w:pStyle w:val="Heading4"/>
        <w:numPr>
          <w:ilvl w:val="0"/>
          <w:numId w:val="14"/>
        </w:numPr>
      </w:pPr>
      <w:r>
        <w:t xml:space="preserve">education – word piks are our </w:t>
      </w:r>
      <w:r>
        <w:rPr>
          <w:u w:val="single"/>
        </w:rPr>
        <w:t>only reliable source</w:t>
      </w:r>
      <w:r>
        <w:t xml:space="preserve"> of offense against planless affs – plan texts are uniquely key to generating clash over and education about the aff – at worst it proves the framework flow.</w:t>
      </w:r>
    </w:p>
    <w:p w:rsidR="009A7490" w:rsidRDefault="009A7490" w:rsidP="009A7490">
      <w:pPr>
        <w:pStyle w:val="Heading4"/>
        <w:numPr>
          <w:ilvl w:val="0"/>
          <w:numId w:val="14"/>
        </w:numPr>
      </w:pPr>
      <w:r>
        <w:t xml:space="preserve">it’s a </w:t>
      </w:r>
      <w:r>
        <w:rPr>
          <w:u w:val="single"/>
        </w:rPr>
        <w:t>d-rule</w:t>
      </w:r>
      <w:r>
        <w:t xml:space="preserve"> – all our offense proves – that outweighs any offense on the theory debate – it’s grounded in the lit which means they </w:t>
      </w:r>
      <w:r>
        <w:rPr>
          <w:u w:val="single"/>
        </w:rPr>
        <w:t>could’ve predicted it</w:t>
      </w:r>
      <w:r>
        <w:t>.</w:t>
      </w:r>
    </w:p>
    <w:p w:rsidR="009A7490" w:rsidRPr="0019444C" w:rsidRDefault="009A7490" w:rsidP="009A7490">
      <w:pPr>
        <w:pStyle w:val="Heading4"/>
        <w:numPr>
          <w:ilvl w:val="0"/>
          <w:numId w:val="14"/>
        </w:numPr>
      </w:pPr>
      <w:r>
        <w:t xml:space="preserve">turns their offense – if we win that [word] magnifies the harms of the 1ac, it means the pik meets </w:t>
      </w:r>
      <w:r>
        <w:rPr>
          <w:u w:val="single"/>
        </w:rPr>
        <w:t>their role of the ballot</w:t>
      </w:r>
      <w:r>
        <w:t xml:space="preserve"> and you have to vote neg.</w:t>
      </w:r>
    </w:p>
    <w:p w:rsidR="009A7490" w:rsidRDefault="009A7490" w:rsidP="009A7490">
      <w:pPr>
        <w:pStyle w:val="Heading4"/>
        <w:numPr>
          <w:ilvl w:val="0"/>
          <w:numId w:val="14"/>
        </w:numPr>
      </w:pPr>
      <w:r>
        <w:t xml:space="preserve">counterinterpretation – we get piks out of </w:t>
      </w:r>
      <w:r>
        <w:rPr>
          <w:u w:val="single"/>
        </w:rPr>
        <w:t>words they said</w:t>
      </w:r>
      <w:r>
        <w:t xml:space="preserve"> – solves all our offense but avoids their shifting das because then they don’t defend </w:t>
      </w:r>
      <w:r>
        <w:rPr>
          <w:u w:val="single"/>
        </w:rPr>
        <w:t>all the 1ac text</w:t>
      </w:r>
      <w:r>
        <w:t>.</w:t>
      </w:r>
    </w:p>
    <w:p w:rsidR="009A7490" w:rsidRPr="0019444C" w:rsidRDefault="009A7490" w:rsidP="009A7490">
      <w:pPr>
        <w:pStyle w:val="Heading4"/>
        <w:numPr>
          <w:ilvl w:val="0"/>
          <w:numId w:val="14"/>
        </w:numPr>
      </w:pPr>
      <w:r>
        <w:t>deterrence effect means no offense – if they lose this round, they’ll change the 1ac and they won’t have to deal with this pik again – and they can just strikethrough [problematic word] and replace it with [alt] in the text of cards.</w:t>
      </w:r>
      <w:r w:rsidRPr="00064159">
        <w:t xml:space="preserve"> </w:t>
      </w:r>
    </w:p>
    <w:p w:rsidR="009A7490" w:rsidRDefault="009A7490" w:rsidP="009A7490">
      <w:pPr>
        <w:pStyle w:val="Heading3"/>
      </w:pPr>
      <w:r>
        <w:lastRenderedPageBreak/>
        <w:t>v policy – plan</w:t>
      </w:r>
    </w:p>
    <w:p w:rsidR="009A7490" w:rsidRDefault="009A7490" w:rsidP="009A7490">
      <w:pPr>
        <w:pStyle w:val="Heading4"/>
      </w:pPr>
      <w:r>
        <w:t>word piks are legitimate –</w:t>
      </w:r>
    </w:p>
    <w:p w:rsidR="009A7490" w:rsidRDefault="009A7490" w:rsidP="009A7490">
      <w:pPr>
        <w:pStyle w:val="Heading4"/>
        <w:numPr>
          <w:ilvl w:val="0"/>
          <w:numId w:val="15"/>
        </w:numPr>
      </w:pPr>
      <w:r>
        <w:t xml:space="preserve">stasis – plan text is </w:t>
      </w:r>
      <w:r>
        <w:rPr>
          <w:u w:val="single"/>
        </w:rPr>
        <w:t>the stasis point in this round</w:t>
      </w:r>
      <w:r>
        <w:t xml:space="preserve"> – we should obviously be able to generate offense off of that.</w:t>
      </w:r>
    </w:p>
    <w:p w:rsidR="009A7490" w:rsidRDefault="009A7490" w:rsidP="009A7490">
      <w:pPr>
        <w:pStyle w:val="Heading4"/>
        <w:numPr>
          <w:ilvl w:val="0"/>
          <w:numId w:val="15"/>
        </w:numPr>
      </w:pPr>
      <w:r>
        <w:t xml:space="preserve">ground – word piks are a </w:t>
      </w:r>
      <w:r>
        <w:rPr>
          <w:u w:val="single"/>
        </w:rPr>
        <w:t>key part of neg ground</w:t>
      </w:r>
      <w:r>
        <w:t xml:space="preserve"> – key to hedge back against </w:t>
      </w:r>
      <w:r>
        <w:rPr>
          <w:u w:val="single"/>
        </w:rPr>
        <w:t>tiny affs</w:t>
      </w:r>
      <w:r>
        <w:t xml:space="preserve"> and new affs – </w:t>
      </w:r>
      <w:r>
        <w:rPr>
          <w:u w:val="single"/>
        </w:rPr>
        <w:t>and</w:t>
      </w:r>
      <w:r>
        <w:t xml:space="preserve"> they provide a core generic based in topic discourse – which they could’ve predicted.</w:t>
      </w:r>
    </w:p>
    <w:p w:rsidR="009A7490" w:rsidRDefault="009A7490" w:rsidP="009A7490">
      <w:pPr>
        <w:pStyle w:val="Heading4"/>
        <w:numPr>
          <w:ilvl w:val="0"/>
          <w:numId w:val="15"/>
        </w:numPr>
      </w:pPr>
      <w:r>
        <w:t>education – learning about the discourse surrounding a policy is just as important as learning about the policy itself.</w:t>
      </w:r>
    </w:p>
    <w:p w:rsidR="009A7490" w:rsidRPr="0019444C" w:rsidRDefault="009A7490" w:rsidP="009A7490">
      <w:pPr>
        <w:pStyle w:val="Heading4"/>
        <w:numPr>
          <w:ilvl w:val="0"/>
          <w:numId w:val="15"/>
        </w:numPr>
      </w:pPr>
      <w:r>
        <w:t xml:space="preserve">it’s a </w:t>
      </w:r>
      <w:r>
        <w:rPr>
          <w:u w:val="single"/>
        </w:rPr>
        <w:t>d-rule</w:t>
      </w:r>
      <w:r>
        <w:t xml:space="preserve"> – all our offense proves – that outweighs any offense on the theory debate – it’s grounded in the lit which means they </w:t>
      </w:r>
      <w:r>
        <w:rPr>
          <w:u w:val="single"/>
        </w:rPr>
        <w:t>could’ve predicted it</w:t>
      </w:r>
      <w:r>
        <w:t>.</w:t>
      </w:r>
    </w:p>
    <w:p w:rsidR="009A7490" w:rsidRDefault="009A7490" w:rsidP="009A7490">
      <w:pPr>
        <w:pStyle w:val="Heading4"/>
        <w:numPr>
          <w:ilvl w:val="0"/>
          <w:numId w:val="15"/>
        </w:numPr>
      </w:pPr>
      <w:r>
        <w:t xml:space="preserve">counterinterpretation – we get piks out of </w:t>
      </w:r>
      <w:r>
        <w:rPr>
          <w:u w:val="single"/>
        </w:rPr>
        <w:t>words in the plan</w:t>
      </w:r>
      <w:r>
        <w:t xml:space="preserve"> – solves all our offense but avoids their shifting das because then they don’t have to defend </w:t>
      </w:r>
      <w:r>
        <w:rPr>
          <w:u w:val="single"/>
        </w:rPr>
        <w:t>all the 1ac text</w:t>
      </w:r>
      <w:r>
        <w:t xml:space="preserve"> or even the tags of cards.</w:t>
      </w:r>
    </w:p>
    <w:p w:rsidR="009A7490" w:rsidRPr="0019444C" w:rsidRDefault="009A7490" w:rsidP="009A7490">
      <w:pPr>
        <w:pStyle w:val="Heading4"/>
        <w:numPr>
          <w:ilvl w:val="0"/>
          <w:numId w:val="15"/>
        </w:numPr>
      </w:pPr>
      <w:r>
        <w:t>deterrence effect means no offense – if they lose this round, they’ll change the 1ac and they won’t have to deal with this pik again – and they can just strikethrough [problematic word] and replace it with [alt] in the text of cards.</w:t>
      </w:r>
      <w:r w:rsidRPr="00064159">
        <w:t xml:space="preserve"> </w:t>
      </w:r>
    </w:p>
    <w:p w:rsidR="009A7490" w:rsidRDefault="009A7490" w:rsidP="009A7490">
      <w:pPr>
        <w:pStyle w:val="Heading3"/>
      </w:pPr>
      <w:r>
        <w:lastRenderedPageBreak/>
        <w:t>v policy – tags</w:t>
      </w:r>
    </w:p>
    <w:p w:rsidR="009A7490" w:rsidRDefault="009A7490" w:rsidP="009A7490">
      <w:pPr>
        <w:pStyle w:val="Heading4"/>
      </w:pPr>
      <w:r>
        <w:t>word piks are legitimate –</w:t>
      </w:r>
    </w:p>
    <w:p w:rsidR="009A7490" w:rsidRDefault="009A7490" w:rsidP="009A7490">
      <w:pPr>
        <w:pStyle w:val="Heading4"/>
        <w:numPr>
          <w:ilvl w:val="0"/>
          <w:numId w:val="16"/>
        </w:numPr>
      </w:pPr>
      <w:r>
        <w:t>predictability – they wrote the tags, they should be able to defend them and we should be able to get offense off of them.</w:t>
      </w:r>
    </w:p>
    <w:p w:rsidR="009A7490" w:rsidRPr="006E5F6E" w:rsidRDefault="009A7490" w:rsidP="009A7490">
      <w:pPr>
        <w:pStyle w:val="Heading4"/>
        <w:numPr>
          <w:ilvl w:val="0"/>
          <w:numId w:val="16"/>
        </w:numPr>
      </w:pPr>
      <w:r>
        <w:t xml:space="preserve">reps links good – the 1ac was </w:t>
      </w:r>
      <w:r>
        <w:rPr>
          <w:u w:val="single"/>
        </w:rPr>
        <w:t>eight minutes</w:t>
      </w:r>
      <w:r>
        <w:t xml:space="preserve">, not a </w:t>
      </w:r>
      <w:r>
        <w:rPr>
          <w:u w:val="single"/>
        </w:rPr>
        <w:t>thirty-second plan text</w:t>
      </w:r>
      <w:r>
        <w:t xml:space="preserve"> – means we should get offense off of their </w:t>
      </w:r>
      <w:r>
        <w:rPr>
          <w:u w:val="single"/>
        </w:rPr>
        <w:t>discourse</w:t>
      </w:r>
      <w:r>
        <w:t xml:space="preserve"> as well as the plan.</w:t>
      </w:r>
    </w:p>
    <w:p w:rsidR="009A7490" w:rsidRDefault="009A7490" w:rsidP="009A7490">
      <w:pPr>
        <w:pStyle w:val="Heading4"/>
        <w:numPr>
          <w:ilvl w:val="0"/>
          <w:numId w:val="16"/>
        </w:numPr>
      </w:pPr>
      <w:r>
        <w:t xml:space="preserve">ground – word piks are a </w:t>
      </w:r>
      <w:r>
        <w:rPr>
          <w:u w:val="single"/>
        </w:rPr>
        <w:t>key part of neg ground</w:t>
      </w:r>
      <w:r>
        <w:t xml:space="preserve"> – key to hedge back against </w:t>
      </w:r>
      <w:r>
        <w:rPr>
          <w:u w:val="single"/>
        </w:rPr>
        <w:t>tiny affs</w:t>
      </w:r>
      <w:r>
        <w:t xml:space="preserve"> and new affs – </w:t>
      </w:r>
      <w:r>
        <w:rPr>
          <w:u w:val="single"/>
        </w:rPr>
        <w:t>and</w:t>
      </w:r>
      <w:r>
        <w:t xml:space="preserve"> they provide a core generic based in topic discourse – which they could’ve predicted.</w:t>
      </w:r>
    </w:p>
    <w:p w:rsidR="009A7490" w:rsidRDefault="009A7490" w:rsidP="009A7490">
      <w:pPr>
        <w:pStyle w:val="Heading4"/>
        <w:numPr>
          <w:ilvl w:val="0"/>
          <w:numId w:val="16"/>
        </w:numPr>
      </w:pPr>
      <w:r>
        <w:t>education – learning about the discourse surrounding a policy is just as important as learning about the policy itself.</w:t>
      </w:r>
    </w:p>
    <w:p w:rsidR="009A7490" w:rsidRPr="0019444C" w:rsidRDefault="009A7490" w:rsidP="009A7490">
      <w:pPr>
        <w:pStyle w:val="Heading4"/>
        <w:numPr>
          <w:ilvl w:val="0"/>
          <w:numId w:val="16"/>
        </w:numPr>
      </w:pPr>
      <w:r>
        <w:t xml:space="preserve">it’s a </w:t>
      </w:r>
      <w:r>
        <w:rPr>
          <w:u w:val="single"/>
        </w:rPr>
        <w:t>d-rule</w:t>
      </w:r>
      <w:r>
        <w:t xml:space="preserve"> – all our offense proves – that outweighs any offense on the theory debate – it’s grounded in the lit which means they </w:t>
      </w:r>
      <w:r>
        <w:rPr>
          <w:u w:val="single"/>
        </w:rPr>
        <w:t>could’ve predicted it</w:t>
      </w:r>
      <w:r>
        <w:t>.</w:t>
      </w:r>
    </w:p>
    <w:p w:rsidR="009A7490" w:rsidRDefault="009A7490" w:rsidP="009A7490">
      <w:pPr>
        <w:pStyle w:val="Heading4"/>
        <w:numPr>
          <w:ilvl w:val="0"/>
          <w:numId w:val="16"/>
        </w:numPr>
      </w:pPr>
      <w:r>
        <w:t xml:space="preserve">counterinterp – they have to defend </w:t>
      </w:r>
      <w:r>
        <w:rPr>
          <w:u w:val="single"/>
        </w:rPr>
        <w:t>words they wrote</w:t>
      </w:r>
      <w:r>
        <w:t xml:space="preserve"> – that solves most of their offense on infinite regression – tags &amp; the plan are </w:t>
      </w:r>
      <w:r>
        <w:rPr>
          <w:u w:val="single"/>
        </w:rPr>
        <w:t>maybe an eighth</w:t>
      </w:r>
      <w:r>
        <w:t xml:space="preserve"> of all the words they say in the 1ac.</w:t>
      </w:r>
    </w:p>
    <w:p w:rsidR="009A7490" w:rsidRPr="009A7490" w:rsidRDefault="009A7490" w:rsidP="009A7490">
      <w:pPr>
        <w:pStyle w:val="Heading4"/>
        <w:numPr>
          <w:ilvl w:val="0"/>
          <w:numId w:val="16"/>
        </w:numPr>
      </w:pPr>
      <w:r>
        <w:t>deterrence effect means no offense – if they lose this round, they’ll change the 1ac and they won’t have to deal with this pik again – and they can just strikethrough [problematic word] and replace it with [alt] in the text of cards.</w:t>
      </w:r>
      <w:r w:rsidRPr="00064159">
        <w:t xml:space="preserve"> </w:t>
      </w:r>
    </w:p>
    <w:p w:rsidR="001733DF" w:rsidRPr="003649F0" w:rsidRDefault="001733DF" w:rsidP="00500182">
      <w:pPr>
        <w:pStyle w:val="Heading2"/>
        <w:rPr>
          <w:u w:val="single"/>
        </w:rPr>
      </w:pPr>
      <w:r>
        <w:lastRenderedPageBreak/>
        <w:t>“Alien”</w:t>
      </w:r>
      <w:r w:rsidR="00500182" w:rsidRPr="003649F0">
        <w:rPr>
          <w:u w:val="single"/>
        </w:rPr>
        <w:t xml:space="preserve"> </w:t>
      </w:r>
    </w:p>
    <w:p w:rsidR="001733DF" w:rsidRDefault="001733DF" w:rsidP="001733DF">
      <w:pPr>
        <w:pStyle w:val="Heading3"/>
      </w:pPr>
      <w:bookmarkStart w:id="0" w:name="_GoBack"/>
      <w:bookmarkEnd w:id="0"/>
      <w:r>
        <w:lastRenderedPageBreak/>
        <w:t>IPX - Otherization</w:t>
      </w:r>
    </w:p>
    <w:p w:rsidR="001733DF" w:rsidRPr="00A2546B" w:rsidRDefault="001733DF" w:rsidP="001733DF">
      <w:pPr>
        <w:pStyle w:val="Heading4"/>
        <w:rPr>
          <w:strike/>
        </w:rPr>
      </w:pPr>
      <w:r>
        <w:t xml:space="preserve">The word “alien” is used to otherize </w:t>
      </w:r>
      <w:r w:rsidRPr="00683F6B">
        <w:t>individuals as “enemies from a foreign land”</w:t>
      </w:r>
    </w:p>
    <w:p w:rsidR="001733DF" w:rsidRPr="00B77A8F" w:rsidRDefault="001733DF" w:rsidP="001733DF">
      <w:r w:rsidRPr="00B77A8F">
        <w:rPr>
          <w:rStyle w:val="Style13ptBold"/>
        </w:rPr>
        <w:t>Stribley,</w:t>
      </w:r>
      <w:r>
        <w:rPr>
          <w:rStyle w:val="Style13ptBold"/>
        </w:rPr>
        <w:t xml:space="preserve"> </w:t>
      </w:r>
      <w:r w:rsidRPr="00B77A8F">
        <w:rPr>
          <w:rStyle w:val="Style13ptBold"/>
        </w:rPr>
        <w:t>16</w:t>
      </w:r>
      <w:r w:rsidRPr="00B77A8F">
        <w:t xml:space="preserve"> – Robert Stribley is a writer living in Brooklyn. He is an immigrant from Perth, Western Australia. He earned degrees in journalism and English with additional studies in political journalism, international relations and cybersecurity. He's an associate creative director at SapientRazorfish, the digital design company and a continuing education professor at Manhattan's School of Visual Arts. He's a self-admitted media and political junkie (Robert, “The Way We Speak About Unauthorized Immigrants Matters,” https://www.huffingtonpost.com/entry/the-language-of-illegal-immigration_us_58076b62e4b00483d3b5cdba)//mba-cwk</w:t>
      </w:r>
    </w:p>
    <w:p w:rsidR="001733DF" w:rsidRPr="00A84230" w:rsidRDefault="001733DF" w:rsidP="001733DF">
      <w:r w:rsidRPr="00B77A8F">
        <w:rPr>
          <w:u w:val="single"/>
        </w:rPr>
        <w:t>“Alien” could hardly be a word more calculated to “otherize.”</w:t>
      </w:r>
      <w:r w:rsidRPr="00A84230">
        <w:t xml:space="preserve"> Used since the 18th century both in legislation and by the courts</w:t>
      </w:r>
      <w:r w:rsidRPr="00B77A8F">
        <w:rPr>
          <w:u w:val="single"/>
        </w:rPr>
        <w:t>, “alien” means “of or belonging to others” in Latin</w:t>
      </w:r>
      <w:r w:rsidRPr="00A84230">
        <w:t>. Not such a big deal?</w:t>
      </w:r>
      <w:r w:rsidR="00A84230" w:rsidRPr="00A84230">
        <w:t xml:space="preserve"> </w:t>
      </w:r>
      <w:r w:rsidRPr="00A84230">
        <w:t>Well, Geoffrey Nunberg has written on this word, too</w:t>
      </w:r>
      <w:r w:rsidRPr="00B77A8F">
        <w:rPr>
          <w:u w:val="single"/>
        </w:rPr>
        <w:t xml:space="preserve">. </w:t>
      </w:r>
      <w:hyperlink r:id="rId20" w:tgtFrame="_blank" w:history="1">
        <w:r w:rsidRPr="00B77A8F">
          <w:rPr>
            <w:rStyle w:val="Hyperlink"/>
            <w:u w:val="single"/>
          </w:rPr>
          <w:t>He points out</w:t>
        </w:r>
      </w:hyperlink>
      <w:r w:rsidRPr="00B77A8F">
        <w:rPr>
          <w:u w:val="single"/>
        </w:rPr>
        <w:t xml:space="preserve"> that The New Republic surveyed people about the word back in 1920 and their responses were “uniformly negative.” They described an “alien” as “a person who is hostile to this country,” “a person on the opposite side,” “an enemy from a foreign land.”</w:t>
      </w:r>
      <w:r w:rsidRPr="00A84230">
        <w:t xml:space="preserve"> Of course, we also use this word to describe extraterrestrials, who we often perceive as likely to be strange, terrifying and often violent. </w:t>
      </w:r>
      <w:r w:rsidRPr="00B77A8F">
        <w:rPr>
          <w:u w:val="single"/>
        </w:rPr>
        <w:t>The New York Times stylebook even justified its use of “illegal immigrant” by maintaining that “illegal alien” was the more “</w:t>
      </w:r>
      <w:hyperlink r:id="rId21" w:tgtFrame="_blank" w:history="1">
        <w:r w:rsidRPr="00B77A8F">
          <w:rPr>
            <w:rStyle w:val="Hyperlink"/>
            <w:u w:val="single"/>
          </w:rPr>
          <w:t>sinister sounding</w:t>
        </w:r>
      </w:hyperlink>
      <w:r w:rsidRPr="00B77A8F">
        <w:rPr>
          <w:u w:val="single"/>
        </w:rPr>
        <w:t>” expression.</w:t>
      </w:r>
      <w:r w:rsidR="00A84230">
        <w:rPr>
          <w:u w:val="single"/>
        </w:rPr>
        <w:t xml:space="preserve"> </w:t>
      </w:r>
      <w:hyperlink r:id="rId22" w:tgtFrame="_blank" w:history="1">
        <w:r w:rsidRPr="00A84230">
          <w:rPr>
            <w:rStyle w:val="Hyperlink"/>
          </w:rPr>
          <w:t>Tracing its origins</w:t>
        </w:r>
      </w:hyperlink>
      <w:r w:rsidRPr="00A84230">
        <w:t xml:space="preserve"> in United States law also reveals some disturbing twists. </w:t>
      </w:r>
      <w:r w:rsidRPr="00B77A8F">
        <w:rPr>
          <w:u w:val="single"/>
        </w:rPr>
        <w:t>It’s first federal use here came when we developed legislation to determine who could become a citizen. Who were these lucky, select aliens? Only those who could be described as a “</w:t>
      </w:r>
      <w:hyperlink r:id="rId23" w:tgtFrame="_blank" w:history="1">
        <w:r w:rsidRPr="00B77A8F">
          <w:rPr>
            <w:rStyle w:val="Hyperlink"/>
            <w:u w:val="single"/>
          </w:rPr>
          <w:t>free white person</w:t>
        </w:r>
      </w:hyperlink>
      <w:r w:rsidRPr="00B77A8F">
        <w:rPr>
          <w:u w:val="single"/>
        </w:rPr>
        <w:t>.”</w:t>
      </w:r>
      <w:r w:rsidRPr="00A84230">
        <w:t xml:space="preserve"> Yes, that was actually codified in our 1790 Alien Naturalization Act enacted by Congress in 1790.</w:t>
      </w:r>
      <w:r w:rsidR="00A84230" w:rsidRPr="00A84230">
        <w:t xml:space="preserve"> </w:t>
      </w:r>
      <w:r w:rsidRPr="00A84230">
        <w:t xml:space="preserve">Nunberg also points out that the term </w:t>
      </w:r>
      <w:r w:rsidRPr="00B77A8F">
        <w:rPr>
          <w:u w:val="single"/>
        </w:rPr>
        <w:t>“alien is far more likely to be used to describe Mexicans and Central Americans than Europeans.”</w:t>
      </w:r>
      <w:r w:rsidRPr="00A84230">
        <w:t xml:space="preserve"> He says, “The tens of thousands of Irish and Poles who are in the country illegally are almost always referred to as ‘immigrants’ not ‘aliens.’”</w:t>
      </w:r>
      <w:r w:rsidR="00A84230" w:rsidRPr="00A84230">
        <w:t xml:space="preserve"> </w:t>
      </w:r>
      <w:r w:rsidRPr="00A84230">
        <w:t xml:space="preserve">He eventually suggests that </w:t>
      </w:r>
      <w:r w:rsidRPr="00B77A8F">
        <w:rPr>
          <w:u w:val="single"/>
        </w:rPr>
        <w:t>when we say “alien,” what we really mean is “brown people who snuck in.”</w:t>
      </w:r>
      <w:r w:rsidR="00A84230">
        <w:rPr>
          <w:u w:val="single"/>
        </w:rPr>
        <w:t xml:space="preserve"> </w:t>
      </w:r>
      <w:r w:rsidRPr="00A84230">
        <w:t>We can be grateful our use of the term continues to decline.</w:t>
      </w:r>
      <w:r w:rsidR="00A84230" w:rsidRPr="00A84230">
        <w:t xml:space="preserve"> </w:t>
      </w:r>
      <w:r w:rsidRPr="00A84230">
        <w:t>If we’re trying to be fair but accurate, what terms might we use then? Keeping in mind that language changes, so the connotations of specific words or phrases or words can be fluid over time, here are a couple of terms, which both media professionals and immigrant advocates have settled upon. The journalist and immigration rights activist Jose Antonio Vargas suggests using either of them as opposed to any term including the word “illegal.”</w:t>
      </w:r>
    </w:p>
    <w:p w:rsidR="00B35F2E" w:rsidRPr="00BD72FD" w:rsidRDefault="00B35F2E" w:rsidP="00B35F2E">
      <w:pPr>
        <w:pStyle w:val="Heading4"/>
      </w:pPr>
      <w:r>
        <w:t>Connotations of the word “alien” carry across different genres and strictly using the legal definition ignores those negative connotations</w:t>
      </w:r>
    </w:p>
    <w:p w:rsidR="00B35F2E" w:rsidRPr="007A2EB3" w:rsidRDefault="00B35F2E" w:rsidP="00B35F2E">
      <w:r w:rsidRPr="00706214">
        <w:rPr>
          <w:rStyle w:val="Style13ptBold"/>
        </w:rPr>
        <w:t>Nunez, 14</w:t>
      </w:r>
      <w:r w:rsidRPr="00706214">
        <w:t xml:space="preserve"> - Associate Professor of Law at BYU Law (D. Carolina, “War of the Words: Aliens, Immigrants, Citizens, and the Language of Exclusion,” Volume 2013 Issue 6 Discretion &amp; Deference: Immigrants, Citizens, and the Law Article 9, 2-28-2014, https://digitalcommons.law.byu.edu/cgi/viewcontent.cgi?article=2904&amp;context=lawreview)//mba-cwk</w:t>
      </w:r>
    </w:p>
    <w:p w:rsidR="00B35F2E" w:rsidRPr="003649F0" w:rsidRDefault="00B35F2E" w:rsidP="00B35F2E">
      <w:pPr>
        <w:rPr>
          <w:u w:val="single"/>
        </w:rPr>
      </w:pPr>
      <w:r w:rsidRPr="00BD72FD">
        <w:rPr>
          <w:u w:val="single"/>
        </w:rPr>
        <w:t>Critics might argue that the search above does not account for the specific meaning of “alien”</w:t>
      </w:r>
      <w:r w:rsidRPr="00A84230">
        <w:t xml:space="preserve"> at issue here. The query performed, the argument might go, simply focuses on the connotations of “alien” as it is most often used. </w:t>
      </w:r>
      <w:r w:rsidRPr="00BD72FD">
        <w:rPr>
          <w:u w:val="single"/>
        </w:rPr>
        <w:t>When used in the immigration context, the word “alien” may have a more neutral meaning. This argument, while intuitively appealing, does not fully account for the reality that connotations can carry across multiple meanings of the same word.</w:t>
      </w:r>
      <w:r>
        <w:rPr>
          <w:u w:val="single"/>
        </w:rPr>
        <w:t xml:space="preserve"> </w:t>
      </w:r>
      <w:r w:rsidRPr="00BD72FD">
        <w:rPr>
          <w:u w:val="single"/>
        </w:rPr>
        <w:t xml:space="preserve">The mere fact that the word “alien” is strongly associated with extra-terrestrials and related images suggests that, whatever the intended usage, the word carries that connotation. </w:t>
      </w:r>
      <w:r w:rsidRPr="007B1CFE">
        <w:rPr>
          <w:u w:val="single"/>
        </w:rPr>
        <w:t>This is specifically illustrated by the phrase “alien invasion.” The phrase, most likely derived from the meaning of “alien” associated with extra-terrestrial concepts, has bled into the immigration debate</w:t>
      </w:r>
      <w:r w:rsidRPr="00A84230">
        <w:t>. In any event, isolating the usage of the word “alien” in the context of immigration and citizenship offers additional insights.</w:t>
      </w:r>
      <w:r w:rsidR="00A84230">
        <w:rPr>
          <w:u w:val="single"/>
        </w:rPr>
        <w:t xml:space="preserve"> </w:t>
      </w:r>
      <w:r w:rsidRPr="00A84230">
        <w:t>Narrowing the search</w:t>
      </w:r>
      <w:r w:rsidR="00A84230" w:rsidRPr="00A84230">
        <w:t xml:space="preserve"> </w:t>
      </w:r>
      <w:r w:rsidRPr="00A84230">
        <w:t>In my second query, I attempted to eliminate or at least reduce the influence of the extra-terrestrial meaning of “alien.” I did this by (1) eliminating certain genres of language, (2) limiting my search by part of speech, and (3) showing only those collocates that reached a minimum frequency.</w:t>
      </w:r>
      <w:r w:rsidR="00A84230" w:rsidRPr="00A84230">
        <w:t xml:space="preserve"> </w:t>
      </w:r>
      <w:r w:rsidRPr="00A84230">
        <w:t>I narrowed my query to exclude language from fiction sources because they are more likely than the other genres to use the word “alien” to refer to extra-terrestrials and related concepts</w:t>
      </w:r>
      <w:r w:rsidRPr="007B1CFE">
        <w:rPr>
          <w:u w:val="single"/>
        </w:rPr>
        <w:t>. I also excluded academic text to ensure that the results for either “immigrant” or “alien” would not be biased by their purely legal meaning. After all, my interest here is to examine the common cultural meaning of the words.</w:t>
      </w:r>
    </w:p>
    <w:p w:rsidR="00B35F2E" w:rsidRPr="00097391" w:rsidRDefault="00B35F2E" w:rsidP="001733DF"/>
    <w:p w:rsidR="001733DF" w:rsidRDefault="00B35F2E" w:rsidP="00B35F2E">
      <w:pPr>
        <w:pStyle w:val="Heading3"/>
      </w:pPr>
      <w:r>
        <w:lastRenderedPageBreak/>
        <w:t>IPX - Nativism</w:t>
      </w:r>
    </w:p>
    <w:p w:rsidR="001733DF" w:rsidRPr="00A2546B" w:rsidRDefault="001733DF" w:rsidP="001733DF">
      <w:pPr>
        <w:pStyle w:val="Heading4"/>
        <w:rPr>
          <w:strike/>
        </w:rPr>
      </w:pPr>
      <w:r>
        <w:t>The concept of the “</w:t>
      </w:r>
      <w:r w:rsidRPr="00683F6B">
        <w:t>alien” is used to keep people of color on the outside of the national community and is fueled by nativist sentiments</w:t>
      </w:r>
    </w:p>
    <w:p w:rsidR="001733DF" w:rsidRDefault="001733DF" w:rsidP="001733DF">
      <w:r w:rsidRPr="00EE6017">
        <w:rPr>
          <w:rStyle w:val="Style13ptBold"/>
        </w:rPr>
        <w:t>Johnson, 96</w:t>
      </w:r>
      <w:r w:rsidRPr="00EE6017">
        <w:t xml:space="preserve"> – Dean of the UC Davis School of Law (Kevin R. " "Aliens" and the U.S. Immigration Laws: The Social and Legal Construction of Nonpersons," The University of Miami Inter-American Law Review, vol. 28, no. 2, 1996, pp. 263–292. JSTOR, JSTOR, www.jstor.org/stable/40176418.)//mba-cwk</w:t>
      </w:r>
    </w:p>
    <w:p w:rsidR="001733DF" w:rsidRDefault="001733DF" w:rsidP="001733DF">
      <w:pPr>
        <w:rPr>
          <w:u w:val="single"/>
        </w:rPr>
      </w:pPr>
      <w:r w:rsidRPr="00A84230">
        <w:t xml:space="preserve">My topic relates to terminology and specifically to the use of the word "alien,"1 a term of art used extensively in discussing the legal rights of immigrants in the United States. </w:t>
      </w:r>
      <w:r w:rsidRPr="00EE6017">
        <w:rPr>
          <w:u w:val="single"/>
        </w:rPr>
        <w:t>By definition, aliens are outsiders to the national community.</w:t>
      </w:r>
      <w:r w:rsidRPr="00A84230">
        <w:t xml:space="preserve"> Even if they have lived in this country for many years, have had children here, and work and have deep community ties in the United States, </w:t>
      </w:r>
      <w:r w:rsidRPr="00EE6017">
        <w:rPr>
          <w:rStyle w:val="StyleUnderline"/>
        </w:rPr>
        <w:t>noncitizens remain aliens, an institutionalized "other," different and apart from "us."</w:t>
      </w:r>
      <w:r w:rsidR="00A84230">
        <w:rPr>
          <w:rStyle w:val="StyleUnderline"/>
        </w:rPr>
        <w:t xml:space="preserve"> </w:t>
      </w:r>
      <w:r w:rsidRPr="00EE6017">
        <w:rPr>
          <w:u w:val="single"/>
        </w:rPr>
        <w:t>The classification of persons as aliens, as opposed to citizens, has significant legal, social, and political importance. Citizens have a large bundle of political and civil rights, many of which are guaranteed by the U.S. Constitution; aliens have a much smaller bundle and enjoy far fewer constitutional and statutory protections</w:t>
      </w:r>
      <w:r w:rsidRPr="00A84230">
        <w:t xml:space="preserve">.2 Citizens can vote and enjoy other political rights, such as jury service. </w:t>
      </w:r>
      <w:r w:rsidRPr="00EE6017">
        <w:rPr>
          <w:u w:val="single"/>
        </w:rPr>
        <w:t>Aliens, no matter what their ties to the community, enjoy limited political rights. They cannot vote and risk deportation if they engage in certain political activities that, if they were citizens, would be constitutionally protected.3 Noncitizens cannot sit on juries deciding the fate of fellow noncit</w:t>
      </w:r>
      <w:r>
        <w:rPr>
          <w:u w:val="single"/>
        </w:rPr>
        <w:t>i</w:t>
      </w:r>
      <w:r w:rsidRPr="00EE6017">
        <w:rPr>
          <w:u w:val="single"/>
        </w:rPr>
        <w:t>zens charged with crimes, thereby ensuring that the jury most definitely will not reflect a cross section of the community.</w:t>
      </w:r>
      <w:r w:rsidR="00A84230">
        <w:rPr>
          <w:u w:val="single"/>
        </w:rPr>
        <w:t xml:space="preserve"> </w:t>
      </w:r>
      <w:r w:rsidRPr="00A84230">
        <w:t xml:space="preserve">Perhaps most importantly, </w:t>
      </w:r>
      <w:r w:rsidRPr="00EE6017">
        <w:rPr>
          <w:u w:val="single"/>
        </w:rPr>
        <w:t>aliens can be deported from the country while citizens cannot be</w:t>
      </w:r>
      <w:r w:rsidRPr="00A84230">
        <w:t>. For example, under the immigration laws, an alien convicted of possession of more than thirty grams of marijuana may be deported,5 while a citizen convicted of mass murder cannot be.6</w:t>
      </w:r>
      <w:r w:rsidR="00A84230" w:rsidRPr="00A84230">
        <w:t xml:space="preserve"> </w:t>
      </w:r>
      <w:r w:rsidRPr="00EE6017">
        <w:rPr>
          <w:u w:val="single"/>
        </w:rPr>
        <w:t>The concept of the alien has more subtle social consequences as well.</w:t>
      </w:r>
      <w:r w:rsidRPr="00A84230">
        <w:t xml:space="preserve"> Most importantly, </w:t>
      </w:r>
      <w:r w:rsidRPr="00EE6017">
        <w:rPr>
          <w:u w:val="single"/>
        </w:rPr>
        <w:t xml:space="preserve">it helps to reinforce and strengthen nativist sentiment toward members of new immigrant groups, which in turn influences U.S. responses to immigration and human rights issues. </w:t>
      </w:r>
      <w:r w:rsidRPr="00A84230">
        <w:t>Aliens have long been unpopular in the United States, though the particular disfavored group has varied over time. Over two centuries ago, the courts of the various states were perceived as being unfair in the treatment of the British, especially British creditors. Consequently, Article III of the U.S. Constitution authorized the federal courts to hear dis- putes between noncitizens and citizens, known from its time of creation as "alienage" jurisdiction.7 Demonstrating the artificial- ity of the construct, the British, who colonized and at one time ruled the region that became the United States, were socially transformed into aliens by loss of the Revolutionary War. The British, however, were not the only relevant aliens in this na- tion's early history. The Federalists in the late 1790s pressed for passage of the now infamous Alien and Sedition Acts in order to halt the migration of radical ideas from France and to cut off the burgeoning support for the Republican Party offered by new immigrants.</w:t>
      </w:r>
      <w:r w:rsidR="00A84230" w:rsidRPr="00A84230">
        <w:t xml:space="preserve"> </w:t>
      </w:r>
      <w:r w:rsidRPr="00EE6017">
        <w:rPr>
          <w:u w:val="single"/>
        </w:rPr>
        <w:t xml:space="preserve">Animosity toward </w:t>
      </w:r>
      <w:r w:rsidRPr="00A84230">
        <w:t xml:space="preserve">other </w:t>
      </w:r>
      <w:r w:rsidRPr="00EE6017">
        <w:rPr>
          <w:u w:val="single"/>
        </w:rPr>
        <w:t>groups of aliens has occurred sporadically in U.S. history. Irish immigrants in the 1800s</w:t>
      </w:r>
      <w:r w:rsidRPr="00A84230">
        <w:t xml:space="preserve"> were the subject of hostility.9 </w:t>
      </w:r>
      <w:r w:rsidRPr="00EE6017">
        <w:rPr>
          <w:u w:val="single"/>
        </w:rPr>
        <w:t>Near the end of the nineteenth century, Chinese immigrants</w:t>
      </w:r>
      <w:r w:rsidRPr="00A84230">
        <w:t xml:space="preserve"> suffered violence and bore the brunt of a wave of draconian federal immigration laws.10 </w:t>
      </w:r>
      <w:r w:rsidRPr="00EE6017">
        <w:rPr>
          <w:u w:val="single"/>
        </w:rPr>
        <w:t>Animosity directed at Japanese immigrants</w:t>
      </w:r>
      <w:r w:rsidRPr="00A84230">
        <w:t>, as well as citizens of Japanese ancestry, culminated in their internment during World War II.</w:t>
      </w:r>
      <w:r w:rsidR="00A84230" w:rsidRPr="00A84230">
        <w:t xml:space="preserve"> </w:t>
      </w:r>
      <w:r w:rsidRPr="00A84230">
        <w:t xml:space="preserve">As this sequence of historical events suggests, </w:t>
      </w:r>
      <w:r w:rsidRPr="00EE6017">
        <w:rPr>
          <w:u w:val="single"/>
        </w:rPr>
        <w:t>race has influenced the social and legal construction of the alien</w:t>
      </w:r>
      <w:r w:rsidRPr="00A84230">
        <w:t xml:space="preserve">. Although the British may have been one of the nation's first groups of un- popular aliens, </w:t>
      </w:r>
      <w:r w:rsidRPr="00EE6017">
        <w:rPr>
          <w:u w:val="single"/>
        </w:rPr>
        <w:t>the term increasingly became associated with people of color</w:t>
      </w:r>
      <w:r w:rsidRPr="00A84230">
        <w:t xml:space="preserve">. Some restrictionist laws, such as those passed by Congress in the late 1800s barring almost all Chinese immigra- tion, were expressly race-based. Others were more subtle in their impact. </w:t>
      </w:r>
      <w:r w:rsidRPr="00EE6017">
        <w:rPr>
          <w:u w:val="single"/>
        </w:rPr>
        <w:t>Before 1952, for example, the law barred most nonwhite immigrants from naturalizing to become citizens, thereby forever relegating noncitizens of color to alien status and effectively defining them as permanent outsiders in U.S. society</w:t>
      </w:r>
      <w:r w:rsidRPr="00A84230">
        <w:t xml:space="preserve">. This essay will explain how </w:t>
      </w:r>
      <w:r w:rsidRPr="00EE6017">
        <w:rPr>
          <w:u w:val="single"/>
        </w:rPr>
        <w:t>the word "aliens" today often is code for immigrants of color, which has been facilitated by the changing racial demographics of immigration.</w:t>
      </w:r>
    </w:p>
    <w:p w:rsidR="00B35F2E" w:rsidRDefault="00B35F2E" w:rsidP="00B35F2E">
      <w:pPr>
        <w:pStyle w:val="Heading3"/>
      </w:pPr>
      <w:r>
        <w:lastRenderedPageBreak/>
        <w:t>IPX - Discrimination</w:t>
      </w:r>
    </w:p>
    <w:p w:rsidR="001733DF" w:rsidRPr="00683F6B" w:rsidRDefault="001733DF" w:rsidP="001733DF">
      <w:pPr>
        <w:pStyle w:val="Heading4"/>
      </w:pPr>
      <w:r w:rsidRPr="00683F6B">
        <w:t>The use of “alien” legitimizes discriminatory policymaking toward immigrants. Only a focus on the dispositions of words can truly unveil privilege and discrimination</w:t>
      </w:r>
    </w:p>
    <w:p w:rsidR="001733DF" w:rsidRDefault="001733DF" w:rsidP="001733DF">
      <w:r w:rsidRPr="00EE6017">
        <w:rPr>
          <w:rStyle w:val="Style13ptBold"/>
        </w:rPr>
        <w:t>Johnson, 96</w:t>
      </w:r>
      <w:r w:rsidRPr="00EE6017">
        <w:t xml:space="preserve"> – Dean of the UC Davis School of Law (Kevin R. " "Aliens" and the U.S. Immigration Laws: The Social and Legal Construction of Nonpersons," The University of Miami Inter-American Law Review, vol. 28, no. 2, 1996, pp. 263–292. JSTOR, JSTOR, www.jstor.org/stable/40176418.)//mba-cwk</w:t>
      </w:r>
    </w:p>
    <w:p w:rsidR="001733DF" w:rsidRDefault="001733DF" w:rsidP="001733DF">
      <w:pPr>
        <w:rPr>
          <w:u w:val="single"/>
        </w:rPr>
      </w:pPr>
      <w:r w:rsidRPr="00A84230">
        <w:t xml:space="preserve">Similar to the social construction of race, which legitimizes racial subordination, </w:t>
      </w:r>
      <w:r w:rsidRPr="004374E1">
        <w:rPr>
          <w:u w:val="single"/>
        </w:rPr>
        <w:t>the construction of the alien has justified the fact that our legal system offers noncitizens limited rights</w:t>
      </w:r>
      <w:r w:rsidRPr="00A84230">
        <w:t xml:space="preserve">. </w:t>
      </w:r>
      <w:r w:rsidRPr="004374E1">
        <w:rPr>
          <w:u w:val="single"/>
        </w:rPr>
        <w:t>Alien terminology helps rationalize the harsh treatment of persons from other countries</w:t>
      </w:r>
      <w:r w:rsidRPr="00A84230">
        <w:t>.22 Consider the terms of the public debate. Today's faceless "illegal aliens" are invading the nation and must be stopped or we shall be destroyed.23 Such images help animate, invigorate, and reinforce the move to bolster immigration enforcement efforts and seal the borders.</w:t>
      </w:r>
      <w:r w:rsidR="00A84230" w:rsidRPr="00A84230">
        <w:t xml:space="preserve"> </w:t>
      </w:r>
      <w:r w:rsidRPr="00A84230">
        <w:t xml:space="preserve">The images that </w:t>
      </w:r>
      <w:r w:rsidRPr="00081F11">
        <w:rPr>
          <w:u w:val="single"/>
        </w:rPr>
        <w:t>alien terminology creates</w:t>
      </w:r>
      <w:r w:rsidRPr="00A84230">
        <w:t xml:space="preserve"> have more </w:t>
      </w:r>
      <w:r w:rsidRPr="00081F11">
        <w:rPr>
          <w:u w:val="single"/>
        </w:rPr>
        <w:t>far- reaching</w:t>
      </w:r>
      <w:r w:rsidRPr="00A84230">
        <w:t xml:space="preserve">, often subtle, </w:t>
      </w:r>
      <w:r w:rsidRPr="00081F11">
        <w:rPr>
          <w:u w:val="single"/>
        </w:rPr>
        <w:t>racial consequences</w:t>
      </w:r>
      <w:r w:rsidRPr="00A84230">
        <w:t xml:space="preserve">. </w:t>
      </w:r>
      <w:r w:rsidRPr="00081F11">
        <w:rPr>
          <w:u w:val="single"/>
        </w:rPr>
        <w:t>Federal and state laws regularly, and lawfully, discriminate against aliens</w:t>
      </w:r>
      <w:r w:rsidRPr="00A84230">
        <w:t xml:space="preserve">. It is sanctioned by the Constitution, which provides, for example, that the President must be a "natural born citizen."24 Under certain circumstances, </w:t>
      </w:r>
      <w:r w:rsidRPr="00081F11">
        <w:rPr>
          <w:u w:val="single"/>
        </w:rPr>
        <w:t>discrimination against aliens is legally permissible</w:t>
      </w:r>
      <w:r w:rsidRPr="00A84230">
        <w:t xml:space="preserve">.25 In contrast, governmental reliance on racial classifications generally are subject to strict scrutiny and ordinarily are unconstitutional.26 </w:t>
      </w:r>
      <w:r w:rsidRPr="00081F11">
        <w:rPr>
          <w:u w:val="single"/>
        </w:rPr>
        <w:t>Because a majority of immigrants are people of color, alienage classifications all-too-frequently are employed as a proxy for race</w:t>
      </w:r>
      <w:r w:rsidRPr="00A84230">
        <w:t xml:space="preserve">. </w:t>
      </w:r>
      <w:r w:rsidRPr="00081F11">
        <w:rPr>
          <w:u w:val="single"/>
        </w:rPr>
        <w:t>Alienage discrimination</w:t>
      </w:r>
      <w:r w:rsidRPr="00A84230">
        <w:t xml:space="preserve">, though overinclusive because it includes persons who are not minorities, </w:t>
      </w:r>
      <w:r w:rsidRPr="00081F11">
        <w:rPr>
          <w:u w:val="single"/>
        </w:rPr>
        <w:t>allows one to disproportionately disadvantage people of color</w:t>
      </w:r>
      <w:r w:rsidRPr="00A84230">
        <w:t>.</w:t>
      </w:r>
      <w:r w:rsidR="00A84230" w:rsidRPr="00A84230">
        <w:t xml:space="preserve"> </w:t>
      </w:r>
      <w:r w:rsidRPr="00BB023E">
        <w:rPr>
          <w:u w:val="single"/>
        </w:rPr>
        <w:t>California's</w:t>
      </w:r>
      <w:r w:rsidRPr="00A84230">
        <w:t xml:space="preserve"> much-publicized </w:t>
      </w:r>
      <w:r w:rsidRPr="00BB023E">
        <w:rPr>
          <w:u w:val="single"/>
        </w:rPr>
        <w:t>Proposition</w:t>
      </w:r>
      <w:r w:rsidRPr="00A84230">
        <w:t xml:space="preserve"> </w:t>
      </w:r>
      <w:r w:rsidRPr="00BB023E">
        <w:rPr>
          <w:u w:val="single"/>
        </w:rPr>
        <w:t>18728</w:t>
      </w:r>
      <w:r w:rsidRPr="00A84230">
        <w:t xml:space="preserve"> </w:t>
      </w:r>
      <w:r w:rsidRPr="00BB023E">
        <w:rPr>
          <w:u w:val="single"/>
        </w:rPr>
        <w:t>is an example of this phenomenon</w:t>
      </w:r>
      <w:r w:rsidRPr="00A84230">
        <w:t xml:space="preserve"> at work. Although </w:t>
      </w:r>
      <w:r w:rsidRPr="00BB023E">
        <w:rPr>
          <w:u w:val="single"/>
        </w:rPr>
        <w:t>debate during the</w:t>
      </w:r>
      <w:r w:rsidRPr="00A84230">
        <w:t xml:space="preserve"> tumultuous </w:t>
      </w:r>
      <w:r w:rsidRPr="00BB023E">
        <w:rPr>
          <w:u w:val="single"/>
        </w:rPr>
        <w:t>campaign centered on aliens, specifically "illegal aliens," the Mexican-American leaders in California knew which specific group of aliens at which the measure was truly directed</w:t>
      </w:r>
      <w:r w:rsidRPr="00A84230">
        <w:t>. With that in mind, it is not surprising that "[</w:t>
      </w:r>
      <w:r w:rsidRPr="00BB023E">
        <w:rPr>
          <w:u w:val="single"/>
        </w:rPr>
        <w:t>w]hite voters supported the proposition at about a two-to-one ratio while Latinos overwhelmingly opposed it by over a three-to-one margin.</w:t>
      </w:r>
      <w:r w:rsidR="00A84230">
        <w:rPr>
          <w:u w:val="single"/>
        </w:rPr>
        <w:t xml:space="preserve"> </w:t>
      </w:r>
      <w:r w:rsidRPr="00A84230">
        <w:t xml:space="preserve">My point is that the </w:t>
      </w:r>
      <w:r w:rsidRPr="00BB023E">
        <w:rPr>
          <w:rStyle w:val="Emphasis"/>
        </w:rPr>
        <w:t>terminological issue is not simply a word game</w:t>
      </w:r>
      <w:r w:rsidRPr="00A84230">
        <w:t xml:space="preserve">. </w:t>
      </w:r>
      <w:r w:rsidRPr="00BB023E">
        <w:rPr>
          <w:u w:val="single"/>
        </w:rPr>
        <w:t>Alien terminology serves important legal and social functions</w:t>
      </w:r>
      <w:r w:rsidRPr="00A84230">
        <w:t>. Alexander Bickel perhaps said it best in the context of analyzing citizenship: "It has always been easier, it always will be easier, to think of someone as a noncitizen than to decide that he is a nonperson ... ."30 In Stephanie Wildman's words, "</w:t>
      </w:r>
      <w:r w:rsidRPr="00BB023E">
        <w:rPr>
          <w:rStyle w:val="Emphasis"/>
        </w:rPr>
        <w:t>language veils the existence of systems of privilege</w:t>
      </w:r>
      <w:r w:rsidRPr="00A84230">
        <w:t xml:space="preserve">."31 Lucinda Finley put it differently though with the same flavor: </w:t>
      </w:r>
      <w:r w:rsidRPr="00BB023E">
        <w:rPr>
          <w:u w:val="single"/>
        </w:rPr>
        <w:t>"[l]anguage matters. Law matters. Legal language matters.</w:t>
      </w:r>
    </w:p>
    <w:p w:rsidR="00B35F2E" w:rsidRDefault="00B35F2E" w:rsidP="00B35F2E">
      <w:pPr>
        <w:pStyle w:val="Heading4"/>
      </w:pPr>
      <w:r>
        <w:t>It is easy to discriminate and impose punitive actions on those deemed “aliens” rather than on those deemed “persons”</w:t>
      </w:r>
    </w:p>
    <w:p w:rsidR="00B35F2E" w:rsidRPr="008F4089" w:rsidRDefault="00B35F2E" w:rsidP="00B35F2E">
      <w:r w:rsidRPr="00EE6017">
        <w:rPr>
          <w:rStyle w:val="Style13ptBold"/>
        </w:rPr>
        <w:t>Johnson, 96</w:t>
      </w:r>
      <w:r w:rsidRPr="00EE6017">
        <w:t xml:space="preserve"> – Dean of the UC Davis School of Law (Kevin R. " "Aliens" and the U.S. Immigration Laws: The Social and Legal Construction of Nonpersons," The University of Miami Inter-American Law Review, vol. 28, no. 2, 1996, pp. 263–292. JSTOR, JSTOR, www.jstor.org/stable/40176418.)//mba-cwk</w:t>
      </w:r>
    </w:p>
    <w:p w:rsidR="00B35F2E" w:rsidRDefault="00B35F2E" w:rsidP="00B35F2E">
      <w:pPr>
        <w:rPr>
          <w:rStyle w:val="Emphasis"/>
        </w:rPr>
      </w:pPr>
      <w:r w:rsidRPr="00A84230">
        <w:t xml:space="preserve">In many ways, </w:t>
      </w:r>
      <w:r w:rsidRPr="00255539">
        <w:rPr>
          <w:u w:val="single"/>
        </w:rPr>
        <w:t>the negative images of the alien, often fed by restrictionist groups and politicians seeking punitive immigration measures, carry the day in the political process</w:t>
      </w:r>
      <w:r w:rsidRPr="00A84230">
        <w:t xml:space="preserve">.74 </w:t>
      </w:r>
      <w:r w:rsidRPr="00255539">
        <w:rPr>
          <w:u w:val="single"/>
        </w:rPr>
        <w:t>Such images influence the courts as well</w:t>
      </w:r>
      <w:r w:rsidRPr="00A84230">
        <w:t xml:space="preserve">. Not long ago, </w:t>
      </w:r>
      <w:r w:rsidRPr="00255539">
        <w:rPr>
          <w:u w:val="single"/>
        </w:rPr>
        <w:t>the Supreme Court manipulated alien terminology in a subtle manner to help justify harsh treatment of perhaps the most sympathetic group of noncitizens, children who come to the United States without their parents.</w:t>
      </w:r>
      <w:r w:rsidRPr="00A84230">
        <w:t xml:space="preserve"> In the 1980s, </w:t>
      </w:r>
      <w:r w:rsidRPr="00255539">
        <w:rPr>
          <w:u w:val="single"/>
        </w:rPr>
        <w:t>the</w:t>
      </w:r>
      <w:r w:rsidRPr="00A84230">
        <w:t xml:space="preserve"> Immigration and Naturalization Service (</w:t>
      </w:r>
      <w:r w:rsidRPr="00255539">
        <w:rPr>
          <w:u w:val="single"/>
        </w:rPr>
        <w:t>INS</w:t>
      </w:r>
      <w:r w:rsidRPr="00A84230">
        <w:t xml:space="preserve">) </w:t>
      </w:r>
      <w:r w:rsidRPr="00255539">
        <w:rPr>
          <w:u w:val="single"/>
        </w:rPr>
        <w:t>adopted a regulation that limited the release of noncitizen children from custody to only their parents, close relatives, or legal guardians, rather than to responsible adults.</w:t>
      </w:r>
      <w:r w:rsidRPr="00A84230">
        <w:t xml:space="preserve"> All other children were detained. Problems with the detention policy, which allowed for detention in what many found to be deeply troubling conditions, were abundant. Undocumented children frequently come to the United States with extended family members, not their parents or legal guardians. Under the regulation, these children, if apprehended by the INS, could not be released to these family members. Undocumented parents also fear deportation if they appear at the INS to release their detained children.</w:t>
      </w:r>
      <w:r w:rsidR="00A84230" w:rsidRPr="00A84230">
        <w:t xml:space="preserve"> </w:t>
      </w:r>
      <w:r w:rsidRPr="00A84230">
        <w:t xml:space="preserve">In rejecting the constitutional challenges to the regulation, </w:t>
      </w:r>
      <w:r w:rsidRPr="00255539">
        <w:rPr>
          <w:u w:val="single"/>
        </w:rPr>
        <w:t xml:space="preserve">Justice Scalia wrote </w:t>
      </w:r>
      <w:r w:rsidRPr="00A84230">
        <w:t>for the Supreme Court in sterile terms. The first paragraph of the opinion, in relevant part, reads:</w:t>
      </w:r>
      <w:r w:rsidR="00A84230" w:rsidRPr="00A84230">
        <w:t xml:space="preserve"> </w:t>
      </w:r>
      <w:r w:rsidRPr="00A84230">
        <w:t xml:space="preserve">Over the past decade, </w:t>
      </w:r>
      <w:r w:rsidRPr="00255539">
        <w:rPr>
          <w:u w:val="single"/>
        </w:rPr>
        <w:t>the</w:t>
      </w:r>
      <w:r w:rsidRPr="00A84230">
        <w:t xml:space="preserve"> ... [</w:t>
      </w:r>
      <w:r w:rsidRPr="00255539">
        <w:rPr>
          <w:u w:val="single"/>
        </w:rPr>
        <w:t>INS</w:t>
      </w:r>
      <w:r w:rsidRPr="00A84230">
        <w:t xml:space="preserve">] </w:t>
      </w:r>
      <w:r w:rsidRPr="00255539">
        <w:rPr>
          <w:u w:val="single"/>
        </w:rPr>
        <w:t>has arrested increasing numbers of alien juveniles who are not accompanied by their parents or other related adults. Respondents, a class of alien juveniles so arrested and held in INS custody pending their deportation hearings, contend that the Constitution and immigration laws require them to be released into the custody of "responsible adults</w:t>
      </w:r>
      <w:r w:rsidRPr="00A84230">
        <w:t>."75</w:t>
      </w:r>
      <w:r w:rsidR="00A84230" w:rsidRPr="00A84230">
        <w:t xml:space="preserve"> </w:t>
      </w:r>
      <w:r w:rsidRPr="00255539">
        <w:rPr>
          <w:u w:val="single"/>
        </w:rPr>
        <w:t>The majority goes on to emphasize that:</w:t>
      </w:r>
      <w:r w:rsidR="00A84230">
        <w:rPr>
          <w:u w:val="single"/>
        </w:rPr>
        <w:t xml:space="preserve"> </w:t>
      </w:r>
      <w:r w:rsidRPr="00BD2034">
        <w:rPr>
          <w:u w:val="single"/>
        </w:rPr>
        <w:t>[i]f we harbored any doubts as to the constitutionality of institutional custody over unaccompanied juveniles, they would surely be eliminated as to those juveniles ... who are aliens. For reasons long recognized as valid, the responsibility for regulating the relationship between the United States and our alien visitors has been committed to the political branches of the Federal Government</w:t>
      </w:r>
      <w:r w:rsidRPr="00A84230">
        <w:t xml:space="preserve"> .... Over no conceivable subject is the legislative power of Congress more complete .... Thus, in the exercise of its broad power over immigration and naturalization, Congress regularly makes rules that would be unacceptable if applied to citizens.76</w:t>
      </w:r>
      <w:r w:rsidR="00A84230" w:rsidRPr="00A84230">
        <w:t xml:space="preserve"> </w:t>
      </w:r>
      <w:r w:rsidRPr="00A84230">
        <w:t xml:space="preserve">The </w:t>
      </w:r>
      <w:r w:rsidRPr="00BD2034">
        <w:rPr>
          <w:u w:val="single"/>
        </w:rPr>
        <w:t>Justice Stevens' dissent cut to the heart of the matter by considering the impact on children:</w:t>
      </w:r>
      <w:r w:rsidR="00A84230">
        <w:rPr>
          <w:u w:val="single"/>
        </w:rPr>
        <w:t xml:space="preserve"> </w:t>
      </w:r>
      <w:r w:rsidRPr="00BD2034">
        <w:rPr>
          <w:u w:val="single"/>
        </w:rPr>
        <w:t xml:space="preserve">How a responsible administrator could possibly conclude that the practice of commingling harmless children with adults of the opposite sex in detention centers protected </w:t>
      </w:r>
      <w:r w:rsidRPr="00BD2034">
        <w:rPr>
          <w:u w:val="single"/>
        </w:rPr>
        <w:lastRenderedPageBreak/>
        <w:t>by barbed-wire fences, without providing them with education, recreation, or visitation, while subjecting them to arbitrary strip searches, would be in their best interests is most difficult to comprehend</w:t>
      </w:r>
      <w:r w:rsidRPr="00A84230">
        <w:t>.77</w:t>
      </w:r>
      <w:r w:rsidR="00A84230" w:rsidRPr="00A84230">
        <w:t xml:space="preserve"> </w:t>
      </w:r>
      <w:r w:rsidRPr="00A84230">
        <w:t xml:space="preserve">Note the salient difference in language between the two opinions. On the one hand, Justice </w:t>
      </w:r>
      <w:r w:rsidRPr="00BD2034">
        <w:rPr>
          <w:u w:val="single"/>
        </w:rPr>
        <w:t>Scalia</w:t>
      </w:r>
      <w:r w:rsidRPr="00A84230">
        <w:t xml:space="preserve">, who reads their constitutional rights restrictively, </w:t>
      </w:r>
      <w:r w:rsidRPr="00BD2034">
        <w:rPr>
          <w:u w:val="single"/>
        </w:rPr>
        <w:t>calls them "alien juveniles"</w:t>
      </w:r>
      <w:r w:rsidRPr="00A84230">
        <w:t xml:space="preserve"> something akin to juvenile delinquents. On the other hand, Justice </w:t>
      </w:r>
      <w:r w:rsidRPr="00BD2034">
        <w:rPr>
          <w:u w:val="single"/>
        </w:rPr>
        <w:t>Stevens, who would find in their favor, calls them "children</w:t>
      </w:r>
      <w:r w:rsidRPr="00A84230">
        <w:t>." Although the regulation directly affected children, its disparate impact on undocumented children from Mexico and Central America generally went ignored.</w:t>
      </w:r>
      <w:r w:rsidR="00A84230" w:rsidRPr="00A84230">
        <w:t xml:space="preserve"> </w:t>
      </w:r>
      <w:r w:rsidRPr="00A84230">
        <w:t xml:space="preserve">The political process has responded to the encouragement of Supreme Court decisions like Reno v. Flores.19 The Illegal Immigration Reform and Immigrant Responsibility Act of 1996,80 for example, expanded the categories of criminal aliens subject to mandatory detention without the possibility of bond.81 Moreover, the Act eliminated judicial review of detention and bond decisions of aliens.82 </w:t>
      </w:r>
      <w:r w:rsidRPr="00BD2034">
        <w:rPr>
          <w:rStyle w:val="Emphasis"/>
        </w:rPr>
        <w:t xml:space="preserve">Detention of aliens, adults, and children, evidently is much easier to justify than detention of </w:t>
      </w:r>
      <w:r w:rsidRPr="00A84230">
        <w:t xml:space="preserve">citizens or </w:t>
      </w:r>
      <w:r w:rsidRPr="00BD2034">
        <w:rPr>
          <w:rStyle w:val="Emphasis"/>
        </w:rPr>
        <w:t>persons.</w:t>
      </w:r>
    </w:p>
    <w:p w:rsidR="00B35F2E" w:rsidRDefault="00B35F2E" w:rsidP="00B35F2E">
      <w:pPr>
        <w:pStyle w:val="Heading4"/>
      </w:pPr>
      <w:r>
        <w:t>The term “alien” is malleable so that it is used in different regions to refer to the most feared “outsider”</w:t>
      </w:r>
    </w:p>
    <w:p w:rsidR="00B35F2E" w:rsidRPr="00E84CDE" w:rsidRDefault="00B35F2E" w:rsidP="00B35F2E">
      <w:r w:rsidRPr="00EE6017">
        <w:rPr>
          <w:rStyle w:val="Style13ptBold"/>
        </w:rPr>
        <w:t>Johnson, 96</w:t>
      </w:r>
      <w:r w:rsidRPr="00EE6017">
        <w:t xml:space="preserve"> – Dean of the UC Davis School of Law (Kevin R. " "Aliens" and the U.S. Immigration Laws: The Social and Legal Construction of Nonpersons," The University of Miami Inter-American Law Review, vol. 28, no. 2, 1996, pp. 263–292. JSTOR, JSTOR, www.jstor.org/stable/40176418.)//mba-cwk</w:t>
      </w:r>
    </w:p>
    <w:p w:rsidR="00B35F2E" w:rsidRDefault="00B35F2E" w:rsidP="00B35F2E">
      <w:pPr>
        <w:rPr>
          <w:u w:val="single"/>
        </w:rPr>
      </w:pPr>
      <w:r w:rsidRPr="00A84230">
        <w:t xml:space="preserve">Nothing in this essay should be read as suggesting that Mexican-Americans are the only racial minorities adversely affected by alien terminology. Indeed, </w:t>
      </w:r>
      <w:r w:rsidRPr="00992B25">
        <w:rPr>
          <w:u w:val="single"/>
        </w:rPr>
        <w:t>"illegal alien" is an infinitely malleable term that may encompass the most feared outsider - often in modern times a person of color - in any region of the United States</w:t>
      </w:r>
      <w:r w:rsidRPr="00A84230">
        <w:t xml:space="preserve">. </w:t>
      </w:r>
      <w:r w:rsidRPr="00F06722">
        <w:rPr>
          <w:u w:val="single"/>
        </w:rPr>
        <w:t>In the Southwest, the term generally refers to persons of Mexican ancestry. In New York, it may refer to Chinese and Central Americans.131 Consequently, the beauty (if one can call it that) of anti-illegal alien rhetoric is its ability to tap into the specific racial fears in a particular region and allow for consensus on national solutions to the "alien problem.”</w:t>
      </w:r>
      <w:r w:rsidR="00A84230">
        <w:rPr>
          <w:u w:val="single"/>
        </w:rPr>
        <w:t xml:space="preserve"> </w:t>
      </w:r>
      <w:r w:rsidRPr="00A84230">
        <w:t xml:space="preserve">To complicate matters, </w:t>
      </w:r>
      <w:r w:rsidRPr="00E84CDE">
        <w:rPr>
          <w:u w:val="single"/>
        </w:rPr>
        <w:t>alien terminology often works in combination with other racial code</w:t>
      </w:r>
      <w:r w:rsidRPr="00A84230">
        <w:t xml:space="preserve">. Culture, for example, in certain circumstances is loosely linked to race. </w:t>
      </w:r>
      <w:r w:rsidRPr="00E84CDE">
        <w:rPr>
          <w:u w:val="single"/>
        </w:rPr>
        <w:t>Restrictionists, while denying any racist sympathies, may claim that the cultural differences of non-Anglo Saxon immigrants, not their race per se, is objectionable.</w:t>
      </w:r>
      <w:r w:rsidRPr="00A84230">
        <w:t>132 The overlap between culture and race may explain Latinos/as' more favorable attitude about immigration than other groups;133 they generally are less concerned about non-Anglo Saxon peoples immigrating to the United States. In addition to cultural differences, language skills may also be employed as a proxy for national origin and used to support the exclusion of non-English speaking immigrants.</w:t>
      </w:r>
    </w:p>
    <w:p w:rsidR="00B35F2E" w:rsidRDefault="00B35F2E" w:rsidP="00B35F2E">
      <w:pPr>
        <w:rPr>
          <w:u w:val="single"/>
        </w:rPr>
      </w:pPr>
    </w:p>
    <w:p w:rsidR="00B35F2E" w:rsidRDefault="00B35F2E" w:rsidP="001733DF">
      <w:pPr>
        <w:rPr>
          <w:u w:val="single"/>
        </w:rPr>
      </w:pPr>
    </w:p>
    <w:p w:rsidR="001733DF" w:rsidRDefault="00B35F2E" w:rsidP="00B35F2E">
      <w:pPr>
        <w:pStyle w:val="Heading3"/>
      </w:pPr>
      <w:r>
        <w:lastRenderedPageBreak/>
        <w:t>IPX - Violence</w:t>
      </w:r>
    </w:p>
    <w:p w:rsidR="001733DF" w:rsidRPr="006D5ED7" w:rsidRDefault="001733DF" w:rsidP="001733DF">
      <w:pPr>
        <w:pStyle w:val="Heading4"/>
        <w:rPr>
          <w:color w:val="FF0000"/>
        </w:rPr>
      </w:pPr>
      <w:r>
        <w:t>“</w:t>
      </w:r>
      <w:r w:rsidRPr="00683F6B">
        <w:t>Alien” justifies the harsh treatment of noncitizens</w:t>
      </w:r>
    </w:p>
    <w:p w:rsidR="001733DF" w:rsidRPr="00B344F9" w:rsidRDefault="001733DF" w:rsidP="001733DF">
      <w:r w:rsidRPr="00EE6017">
        <w:rPr>
          <w:rStyle w:val="Style13ptBold"/>
        </w:rPr>
        <w:t>Johnson, 96</w:t>
      </w:r>
      <w:r w:rsidRPr="00EE6017">
        <w:t xml:space="preserve"> – Dean of the UC Davis School of Law (Kevin R. " "Aliens" and the U.S. Immigration Laws: The Social and Legal Construction of Nonpersons," The University of Miami Inter-American Law Review, vol. 28, no. 2, 1996, pp. 263–292. JSTOR, JSTOR, www.jstor.org/stable/40176418.)//mba-cwk</w:t>
      </w:r>
    </w:p>
    <w:p w:rsidR="001733DF" w:rsidRPr="00A84230" w:rsidRDefault="001733DF" w:rsidP="001733DF">
      <w:r w:rsidRPr="00A84230">
        <w:t xml:space="preserve">A popular, and important, topic in modern immigration law scholarship focuses on how immigration and alienage law defines "community membership."33 </w:t>
      </w:r>
      <w:r w:rsidRPr="000B3C3C">
        <w:rPr>
          <w:u w:val="single"/>
        </w:rPr>
        <w:t>The definition of aliens as a group distinct and apart from citizens assists in ensuring that noncitizens are only limited, conditional, or "partial members"34 of the community</w:t>
      </w:r>
      <w:r w:rsidRPr="00A84230">
        <w:t xml:space="preserve">. Importantly, </w:t>
      </w:r>
      <w:r w:rsidRPr="000B3C3C">
        <w:rPr>
          <w:u w:val="single"/>
        </w:rPr>
        <w:t>these partial members of U.S. society are deportable if they violate the conditions of admission</w:t>
      </w:r>
      <w:r w:rsidRPr="00A84230">
        <w:t>. We should not underestimate the severity of deportation, which the Supreme Court has emphasized "may result in the loss ‘of all that makes life worth living.’”</w:t>
      </w:r>
      <w:r w:rsidR="00A84230" w:rsidRPr="00A84230">
        <w:t xml:space="preserve"> </w:t>
      </w:r>
      <w:r w:rsidRPr="000B3C3C">
        <w:rPr>
          <w:u w:val="single"/>
        </w:rPr>
        <w:t>Aliens are partial members of the community with limited membership rights</w:t>
      </w:r>
      <w:r w:rsidRPr="00A84230">
        <w:t xml:space="preserve">, which includes the fact that </w:t>
      </w:r>
      <w:r w:rsidRPr="000B3C3C">
        <w:rPr>
          <w:u w:val="single"/>
        </w:rPr>
        <w:t>they may be subject to treatment, such as deportation, that never could be afforded citizens</w:t>
      </w:r>
      <w:r w:rsidRPr="00A84230">
        <w:t xml:space="preserve">.36 An extreme example drives this point home. </w:t>
      </w:r>
      <w:r w:rsidRPr="00B344F9">
        <w:rPr>
          <w:u w:val="single"/>
        </w:rPr>
        <w:t>Aliens</w:t>
      </w:r>
      <w:r w:rsidRPr="00A84230">
        <w:t xml:space="preserve"> not convicted of any crime under certain circumstances </w:t>
      </w:r>
      <w:r w:rsidRPr="00B344F9">
        <w:rPr>
          <w:u w:val="single"/>
        </w:rPr>
        <w:t>may be detained indefinitely</w:t>
      </w:r>
      <w:r w:rsidRPr="00A84230">
        <w:t>.37 Citizens, of course, could never be subject to such treatment.</w:t>
      </w:r>
    </w:p>
    <w:p w:rsidR="00B35F2E" w:rsidRDefault="00B35F2E" w:rsidP="00B35F2E">
      <w:pPr>
        <w:pStyle w:val="Heading4"/>
      </w:pPr>
      <w:r>
        <w:t>The term “illegal alien” is immensely powerful and implies that the individual deemed as such deserves punishment</w:t>
      </w:r>
    </w:p>
    <w:p w:rsidR="00B35F2E" w:rsidRPr="00F87E19" w:rsidRDefault="00B35F2E" w:rsidP="00B35F2E">
      <w:r w:rsidRPr="00EE6017">
        <w:rPr>
          <w:rStyle w:val="Style13ptBold"/>
        </w:rPr>
        <w:t>Johnson, 96</w:t>
      </w:r>
      <w:r w:rsidRPr="00EE6017">
        <w:t xml:space="preserve"> – Dean of the UC Davis School of Law (Kevin R. " "Aliens" and the U.S. Immigration Laws: The Social and Legal Construction of Nonpersons," The University of Miami Inter-American Law Review, vol. 28, no. 2, 1996, pp. 263–292. JSTOR, JSTOR, www.jstor.org/stable/40176418.)//mba-cwk</w:t>
      </w:r>
    </w:p>
    <w:p w:rsidR="00B35F2E" w:rsidRDefault="00B35F2E" w:rsidP="00B35F2E">
      <w:pPr>
        <w:rPr>
          <w:u w:val="single"/>
        </w:rPr>
      </w:pPr>
      <w:r w:rsidRPr="00A84230">
        <w:rPr>
          <w:sz w:val="14"/>
        </w:rPr>
        <w:t xml:space="preserve">For legal purposes, the distinction between legal and "illegal aliens" often proves to be important. Legal immigrants, the largest category being "lawful permanent residents,"60 are viewed more positively in the eyes of the law than undocumented immigrants. Lawful permanent residents and others who en- tered through lawful channels are "good aliens" who receive more favorable treatment by the courts than undocumented noncitizens, "bad aliens," who are "uninvited guests, intruders, trespassers, law breakers."61 </w:t>
      </w:r>
      <w:r w:rsidRPr="00F87E19">
        <w:rPr>
          <w:u w:val="single"/>
        </w:rPr>
        <w:t>Whether "good" or "bad," aliens unquestionably possess fewer legal rights and protections than citizens.</w:t>
      </w:r>
      <w:r w:rsidR="00A84230">
        <w:rPr>
          <w:u w:val="single"/>
        </w:rPr>
        <w:t xml:space="preserve"> </w:t>
      </w:r>
      <w:r w:rsidRPr="00A84230">
        <w:rPr>
          <w:sz w:val="14"/>
        </w:rPr>
        <w:t>T</w:t>
      </w:r>
      <w:r w:rsidRPr="00F87E19">
        <w:rPr>
          <w:u w:val="single"/>
        </w:rPr>
        <w:t>he most damning terminology for noncitizens is "illegal alien."</w:t>
      </w:r>
      <w:r w:rsidRPr="00A84230">
        <w:rPr>
          <w:sz w:val="14"/>
        </w:rPr>
        <w:t xml:space="preserve"> </w:t>
      </w:r>
      <w:r w:rsidRPr="00F87E19">
        <w:rPr>
          <w:u w:val="single"/>
        </w:rPr>
        <w:t>Illegal aliens unquestionably are the most unpopular group of aliens.62 Although alien is found repeatedly in the Immigration and Nationality Act, illegal alien is not defined in this law.63 Illegal aliens is a pejorative term that implies criminality,64 thereby suggesting that the persons who fall in this category deserve punishment, not legal protection.</w:t>
      </w:r>
      <w:r w:rsidRPr="00A84230">
        <w:rPr>
          <w:sz w:val="14"/>
        </w:rPr>
        <w:t>65 Nevertheless, it is common, if not standard, terminology in the modern debate in the Southwest if not the entire nation, about undocumented immigration.</w:t>
      </w:r>
      <w:r w:rsidR="00A84230" w:rsidRPr="00A84230">
        <w:rPr>
          <w:sz w:val="14"/>
        </w:rPr>
        <w:t xml:space="preserve"> </w:t>
      </w:r>
      <w:r w:rsidRPr="00A84230">
        <w:rPr>
          <w:sz w:val="14"/>
        </w:rPr>
        <w:t>The illegal alien label, however, suffers from inaccuracies and inadequacies at several levels. Many nuances of immigration law make it extremely difficult to distinguish between an "illegal" and a "legal" alien. For example, a person living without documents in this country for a number of years may be eligible for relief from deportation and to become a lawful permanent resident.66 He or she may have children born in this country, who are citizens,67 as well as a job and community ties here. It is difficult to contend that this person is an illegal alien indistinguishable from a person who entered without inspection yesterday.</w:t>
      </w:r>
      <w:r w:rsidR="00A84230" w:rsidRPr="00A84230">
        <w:rPr>
          <w:sz w:val="14"/>
        </w:rPr>
        <w:t xml:space="preserve"> </w:t>
      </w:r>
      <w:r w:rsidRPr="00F87E19">
        <w:rPr>
          <w:u w:val="single"/>
        </w:rPr>
        <w:t>The vaguely defined, but emotionally powerful, illegal alien terminology also fails to distinguish between the different types of undocumented persons in the United States</w:t>
      </w:r>
      <w:r w:rsidRPr="00A84230">
        <w:rPr>
          <w:sz w:val="14"/>
        </w:rPr>
        <w:t xml:space="preserve">. </w:t>
      </w:r>
      <w:r w:rsidRPr="00F87E19">
        <w:rPr>
          <w:u w:val="single"/>
        </w:rPr>
        <w:t>There are persons who cross the border without inspection; there are also noncitizens who enter lawfully but overstay their business, tourist, student, or other visas.</w:t>
      </w:r>
      <w:r w:rsidRPr="00A84230">
        <w:rPr>
          <w:sz w:val="14"/>
        </w:rPr>
        <w:t xml:space="preserve">68 </w:t>
      </w:r>
      <w:r w:rsidRPr="00F87E19">
        <w:rPr>
          <w:u w:val="single"/>
        </w:rPr>
        <w:t>The illegal alien in public discussion often refers to a person who enters without inspection, often a national of Mexico.</w:t>
      </w:r>
      <w:r w:rsidRPr="00A84230">
        <w:rPr>
          <w:sz w:val="14"/>
        </w:rPr>
        <w:t xml:space="preserve">69 This is not surprising because </w:t>
      </w:r>
      <w:r w:rsidRPr="00F87E19">
        <w:rPr>
          <w:u w:val="single"/>
        </w:rPr>
        <w:t>the furor over illegal aliens, at least in the Southwest, can be seen as an attack on undocumented Mexicans, if not on lawful Mexican immigrants and Mexican-American citizens.</w:t>
      </w:r>
    </w:p>
    <w:p w:rsidR="00B35F2E" w:rsidRDefault="00B35F2E" w:rsidP="00B35F2E">
      <w:pPr>
        <w:rPr>
          <w:u w:val="single"/>
        </w:rPr>
      </w:pPr>
    </w:p>
    <w:p w:rsidR="00B35F2E" w:rsidRDefault="00B35F2E" w:rsidP="001733DF"/>
    <w:p w:rsidR="00B35F2E" w:rsidRDefault="00B35F2E" w:rsidP="00B35F2E">
      <w:pPr>
        <w:pStyle w:val="Heading3"/>
      </w:pPr>
      <w:r>
        <w:lastRenderedPageBreak/>
        <w:t>IPX - Dehumanization</w:t>
      </w:r>
    </w:p>
    <w:p w:rsidR="00B35F2E" w:rsidRPr="00683F6B" w:rsidRDefault="00B35F2E" w:rsidP="00B35F2E">
      <w:pPr>
        <w:pStyle w:val="Heading4"/>
      </w:pPr>
      <w:r>
        <w:t xml:space="preserve">The </w:t>
      </w:r>
      <w:r w:rsidRPr="00683F6B">
        <w:t>term “alien” uniquely dehumanizes immigrants by masking and legitimizing their mistreatment</w:t>
      </w:r>
    </w:p>
    <w:p w:rsidR="00B35F2E" w:rsidRPr="00B344F9" w:rsidRDefault="00B35F2E" w:rsidP="00B35F2E">
      <w:r w:rsidRPr="00EE6017">
        <w:rPr>
          <w:rStyle w:val="Style13ptBold"/>
        </w:rPr>
        <w:t>Johnson, 96</w:t>
      </w:r>
      <w:r w:rsidRPr="00EE6017">
        <w:t xml:space="preserve"> – Dean of the UC Davis School of Law (Kevin R. " "Aliens" and the U.S. Immigration Laws: The Social and Legal Construction of Nonpersons," The University of Miami Inter-American Law Review, vol. 28, no. 2, 1996, pp. 263–292. JSTOR, JSTOR, www.jstor.org/stable/40176418.)//mba-cwk</w:t>
      </w:r>
    </w:p>
    <w:p w:rsidR="00B35F2E" w:rsidRDefault="00B35F2E" w:rsidP="00B35F2E">
      <w:pPr>
        <w:rPr>
          <w:u w:val="single"/>
        </w:rPr>
      </w:pPr>
      <w:r w:rsidRPr="00A84230">
        <w:t xml:space="preserve">Consider the linkage between alien status and citizenship under the modern immigration laws. The comprehensive immi- gration statute, the Immigration and Nationality Act, rather blandly defines an "alien" as "any person not a citizen or national of the United States."41 Despite the blandness of the definition, </w:t>
      </w:r>
      <w:r w:rsidRPr="00B344F9">
        <w:rPr>
          <w:u w:val="single"/>
        </w:rPr>
        <w:t>the word alien immediately brings forth rich imagery. One thinks of space invaders42 seen on television and in movies, such as the blockbuster movie Independence Day,</w:t>
      </w:r>
      <w:r w:rsidRPr="00A84230">
        <w:t>43 Pop</w:t>
      </w:r>
      <w:r w:rsidRPr="00B344F9">
        <w:rPr>
          <w:u w:val="single"/>
        </w:rPr>
        <w:t xml:space="preserve">ular culture reinforces the idea that </w:t>
      </w:r>
      <w:r w:rsidRPr="00B344F9">
        <w:rPr>
          <w:rStyle w:val="Emphasis"/>
        </w:rPr>
        <w:t>aliens may be killed with impunity</w:t>
      </w:r>
      <w:r w:rsidRPr="00B344F9">
        <w:rPr>
          <w:u w:val="single"/>
        </w:rPr>
        <w:t xml:space="preserve"> and, if not, "they" will destroy the world as we know it. Synonyms for alien have included "</w:t>
      </w:r>
      <w:r w:rsidRPr="00B344F9">
        <w:rPr>
          <w:b/>
          <w:u w:val="single"/>
        </w:rPr>
        <w:t>stranger, intruder, interloper, ... outsider, [and] barbarian</w:t>
      </w:r>
      <w:r w:rsidRPr="00A84230">
        <w:t xml:space="preserve">,"44 </w:t>
      </w:r>
      <w:r w:rsidRPr="00B344F9">
        <w:rPr>
          <w:u w:val="single"/>
        </w:rPr>
        <w:t>all terms that suggest the need for harsh treatment and self-preservation</w:t>
      </w:r>
      <w:r w:rsidRPr="00A84230">
        <w:t>. In effect</w:t>
      </w:r>
      <w:r w:rsidRPr="00B344F9">
        <w:rPr>
          <w:rStyle w:val="Emphasis"/>
        </w:rPr>
        <w:t>, the term alien serves to dehumanize persons.</w:t>
      </w:r>
      <w:r w:rsidRPr="00A84230">
        <w:t xml:space="preserve"> </w:t>
      </w:r>
      <w:r w:rsidRPr="00B344F9">
        <w:rPr>
          <w:rStyle w:val="StyleUnderline"/>
        </w:rPr>
        <w:t>We have few, if any, legal obligations to alien outsiders to the community, though we have obligations to persons.45 Persons have rights while aliens do not.4</w:t>
      </w:r>
      <w:r w:rsidR="00A84230">
        <w:rPr>
          <w:rStyle w:val="StyleUnderline"/>
        </w:rPr>
        <w:t xml:space="preserve"> </w:t>
      </w:r>
      <w:r w:rsidRPr="00B344F9">
        <w:rPr>
          <w:rStyle w:val="Emphasis"/>
        </w:rPr>
        <w:t>The term alien</w:t>
      </w:r>
      <w:r w:rsidRPr="00A84230">
        <w:t xml:space="preserve"> serves as a device that </w:t>
      </w:r>
      <w:r w:rsidRPr="00B344F9">
        <w:rPr>
          <w:rStyle w:val="Emphasis"/>
        </w:rPr>
        <w:t>intellectually legitimizes the mistreatment of noncitizens and helps to mask human suffering</w:t>
      </w:r>
      <w:r w:rsidRPr="00A84230">
        <w:t xml:space="preserve">. Cognitive dissonance theory from psychology, which posits that the human mind strives to reconcile inconsistent phenomena, helps to explain the utility of this intellectual de- vice.47 </w:t>
      </w:r>
      <w:r w:rsidRPr="00B344F9">
        <w:rPr>
          <w:u w:val="single"/>
        </w:rPr>
        <w:t>Persons have dignity and their rights should be respected. Aliens have neither dignity nor rights. By distinguishing between aliens and persons, society is able to reconcile the disparate legal and social treatment afforded the two groups. To further rationalize the differential mistreatment, aliens may be "racialized," even if they are, at least by appearance, "white."4</w:t>
      </w:r>
    </w:p>
    <w:p w:rsidR="001733DF" w:rsidRDefault="00B35F2E" w:rsidP="00B35F2E">
      <w:pPr>
        <w:pStyle w:val="Heading3"/>
      </w:pPr>
      <w:r>
        <w:lastRenderedPageBreak/>
        <w:t>IPX - Racism</w:t>
      </w:r>
    </w:p>
    <w:p w:rsidR="001733DF" w:rsidRPr="00683F6B" w:rsidRDefault="001733DF" w:rsidP="001733DF">
      <w:pPr>
        <w:pStyle w:val="Heading4"/>
      </w:pPr>
      <w:r w:rsidRPr="00683F6B">
        <w:t>The term “alien” is used to justify racism</w:t>
      </w:r>
    </w:p>
    <w:p w:rsidR="001733DF" w:rsidRPr="00355B53" w:rsidRDefault="001733DF" w:rsidP="001733DF">
      <w:r w:rsidRPr="00EE6017">
        <w:rPr>
          <w:rStyle w:val="Style13ptBold"/>
        </w:rPr>
        <w:t>Johnson, 96</w:t>
      </w:r>
      <w:r w:rsidRPr="00EE6017">
        <w:t xml:space="preserve"> – Dean of the UC Davis School of Law (Kevin R. " "Aliens" and the U.S. Immigration Laws: The Social and Legal Construction of Nonpersons," The University of Miami Inter-American Law Review, vol. 28, no. 2, 1996, pp. 263–292. JSTOR, JSTOR, www.jstor.org/stable/40176418.)//mba-cwk</w:t>
      </w:r>
    </w:p>
    <w:p w:rsidR="001733DF" w:rsidRDefault="001733DF" w:rsidP="001733DF">
      <w:pPr>
        <w:rPr>
          <w:u w:val="single"/>
        </w:rPr>
      </w:pPr>
      <w:r w:rsidRPr="00A84230">
        <w:t xml:space="preserve">Alienage status has not always been linked to race. As mentioned previously, the primary group of aliens that the fram- ers of the Constitution had in mind in creating alienage jurisdic- tion in Article III were the British.83 </w:t>
      </w:r>
      <w:r w:rsidRPr="003D24E1">
        <w:rPr>
          <w:u w:val="single"/>
        </w:rPr>
        <w:t>Over time, however, aliens have increasingly become equated with racial minorities</w:t>
      </w:r>
      <w:r w:rsidRPr="00A84230">
        <w:t xml:space="preserve">. As Gerald Neuman has succinctly observed, </w:t>
      </w:r>
      <w:r w:rsidRPr="003D24E1">
        <w:rPr>
          <w:u w:val="single"/>
        </w:rPr>
        <w:t>"the discourse of legal [immigration] status permits coded discussion in which listeners will understand that reference is being made, not to aliens in the abstract, but to the particular foreign group that is the principal focus of current hostility."</w:t>
      </w:r>
      <w:r w:rsidRPr="00A84230">
        <w:t>84</w:t>
      </w:r>
      <w:r w:rsidR="00A84230" w:rsidRPr="00A84230">
        <w:t xml:space="preserve"> </w:t>
      </w:r>
      <w:r w:rsidRPr="00355B53">
        <w:rPr>
          <w:u w:val="single"/>
        </w:rPr>
        <w:t>An important first association between aliens and racial minorities can be seen in the foundational immigration cases allowing for the exclusion and deportation of Chinese persons in the late 1800s</w:t>
      </w:r>
      <w:r w:rsidRPr="00A84230">
        <w:t xml:space="preserve">.85 Not long after, in the early part of the twentieth century, some states passed laws known as the "alien land laws" that barred "aliens ineligible to citizenship" from owning certain real property. This facially-neutral phrase was taken from the immigration and naturalization laws, which barred most non- white persons from becoming citizens.86 </w:t>
      </w:r>
      <w:r w:rsidRPr="00355B53">
        <w:rPr>
          <w:u w:val="single"/>
        </w:rPr>
        <w:t>While incorporating a facially neutral phrase from the immigration laws into the land laws, the state effectively barred certain nonwhites from owning real property</w:t>
      </w:r>
      <w:r w:rsidRPr="00A84230">
        <w:t xml:space="preserve">. </w:t>
      </w:r>
      <w:r w:rsidRPr="00355B53">
        <w:rPr>
          <w:u w:val="single"/>
        </w:rPr>
        <w:t>These laws undisputedly were directed at persons of Japanese ancestry.</w:t>
      </w:r>
      <w:r w:rsidRPr="00A84230">
        <w:t>87 More recently, since 1965 when Congress repealed the national origin quotas system, there has been a sharp increase in racial minorities as a proportion of the immigrant stream to the United States.</w:t>
      </w:r>
      <w:r w:rsidR="00A84230" w:rsidRPr="00A84230">
        <w:t xml:space="preserve"> </w:t>
      </w:r>
      <w:r w:rsidRPr="00355B53">
        <w:rPr>
          <w:rStyle w:val="Emphasis"/>
        </w:rPr>
        <w:t>The "alien" has increasingly become associated with racial minorities in the modern debate about immigration</w:t>
      </w:r>
      <w:r w:rsidRPr="00A84230">
        <w:t xml:space="preserve">. </w:t>
      </w:r>
      <w:r w:rsidRPr="00355B53">
        <w:rPr>
          <w:rStyle w:val="Emphasis"/>
        </w:rPr>
        <w:t>The words "alien" and "illegal alien" today carry</w:t>
      </w:r>
      <w:r w:rsidRPr="00A84230">
        <w:t xml:space="preserve"> subtle </w:t>
      </w:r>
      <w:r w:rsidRPr="00355B53">
        <w:rPr>
          <w:rStyle w:val="Emphasis"/>
        </w:rPr>
        <w:t>racial connotations</w:t>
      </w:r>
      <w:r w:rsidRPr="00A84230">
        <w:t xml:space="preserve">. </w:t>
      </w:r>
      <w:r w:rsidRPr="00355B53">
        <w:rPr>
          <w:u w:val="single"/>
        </w:rPr>
        <w:t>The dominant image of the alien often is an undocumented Mexican or some other person of color, perhaps a Haitian, Chinese, or Cuban person traveling by sea from a developing nation</w:t>
      </w:r>
      <w:r w:rsidRPr="00A84230">
        <w:t xml:space="preserve">. </w:t>
      </w:r>
      <w:r w:rsidRPr="00355B53">
        <w:rPr>
          <w:rStyle w:val="Emphasis"/>
        </w:rPr>
        <w:t>Treating racial minorities poorly on the ground that they are aliens or illegal aliens allows us to reconcile the view that "we are not racist" and the desire to insulate ourselves from certain groups of persons viewed as different, racially or otherwise.</w:t>
      </w:r>
      <w:r w:rsidR="00A84230">
        <w:rPr>
          <w:rStyle w:val="Emphasis"/>
        </w:rPr>
        <w:t xml:space="preserve"> </w:t>
      </w:r>
      <w:r w:rsidRPr="00A84230">
        <w:t>A. Some Examples: Mexicans, Haitians, Cubans</w:t>
      </w:r>
      <w:r w:rsidR="00A84230" w:rsidRPr="00A84230">
        <w:t xml:space="preserve"> </w:t>
      </w:r>
      <w:r w:rsidRPr="00A84230">
        <w:t>As the century comes to a close, concern with illegal aliens in the United States dominates debate over immigration reform. "</w:t>
      </w:r>
      <w:r w:rsidRPr="00355B53">
        <w:rPr>
          <w:u w:val="single"/>
        </w:rPr>
        <w:t>The illegal alien is said to sneak into the United States, insinuate himself into our midst, hide, remain without asking permission. The introjection language, language of overstepping, is both literal and unmistakable</w:t>
      </w:r>
      <w:r w:rsidRPr="00A84230">
        <w:t>."90</w:t>
      </w:r>
      <w:r w:rsidR="00A84230" w:rsidRPr="00A84230">
        <w:t xml:space="preserve"> </w:t>
      </w:r>
      <w:r w:rsidRPr="00355B53">
        <w:rPr>
          <w:u w:val="single"/>
        </w:rPr>
        <w:t>Though the term illegal alien is seemingly race neutral, it is relatively easy to discern which noncitizens are the ones that provoke concern</w:t>
      </w:r>
      <w:r w:rsidRPr="00A84230">
        <w:t xml:space="preserve">. Study of the use of the terminology in context reveals that, particularly in the Southwest, </w:t>
      </w:r>
      <w:r w:rsidRPr="00355B53">
        <w:rPr>
          <w:u w:val="single"/>
        </w:rPr>
        <w:t>the term refers to undocumented Mexicans and plays into stereotypes of Mexicans as criminals</w:t>
      </w:r>
      <w:r w:rsidRPr="00A84230">
        <w:t xml:space="preserve">.91 </w:t>
      </w:r>
      <w:r w:rsidRPr="00355B53">
        <w:rPr>
          <w:u w:val="single"/>
        </w:rPr>
        <w:t>The terminology better masks nativist sympathies than the popular vernacular that it replaced - "wetbacks," which is even more closely linked to Mexican immigrants.</w:t>
      </w:r>
    </w:p>
    <w:p w:rsidR="00B35F2E" w:rsidRDefault="00B35F2E" w:rsidP="00B35F2E">
      <w:pPr>
        <w:pStyle w:val="Heading4"/>
      </w:pPr>
      <w:r>
        <w:t>The term “alien” normalizes racial injustices and the use of it must be eradicated</w:t>
      </w:r>
    </w:p>
    <w:p w:rsidR="00B35F2E" w:rsidRPr="00E84CDE" w:rsidRDefault="00B35F2E" w:rsidP="00B35F2E">
      <w:r w:rsidRPr="00EE6017">
        <w:rPr>
          <w:rStyle w:val="Style13ptBold"/>
        </w:rPr>
        <w:t>Johnson, 96</w:t>
      </w:r>
      <w:r w:rsidRPr="00EE6017">
        <w:t xml:space="preserve"> – Dean of the UC Davis School of Law (Kevin R. " "Aliens" and the U.S. Immigration Laws: The Social and Legal Construction of Nonpersons," The University of Miami Inter-American Law Review, vol. 28, no. 2, 1996, pp. 263–292. JSTOR, JSTOR, www.jstor.org/stable/40176418.)//mba-cwk</w:t>
      </w:r>
    </w:p>
    <w:p w:rsidR="001733DF" w:rsidRPr="00B35F2E" w:rsidRDefault="00B35F2E" w:rsidP="001733DF">
      <w:pPr>
        <w:rPr>
          <w:u w:val="single"/>
        </w:rPr>
      </w:pPr>
      <w:r w:rsidRPr="00E84CDE">
        <w:rPr>
          <w:u w:val="single"/>
        </w:rPr>
        <w:t xml:space="preserve">Critical analysis of immigration and human rights law, which today disparately affects people of color in particularly harsh ways, is much needed. In this realm, legal terminology is important. </w:t>
      </w:r>
      <w:r w:rsidRPr="00E84CDE">
        <w:rPr>
          <w:rStyle w:val="Emphasis"/>
        </w:rPr>
        <w:t>Legal construction of the "alien" has facilitated the rationalization of severe treatment of noncitizens. At times, "alien" has been used as a code word for racial minority. For too long, the racial impacts of legal rules and fictions have been obscured and ignored</w:t>
      </w:r>
      <w:r w:rsidRPr="00A84230">
        <w:t xml:space="preserve">. We should remain vigilant of the use of language that masks the very human impacts of the immigration laws. </w:t>
      </w:r>
      <w:r w:rsidRPr="00E84CDE">
        <w:rPr>
          <w:rStyle w:val="StyleUnderline"/>
        </w:rPr>
        <w:t xml:space="preserve">Although difficult choices must be made, we should make them honestly with a full realization that </w:t>
      </w:r>
      <w:r w:rsidRPr="00E84CDE">
        <w:rPr>
          <w:rStyle w:val="Emphasis"/>
        </w:rPr>
        <w:t>persons, not faceless, nonhuman, demon "aliens," are affected in fundamental ways</w:t>
      </w:r>
      <w:r w:rsidRPr="00E84CDE">
        <w:rPr>
          <w:rStyle w:val="StyleUnderline"/>
        </w:rPr>
        <w:t>.</w:t>
      </w:r>
    </w:p>
    <w:p w:rsidR="00500182" w:rsidRDefault="001733DF" w:rsidP="00500182">
      <w:pPr>
        <w:pStyle w:val="Heading3"/>
      </w:pPr>
      <w:r>
        <w:lastRenderedPageBreak/>
        <w:t>Alt - Immigrant</w:t>
      </w:r>
    </w:p>
    <w:p w:rsidR="001733DF" w:rsidRDefault="001733DF" w:rsidP="001733DF">
      <w:pPr>
        <w:pStyle w:val="Heading4"/>
      </w:pPr>
      <w:r w:rsidRPr="00DE21CD">
        <w:t>Despite</w:t>
      </w:r>
      <w:r>
        <w:t xml:space="preserve"> the official term being “alien,” “immigrant” can still be used to avoid otherizing an individual</w:t>
      </w:r>
    </w:p>
    <w:p w:rsidR="001733DF" w:rsidRPr="00DE21CD" w:rsidRDefault="001733DF" w:rsidP="001733DF">
      <w:pPr>
        <w:rPr>
          <w:rStyle w:val="Style13ptBold"/>
          <w:b w:val="0"/>
          <w:bCs w:val="0"/>
        </w:rPr>
      </w:pPr>
      <w:r w:rsidRPr="00DE21CD">
        <w:rPr>
          <w:rStyle w:val="Style13ptBold"/>
        </w:rPr>
        <w:t>Simon, 98</w:t>
      </w:r>
      <w:r w:rsidRPr="00DE21CD">
        <w:t xml:space="preserve"> – Associate Dean of the Jurisprudence and Social Policy Program at the UC Berkeley School of Law (Jonathan, “Refugees in a Carceral Age: The Rebirth of Immigration Prisons in the United States,” Public Culture (1998) 10 (3): 577-607., 9/1/1998, </w:t>
      </w:r>
      <w:hyperlink r:id="rId24" w:tgtFrame="_blank" w:history="1">
        <w:r w:rsidRPr="00DE21CD">
          <w:rPr>
            <w:rStyle w:val="Hyperlink"/>
          </w:rPr>
          <w:t>https://doi.org/10.1215/08992363-10-3-577</w:t>
        </w:r>
      </w:hyperlink>
      <w:r w:rsidRPr="00DE21CD">
        <w:t>)//mba-cwk</w:t>
      </w:r>
    </w:p>
    <w:p w:rsidR="001733DF" w:rsidRDefault="001733DF" w:rsidP="001733DF">
      <w:pPr>
        <w:rPr>
          <w:u w:val="single"/>
        </w:rPr>
      </w:pPr>
      <w:r w:rsidRPr="00DE21CD">
        <w:rPr>
          <w:u w:val="single"/>
        </w:rPr>
        <w:t>The official term is alien rather than immigrant</w:t>
      </w:r>
      <w:r w:rsidRPr="00A84230">
        <w:t xml:space="preserve">. “Alien” is more accurate since many immigrants become citizens and then are no longer aliens. </w:t>
      </w:r>
      <w:r w:rsidRPr="00DE21CD">
        <w:rPr>
          <w:u w:val="single"/>
        </w:rPr>
        <w:t>But the term alien is so, well, alienating, I have chosen to use immigrant throughout. It should be borne in mind that in this essay “immigrant” refers to people who have entered the United States or attempted to do so with the intention of remaining for more than a visit but who have not become U.S. citizens.</w:t>
      </w:r>
    </w:p>
    <w:p w:rsidR="00500182" w:rsidRDefault="00500182" w:rsidP="00500182">
      <w:pPr>
        <w:pStyle w:val="Heading4"/>
      </w:pPr>
      <w:r>
        <w:t>“Alien” is used to designate criminality, while “immigrant” has positive connotations</w:t>
      </w:r>
    </w:p>
    <w:p w:rsidR="00500182" w:rsidRPr="005E5863" w:rsidRDefault="00500182" w:rsidP="00500182">
      <w:r w:rsidRPr="00706214">
        <w:rPr>
          <w:rStyle w:val="Style13ptBold"/>
        </w:rPr>
        <w:t>Nunez, 14</w:t>
      </w:r>
      <w:r w:rsidRPr="00706214">
        <w:t xml:space="preserve"> - Associate Professor of Law at BYU Law (D. Carolina, “War of the Words: Aliens, Immigrants, Citizens, and the Language of Exclusion,” Volume 2013 Issue 6 Discretion &amp; Deference: Immigrants, Citizens, and the Law Article 9, 2-28-2014, https://digitalcommons.law.byu.edu/cgi/viewcontent.cgi?article=2904&amp;context=lawreview)//mba-cwk</w:t>
      </w:r>
    </w:p>
    <w:p w:rsidR="001733DF" w:rsidRDefault="00500182" w:rsidP="001733DF">
      <w:pPr>
        <w:rPr>
          <w:u w:val="single"/>
        </w:rPr>
      </w:pPr>
      <w:r w:rsidRPr="00A84230">
        <w:t xml:space="preserve">A couple of observations about Table 2 are worth exploring. First, the results suggest that my search has successfully identified uses of the terms “alien” and “immigrant” that are related to each other: the results for “alien” are devoid of any obvious connection to its extra-terrestrial meaning. With a few exceptions, the context of the results confirms this. As might be expected, most of </w:t>
      </w:r>
      <w:r w:rsidRPr="004A57AE">
        <w:rPr>
          <w:u w:val="single"/>
        </w:rPr>
        <w:t>the results identifying “criminal” and “illegal” as a collocate of “alien” are excerpts of language describing non-citizens who do not have authorization to be present in the United States or who have committed crimes</w:t>
      </w:r>
      <w:r w:rsidRPr="00A84230">
        <w:t>. For instance, a 2001 television news broadcast included the following: “Many of these criminal aliens have extensive histories of brutal violent crime and pose a serious danger to society.”87 Similarly, a 2009 USA Today article included, “Key members of that cell were illegal aliens.”88 “American” frequently appears with “alien” when referring to noncitizens’ relationships to U.S. citizens. Examples include, “How many more generations of illegal aliens are the American taxpayers going to have to support?”89 and “It would allow illegal aliens to receive free American health care . . . .”90 The only listed collocate of “alien” that appears to include tokens relating to extra-terrestrials is “other.” However, as described below, “other” does not have a strong enough association with “alien” to warrant study.</w:t>
      </w:r>
      <w:r w:rsidR="00A84230" w:rsidRPr="00A84230">
        <w:t xml:space="preserve"> </w:t>
      </w:r>
      <w:r w:rsidRPr="00A84230">
        <w:t>Second, some of the collocates for each term have extremely weak relevance scores. For example, “undocumented” as a collocate for “alien” has a relevance score of .4. As discussed earlier, relevance score of less than 1 means that the collocate has a higher association with the comparison search term.91 This is true here; though “undocumented” is listed as a collocate of “alien,” it also appears as a collocate of “immigrant,” and its relevance score there is 2.8. Thus, “undocumented” is better understood as a collocate of “immigrant” rather than “alien” because it is more strongly associated with “immigrant” than it is with “alien.” The second-listed collocate for “alien” is “illegal.” However, its relevance score is only 1.1—only slightly above 1, at which point a collocate can be said to be equally associated with the node words.92 Thus</w:t>
      </w:r>
      <w:r w:rsidRPr="005E5863">
        <w:rPr>
          <w:u w:val="single"/>
        </w:rPr>
        <w:t>, “illegal” is</w:t>
      </w:r>
      <w:r w:rsidRPr="00A84230">
        <w:t xml:space="preserve"> only slightly </w:t>
      </w:r>
      <w:r w:rsidRPr="005E5863">
        <w:rPr>
          <w:u w:val="single"/>
        </w:rPr>
        <w:t>more likely to appear with “alien” than with “immigrant.”</w:t>
      </w:r>
      <w:r w:rsidRPr="00A84230">
        <w:t xml:space="preserve"> </w:t>
      </w:r>
      <w:r w:rsidRPr="005E5863">
        <w:rPr>
          <w:u w:val="single"/>
        </w:rPr>
        <w:t>The most significant collocate of “alien” (when compared to “immigrant”)</w:t>
      </w:r>
      <w:r w:rsidRPr="00A84230">
        <w:t xml:space="preserve">, then, </w:t>
      </w:r>
      <w:r w:rsidRPr="005E5863">
        <w:rPr>
          <w:u w:val="single"/>
        </w:rPr>
        <w:t>is “criminal.” The most significant collocates of “immigrant” (when compared to “alien”) are “new” and “legal.”</w:t>
      </w:r>
      <w:r w:rsidR="00A84230">
        <w:rPr>
          <w:u w:val="single"/>
        </w:rPr>
        <w:t xml:space="preserve"> </w:t>
      </w:r>
      <w:r w:rsidRPr="00A84230">
        <w:t>The implications are fairly obvious. Even eliminating the use of the word “alien” to refer to extra-terrestrial beings,</w:t>
      </w:r>
      <w:r w:rsidRPr="005E5863">
        <w:rPr>
          <w:u w:val="single"/>
        </w:rPr>
        <w:t xml:space="preserve"> “alien” and “immigrant” have vastly different connotations in contemporary American English as represented by newspaper, spoken, and magazine text. The message of each word is clear: “aliens are criminals, and immigrants are legal.”</w:t>
      </w:r>
      <w:r w:rsidRPr="00A84230">
        <w:t xml:space="preserve"> This might have been obvious without resorting to corpus linguistics (especially in light of the political rhetoric associated with the terms “illegal alien” and “undocumented immigrant”). However, a corpus-based analysis confirms what might have been popular intuition and quantifies the strength of each word’s relative connotation. Most importantly, however, the results in Table 2, when combined with those of Table 1, show </w:t>
      </w:r>
      <w:r w:rsidRPr="005E5863">
        <w:rPr>
          <w:u w:val="single"/>
        </w:rPr>
        <w:t>that the negative connotation associated with “alien,” a term that legally refers merely to a non-citizen, is not merely derived from the other meanings of “alien.” The cultural context for “alien,” even when merely referring to a noncitizen, is the message that “aliens are criminals.”</w:t>
      </w:r>
    </w:p>
    <w:p w:rsidR="001733DF" w:rsidRDefault="001733DF" w:rsidP="001733DF">
      <w:pPr>
        <w:pStyle w:val="Heading4"/>
      </w:pPr>
      <w:r>
        <w:t>“Alien” is associated with invasive and criminal behavior as opposed to “immigrant”</w:t>
      </w:r>
    </w:p>
    <w:p w:rsidR="001733DF" w:rsidRPr="00706214" w:rsidRDefault="001733DF" w:rsidP="001733DF">
      <w:r w:rsidRPr="00706214">
        <w:rPr>
          <w:rStyle w:val="Style13ptBold"/>
        </w:rPr>
        <w:t>Nunez, 14</w:t>
      </w:r>
      <w:r w:rsidRPr="00706214">
        <w:t xml:space="preserve"> - Associate Professor of Law at BYU Law (D. Carolina, “War of the Words: Aliens, Immigrants, Citizens, and the Language of Exclusion,” Volume 2013 Issue 6 Discretion &amp; Deference: Immigrants, Citizens, and the Law Article 9, 2-28-2014, https://digitalcommons.law.byu.edu/cgi/viewcontent.cgi?article=2904&amp;context=lawreview)//mba-cwk</w:t>
      </w:r>
    </w:p>
    <w:p w:rsidR="001733DF" w:rsidRDefault="001733DF" w:rsidP="001733DF">
      <w:pPr>
        <w:rPr>
          <w:u w:val="single"/>
        </w:rPr>
      </w:pPr>
      <w:r w:rsidRPr="00A84230">
        <w:t>A review of the context for the collocates of “alien” reveals a couple of important observations. First, “alien” is often used to refer to harmful extra-terrestrials or to trigger related imagery. Second, even where “</w:t>
      </w:r>
      <w:r w:rsidRPr="00CA373D">
        <w:rPr>
          <w:u w:val="single"/>
        </w:rPr>
        <w:t>alien</w:t>
      </w:r>
      <w:r w:rsidRPr="00A84230">
        <w:t xml:space="preserve">” arises in a context unrelated to extra-terrestrials, </w:t>
      </w:r>
      <w:r w:rsidRPr="00A84230">
        <w:lastRenderedPageBreak/>
        <w:t xml:space="preserve">the term often </w:t>
      </w:r>
      <w:r w:rsidRPr="00CA373D">
        <w:rPr>
          <w:u w:val="single"/>
        </w:rPr>
        <w:t>relates to harmful outsiders and enemies</w:t>
      </w:r>
      <w:r w:rsidRPr="00A84230">
        <w:t>.</w:t>
      </w:r>
      <w:r w:rsidR="00A84230" w:rsidRPr="00A84230">
        <w:t xml:space="preserve"> </w:t>
      </w:r>
      <w:r w:rsidRPr="00A84230">
        <w:t>Aliens as extra-terrestrials. As intuition (and a cursory glance at the list of collocates) might suggest, the term “</w:t>
      </w:r>
      <w:r w:rsidRPr="00CA373D">
        <w:rPr>
          <w:rStyle w:val="StyleUnderline"/>
        </w:rPr>
        <w:t>alien</w:t>
      </w:r>
      <w:r w:rsidRPr="00A84230">
        <w:t xml:space="preserve">” </w:t>
      </w:r>
      <w:r w:rsidRPr="00CA373D">
        <w:rPr>
          <w:rStyle w:val="StyleUnderline"/>
        </w:rPr>
        <w:t>is</w:t>
      </w:r>
      <w:r w:rsidRPr="00A84230">
        <w:t xml:space="preserve"> strongly </w:t>
      </w:r>
      <w:r w:rsidRPr="00CA373D">
        <w:rPr>
          <w:u w:val="single"/>
        </w:rPr>
        <w:t>a</w:t>
      </w:r>
      <w:r w:rsidRPr="00CA373D">
        <w:rPr>
          <w:rStyle w:val="StyleUnderline"/>
        </w:rPr>
        <w:t xml:space="preserve">ssociated </w:t>
      </w:r>
      <w:r w:rsidRPr="00CA373D">
        <w:rPr>
          <w:u w:val="single"/>
        </w:rPr>
        <w:t xml:space="preserve">with </w:t>
      </w:r>
      <w:r w:rsidRPr="00A84230">
        <w:rPr>
          <w:rStyle w:val="StyleUnderline"/>
          <w:sz w:val="16"/>
          <w:u w:val="none"/>
        </w:rPr>
        <w:t>concepts</w:t>
      </w:r>
      <w:r w:rsidRPr="00A84230">
        <w:t xml:space="preserve"> </w:t>
      </w:r>
      <w:r w:rsidRPr="00A84230">
        <w:rPr>
          <w:rStyle w:val="StyleUnderline"/>
          <w:sz w:val="16"/>
          <w:u w:val="none"/>
        </w:rPr>
        <w:t>related</w:t>
      </w:r>
      <w:r w:rsidRPr="00A84230">
        <w:t xml:space="preserve"> </w:t>
      </w:r>
      <w:r w:rsidRPr="00A84230">
        <w:rPr>
          <w:rStyle w:val="StyleUnderline"/>
          <w:sz w:val="16"/>
          <w:u w:val="none"/>
        </w:rPr>
        <w:t>to</w:t>
      </w:r>
      <w:r w:rsidRPr="00CA373D">
        <w:rPr>
          <w:u w:val="single"/>
        </w:rPr>
        <w:t xml:space="preserve"> </w:t>
      </w:r>
      <w:r w:rsidRPr="00CA373D">
        <w:rPr>
          <w:rStyle w:val="StyleUnderline"/>
        </w:rPr>
        <w:t xml:space="preserve">extra-terrestrial </w:t>
      </w:r>
      <w:r w:rsidRPr="00CA373D">
        <w:rPr>
          <w:u w:val="single"/>
        </w:rPr>
        <w:t>beings</w:t>
      </w:r>
      <w:r w:rsidRPr="00A84230">
        <w:t>. Terms like “invasion,” “creature,” “spaceship,” and “abduction,” appear at the top of the list of collocates. These collocates have high relevancy scores. Thus, though “</w:t>
      </w:r>
      <w:r w:rsidRPr="00CA373D">
        <w:rPr>
          <w:u w:val="single"/>
        </w:rPr>
        <w:t>abduction” appears fifty-eight times as a collocate of “alien,” it does not appear at all as a collocate of “immigrant.”</w:t>
      </w:r>
      <w:r w:rsidRPr="00A84230">
        <w:t>67 Similarly, “</w:t>
      </w:r>
      <w:r w:rsidRPr="00CA373D">
        <w:rPr>
          <w:u w:val="single"/>
        </w:rPr>
        <w:t>invasion” appears eighty-four times with “alien,” and only once with “immigrant</w:t>
      </w:r>
      <w:r w:rsidRPr="00A84230">
        <w:t xml:space="preserve">.”68 This paints a fairly obvious picture: </w:t>
      </w:r>
      <w:r w:rsidRPr="00CA373D">
        <w:rPr>
          <w:u w:val="single"/>
        </w:rPr>
        <w:t>aliens are harmful non-humans, while immigrants are comparatively benign.</w:t>
      </w:r>
      <w:r w:rsidR="00A84230">
        <w:rPr>
          <w:u w:val="single"/>
        </w:rPr>
        <w:t xml:space="preserve"> </w:t>
      </w:r>
      <w:r w:rsidRPr="00A84230">
        <w:t>Studying “alien” and its collocates in context confirms the strong association between “alien” and extra-terrestrial imagery. For example, “invasion” appears near the top of the list of collocates for “alien.” “Invasion” is often used with “alien” in the phrase “alien invasion.”69 This phrase appears in descriptions of science fiction movie or book plots. A typical excerpt of text appears in a 2007 New York Times article describing a movie that, according to the article, was “based on the video game about an alien invasion.”70 A 2003 movie guide in the Atlanta Journal Constitution includes the following text: “In this Japanese thriller, Takeshi Kaneshiro plays an assassin who accidentally wounds a woman who tells him she has been sent from the future to prevent an alien invasion.”71</w:t>
      </w:r>
      <w:r w:rsidR="00A84230" w:rsidRPr="00A84230">
        <w:t xml:space="preserve"> </w:t>
      </w:r>
      <w:r w:rsidRPr="00A84230">
        <w:t>Notably</w:t>
      </w:r>
      <w:r w:rsidRPr="00CA373D">
        <w:rPr>
          <w:u w:val="single"/>
        </w:rPr>
        <w:t>, the phrase “alien invasion” has</w:t>
      </w:r>
      <w:r w:rsidRPr="00A84230">
        <w:t xml:space="preserve"> also </w:t>
      </w:r>
      <w:r w:rsidRPr="00CA373D">
        <w:rPr>
          <w:u w:val="single"/>
        </w:rPr>
        <w:t>filtered into the immigration context</w:t>
      </w:r>
      <w:r w:rsidRPr="00A84230">
        <w:t xml:space="preserve">. For example, an excerpt from </w:t>
      </w:r>
      <w:r w:rsidRPr="00CA373D">
        <w:rPr>
          <w:u w:val="single"/>
        </w:rPr>
        <w:t>a CNN television transcript includes, “Tonight, illegal alien invasion. Two days before a presidential summit on immigration reform, Mexican President Vicente Fox says he doesn’t want to talk immigration.”</w:t>
      </w:r>
      <w:r w:rsidRPr="00A84230">
        <w:t xml:space="preserve">72 </w:t>
      </w:r>
      <w:r w:rsidRPr="00CA373D">
        <w:rPr>
          <w:u w:val="single"/>
        </w:rPr>
        <w:t>Text from the Denver Post includes, “President Obama apparently doesn’t know how bad the illegal alien invasion is. . . . He should send at least 50,000 armed troops to the border to protect the citizens of this country.”</w:t>
      </w:r>
      <w:r w:rsidRPr="00A84230">
        <w:t>73</w:t>
      </w:r>
      <w:r w:rsidR="00A84230" w:rsidRPr="00A84230">
        <w:t xml:space="preserve"> </w:t>
      </w:r>
      <w:r w:rsidRPr="00CA373D">
        <w:rPr>
          <w:u w:val="single"/>
        </w:rPr>
        <w:t>“Creature” is another collocate of “alien” that illustrates the same usage.</w:t>
      </w:r>
      <w:r w:rsidRPr="00A84230">
        <w:t>74 An example is the following excerpt from a piece of fiction writing in a science fiction periodical: “‘Did you actually meet truly intelligent alien creatures?’ ‘Very intelligent aliens,’ Sam said.”75 A fiction piece includes the same collocate: “It had a picture of an alien creature on it, with a green face with worms gushing out of its mouth.”76</w:t>
      </w:r>
      <w:r w:rsidR="00A84230">
        <w:rPr>
          <w:u w:val="single"/>
        </w:rPr>
        <w:t xml:space="preserve"> </w:t>
      </w:r>
      <w:r w:rsidRPr="00A84230">
        <w:t xml:space="preserve">Aliens as harmful outsiders. </w:t>
      </w:r>
      <w:r w:rsidRPr="00CA373D">
        <w:rPr>
          <w:u w:val="single"/>
        </w:rPr>
        <w:t>Even where “alien” is used in ways that do not relate to extra-terrestrials, the collocates suggest a negative connotation. For example, “invasive” is highly associated with “alien” (but not at all associated with “immigrant”).</w:t>
      </w:r>
      <w:r w:rsidRPr="00A84230">
        <w:t xml:space="preserve"> Inspection of the context of these collocates reveals the usage of the word </w:t>
      </w:r>
      <w:r w:rsidRPr="00CA373D">
        <w:rPr>
          <w:u w:val="single"/>
        </w:rPr>
        <w:t>“alien” in academic language to refer to non-native, harmful species of plants or animals.</w:t>
      </w:r>
      <w:r w:rsidRPr="00A84230">
        <w:t xml:space="preserve"> Such a usage is found in a 2011 issue of BioScience: “Alien invasive species have become a major cause of biodiversity loss and can result in high costs for ecosystem recovery.”77</w:t>
      </w:r>
      <w:r w:rsidR="00A84230">
        <w:rPr>
          <w:u w:val="single"/>
        </w:rPr>
        <w:t xml:space="preserve"> </w:t>
      </w:r>
      <w:r w:rsidRPr="00A84230">
        <w:t xml:space="preserve">Another collocate of “alien” that illustrates the usage of “alien” outside the extra-terrestrial context is “sedition.”78 </w:t>
      </w:r>
      <w:r w:rsidRPr="00CA373D">
        <w:rPr>
          <w:u w:val="single"/>
        </w:rPr>
        <w:t>“Sedition” is</w:t>
      </w:r>
      <w:r w:rsidRPr="00A84230">
        <w:t xml:space="preserve"> most </w:t>
      </w:r>
      <w:r w:rsidRPr="00CA373D">
        <w:rPr>
          <w:u w:val="single"/>
        </w:rPr>
        <w:t>often used with “alien</w:t>
      </w:r>
      <w:r w:rsidRPr="00A84230">
        <w:t xml:space="preserve">” when referring to the Alien and Sedition Acts. For instance, an excerpt from a New York Times article includes the following: “His brief on behalf of the Guantanamo detainees is a catalog of government overreactions to foreign and domestic threats, from the Alien and Sedition Acts of 1798 through the McCarthy period of the 1950’s.”79 It is unlikely that the pairing of “alien” and “sedition” in the title of an Act of Congress has significantly shaped the meaning of “alien.” However, </w:t>
      </w:r>
      <w:r w:rsidRPr="00CA373D">
        <w:rPr>
          <w:u w:val="single"/>
        </w:rPr>
        <w:t>this example illustrates another historical incidence in which the term “alien” has been associated with criminal behavior.</w:t>
      </w:r>
      <w:r w:rsidRPr="00A84230">
        <w:t>80</w:t>
      </w:r>
    </w:p>
    <w:p w:rsidR="001733DF" w:rsidRDefault="001733DF" w:rsidP="001733DF">
      <w:pPr>
        <w:rPr>
          <w:u w:val="single"/>
        </w:rPr>
      </w:pPr>
    </w:p>
    <w:p w:rsidR="001733DF" w:rsidRDefault="001733DF" w:rsidP="001733DF">
      <w:pPr>
        <w:pStyle w:val="Heading4"/>
      </w:pPr>
      <w:r>
        <w:t>“Immigrant” has a much better connotation than the enemy-portraying term “alien”</w:t>
      </w:r>
    </w:p>
    <w:p w:rsidR="001733DF" w:rsidRPr="000C6D4E" w:rsidRDefault="001733DF" w:rsidP="001733DF">
      <w:r w:rsidRPr="00706214">
        <w:rPr>
          <w:rStyle w:val="Style13ptBold"/>
        </w:rPr>
        <w:t>Nunez, 14</w:t>
      </w:r>
      <w:r w:rsidRPr="00706214">
        <w:t xml:space="preserve"> - Associate Professor of Law at BYU Law (D. Carolina, “War of the Words: Aliens, Immigrants, Citizens, and the Language of Exclusion,” Volume 2013 Issue 6 Discretion &amp; Deference: Immigrants, Citizens, and the Law Article 9, 2-28-2014, https://digitalcommons.law.byu.edu/cgi/viewcontent.cgi?article=2904&amp;context=lawreview)//mba-cwk</w:t>
      </w:r>
    </w:p>
    <w:p w:rsidR="001733DF" w:rsidRPr="00A84230" w:rsidRDefault="001733DF" w:rsidP="001733DF">
      <w:r w:rsidRPr="00A84230">
        <w:t xml:space="preserve">The use of “immigrant” in context reveals a very different image. </w:t>
      </w:r>
      <w:r w:rsidRPr="00DC71CE">
        <w:rPr>
          <w:u w:val="single"/>
        </w:rPr>
        <w:t>While “alien” conjures images of enemies</w:t>
      </w:r>
      <w:r w:rsidRPr="00A84230">
        <w:t xml:space="preserve"> and extra-terrestrials, </w:t>
      </w:r>
      <w:r w:rsidRPr="00DC71CE">
        <w:rPr>
          <w:u w:val="single"/>
        </w:rPr>
        <w:t xml:space="preserve">“immigrant” has a decidedly more human connotation. </w:t>
      </w:r>
      <w:r w:rsidRPr="00A84230">
        <w:t xml:space="preserve">As the list of collocates in Table 1 suggests, </w:t>
      </w:r>
      <w:r w:rsidRPr="00DC71CE">
        <w:rPr>
          <w:u w:val="single"/>
        </w:rPr>
        <w:t>immigrants are not absolute outsiders</w:t>
      </w:r>
      <w:r w:rsidRPr="00A84230">
        <w:t xml:space="preserve">. Many of </w:t>
      </w:r>
      <w:r w:rsidRPr="00DC71CE">
        <w:rPr>
          <w:u w:val="single"/>
        </w:rPr>
        <w:t>the collocates</w:t>
      </w:r>
      <w:r w:rsidRPr="00A84230">
        <w:t xml:space="preserve">, such as “families,” “communities,” “Polish,” and “African,” </w:t>
      </w:r>
      <w:r w:rsidRPr="00DC71CE">
        <w:rPr>
          <w:u w:val="single"/>
        </w:rPr>
        <w:t>are much more humanizing than are the collocates of “alien.”</w:t>
      </w:r>
      <w:r w:rsidRPr="00A84230">
        <w:t xml:space="preserve"> The comparative association between these humanizing collocates and “immigrant” is substantial. The word “families,” for example, appears within four words of “immigrant” 253 times. It appears within four words of “alien” only once. “Communities” appears within four words of “immigrant” 243 times, but only three times with “alien.” The message is that immigrants form communities and families, but aliens do not.</w:t>
      </w:r>
      <w:r w:rsidR="00A84230" w:rsidRPr="00A84230">
        <w:t xml:space="preserve"> </w:t>
      </w:r>
      <w:r w:rsidRPr="00A84230">
        <w:t xml:space="preserve">A closer look at the usage of “immigrant” in context further supports the existence of this narrative. For example, </w:t>
      </w:r>
      <w:r w:rsidRPr="000C6D4E">
        <w:rPr>
          <w:u w:val="single"/>
        </w:rPr>
        <w:t>a brief perusal of the instances in which “families” appears as a collocate of “immigrant” reveals that the phrase “immigrant families” arises frequently across all genres.</w:t>
      </w:r>
      <w:r w:rsidRPr="00A84230">
        <w:t xml:space="preserve"> A 2011 letter to the editor of a newspaper states, “If family values and human rights don’t make sense, perhaps the economics of what we are doing to immigrant families does.”81 An excerpt from an academic article includes, “[F]urther investigation is required in order to understand the many changes in family dynamics among immigrant families.”82 A piece of fiction writing also uses the phrase: “For ten cents, the MTA shuttled them in from every neighborhood of the city—yankees and immigrant families, colored people, and servicemen on leave.”83</w:t>
      </w:r>
    </w:p>
    <w:p w:rsidR="001733DF" w:rsidRPr="00EE6017" w:rsidRDefault="001733DF" w:rsidP="001733DF">
      <w:pPr>
        <w:rPr>
          <w:u w:val="single"/>
        </w:rPr>
      </w:pPr>
    </w:p>
    <w:p w:rsidR="001733DF" w:rsidRDefault="001733DF" w:rsidP="001733DF">
      <w:pPr>
        <w:pStyle w:val="Heading3"/>
      </w:pPr>
      <w:r>
        <w:lastRenderedPageBreak/>
        <w:t>Alt – Undocumented worker</w:t>
      </w:r>
    </w:p>
    <w:p w:rsidR="001733DF" w:rsidRPr="008938FD" w:rsidRDefault="001733DF" w:rsidP="001733DF">
      <w:pPr>
        <w:pStyle w:val="Heading4"/>
      </w:pPr>
      <w:r w:rsidRPr="008938FD">
        <w:t>“Undocumented worker” is a better alternative to the word “alien”</w:t>
      </w:r>
    </w:p>
    <w:p w:rsidR="001733DF" w:rsidRPr="00542603" w:rsidRDefault="001733DF" w:rsidP="001733DF">
      <w:pPr>
        <w:rPr>
          <w:rStyle w:val="Style13ptBold"/>
        </w:rPr>
      </w:pPr>
      <w:r>
        <w:rPr>
          <w:rStyle w:val="Style13ptBold"/>
        </w:rPr>
        <w:t xml:space="preserve">Soderlund, 07 </w:t>
      </w:r>
      <w:r w:rsidRPr="00542603">
        <w:t>-  </w:t>
      </w:r>
      <w:hyperlink r:id="rId25" w:history="1">
        <w:r w:rsidRPr="00542603">
          <w:rPr>
            <w:rStyle w:val="Hyperlink"/>
          </w:rPr>
          <w:t>General Attorney</w:t>
        </w:r>
      </w:hyperlink>
      <w:r w:rsidRPr="00542603">
        <w:t> at the </w:t>
      </w:r>
      <w:hyperlink r:id="rId26" w:history="1">
        <w:r w:rsidRPr="00542603">
          <w:rPr>
            <w:rStyle w:val="Hyperlink"/>
          </w:rPr>
          <w:t>Social Security Administration</w:t>
        </w:r>
      </w:hyperlink>
      <w:r w:rsidRPr="00542603">
        <w:t> in Birmingham, Alabama (Monica, "The Role of News Media in Shaping and Transforming the Public Perception of Mexican Immigration and the Laws Involved," Law &amp; Psychology Review 31 (2007): p. 167-178.)//mba-cw</w:t>
      </w:r>
      <w:r>
        <w:t>k</w:t>
      </w:r>
    </w:p>
    <w:p w:rsidR="001733DF" w:rsidRPr="00A84230" w:rsidRDefault="001733DF" w:rsidP="001733DF">
      <w:r w:rsidRPr="00A84230">
        <w:t xml:space="preserve">Key words also shape the persuasiveness of a news story because </w:t>
      </w:r>
      <w:r w:rsidRPr="00542603">
        <w:rPr>
          <w:rStyle w:val="StyleUnderline"/>
        </w:rPr>
        <w:t>different words evoke different emotions</w:t>
      </w:r>
      <w:r w:rsidRPr="00A84230">
        <w:t xml:space="preserve">.46 Thus, </w:t>
      </w:r>
      <w:r w:rsidRPr="00542603">
        <w:rPr>
          <w:u w:val="single"/>
        </w:rPr>
        <w:t>how the viewer understands</w:t>
      </w:r>
      <w:r w:rsidRPr="00A84230">
        <w:t xml:space="preserve"> the facts of </w:t>
      </w:r>
      <w:r w:rsidRPr="00542603">
        <w:rPr>
          <w:u w:val="single"/>
        </w:rPr>
        <w:t>an immigration-related story depends upon the</w:t>
      </w:r>
      <w:r w:rsidRPr="00A84230">
        <w:t xml:space="preserve"> </w:t>
      </w:r>
      <w:r w:rsidRPr="00542603">
        <w:rPr>
          <w:u w:val="single"/>
        </w:rPr>
        <w:t>words used in it. For example, some newscasters use the phrase undocumented worker, while at other times they use the words illegal alien</w:t>
      </w:r>
      <w:r w:rsidRPr="00A84230">
        <w:t xml:space="preserve">.47 </w:t>
      </w:r>
      <w:r w:rsidRPr="00542603">
        <w:rPr>
          <w:u w:val="single"/>
        </w:rPr>
        <w:t>The term undocumented conjures the image of a paperwork issue, not a legal issue, while the word illegal conjures up the idea of a criminal</w:t>
      </w:r>
      <w:r w:rsidRPr="00A84230">
        <w:t xml:space="preserve">. 48 </w:t>
      </w:r>
      <w:r w:rsidRPr="00542603">
        <w:rPr>
          <w:u w:val="single"/>
        </w:rPr>
        <w:t>The term worker connotes the idea of a contributor to the economy, and having a work ethic, while the word alien implies an entity that does not belong, which evokes hostile emotions.</w:t>
      </w:r>
      <w:r w:rsidRPr="00A84230">
        <w:t xml:space="preserve"> 49 As we can see, news reporters emotionally appeal to viewers, not only by the ideas conveyed, but also by what words are used in immigration-related stories. 5°</w:t>
      </w:r>
    </w:p>
    <w:p w:rsidR="001733DF" w:rsidRPr="003649F0" w:rsidRDefault="001733DF" w:rsidP="001733DF"/>
    <w:p w:rsidR="001733DF" w:rsidRDefault="001733DF" w:rsidP="001733DF">
      <w:pPr>
        <w:pStyle w:val="Heading3"/>
      </w:pPr>
      <w:r>
        <w:lastRenderedPageBreak/>
        <w:t>Alt – Laundry List</w:t>
      </w:r>
    </w:p>
    <w:p w:rsidR="001733DF" w:rsidRDefault="001733DF" w:rsidP="001733DF">
      <w:pPr>
        <w:pStyle w:val="Heading4"/>
      </w:pPr>
      <w:r>
        <w:t xml:space="preserve">Alternatives to the use of the word “alien” include “person,” “immigrant,” or “undocumented worker” – they avoid the discrimination that “alien” dictates </w:t>
      </w:r>
    </w:p>
    <w:p w:rsidR="001733DF" w:rsidRPr="005707B7" w:rsidRDefault="001733DF" w:rsidP="001733DF">
      <w:r w:rsidRPr="00EE6017">
        <w:rPr>
          <w:rStyle w:val="Style13ptBold"/>
        </w:rPr>
        <w:t>Johnson, 96</w:t>
      </w:r>
      <w:r w:rsidRPr="00EE6017">
        <w:t xml:space="preserve"> – Dean of the UC Davis School of Law (Kevin R. " "Aliens" and the U.S. Immigration Laws: The Social and Legal Construction of Nonpersons," The University of Miami Inter-American Law Review, vol. 28, no. 2, 1996, pp. 263–292. JSTOR, JSTOR, www.jstor.org/stable/40176418.)//mba-cwk</w:t>
      </w:r>
    </w:p>
    <w:p w:rsidR="001733DF" w:rsidRPr="00A84230" w:rsidRDefault="001733DF" w:rsidP="001733DF">
      <w:r w:rsidRPr="00A84230">
        <w:t xml:space="preserve">Race as a social construction has been thoroughly ana- lyzed.19 However, surprisingly little has been written about how the alien is socially constructed as well. The alien is made up out of whole cloth. The alien represents a body of rules passed by Congress and reinforced by popular culture. It is society, of- ten through the law, which defines who is an alien, an institu- tionalized "other," and who is not. It is society through Congress and the courts that determines which rights to afford aliens. </w:t>
      </w:r>
      <w:r w:rsidRPr="005707B7">
        <w:rPr>
          <w:u w:val="single"/>
        </w:rPr>
        <w:t>There is no inherent requirement, however, that society have a category of aliens at all</w:t>
      </w:r>
      <w:r w:rsidRPr="00A84230">
        <w:t>.20 We could dole out political rights and obligations depending on residence in the community, which is how the public education and tax systems generally operate in the United States. Indeed, a few have advocated extending the franchise to noncitizen residents of this country, a common practice in a number of states and localities at the beginning of the twentieth century.21</w:t>
      </w:r>
      <w:r w:rsidR="00A84230" w:rsidRPr="00A84230">
        <w:t xml:space="preserve"> </w:t>
      </w:r>
      <w:r w:rsidRPr="005707B7">
        <w:rPr>
          <w:u w:val="single"/>
        </w:rPr>
        <w:t xml:space="preserve">Many alternatives to the term alien exist, including </w:t>
      </w:r>
      <w:r w:rsidRPr="005707B7">
        <w:rPr>
          <w:rStyle w:val="Emphasis"/>
        </w:rPr>
        <w:t>"person," "immigrant," or "undocumented worker</w:t>
      </w:r>
      <w:r w:rsidRPr="005707B7">
        <w:rPr>
          <w:u w:val="single"/>
        </w:rPr>
        <w:t>."</w:t>
      </w:r>
      <w:r w:rsidRPr="00A84230">
        <w:t xml:space="preserve"> My point in this essay, however, is not to offer an alternative terminology. Rather, my hope is to illustrate how the term alien masks the privilege of citizenship and helps to justify the legal status quo.</w:t>
      </w:r>
    </w:p>
    <w:p w:rsidR="001733DF" w:rsidRPr="003649F0" w:rsidRDefault="001733DF" w:rsidP="001733DF"/>
    <w:p w:rsidR="001733DF" w:rsidRDefault="001733DF" w:rsidP="001733DF">
      <w:pPr>
        <w:pStyle w:val="Heading3"/>
      </w:pPr>
      <w:r>
        <w:lastRenderedPageBreak/>
        <w:t>AT: Util</w:t>
      </w:r>
    </w:p>
    <w:p w:rsidR="001733DF" w:rsidRDefault="001733DF" w:rsidP="001733DF">
      <w:pPr>
        <w:pStyle w:val="Heading4"/>
      </w:pPr>
      <w:r>
        <w:t>Utilitarian framing obscures the injustices brought about by the term “alien”</w:t>
      </w:r>
    </w:p>
    <w:p w:rsidR="001733DF" w:rsidRPr="00A0259D" w:rsidRDefault="001733DF" w:rsidP="001733DF">
      <w:r w:rsidRPr="00EE6017">
        <w:rPr>
          <w:rStyle w:val="Style13ptBold"/>
        </w:rPr>
        <w:t>Johnson, 96</w:t>
      </w:r>
      <w:r w:rsidRPr="00EE6017">
        <w:t xml:space="preserve"> – Dean of the UC Davis School of Law (Kevin R. " "Aliens" and the U.S. Immigration Laws: The Social and Legal Construction of Nonpersons," The University of Miami Inter-American Law Review, vol. 28, no. 2, 1996, pp. 263–292. JSTOR, JSTOR, www.jstor.org/stable/40176418.)//mba-cwk</w:t>
      </w:r>
    </w:p>
    <w:p w:rsidR="001733DF" w:rsidRDefault="001733DF" w:rsidP="001733DF">
      <w:pPr>
        <w:rPr>
          <w:u w:val="single"/>
        </w:rPr>
      </w:pPr>
      <w:r w:rsidRPr="00C835E5">
        <w:rPr>
          <w:u w:val="single"/>
        </w:rPr>
        <w:t>By obscuring the human tolls of utilitarian policy, alien terminology facilitates such policy choices</w:t>
      </w:r>
      <w:r w:rsidRPr="00A84230">
        <w:t xml:space="preserve">. </w:t>
      </w:r>
      <w:r w:rsidRPr="00C835E5">
        <w:rPr>
          <w:u w:val="single"/>
        </w:rPr>
        <w:t>Consider the nation's schizophrenia about undocumented Mexican labor. Following World War II, a perceived labor shortage in agriculture provoked Congress to establish the Bracero Program, which allowed Mexi- can workers to enter the country temporarily.52 Even after the program's dismantling, the U.S. Border Patrol informally col- laborated with growers in the Southwest to ensure ready avail- ability of cheap undocumented labor.53 Coming full circle, the U.S. Border Patrol implemented a mass deportation program in 1954 officially known as "Operation Wetback."</w:t>
      </w:r>
      <w:r w:rsidRPr="00A84230">
        <w:t>54 As in the 1950s</w:t>
      </w:r>
      <w:r w:rsidRPr="00C835E5">
        <w:rPr>
          <w:u w:val="single"/>
        </w:rPr>
        <w:t>, it is politically popular today to crack down on "illegal aliens" from Mexico</w:t>
      </w:r>
      <w:r w:rsidRPr="00A84230">
        <w:t xml:space="preserve">.55 </w:t>
      </w:r>
      <w:r w:rsidRPr="00C835E5">
        <w:rPr>
          <w:u w:val="single"/>
        </w:rPr>
        <w:t>The need for a disposable labor force of aliens, with little concern for the human consequences on persons, ex- plains these shifting policies.</w:t>
      </w:r>
    </w:p>
    <w:p w:rsidR="001733DF" w:rsidRPr="00B945B9" w:rsidRDefault="001733DF" w:rsidP="001733DF"/>
    <w:p w:rsidR="001733DF" w:rsidRDefault="001733DF" w:rsidP="001733DF">
      <w:pPr>
        <w:pStyle w:val="Heading2"/>
      </w:pPr>
      <w:r>
        <w:lastRenderedPageBreak/>
        <w:t>“Anchor Baby”</w:t>
      </w:r>
    </w:p>
    <w:p w:rsidR="001733DF" w:rsidRPr="00333734" w:rsidRDefault="001733DF" w:rsidP="001733DF">
      <w:pPr>
        <w:pStyle w:val="Heading3"/>
      </w:pPr>
      <w:r>
        <w:lastRenderedPageBreak/>
        <w:t>IPX - Hate S</w:t>
      </w:r>
      <w:r w:rsidRPr="00333734">
        <w:t>peech</w:t>
      </w:r>
    </w:p>
    <w:p w:rsidR="001733DF" w:rsidRPr="00333734" w:rsidRDefault="001733DF" w:rsidP="001733DF">
      <w:pPr>
        <w:pStyle w:val="Heading4"/>
      </w:pPr>
      <w:r w:rsidRPr="00333734">
        <w:t xml:space="preserve">The aff’s use of “anchor babies” is </w:t>
      </w:r>
      <w:r w:rsidRPr="00333734">
        <w:rPr>
          <w:u w:val="single"/>
        </w:rPr>
        <w:t>demeaning</w:t>
      </w:r>
      <w:r w:rsidRPr="00333734">
        <w:t xml:space="preserve"> and </w:t>
      </w:r>
      <w:r w:rsidRPr="00333734">
        <w:rPr>
          <w:u w:val="single"/>
        </w:rPr>
        <w:t>hateful</w:t>
      </w:r>
    </w:p>
    <w:p w:rsidR="001733DF" w:rsidRPr="00333734" w:rsidRDefault="001733DF" w:rsidP="001733DF">
      <w:r w:rsidRPr="00333734">
        <w:t xml:space="preserve">Raoul Lowery </w:t>
      </w:r>
      <w:r w:rsidRPr="00333734">
        <w:rPr>
          <w:rStyle w:val="Style13ptBold"/>
        </w:rPr>
        <w:t>Contreras 7</w:t>
      </w:r>
      <w:r w:rsidRPr="00333734">
        <w:t>, former columnist for the North County Times, “</w:t>
      </w:r>
      <w:r w:rsidRPr="00333734">
        <w:rPr>
          <w:b/>
          <w:u w:val="single"/>
        </w:rPr>
        <w:t>'Anchor babies' is hate speech</w:t>
      </w:r>
      <w:r w:rsidRPr="00333734">
        <w:t xml:space="preserve">”, The San Diego Union-Tribune, Aug 24 2007, </w:t>
      </w:r>
      <w:hyperlink r:id="rId27" w:history="1">
        <w:r w:rsidRPr="00333734">
          <w:rPr>
            <w:rStyle w:val="Hyperlink"/>
          </w:rPr>
          <w:t>http://www.sandiegouniontribune.com/sdut-anchor-babies-is-hate-speech-2007aug24-story.html</w:t>
        </w:r>
      </w:hyperlink>
    </w:p>
    <w:p w:rsidR="001733DF" w:rsidRPr="00333734" w:rsidRDefault="001733DF" w:rsidP="001733DF">
      <w:r w:rsidRPr="00333734">
        <w:t>**changed language -denoted by strikethrough and/or brackets</w:t>
      </w:r>
    </w:p>
    <w:p w:rsidR="001733DF" w:rsidRPr="00333734" w:rsidRDefault="001733DF" w:rsidP="001733DF">
      <w:pPr>
        <w:rPr>
          <w:b/>
          <w:u w:val="single"/>
        </w:rPr>
      </w:pPr>
      <w:r w:rsidRPr="00333734">
        <w:rPr>
          <w:sz w:val="14"/>
        </w:rPr>
        <w:t xml:space="preserve">Today's North County Times </w:t>
      </w:r>
      <w:r w:rsidRPr="00333734">
        <w:rPr>
          <w:u w:val="single"/>
        </w:rPr>
        <w:t>readers</w:t>
      </w:r>
      <w:r w:rsidRPr="00333734">
        <w:rPr>
          <w:sz w:val="14"/>
        </w:rPr>
        <w:t xml:space="preserve"> can't find an article that uses the infamous N-word, the Q-word (queer) or words like "homo" for homosexual. What they </w:t>
      </w:r>
      <w:r w:rsidRPr="00333734">
        <w:rPr>
          <w:u w:val="single"/>
        </w:rPr>
        <w:t>find</w:t>
      </w:r>
      <w:r w:rsidRPr="00333734">
        <w:rPr>
          <w:sz w:val="14"/>
        </w:rPr>
        <w:t xml:space="preserve"> is </w:t>
      </w:r>
      <w:r w:rsidRPr="00333734">
        <w:rPr>
          <w:u w:val="single"/>
        </w:rPr>
        <w:t xml:space="preserve">the </w:t>
      </w:r>
      <w:r w:rsidRPr="00333734">
        <w:rPr>
          <w:b/>
          <w:u w:val="single"/>
        </w:rPr>
        <w:t>use of the words "anchor babies"</w:t>
      </w:r>
      <w:r w:rsidRPr="00333734">
        <w:rPr>
          <w:sz w:val="14"/>
        </w:rPr>
        <w:t xml:space="preserve"> in letters or Opinion pieces. </w:t>
      </w:r>
      <w:r w:rsidRPr="00333734">
        <w:rPr>
          <w:u w:val="single"/>
        </w:rPr>
        <w:t xml:space="preserve">"Anchor babies" are </w:t>
      </w:r>
      <w:r w:rsidRPr="00333734">
        <w:rPr>
          <w:b/>
          <w:u w:val="single"/>
        </w:rPr>
        <w:t>words used by extremists to define babies born of</w:t>
      </w:r>
      <w:r w:rsidRPr="00333734">
        <w:rPr>
          <w:b/>
          <w:sz w:val="14"/>
        </w:rPr>
        <w:t xml:space="preserve"> </w:t>
      </w:r>
      <w:r w:rsidRPr="00333734">
        <w:rPr>
          <w:strike/>
          <w:sz w:val="14"/>
        </w:rPr>
        <w:t>illegal</w:t>
      </w:r>
      <w:r w:rsidRPr="00333734">
        <w:rPr>
          <w:b/>
          <w:sz w:val="14"/>
        </w:rPr>
        <w:t xml:space="preserve"> </w:t>
      </w:r>
      <w:r w:rsidRPr="00333734">
        <w:rPr>
          <w:b/>
          <w:u w:val="single"/>
        </w:rPr>
        <w:t>[unauthorized] alien parents</w:t>
      </w:r>
      <w:r w:rsidRPr="00333734">
        <w:rPr>
          <w:u w:val="single"/>
        </w:rPr>
        <w:t xml:space="preserve"> in the United States. </w:t>
      </w:r>
      <w:r w:rsidRPr="00333734">
        <w:rPr>
          <w:sz w:val="14"/>
        </w:rPr>
        <w:t xml:space="preserve">Most of these children are born to Mexican parents </w:t>
      </w:r>
      <w:r w:rsidRPr="00333734">
        <w:rPr>
          <w:strike/>
          <w:sz w:val="14"/>
        </w:rPr>
        <w:t>illegally</w:t>
      </w:r>
      <w:r w:rsidRPr="00333734">
        <w:rPr>
          <w:sz w:val="14"/>
        </w:rPr>
        <w:t xml:space="preserve"> in the United States. Shamefully, </w:t>
      </w:r>
      <w:r w:rsidRPr="00333734">
        <w:rPr>
          <w:u w:val="single"/>
        </w:rPr>
        <w:t xml:space="preserve">the </w:t>
      </w:r>
      <w:r w:rsidRPr="00333734">
        <w:rPr>
          <w:sz w:val="14"/>
        </w:rPr>
        <w:t>anti-</w:t>
      </w:r>
      <w:r w:rsidRPr="00333734">
        <w:rPr>
          <w:strike/>
          <w:sz w:val="14"/>
        </w:rPr>
        <w:t>illegal</w:t>
      </w:r>
      <w:r w:rsidRPr="00333734">
        <w:rPr>
          <w:sz w:val="14"/>
        </w:rPr>
        <w:t xml:space="preserve"> alien </w:t>
      </w:r>
      <w:r w:rsidRPr="00333734">
        <w:rPr>
          <w:u w:val="single"/>
        </w:rPr>
        <w:t xml:space="preserve">cohort also applies the term to any Mexican-American </w:t>
      </w:r>
      <w:r w:rsidRPr="00333734">
        <w:rPr>
          <w:b/>
          <w:u w:val="single"/>
        </w:rPr>
        <w:t>regardless of the</w:t>
      </w:r>
      <w:r w:rsidRPr="00333734">
        <w:rPr>
          <w:sz w:val="14"/>
        </w:rPr>
        <w:t xml:space="preserve"> </w:t>
      </w:r>
      <w:r w:rsidRPr="00333734">
        <w:rPr>
          <w:strike/>
          <w:sz w:val="14"/>
        </w:rPr>
        <w:t>legality</w:t>
      </w:r>
      <w:r w:rsidRPr="00333734">
        <w:rPr>
          <w:sz w:val="14"/>
        </w:rPr>
        <w:t xml:space="preserve"> </w:t>
      </w:r>
      <w:r w:rsidRPr="00333734">
        <w:rPr>
          <w:b/>
          <w:u w:val="single"/>
        </w:rPr>
        <w:t>[documentation status] of one or both parents</w:t>
      </w:r>
      <w:r w:rsidRPr="00333734">
        <w:rPr>
          <w:sz w:val="14"/>
        </w:rPr>
        <w:t xml:space="preserve">, grandparents or great-grandparents. Example: </w:t>
      </w:r>
      <w:r w:rsidRPr="00333734">
        <w:rPr>
          <w:u w:val="single"/>
        </w:rPr>
        <w:t xml:space="preserve">Janet Osborn's letter </w:t>
      </w:r>
      <w:r w:rsidRPr="00333734">
        <w:rPr>
          <w:sz w:val="14"/>
        </w:rPr>
        <w:t xml:space="preserve">(Aug. 23). She </w:t>
      </w:r>
      <w:r w:rsidRPr="00333734">
        <w:rPr>
          <w:u w:val="single"/>
        </w:rPr>
        <w:t>labels all with Spanish surnames "anchor babies."</w:t>
      </w:r>
      <w:r w:rsidRPr="00333734">
        <w:rPr>
          <w:sz w:val="14"/>
        </w:rPr>
        <w:t xml:space="preserve"> "(Raoul) doesn't say how many (Latinos in prison who are not illegals) are anchor babies, grown up and taught to break our laws by their illegal parents … after all, they broke our law coming here illegally and snub their noses at it." Talk about a broad brush. Most such children have no idea their parents are </w:t>
      </w:r>
      <w:r w:rsidRPr="00333734">
        <w:rPr>
          <w:strike/>
          <w:sz w:val="14"/>
        </w:rPr>
        <w:t>illegally present</w:t>
      </w:r>
      <w:r w:rsidRPr="00333734">
        <w:rPr>
          <w:sz w:val="14"/>
        </w:rPr>
        <w:t xml:space="preserve"> [unauthorized]. </w:t>
      </w:r>
      <w:r w:rsidRPr="00333734">
        <w:rPr>
          <w:u w:val="single"/>
        </w:rPr>
        <w:t xml:space="preserve">The law parents broke is a </w:t>
      </w:r>
      <w:r w:rsidRPr="00333734">
        <w:rPr>
          <w:b/>
          <w:u w:val="single"/>
        </w:rPr>
        <w:t>misdemeanor administrative law</w:t>
      </w:r>
      <w:r w:rsidRPr="00333734">
        <w:rPr>
          <w:u w:val="single"/>
        </w:rPr>
        <w:t>, as is talking on a cell phone in court.</w:t>
      </w:r>
      <w:r w:rsidRPr="00333734">
        <w:rPr>
          <w:strike/>
          <w:u w:val="single"/>
        </w:rPr>
        <w:t xml:space="preserve"> </w:t>
      </w:r>
      <w:r w:rsidRPr="00333734">
        <w:rPr>
          <w:b/>
          <w:u w:val="single"/>
        </w:rPr>
        <w:t>Why should natural-born United States citizens be insulted with "anchor babies"? These children are natural-born United States citizens</w:t>
      </w:r>
      <w:r w:rsidRPr="00333734">
        <w:rPr>
          <w:sz w:val="14"/>
        </w:rPr>
        <w:t xml:space="preserve">. They are because </w:t>
      </w:r>
      <w:r w:rsidRPr="00333734">
        <w:rPr>
          <w:u w:val="single"/>
        </w:rPr>
        <w:t>the Constitution of the United States says so</w:t>
      </w:r>
      <w:r w:rsidRPr="00333734">
        <w:rPr>
          <w:sz w:val="14"/>
        </w:rPr>
        <w:t xml:space="preserve">, and says so </w:t>
      </w:r>
      <w:r w:rsidRPr="00333734">
        <w:rPr>
          <w:u w:val="single"/>
        </w:rPr>
        <w:t>unequivocally</w:t>
      </w:r>
      <w:r w:rsidRPr="00333734">
        <w:rPr>
          <w:sz w:val="14"/>
        </w:rPr>
        <w:t xml:space="preserve">. </w:t>
      </w:r>
      <w:r w:rsidRPr="00333734">
        <w:rPr>
          <w:u w:val="single"/>
        </w:rPr>
        <w:t>Those who use "anchor babies" are ignorant of the Constitution</w:t>
      </w:r>
      <w:r w:rsidRPr="00333734">
        <w:rPr>
          <w:sz w:val="14"/>
        </w:rPr>
        <w:t xml:space="preserve"> or can't read and understand it or reject it for specious reasons. The 14th Amendment states: "All persons born or naturalized in the United States and subject to the jurisdiction thereof, are citizens of the United States." Critics maintain the 14th Amendment (1868) applied only to Negro slaves (the last of whom learned of their emancipation in 1865) and their descendants. The Supreme Court took a different view in the 1870s "Slaughterhouse" cases, in which it declared that </w:t>
      </w:r>
      <w:r w:rsidRPr="00333734">
        <w:rPr>
          <w:b/>
          <w:u w:val="single"/>
        </w:rPr>
        <w:t>laws apply to all</w:t>
      </w:r>
      <w:r w:rsidRPr="00333734">
        <w:rPr>
          <w:sz w:val="14"/>
        </w:rPr>
        <w:t xml:space="preserve"> -not just special people. "All persons" means just that, all persons. Critics also maintain that natural-born automatic citizenship is nothing but a "current" interpretation, a George W. Bush interpretation. That is wildly untrue. Even before the amendment, the "common law" (which was the law during Colonial times) of the United States when the Constitution was adopted in 1789 mandated all children born in the United States as "natural-born" citizens, except for children born to foreign diplomats, Indians and children of invading soldiers. The original Constitution even used the words "natural born" in qualifying presidential candidates. It used the "common law" definition as its basis, i.e., someone born here or present when the Constitution took effect. These people claim that </w:t>
      </w:r>
      <w:r w:rsidRPr="00333734">
        <w:rPr>
          <w:strike/>
          <w:sz w:val="14"/>
        </w:rPr>
        <w:t>illegals</w:t>
      </w:r>
      <w:r w:rsidRPr="00333734">
        <w:rPr>
          <w:sz w:val="14"/>
        </w:rPr>
        <w:t xml:space="preserve"> [unauthorized people] aren't under the "jurisdiction" of the United States. Try that argument on behalf of an </w:t>
      </w:r>
      <w:r w:rsidRPr="00333734">
        <w:rPr>
          <w:strike/>
          <w:sz w:val="14"/>
        </w:rPr>
        <w:t>illegal</w:t>
      </w:r>
      <w:r w:rsidRPr="00333734">
        <w:rPr>
          <w:sz w:val="14"/>
        </w:rPr>
        <w:t xml:space="preserve"> </w:t>
      </w:r>
      <w:r w:rsidRPr="00333734">
        <w:rPr>
          <w:strike/>
          <w:sz w:val="14"/>
        </w:rPr>
        <w:t>alien</w:t>
      </w:r>
      <w:r w:rsidRPr="00333734">
        <w:rPr>
          <w:sz w:val="14"/>
        </w:rPr>
        <w:t xml:space="preserve"> [unauthorized person] charged with murder in Los Angeles, Vista or Newark and see how far you get. </w:t>
      </w:r>
      <w:r w:rsidRPr="00333734">
        <w:rPr>
          <w:b/>
          <w:u w:val="single"/>
        </w:rPr>
        <w:t>The media should voluntarily ban today's hate speech ("anchor babies")</w:t>
      </w:r>
      <w:r w:rsidRPr="00333734">
        <w:rPr>
          <w:sz w:val="14"/>
        </w:rPr>
        <w:t xml:space="preserve"> against Mexicans, Mexican-Americans and anyone with a Spanish surname, the fastest growing community in North County, </w:t>
      </w:r>
      <w:r w:rsidRPr="00333734">
        <w:rPr>
          <w:b/>
          <w:u w:val="single"/>
        </w:rPr>
        <w:t>just as it bans the N-word.</w:t>
      </w:r>
    </w:p>
    <w:p w:rsidR="001733DF" w:rsidRPr="00333734" w:rsidRDefault="001733DF" w:rsidP="001733DF">
      <w:pPr>
        <w:pStyle w:val="Heading3"/>
      </w:pPr>
      <w:r>
        <w:lastRenderedPageBreak/>
        <w:t>IPX - R</w:t>
      </w:r>
      <w:r w:rsidRPr="00333734">
        <w:t>acism</w:t>
      </w:r>
    </w:p>
    <w:p w:rsidR="001733DF" w:rsidRPr="00333734" w:rsidRDefault="001733DF" w:rsidP="001733DF">
      <w:pPr>
        <w:pStyle w:val="Heading4"/>
      </w:pPr>
      <w:r w:rsidRPr="00333734">
        <w:t xml:space="preserve">“Anchor babies” is a reproduction of the </w:t>
      </w:r>
      <w:r w:rsidRPr="00333734">
        <w:rPr>
          <w:u w:val="single"/>
        </w:rPr>
        <w:t>racism</w:t>
      </w:r>
      <w:r w:rsidRPr="00333734">
        <w:t xml:space="preserve"> in the immigration debate</w:t>
      </w:r>
    </w:p>
    <w:p w:rsidR="001733DF" w:rsidRPr="00333734" w:rsidRDefault="001733DF" w:rsidP="001733DF">
      <w:r w:rsidRPr="00333734">
        <w:t xml:space="preserve">Ruben </w:t>
      </w:r>
      <w:r w:rsidRPr="00333734">
        <w:rPr>
          <w:b/>
          <w:sz w:val="24"/>
        </w:rPr>
        <w:t>Navarrette 7</w:t>
      </w:r>
      <w:r w:rsidRPr="00333734">
        <w:t xml:space="preserve">, columnist for the Washington Post, “Hate in the Immigration Debate”, RealClearPolitics, Jul 29 2007, </w:t>
      </w:r>
      <w:hyperlink r:id="rId28" w:history="1">
        <w:r w:rsidRPr="00333734">
          <w:rPr>
            <w:rStyle w:val="Hyperlink"/>
          </w:rPr>
          <w:t>https://www.realclearpolitics.com/articles/2007/07/hate_in_the_immigration_debate.html</w:t>
        </w:r>
      </w:hyperlink>
    </w:p>
    <w:p w:rsidR="001733DF" w:rsidRPr="00333734" w:rsidRDefault="001733DF" w:rsidP="001733DF">
      <w:r w:rsidRPr="00333734">
        <w:t>**changed language -denoted by strikethrough and/or brackets</w:t>
      </w:r>
    </w:p>
    <w:p w:rsidR="001733DF" w:rsidRPr="00A84230" w:rsidRDefault="001733DF" w:rsidP="001733DF">
      <w:r w:rsidRPr="00333734">
        <w:rPr>
          <w:u w:val="single"/>
        </w:rPr>
        <w:t>The winners write the history</w:t>
      </w:r>
      <w:r w:rsidRPr="00A84230">
        <w:t xml:space="preserve">. And now that border restrictionists have won the battle to scuttle immigration reform, </w:t>
      </w:r>
      <w:r w:rsidRPr="00333734">
        <w:rPr>
          <w:u w:val="single"/>
        </w:rPr>
        <w:t xml:space="preserve">the history that many are </w:t>
      </w:r>
      <w:r w:rsidRPr="00333734">
        <w:rPr>
          <w:b/>
          <w:u w:val="single"/>
        </w:rPr>
        <w:t>desperate to write</w:t>
      </w:r>
      <w:r w:rsidRPr="00333734">
        <w:rPr>
          <w:u w:val="single"/>
        </w:rPr>
        <w:t xml:space="preserve"> is that </w:t>
      </w:r>
      <w:r w:rsidRPr="00333734">
        <w:rPr>
          <w:b/>
          <w:u w:val="single"/>
        </w:rPr>
        <w:t xml:space="preserve">the debate was colorblind. </w:t>
      </w:r>
      <w:r w:rsidRPr="00A84230">
        <w:t xml:space="preserve">Really. The restrictionists and those pundits who </w:t>
      </w:r>
      <w:r w:rsidRPr="00333734">
        <w:rPr>
          <w:u w:val="single"/>
        </w:rPr>
        <w:t xml:space="preserve">have taken up their cause claim that race </w:t>
      </w:r>
      <w:r w:rsidRPr="00333734">
        <w:rPr>
          <w:b/>
          <w:u w:val="single"/>
        </w:rPr>
        <w:t>and ethnicity aren't even part of the discussion</w:t>
      </w:r>
      <w:r w:rsidRPr="00333734">
        <w:rPr>
          <w:u w:val="single"/>
        </w:rPr>
        <w:t xml:space="preserve"> and that those who oppose giving</w:t>
      </w:r>
      <w:r w:rsidRPr="00A84230">
        <w:t xml:space="preserve"> </w:t>
      </w:r>
      <w:r w:rsidRPr="00A84230">
        <w:rPr>
          <w:strike/>
        </w:rPr>
        <w:t>illegal</w:t>
      </w:r>
      <w:r w:rsidRPr="00A84230">
        <w:t xml:space="preserve"> [</w:t>
      </w:r>
      <w:r w:rsidRPr="00333734">
        <w:rPr>
          <w:u w:val="single"/>
        </w:rPr>
        <w:t>unauthorized</w:t>
      </w:r>
      <w:r w:rsidRPr="00A84230">
        <w:t xml:space="preserve">] </w:t>
      </w:r>
      <w:r w:rsidRPr="00333734">
        <w:rPr>
          <w:u w:val="single"/>
        </w:rPr>
        <w:t xml:space="preserve">immigrants a shot at legal status would </w:t>
      </w:r>
      <w:r w:rsidRPr="00333734">
        <w:rPr>
          <w:b/>
          <w:u w:val="single"/>
        </w:rPr>
        <w:t>feel the same way</w:t>
      </w:r>
      <w:r w:rsidRPr="00333734">
        <w:rPr>
          <w:u w:val="single"/>
        </w:rPr>
        <w:t xml:space="preserve"> if the immigrants were coming from </w:t>
      </w:r>
      <w:r w:rsidRPr="00333734">
        <w:rPr>
          <w:b/>
          <w:u w:val="single"/>
        </w:rPr>
        <w:t>Canada</w:t>
      </w:r>
      <w:r w:rsidRPr="00333734">
        <w:rPr>
          <w:u w:val="single"/>
        </w:rPr>
        <w:t xml:space="preserve"> instead of Mexico.</w:t>
      </w:r>
      <w:r w:rsidRPr="00A84230">
        <w:t xml:space="preserve"> </w:t>
      </w:r>
      <w:r w:rsidRPr="00333734">
        <w:rPr>
          <w:u w:val="single"/>
        </w:rPr>
        <w:t xml:space="preserve">They say their concerns are limited to border security and the rule of law, and have </w:t>
      </w:r>
      <w:r w:rsidRPr="00333734">
        <w:rPr>
          <w:b/>
          <w:u w:val="single"/>
        </w:rPr>
        <w:t>nothing to do with nativism or xenophobia</w:t>
      </w:r>
      <w:r w:rsidRPr="00A84230">
        <w:t xml:space="preserve">. And they reject any suggestion that the debate was hostile to Hispanics. This is the fable being spun by CNN's Lou Dobbs, a commentator labeled by New York Times columnist David Leonhardt as “the heir to the nativist tradition that has long used fiction and conspiracy theories as a weapon against the Irish, the Italians, the Chinese, the Jews and, now, the Mexicans.” In recent days, Dobbs has argued that the Senate compromise died because Americans of all colors dispassionately concluded that it was bad for the country. </w:t>
      </w:r>
      <w:r w:rsidRPr="00333734">
        <w:rPr>
          <w:b/>
          <w:u w:val="single"/>
        </w:rPr>
        <w:t>Racism played no role, he insists. Most Hispanics feel differently</w:t>
      </w:r>
      <w:r w:rsidRPr="00A84230">
        <w:t xml:space="preserve">. I've seen three different surveys, including one by the Pew Hispanic Center, where majorities of Hispanics say that the immigration debate has led to an increase in anti-immigrant sentiment. And, as I travel the country speaking to Hispanic groups, one thing I hear is that </w:t>
      </w:r>
      <w:r w:rsidRPr="00333734">
        <w:rPr>
          <w:u w:val="single"/>
        </w:rPr>
        <w:t xml:space="preserve">“anti-immigrant” rapidly morphed into </w:t>
      </w:r>
      <w:r w:rsidRPr="00333734">
        <w:rPr>
          <w:b/>
          <w:u w:val="single"/>
        </w:rPr>
        <w:t xml:space="preserve">“anti-Hispanic” and specifically “anti-Mexican.” </w:t>
      </w:r>
      <w:r w:rsidRPr="00A84230">
        <w:t xml:space="preserve">I get evidence of that every day in my e-mail. Just last week, after I defended the prosecution of two Border Patrol agents, a reader called me a “dirty Latino” who needs to get “back to Mexico.” </w:t>
      </w:r>
      <w:r w:rsidRPr="00333734">
        <w:rPr>
          <w:u w:val="single"/>
        </w:rPr>
        <w:t>A</w:t>
      </w:r>
      <w:r w:rsidRPr="00A84230">
        <w:t xml:space="preserve">nother </w:t>
      </w:r>
      <w:r w:rsidRPr="00333734">
        <w:rPr>
          <w:u w:val="single"/>
        </w:rPr>
        <w:t>writer called me an “</w:t>
      </w:r>
      <w:r w:rsidRPr="00333734">
        <w:rPr>
          <w:b/>
          <w:u w:val="single"/>
        </w:rPr>
        <w:t>anchor baby</w:t>
      </w:r>
      <w:r w:rsidRPr="00333734">
        <w:rPr>
          <w:u w:val="single"/>
        </w:rPr>
        <w:t xml:space="preserve">” – the </w:t>
      </w:r>
      <w:r w:rsidRPr="00333734">
        <w:rPr>
          <w:b/>
          <w:u w:val="single"/>
        </w:rPr>
        <w:t xml:space="preserve">term used by nativists to describe the children of </w:t>
      </w:r>
      <w:r w:rsidRPr="00333734">
        <w:rPr>
          <w:b/>
          <w:strike/>
          <w:u w:val="single"/>
        </w:rPr>
        <w:t>illegal</w:t>
      </w:r>
      <w:r w:rsidRPr="00333734">
        <w:rPr>
          <w:b/>
          <w:u w:val="single"/>
        </w:rPr>
        <w:t xml:space="preserve"> [unauthorized] immigrants born in the United States. </w:t>
      </w:r>
      <w:r w:rsidRPr="00333734">
        <w:rPr>
          <w:u w:val="single"/>
        </w:rPr>
        <w:t xml:space="preserve">Never mind that I was born in the United States and my </w:t>
      </w:r>
      <w:r w:rsidRPr="00333734">
        <w:rPr>
          <w:b/>
          <w:u w:val="single"/>
        </w:rPr>
        <w:t>parents were born in the United States</w:t>
      </w:r>
      <w:r w:rsidRPr="00A84230">
        <w:t xml:space="preserve">. </w:t>
      </w:r>
      <w:r w:rsidRPr="00333734">
        <w:rPr>
          <w:b/>
          <w:u w:val="single"/>
        </w:rPr>
        <w:t xml:space="preserve">What I see here is racism. </w:t>
      </w:r>
      <w:r w:rsidRPr="00A84230">
        <w:t xml:space="preserve">That's also the view of the National Council of La Raza, which recently wrapped up its annual conference in Miami Beach. Speakers included Democratic presidential candidates Hillary Clinton and Barack Obama. Clinton said </w:t>
      </w:r>
      <w:r w:rsidRPr="00333734">
        <w:rPr>
          <w:u w:val="single"/>
        </w:rPr>
        <w:t>the immigration debate has become “</w:t>
      </w:r>
      <w:r w:rsidRPr="00333734">
        <w:rPr>
          <w:b/>
          <w:u w:val="single"/>
        </w:rPr>
        <w:t>venomous</w:t>
      </w:r>
      <w:r w:rsidRPr="00333734">
        <w:rPr>
          <w:u w:val="single"/>
        </w:rPr>
        <w:t xml:space="preserve">.” </w:t>
      </w:r>
      <w:r w:rsidRPr="00A84230">
        <w:t xml:space="preserve">Obama, quoting from a 1968 telegram that the Rev. Martin Luther King Jr. sent to farm worker leader Cesar Chavez, said that Hispanics and African-Americans were “brothers in the fight for equality” and decried the </w:t>
      </w:r>
      <w:r w:rsidRPr="00333734">
        <w:rPr>
          <w:b/>
          <w:u w:val="single"/>
        </w:rPr>
        <w:t>“racism”</w:t>
      </w:r>
      <w:r w:rsidRPr="00A84230">
        <w:t xml:space="preserve"> that </w:t>
      </w:r>
      <w:r w:rsidRPr="00333734">
        <w:rPr>
          <w:b/>
          <w:u w:val="single"/>
        </w:rPr>
        <w:t xml:space="preserve">crept into the immigration debate. </w:t>
      </w:r>
      <w:r w:rsidRPr="00A84230">
        <w:t>For some reason, Dobbs took those remarks personally. He responded by poking at Clinton and Obama on his show, insisting that they were insulting the American people. And he really went ballistic when NCLR Vice President Cecilia Munoz said that much of the immigration debate was driven by a “discomfort with Latinos,” and the Senate had caved into “what was largely a wave of hate.” That prompted Dobbs to blast the NCLR as a “socio-ethnic centric group.” I'd quibble with Munoz. I don't think it was just hate that drove the immigration debate, though according to the Southern Poverty Law Center, hate crimes against Latinos and immigrants are on the rise while hate groups use the immigration issue as a recruitment tool. Just last week, the SPLC filed a lawsuit against the Imperial Klans of America – an offshoot of the Ku Klux Klan – and five Klansmen, claiming that two members were recruiting for the group at a county fair in Kentucky when they beat up and kicked a 16-year-old Hispanic boy and called him a racial epithet. The boy, who suffered cracked ribs and other injuries, is a U.S. citizen of Panamanian descent. But this isn't really about hate as much as it is fear and ignorance. And ironically, one of the things fueling it is people such as Dobbs. “America has a long history of men like Lou Dobbs,” Morris Dees, co-founder of the SPLC, said during a recent conference call with journalists. “Men like Sen. Joseph McCarthy who prey on the public fears. Often, they're xenophobic demagogues.” The people who buy into this demagoguery say the country is being colonized. That harkens back to what Benjamin Franklin said in the 1700s about German immigrants making up “a colony of aliens.” A lot of what Franklin said about the Germans was rank bigotry. The same goes for what other generations of Americans would later say about Italians, Irish, Jews and other immigrants – even if they came legally. What poison. Thank goodness we got that out of our system.</w:t>
      </w:r>
    </w:p>
    <w:p w:rsidR="001733DF" w:rsidRPr="00333734" w:rsidRDefault="001733DF" w:rsidP="001733DF">
      <w:pPr>
        <w:pStyle w:val="Heading3"/>
      </w:pPr>
      <w:r>
        <w:lastRenderedPageBreak/>
        <w:t>IPX - S</w:t>
      </w:r>
      <w:r w:rsidRPr="00333734">
        <w:t>exism</w:t>
      </w:r>
    </w:p>
    <w:p w:rsidR="001733DF" w:rsidRPr="00333734" w:rsidRDefault="001733DF" w:rsidP="001733DF">
      <w:pPr>
        <w:pStyle w:val="Heading4"/>
        <w:rPr>
          <w:u w:val="single"/>
        </w:rPr>
      </w:pPr>
      <w:r>
        <w:t>“A</w:t>
      </w:r>
      <w:r w:rsidRPr="00333734">
        <w:t xml:space="preserve">nchor baby” is </w:t>
      </w:r>
      <w:r w:rsidRPr="00333734">
        <w:rPr>
          <w:u w:val="single"/>
        </w:rPr>
        <w:t>necessarily derogatory</w:t>
      </w:r>
      <w:r w:rsidRPr="00333734">
        <w:t xml:space="preserve"> toward women’s reproductive behavior – it’s uniquely sexist and opens the door for </w:t>
      </w:r>
      <w:r w:rsidRPr="00333734">
        <w:rPr>
          <w:u w:val="single"/>
        </w:rPr>
        <w:t>anti-WOC policies</w:t>
      </w:r>
    </w:p>
    <w:p w:rsidR="001733DF" w:rsidRPr="00333734" w:rsidRDefault="001733DF" w:rsidP="001733DF">
      <w:r w:rsidRPr="00333734">
        <w:t xml:space="preserve">Carly Hayden </w:t>
      </w:r>
      <w:r w:rsidRPr="00333734">
        <w:rPr>
          <w:rStyle w:val="Style13ptBold"/>
        </w:rPr>
        <w:t>Foster 17</w:t>
      </w:r>
      <w:r w:rsidRPr="00333734">
        <w:t>, associate professor of political science at Luther College, “Anchor Babies and Welfare Queens : An Essay on Political Rhetoric, Gendered Racism, and Marginalization”, Project Muse, Women, Gender, and Families of Color, Volume 5, Number 1, Spring 2017, pp. 50-72 (Article), Published by University of Illinois Press, https://muse-jhu-edu.proxy.lib.umich.edu/article/657585/pdf</w:t>
      </w:r>
    </w:p>
    <w:p w:rsidR="001733DF" w:rsidRPr="00333734" w:rsidRDefault="001733DF" w:rsidP="001733DF">
      <w:pPr>
        <w:rPr>
          <w:b/>
          <w:u w:val="single"/>
        </w:rPr>
      </w:pPr>
      <w:r w:rsidRPr="00333734">
        <w:rPr>
          <w:b/>
          <w:u w:val="single"/>
        </w:rPr>
        <w:t>Grounded in particular assumptions about race, nationality, class, and gender</w:t>
      </w:r>
      <w:r w:rsidRPr="00A84230">
        <w:t xml:space="preserve">, the </w:t>
      </w:r>
      <w:r w:rsidRPr="00333734">
        <w:rPr>
          <w:u w:val="single"/>
        </w:rPr>
        <w:t>rhetorical phrase</w:t>
      </w:r>
      <w:r w:rsidRPr="00A84230">
        <w:t xml:space="preserve">s </w:t>
      </w:r>
      <w:r w:rsidRPr="00333734">
        <w:rPr>
          <w:u w:val="single"/>
        </w:rPr>
        <w:t>anchor baby</w:t>
      </w:r>
      <w:r w:rsidRPr="00A84230">
        <w:t xml:space="preserve"> and welfare queen </w:t>
      </w:r>
      <w:r w:rsidRPr="00333734">
        <w:rPr>
          <w:u w:val="single"/>
        </w:rPr>
        <w:t xml:space="preserve">convey to voting constituents that they and their elected representatives </w:t>
      </w:r>
      <w:r w:rsidRPr="00333734">
        <w:rPr>
          <w:b/>
          <w:u w:val="single"/>
        </w:rPr>
        <w:t>share values and priorities that poor women and families of color do not</w:t>
      </w:r>
      <w:r w:rsidRPr="00A84230">
        <w:t xml:space="preserve">. Not all voters share these assumptions, and, accordingly, not all elected officials use the terms that evoke those sentiments. That welfare queen and anchor baby have been largely, but not completely, excised from elected lawmakers’ public rhetoric is a sign that those shared assumptions remain contested. Conclusions </w:t>
      </w:r>
      <w:r w:rsidRPr="00333734">
        <w:rPr>
          <w:u w:val="single"/>
        </w:rPr>
        <w:t>The term</w:t>
      </w:r>
      <w:r w:rsidRPr="00A84230">
        <w:t xml:space="preserve">s welfare queen and </w:t>
      </w:r>
      <w:r w:rsidRPr="00333734">
        <w:rPr>
          <w:u w:val="single"/>
        </w:rPr>
        <w:t xml:space="preserve">anchor baby have </w:t>
      </w:r>
      <w:r w:rsidRPr="00A84230">
        <w:t xml:space="preserve">both </w:t>
      </w:r>
      <w:r w:rsidRPr="00333734">
        <w:rPr>
          <w:u w:val="single"/>
        </w:rPr>
        <w:t xml:space="preserve">been used by lawmakers to imply that </w:t>
      </w:r>
      <w:r w:rsidRPr="00333734">
        <w:rPr>
          <w:b/>
          <w:u w:val="single"/>
        </w:rPr>
        <w:t>poor women of color</w:t>
      </w:r>
      <w:r w:rsidRPr="00333734">
        <w:rPr>
          <w:u w:val="single"/>
        </w:rPr>
        <w:t xml:space="preserve"> are morally suspect and are likely to have babies for material gain</w:t>
      </w:r>
      <w:r w:rsidRPr="00A84230">
        <w:t xml:space="preserve">. </w:t>
      </w:r>
      <w:r w:rsidRPr="00333734">
        <w:rPr>
          <w:u w:val="single"/>
        </w:rPr>
        <w:t xml:space="preserve">These suspicions about women’s moral and sexual behavior are especially apparent when lawmakers are </w:t>
      </w:r>
      <w:r w:rsidRPr="00333734">
        <w:rPr>
          <w:b/>
          <w:u w:val="single"/>
        </w:rPr>
        <w:t>focused on the reproductive behavior of impoverished women, women of color, and immigrant women</w:t>
      </w:r>
      <w:r w:rsidRPr="00A84230">
        <w:t xml:space="preserve">. Lawmakers rarely express concerns about the reproductive behavior of men or introduce laws that would regulate the reproductive behavior of men, regardless of citizenship. </w:t>
      </w:r>
      <w:r w:rsidRPr="00333734">
        <w:rPr>
          <w:u w:val="single"/>
        </w:rPr>
        <w:t xml:space="preserve">Babies born to politically marginalized mothers are </w:t>
      </w:r>
      <w:r w:rsidRPr="00333734">
        <w:rPr>
          <w:b/>
          <w:u w:val="single"/>
        </w:rPr>
        <w:t>vulnerable to these rhetorical political attacks</w:t>
      </w:r>
      <w:r w:rsidRPr="00333734">
        <w:rPr>
          <w:u w:val="single"/>
        </w:rPr>
        <w:t xml:space="preserve"> because it is </w:t>
      </w:r>
      <w:r w:rsidRPr="00333734">
        <w:rPr>
          <w:b/>
          <w:u w:val="single"/>
        </w:rPr>
        <w:t>not beyond the bounds of contemporary public discourse</w:t>
      </w:r>
      <w:r w:rsidRPr="00333734">
        <w:rPr>
          <w:u w:val="single"/>
        </w:rPr>
        <w:t xml:space="preserve"> to describe women’s behavior as </w:t>
      </w:r>
      <w:r w:rsidRPr="00333734">
        <w:rPr>
          <w:b/>
          <w:u w:val="single"/>
        </w:rPr>
        <w:t>devious and manipulative</w:t>
      </w:r>
      <w:r w:rsidRPr="00333734">
        <w:rPr>
          <w:u w:val="single"/>
        </w:rPr>
        <w:t xml:space="preserve"> and women’s reproductive behavior as </w:t>
      </w:r>
      <w:r w:rsidRPr="00333734">
        <w:rPr>
          <w:b/>
          <w:u w:val="single"/>
        </w:rPr>
        <w:t>inherently suspect</w:t>
      </w:r>
      <w:r w:rsidRPr="00A84230">
        <w:rPr>
          <w:b/>
        </w:rPr>
        <w:t>.</w:t>
      </w:r>
      <w:r w:rsidRPr="00A84230">
        <w:t xml:space="preserve"> Like welfare queen during the height of the welfare reform debate, </w:t>
      </w:r>
      <w:r w:rsidRPr="00333734">
        <w:rPr>
          <w:b/>
          <w:u w:val="single"/>
        </w:rPr>
        <w:t>use of the phrase anchor baby provides discursive space for legislation that harms families of color.</w:t>
      </w:r>
    </w:p>
    <w:p w:rsidR="001733DF" w:rsidRPr="00333734" w:rsidRDefault="001733DF" w:rsidP="001733DF">
      <w:pPr>
        <w:pStyle w:val="Heading4"/>
      </w:pPr>
      <w:r>
        <w:t>“A</w:t>
      </w:r>
      <w:r w:rsidRPr="00333734">
        <w:t xml:space="preserve">nchor baby” perpetuates </w:t>
      </w:r>
      <w:r w:rsidRPr="00333734">
        <w:rPr>
          <w:u w:val="single"/>
        </w:rPr>
        <w:t>gendered and racist stereotypes</w:t>
      </w:r>
      <w:r w:rsidRPr="00333734">
        <w:t xml:space="preserve"> against WOC and thus produce </w:t>
      </w:r>
      <w:r w:rsidRPr="00333734">
        <w:rPr>
          <w:u w:val="single"/>
        </w:rPr>
        <w:t>legislation that harms them</w:t>
      </w:r>
      <w:r w:rsidRPr="00333734">
        <w:t xml:space="preserve"> – birthright citizenship act proves</w:t>
      </w:r>
    </w:p>
    <w:p w:rsidR="001733DF" w:rsidRPr="00333734" w:rsidRDefault="001733DF" w:rsidP="001733DF">
      <w:r w:rsidRPr="00333734">
        <w:t xml:space="preserve">Carly Hayden </w:t>
      </w:r>
      <w:r w:rsidRPr="00333734">
        <w:rPr>
          <w:rStyle w:val="Style13ptBold"/>
        </w:rPr>
        <w:t>Foster 17</w:t>
      </w:r>
      <w:r w:rsidRPr="00333734">
        <w:t>, associate professor of political science at Luther College, “Anchor Babies and Welfare Queens : An Essay on Political Rhetoric, Gendered Racism, and Marginalization”, Project Muse, Women, Gender, and Families of Color, Volume 5, Number 1, Spring 2017, pp. 50-72 (Article), Published by University of Illinois Press, https://muse-jhu-edu.proxy.lib.umich.edu/article/657585/pdf</w:t>
      </w:r>
    </w:p>
    <w:p w:rsidR="001733DF" w:rsidRPr="00333734" w:rsidRDefault="001733DF" w:rsidP="001733DF">
      <w:pPr>
        <w:rPr>
          <w:u w:val="single"/>
        </w:rPr>
      </w:pPr>
      <w:r w:rsidRPr="00A84230">
        <w:t xml:space="preserve">After welfare as we knew it was gone and the Latina/o population in the United States was growing rapidly, some </w:t>
      </w:r>
      <w:r w:rsidRPr="00333734">
        <w:rPr>
          <w:u w:val="single"/>
        </w:rPr>
        <w:t>lawmakers perceived the</w:t>
      </w:r>
      <w:r w:rsidRPr="00A84230">
        <w:t xml:space="preserve"> same </w:t>
      </w:r>
      <w:r w:rsidRPr="00333734">
        <w:rPr>
          <w:u w:val="single"/>
        </w:rPr>
        <w:t>threat to taxpayers as now coming from women crossing the southern U.S. border</w:t>
      </w:r>
      <w:r w:rsidRPr="00A84230">
        <w:t xml:space="preserve">. Starting in 2005, </w:t>
      </w:r>
      <w:r w:rsidRPr="00333734">
        <w:rPr>
          <w:u w:val="single"/>
        </w:rPr>
        <w:t xml:space="preserve">the term </w:t>
      </w:r>
      <w:r w:rsidRPr="00333734">
        <w:rPr>
          <w:b/>
          <w:u w:val="single"/>
        </w:rPr>
        <w:t>anchor baby became widely used</w:t>
      </w:r>
      <w:r w:rsidRPr="00333734">
        <w:rPr>
          <w:u w:val="single"/>
        </w:rPr>
        <w:t xml:space="preserve"> to describe the children of poor women of color,</w:t>
      </w:r>
      <w:r w:rsidRPr="00A84230">
        <w:t xml:space="preserve"> this time </w:t>
      </w:r>
      <w:r w:rsidRPr="00333734">
        <w:rPr>
          <w:u w:val="single"/>
        </w:rPr>
        <w:t xml:space="preserve">primarily unauthorized Latina immigrants, who were assumed to give birth in the United States </w:t>
      </w:r>
      <w:r w:rsidRPr="00333734">
        <w:rPr>
          <w:b/>
          <w:u w:val="single"/>
        </w:rPr>
        <w:t>for financial gain, at taxpayer expense</w:t>
      </w:r>
      <w:r w:rsidRPr="00A84230">
        <w:t xml:space="preserve">. </w:t>
      </w:r>
      <w:r w:rsidRPr="00333734">
        <w:rPr>
          <w:u w:val="single"/>
        </w:rPr>
        <w:t>The legislative response to this perceived threat was the Birthright Citizenship Act</w:t>
      </w:r>
      <w:r w:rsidRPr="00A84230">
        <w:t xml:space="preserve"> (H.R. 140; S. 45), currently under consideration in the U.S. Congress (King 2011; Metcalfe 2010). The Birthright Citizenship Act (BCA) </w:t>
      </w:r>
      <w:r w:rsidRPr="00333734">
        <w:rPr>
          <w:u w:val="single"/>
        </w:rPr>
        <w:t>would deny citizenship to children born in the United States unless at least one of the child’s parents is a U.S. citizen or permanent legal resident or legal resident serving in the U.S. military</w:t>
      </w:r>
      <w:r w:rsidRPr="00A84230">
        <w:t xml:space="preserve">. As the Birthright Citizenship Act would actually </w:t>
      </w:r>
      <w:r w:rsidRPr="00333734">
        <w:rPr>
          <w:b/>
          <w:u w:val="single"/>
        </w:rPr>
        <w:t>deny citizenship by birthright</w:t>
      </w:r>
      <w:r w:rsidRPr="00A84230">
        <w:t xml:space="preserve">, the name of the bill is arguably quite misleading. There are differences, of course, in the dynamics of the way these two phrases have been utilized. But, in many ways, the story is the same: </w:t>
      </w:r>
      <w:r w:rsidRPr="00333734">
        <w:rPr>
          <w:b/>
          <w:u w:val="single"/>
        </w:rPr>
        <w:t>gendered racist stereotypes about the reproductive behavior of poor women of color are used to further stigmatize an already marginalized demographic group,</w:t>
      </w:r>
      <w:r w:rsidRPr="00A84230">
        <w:t xml:space="preserve"> </w:t>
      </w:r>
      <w:r w:rsidRPr="00333734">
        <w:rPr>
          <w:b/>
          <w:u w:val="single"/>
        </w:rPr>
        <w:t>facilitating support for policies</w:t>
      </w:r>
      <w:r w:rsidRPr="00333734">
        <w:rPr>
          <w:u w:val="single"/>
        </w:rPr>
        <w:t xml:space="preserve"> that purport to protect “law-abiding American taxpayers” </w:t>
      </w:r>
      <w:r w:rsidRPr="00333734">
        <w:rPr>
          <w:b/>
          <w:u w:val="single"/>
        </w:rPr>
        <w:t>at the expense of the marginalized group</w:t>
      </w:r>
      <w:r w:rsidRPr="00A84230">
        <w:t xml:space="preserve"> (Forbes 2009). </w:t>
      </w:r>
      <w:r w:rsidRPr="00333734">
        <w:rPr>
          <w:u w:val="single"/>
        </w:rPr>
        <w:t>Use of stereotyping terms in public political discourse is not simply a matter of style or preference</w:t>
      </w:r>
      <w:r w:rsidRPr="00A84230">
        <w:t xml:space="preserve"> (Coutin and Chock 1995). Like welfare queen, </w:t>
      </w:r>
      <w:r w:rsidRPr="00333734">
        <w:rPr>
          <w:u w:val="single"/>
        </w:rPr>
        <w:t xml:space="preserve">the use of the phrase anchor baby </w:t>
      </w:r>
      <w:r w:rsidRPr="00333734">
        <w:rPr>
          <w:b/>
          <w:u w:val="single"/>
        </w:rPr>
        <w:t>does the political work of dehumanizing these mothers and their children.</w:t>
      </w:r>
      <w:r w:rsidRPr="00A84230">
        <w:rPr>
          <w:b/>
        </w:rPr>
        <w:t xml:space="preserve"> </w:t>
      </w:r>
      <w:r w:rsidRPr="00A84230">
        <w:t xml:space="preserve">This </w:t>
      </w:r>
      <w:r w:rsidRPr="00333734">
        <w:rPr>
          <w:u w:val="single"/>
        </w:rPr>
        <w:t>rhetorical marginalization provides the discursive space for introducing legislation intended to undermine material support for impoverished families and to control the reproductive behavior of poor women of color.</w:t>
      </w:r>
    </w:p>
    <w:p w:rsidR="001733DF" w:rsidRPr="00095A8E" w:rsidRDefault="001733DF" w:rsidP="001733DF">
      <w:pPr>
        <w:pStyle w:val="Heading3"/>
      </w:pPr>
      <w:r>
        <w:lastRenderedPageBreak/>
        <w:t>IPX – Terror</w:t>
      </w:r>
    </w:p>
    <w:p w:rsidR="001733DF" w:rsidRDefault="001733DF" w:rsidP="001733DF">
      <w:pPr>
        <w:pStyle w:val="Heading4"/>
      </w:pPr>
      <w:r>
        <w:t>The aff’s use of “anchor babies” constructs (Latina) female bodies as terrorists</w:t>
      </w:r>
    </w:p>
    <w:p w:rsidR="001733DF" w:rsidRPr="00246B44" w:rsidRDefault="001733DF" w:rsidP="001733DF">
      <w:r>
        <w:t>Carmen R. Lugo-</w:t>
      </w:r>
      <w:r w:rsidRPr="00246B44">
        <w:rPr>
          <w:rStyle w:val="Style13ptBold"/>
        </w:rPr>
        <w:t xml:space="preserve">Lugo and </w:t>
      </w:r>
      <w:r>
        <w:t>Mary K. Bloodsworth-</w:t>
      </w:r>
      <w:r w:rsidRPr="00246B44">
        <w:rPr>
          <w:rStyle w:val="Style13ptBold"/>
        </w:rPr>
        <w:t>Lugo 14</w:t>
      </w:r>
      <w:r>
        <w:t>, Washington State University, “</w:t>
      </w:r>
      <w:r w:rsidRPr="00246B44">
        <w:t>‘Anchor/Terror Babies’ and Latina Bodies: Immigration Rhetoric in the 21st Century and the Feminization of Terrorism</w:t>
      </w:r>
      <w:r>
        <w:t xml:space="preserve">”, Journal of Interdisciplinary Feminist Thought, Volume 8, Issue 1, </w:t>
      </w:r>
      <w:r w:rsidRPr="00246B44">
        <w:rPr>
          <w:i/>
        </w:rPr>
        <w:t>Immigration: Women as Victims and Voices of Change</w:t>
      </w:r>
      <w:r>
        <w:t xml:space="preserve">, Summer 8-2014, Article 1, </w:t>
      </w:r>
      <w:r w:rsidRPr="00246B44">
        <w:t>https://digitalcommons.salve.edu/cgi/viewcontent.cgi?referer=&amp;httpsredir=1&amp;article=1068&amp;context=jift</w:t>
      </w:r>
    </w:p>
    <w:p w:rsidR="001733DF" w:rsidRPr="00246B44" w:rsidRDefault="001733DF" w:rsidP="001733DF">
      <w:r>
        <w:t>**we don’t endorse binaristic language</w:t>
      </w:r>
    </w:p>
    <w:p w:rsidR="001733DF" w:rsidRPr="00A84230" w:rsidRDefault="001733DF" w:rsidP="001733DF">
      <w:r w:rsidRPr="00A84230">
        <w:t>Chavez conveys, “</w:t>
      </w:r>
      <w:r w:rsidRPr="000F66D6">
        <w:rPr>
          <w:b/>
          <w:u w:val="single"/>
        </w:rPr>
        <w:t>Latina reproduction and fertility,</w:t>
      </w:r>
      <w:r w:rsidRPr="000F66D6">
        <w:rPr>
          <w:u w:val="single"/>
        </w:rPr>
        <w:t xml:space="preserve"> especially that of Mexican immigrant women, became </w:t>
      </w:r>
      <w:r w:rsidRPr="000F66D6">
        <w:rPr>
          <w:b/>
          <w:u w:val="single"/>
        </w:rPr>
        <w:t>ground zero in a political war not just of words but also of public policies</w:t>
      </w:r>
      <w:r w:rsidRPr="000F66D6">
        <w:rPr>
          <w:u w:val="single"/>
        </w:rPr>
        <w:t xml:space="preserve"> and laws in post-1965 America</w:t>
      </w:r>
      <w:r w:rsidRPr="00A84230">
        <w:t xml:space="preserve">” (2007, 67). The long history of problematizing Latina reproduction and fertility is undeniable. However, it took the sociopolitical project of 9/11 to transform </w:t>
      </w:r>
      <w:r w:rsidRPr="00E14078">
        <w:rPr>
          <w:u w:val="single"/>
        </w:rPr>
        <w:t>Latina bodies and Latina reproduction</w:t>
      </w:r>
      <w:r w:rsidRPr="00A84230">
        <w:t xml:space="preserve"> from a threat to the American way of life </w:t>
      </w:r>
      <w:r w:rsidRPr="00E14078">
        <w:rPr>
          <w:u w:val="single"/>
        </w:rPr>
        <w:t xml:space="preserve">to a threat to national security; that is to say, a </w:t>
      </w:r>
      <w:r w:rsidRPr="00E14078">
        <w:rPr>
          <w:b/>
          <w:u w:val="single"/>
        </w:rPr>
        <w:t>terrorist threat</w:t>
      </w:r>
      <w:r w:rsidRPr="00E14078">
        <w:rPr>
          <w:u w:val="single"/>
        </w:rPr>
        <w:t xml:space="preserve">. And the particular difficulty with a terrorist threat is that, </w:t>
      </w:r>
      <w:r w:rsidRPr="00A84230">
        <w:t xml:space="preserve">according to the narrative of the 9/11 project, </w:t>
      </w:r>
      <w:r w:rsidRPr="00E14078">
        <w:rPr>
          <w:u w:val="single"/>
        </w:rPr>
        <w:t xml:space="preserve">it should be </w:t>
      </w:r>
      <w:r w:rsidRPr="00E14078">
        <w:rPr>
          <w:b/>
          <w:u w:val="single"/>
        </w:rPr>
        <w:t>hunted down, confronted, and eradicated</w:t>
      </w:r>
      <w:r w:rsidRPr="00A84230">
        <w:t>. In the words of former President G.W. Bush:</w:t>
      </w:r>
      <w:r w:rsidR="00A84230" w:rsidRPr="00A84230">
        <w:t xml:space="preserve"> </w:t>
      </w:r>
      <w:r w:rsidRPr="00A84230">
        <w:t>We saw war and grief arrive on a quiet September morning. We acted. I have led. We pursued the terrorist enemy across the world. We have captured or killed many key leaders of the al-Qaida network. We will stay on the hunt until justice is served and America is safe from attack (2004).</w:t>
      </w:r>
      <w:r w:rsidR="00A84230" w:rsidRPr="00A84230">
        <w:t xml:space="preserve"> </w:t>
      </w:r>
      <w:r w:rsidRPr="00A84230">
        <w:t xml:space="preserve">Returning to a point made by Chen, </w:t>
      </w:r>
      <w:r w:rsidRPr="00A92324">
        <w:rPr>
          <w:u w:val="single"/>
        </w:rPr>
        <w:t>the problem</w:t>
      </w:r>
      <w:r w:rsidRPr="00A84230">
        <w:t xml:space="preserve"> </w:t>
      </w:r>
      <w:r w:rsidRPr="00A92324">
        <w:rPr>
          <w:u w:val="single"/>
        </w:rPr>
        <w:t>with</w:t>
      </w:r>
      <w:r w:rsidRPr="00A84230">
        <w:t xml:space="preserve"> terms such as “</w:t>
      </w:r>
      <w:r w:rsidRPr="00A92324">
        <w:rPr>
          <w:u w:val="single"/>
        </w:rPr>
        <w:t>anchor baby</w:t>
      </w:r>
      <w:r w:rsidRPr="00A84230">
        <w:t xml:space="preserve">” and “terror baby” </w:t>
      </w:r>
      <w:r w:rsidRPr="00A92324">
        <w:rPr>
          <w:u w:val="single"/>
        </w:rPr>
        <w:t xml:space="preserve">is that they reduce (Latina) immigrants to the status of </w:t>
      </w:r>
      <w:r w:rsidRPr="00A92324">
        <w:rPr>
          <w:b/>
          <w:u w:val="single"/>
        </w:rPr>
        <w:t>breeders, criminals, and even terrorists</w:t>
      </w:r>
      <w:r w:rsidRPr="00A84230">
        <w:rPr>
          <w:b/>
        </w:rPr>
        <w:t>,</w:t>
      </w:r>
      <w:r w:rsidRPr="00A84230">
        <w:t xml:space="preserve"> </w:t>
      </w:r>
      <w:r w:rsidRPr="00A92324">
        <w:rPr>
          <w:u w:val="single"/>
        </w:rPr>
        <w:t xml:space="preserve">erasing not only their </w:t>
      </w:r>
      <w:r w:rsidRPr="00A92324">
        <w:rPr>
          <w:b/>
          <w:u w:val="single"/>
        </w:rPr>
        <w:t xml:space="preserve">subject position as mothers, but their humanity as </w:t>
      </w:r>
      <w:r w:rsidRPr="00E6419C">
        <w:rPr>
          <w:b/>
          <w:u w:val="single"/>
        </w:rPr>
        <w:t>well</w:t>
      </w:r>
      <w:r w:rsidRPr="00A84230">
        <w:t xml:space="preserve"> (2010). The </w:t>
      </w:r>
      <w:r w:rsidRPr="009358D9">
        <w:rPr>
          <w:u w:val="single"/>
        </w:rPr>
        <w:t xml:space="preserve">terms also erase the humanity of these babies, who become objects of </w:t>
      </w:r>
      <w:r w:rsidRPr="009358D9">
        <w:rPr>
          <w:b/>
          <w:u w:val="single"/>
        </w:rPr>
        <w:t>contempt, admonition, and even ridicule</w:t>
      </w:r>
      <w:r w:rsidRPr="00A84230">
        <w:t xml:space="preserve">. The dehumanization of Latinas and their babies is key, for as Cebe Martínez et.al. contend, </w:t>
      </w:r>
      <w:r w:rsidRPr="00B775CC">
        <w:rPr>
          <w:u w:val="single"/>
        </w:rPr>
        <w:t>“Conservatives' rhetoric on this issue is particularly insulting, likening the human birthing process to that of farm animals</w:t>
      </w:r>
      <w:r w:rsidRPr="00A84230">
        <w:t xml:space="preserve">. </w:t>
      </w:r>
      <w:r w:rsidRPr="00B775CC">
        <w:rPr>
          <w:u w:val="single"/>
        </w:rPr>
        <w:t xml:space="preserve">By portraying immigrant women as less than human--that they </w:t>
      </w:r>
      <w:r w:rsidRPr="00B775CC">
        <w:rPr>
          <w:b/>
          <w:u w:val="single"/>
        </w:rPr>
        <w:t>"drop" babies as animals drop their offspring</w:t>
      </w:r>
      <w:r w:rsidRPr="00A84230">
        <w:t>--</w:t>
      </w:r>
      <w:r w:rsidRPr="00B775CC">
        <w:rPr>
          <w:u w:val="single"/>
        </w:rPr>
        <w:t>immigration opponents stir up fears that foreigners specifically come here to have children in order to derive citizenship from their children, or claim government benefits</w:t>
      </w:r>
      <w:r w:rsidRPr="00A84230">
        <w:t xml:space="preserve">” (Martínez et al 2010). Finally, as Nira Yuval- Davis (1997) claims, women who are seen as belonging to the nation can be articulated as the symbolic, cultural, and biological reproducers of that nation, </w:t>
      </w:r>
      <w:r w:rsidRPr="00C65D0F">
        <w:rPr>
          <w:u w:val="single"/>
        </w:rPr>
        <w:t xml:space="preserve">women who are considered “abject” to the nation can be articulated as symbolic, cultural, and biological reproducers of threat. In this case, </w:t>
      </w:r>
      <w:r w:rsidRPr="00C65D0F">
        <w:rPr>
          <w:b/>
          <w:u w:val="single"/>
        </w:rPr>
        <w:t>the threat is a terroristic one,</w:t>
      </w:r>
      <w:r w:rsidRPr="00C65D0F">
        <w:rPr>
          <w:u w:val="single"/>
        </w:rPr>
        <w:t xml:space="preserve"> with </w:t>
      </w:r>
      <w:r w:rsidRPr="00C65D0F">
        <w:rPr>
          <w:b/>
          <w:u w:val="single"/>
        </w:rPr>
        <w:t>babies becoming a symbol of fear, or perhaps more accurately, of terror.</w:t>
      </w:r>
      <w:r w:rsidRPr="00A84230">
        <w:t xml:space="preserve"> </w:t>
      </w:r>
    </w:p>
    <w:p w:rsidR="001733DF" w:rsidRDefault="001733DF" w:rsidP="001733DF">
      <w:pPr>
        <w:pStyle w:val="Heading4"/>
      </w:pPr>
      <w:r>
        <w:t>“Anchor babies” is dehumanizing and depicts female bodies and their babies as terrorists</w:t>
      </w:r>
    </w:p>
    <w:p w:rsidR="001733DF" w:rsidRPr="00246B44" w:rsidRDefault="001733DF" w:rsidP="001733DF">
      <w:r>
        <w:t>Carmen R. Lugo-</w:t>
      </w:r>
      <w:r w:rsidRPr="00246B44">
        <w:rPr>
          <w:rStyle w:val="Style13ptBold"/>
        </w:rPr>
        <w:t xml:space="preserve">Lugo and </w:t>
      </w:r>
      <w:r>
        <w:t>Mary K. Bloodsworth-</w:t>
      </w:r>
      <w:r w:rsidRPr="00246B44">
        <w:rPr>
          <w:rStyle w:val="Style13ptBold"/>
        </w:rPr>
        <w:t>Lugo 14</w:t>
      </w:r>
      <w:r>
        <w:t>, Washington State University, “</w:t>
      </w:r>
      <w:r w:rsidRPr="00246B44">
        <w:t>‘Anchor/Terror Babies’ and Latina Bodies: Immigration Rhetoric in the 21st Century and the Feminization of Terrorism</w:t>
      </w:r>
      <w:r>
        <w:t xml:space="preserve">”, Journal of Interdisciplinary Feminist Thought, Volume 8, Issue 1, </w:t>
      </w:r>
      <w:r w:rsidRPr="00246B44">
        <w:rPr>
          <w:i/>
        </w:rPr>
        <w:t>Immigration: Women as Victims and Voices of Change</w:t>
      </w:r>
      <w:r>
        <w:t xml:space="preserve">, Summer 8-2014, Article 1, </w:t>
      </w:r>
      <w:r w:rsidRPr="00246B44">
        <w:t>https://digitalcommons.salve.edu/cgi/viewcontent.cgi?referer=&amp;httpsredir=1&amp;article=1068&amp;context=jift</w:t>
      </w:r>
    </w:p>
    <w:p w:rsidR="001733DF" w:rsidRDefault="001733DF" w:rsidP="001733DF">
      <w:r>
        <w:t>**we don’t endorse binaristic language</w:t>
      </w:r>
    </w:p>
    <w:p w:rsidR="001733DF" w:rsidRPr="00A84230" w:rsidRDefault="001733DF" w:rsidP="001733DF">
      <w:r w:rsidRPr="00A84230">
        <w:t>The Female Body</w:t>
      </w:r>
      <w:r w:rsidR="00A84230" w:rsidRPr="00A84230">
        <w:t xml:space="preserve"> </w:t>
      </w:r>
      <w:r w:rsidRPr="00A84230">
        <w:t xml:space="preserve">While we have briefly discussed masculine constructions of terrorism above, pointing out discourse and perceptions about terrorism as invoking men, here, we make a case for and elaborate on the most prominent exception to the "terrorists as men" construct that the 9/11 project has produced thus far: (Latina) female bodies as perpetrators of terrorism. That is to say, discourse about immigrants, terrorists, and "immigrants as terrorists" has assumed a particular feminization in the last few years. </w:t>
      </w:r>
      <w:r w:rsidRPr="00985F21">
        <w:rPr>
          <w:u w:val="single"/>
        </w:rPr>
        <w:t xml:space="preserve">We are aware that there is a lack of equivalency between "men" and "female bodies," given that </w:t>
      </w:r>
      <w:r w:rsidRPr="00985F21">
        <w:rPr>
          <w:b/>
          <w:u w:val="single"/>
        </w:rPr>
        <w:t>one references gender and the other references sex</w:t>
      </w:r>
      <w:r w:rsidRPr="00A84230">
        <w:t xml:space="preserve">; however, the circumstances warrant this difference since in the emerging discourse, it is female bodies that </w:t>
      </w:r>
      <w:r w:rsidRPr="0038494E">
        <w:rPr>
          <w:u w:val="single"/>
        </w:rPr>
        <w:t>have become targets of conservative and popular rhetoric.</w:t>
      </w:r>
      <w:r w:rsidRPr="00A84230">
        <w:t xml:space="preserve"> In a 9/11 incarnation of the mind/body split, when discussing (men and) terrorism, contemporary political discourse has referred to "terrorist plots," "terrorist conspiracies," and "terrorist actions," as opposed to discussions about </w:t>
      </w:r>
      <w:r w:rsidRPr="00425A06">
        <w:rPr>
          <w:u w:val="single"/>
        </w:rPr>
        <w:t xml:space="preserve">female bodies </w:t>
      </w:r>
      <w:r w:rsidRPr="00A84230">
        <w:t xml:space="preserve">which </w:t>
      </w:r>
      <w:r w:rsidRPr="00425A06">
        <w:rPr>
          <w:u w:val="single"/>
        </w:rPr>
        <w:t>"drop babies" in the United States</w:t>
      </w:r>
      <w:r w:rsidRPr="00A84230">
        <w:t xml:space="preserve">. </w:t>
      </w:r>
      <w:r w:rsidRPr="009C53CA">
        <w:rPr>
          <w:u w:val="single"/>
        </w:rPr>
        <w:t>When we discuss Latinas as bodies or objects,</w:t>
      </w:r>
      <w:r w:rsidRPr="00A84230">
        <w:t xml:space="preserve"> </w:t>
      </w:r>
      <w:r w:rsidRPr="009C53CA">
        <w:rPr>
          <w:u w:val="single"/>
        </w:rPr>
        <w:t xml:space="preserve">it is </w:t>
      </w:r>
      <w:r w:rsidRPr="00A84230">
        <w:t xml:space="preserve">not because we aim to deny Latina subjectivity but </w:t>
      </w:r>
      <w:r w:rsidRPr="009C53CA">
        <w:rPr>
          <w:u w:val="single"/>
        </w:rPr>
        <w:t xml:space="preserve">because we aim to document ways in which </w:t>
      </w:r>
      <w:r w:rsidRPr="009C53CA">
        <w:rPr>
          <w:b/>
          <w:u w:val="single"/>
        </w:rPr>
        <w:t>contemporary discourse has constructed specific female bodies as threats to national security</w:t>
      </w:r>
      <w:r w:rsidRPr="00A84230">
        <w:t xml:space="preserve"> (and even as systems of weapon-delivery).</w:t>
      </w:r>
      <w:r w:rsidR="00A84230" w:rsidRPr="00A84230">
        <w:t xml:space="preserve"> </w:t>
      </w:r>
      <w:r w:rsidRPr="008D2771">
        <w:rPr>
          <w:u w:val="single"/>
        </w:rPr>
        <w:t xml:space="preserve">The female contour of terrorism has emerged through politicians and political pundits who have been </w:t>
      </w:r>
      <w:r w:rsidRPr="008D2771">
        <w:rPr>
          <w:b/>
          <w:u w:val="single"/>
        </w:rPr>
        <w:t>furiously debating border security, citizenship rights, and the 14th Amendment to the U.S. Constitution</w:t>
      </w:r>
      <w:r w:rsidRPr="008D2771">
        <w:rPr>
          <w:u w:val="single"/>
        </w:rPr>
        <w:t>.</w:t>
      </w:r>
      <w:r w:rsidRPr="00A84230">
        <w:t xml:space="preserve"> Specifically, conservative commentators and politicians have </w:t>
      </w:r>
      <w:r w:rsidRPr="00DB6A10">
        <w:rPr>
          <w:u w:val="single"/>
        </w:rPr>
        <w:t>connected citizenship, immigration, and terrorism in these debates</w:t>
      </w:r>
      <w:r w:rsidRPr="00A84230">
        <w:t>, giving them, as Huffington Post's Michelle Chen states, “a woman's touch” (Chen 2010). Chen continues, “</w:t>
      </w:r>
      <w:r w:rsidRPr="00DB6A10">
        <w:rPr>
          <w:u w:val="single"/>
        </w:rPr>
        <w:t>Terms like ‘anchor baby’</w:t>
      </w:r>
      <w:r w:rsidRPr="00A84230">
        <w:t xml:space="preserve"> and ‘drop and leave’ </w:t>
      </w:r>
      <w:r w:rsidRPr="00DB6A10">
        <w:rPr>
          <w:b/>
          <w:u w:val="single"/>
        </w:rPr>
        <w:t>reduce Latina immigrants to the status of breeders and criminals,</w:t>
      </w:r>
      <w:r w:rsidRPr="00A84230">
        <w:t xml:space="preserve"> </w:t>
      </w:r>
      <w:r w:rsidRPr="00DB6A10">
        <w:rPr>
          <w:b/>
          <w:u w:val="single"/>
        </w:rPr>
        <w:t>negating not only their humanity but their right to motherhood as well</w:t>
      </w:r>
      <w:r w:rsidRPr="00A84230">
        <w:t>” (Ibid). Furthermore, she insists, “</w:t>
      </w:r>
      <w:r w:rsidRPr="00155846">
        <w:rPr>
          <w:u w:val="single"/>
        </w:rPr>
        <w:t>the underlying objective</w:t>
      </w:r>
      <w:r w:rsidRPr="00A84230">
        <w:t xml:space="preserve"> behind the dehumanization of Latina mothers in the political arena” </w:t>
      </w:r>
      <w:r w:rsidRPr="00155846">
        <w:rPr>
          <w:u w:val="single"/>
        </w:rPr>
        <w:t>is “to obliterate the concept of the immigrant family in the public consciousness”</w:t>
      </w:r>
      <w:r w:rsidRPr="00A84230">
        <w:t xml:space="preserve"> (Ibid). And she concludes, “there [is] a sinister logic to [this objective]: </w:t>
      </w:r>
      <w:r w:rsidRPr="0041675D">
        <w:rPr>
          <w:b/>
          <w:u w:val="single"/>
        </w:rPr>
        <w:t>Latina women aren’t mothers; they drop babies</w:t>
      </w:r>
      <w:r w:rsidRPr="00A84230">
        <w:t xml:space="preserve">” (Ibid). Of course, political rhetoric on the matter, while surely as sinister as Chen conveys, is also more complicated. Let us take, for instance, the following claim made by Arizona state legislator, Russell Pearce: "We need to target </w:t>
      </w:r>
      <w:r w:rsidRPr="00A84230">
        <w:lastRenderedPageBreak/>
        <w:t>the mother. Call it sexist, but that's the way nature made it. Men don't drop illegal anchor babies, alien mothers do" (Carmon 2010). One thing immediately comes to mind here: the use of the word "mother." Different from the humanizing effect Chen suggests the term would have, in this particular case, the idea is precisely being used to dehumanize women. Interpreting the words of Pearce, these are not women (which would be the equivalent of men), but mothers/bodies that "drop illegal anchor babies."</w:t>
      </w:r>
      <w:r w:rsidR="00A84230" w:rsidRPr="00A84230">
        <w:t xml:space="preserve"> </w:t>
      </w:r>
      <w:r w:rsidRPr="00A84230">
        <w:t xml:space="preserve">This dehumanizing narrative recalls Natalie Cisneros' idea that contemporary discourses constitute "'illegal alien' sexuality as dangerous, threatening, and perverse," becoming "an important example of the confluence of discourses about race, gender, and sexuality that are constitutive of ‘illegal alien’ subjects” (2013, 291). Cisneros goes further to discuss the image of the “’illegal alien’ as a sexual deviant and a threat to the well-being of the nation” (Ibid). The question that must be answered, then, is </w:t>
      </w:r>
      <w:r w:rsidRPr="00942FEB">
        <w:rPr>
          <w:b/>
          <w:u w:val="single"/>
        </w:rPr>
        <w:t>what kind of threat does the "illegal (female) body" pose?</w:t>
      </w:r>
      <w:r w:rsidRPr="00A84230">
        <w:t xml:space="preserve"> We argue that it is a threat in concordance with notions embedded in the 9/11 project--one in which </w:t>
      </w:r>
      <w:r w:rsidRPr="00942FEB">
        <w:rPr>
          <w:b/>
          <w:u w:val="single"/>
        </w:rPr>
        <w:t>bodies are turned into terroristic threats and in which babies are transformed into lethal weapons.</w:t>
      </w:r>
      <w:r w:rsidR="00A84230">
        <w:rPr>
          <w:b/>
          <w:u w:val="single"/>
        </w:rPr>
        <w:t xml:space="preserve"> </w:t>
      </w:r>
      <w:r w:rsidRPr="00A84230">
        <w:t>The Anchor Baby</w:t>
      </w:r>
      <w:r w:rsidR="00A84230" w:rsidRPr="00A84230">
        <w:t xml:space="preserve"> </w:t>
      </w:r>
      <w:r w:rsidRPr="00A84230">
        <w:t>A further issue that can be raised about Pearce's quote, cited above, is the very term "illegal anchor baby," for no such thing exists. In fact, the very definition of an "anchor baby" is someone who is born in the United States and is thereby an American citizen. There is nothing illegal about that baby, except for his/her parents (specifically the mother), at least as conceived within popular and political discourse. To be clear, we use "anchor baby" to refer "to children born in the United States to undocumented migrant parents who are thought to have been conceived in order to improve their parents' chances of attaining American citizenship" (Ignatow and Williams 2011, 60). The trope of the "</w:t>
      </w:r>
      <w:r w:rsidRPr="00265C77">
        <w:rPr>
          <w:u w:val="single"/>
        </w:rPr>
        <w:t>anchor baby</w:t>
      </w:r>
      <w:r w:rsidRPr="00A84230">
        <w:t xml:space="preserve">" is one that has captured the collective imagination of Americans in the last decade, with fairly devastating consequences, as they </w:t>
      </w:r>
      <w:r w:rsidRPr="00265C77">
        <w:rPr>
          <w:u w:val="single"/>
        </w:rPr>
        <w:t xml:space="preserve">are associated with </w:t>
      </w:r>
      <w:r w:rsidRPr="00265C77">
        <w:rPr>
          <w:b/>
          <w:u w:val="single"/>
        </w:rPr>
        <w:t>illegality, criminality, and illegitimacy</w:t>
      </w:r>
      <w:r w:rsidRPr="00A84230">
        <w:t xml:space="preserve">. As we discuss later, </w:t>
      </w:r>
      <w:r w:rsidRPr="00265C77">
        <w:rPr>
          <w:b/>
          <w:u w:val="single"/>
        </w:rPr>
        <w:t>they are also at times directly associated with terrorism.</w:t>
      </w:r>
      <w:r w:rsidR="00A84230">
        <w:rPr>
          <w:b/>
          <w:u w:val="single"/>
        </w:rPr>
        <w:t xml:space="preserve"> </w:t>
      </w:r>
      <w:r w:rsidRPr="00A84230">
        <w:t>In a column on her website, Ann Coulter claimed that “more than half of all babies born to Hispanic women today are illegitimate” (2012). The number of Latino/a children in the United States has been an ongoing concern for conservative pundits and politicians who espouse the view that a majority of these children are born out of wedlock. To this effect, the conservative Center for Immigration Studies published a report titled, “Illegitimate Nation,” in which they conflated immigrants with Mexican/Latin American immigrants and argued that “illegitimacy is common in much of Latin America” (Camarota 2007). The Center further claimed, “those concerned about family breakdown among immigrants, particularly Hispanics,” are worried that these immigrants “will add to a growing problem: children of immigrants born to unmarried parents will be at higher risk for low academic achievement, criminality, weak attachment to the labor force, high use of welfare, and all the other social problems that illegitimate children are at higher risk to experience” (Camarota 2007). Importantly, concern about immigrants having "illegitimate" children is concern about immigrant women having those children. The report included the word “women,” often preceded by the word “immigrant," 56 times in 23 pages, which averages 2.4 times per page. In contrast, the word “men” did not appear in the report at all.</w:t>
      </w:r>
      <w:r w:rsidR="00A84230" w:rsidRPr="00A84230">
        <w:t xml:space="preserve"> </w:t>
      </w:r>
      <w:r w:rsidRPr="00A84230">
        <w:t>The idea that "illegitimate" children are more likely to “breed” social problems leads conservative minds to the idea that illegitimate children will foster liberal behavior. For instance, continuing with her anti-immigrant rant, Coulter reproached elections’ conservative maven Michael Barone, whom she said was “shockingly off in his election prediction,” since “Barone has been assuring [conservatives] for years that most of these Third World immigrants pouring into the country would go the way of Italian immigrants and become Republicans” (Coulter 2012). With her rhetoric, Coulter makes use of the Latino threat narrative as articulated by Chávez, which posits:</w:t>
      </w:r>
      <w:r w:rsidR="00A84230" w:rsidRPr="00A84230">
        <w:t xml:space="preserve"> </w:t>
      </w:r>
      <w:r w:rsidRPr="00A84230">
        <w:t>Latinos are not like previous immigrant groups, who ultimately became part of the nation... as they are unwilling or incapable of integrating, of becoming part of the national community. Rather they are part of an invading force from south of the border that is bent on reconquering land that was formerly theirs (the U.S. Southwest) and destroying the American way of life (2008, 2).</w:t>
      </w:r>
      <w:r w:rsidR="00A84230" w:rsidRPr="00A84230">
        <w:t xml:space="preserve"> </w:t>
      </w:r>
      <w:r w:rsidRPr="00A84230">
        <w:t>In addition, as deployed by Coulter in this particular case, the narrative of Latinos as Third World immigrants “pouring into the country” aims to trigger a specific response of fear and even contempt among the public, as this creates an image of an enormous number of people entering the country, perhaps illegally. Coulter countered the idea that these immigrants are hardworking and have family values by saying, “maybe at first, but not after coming here, having illegitimate children and going on welfare” (Camarota 2007). She cites Charles Murray, who “pointed out that—contrary to stereotype—Hispanics are less likely to be married, less likely to go to church, more supportive of gay marriage and less likely to call themselves ‘conservative’ than other Americans” (Coulter 2012). Thus, for Coulter, as for other conservatives, “illegal” immigrants (from Third World Countries) = Hispanic = social problems = liberal = threat.</w:t>
      </w:r>
      <w:r w:rsidR="00A84230" w:rsidRPr="00A84230">
        <w:t xml:space="preserve"> </w:t>
      </w:r>
      <w:r w:rsidRPr="00A84230">
        <w:t xml:space="preserve">But as we discussed above, the idea of immigrants as threats is not a new idea, for it has been part of the American collective consciousness for centuries. What is new is the </w:t>
      </w:r>
      <w:r w:rsidRPr="00064CAF">
        <w:rPr>
          <w:b/>
          <w:u w:val="single"/>
        </w:rPr>
        <w:t>articulation of immigrant threats as terrorist threats</w:t>
      </w:r>
      <w:r w:rsidRPr="00A84230">
        <w:t xml:space="preserve">, an idea that has particularly gained traction in conservative circles. The </w:t>
      </w:r>
      <w:r w:rsidRPr="00064CAF">
        <w:rPr>
          <w:b/>
          <w:u w:val="single"/>
        </w:rPr>
        <w:t>notion of "anchor babies" links to concerns over terrorism</w:t>
      </w:r>
      <w:r w:rsidRPr="00064CAF">
        <w:rPr>
          <w:u w:val="single"/>
        </w:rPr>
        <w:t xml:space="preserve"> given a </w:t>
      </w:r>
      <w:r w:rsidRPr="00064CAF">
        <w:rPr>
          <w:b/>
          <w:u w:val="single"/>
        </w:rPr>
        <w:t>consistent admonition of Latin American immigrants</w:t>
      </w:r>
      <w:r w:rsidRPr="00064CAF">
        <w:rPr>
          <w:u w:val="single"/>
        </w:rPr>
        <w:t>, especially Mexican immigrants, and particularly immigrant women and their babies.</w:t>
      </w:r>
      <w:r w:rsidRPr="00A84230">
        <w:t xml:space="preserve"> For instance, speaking against the 14th Amendment in 2010 and 2011, and making use of the "anchor baby" narrative, California U.S. Congressman Gary Miller posted the following press release on his website:</w:t>
      </w:r>
      <w:r w:rsidR="00A84230" w:rsidRPr="00A84230">
        <w:t xml:space="preserve"> </w:t>
      </w:r>
      <w:r w:rsidRPr="00A84230">
        <w:t>The Author of the Arizona immigration law, State Senator Russell Pearce, will soon introduce legislation in the Arizona State Senate to deny citizenship to anchor babies. Birthright citizenship is yet another loophole in our laws that encourages and facilitates illegal immigration. In fact, approximately 200,000 to 300,000 babies are born to illegal immigrants each year. By granting children of illegal immigrants citizenship, the child can eventually anchor an entire family in the United States, even though they gained access to our nation illegally.... Congressman Miller is the first sponsor of House legislation that would deny citizenship to anchor babies (Miller 2010).</w:t>
      </w:r>
      <w:r w:rsidR="00A84230" w:rsidRPr="00A84230">
        <w:t xml:space="preserve"> </w:t>
      </w:r>
      <w:r w:rsidRPr="00A84230">
        <w:t>The connection between immigration, illegality, “anchor babies,” and citizenship is clear in this release. Below is another example, in which Speaker of the House John Boehner stated, while being interviewed by David Gregory on Meet the Press, that when it comes to immigration:</w:t>
      </w:r>
      <w:r w:rsidR="00A84230" w:rsidRPr="00A84230">
        <w:t xml:space="preserve"> </w:t>
      </w:r>
      <w:r w:rsidRPr="00A84230">
        <w:t>[T]here is a problem. To provide an incentive for illegal immigrants to come here so that their children can be U.S. citizens does, in fact, draw more people to our country. I do think that it's time for us to secure our borders and enforce the law, and allow this conversation about the 14th Amendment to continue (Gregory 2010).</w:t>
      </w:r>
      <w:r w:rsidR="00A84230" w:rsidRPr="00A84230">
        <w:t xml:space="preserve"> </w:t>
      </w:r>
      <w:r w:rsidRPr="00A84230">
        <w:t xml:space="preserve">Similar to Miller and Boehner, and also speaking against the 14th Amendment, South Carolina Senator Lindsey Graham warned that women are “crossing the border” to have a child in the United States, who is “automatically an American citizen.” The Senator </w:t>
      </w:r>
      <w:r w:rsidRPr="00A84230">
        <w:lastRenderedPageBreak/>
        <w:t>argued that this “shouldn’t be the case,” for it “attracts people for the wrong reasons” (Gardella 2010). Finally, Iowa Representative Steve King introduced H.R. 140 in 2011, a bill that would eliminate the automatic granting of U.S. citizenship to those born in the United States, limiting it to those born to at least one parent with U.S. citizenship. According to King, “The current practice of extending U.S. citizenship to hundreds of thousands of 'anchor babies' must end because it creates a magnet for illegal immigration into our country. Now is the time to ensure that the laws in this country do not encourage law breaking” (Foley 2011).</w:t>
      </w:r>
    </w:p>
    <w:p w:rsidR="001733DF" w:rsidRPr="00333734" w:rsidRDefault="001733DF" w:rsidP="001733DF">
      <w:pPr>
        <w:pStyle w:val="Heading3"/>
      </w:pPr>
      <w:r>
        <w:lastRenderedPageBreak/>
        <w:t>A</w:t>
      </w:r>
      <w:r w:rsidR="00FF7C26">
        <w:t>lt – Born to Unauthorized</w:t>
      </w:r>
    </w:p>
    <w:p w:rsidR="001733DF" w:rsidRPr="00333734" w:rsidRDefault="001733DF" w:rsidP="001733DF">
      <w:pPr>
        <w:pStyle w:val="Heading4"/>
      </w:pPr>
      <w:r w:rsidRPr="00333734">
        <w:t>Instead – we advocate “U.S. citizens who are born to unauthorized immigrants” – that’s neutral and solves</w:t>
      </w:r>
    </w:p>
    <w:p w:rsidR="001733DF" w:rsidRPr="00333734" w:rsidRDefault="001733DF" w:rsidP="001733DF">
      <w:r w:rsidRPr="00333734">
        <w:t xml:space="preserve">Emily </w:t>
      </w:r>
      <w:r w:rsidRPr="00333734">
        <w:rPr>
          <w:rStyle w:val="Style13ptBold"/>
        </w:rPr>
        <w:t>Kendall 12</w:t>
      </w:r>
      <w:r w:rsidRPr="00333734">
        <w:t xml:space="preserve">, graduate of the George Mason University School of Law in Arlington, Virginia, “Amending the Consitution to Save a Sinking Ship? The Issues Surrounding the Proposed Amendment of the Citizenship Clause and ‘Anchor Babies’”, Berkeley La Raza Law Review Journal, V22A1, 2012, </w:t>
      </w:r>
      <w:hyperlink r:id="rId29" w:history="1">
        <w:r w:rsidRPr="00333734">
          <w:rPr>
            <w:rStyle w:val="Hyperlink"/>
          </w:rPr>
          <w:t>http://scholarship.law.berkeley.edu/blrlj/vol22/iss2/1</w:t>
        </w:r>
      </w:hyperlink>
    </w:p>
    <w:p w:rsidR="001733DF" w:rsidRPr="00333734" w:rsidRDefault="001733DF" w:rsidP="001733DF">
      <w:r w:rsidRPr="00333734">
        <w:t>**changed language -denoted by strikethrough and/or brackets</w:t>
      </w:r>
    </w:p>
    <w:p w:rsidR="001733DF" w:rsidRPr="00333734" w:rsidRDefault="001733DF" w:rsidP="001733DF">
      <w:pPr>
        <w:rPr>
          <w:b/>
          <w:u w:val="single"/>
        </w:rPr>
      </w:pPr>
      <w:r w:rsidRPr="00A84230">
        <w:t>Birthright citizenship is now one of the fountainheads of recent immigration reform efforts, due to the alleged dangers posed by anchor babies. "</w:t>
      </w:r>
      <w:r w:rsidRPr="00333734">
        <w:rPr>
          <w:u w:val="single"/>
        </w:rPr>
        <w:t>Anchor babies" is a</w:t>
      </w:r>
      <w:r w:rsidRPr="00A84230">
        <w:t xml:space="preserve"> newly contrived and arguably </w:t>
      </w:r>
      <w:r w:rsidRPr="00333734">
        <w:rPr>
          <w:b/>
          <w:u w:val="single"/>
        </w:rPr>
        <w:t>pejorative term</w:t>
      </w:r>
      <w:r w:rsidRPr="00333734">
        <w:rPr>
          <w:u w:val="single"/>
        </w:rPr>
        <w:t xml:space="preserve"> used by opponents of birthright citizenship to refer to United States born, and thus United States citizen, </w:t>
      </w:r>
      <w:r w:rsidRPr="00333734">
        <w:rPr>
          <w:b/>
          <w:u w:val="single"/>
        </w:rPr>
        <w:t xml:space="preserve">children of </w:t>
      </w:r>
      <w:r w:rsidRPr="00BD723C">
        <w:rPr>
          <w:b/>
          <w:u w:val="single"/>
        </w:rPr>
        <w:t>undocumented</w:t>
      </w:r>
      <w:r>
        <w:rPr>
          <w:b/>
          <w:u w:val="single"/>
        </w:rPr>
        <w:t xml:space="preserve"> </w:t>
      </w:r>
      <w:r w:rsidRPr="00333734">
        <w:rPr>
          <w:b/>
          <w:u w:val="single"/>
        </w:rPr>
        <w:t>immigrants</w:t>
      </w:r>
      <w:r w:rsidRPr="00A84230">
        <w:t xml:space="preserve">.8 As this article explains, advocates of changing the Citizenship Clause aver that anchor babies threaten the economy, national security, and cultural fabric of the United States.9 To address these perceived threats, proponents of altering the Fourteenth Amendment are lobbying Congress to amend the Constitution in order to make the Citizenship Clause explicitly restrict birthright citizenship to only those children born to United States citizens or legal permanent residents of this country. These proponents believe that such an alteration will reflect what the proponents believe is the true intent of the drafters of the Fourteenth Amendment-namely that only legally present immigrants and United States citizens are able to pass on their citizenship to their children at birth. While line-editing the Fourteenth Amendment may seem to be an effective and easy solution to the supposed problems purportedly caused by anchor babies, a closer and more comprehensive examination of the resulting implications will demonstrate that this radical move should not be undertaken lightly, and questions whether this dramatic change should be made at all. To do so, Part One of this article provides a detailed history of birthright citizenship in the United States and explains relevant legislation and court cases regarding this aspect of national policy. Part Two offers an extensive comparison of birthright citizenship policies in other countries as well as explains the global efforts that affect citizenship. Part Three chronicles the recent movement to change birthright citizenship in the United States and provides a brief survey of the latest legislative efforts to affect these changes. Finally, Part Four hypothesizes on the implications of ending birthright citizenship in the United States. The article ultimately establishes that the Supreme Court's interpretation of the Citizenship Clause is correct, and that repudiating the birthright aspect of the Citizenship Clause is not only ill-advised, but would also work to adversely affect the United States as a whole. Citizenship carries with it the most important privileges a sovereign can bestow: the right to vote, work, and live in the country, the right to freely travel in and out of the country, and the right to enjoy the protection from foreign armies afforded by a national military. Such privileges form the cornerstone of one's existence and should not be ripped away on the whims of the majority. This jurisdiction, and thus not a citizen by birth, is when a child is born to a foreign diplomat on United States soil. Diplomats and their children are not subject to United States jurisdiction and therefore, the child is not accorded birthright citizenship. 7. ANDREW VINCENT, NATIONALISM AND PARTICULARITY 80 (Cambridge Univ. Press 2002). 8. Stephen H. Legomsky, Portraitsof the Undocumented Immigrant. A Dialogue, 44 GA. L. REV. 65, 86, n.52 (2009). Due to its pejorative nature, </w:t>
      </w:r>
      <w:r w:rsidRPr="00333734">
        <w:rPr>
          <w:b/>
          <w:u w:val="single"/>
        </w:rPr>
        <w:t xml:space="preserve">the author will refrain from using the term anchor babies and in its place will use "U.S. citizens who are born to </w:t>
      </w:r>
      <w:r w:rsidRPr="00BD723C">
        <w:rPr>
          <w:b/>
          <w:u w:val="single"/>
        </w:rPr>
        <w:t>undocumented</w:t>
      </w:r>
      <w:r w:rsidRPr="00333734">
        <w:rPr>
          <w:b/>
          <w:u w:val="single"/>
        </w:rPr>
        <w:t xml:space="preserve"> immigrants."</w:t>
      </w:r>
    </w:p>
    <w:p w:rsidR="001733DF" w:rsidRPr="00333734" w:rsidRDefault="001733DF" w:rsidP="001733DF">
      <w:pPr>
        <w:pStyle w:val="Heading3"/>
      </w:pPr>
      <w:r>
        <w:lastRenderedPageBreak/>
        <w:t>AT: D</w:t>
      </w:r>
      <w:r w:rsidRPr="00333734">
        <w:t>oesn</w:t>
      </w:r>
      <w:r>
        <w:t>’t M</w:t>
      </w:r>
      <w:r w:rsidRPr="00333734">
        <w:t>atter</w:t>
      </w:r>
    </w:p>
    <w:p w:rsidR="001733DF" w:rsidRPr="00333734" w:rsidRDefault="001733DF" w:rsidP="001733DF">
      <w:pPr>
        <w:pStyle w:val="Heading4"/>
      </w:pPr>
      <w:r>
        <w:t>“A</w:t>
      </w:r>
      <w:r w:rsidRPr="00333734">
        <w:t xml:space="preserve">nchor baby” usage </w:t>
      </w:r>
      <w:r w:rsidRPr="00333734">
        <w:rPr>
          <w:u w:val="single"/>
        </w:rPr>
        <w:t>uniquely affects</w:t>
      </w:r>
      <w:r w:rsidRPr="00333734">
        <w:t xml:space="preserve"> public policy – subjects affected women and children to </w:t>
      </w:r>
      <w:r w:rsidRPr="00333734">
        <w:rPr>
          <w:u w:val="single"/>
        </w:rPr>
        <w:t>uniquely abusive policies</w:t>
      </w:r>
      <w:r w:rsidRPr="00333734">
        <w:t xml:space="preserve"> – personal objections solve</w:t>
      </w:r>
    </w:p>
    <w:p w:rsidR="001733DF" w:rsidRPr="00333734" w:rsidRDefault="001733DF" w:rsidP="001733DF">
      <w:r w:rsidRPr="00333734">
        <w:t xml:space="preserve">Carly Hayden </w:t>
      </w:r>
      <w:r w:rsidRPr="00333734">
        <w:rPr>
          <w:rStyle w:val="Style13ptBold"/>
        </w:rPr>
        <w:t>Foster 17</w:t>
      </w:r>
      <w:r w:rsidRPr="00333734">
        <w:t>, associate professor of political science at Luther College, “Anchor Babies and Welfare Queens : An Essay on Political Rhetoric, Gendered Racism, and Marginalization”, Project Muse, Women, Gender, and Families of Color, Volume 5, Number 1, Spring 2017, pp. 50-72 (Article), Published by University of Illinois Press, https://muse-jhu-edu.proxy.lib.umich.edu/article/657585/pdf</w:t>
      </w:r>
    </w:p>
    <w:p w:rsidR="001733DF" w:rsidRPr="00333734" w:rsidRDefault="001733DF" w:rsidP="001733DF">
      <w:pPr>
        <w:rPr>
          <w:b/>
          <w:u w:val="single"/>
        </w:rPr>
      </w:pPr>
      <w:r w:rsidRPr="00A84230">
        <w:t xml:space="preserve">Understandings of “deservingness” about public assistance are historically rooted in assumptions about race and gender (Abramovitz 1996; Cook and Barrett 1992; Gilens 1999; Hancock 2004; Neubeck and Cazenave 2001; Sparks 2003), and public support for funding welfare programs is measurably influenced by the perceived race and gender of welfare recipients (Foster 2008; Gilens 1999). African American women face deeply entrenched stereotypes about promiscuity and sexual impropriety (Hancock 2004; Hill Collins 2004; Quadagno 1994; Roberts 1997; Sparks 2003). </w:t>
      </w:r>
      <w:r w:rsidRPr="00333734">
        <w:rPr>
          <w:u w:val="single"/>
        </w:rPr>
        <w:t>Latinas are routinely described as hyperfertile, willing and able to produce large families that push whites closer and closer to the edge of racial minority status</w:t>
      </w:r>
      <w:r w:rsidRPr="00A84230">
        <w:t xml:space="preserve"> (Chavez 2008; Coll 2010; Franz 2013; Hernandez 2010; Hing 1998; Luibheid 2002). </w:t>
      </w:r>
      <w:r w:rsidRPr="00333734">
        <w:rPr>
          <w:u w:val="single"/>
        </w:rPr>
        <w:t xml:space="preserve">Therefore, </w:t>
      </w:r>
      <w:r w:rsidRPr="00333734">
        <w:rPr>
          <w:b/>
          <w:u w:val="single"/>
        </w:rPr>
        <w:t>examining the use of the terms</w:t>
      </w:r>
      <w:r w:rsidRPr="00333734">
        <w:rPr>
          <w:u w:val="single"/>
        </w:rPr>
        <w:t xml:space="preserve"> anchor baby</w:t>
      </w:r>
      <w:r w:rsidRPr="00A84230">
        <w:t xml:space="preserve"> and welfare queen </w:t>
      </w:r>
      <w:r w:rsidRPr="00333734">
        <w:rPr>
          <w:b/>
          <w:u w:val="single"/>
        </w:rPr>
        <w:t xml:space="preserve">by lawmakers and in public discourse reveals the ways that sexualized and racialized stereotypes are deeply embedded in U.S. political discourse and policymaking. </w:t>
      </w:r>
      <w:r w:rsidRPr="00A84230">
        <w:t xml:space="preserve">The </w:t>
      </w:r>
      <w:r w:rsidRPr="00333734">
        <w:rPr>
          <w:b/>
          <w:u w:val="single"/>
        </w:rPr>
        <w:t>language used by legislators is a critical site of analysis because</w:t>
      </w:r>
      <w:r w:rsidRPr="00A84230">
        <w:t xml:space="preserve">, as elected members of democratic lawmaking bodies, </w:t>
      </w:r>
      <w:r w:rsidRPr="00333734">
        <w:rPr>
          <w:u w:val="single"/>
        </w:rPr>
        <w:t xml:space="preserve">their words </w:t>
      </w:r>
      <w:r w:rsidRPr="00333734">
        <w:rPr>
          <w:b/>
          <w:u w:val="single"/>
        </w:rPr>
        <w:t>carry institutional authority</w:t>
      </w:r>
      <w:r w:rsidRPr="00A84230">
        <w:t xml:space="preserve">. While activists, interest groups, and pundits try to influence lawmakers, </w:t>
      </w:r>
      <w:r w:rsidRPr="00333734">
        <w:rPr>
          <w:u w:val="single"/>
        </w:rPr>
        <w:t xml:space="preserve">it is the </w:t>
      </w:r>
      <w:r w:rsidRPr="00333734">
        <w:rPr>
          <w:b/>
          <w:u w:val="single"/>
        </w:rPr>
        <w:t>elected officials themselves</w:t>
      </w:r>
      <w:r w:rsidRPr="00333734">
        <w:rPr>
          <w:u w:val="single"/>
        </w:rPr>
        <w:t xml:space="preserve"> who are in the position to </w:t>
      </w:r>
      <w:r w:rsidRPr="00333734">
        <w:rPr>
          <w:b/>
          <w:u w:val="single"/>
        </w:rPr>
        <w:t>introduce, debate, amend, and ultimately vote on policy changes</w:t>
      </w:r>
      <w:r w:rsidRPr="00A84230">
        <w:t xml:space="preserve">. In the United States, democratically elected lawmakers represent their constituents. Elected lawmakers want to keep their jobs and, therefore, strive to keep their voting constituents happy. Through the process of elections, voting constituents are capable of holding their lawmakers accountable for their actions and public statements. </w:t>
      </w:r>
      <w:r w:rsidRPr="00333734">
        <w:rPr>
          <w:b/>
          <w:u w:val="single"/>
        </w:rPr>
        <w:t>Lawmakers would not perpetuate gendered, racist, and nativist language if they thought that their constituents, potential voters, potential campaign donors, and members of organized interests, would find it objectionable</w:t>
      </w:r>
      <w:r w:rsidRPr="00A84230">
        <w:t xml:space="preserve">. Therefore, examining the language and rhetoric used by lawmakers is a means of exposing the boundaries of public speech deemed generally acceptable. While gendered, racist, and nativist comments employed by radio talkshow hosts or anti-immigrant groups are common in public discourse, their rhetoric is widely contested as extremist. Thus, the </w:t>
      </w:r>
      <w:r w:rsidRPr="00333734">
        <w:rPr>
          <w:u w:val="single"/>
        </w:rPr>
        <w:t xml:space="preserve">rhetoric used by </w:t>
      </w:r>
      <w:r w:rsidRPr="00333734">
        <w:rPr>
          <w:b/>
          <w:u w:val="single"/>
        </w:rPr>
        <w:t xml:space="preserve">lawmakers not only better illustrates the boundaries of generally acceptable public discourse </w:t>
      </w:r>
      <w:r w:rsidRPr="00333734">
        <w:rPr>
          <w:u w:val="single"/>
        </w:rPr>
        <w:t xml:space="preserve">but also the </w:t>
      </w:r>
      <w:r w:rsidRPr="00333734">
        <w:rPr>
          <w:b/>
          <w:u w:val="single"/>
        </w:rPr>
        <w:t>power and authority this language wields</w:t>
      </w:r>
      <w:r w:rsidRPr="00A84230">
        <w:t xml:space="preserve">. As feminist poststructuralist theorist Chris Weedon (1997, 26) points out, </w:t>
      </w:r>
      <w:r w:rsidRPr="00333734">
        <w:rPr>
          <w:u w:val="single"/>
        </w:rPr>
        <w:t xml:space="preserve">How we live our lives as conscious thinking subjects, and how we give meaning to the </w:t>
      </w:r>
      <w:r w:rsidRPr="00333734">
        <w:rPr>
          <w:b/>
          <w:u w:val="single"/>
        </w:rPr>
        <w:t>material social relations</w:t>
      </w:r>
      <w:r w:rsidRPr="00333734">
        <w:rPr>
          <w:u w:val="single"/>
        </w:rPr>
        <w:t xml:space="preserve"> under which we live and structure our everyday lives depends on the range and social power of existing discourses, or access to them and the political strength of the interests which they represent. </w:t>
      </w:r>
      <w:r w:rsidRPr="00333734">
        <w:rPr>
          <w:b/>
          <w:u w:val="single"/>
        </w:rPr>
        <w:t>Power is produced, and reproduced, transmitted and contested in discourse</w:t>
      </w:r>
      <w:r w:rsidRPr="00A84230">
        <w:t xml:space="preserve"> (Foucault 1998; Weedon 1997). </w:t>
      </w:r>
      <w:r w:rsidRPr="00333734">
        <w:rPr>
          <w:u w:val="single"/>
        </w:rPr>
        <w:t>When lawmakers use pejorative phrases like</w:t>
      </w:r>
      <w:r w:rsidRPr="00A84230">
        <w:t xml:space="preserve"> welfare queen and </w:t>
      </w:r>
      <w:r w:rsidRPr="00333734">
        <w:rPr>
          <w:u w:val="single"/>
        </w:rPr>
        <w:t xml:space="preserve">anchor baby, </w:t>
      </w:r>
      <w:r w:rsidRPr="00333734">
        <w:rPr>
          <w:b/>
          <w:u w:val="single"/>
        </w:rPr>
        <w:t xml:space="preserve">the targets of this rhetoric are being politically marginalized. </w:t>
      </w:r>
      <w:r w:rsidRPr="00A84230">
        <w:t xml:space="preserve">In “Queens, Teens, and Model Mothers: Race, Gender and the Discourse of Welfare Reform,” Holloway Sparks (2003) explores the implications of stereotypes in her case study on welfare reform. Sparks found </w:t>
      </w:r>
      <w:r w:rsidRPr="00333734">
        <w:rPr>
          <w:u w:val="single"/>
        </w:rPr>
        <w:t xml:space="preserve">widespread use of derogatory stereotypes </w:t>
      </w:r>
      <w:r w:rsidRPr="00A84230">
        <w:t xml:space="preserve">about welfare recipients </w:t>
      </w:r>
      <w:r w:rsidRPr="00333734">
        <w:rPr>
          <w:u w:val="single"/>
        </w:rPr>
        <w:t>by lawmakers during congressional proceedings that were ostensibly about finding better ways to assist the poor.</w:t>
      </w:r>
      <w:r w:rsidRPr="00A84230">
        <w:t xml:space="preserve"> As a result, “[</w:t>
      </w:r>
      <w:r w:rsidRPr="00333734">
        <w:rPr>
          <w:u w:val="single"/>
        </w:rPr>
        <w:t>m]arginalized at congressional hearings and mostly ignored or discounted by the press, welfare recipients ended up primarily on the sidelines of this critical dialogue</w:t>
      </w:r>
      <w:r w:rsidRPr="00A84230">
        <w:t xml:space="preserve">” (171). A similar phenomenon is apparent in the </w:t>
      </w:r>
      <w:r w:rsidRPr="00333734">
        <w:rPr>
          <w:b/>
          <w:u w:val="single"/>
        </w:rPr>
        <w:t>ongoing contemporary debate about immigration policy.</w:t>
      </w:r>
      <w:r w:rsidRPr="00A84230">
        <w:t xml:space="preserve"> </w:t>
      </w:r>
      <w:r w:rsidRPr="00333734">
        <w:rPr>
          <w:b/>
          <w:u w:val="single"/>
        </w:rPr>
        <w:t>Persistent use by lawmakers and political candidates of gendered, racist, and nativist stereotypes to explain assumptions</w:t>
      </w:r>
      <w:r w:rsidRPr="00333734">
        <w:rPr>
          <w:u w:val="single"/>
        </w:rPr>
        <w:t xml:space="preserve"> about the motivations of unauthorized immigrant women </w:t>
      </w:r>
      <w:r w:rsidRPr="00333734">
        <w:rPr>
          <w:b/>
          <w:u w:val="single"/>
        </w:rPr>
        <w:t>ensures that the perspectives of these women are also disregarded</w:t>
      </w:r>
      <w:r w:rsidRPr="00A84230">
        <w:t xml:space="preserve"> (Coll 2010; Franz 2013). </w:t>
      </w:r>
      <w:r w:rsidRPr="00333734">
        <w:rPr>
          <w:u w:val="single"/>
        </w:rPr>
        <w:t xml:space="preserve">The rhetorical use of anchor baby </w:t>
      </w:r>
      <w:r w:rsidRPr="00333734">
        <w:rPr>
          <w:b/>
          <w:u w:val="single"/>
        </w:rPr>
        <w:t>does the political work of dehumanizing a largely politically powerless demographic group</w:t>
      </w:r>
      <w:r w:rsidRPr="00333734">
        <w:rPr>
          <w:u w:val="single"/>
        </w:rPr>
        <w:t xml:space="preserve">, thus </w:t>
      </w:r>
      <w:r w:rsidRPr="00333734">
        <w:rPr>
          <w:b/>
          <w:u w:val="single"/>
        </w:rPr>
        <w:t>justifying policies intentionally harmful to them, and dismissing potential supporters of their rights as irrelevant.</w:t>
      </w:r>
    </w:p>
    <w:p w:rsidR="001733DF" w:rsidRDefault="001733DF" w:rsidP="001733DF">
      <w:pPr>
        <w:pStyle w:val="Heading3"/>
      </w:pPr>
      <w:r>
        <w:lastRenderedPageBreak/>
        <w:t xml:space="preserve">AT: </w:t>
      </w:r>
      <w:r w:rsidR="00FF7C26">
        <w:t>Language Justified</w:t>
      </w:r>
    </w:p>
    <w:p w:rsidR="001733DF" w:rsidRDefault="001733DF" w:rsidP="001733DF">
      <w:pPr>
        <w:pStyle w:val="Heading4"/>
      </w:pPr>
      <w:r>
        <w:t>No offense – the thesis of “anchor babies” is straight up wrong</w:t>
      </w:r>
    </w:p>
    <w:p w:rsidR="001733DF" w:rsidRPr="007A0973" w:rsidRDefault="001733DF" w:rsidP="001733DF">
      <w:r>
        <w:t xml:space="preserve">Raul </w:t>
      </w:r>
      <w:r w:rsidRPr="007A0973">
        <w:rPr>
          <w:rStyle w:val="Style13ptBold"/>
        </w:rPr>
        <w:t>Reyes 15</w:t>
      </w:r>
      <w:r>
        <w:t xml:space="preserve">, </w:t>
      </w:r>
      <w:r w:rsidRPr="007A0973">
        <w:t>attorney and member of the USA Today board of contributors</w:t>
      </w:r>
      <w:r>
        <w:t>, “</w:t>
      </w:r>
      <w:r w:rsidRPr="007A0973">
        <w:t>Sorry Jeb, 'anchor babies' is a slur</w:t>
      </w:r>
      <w:r>
        <w:t xml:space="preserve">”, CNN, Aug 21 2015, </w:t>
      </w:r>
      <w:r w:rsidRPr="000C6AD4">
        <w:t>https://www.cnn.com/2015/08/21/opinions/reyes-anchor-babies-slur/</w:t>
      </w:r>
    </w:p>
    <w:p w:rsidR="001733DF" w:rsidRPr="00583887" w:rsidRDefault="001733DF" w:rsidP="001733DF">
      <w:pPr>
        <w:rPr>
          <w:b/>
          <w:u w:val="single"/>
        </w:rPr>
      </w:pPr>
      <w:r w:rsidRPr="00A84230">
        <w:t>Despite his family ties to the Latino community, Bush is off base. The term "anchor baby" is a disgusting slur. It is inaccurate as well as offensive. It is dehumanizing to Latinos, immigrants and children who are as American as you and me.</w:t>
      </w:r>
      <w:r w:rsidR="00A84230" w:rsidRPr="00A84230">
        <w:t xml:space="preserve"> </w:t>
      </w:r>
      <w:r w:rsidRPr="000C6AD4">
        <w:rPr>
          <w:u w:val="single"/>
        </w:rPr>
        <w:t>The idea of an "anchor baby" is centered</w:t>
      </w:r>
      <w:r w:rsidRPr="00A84230">
        <w:t xml:space="preserve">, in part, </w:t>
      </w:r>
      <w:r w:rsidRPr="000C6AD4">
        <w:rPr>
          <w:u w:val="single"/>
        </w:rPr>
        <w:t>on the assumption that having an American-born child can protect</w:t>
      </w:r>
      <w:r w:rsidRPr="00A84230">
        <w:t xml:space="preserve"> undocumented people </w:t>
      </w:r>
      <w:r w:rsidRPr="000C6AD4">
        <w:rPr>
          <w:u w:val="single"/>
        </w:rPr>
        <w:t>from deportation</w:t>
      </w:r>
      <w:r w:rsidRPr="00A84230">
        <w:t xml:space="preserve">. </w:t>
      </w:r>
      <w:r w:rsidRPr="000C6AD4">
        <w:rPr>
          <w:u w:val="single"/>
        </w:rPr>
        <w:t>The child</w:t>
      </w:r>
      <w:r w:rsidRPr="00A84230">
        <w:t>, this line of thought goes, "</w:t>
      </w:r>
      <w:r w:rsidRPr="000C6AD4">
        <w:rPr>
          <w:u w:val="single"/>
        </w:rPr>
        <w:t>anchors</w:t>
      </w:r>
      <w:r w:rsidRPr="00A84230">
        <w:t xml:space="preserve">" </w:t>
      </w:r>
      <w:r w:rsidRPr="000C6AD4">
        <w:rPr>
          <w:u w:val="single"/>
        </w:rPr>
        <w:t>a family in the United States and allows them to gain citizenship.</w:t>
      </w:r>
      <w:r w:rsidR="00A84230">
        <w:rPr>
          <w:u w:val="single"/>
        </w:rPr>
        <w:t xml:space="preserve"> </w:t>
      </w:r>
      <w:r w:rsidRPr="00A84230">
        <w:t xml:space="preserve">In fact, </w:t>
      </w:r>
      <w:r w:rsidRPr="00F934F2">
        <w:rPr>
          <w:b/>
          <w:u w:val="single"/>
        </w:rPr>
        <w:t>having a citizen child is no protection from possible deportation</w:t>
      </w:r>
      <w:r w:rsidRPr="00A84230">
        <w:t xml:space="preserve">. In the first six months of 2011, for example, </w:t>
      </w:r>
      <w:r w:rsidRPr="00184FD3">
        <w:rPr>
          <w:u w:val="single"/>
        </w:rPr>
        <w:t xml:space="preserve">parents with U.S.-citizen children constituted </w:t>
      </w:r>
      <w:r w:rsidRPr="00184FD3">
        <w:rPr>
          <w:b/>
          <w:u w:val="single"/>
        </w:rPr>
        <w:t>22% of deportees</w:t>
      </w:r>
      <w:r w:rsidRPr="00A84230">
        <w:rPr>
          <w:b/>
        </w:rPr>
        <w:t>.</w:t>
      </w:r>
      <w:r w:rsidRPr="00A84230">
        <w:t xml:space="preserve"> </w:t>
      </w:r>
      <w:r w:rsidRPr="00184FD3">
        <w:rPr>
          <w:u w:val="single"/>
        </w:rPr>
        <w:t xml:space="preserve">Between 2010 and 2012, the United States deported nearly </w:t>
      </w:r>
      <w:r w:rsidRPr="00184FD3">
        <w:rPr>
          <w:b/>
          <w:u w:val="single"/>
        </w:rPr>
        <w:t>205,000 parents</w:t>
      </w:r>
      <w:r w:rsidRPr="00184FD3">
        <w:rPr>
          <w:u w:val="single"/>
        </w:rPr>
        <w:t xml:space="preserve"> of citizen kids. And in 2013, more than </w:t>
      </w:r>
      <w:r w:rsidRPr="00184FD3">
        <w:rPr>
          <w:b/>
          <w:u w:val="single"/>
        </w:rPr>
        <w:t>72,000 were deported,</w:t>
      </w:r>
      <w:r w:rsidRPr="00A84230">
        <w:t xml:space="preserve"> according to The Huffington Post. (President Barack Obama's executive action plan, which is tied up in the courts, would grant temporary deportation relief to parents of children who meet certain requirements.)</w:t>
      </w:r>
      <w:r w:rsidR="00A84230" w:rsidRPr="00A84230">
        <w:t xml:space="preserve"> </w:t>
      </w:r>
      <w:r w:rsidRPr="005C2FA0">
        <w:rPr>
          <w:u w:val="single"/>
        </w:rPr>
        <w:t>Another false notion</w:t>
      </w:r>
      <w:r w:rsidRPr="00A84230">
        <w:t xml:space="preserve"> surrounding "anchor babies" </w:t>
      </w:r>
      <w:r w:rsidRPr="005C2FA0">
        <w:rPr>
          <w:u w:val="single"/>
        </w:rPr>
        <w:t>is that people from foreign countries are rushing here to have children</w:t>
      </w:r>
      <w:r w:rsidRPr="00A84230">
        <w:t>. While there has been a phenomenon known as "</w:t>
      </w:r>
      <w:r w:rsidRPr="005C2FA0">
        <w:rPr>
          <w:u w:val="single"/>
        </w:rPr>
        <w:t>birth tourism</w:t>
      </w:r>
      <w:r w:rsidRPr="00A84230">
        <w:t xml:space="preserve">" among Asian mothers who temporarily relocate to the United States to have a child, their </w:t>
      </w:r>
      <w:r w:rsidRPr="005C2FA0">
        <w:rPr>
          <w:u w:val="single"/>
        </w:rPr>
        <w:t>numbers are statistically small</w:t>
      </w:r>
      <w:r w:rsidRPr="00A84230">
        <w:t xml:space="preserve">. The </w:t>
      </w:r>
      <w:r w:rsidRPr="005C2FA0">
        <w:rPr>
          <w:u w:val="single"/>
        </w:rPr>
        <w:t>C</w:t>
      </w:r>
      <w:r w:rsidRPr="00A84230">
        <w:t xml:space="preserve">enters for </w:t>
      </w:r>
      <w:r w:rsidRPr="005C2FA0">
        <w:rPr>
          <w:u w:val="single"/>
        </w:rPr>
        <w:t>D</w:t>
      </w:r>
      <w:r w:rsidRPr="00A84230">
        <w:t xml:space="preserve">isease </w:t>
      </w:r>
      <w:r w:rsidRPr="005C2FA0">
        <w:rPr>
          <w:u w:val="single"/>
        </w:rPr>
        <w:t>C</w:t>
      </w:r>
      <w:r w:rsidRPr="00A84230">
        <w:t xml:space="preserve">ontrol and Prevention </w:t>
      </w:r>
      <w:r w:rsidRPr="005C2FA0">
        <w:rPr>
          <w:u w:val="single"/>
        </w:rPr>
        <w:t>estimates</w:t>
      </w:r>
      <w:r w:rsidRPr="00A84230">
        <w:t xml:space="preserve"> that </w:t>
      </w:r>
      <w:r w:rsidRPr="00496215">
        <w:rPr>
          <w:b/>
          <w:u w:val="single"/>
        </w:rPr>
        <w:t>7,955 children</w:t>
      </w:r>
      <w:r w:rsidRPr="005C2FA0">
        <w:rPr>
          <w:u w:val="single"/>
        </w:rPr>
        <w:t xml:space="preserve"> were born to foreign residents in 2012</w:t>
      </w:r>
      <w:r w:rsidRPr="00A84230">
        <w:t xml:space="preserve">. Meanwhile research has shown that </w:t>
      </w:r>
      <w:r w:rsidRPr="00583887">
        <w:rPr>
          <w:b/>
          <w:u w:val="single"/>
        </w:rPr>
        <w:t>the overwhelming majority of undocumented immigrants come to the United States to work.</w:t>
      </w:r>
    </w:p>
    <w:p w:rsidR="001733DF" w:rsidRPr="000E6508" w:rsidRDefault="001733DF" w:rsidP="001733DF"/>
    <w:p w:rsidR="001733DF" w:rsidRDefault="001733DF" w:rsidP="001733DF">
      <w:pPr>
        <w:pStyle w:val="Heading2"/>
      </w:pPr>
      <w:r>
        <w:lastRenderedPageBreak/>
        <w:t>“Asylum”</w:t>
      </w:r>
    </w:p>
    <w:p w:rsidR="00FF7C26" w:rsidRDefault="00FF7C26" w:rsidP="00FF7C26">
      <w:pPr>
        <w:pStyle w:val="Heading3"/>
      </w:pPr>
      <w:r>
        <w:lastRenderedPageBreak/>
        <w:t>IPX - Criminalization</w:t>
      </w:r>
    </w:p>
    <w:p w:rsidR="001733DF" w:rsidRDefault="001733DF" w:rsidP="001733DF">
      <w:pPr>
        <w:pStyle w:val="Heading4"/>
      </w:pPr>
      <w:r>
        <w:t>The term “Asylum” is used to paint immigrants as “unwanted invaders” and “criminals”</w:t>
      </w:r>
    </w:p>
    <w:p w:rsidR="001733DF" w:rsidRDefault="001733DF" w:rsidP="001733DF">
      <w:pPr>
        <w:rPr>
          <w:rStyle w:val="Style13ptBold"/>
        </w:rPr>
      </w:pPr>
      <w:r w:rsidRPr="00C5675D">
        <w:rPr>
          <w:rStyle w:val="Style13ptBold"/>
        </w:rPr>
        <w:t xml:space="preserve">Parker 15 </w:t>
      </w:r>
    </w:p>
    <w:p w:rsidR="001733DF" w:rsidRPr="00A84230" w:rsidRDefault="001733DF" w:rsidP="001733DF">
      <w:pPr>
        <w:rPr>
          <w:sz w:val="26"/>
        </w:rPr>
      </w:pPr>
      <w:r w:rsidRPr="00C5675D">
        <w:rPr>
          <w:rStyle w:val="Style13ptBold"/>
          <w:b w:val="0"/>
        </w:rPr>
        <w:t xml:space="preserve">[Samuel is a research student at the School of Social Sciences at Cardiff University. “‘Unwanted invaders’: The representation of refugees and asylum seekers in the UK and Australian print media.” The University of Glasgow. eSharp Issue 23 – Spring 2015.  Accessed 7/6/18. </w:t>
      </w:r>
      <w:hyperlink r:id="rId30" w:history="1">
        <w:r w:rsidRPr="00C5675D">
          <w:rPr>
            <w:rStyle w:val="Style13ptBold"/>
            <w:b w:val="0"/>
          </w:rPr>
          <w:t>https://www.gla.ac.uk/media/media_404384_en.pdf</w:t>
        </w:r>
      </w:hyperlink>
      <w:r w:rsidRPr="00C5675D">
        <w:rPr>
          <w:rStyle w:val="Style13ptBold"/>
          <w:b w:val="0"/>
        </w:rPr>
        <w:t>. SKS]</w:t>
      </w:r>
    </w:p>
    <w:p w:rsidR="001733DF" w:rsidRPr="00A84230" w:rsidRDefault="001733DF" w:rsidP="001733DF">
      <w:r w:rsidRPr="00A84230">
        <w:t>1) ‘Unwanted invaders’</w:t>
      </w:r>
      <w:r w:rsidR="00A84230" w:rsidRPr="00A84230">
        <w:t xml:space="preserve"> </w:t>
      </w:r>
      <w:r w:rsidRPr="00973D86">
        <w:rPr>
          <w:rStyle w:val="StyleUnderline"/>
        </w:rPr>
        <w:t>A recurring theme in the forty articles was the „unwanted invader‟ repertoire</w:t>
      </w:r>
      <w:r w:rsidRPr="00A84230">
        <w:t xml:space="preserve">. Here </w:t>
      </w:r>
      <w:r w:rsidRPr="00973D86">
        <w:rPr>
          <w:rStyle w:val="StyleUnderline"/>
        </w:rPr>
        <w:t>the asylum seeker or refugee is positioned as actively unwanted; as someone to be fearful of, in contrast to the passive majority of the country</w:t>
      </w:r>
      <w:r w:rsidRPr="00A84230">
        <w:t>. This repertoire was achieved in the newspaper articles analysed through the use of a number of discursive constructions which will be analysed in turn.</w:t>
      </w:r>
      <w:r w:rsidR="00A84230" w:rsidRPr="00A84230">
        <w:t xml:space="preserve"> </w:t>
      </w:r>
      <w:r w:rsidRPr="00A84230">
        <w:t>i) Metaphors of criminals</w:t>
      </w:r>
      <w:r w:rsidR="00A84230" w:rsidRPr="00A84230">
        <w:t xml:space="preserve"> </w:t>
      </w:r>
      <w:r w:rsidRPr="00973D86">
        <w:rPr>
          <w:rStyle w:val="StyleUnderline"/>
        </w:rPr>
        <w:t>In both the Australian and UK articles, the most common metaphor found to be used, as a rhetorical device, was that of the criminal metaphor. This creates a picture of the asylum seeker or refugee as a potential threat to security. For example:</w:t>
      </w:r>
      <w:r w:rsidR="00A84230">
        <w:rPr>
          <w:rStyle w:val="StyleUnderline"/>
        </w:rPr>
        <w:t xml:space="preserve"> </w:t>
      </w:r>
      <w:r w:rsidRPr="00A84230">
        <w:t xml:space="preserve">Oscar‟ </w:t>
      </w:r>
      <w:r w:rsidRPr="00973D86">
        <w:rPr>
          <w:rStyle w:val="StyleUnderline"/>
        </w:rPr>
        <w:t>is the high-security compound at Woomera where long-term detainees with little prospect of release are isolated from the rest</w:t>
      </w:r>
      <w:r w:rsidRPr="00A84230">
        <w:t xml:space="preserve"> (The Age, 24/11/2001).</w:t>
      </w:r>
      <w:r w:rsidR="00A84230" w:rsidRPr="00A84230">
        <w:t xml:space="preserve"> </w:t>
      </w:r>
      <w:r w:rsidRPr="00A84230">
        <w:t xml:space="preserve">In this example from an Australian newspaper, </w:t>
      </w:r>
      <w:r w:rsidRPr="00973D86">
        <w:rPr>
          <w:rStyle w:val="StyleUnderline"/>
        </w:rPr>
        <w:t>the terms „</w:t>
      </w:r>
      <w:r w:rsidRPr="00973D86">
        <w:rPr>
          <w:rStyle w:val="Emphasis"/>
        </w:rPr>
        <w:t>detainees‟, „isolated from the rest‟ and „little prospect of release‟ are expressions</w:t>
      </w:r>
      <w:r w:rsidRPr="00973D86">
        <w:rPr>
          <w:rStyle w:val="StyleUnderline"/>
        </w:rPr>
        <w:t xml:space="preserve"> that would ordinarily be </w:t>
      </w:r>
      <w:r w:rsidRPr="00973D86">
        <w:rPr>
          <w:rStyle w:val="Emphasis"/>
        </w:rPr>
        <w:t>associated with</w:t>
      </w:r>
      <w:r w:rsidRPr="00973D86">
        <w:rPr>
          <w:rStyle w:val="StyleUnderline"/>
        </w:rPr>
        <w:t xml:space="preserve"> media reports about </w:t>
      </w:r>
      <w:r w:rsidRPr="00973D86">
        <w:rPr>
          <w:rStyle w:val="Emphasis"/>
        </w:rPr>
        <w:t>criminals</w:t>
      </w:r>
      <w:r w:rsidRPr="00973D86">
        <w:rPr>
          <w:rStyle w:val="StyleUnderline"/>
        </w:rPr>
        <w:t xml:space="preserve">. Here, they are used to position the asylum seeker or refugee as someone to be fearful of. However, it also goes further to suggest that </w:t>
      </w:r>
      <w:r w:rsidRPr="00973D86">
        <w:rPr>
          <w:rStyle w:val="Emphasis"/>
        </w:rPr>
        <w:t>they are a group who need to be „isolated from the rest‟.</w:t>
      </w:r>
      <w:r w:rsidR="00A84230">
        <w:rPr>
          <w:rStyle w:val="Emphasis"/>
        </w:rPr>
        <w:t xml:space="preserve"> </w:t>
      </w:r>
      <w:r w:rsidRPr="00973D86">
        <w:rPr>
          <w:rStyle w:val="StyleUnderline"/>
        </w:rPr>
        <w:t>In the following example</w:t>
      </w:r>
      <w:r w:rsidRPr="00A84230">
        <w:t xml:space="preserve">, numbers are used to support the narrative that asylum seekers are criminals. However, </w:t>
      </w:r>
      <w:r w:rsidRPr="00973D86">
        <w:rPr>
          <w:rStyle w:val="StyleUnderline"/>
        </w:rPr>
        <w:t>no official source is given for the reported figures</w:t>
      </w:r>
      <w:r w:rsidRPr="00A84230">
        <w:t>, a feature found to be common in newspaper reports about asylum seekers (Philo et al. 2013).</w:t>
      </w:r>
      <w:r w:rsidR="00A84230" w:rsidRPr="00A84230">
        <w:t xml:space="preserve"> </w:t>
      </w:r>
      <w:r w:rsidRPr="00A84230">
        <w:t>T</w:t>
      </w:r>
      <w:r w:rsidRPr="00973D86">
        <w:rPr>
          <w:rStyle w:val="StyleUnderline"/>
        </w:rPr>
        <w:t>ear gas and water cannons were used by police to control about 300 asylum seekers who were attacking the perimeter fence with weapons about 9pm last night.</w:t>
      </w:r>
      <w:r w:rsidRPr="00A84230">
        <w:t xml:space="preserve"> (The Daily Telegraph, 20/12/2001)</w:t>
      </w:r>
      <w:r w:rsidR="00A84230" w:rsidRPr="00A84230">
        <w:t xml:space="preserve"> </w:t>
      </w:r>
      <w:r w:rsidRPr="00973D86">
        <w:rPr>
          <w:rStyle w:val="Emphasis"/>
        </w:rPr>
        <w:t>The terms ‘tear gas‟, „water cannons‟ and „perimeter fence‟ position the asylum seekers as criminals and a threat which needs to be controlled</w:t>
      </w:r>
      <w:r w:rsidRPr="00A84230">
        <w:t>.</w:t>
      </w:r>
      <w:r w:rsidRPr="00973D86">
        <w:rPr>
          <w:rStyle w:val="StyleUnderline"/>
        </w:rPr>
        <w:t xml:space="preserve"> The use of the verb „attack‟ in this sentence adds further to the criminal constructions used and emphasises that the asylum seekers were active in this disturbance</w:t>
      </w:r>
      <w:r w:rsidRPr="00A84230">
        <w:t xml:space="preserve">. In contrast, the </w:t>
      </w:r>
      <w:r w:rsidRPr="00973D86">
        <w:rPr>
          <w:rStyle w:val="Emphasis"/>
        </w:rPr>
        <w:t>police are constructed in a passive manner</w:t>
      </w:r>
      <w:r w:rsidRPr="00A84230">
        <w:t xml:space="preserve">. </w:t>
      </w:r>
      <w:r w:rsidRPr="00973D86">
        <w:rPr>
          <w:rStyle w:val="StyleUnderline"/>
        </w:rPr>
        <w:t>Use of these metaphors may legitimize the Australian Government‟s policy of detaining asylum seekers while their cases are heard and ultimately contributes to the unwanted invader interpretative repertoire.</w:t>
      </w:r>
      <w:r w:rsidR="00A84230" w:rsidRPr="00A84230">
        <w:t xml:space="preserve"> </w:t>
      </w:r>
      <w:r w:rsidRPr="00A84230">
        <w:t xml:space="preserve">Metaphors of criminals were also found in the UK articles. For example: </w:t>
      </w:r>
      <w:r w:rsidRPr="00973D86">
        <w:rPr>
          <w:rStyle w:val="StyleUnderline"/>
        </w:rPr>
        <w:t>Mr Green said that it was wrong to “lock up” children, adding that the review would look at various alternatives to detention of families, including tagging.</w:t>
      </w:r>
      <w:r w:rsidRPr="00A84230">
        <w:t xml:space="preserve"> (The Times, 15/6/2010).</w:t>
      </w:r>
      <w:r w:rsidR="00A84230" w:rsidRPr="00A84230">
        <w:t xml:space="preserve"> </w:t>
      </w:r>
      <w:r w:rsidRPr="00A84230">
        <w:t xml:space="preserve">Terms such as „lock up‟ and references to electronic tagging </w:t>
      </w:r>
      <w:r w:rsidRPr="00973D86">
        <w:rPr>
          <w:rStyle w:val="StyleUnderline"/>
        </w:rPr>
        <w:t xml:space="preserve">support the construction of </w:t>
      </w:r>
      <w:r w:rsidRPr="00973D86">
        <w:rPr>
          <w:rStyle w:val="Emphasis"/>
        </w:rPr>
        <w:t>asylum seekers as a group of people who the public should be fearful</w:t>
      </w:r>
      <w:r w:rsidRPr="00973D86">
        <w:rPr>
          <w:rStyle w:val="StyleUnderline"/>
        </w:rPr>
        <w:t xml:space="preserve"> of in much the same way as they should be of other criminals who are tagged or „locked up‟.</w:t>
      </w:r>
      <w:r w:rsidRPr="00A84230">
        <w:t xml:space="preserve"> Although Mr Green criticises „locking up‟, his suggestion remains within the criminality repertoire. Philo et al. (2013) also found similar use and effect of prison metaphors in their 2006 sample of press reports about asylum seekers, with the term „at large‟ being commonly used to refer to failed asylum seekers. </w:t>
      </w:r>
    </w:p>
    <w:p w:rsidR="00FF7C26" w:rsidRDefault="00FF7C26" w:rsidP="00FF7C26">
      <w:pPr>
        <w:pStyle w:val="Heading4"/>
      </w:pPr>
      <w:r>
        <w:lastRenderedPageBreak/>
        <w:t>The term asylum was historically used for criminals</w:t>
      </w:r>
    </w:p>
    <w:p w:rsidR="00FF7C26" w:rsidRDefault="00FF7C26" w:rsidP="00FF7C26">
      <w:r w:rsidRPr="00FE52A0">
        <w:rPr>
          <w:rStyle w:val="Style13ptBold"/>
        </w:rPr>
        <w:t>Ruz 15</w:t>
      </w:r>
      <w:r>
        <w:t xml:space="preserve"> </w:t>
      </w:r>
      <w:r w:rsidRPr="00A12D89">
        <w:t>(</w:t>
      </w:r>
      <w:r w:rsidRPr="00FE52A0">
        <w:t>Camila Ruz is a broadcast</w:t>
      </w:r>
      <w:r>
        <w:t xml:space="preserve"> journalist for BBC News. </w:t>
      </w:r>
      <w:r w:rsidRPr="00A12D89">
        <w:t>“The battle over the words used to describe migrants”</w:t>
      </w:r>
      <w:r>
        <w:t xml:space="preserve"> BBC News Magazine</w:t>
      </w:r>
      <w:r w:rsidRPr="00A12D89">
        <w:t xml:space="preserve"> </w:t>
      </w:r>
      <w:hyperlink r:id="rId31" w:history="1">
        <w:r w:rsidRPr="0017127F">
          <w:rPr>
            <w:rStyle w:val="Hyperlink"/>
          </w:rPr>
          <w:t>https://www.bbc.com/news/magazine-34061097</w:t>
        </w:r>
      </w:hyperlink>
      <w:r>
        <w:t>, August 28, 2015</w:t>
      </w:r>
      <w:r w:rsidRPr="00A12D89">
        <w:t>)</w:t>
      </w:r>
    </w:p>
    <w:p w:rsidR="00FF7C26" w:rsidRPr="00A84230" w:rsidRDefault="00FF7C26" w:rsidP="00FF7C26">
      <w:pPr>
        <w:rPr>
          <w:szCs w:val="16"/>
        </w:rPr>
      </w:pPr>
      <w:r w:rsidRPr="00A84230">
        <w:rPr>
          <w:szCs w:val="16"/>
        </w:rPr>
        <w:t>Images of people scrambling over barbed wire fences in Calais or crossing the Mediterranean in fishing boats have dominated the media over the last few months. And a debate has even emerged about the very words used to describe people.</w:t>
      </w:r>
      <w:r w:rsidR="00A84230" w:rsidRPr="00A84230">
        <w:rPr>
          <w:szCs w:val="16"/>
        </w:rPr>
        <w:t xml:space="preserve"> </w:t>
      </w:r>
      <w:r w:rsidRPr="00A84230">
        <w:rPr>
          <w:szCs w:val="16"/>
        </w:rPr>
        <w:t>The word migrant is defined in Oxford English Dictionary as "one who moves, either temporarily or permanently, from one place, area, or country of residence to another".</w:t>
      </w:r>
      <w:r w:rsidR="00A84230" w:rsidRPr="00A84230">
        <w:rPr>
          <w:szCs w:val="16"/>
        </w:rPr>
        <w:t xml:space="preserve"> </w:t>
      </w:r>
      <w:r w:rsidRPr="00A84230">
        <w:rPr>
          <w:szCs w:val="16"/>
        </w:rPr>
        <w:t xml:space="preserve">It is used as a neutral term by many media organisations - </w:t>
      </w:r>
      <w:hyperlink r:id="rId32" w:history="1">
        <w:r w:rsidRPr="00A84230">
          <w:rPr>
            <w:rStyle w:val="Hyperlink"/>
            <w:szCs w:val="16"/>
          </w:rPr>
          <w:t>including the BBC</w:t>
        </w:r>
      </w:hyperlink>
      <w:r w:rsidRPr="00A84230">
        <w:rPr>
          <w:szCs w:val="16"/>
        </w:rPr>
        <w:t xml:space="preserve"> - but there has been </w:t>
      </w:r>
      <w:hyperlink r:id="rId33" w:history="1">
        <w:r w:rsidRPr="00A84230">
          <w:rPr>
            <w:rStyle w:val="Hyperlink"/>
            <w:szCs w:val="16"/>
          </w:rPr>
          <w:t>criticism of that use</w:t>
        </w:r>
      </w:hyperlink>
      <w:r w:rsidRPr="00A84230">
        <w:rPr>
          <w:szCs w:val="16"/>
        </w:rPr>
        <w:t>.</w:t>
      </w:r>
      <w:r w:rsidR="00A84230" w:rsidRPr="00A84230">
        <w:rPr>
          <w:szCs w:val="16"/>
        </w:rPr>
        <w:t xml:space="preserve"> </w:t>
      </w:r>
      <w:r w:rsidRPr="00A84230">
        <w:rPr>
          <w:szCs w:val="16"/>
        </w:rPr>
        <w:t xml:space="preserve">News website al-Jazeera has decided it will not use migrant and "will instead, where appropriate, say refugee". An </w:t>
      </w:r>
      <w:hyperlink r:id="rId34" w:history="1">
        <w:r w:rsidRPr="00A84230">
          <w:rPr>
            <w:rStyle w:val="Hyperlink"/>
            <w:szCs w:val="16"/>
          </w:rPr>
          <w:t>online editor for the network</w:t>
        </w:r>
      </w:hyperlink>
      <w:r w:rsidRPr="00A84230">
        <w:rPr>
          <w:szCs w:val="16"/>
        </w:rPr>
        <w:t xml:space="preserve"> wrote: "It has evolved from its dictionary definitions into a tool that dehumanises and distances, a blunt pejorative." A Washington Post piece </w:t>
      </w:r>
      <w:hyperlink r:id="rId35" w:history="1">
        <w:r w:rsidRPr="00A84230">
          <w:rPr>
            <w:rStyle w:val="Hyperlink"/>
            <w:szCs w:val="16"/>
          </w:rPr>
          <w:t>asked if it was time to ditch the word</w:t>
        </w:r>
      </w:hyperlink>
      <w:r w:rsidRPr="00A84230">
        <w:rPr>
          <w:szCs w:val="16"/>
        </w:rPr>
        <w:t>.</w:t>
      </w:r>
      <w:r w:rsidR="00A84230" w:rsidRPr="00A84230">
        <w:rPr>
          <w:szCs w:val="16"/>
        </w:rPr>
        <w:t xml:space="preserve"> </w:t>
      </w:r>
      <w:r w:rsidRPr="00A84230">
        <w:rPr>
          <w:szCs w:val="16"/>
        </w:rPr>
        <w:t xml:space="preserve">There are some who dislike the term because it implies something voluntary but that it is applied to people fleeing danger. A </w:t>
      </w:r>
      <w:hyperlink r:id="rId36" w:history="1">
        <w:r w:rsidRPr="00A84230">
          <w:rPr>
            <w:rStyle w:val="Hyperlink"/>
            <w:szCs w:val="16"/>
          </w:rPr>
          <w:t>UN document</w:t>
        </w:r>
      </w:hyperlink>
      <w:r w:rsidRPr="00A84230">
        <w:rPr>
          <w:szCs w:val="16"/>
        </w:rPr>
        <w:t xml:space="preserve"> suggests: "The term 'migrant'… should be understood as covering all cases where the decision to migrate is taken freely by the individual concerned, for reasons of 'personal convenience' and without intervention of an external compelling factor."</w:t>
      </w:r>
      <w:r w:rsidR="00A84230" w:rsidRPr="00A84230">
        <w:rPr>
          <w:szCs w:val="16"/>
        </w:rPr>
        <w:t xml:space="preserve"> </w:t>
      </w:r>
      <w:r w:rsidRPr="00A84230">
        <w:rPr>
          <w:szCs w:val="16"/>
        </w:rPr>
        <w:t>"Migrant used to have quite a neutral connotation," explains Alexander Betts, director of the Refugee Studies Centre at Oxford University. "It says nothing about their entitlement to cross that border or whether they should be." But some people believe that the word has recently developed a sour note. It is being used to mean "not a refugee", argues Betts.</w:t>
      </w:r>
      <w:r w:rsidR="00A84230" w:rsidRPr="00A84230">
        <w:rPr>
          <w:szCs w:val="16"/>
        </w:rPr>
        <w:t xml:space="preserve"> </w:t>
      </w:r>
      <w:r w:rsidRPr="00A84230">
        <w:rPr>
          <w:szCs w:val="16"/>
        </w:rPr>
        <w:t>Online searches for migrant are at their highest since Google started collating this information in 2004. And in the past month (to 25 August using the Nexis database), the most commonly used term in UK national newspapers (excluding the Times, the Sun and the Financial Times) was migrant - with 2,541 instances. This was twice as popular as the next most frequently used word, refugee.</w:t>
      </w:r>
      <w:r w:rsidR="00A84230" w:rsidRPr="00A84230">
        <w:rPr>
          <w:szCs w:val="16"/>
        </w:rPr>
        <w:t xml:space="preserve"> </w:t>
      </w:r>
      <w:r w:rsidRPr="00A84230">
        <w:rPr>
          <w:szCs w:val="16"/>
        </w:rPr>
        <w:t xml:space="preserve">A refugee, according to the </w:t>
      </w:r>
      <w:hyperlink r:id="rId37" w:history="1">
        <w:r w:rsidRPr="00A84230">
          <w:rPr>
            <w:rStyle w:val="Hyperlink"/>
            <w:szCs w:val="16"/>
          </w:rPr>
          <w:t>1951 Refugee Convention</w:t>
        </w:r>
      </w:hyperlink>
      <w:r w:rsidRPr="00A84230">
        <w:rPr>
          <w:szCs w:val="16"/>
        </w:rPr>
        <w:t>, "is any person who, owing to a well-founded fear of being persecuted for reasons of race, religion, nationality, membership of a particular social group or political opinion, is outside the country of his/her nationality and is unable, or owing to such fear, is unwilling to avail himself/herself of the protection of that country".</w:t>
      </w:r>
      <w:r w:rsidR="00A84230" w:rsidRPr="00A84230">
        <w:rPr>
          <w:szCs w:val="16"/>
        </w:rPr>
        <w:t xml:space="preserve"> </w:t>
      </w:r>
      <w:r w:rsidRPr="00A84230">
        <w:rPr>
          <w:szCs w:val="16"/>
        </w:rPr>
        <w:t>"Refugee implies that we have an obligation to people," says Betts. "It implies that we have to let them on to our territory and give them the chance to seek asylum."</w:t>
      </w:r>
      <w:r w:rsidR="00A84230" w:rsidRPr="00A84230">
        <w:rPr>
          <w:szCs w:val="16"/>
        </w:rPr>
        <w:t xml:space="preserve"> </w:t>
      </w:r>
      <w:r w:rsidRPr="00A84230">
        <w:rPr>
          <w:szCs w:val="16"/>
        </w:rPr>
        <w:t>But there would be many people who would be wary of labelling someone a refugee until that person has gone through the legal process of claiming asylum. In the UK, and other places, claims for "refugee status" are examined before being either granted or denied.</w:t>
      </w:r>
      <w:r w:rsidR="00A84230" w:rsidRPr="00A84230">
        <w:rPr>
          <w:szCs w:val="16"/>
        </w:rPr>
        <w:t xml:space="preserve"> </w:t>
      </w:r>
      <w:r w:rsidRPr="00A84230">
        <w:rPr>
          <w:szCs w:val="16"/>
        </w:rPr>
        <w:t>"The moment at which they can officially say whether they are refugees or economic migrants is the moment at which the EU state that is processing their claim makes its decision," says Tim Stanley, historian and columnist for the Daily Telegraph. "I am not questioning the validity of their narrative, I am not saying that anyone was lying about it. I am saying that it is down to the state in which they have arrived to define what they are."</w:t>
      </w:r>
      <w:r w:rsidR="00A84230" w:rsidRPr="00A84230">
        <w:rPr>
          <w:szCs w:val="16"/>
        </w:rPr>
        <w:t xml:space="preserve"> </w:t>
      </w:r>
      <w:r w:rsidRPr="00A84230">
        <w:rPr>
          <w:szCs w:val="16"/>
        </w:rPr>
        <w:t xml:space="preserve">Asylum seeker refers to someone who has applied for refugee status and is waiting to hear the result of their claim. But it is also often used about those trying to get to a particular country to make a claim. </w:t>
      </w:r>
      <w:r w:rsidRPr="0042534A">
        <w:rPr>
          <w:rStyle w:val="StyleUnderline"/>
        </w:rPr>
        <w:t>The word asylum is very old indeed having first been used in 1430 to refer to "a sanctuary or inviolable place of refuge and protection for criminals and debtors, from which they cannot be forcibly removed without sacrileg</w:t>
      </w:r>
      <w:r w:rsidRPr="00A84230">
        <w:rPr>
          <w:szCs w:val="16"/>
        </w:rPr>
        <w:t>e"</w:t>
      </w:r>
      <w:r w:rsidRPr="00A84230">
        <w:rPr>
          <w:b/>
          <w:szCs w:val="32"/>
        </w:rPr>
        <w:t>.</w:t>
      </w:r>
      <w:r w:rsidR="00A84230" w:rsidRPr="00A84230">
        <w:rPr>
          <w:szCs w:val="16"/>
        </w:rPr>
        <w:t xml:space="preserve"> </w:t>
      </w:r>
      <w:r w:rsidRPr="00D83C20">
        <w:rPr>
          <w:rStyle w:val="StyleUnderline"/>
        </w:rPr>
        <w:t>The most common descriptor for asylum seeker</w:t>
      </w:r>
      <w:r w:rsidRPr="00A84230">
        <w:rPr>
          <w:szCs w:val="16"/>
        </w:rPr>
        <w:t xml:space="preserve"> in </w:t>
      </w:r>
      <w:hyperlink r:id="rId38" w:history="1">
        <w:r w:rsidRPr="00A84230">
          <w:rPr>
            <w:rStyle w:val="Hyperlink"/>
            <w:szCs w:val="16"/>
          </w:rPr>
          <w:t>UK newspaper articles between 2010 to 2012</w:t>
        </w:r>
      </w:hyperlink>
      <w:r w:rsidRPr="00A84230">
        <w:rPr>
          <w:szCs w:val="16"/>
        </w:rPr>
        <w:t xml:space="preserve"> </w:t>
      </w:r>
      <w:r w:rsidRPr="00D83C20">
        <w:rPr>
          <w:rStyle w:val="StyleUnderline"/>
        </w:rPr>
        <w:t>was the word failed</w:t>
      </w:r>
      <w:r w:rsidRPr="00A84230">
        <w:rPr>
          <w:szCs w:val="16"/>
        </w:rPr>
        <w:t>.</w:t>
      </w:r>
      <w:r w:rsidR="00A84230" w:rsidRPr="00A84230">
        <w:rPr>
          <w:szCs w:val="16"/>
        </w:rPr>
        <w:t xml:space="preserve"> </w:t>
      </w:r>
      <w:r w:rsidRPr="00A84230">
        <w:rPr>
          <w:szCs w:val="16"/>
        </w:rPr>
        <w:t>But while the term failed asylum seeker describes someone who has gone through a well-defined process, there are less specifically applied terms.</w:t>
      </w:r>
      <w:r w:rsidR="00A84230" w:rsidRPr="00A84230">
        <w:rPr>
          <w:szCs w:val="16"/>
        </w:rPr>
        <w:t xml:space="preserve"> </w:t>
      </w:r>
      <w:r w:rsidRPr="00A84230">
        <w:rPr>
          <w:szCs w:val="16"/>
        </w:rPr>
        <w:t xml:space="preserve">One of the </w:t>
      </w:r>
      <w:hyperlink r:id="rId39" w:history="1">
        <w:r w:rsidRPr="00A84230">
          <w:rPr>
            <w:rStyle w:val="Hyperlink"/>
            <w:szCs w:val="16"/>
          </w:rPr>
          <w:t>more controversial ones</w:t>
        </w:r>
      </w:hyperlink>
      <w:r w:rsidRPr="00A84230">
        <w:rPr>
          <w:szCs w:val="16"/>
        </w:rPr>
        <w:t xml:space="preserve"> is illegal immigrant, along with illegal migrant.</w:t>
      </w:r>
      <w:r w:rsidR="00A84230" w:rsidRPr="00A84230">
        <w:rPr>
          <w:szCs w:val="16"/>
        </w:rPr>
        <w:t xml:space="preserve"> </w:t>
      </w:r>
      <w:r w:rsidRPr="00A84230">
        <w:rPr>
          <w:szCs w:val="16"/>
        </w:rPr>
        <w:t xml:space="preserve">A </w:t>
      </w:r>
      <w:hyperlink r:id="rId40" w:history="1">
        <w:r w:rsidRPr="00A84230">
          <w:rPr>
            <w:rStyle w:val="Hyperlink"/>
            <w:szCs w:val="16"/>
          </w:rPr>
          <w:t>study by the Migration Observatory</w:t>
        </w:r>
      </w:hyperlink>
      <w:r w:rsidRPr="00A84230">
        <w:rPr>
          <w:szCs w:val="16"/>
        </w:rPr>
        <w:t xml:space="preserve"> at Oxford University analysed 58,000 UK newspaper articles and found that illegal was the most common descriptor for the word immigrants.</w:t>
      </w:r>
      <w:r w:rsidR="00A84230" w:rsidRPr="00A84230">
        <w:rPr>
          <w:szCs w:val="16"/>
        </w:rPr>
        <w:t xml:space="preserve"> </w:t>
      </w:r>
      <w:r w:rsidRPr="00A84230">
        <w:rPr>
          <w:szCs w:val="16"/>
        </w:rPr>
        <w:t>"The term is dangerous," argues Don Flynn, director of Migrants Rights Network. "It's better to say irregular or undocumented migrants." Calling someone an illegal immigrant associates them with criminal behaviour, he adds.</w:t>
      </w:r>
      <w:r w:rsidR="00A84230" w:rsidRPr="00A84230">
        <w:rPr>
          <w:szCs w:val="16"/>
        </w:rPr>
        <w:t xml:space="preserve"> </w:t>
      </w:r>
      <w:r w:rsidRPr="00A84230">
        <w:rPr>
          <w:szCs w:val="16"/>
        </w:rPr>
        <w:t>Other critics of the phrase say that it gives the impression that it's the person that is illegal rather than their actions. "Once you've entered the UK and claimed asylum, you are not illegal. Even if your asylum claim is refused, you still can't be an illegal migrant," says Zoe Grumbridge from Refugee Action.</w:t>
      </w:r>
      <w:r w:rsidR="00A84230" w:rsidRPr="00A84230">
        <w:rPr>
          <w:szCs w:val="16"/>
        </w:rPr>
        <w:t xml:space="preserve"> </w:t>
      </w:r>
      <w:r w:rsidRPr="00A84230">
        <w:rPr>
          <w:szCs w:val="16"/>
        </w:rPr>
        <w:t xml:space="preserve">The UN and the EU parliament have called for an end to the phrase. Some people have also criticised the use of clandestine. In 2013, the Associated Press news agency and the Los Angeles Times </w:t>
      </w:r>
      <w:hyperlink r:id="rId41" w:history="1">
        <w:r w:rsidRPr="00A84230">
          <w:rPr>
            <w:rStyle w:val="Hyperlink"/>
            <w:szCs w:val="16"/>
          </w:rPr>
          <w:t>both changed their style guides</w:t>
        </w:r>
      </w:hyperlink>
      <w:r w:rsidRPr="00A84230">
        <w:rPr>
          <w:szCs w:val="16"/>
        </w:rPr>
        <w:t xml:space="preserve"> and recommended against using the phrase "illegal immigrant" to describe someone without a valid visa.</w:t>
      </w:r>
      <w:r w:rsidR="00A84230" w:rsidRPr="00A84230">
        <w:rPr>
          <w:szCs w:val="16"/>
        </w:rPr>
        <w:t xml:space="preserve"> </w:t>
      </w:r>
      <w:r w:rsidRPr="00A84230">
        <w:rPr>
          <w:szCs w:val="16"/>
        </w:rPr>
        <w:t>But others disagree, saying that the phrase can be a useful description. "If you are coming into a country without permission and you do it outside the law, that is illegal," says Alp Mehmet, vice chairman of MigrationWatch UK. "If they haven't entered yet, they are not illegal immigrants, although potentially they are migrating using illegal means."</w:t>
      </w:r>
      <w:r w:rsidR="00A84230" w:rsidRPr="00A84230">
        <w:rPr>
          <w:szCs w:val="16"/>
        </w:rPr>
        <w:t xml:space="preserve"> </w:t>
      </w:r>
      <w:r w:rsidRPr="00A84230">
        <w:rPr>
          <w:szCs w:val="16"/>
        </w:rPr>
        <w:t>Clearly there are those who want to make a distinction between people using the accepted legal channel to enter a country and those who are entering by other methods.</w:t>
      </w:r>
      <w:r w:rsidR="00A84230" w:rsidRPr="00A84230">
        <w:rPr>
          <w:szCs w:val="16"/>
        </w:rPr>
        <w:t xml:space="preserve"> </w:t>
      </w:r>
      <w:r w:rsidRPr="00A84230">
        <w:rPr>
          <w:szCs w:val="16"/>
        </w:rPr>
        <w:t>"I understand why people are uncomfortable with that term but it is accurate when you are talking about someone who has broken the law to enter the country or who has been told to leave the country and is breaking the law by staying," says Stanley.</w:t>
      </w:r>
      <w:r w:rsidR="00A84230" w:rsidRPr="00A84230">
        <w:rPr>
          <w:szCs w:val="16"/>
        </w:rPr>
        <w:t xml:space="preserve"> </w:t>
      </w:r>
      <w:r w:rsidRPr="00A84230">
        <w:rPr>
          <w:szCs w:val="16"/>
        </w:rPr>
        <w:t xml:space="preserve">Another criticism of the term immigrant, with or without the word illegal added on to it, is that it is less likely to be used to describe people from Western countries. Some </w:t>
      </w:r>
      <w:hyperlink r:id="rId42" w:history="1">
        <w:r w:rsidRPr="00A84230">
          <w:rPr>
            <w:rStyle w:val="Hyperlink"/>
            <w:szCs w:val="16"/>
          </w:rPr>
          <w:t>commentators have suggested</w:t>
        </w:r>
      </w:hyperlink>
      <w:r w:rsidRPr="00A84230">
        <w:rPr>
          <w:szCs w:val="16"/>
        </w:rPr>
        <w:t xml:space="preserve"> that Europeans tend to be referred to as expats.</w:t>
      </w:r>
      <w:r w:rsidR="00A84230" w:rsidRPr="00A84230">
        <w:rPr>
          <w:szCs w:val="16"/>
        </w:rPr>
        <w:t xml:space="preserve"> </w:t>
      </w:r>
      <w:r w:rsidRPr="00A84230">
        <w:rPr>
          <w:szCs w:val="16"/>
        </w:rPr>
        <w:t xml:space="preserve">"Very often when we talk about British people who migrate," says Emma Briant, author of the book </w:t>
      </w:r>
      <w:hyperlink r:id="rId43" w:history="1">
        <w:r w:rsidRPr="00A84230">
          <w:rPr>
            <w:rStyle w:val="Hyperlink"/>
            <w:szCs w:val="16"/>
          </w:rPr>
          <w:t>Bad News for Refugees</w:t>
        </w:r>
      </w:hyperlink>
      <w:r w:rsidRPr="00A84230">
        <w:rPr>
          <w:szCs w:val="16"/>
        </w:rPr>
        <w:t xml:space="preserve">, "we tend to talk of them as expats or expatriates. They are not immigrants." There has been </w:t>
      </w:r>
      <w:hyperlink r:id="rId44" w:history="1">
        <w:r w:rsidRPr="00A84230">
          <w:rPr>
            <w:rStyle w:val="Hyperlink"/>
            <w:szCs w:val="16"/>
          </w:rPr>
          <w:t>some satirical commentary</w:t>
        </w:r>
      </w:hyperlink>
      <w:r w:rsidRPr="00A84230">
        <w:rPr>
          <w:szCs w:val="16"/>
        </w:rPr>
        <w:t xml:space="preserve"> about the differences between the terms.</w:t>
      </w:r>
      <w:r w:rsidR="00A84230" w:rsidRPr="00A84230">
        <w:rPr>
          <w:szCs w:val="16"/>
        </w:rPr>
        <w:t xml:space="preserve"> </w:t>
      </w:r>
      <w:r w:rsidRPr="00A84230">
        <w:rPr>
          <w:szCs w:val="16"/>
        </w:rPr>
        <w:t>But the shift towards the neutral blanket term migrant has been pronounced. To again use UK national newspapers as a measurement, 15 years ago, in the month to 25 August, the terms refugee, asylum seeker and illegal immigrant were all used more often than migrants.</w:t>
      </w:r>
      <w:r w:rsidR="00A84230" w:rsidRPr="00A84230">
        <w:rPr>
          <w:szCs w:val="16"/>
        </w:rPr>
        <w:t xml:space="preserve"> </w:t>
      </w:r>
      <w:r w:rsidRPr="00A84230">
        <w:rPr>
          <w:szCs w:val="16"/>
        </w:rPr>
        <w:t>And many disagree that migrant is in any way offensive. "It's a proper description for anyone who has moved across a border," says Don Flynn from the Migrants Rights Network.</w:t>
      </w:r>
      <w:r w:rsidR="00A84230" w:rsidRPr="00A84230">
        <w:rPr>
          <w:szCs w:val="16"/>
        </w:rPr>
        <w:t xml:space="preserve"> </w:t>
      </w:r>
      <w:r w:rsidRPr="00A84230">
        <w:rPr>
          <w:szCs w:val="16"/>
        </w:rPr>
        <w:t xml:space="preserve">Judith Vonberg, a freelance journalist who has </w:t>
      </w:r>
      <w:hyperlink r:id="rId45" w:history="1">
        <w:r w:rsidRPr="00A84230">
          <w:rPr>
            <w:rStyle w:val="Hyperlink"/>
            <w:szCs w:val="16"/>
          </w:rPr>
          <w:t>written for the Migrants' Rights Network about the issue</w:t>
        </w:r>
      </w:hyperlink>
      <w:r w:rsidRPr="00A84230">
        <w:rPr>
          <w:szCs w:val="16"/>
        </w:rPr>
        <w:t xml:space="preserve">, goes further. She says that ditching the word could "actually reinforce the dichotomy that we've got between the idea of </w:t>
      </w:r>
      <w:r w:rsidRPr="00A84230">
        <w:rPr>
          <w:szCs w:val="16"/>
        </w:rPr>
        <w:lastRenderedPageBreak/>
        <w:t>the good refugee and the bad migrant".</w:t>
      </w:r>
      <w:r w:rsidR="00A84230" w:rsidRPr="00A84230">
        <w:rPr>
          <w:szCs w:val="16"/>
        </w:rPr>
        <w:t xml:space="preserve"> </w:t>
      </w:r>
      <w:r w:rsidRPr="00A84230">
        <w:rPr>
          <w:szCs w:val="16"/>
        </w:rPr>
        <w:t>Alp Mehmet, from Migration Watch, also believes that migrant should be used but because it is an easy word to understand. "Everyone… knows exactly what we mean by migrants."</w:t>
      </w:r>
      <w:r w:rsidR="00A84230" w:rsidRPr="00A84230">
        <w:rPr>
          <w:szCs w:val="16"/>
        </w:rPr>
        <w:t xml:space="preserve"> </w:t>
      </w:r>
      <w:hyperlink r:id="rId46" w:history="1">
        <w:r w:rsidRPr="00A84230">
          <w:rPr>
            <w:rStyle w:val="Hyperlink"/>
            <w:szCs w:val="16"/>
          </w:rPr>
          <w:t>Some people also believe</w:t>
        </w:r>
      </w:hyperlink>
      <w:r w:rsidRPr="00A84230">
        <w:rPr>
          <w:szCs w:val="16"/>
        </w:rPr>
        <w:t xml:space="preserve"> that migrant is an appropriate phrase to use when a group of people could include both refugees and economic migrants. Tim Stanley argues that it does accurately reflect a significant number of people who are making the crossing into Europe. "It is why the UNHCR is absolutely right to describe that group of people as both migrants and refugees," he says.</w:t>
      </w:r>
      <w:r w:rsidR="00A84230" w:rsidRPr="00A84230">
        <w:rPr>
          <w:szCs w:val="16"/>
        </w:rPr>
        <w:t xml:space="preserve"> </w:t>
      </w:r>
      <w:r w:rsidRPr="00A84230">
        <w:rPr>
          <w:szCs w:val="16"/>
        </w:rPr>
        <w:t xml:space="preserve">The use of the term economic migrant has been much debated. Home Secretary Theresa May </w:t>
      </w:r>
      <w:hyperlink r:id="rId47" w:history="1">
        <w:r w:rsidRPr="00A84230">
          <w:rPr>
            <w:rStyle w:val="Hyperlink"/>
            <w:szCs w:val="16"/>
          </w:rPr>
          <w:t>used it in May</w:t>
        </w:r>
      </w:hyperlink>
      <w:r w:rsidRPr="00A84230">
        <w:rPr>
          <w:szCs w:val="16"/>
        </w:rPr>
        <w:t xml:space="preserve"> to describe migration into Europe. She said that there were large numbers of people coming from countries such as Nigeria and Somalia who were "economic migrants who've paid criminal gangs to take them across the Mediterranean".</w:t>
      </w:r>
      <w:r w:rsidR="00A84230" w:rsidRPr="00A84230">
        <w:rPr>
          <w:szCs w:val="16"/>
        </w:rPr>
        <w:t xml:space="preserve"> </w:t>
      </w:r>
      <w:r w:rsidRPr="00A84230">
        <w:rPr>
          <w:szCs w:val="16"/>
        </w:rPr>
        <w:t>The term economic migrant is "being used to imply choice rather than coercion", says Betts. "It's used to imply that it's voluntary reasons for movement rather than forced movement."</w:t>
      </w:r>
      <w:r w:rsidR="00A84230" w:rsidRPr="00A84230">
        <w:rPr>
          <w:szCs w:val="16"/>
        </w:rPr>
        <w:t xml:space="preserve"> </w:t>
      </w:r>
      <w:r w:rsidRPr="00A84230">
        <w:rPr>
          <w:szCs w:val="16"/>
        </w:rPr>
        <w:t>Some words have fallen almost completely out of favour. Alien was used regularly in the UK press before World War Two, says Panikos Panayi, professor of European history at De Montfort University. "The first major immigration act [in the UK] was called the Aliens Act 1905," he says.</w:t>
      </w:r>
      <w:r w:rsidR="00A84230" w:rsidRPr="00A84230">
        <w:rPr>
          <w:szCs w:val="16"/>
        </w:rPr>
        <w:t xml:space="preserve"> </w:t>
      </w:r>
      <w:r w:rsidRPr="00A84230">
        <w:rPr>
          <w:szCs w:val="16"/>
        </w:rPr>
        <w:t xml:space="preserve">But in the US, alien remains </w:t>
      </w:r>
      <w:hyperlink r:id="rId48" w:history="1">
        <w:r w:rsidRPr="00A84230">
          <w:rPr>
            <w:rStyle w:val="Hyperlink"/>
            <w:szCs w:val="16"/>
          </w:rPr>
          <w:t>official terminology</w:t>
        </w:r>
      </w:hyperlink>
      <w:r w:rsidRPr="00A84230">
        <w:rPr>
          <w:szCs w:val="16"/>
        </w:rPr>
        <w:t xml:space="preserve"> for any person who is not a citizen or national.</w:t>
      </w:r>
      <w:r w:rsidR="00A84230" w:rsidRPr="00A84230">
        <w:rPr>
          <w:szCs w:val="16"/>
        </w:rPr>
        <w:t xml:space="preserve"> </w:t>
      </w:r>
      <w:r w:rsidRPr="00A84230">
        <w:rPr>
          <w:szCs w:val="16"/>
        </w:rPr>
        <w:t xml:space="preserve">The Obama administration proposed Dreamers as a new positive way - with its reference to the American Dream - of describing undocumented young people </w:t>
      </w:r>
      <w:hyperlink r:id="rId49" w:history="1">
        <w:r w:rsidRPr="00A84230">
          <w:rPr>
            <w:rStyle w:val="Hyperlink"/>
            <w:szCs w:val="16"/>
          </w:rPr>
          <w:t>who met the conditions</w:t>
        </w:r>
      </w:hyperlink>
      <w:r w:rsidRPr="00A84230">
        <w:rPr>
          <w:szCs w:val="16"/>
        </w:rPr>
        <w:t xml:space="preserve"> of the Dream act (Development, Relief, and Education for Alien Minors).</w:t>
      </w:r>
      <w:r w:rsidR="00A84230" w:rsidRPr="00A84230">
        <w:rPr>
          <w:szCs w:val="16"/>
        </w:rPr>
        <w:t xml:space="preserve"> </w:t>
      </w:r>
      <w:r w:rsidRPr="00A84230">
        <w:rPr>
          <w:szCs w:val="16"/>
        </w:rPr>
        <w:t>There is another word with positive connotations that is not used much anymore. "Exile has gone out of credit," says Betts, since the end of the Cold War. "It had a slightly sort of dignified and noble connotation," he argues.</w:t>
      </w:r>
      <w:r w:rsidR="00A84230" w:rsidRPr="00A84230">
        <w:rPr>
          <w:szCs w:val="16"/>
        </w:rPr>
        <w:t xml:space="preserve"> </w:t>
      </w:r>
      <w:r w:rsidRPr="00A84230">
        <w:rPr>
          <w:szCs w:val="16"/>
        </w:rPr>
        <w:t>It was used to describe someone who had been forced out of their country but was still politically engaged with it and was planning on going back one day. "I think that today, many Syrians are in that position," says Betts.</w:t>
      </w:r>
      <w:r w:rsidR="00A84230" w:rsidRPr="00A84230">
        <w:rPr>
          <w:szCs w:val="16"/>
        </w:rPr>
        <w:t xml:space="preserve"> </w:t>
      </w:r>
      <w:r w:rsidRPr="00A84230">
        <w:rPr>
          <w:szCs w:val="16"/>
        </w:rPr>
        <w:t>The shifting language of migration might seem petty to some but to those involved in the debate there is no doubt of its importance. "Words matter in the migration debate," says Rob McNeil from the Migration Observatory.</w:t>
      </w:r>
    </w:p>
    <w:p w:rsidR="00FF7C26" w:rsidRDefault="00FF7C26" w:rsidP="00FF7C26"/>
    <w:p w:rsidR="00FF7C26" w:rsidRDefault="00FF7C26" w:rsidP="001733DF"/>
    <w:p w:rsidR="00FF7C26" w:rsidRDefault="00FF7C26" w:rsidP="00FF7C26">
      <w:pPr>
        <w:pStyle w:val="Heading3"/>
      </w:pPr>
      <w:r>
        <w:lastRenderedPageBreak/>
        <w:t>IPX – Otherization</w:t>
      </w:r>
    </w:p>
    <w:p w:rsidR="00FF7C26" w:rsidRDefault="00FF7C26" w:rsidP="00FF7C26">
      <w:pPr>
        <w:pStyle w:val="Heading4"/>
      </w:pPr>
      <w:r>
        <w:t xml:space="preserve">The use of the term “asylum seekers” under the presumption of a politically incorrect and right-wing government enables otherization by the politicians – turns their solvency. </w:t>
      </w:r>
    </w:p>
    <w:p w:rsidR="00FF7C26" w:rsidRDefault="00FF7C26" w:rsidP="00FF7C26">
      <w:pPr>
        <w:rPr>
          <w:rStyle w:val="Style13ptBold"/>
        </w:rPr>
      </w:pPr>
      <w:r>
        <w:rPr>
          <w:rStyle w:val="Style13ptBold"/>
        </w:rPr>
        <w:t>Clyne</w:t>
      </w:r>
      <w:r>
        <w:rPr>
          <w:rStyle w:val="Style13ptBold"/>
          <w:b w:val="0"/>
        </w:rPr>
        <w:t xml:space="preserve"> </w:t>
      </w:r>
      <w:r>
        <w:rPr>
          <w:rStyle w:val="Style13ptBold"/>
        </w:rPr>
        <w:t xml:space="preserve">02 </w:t>
      </w:r>
    </w:p>
    <w:p w:rsidR="00FF7C26" w:rsidRPr="002C690C" w:rsidRDefault="00FF7C26" w:rsidP="00FF7C26">
      <w:pPr>
        <w:rPr>
          <w:rStyle w:val="Style13ptBold"/>
          <w:b w:val="0"/>
        </w:rPr>
      </w:pPr>
      <w:r>
        <w:rPr>
          <w:rStyle w:val="Style13ptBold"/>
          <w:b w:val="0"/>
        </w:rPr>
        <w:t xml:space="preserve">[Michael </w:t>
      </w:r>
      <w:r w:rsidRPr="002C690C">
        <w:rPr>
          <w:rStyle w:val="Style13ptBold"/>
          <w:b w:val="0"/>
        </w:rPr>
        <w:t>was an Australian linguist, academic and intellectual. He was a scholar in various fields of linguistics, including sociolinguistics, pragmatics, bilingualism and multilingualism, second language learning, contact linguistics and intercultural communication. He was a fellow of the Academy of the Social Sciences in Australia, the Australian Academy of the Humanities, and the Royal Netherlands Academy of Sciences.</w:t>
      </w:r>
      <w:r>
        <w:rPr>
          <w:rStyle w:val="Style13ptBold"/>
          <w:b w:val="0"/>
        </w:rPr>
        <w:t xml:space="preserve"> “Saving Us From Them – The Discourse of Exclusion.” </w:t>
      </w:r>
      <w:r w:rsidRPr="002C690C">
        <w:rPr>
          <w:rStyle w:val="Style13ptBold"/>
          <w:b w:val="0"/>
          <w:i/>
        </w:rPr>
        <w:t>M/C: A Journal of Media and Culture 5.5</w:t>
      </w:r>
      <w:r>
        <w:rPr>
          <w:rStyle w:val="Style13ptBold"/>
          <w:b w:val="0"/>
          <w:i/>
        </w:rPr>
        <w:t xml:space="preserve">, </w:t>
      </w:r>
      <w:r>
        <w:rPr>
          <w:rStyle w:val="Style13ptBold"/>
          <w:b w:val="0"/>
        </w:rPr>
        <w:t xml:space="preserve">Volume 5 Issue 5, October 2002. Accessed 7/7/18. </w:t>
      </w:r>
      <w:hyperlink r:id="rId50" w:history="1">
        <w:r w:rsidRPr="00E662BD">
          <w:rPr>
            <w:rStyle w:val="Hyperlink"/>
            <w:sz w:val="26"/>
          </w:rPr>
          <w:t>http://journal.media-culture.org.au/0210/Clyne.php</w:t>
        </w:r>
      </w:hyperlink>
      <w:r>
        <w:rPr>
          <w:rStyle w:val="Style13ptBold"/>
          <w:b w:val="0"/>
        </w:rPr>
        <w:t>. SKS]</w:t>
      </w:r>
    </w:p>
    <w:p w:rsidR="00FF7C26" w:rsidRPr="00A84230" w:rsidRDefault="00FF7C26" w:rsidP="00FF7C26">
      <w:r w:rsidRPr="00FF68FB">
        <w:rPr>
          <w:rStyle w:val="StyleUnderline"/>
        </w:rPr>
        <w:t>The public discourse on asylum seekers</w:t>
      </w:r>
      <w:r w:rsidRPr="00A84230">
        <w:t xml:space="preserve"> in the past year or so and the generation of hatred against them </w:t>
      </w:r>
      <w:r w:rsidRPr="00FF68FB">
        <w:rPr>
          <w:rStyle w:val="StyleUnderline"/>
        </w:rPr>
        <w:t>contains a strong linguistic element marking clear boundaries between 'ourselves' and the asylum seekers.</w:t>
      </w:r>
      <w:r w:rsidRPr="00A84230">
        <w:t xml:space="preserve"> I will discuss this linguistic dimension, which calls for vigilance and critical awareness in future discourses of exclusion.</w:t>
      </w:r>
      <w:r w:rsidR="00A84230" w:rsidRPr="00A84230">
        <w:t xml:space="preserve"> </w:t>
      </w:r>
      <w:r w:rsidRPr="00A84230">
        <w:t xml:space="preserve">2One of John Howard's political platforms in the victorious campaign, in which he replaced </w:t>
      </w:r>
      <w:r w:rsidRPr="00FF68FB">
        <w:rPr>
          <w:rStyle w:val="StyleUnderline"/>
        </w:rPr>
        <w:t>Paul Keating</w:t>
      </w:r>
      <w:r w:rsidRPr="00A84230">
        <w:t xml:space="preserve"> as Prime Minister </w:t>
      </w:r>
      <w:r w:rsidRPr="00FF68FB">
        <w:rPr>
          <w:rStyle w:val="StyleUnderline"/>
        </w:rPr>
        <w:t>was to liberate Australia of the 'political correctness' imposed by his opponents. In this respect, at least, he came close to the far right in Australian politics</w:t>
      </w:r>
      <w:r w:rsidRPr="00A84230">
        <w:t>. For instance, he said of far right ex-Labor Independent Graeme Campbell: 'His attacks on political correctness echo many of the attacks I made on political correctness' (The Age, 18 June 1996). 'Political correctness' is a negative term for 'inclusive language' -- avoiding or being encouraged by stylistic or policy guidelines to avoid the choice of lexical items that may be offensive to sections of the population. The converse is the discourse of exclusion. Whether it excludes on the basis of ethnicity, religion, gender or any other basis, the discourse of exclusion creates a division between 'us' and 'them', partly on the basis of different lexical items for the two groups (Clyne, Establishing Linguistic Markers of Racism).</w:t>
      </w:r>
      <w:r w:rsidRPr="00FF68FB">
        <w:rPr>
          <w:rStyle w:val="StyleUnderline"/>
        </w:rPr>
        <w:t xml:space="preserve"> Asylum seekers have been projected by politicians (especially those in the government) as not only different from the Australian people and therefore not belonging, but also as a threat to the Australian people.</w:t>
      </w:r>
      <w:r w:rsidR="00A84230" w:rsidRPr="00A84230">
        <w:t xml:space="preserve"> </w:t>
      </w:r>
      <w:r w:rsidRPr="00FF68FB">
        <w:rPr>
          <w:rStyle w:val="StyleUnderline"/>
        </w:rPr>
        <w:t>3To demonstrate this projection it is worth considering some of the terms and formulations of exclusion and division that have been used</w:t>
      </w:r>
      <w:r w:rsidRPr="00A84230">
        <w:t xml:space="preserve">. As Mungo MacCallum (41) argues, 'The first step was to get rid of the term 'refugee'; it has a long and honourable history and is generally used to describe people forced to flee from their homelands.' It might be more accurate to say that the government limited its use so that no honourable associations could be made with the current group of asylum seekers. There had been newspaper columns which had focused on the achievements and contributions to the nation of previous vintages of refugees; some communities consisted largely or entirely of refugees and their descendants, including some who had given longstanding support to the Liberal Party. The semantic narrowing of 'refugee' was illustrated in the Prime Minister's pronouncement (Herald-Sun, 8 Oct. 2001) when it was alleged that asylum seekers had thrown their children overboard: 'Genuine refugees don't do that'. Thus, refugee status in the public discourse was being related to their moral representation and not to any consideration of the threat of persecution in their homeland. </w:t>
      </w:r>
      <w:r w:rsidRPr="00FF68FB">
        <w:rPr>
          <w:rStyle w:val="StyleUnderline"/>
        </w:rPr>
        <w:t>While refugee status was officially a legal issue, when the Prime Minister interacted with the media and the voters, the asylum seekers were already excluded by guided popular opinion, for 'I don't want people like that in Australia'. The exclusionary line based on moral grounds was echoed by Alexander Downer</w:t>
      </w:r>
      <w:r w:rsidRPr="00A84230">
        <w:t xml:space="preserve"> (The Age, 8 Oct. 2001), </w:t>
      </w:r>
      <w:r w:rsidRPr="00FF68FB">
        <w:rPr>
          <w:rStyle w:val="StyleUnderline"/>
        </w:rPr>
        <w:t>who described the asylum seekers as lacking the civilized behaviour to be worthy to live in Australia: 'Any civilized person wouldn't dream of treating their own children that way'.</w:t>
      </w:r>
      <w:r w:rsidR="00A84230">
        <w:rPr>
          <w:rStyle w:val="StyleUnderline"/>
        </w:rPr>
        <w:t xml:space="preserve"> </w:t>
      </w:r>
      <w:r w:rsidRPr="00A84230">
        <w:t>4</w:t>
      </w:r>
      <w:r w:rsidRPr="00FF68FB">
        <w:rPr>
          <w:rStyle w:val="StyleUnderline"/>
        </w:rPr>
        <w:t>So what could the asylum seekers be called? MacCallum</w:t>
      </w:r>
      <w:r w:rsidRPr="00A84230">
        <w:t xml:space="preserve"> (2002: 43) </w:t>
      </w:r>
      <w:r w:rsidRPr="00FF68FB">
        <w:rPr>
          <w:rStyle w:val="StyleUnderline"/>
        </w:rPr>
        <w:t>attributes</w:t>
      </w:r>
      <w:r w:rsidRPr="00A84230">
        <w:t xml:space="preserve"> to Philip </w:t>
      </w:r>
      <w:r w:rsidRPr="00FF68FB">
        <w:rPr>
          <w:rStyle w:val="StyleUnderline"/>
        </w:rPr>
        <w:t>Ruddock</w:t>
      </w:r>
      <w:r w:rsidRPr="00A84230">
        <w:t xml:space="preserve"> the verbal masterstroke' </w:t>
      </w:r>
      <w:r w:rsidRPr="00FF68FB">
        <w:rPr>
          <w:rStyle w:val="StyleUnderline"/>
        </w:rPr>
        <w:t>of reducing</w:t>
      </w:r>
      <w:r w:rsidRPr="00A84230">
        <w:t xml:space="preserve"> the identification of the </w:t>
      </w:r>
      <w:r w:rsidRPr="00FF68FB">
        <w:rPr>
          <w:rStyle w:val="StyleUnderline"/>
        </w:rPr>
        <w:t>asylum seekers to</w:t>
      </w:r>
      <w:r w:rsidRPr="00A84230">
        <w:t xml:space="preserve"> a 'one word label': </w:t>
      </w:r>
      <w:r w:rsidRPr="00FF68FB">
        <w:rPr>
          <w:rStyle w:val="StyleUnderline"/>
        </w:rPr>
        <w:t>'unlawful'</w:t>
      </w:r>
      <w:r w:rsidRPr="00A84230">
        <w:t xml:space="preserve">. However, this identification came in a number of facets. </w:t>
      </w:r>
      <w:r w:rsidRPr="00FF68FB">
        <w:rPr>
          <w:rStyle w:val="StyleUnderline"/>
        </w:rPr>
        <w:t>They were described</w:t>
      </w:r>
      <w:r w:rsidRPr="00A84230">
        <w:t xml:space="preserve"> on both sides of </w:t>
      </w:r>
      <w:r w:rsidRPr="00A84230">
        <w:lastRenderedPageBreak/>
        <w:t xml:space="preserve">parliament </w:t>
      </w:r>
      <w:r w:rsidRPr="00FF68FB">
        <w:rPr>
          <w:rStyle w:val="StyleUnderline"/>
        </w:rPr>
        <w:t>as 'illegals', illegal arrivals', 'illegal immigrants'</w:t>
      </w:r>
      <w:r w:rsidRPr="00A84230">
        <w:t xml:space="preserve"> (e.g. Hansard, 29 Aug. 2001). </w:t>
      </w:r>
      <w:r w:rsidRPr="00FF68FB">
        <w:rPr>
          <w:rStyle w:val="StyleUnderline"/>
        </w:rPr>
        <w:t>All of these terms encourage the view of intrusion</w:t>
      </w:r>
      <w:r w:rsidRPr="00A84230">
        <w:t>. In actual fact, whether people's arrival had been authorized by the government or not, there is no such thing as an 'illegal refugee'. Other descriptions ranged from</w:t>
      </w:r>
      <w:r w:rsidR="00A84230" w:rsidRPr="00A84230">
        <w:t xml:space="preserve"> </w:t>
      </w:r>
      <w:r w:rsidRPr="00A84230">
        <w:t>5'</w:t>
      </w:r>
      <w:r w:rsidRPr="00FF68FB">
        <w:rPr>
          <w:rStyle w:val="StyleUnderline"/>
        </w:rPr>
        <w:t xml:space="preserve">occasional tourists' </w:t>
      </w:r>
      <w:r w:rsidRPr="00A84230">
        <w:t xml:space="preserve">(Gary Hardgrave, Minister for Citizenship and Multicultural Affairs; House of Representatives, 30 Aug. 2001) '; to </w:t>
      </w:r>
      <w:r w:rsidRPr="00FF68FB">
        <w:rPr>
          <w:rStyle w:val="StyleUnderline"/>
        </w:rPr>
        <w:t>'café latte poor'</w:t>
      </w:r>
      <w:r w:rsidRPr="00A84230">
        <w:t xml:space="preserve"> (Senator Robert Ray, former Labor Minister for Immigration), </w:t>
      </w:r>
      <w:r w:rsidRPr="00FF68FB">
        <w:rPr>
          <w:rStyle w:val="StyleUnderline"/>
        </w:rPr>
        <w:t>which assumes that only the poor can be refugees</w:t>
      </w:r>
      <w:r w:rsidRPr="00A84230">
        <w:t xml:space="preserve">. </w:t>
      </w:r>
      <w:r w:rsidRPr="00FF68FB">
        <w:rPr>
          <w:rStyle w:val="StyleUnderline"/>
        </w:rPr>
        <w:t>Such descriptions suggested that the asylum seekers were dishonest imposters. But the term 'illegals' lowers asylum seekers to the status of 'non-people' and this gives others the licence to treat them in a way that may be different to those who are 'people'. This is reinforced by the fact that the asylum seekers are neither nice nor poor, and therefore cannot expect to attract support from the government (and, to a large extent from the opposition).</w:t>
      </w:r>
      <w:r w:rsidR="00A84230">
        <w:rPr>
          <w:rStyle w:val="StyleUnderline"/>
        </w:rPr>
        <w:t xml:space="preserve"> </w:t>
      </w:r>
      <w:r w:rsidRPr="00A84230">
        <w:t>6</w:t>
      </w:r>
      <w:r w:rsidRPr="00FF68FB">
        <w:rPr>
          <w:rStyle w:val="StyleUnderline"/>
        </w:rPr>
        <w:t>The 'bully' image of the asylum seekers was propagated by comments on the behaviour of those allegedly harming their children, described by Ruddock as 'carefully planned and premeditated'</w:t>
      </w:r>
      <w:r w:rsidRPr="00A84230">
        <w:t xml:space="preserve"> (The Age, 14 Feb. 2002). </w:t>
      </w:r>
      <w:r w:rsidRPr="00FF68FB">
        <w:rPr>
          <w:rStyle w:val="StyleUnderline"/>
        </w:rPr>
        <w:t>It was reinforced by Peter Reith, who described the action as a 'premeditated attempt to force their way into the country'</w:t>
      </w:r>
      <w:r w:rsidRPr="00A84230">
        <w:t xml:space="preserve"> (The Age, 8 Aug. 2001).</w:t>
      </w:r>
      <w:r w:rsidR="00A84230" w:rsidRPr="00A84230">
        <w:t xml:space="preserve"> </w:t>
      </w:r>
      <w:r w:rsidRPr="00A84230">
        <w:t>7</w:t>
      </w:r>
      <w:r w:rsidRPr="00FF68FB">
        <w:rPr>
          <w:rStyle w:val="StyleUnderline"/>
        </w:rPr>
        <w:t>When Kim Beazley said: 'It is not unhumanitarian (sic) to try to deter criminals'</w:t>
      </w:r>
      <w:r w:rsidRPr="00A84230">
        <w:t xml:space="preserve"> (The Age, 8 Nov. 2001</w:t>
      </w:r>
      <w:r w:rsidRPr="00FF68FB">
        <w:rPr>
          <w:rStyle w:val="StyleUnderline"/>
        </w:rPr>
        <w:t>), he left it to our imagination</w:t>
      </w:r>
      <w:r w:rsidRPr="00A84230">
        <w:t xml:space="preserve"> or choice whether, in supporting the government's position, </w:t>
      </w:r>
      <w:r w:rsidRPr="00FF68FB">
        <w:rPr>
          <w:rStyle w:val="StyleUnderline"/>
        </w:rPr>
        <w:t>he wanted to defend us from the asylum seekers or from the 'people smugglers' of whom they are victims</w:t>
      </w:r>
      <w:r w:rsidRPr="00A84230">
        <w:t xml:space="preserve">. </w:t>
      </w:r>
      <w:r w:rsidRPr="00FF68FB">
        <w:rPr>
          <w:rStyle w:val="StyleUnderline"/>
        </w:rPr>
        <w:t>However he put the asylum seekers directly or by association into the criminal category.</w:t>
      </w:r>
      <w:r w:rsidRPr="00A84230">
        <w:t xml:space="preserve"> The suggestion that the asylum seekers might be economic migrants masquerading as refugees enabled the government to differentiate them from 'battlers', who are likely to support action against any 'crooks' who will take the little the battlers have away from them.</w:t>
      </w:r>
      <w:r w:rsidR="00A84230" w:rsidRPr="00A84230">
        <w:t xml:space="preserve"> </w:t>
      </w:r>
      <w:r w:rsidRPr="00A84230">
        <w:t xml:space="preserve">8So far </w:t>
      </w:r>
      <w:r w:rsidRPr="002C690C">
        <w:rPr>
          <w:rStyle w:val="StyleUnderline"/>
        </w:rPr>
        <w:t>asylum seekers as 'bad cruel people' have been differentiated from 'genuine refugees' of the past, from a nation of 'civilized', gentle, child-loving people, and from Aussie 'battlers'. 'Queue-jumper' is a term that differentiates asylum seekers from both the 'mainstream' and the succession of migrants who have come at various times.</w:t>
      </w:r>
      <w:r w:rsidRPr="00A84230">
        <w:t xml:space="preserve"> This term occurs in several debates (used e.g. by Senator Ron Boswell and Kay</w:t>
      </w:r>
      <w:r w:rsidR="00A84230" w:rsidRPr="00A84230">
        <w:t xml:space="preserve"> </w:t>
      </w:r>
      <w:r w:rsidRPr="00A84230">
        <w:t xml:space="preserve">9Ellison, 29 Aug. 2001). Firstly, </w:t>
      </w:r>
      <w:r w:rsidRPr="002C690C">
        <w:rPr>
          <w:rStyle w:val="StyleUnderline"/>
        </w:rPr>
        <w:t xml:space="preserve">it invokes the twin cultural concepts of fairness and orderliness. The 'destruction' of 'political correctness' and especially Pauline Hanson's expressed views regenerated the notion that the needy were unfairly getting something for nothing that others had to work for. This included Aborigines, recently arrived migrants or refugees, single mothers, and even the disabled. </w:t>
      </w:r>
      <w:r w:rsidRPr="00A84230">
        <w:t>The fact that there were no queues in Iraq, Afghanistan, Iran, or the Palestinian Territories in which people could stand to fill in immigration applications was not taken into account.</w:t>
      </w:r>
      <w:r w:rsidR="00A84230" w:rsidRPr="00A84230">
        <w:t xml:space="preserve"> </w:t>
      </w:r>
      <w:r w:rsidRPr="00A84230">
        <w:t>10Queuing is very much an Anglo concept of orderliness, reflecting the strong linear</w:t>
      </w:r>
      <w:r w:rsidR="00A84230" w:rsidRPr="00A84230">
        <w:t xml:space="preserve"> </w:t>
      </w:r>
      <w:r w:rsidRPr="00A84230">
        <w:t>emphasis in British-derived cultures, even in academic discourse and school essays and in formal meetings as I have discussed elsewhere (e.g. Clyne, Inter-cultural Communication at Work). In another sense, the 'queue jumper' is a repugnant person to migrants of all backgrounds. The impression is gained from the designation that asylum seekers are taking the place in a tight quota of their relatives (or people like them) waiting to be admitted under the family reunion scheme. In actual fact, the number of asylum seekers recognized as refugees does not affect other categories such as family reunion, and in fact, the quota for the humanitarian category wasn't nearly filled in 2001.</w:t>
      </w:r>
      <w:r w:rsidR="00A84230" w:rsidRPr="00A84230">
        <w:t xml:space="preserve"> </w:t>
      </w:r>
      <w:r w:rsidRPr="00A84230">
        <w:t>11</w:t>
      </w:r>
      <w:r w:rsidRPr="002C690C">
        <w:rPr>
          <w:rStyle w:val="StyleUnderline"/>
        </w:rPr>
        <w:t>The government's handling of asylum seekers is thus underpinned by two types of moral principles -- the schoolmaster principle -- They have to behave themselves, otherwise they will be punished, and the schoolchild principle (based on the perception)-- It ain't fair; he pushed in.</w:t>
      </w:r>
      <w:r w:rsidR="00A84230">
        <w:rPr>
          <w:rStyle w:val="StyleUnderline"/>
        </w:rPr>
        <w:t xml:space="preserve"> </w:t>
      </w:r>
      <w:r w:rsidRPr="00A84230">
        <w:t>12</w:t>
      </w:r>
      <w:r w:rsidRPr="002C690C">
        <w:rPr>
          <w:rStyle w:val="StyleUnderline"/>
        </w:rPr>
        <w:t>Another term that has played an important role in the asylum seeker discourse is 'border protection'</w:t>
      </w:r>
      <w:r w:rsidRPr="00A84230">
        <w:t xml:space="preserve">. This term featured prominently in the 2001 election campaign, when both major </w:t>
      </w:r>
      <w:r w:rsidRPr="002C690C">
        <w:rPr>
          <w:rStyle w:val="StyleUnderline"/>
        </w:rPr>
        <w:t xml:space="preserve">parties vied to persuade voters that they were best equipped to protect Australia. It lives on in the public discourse and relates both to contemporary international politics and to traditional Australian xenophobia. The 2001 federal election was fought in the context of the terrorist attacks on the twin towers and the American-led coalition against international terrorism. Thus, the term 'border protection' was necessarily ambiguous. Was it terrorists or asylum seekers who were being kept out? Or were they perhaps the same people? Even though many of the asylum </w:t>
      </w:r>
      <w:r w:rsidRPr="002C690C">
        <w:rPr>
          <w:rStyle w:val="StyleUnderline"/>
        </w:rPr>
        <w:lastRenderedPageBreak/>
        <w:t>seekers were claiming to be escaping from persecution by the terrorists or those who were harbouring them</w:t>
      </w:r>
      <w:r w:rsidRPr="00A84230">
        <w:t>. Maybe the linking association is with Islam? It is possible that 'border protection' (like the Liberal Party's 1998 election slogan 'For all of us') is also ambiguous enough to attract opponents of multiculturalism without alienating its supporters.2</w:t>
      </w:r>
      <w:r w:rsidR="00A84230" w:rsidRPr="00A84230">
        <w:t xml:space="preserve"> </w:t>
      </w:r>
      <w:r w:rsidRPr="00A84230">
        <w:t>13Boat-loads of new arrivals have long caused fear among Australians. For much of Australia's British history, we were terrified of invasions from our north -- not just the 'yellow peril', it even included the Russians and the French, from whom Australians were protected by fortresses along the coast. This was immortalized in the final verse of the politically incorrect early version of Advance Australia Fair:</w:t>
      </w:r>
      <w:r w:rsidR="00A84230" w:rsidRPr="00A84230">
        <w:t xml:space="preserve"> </w:t>
      </w:r>
      <w:r w:rsidRPr="00A84230">
        <w:t>14Should foreign foe e'er sight our coast</w:t>
      </w:r>
      <w:r w:rsidR="00A84230" w:rsidRPr="00A84230">
        <w:t xml:space="preserve"> </w:t>
      </w:r>
      <w:r w:rsidRPr="00A84230">
        <w:t>Or dare a foot to land,</w:t>
      </w:r>
      <w:r w:rsidR="00A84230" w:rsidRPr="00A84230">
        <w:t xml:space="preserve"> </w:t>
      </w:r>
      <w:r w:rsidRPr="00A84230">
        <w:t>We'll rouse to arms like siers of yore</w:t>
      </w:r>
      <w:r w:rsidR="00A84230" w:rsidRPr="00A84230">
        <w:t xml:space="preserve"> </w:t>
      </w:r>
      <w:r w:rsidRPr="00A84230">
        <w:t>To guard our native strand;</w:t>
      </w:r>
      <w:r w:rsidR="00A84230" w:rsidRPr="00A84230">
        <w:t xml:space="preserve"> </w:t>
      </w:r>
      <w:r w:rsidRPr="00A84230">
        <w:t>Brittania then shall surely know,</w:t>
      </w:r>
      <w:r w:rsidR="00A84230" w:rsidRPr="00A84230">
        <w:t xml:space="preserve"> </w:t>
      </w:r>
      <w:r w:rsidRPr="00A84230">
        <w:t>Beyond wide oceans roll</w:t>
      </w:r>
      <w:r w:rsidR="00A84230" w:rsidRPr="00A84230">
        <w:t xml:space="preserve"> </w:t>
      </w:r>
      <w:r w:rsidRPr="00A84230">
        <w:t>Her sons in fair Australia's land</w:t>
      </w:r>
      <w:r w:rsidR="00A84230" w:rsidRPr="00A84230">
        <w:t xml:space="preserve"> </w:t>
      </w:r>
      <w:r w:rsidRPr="00A84230">
        <w:t>Still keep a British soul,</w:t>
      </w:r>
      <w:r w:rsidR="00A84230" w:rsidRPr="00A84230">
        <w:t xml:space="preserve"> </w:t>
      </w:r>
      <w:r w:rsidRPr="00A84230">
        <w:t>In joyful strains, etc.</w:t>
      </w:r>
      <w:r w:rsidR="00A84230" w:rsidRPr="00A84230">
        <w:t xml:space="preserve"> </w:t>
      </w:r>
      <w:r w:rsidRPr="00A84230">
        <w:t>15In fact, the entire original version of Advance Australia Fair has a predominantly exclusionist theme which contrasts with the inclusive values embodied in the present national anthem. While our 'politically correct' version has 'boundless plains to share' with 'those who've come across the seas', they are only open to 'loyal sons' in the original, which is steeped in colonial jingoism. The gender-inclusive 'Australians all' replaces 'Australia's sons' as the opening appellation. Are our politicians leading us back from an inclusive and open identity?</w:t>
      </w:r>
      <w:r w:rsidR="00A84230" w:rsidRPr="00A84230">
        <w:t xml:space="preserve"> </w:t>
      </w:r>
      <w:r w:rsidRPr="00A84230">
        <w:t xml:space="preserve">16I do not have space to go into the opposing discourse, which has come largely from academic social scientists, former prime ministers, and ministers of both major parties, current politicians of the minor parties, and journalists from the broadsheet press and the ABC. </w:t>
      </w:r>
      <w:r w:rsidRPr="002C690C">
        <w:rPr>
          <w:rStyle w:val="StyleUnderline"/>
        </w:rPr>
        <w:t>Objections are often raised against the 'demonisation' and 'dehumanisation' of the asylum seekers. In this short article, I have tried to demonstrate the techniques used to do this. The use of 'illegal' and 'queue jumper' to represent asylum seekers differentiates them from 'refugees' and 'migrants' and has removed them from any category with whom existing Australians should show solidarity. What makes them different is that they are cruel, even to their children, dishonest and imposters, badly behaved, unfair and disorderly – enemies of the Australian people, who want to deprive them of their sovereignty</w:t>
      </w:r>
      <w:r w:rsidRPr="00A84230">
        <w:t>. It is interesting to see this in contrast to the comment of a spokesperson from Rural Australians for Refugees (AM, Radio National, 26 Jan. 2002): 'We can't recognise our country anymore which was based on fairness and fair go'.</w:t>
      </w:r>
    </w:p>
    <w:p w:rsidR="00FF7C26" w:rsidRDefault="00FF7C26" w:rsidP="00FF7C26">
      <w:pPr>
        <w:pStyle w:val="Heading3"/>
      </w:pPr>
      <w:r>
        <w:lastRenderedPageBreak/>
        <w:t>IPX - War</w:t>
      </w:r>
    </w:p>
    <w:p w:rsidR="001733DF" w:rsidRDefault="001733DF" w:rsidP="001733DF">
      <w:pPr>
        <w:pStyle w:val="Heading4"/>
      </w:pPr>
      <w:r>
        <w:t>Describing asylum seekers in metaphors of water is used to securitize and otherize – the impact is war.</w:t>
      </w:r>
    </w:p>
    <w:p w:rsidR="001733DF" w:rsidRDefault="001733DF" w:rsidP="001733DF">
      <w:pPr>
        <w:rPr>
          <w:rStyle w:val="Style13ptBold"/>
        </w:rPr>
      </w:pPr>
      <w:r w:rsidRPr="00C5675D">
        <w:rPr>
          <w:rStyle w:val="Style13ptBold"/>
        </w:rPr>
        <w:t xml:space="preserve">Parker 15 </w:t>
      </w:r>
    </w:p>
    <w:p w:rsidR="001733DF" w:rsidRPr="00C5675D" w:rsidRDefault="001733DF" w:rsidP="001733DF">
      <w:pPr>
        <w:rPr>
          <w:rStyle w:val="Style13ptBold"/>
          <w:b w:val="0"/>
        </w:rPr>
      </w:pPr>
      <w:r w:rsidRPr="00C5675D">
        <w:rPr>
          <w:rStyle w:val="Style13ptBold"/>
          <w:b w:val="0"/>
        </w:rPr>
        <w:t xml:space="preserve">[Samuel is a research student at the School of Social Sciences at Cardiff University. “‘Unwanted invaders’: The representation of refugees and asylum seekers in the UK and Australian print media.” The University of Glasgow. eSharp Issue 23 – Spring 2015.  Accessed 7/6/18. </w:t>
      </w:r>
      <w:hyperlink r:id="rId51" w:history="1">
        <w:r w:rsidRPr="00C5675D">
          <w:rPr>
            <w:rStyle w:val="Style13ptBold"/>
            <w:b w:val="0"/>
          </w:rPr>
          <w:t>https://www.gla.ac.uk/media/media_404384_en.pdf</w:t>
        </w:r>
      </w:hyperlink>
      <w:r w:rsidRPr="00C5675D">
        <w:rPr>
          <w:rStyle w:val="Style13ptBold"/>
          <w:b w:val="0"/>
        </w:rPr>
        <w:t>. SKS]</w:t>
      </w:r>
    </w:p>
    <w:p w:rsidR="001733DF" w:rsidRPr="00743103" w:rsidRDefault="001733DF" w:rsidP="001733DF"/>
    <w:p w:rsidR="001733DF" w:rsidRDefault="001733DF" w:rsidP="001733DF">
      <w:pPr>
        <w:rPr>
          <w:rStyle w:val="StyleUnderline"/>
        </w:rPr>
      </w:pPr>
      <w:r w:rsidRPr="00A84230">
        <w:t>ii) Metaphors of water</w:t>
      </w:r>
      <w:r w:rsidR="00A84230" w:rsidRPr="00A84230">
        <w:t xml:space="preserve"> </w:t>
      </w:r>
      <w:r w:rsidRPr="00A84230">
        <w:t>Pick</w:t>
      </w:r>
      <w:r w:rsidRPr="00743103">
        <w:rPr>
          <w:rStyle w:val="StyleUnderline"/>
        </w:rPr>
        <w:t>ering (2001) identified the use of water metaphors in the construction of accounts of asylum seekers and refugees as problems (or deviants) in the Australian media.</w:t>
      </w:r>
      <w:r w:rsidRPr="00A84230">
        <w:t xml:space="preserve"> In the present study, a number of such metaphors were also found in both the Australian and UK articles. As both of the countries from which print media reports were analysed are island countries this may perhaps make the use of water metaphors more likely and more effective. However, El Refaie (2001) also showed that </w:t>
      </w:r>
      <w:r w:rsidRPr="00743103">
        <w:rPr>
          <w:rStyle w:val="StyleUnderline"/>
        </w:rPr>
        <w:t>water metaphors were used in Austrian newspaper reports about asylum seekers in Italy.</w:t>
      </w:r>
      <w:r w:rsidR="00A84230">
        <w:rPr>
          <w:rStyle w:val="StyleUnderline"/>
        </w:rPr>
        <w:t xml:space="preserve"> </w:t>
      </w:r>
      <w:r w:rsidRPr="00A84230">
        <w:t xml:space="preserve">In most cases, particularly in Australian newspapers, </w:t>
      </w:r>
      <w:r w:rsidRPr="00743103">
        <w:rPr>
          <w:rStyle w:val="StyleUnderline"/>
        </w:rPr>
        <w:t>the metaphor of water is used as a warning about the number of asylum seekers entering or who are already in the country:</w:t>
      </w:r>
      <w:r w:rsidR="00A84230" w:rsidRPr="00A84230">
        <w:t xml:space="preserve"> </w:t>
      </w:r>
      <w:r w:rsidRPr="00743103">
        <w:rPr>
          <w:rStyle w:val="StyleUnderline"/>
        </w:rPr>
        <w:t>The scheme has been operating for about 18 months as the flood of Middle Eastern boat arrivals has filled and overflowed detention centres, now the subject of a third report condemning living conditions</w:t>
      </w:r>
      <w:r w:rsidRPr="00A84230">
        <w:t>. (The Age, 24/6/2001)</w:t>
      </w:r>
      <w:r w:rsidR="00A84230" w:rsidRPr="00A84230">
        <w:t xml:space="preserve"> </w:t>
      </w:r>
      <w:r w:rsidRPr="00A84230">
        <w:t>I</w:t>
      </w:r>
      <w:r w:rsidRPr="00743103">
        <w:rPr>
          <w:rStyle w:val="StyleUnderline"/>
        </w:rPr>
        <w:t>n this example, „flood‟ and „overflowed‟ are used to construct an account of large numbers of people trying to enter the country. This is a metaphor which is also evident in UK newspapers:</w:t>
      </w:r>
      <w:r w:rsidR="00A84230" w:rsidRPr="00A84230">
        <w:t xml:space="preserve"> </w:t>
      </w:r>
      <w:r w:rsidRPr="00743103">
        <w:rPr>
          <w:rStyle w:val="StyleUnderline"/>
        </w:rPr>
        <w:t>The bedraggled tide of Afghan humanity had jostled and pleaded for days to be let across the border at Chaman in south Pakistan</w:t>
      </w:r>
      <w:r w:rsidRPr="00A84230">
        <w:t>. (The Daily Mirror, 23/10/2001).</w:t>
      </w:r>
      <w:r w:rsidR="00A84230" w:rsidRPr="00A84230">
        <w:t xml:space="preserve"> </w:t>
      </w:r>
      <w:r w:rsidRPr="00A84230">
        <w:t xml:space="preserve">However, as the example above shows, it is in a different context to its use in Australian newspapers. </w:t>
      </w:r>
      <w:r w:rsidRPr="00743103">
        <w:rPr>
          <w:rStyle w:val="StyleUnderline"/>
        </w:rPr>
        <w:t>Here, the metaphor is also used as a warning, but not to an imminent increase in refugee numbers crossing to the UK</w:t>
      </w:r>
      <w:r w:rsidRPr="00A84230">
        <w:t xml:space="preserve">, (cf. KhosraviNik 2009). Rather, it is a warning of large bodies of people being displaced following the start of war in Afghanistan that could potentially be coming to the UK in the future. However, </w:t>
      </w:r>
      <w:r w:rsidRPr="00743103">
        <w:rPr>
          <w:rStyle w:val="StyleUnderline"/>
        </w:rPr>
        <w:t>it must also be noted that this was from an article which was published two weeks after the war in Afghanistan began, following the terrorist attacks in the United States on September 11th 2001.</w:t>
      </w:r>
      <w:r w:rsidR="00A84230">
        <w:rPr>
          <w:rStyle w:val="StyleUnderline"/>
        </w:rPr>
        <w:t xml:space="preserve"> </w:t>
      </w:r>
      <w:r w:rsidRPr="00743103">
        <w:rPr>
          <w:rStyle w:val="StyleUnderline"/>
        </w:rPr>
        <w:t>The use of the water metaphor may therefore have political motivations; constructing Afghanistan as a troubled country which harbours terrorists, in an attempt to sup</w:t>
      </w:r>
      <w:r>
        <w:rPr>
          <w:rStyle w:val="StyleUnderline"/>
        </w:rPr>
        <w:t>port the then Labour government’</w:t>
      </w:r>
      <w:r w:rsidRPr="00743103">
        <w:rPr>
          <w:rStyle w:val="StyleUnderline"/>
        </w:rPr>
        <w:t>s decision to go to war in that country. In both of these examples the harsh living conditions experienced by the asylum seekers are exemplified through the use of water metaphors although both have different purposes.</w:t>
      </w:r>
    </w:p>
    <w:p w:rsidR="001733DF" w:rsidRPr="00FF7C26" w:rsidRDefault="00FF7C26" w:rsidP="00FF7C26">
      <w:pPr>
        <w:pStyle w:val="Heading3"/>
        <w:rPr>
          <w:rStyle w:val="StyleUnderline"/>
          <w:sz w:val="32"/>
        </w:rPr>
      </w:pPr>
      <w:r>
        <w:lastRenderedPageBreak/>
        <w:t>IPX - Connotations</w:t>
      </w:r>
    </w:p>
    <w:p w:rsidR="001733DF" w:rsidRDefault="001733DF" w:rsidP="001733DF">
      <w:pPr>
        <w:pStyle w:val="Heading4"/>
      </w:pPr>
      <w:r>
        <w:t>The term “Asylum” denotes dishonesty</w:t>
      </w:r>
    </w:p>
    <w:p w:rsidR="001733DF" w:rsidRDefault="001733DF" w:rsidP="001733DF">
      <w:pPr>
        <w:rPr>
          <w:rStyle w:val="Style13ptBold"/>
        </w:rPr>
      </w:pPr>
      <w:r w:rsidRPr="00C5675D">
        <w:rPr>
          <w:rStyle w:val="Style13ptBold"/>
        </w:rPr>
        <w:t xml:space="preserve">Parker 15 </w:t>
      </w:r>
    </w:p>
    <w:p w:rsidR="001733DF" w:rsidRPr="00C5675D" w:rsidRDefault="001733DF" w:rsidP="001733DF">
      <w:pPr>
        <w:rPr>
          <w:rStyle w:val="Style13ptBold"/>
          <w:b w:val="0"/>
        </w:rPr>
      </w:pPr>
      <w:r w:rsidRPr="00C5675D">
        <w:rPr>
          <w:rStyle w:val="Style13ptBold"/>
          <w:b w:val="0"/>
        </w:rPr>
        <w:t xml:space="preserve">[Samuel is a research student at the School of Social Sciences at Cardiff University. “‘Unwanted invaders’: The representation of refugees and asylum seekers in the UK and Australian print media.” The University of Glasgow. eSharp Issue 23 – Spring 2015.  Accessed 7/6/18. </w:t>
      </w:r>
      <w:hyperlink r:id="rId52" w:history="1">
        <w:r w:rsidRPr="00C5675D">
          <w:rPr>
            <w:rStyle w:val="Style13ptBold"/>
            <w:b w:val="0"/>
          </w:rPr>
          <w:t>https://www.gla.ac.uk/media/media_404384_en.pdf</w:t>
        </w:r>
      </w:hyperlink>
      <w:r w:rsidRPr="00C5675D">
        <w:rPr>
          <w:rStyle w:val="Style13ptBold"/>
          <w:b w:val="0"/>
        </w:rPr>
        <w:t>. SKS]</w:t>
      </w:r>
    </w:p>
    <w:p w:rsidR="001733DF" w:rsidRDefault="001733DF" w:rsidP="001733DF"/>
    <w:p w:rsidR="001733DF" w:rsidRDefault="001733DF" w:rsidP="001733DF"/>
    <w:p w:rsidR="001733DF" w:rsidRPr="00C5675D" w:rsidRDefault="001733DF" w:rsidP="001733DF">
      <w:pPr>
        <w:rPr>
          <w:rStyle w:val="StyleUnderline"/>
        </w:rPr>
      </w:pPr>
      <w:r w:rsidRPr="00A84230">
        <w:t>2) ‘Dishonest’ asylum seekers</w:t>
      </w:r>
      <w:r w:rsidR="00A84230" w:rsidRPr="00A84230">
        <w:t xml:space="preserve"> </w:t>
      </w:r>
      <w:r w:rsidRPr="00C5675D">
        <w:rPr>
          <w:rStyle w:val="StyleUnderline"/>
        </w:rPr>
        <w:t>A second, less prominent interpretative repertoire found in the articles was that of the „dishonest‟ asylum seeker. This repertoire questions the asylum seeker‟s past history and integrity rather than explicitly constructing them as a criminal.</w:t>
      </w:r>
      <w:r w:rsidRPr="00A84230">
        <w:t xml:space="preserve"> In the following example from a UK newspaper, the repertoire is drawn upon to question the age given by a group of young Afghan asylum seekers:</w:t>
      </w:r>
      <w:r w:rsidR="00A84230" w:rsidRPr="00A84230">
        <w:t xml:space="preserve"> </w:t>
      </w:r>
      <w:r w:rsidRPr="00C5675D">
        <w:rPr>
          <w:rStyle w:val="StyleUnderline"/>
        </w:rPr>
        <w:t>The Afghans, who arrived in the UK as „unaccompanied minors‟ and speak little English, live 15 miles away [..] many young refugees are suspected of lying about their ages because unaccompanied minors are given better treatment and support than adult asylum seekers</w:t>
      </w:r>
      <w:r w:rsidRPr="00A84230">
        <w:t xml:space="preserve"> (The Daily Mail, 2/4/2010).</w:t>
      </w:r>
      <w:r w:rsidR="00A84230" w:rsidRPr="00A84230">
        <w:t xml:space="preserve"> </w:t>
      </w:r>
      <w:r w:rsidRPr="00C5675D">
        <w:rPr>
          <w:rStyle w:val="StyleUnderline"/>
        </w:rPr>
        <w:t>However, it also goes further and extends its use of the repertoire to imply that many young asylum seekers may be dishonest when giving their ages in the UK. The repertoire is also drawn on in the following example:</w:t>
      </w:r>
      <w:r w:rsidR="00A84230">
        <w:rPr>
          <w:rStyle w:val="StyleUnderline"/>
        </w:rPr>
        <w:t xml:space="preserve"> </w:t>
      </w:r>
      <w:r w:rsidRPr="00C5675D">
        <w:rPr>
          <w:rStyle w:val="StyleUnderline"/>
        </w:rPr>
        <w:t>The judge‟s decision will have the effect of encouraging bogus refugees to make false claims about their sexuality in order to avoid deportation</w:t>
      </w:r>
      <w:r w:rsidRPr="00A84230">
        <w:t xml:space="preserve"> (The Daily Express, 9/7/2010).</w:t>
      </w:r>
      <w:r w:rsidR="00A84230" w:rsidRPr="00A84230">
        <w:t xml:space="preserve"> </w:t>
      </w:r>
      <w:r w:rsidRPr="00C5675D">
        <w:rPr>
          <w:rStyle w:val="StyleUnderline"/>
        </w:rPr>
        <w:t>Here, however, the repertoire has been used to suggest that asylum seekers may be doubly „bogus‟ and that those whose cases are rejected would act dishonestly and attempt to stay in the country through lying about their sexuality. In this example, and the further example below, from an Australian newspaper, the author has drawn upon rulings that have been made by judges when drawing upon the dishonest asylum seeker repertoire:</w:t>
      </w:r>
      <w:r w:rsidR="00A84230">
        <w:rPr>
          <w:rStyle w:val="StyleUnderline"/>
        </w:rPr>
        <w:t xml:space="preserve"> </w:t>
      </w:r>
      <w:r w:rsidRPr="00C5675D">
        <w:rPr>
          <w:rStyle w:val="StyleUnderline"/>
        </w:rPr>
        <w:t>Mr Cavanagh found the asylum seekers colluded to lie about the explosion on the boat, near Ashmore Reef. He said most of the asylum seekers had known of the plan to cripple the boat, despite their denials</w:t>
      </w:r>
      <w:r w:rsidRPr="00A84230">
        <w:t xml:space="preserve"> (Sydney Morning Herald, 18/3/2010).</w:t>
      </w:r>
      <w:r w:rsidR="00A84230" w:rsidRPr="00A84230">
        <w:t xml:space="preserve"> </w:t>
      </w:r>
      <w:r w:rsidRPr="00C5675D">
        <w:rPr>
          <w:rStyle w:val="StyleUnderline"/>
        </w:rPr>
        <w:t>In both examples the judges‟ rulings are used by the author to legitimize use of the dishonest asylum seeker repertoire in an attempt to position all asylum seekers as similarly dishonest and not to be trusted. Although this is similar in effect to use of the unwanted invader repertoire, it should be thought of as distinctly different, because it questions the very basis on which the asylum seeker is making their claim for asylum.</w:t>
      </w:r>
    </w:p>
    <w:p w:rsidR="001733DF" w:rsidRDefault="001733DF" w:rsidP="001733DF">
      <w:pPr>
        <w:pStyle w:val="Heading4"/>
      </w:pPr>
      <w:r>
        <w:t>The term “Asylum” is used to frame their situation as tragic, but still unwanted.</w:t>
      </w:r>
    </w:p>
    <w:p w:rsidR="001733DF" w:rsidRDefault="001733DF" w:rsidP="001733DF">
      <w:pPr>
        <w:rPr>
          <w:rStyle w:val="Style13ptBold"/>
        </w:rPr>
      </w:pPr>
      <w:r w:rsidRPr="00C5675D">
        <w:rPr>
          <w:rStyle w:val="Style13ptBold"/>
        </w:rPr>
        <w:t xml:space="preserve">Parker 15 </w:t>
      </w:r>
    </w:p>
    <w:p w:rsidR="001733DF" w:rsidRPr="00C7079D" w:rsidRDefault="001733DF" w:rsidP="001733DF">
      <w:pPr>
        <w:rPr>
          <w:sz w:val="26"/>
        </w:rPr>
      </w:pPr>
      <w:r w:rsidRPr="00C5675D">
        <w:rPr>
          <w:rStyle w:val="Style13ptBold"/>
          <w:b w:val="0"/>
        </w:rPr>
        <w:t xml:space="preserve">[Samuel is a research student at the School of Social Sciences at Cardiff University. “‘Unwanted invaders’: The representation of refugees and asylum seekers in the UK and Australian print media.” The University of Glasgow. eSharp </w:t>
      </w:r>
      <w:r w:rsidRPr="00C5675D">
        <w:rPr>
          <w:rStyle w:val="Style13ptBold"/>
          <w:b w:val="0"/>
        </w:rPr>
        <w:lastRenderedPageBreak/>
        <w:t xml:space="preserve">Issue 23 – Spring 2015.  Accessed 7/6/18. </w:t>
      </w:r>
      <w:hyperlink r:id="rId53" w:history="1">
        <w:r w:rsidRPr="00C5675D">
          <w:rPr>
            <w:rStyle w:val="Style13ptBold"/>
            <w:b w:val="0"/>
          </w:rPr>
          <w:t>https://www.gla.ac.uk/media/media_404384_en.pdf</w:t>
        </w:r>
      </w:hyperlink>
      <w:r w:rsidRPr="00C5675D">
        <w:rPr>
          <w:rStyle w:val="Style13ptBold"/>
          <w:b w:val="0"/>
        </w:rPr>
        <w:t>. SKS]</w:t>
      </w:r>
    </w:p>
    <w:p w:rsidR="001733DF" w:rsidRDefault="001733DF" w:rsidP="001733DF"/>
    <w:p w:rsidR="001733DF" w:rsidRPr="00A84230" w:rsidRDefault="001733DF" w:rsidP="001733DF">
      <w:r w:rsidRPr="00A84230">
        <w:t>3) The ‘tragic’ asylum seeker</w:t>
      </w:r>
      <w:r w:rsidR="00A84230" w:rsidRPr="00A84230">
        <w:t xml:space="preserve"> </w:t>
      </w:r>
      <w:r w:rsidRPr="00C7079D">
        <w:rPr>
          <w:rStyle w:val="StyleUnderline"/>
        </w:rPr>
        <w:t>A further repertoire found in the articles was that of the „tragic asylum seeker‟</w:t>
      </w:r>
      <w:r w:rsidRPr="00A84230">
        <w:t xml:space="preserve">. Authors who used this repertoire constructed accounts of the asylum seeker as a „tragic‟ person, </w:t>
      </w:r>
      <w:r w:rsidRPr="00C7079D">
        <w:rPr>
          <w:rStyle w:val="StyleUnderline"/>
        </w:rPr>
        <w:t>in need of assistance, while also serving as a reminder of the unwanted invader</w:t>
      </w:r>
      <w:r w:rsidRPr="00A84230">
        <w:t>. This example from an Australian newspaper illustrates this point:</w:t>
      </w:r>
      <w:r w:rsidR="00A84230" w:rsidRPr="00A84230">
        <w:t xml:space="preserve"> </w:t>
      </w:r>
      <w:r w:rsidRPr="00C7079D">
        <w:rPr>
          <w:rStyle w:val="StyleUnderline"/>
        </w:rPr>
        <w:t>The sun had been up less than 20 minutes, but the asylum seekers knew they were in trouble. Their boat‟s engine had failed and the furious early morning seas were pushing them ever closer and closer to the jagged cliffs at Rocky Point.</w:t>
      </w:r>
      <w:r w:rsidRPr="00A84230">
        <w:t xml:space="preserve"> (Daily Telegraph, 17/12/2010).</w:t>
      </w:r>
      <w:r w:rsidR="00A84230" w:rsidRPr="00A84230">
        <w:t xml:space="preserve"> </w:t>
      </w:r>
      <w:r w:rsidRPr="00C7079D">
        <w:rPr>
          <w:rStyle w:val="StyleUnderline"/>
        </w:rPr>
        <w:t>This account is constructed in a story-tale voice which serves the purpose of both appearing sympathetic to the asylum seeker but also actively warning the reader of the potential arrival of further asylum seekers. This style of writing is also evident in a further example below, which relates to the Tampa Affair; an incident which received worldwide media coverage following Australia‟s refusal to allow a Norwegian ship with over 100 asylum seekers on board to enter Australian territory. In it, those who were allowed to stay following the Tampa Affair are positioned in a „tragic‟ way, whilst also keeping a reminder of the „unwanted invader‟ repertoire through reference to the Tampa Affair:</w:t>
      </w:r>
      <w:r w:rsidR="00A84230">
        <w:rPr>
          <w:rStyle w:val="StyleUnderline"/>
        </w:rPr>
        <w:t xml:space="preserve"> </w:t>
      </w:r>
      <w:r w:rsidRPr="00C7079D">
        <w:rPr>
          <w:rStyle w:val="StyleUnderline"/>
        </w:rPr>
        <w:t>When the Tampa rescued them, they had only the clothes on their back. Now their weatherboard house is full of furniture and goods donated through the Refugee and Migrant Service</w:t>
      </w:r>
      <w:r w:rsidRPr="00A84230">
        <w:t>. (The Australian, 13/12/2001).</w:t>
      </w:r>
      <w:r w:rsidR="00A84230" w:rsidRPr="00A84230">
        <w:t xml:space="preserve"> </w:t>
      </w:r>
      <w:r w:rsidRPr="00A84230">
        <w:t>In the UK newspapers, examples were found of articles making use of the ‘tragic’ repertoire:</w:t>
      </w:r>
      <w:r w:rsidR="00A84230" w:rsidRPr="00A84230">
        <w:t xml:space="preserve"> </w:t>
      </w:r>
      <w:r w:rsidRPr="00C7079D">
        <w:rPr>
          <w:rStyle w:val="StyleUnderline"/>
        </w:rPr>
        <w:t>They were brought in ravaged by hunger and close to death, but these children are now among the lucky ones.</w:t>
      </w:r>
      <w:r w:rsidRPr="00A84230">
        <w:t xml:space="preserve"> (The Daily Mirror, 26/9/2001).</w:t>
      </w:r>
      <w:r w:rsidR="00A84230" w:rsidRPr="00A84230">
        <w:t xml:space="preserve"> </w:t>
      </w:r>
      <w:r w:rsidRPr="00C7079D">
        <w:rPr>
          <w:rStyle w:val="StyleUnderline"/>
        </w:rPr>
        <w:t>They fled terrorists, missiles and the Taliban in a desperate attempt to stay alive. And when they arrived at their ramshackle destination they were greeted with gunfire and rocks</w:t>
      </w:r>
      <w:r w:rsidRPr="00A84230">
        <w:t>. (The Daily Mirror, 23/10/2001)</w:t>
      </w:r>
      <w:r w:rsidR="00A84230" w:rsidRPr="00A84230">
        <w:t xml:space="preserve"> </w:t>
      </w:r>
      <w:r w:rsidRPr="00C7079D">
        <w:rPr>
          <w:rStyle w:val="StyleUnderline"/>
        </w:rPr>
        <w:t xml:space="preserve">These examples, through drawing on this repertoire, construct an account which could be seen as a justification for the political decision of going to war in Afghanistan. </w:t>
      </w:r>
      <w:r w:rsidRPr="00A84230">
        <w:t>Both were taken from the Daily Mirror, a newspaper which broadly supports the UK Labour party and who were in government at the time. At the same time a picture of people (asylum seekers) in great need is also espoused.</w:t>
      </w:r>
      <w:r w:rsidR="00A84230" w:rsidRPr="00A84230">
        <w:t xml:space="preserve"> </w:t>
      </w:r>
      <w:r w:rsidRPr="00A84230">
        <w:t>There were also attempts in the UK press to use this interpretative repertoire without a political justification for involvement in wars in other countries as the following example demonstrates:</w:t>
      </w:r>
      <w:r w:rsidR="00A84230" w:rsidRPr="00A84230">
        <w:t xml:space="preserve"> </w:t>
      </w:r>
      <w:r w:rsidRPr="00A84230">
        <w:t>Two men and women who plunged to their deaths from a high-rise flat yesterday may have been asylum seekers who faced deportation. (The Daily Mirror, 8/3/2010).</w:t>
      </w:r>
      <w:r w:rsidR="00A84230" w:rsidRPr="00A84230">
        <w:t xml:space="preserve"> </w:t>
      </w:r>
      <w:r w:rsidRPr="00A84230">
        <w:t xml:space="preserve">Here an ideological dilemma is created through drawing on both the „unwanted invader‟ repertoire (asylum seekers who faced deportation) and the „tragic‟ person repertoire (plunged to their deaths) and thus requiring the reader to reach their own conclusions about the nature of the event. </w:t>
      </w:r>
    </w:p>
    <w:p w:rsidR="00FF7C26" w:rsidRDefault="00FF7C26" w:rsidP="00FF7C26">
      <w:pPr>
        <w:pStyle w:val="Heading4"/>
      </w:pPr>
      <w:r>
        <w:t>The term “Asylum Seeker” carries a negative connotation – economic and symbolic costs and threats, perceived negative intentions, emphasis on application for asylum – all result in dehumanization</w:t>
      </w:r>
    </w:p>
    <w:p w:rsidR="00FF7C26" w:rsidRDefault="00FF7C26" w:rsidP="00FF7C26">
      <w:pPr>
        <w:rPr>
          <w:rStyle w:val="Style13ptBold"/>
          <w:b w:val="0"/>
        </w:rPr>
      </w:pPr>
      <w:r>
        <w:rPr>
          <w:rStyle w:val="Style13ptBold"/>
        </w:rPr>
        <w:t>Kotzur et. al 17</w:t>
      </w:r>
      <w:r>
        <w:rPr>
          <w:rStyle w:val="Style13ptBold"/>
          <w:b w:val="0"/>
        </w:rPr>
        <w:t xml:space="preserve"> </w:t>
      </w:r>
    </w:p>
    <w:p w:rsidR="00FF7C26" w:rsidRPr="005855D4" w:rsidRDefault="00FF7C26" w:rsidP="00FF7C26">
      <w:pPr>
        <w:rPr>
          <w:rStyle w:val="Style13ptBold"/>
          <w:b w:val="0"/>
        </w:rPr>
      </w:pPr>
      <w:r>
        <w:rPr>
          <w:rStyle w:val="Style13ptBold"/>
          <w:b w:val="0"/>
        </w:rPr>
        <w:t xml:space="preserve">[Patrick, Nora Forsbach, and Ulrich Wagner are all researchers </w:t>
      </w:r>
      <w:r w:rsidRPr="005855D4">
        <w:rPr>
          <w:rStyle w:val="Style13ptBold"/>
          <w:b w:val="0"/>
        </w:rPr>
        <w:t>at the Institute of Psychology, University of Osnabrück</w:t>
      </w:r>
      <w:r>
        <w:rPr>
          <w:rStyle w:val="Style13ptBold"/>
          <w:b w:val="0"/>
        </w:rPr>
        <w:t xml:space="preserve">. “Choose Your Words Wisely: </w:t>
      </w:r>
      <w:r w:rsidRPr="00974E38">
        <w:rPr>
          <w:rStyle w:val="Style13ptBold"/>
          <w:b w:val="0"/>
        </w:rPr>
        <w:t>Stereotypes, Emotions, and Action Tendencies Toward Fled People as a Function of the Group Label</w:t>
      </w:r>
      <w:r>
        <w:rPr>
          <w:rStyle w:val="Style13ptBold"/>
          <w:b w:val="0"/>
        </w:rPr>
        <w:t xml:space="preserve">,” </w:t>
      </w:r>
      <w:r w:rsidRPr="00974E38">
        <w:rPr>
          <w:rStyle w:val="Style13ptBold"/>
          <w:b w:val="0"/>
          <w:i/>
        </w:rPr>
        <w:t>Social Psychology, Hogrefe Publishing</w:t>
      </w:r>
      <w:r>
        <w:rPr>
          <w:rStyle w:val="Style13ptBold"/>
          <w:b w:val="0"/>
          <w:i/>
        </w:rPr>
        <w:t>,</w:t>
      </w:r>
      <w:r w:rsidRPr="00974E38">
        <w:rPr>
          <w:rStyle w:val="Style13ptBold"/>
          <w:b w:val="0"/>
          <w:i/>
        </w:rPr>
        <w:t xml:space="preserve"> </w:t>
      </w:r>
      <w:r>
        <w:rPr>
          <w:rStyle w:val="Style13ptBold"/>
          <w:b w:val="0"/>
        </w:rPr>
        <w:t xml:space="preserve">9/5/17, accessed 7/7/18. </w:t>
      </w:r>
      <w:hyperlink r:id="rId54" w:anchor="d5239e74" w:history="1">
        <w:r w:rsidRPr="00E662BD">
          <w:rPr>
            <w:rStyle w:val="Hyperlink"/>
            <w:sz w:val="26"/>
          </w:rPr>
          <w:t>https://econtent.hogrefe.com/doi/full/10.1027/1864-9335/a000312#d5239e74</w:t>
        </w:r>
      </w:hyperlink>
      <w:r>
        <w:rPr>
          <w:rStyle w:val="Style13ptBold"/>
          <w:b w:val="0"/>
        </w:rPr>
        <w:t xml:space="preserve">. SKS] </w:t>
      </w:r>
    </w:p>
    <w:p w:rsidR="00FF7C26" w:rsidRPr="00A84230" w:rsidRDefault="00FF7C26" w:rsidP="00FF7C26">
      <w:r w:rsidRPr="00A84230">
        <w:lastRenderedPageBreak/>
        <w:t>Asbrock (2010) and Eckes (2002) drew on the SCM to examine the perception of a wide range of social groups in Germany. Both studies reported comparatively low competence and warmth ratings for social groups that share features of fled persons, such as “foreigners” or “immigrants.” Nationwide surveys reveal that the majority of Germans feel threatened by potential consequences associated with the immigration of fled people, such as increased crime rates, competition on the housing and job markets, and the influences of Islam (Infratest, 2016). Since warmth is negatively related to perceived threat and competition (Binggeli, Krings, &amp; Sczesny, 2014; Kervyn et al., 2015), host society members’ warmth ratings of fled groups should be rather low (Louis, Duck, Terry, Schuller, &amp; Lalonde, 2007). As for competence, fled people should generally receive low scores as well, due to a perception of low agency and little control over numerous aspects of their lives upon their arrival.</w:t>
      </w:r>
      <w:r w:rsidR="00A84230" w:rsidRPr="00A84230">
        <w:t xml:space="preserve"> </w:t>
      </w:r>
      <w:r w:rsidRPr="005855D4">
        <w:rPr>
          <w:rStyle w:val="StyleUnderline"/>
        </w:rPr>
        <w:t xml:space="preserve">Evidence from the US context shows, </w:t>
      </w:r>
      <w:r w:rsidRPr="00A84230">
        <w:t>however</w:t>
      </w:r>
      <w:r w:rsidRPr="005855D4">
        <w:rPr>
          <w:rStyle w:val="StyleUnderline"/>
        </w:rPr>
        <w:t xml:space="preserve">, that there may be variability in </w:t>
      </w:r>
      <w:r w:rsidRPr="00A84230">
        <w:t xml:space="preserve">terms of warmth (i.e., </w:t>
      </w:r>
      <w:r w:rsidRPr="005855D4">
        <w:rPr>
          <w:rStyle w:val="StyleUnderline"/>
        </w:rPr>
        <w:t>intentions</w:t>
      </w:r>
      <w:r w:rsidRPr="00A84230">
        <w:t xml:space="preserve">) </w:t>
      </w:r>
      <w:r w:rsidRPr="005855D4">
        <w:rPr>
          <w:rStyle w:val="StyleUnderline"/>
        </w:rPr>
        <w:t>and competence perception</w:t>
      </w:r>
      <w:r w:rsidRPr="00A84230">
        <w:t xml:space="preserve"> (i.e., capabilities to act upon intentions) </w:t>
      </w:r>
      <w:r w:rsidRPr="005855D4">
        <w:rPr>
          <w:rStyle w:val="StyleUnderline"/>
        </w:rPr>
        <w:t>depending on which immigrant group is specified</w:t>
      </w:r>
      <w:r w:rsidRPr="00A84230">
        <w:t>, and which label is used (Lee &amp; Fiske, 2006). However, we know very little about what intentions and motives majority members associate with particular labels.</w:t>
      </w:r>
      <w:r w:rsidR="00A84230" w:rsidRPr="00A84230">
        <w:t xml:space="preserve"> </w:t>
      </w:r>
      <w:r w:rsidRPr="00A84230">
        <w:t>“</w:t>
      </w:r>
      <w:r w:rsidRPr="005855D4">
        <w:rPr>
          <w:rStyle w:val="StyleUnderline"/>
        </w:rPr>
        <w:t>Refugees” and “asylum seekers”2 are both the terms predominantly used in the public discourse to refer to people who have fled from adverse living conditions</w:t>
      </w:r>
      <w:r w:rsidRPr="00A84230">
        <w:t xml:space="preserve"> (Berry, Garcia-Blanco, &amp; Moore, 2015). The Geneva Convention defines “refugees” as individuals who have been forced to leave their home countries due to a threat of persecution based on their ethnicity, religion, nationality, or political or social affiliations. “Asylum seekers” are individuals who are additionally in the process of applying for permission to stay in a particular foreign country. Thus, </w:t>
      </w:r>
      <w:r w:rsidRPr="005855D4">
        <w:rPr>
          <w:rStyle w:val="StyleUnderline"/>
        </w:rPr>
        <w:t>our first goal is to examine to what extent nonimmigrant majority members’ perception and evaluation of</w:t>
      </w:r>
      <w:r w:rsidRPr="00A84230">
        <w:t xml:space="preserve"> fled individuals referred to with aforementioned labels match (“</w:t>
      </w:r>
      <w:r w:rsidRPr="005855D4">
        <w:rPr>
          <w:rStyle w:val="StyleUnderline"/>
        </w:rPr>
        <w:t>asylum seekers</w:t>
      </w:r>
      <w:r w:rsidRPr="00A84230">
        <w:t xml:space="preserve">” vs. “refugees”), </w:t>
      </w:r>
      <w:r w:rsidRPr="005855D4">
        <w:rPr>
          <w:rStyle w:val="StyleUnderline"/>
        </w:rPr>
        <w:t>and whether differences in emotional and behavioral consequences emerge as a function of the group labels.</w:t>
      </w:r>
      <w:r w:rsidR="00A84230" w:rsidRPr="00A84230">
        <w:t xml:space="preserve"> </w:t>
      </w:r>
      <w:r w:rsidRPr="00A84230">
        <w:t>In addition to the use of aforementioned terms to refer to fled people in general, fled persons have frequently been linguistically differentiated based on their assumed migration motives. A common distinction is made between so-called “economic refugees,” supposedly fleeing due to economic hardship, and “war refugees,”3 supposedly fleeing due to (civil) war from their home countries (e.g., Bade, 2013; n-tv, 2016; Preuß, 2015; Stötzel &amp; Wengeler, 1995; The UN Refugee Agency, 2016). Thus, our second goal is to examine differences in cognitive, emotional, and behavioral consequences for nonimmigrant majority members as a function of flight motive of the fled persons (“economic refugees” vs. “war refugees” vs. no specification, i.e., “refugees”). Considering that flight motives are in everyday language incorporated in the refugee label (“war refugees,” “economic refugees”), but not in the asylum seeker label (i.e., “war asylum seekers” and “economic asylum seekers” do not exist, for instance), we focused our investigation on the former.</w:t>
      </w:r>
      <w:r w:rsidR="00A84230" w:rsidRPr="00A84230">
        <w:t xml:space="preserve"> </w:t>
      </w:r>
      <w:r w:rsidRPr="005855D4">
        <w:rPr>
          <w:rStyle w:val="StyleUnderline"/>
        </w:rPr>
        <w:t>Previous work suggests that whereas the label “</w:t>
      </w:r>
      <w:r w:rsidRPr="005855D4">
        <w:rPr>
          <w:rStyle w:val="Emphasis"/>
        </w:rPr>
        <w:t>asylum seeker” has a neutral to negative connotation</w:t>
      </w:r>
      <w:r w:rsidRPr="005855D4">
        <w:rPr>
          <w:rStyle w:val="StyleUnderline"/>
        </w:rPr>
        <w:t>, the label “refugee” is connoted positively to neutrally</w:t>
      </w:r>
      <w:r w:rsidRPr="00A84230">
        <w:t xml:space="preserve"> (Berry et al., 2015). This contention has, to our knowledge, not been tested empirically yet. </w:t>
      </w:r>
      <w:r w:rsidRPr="005855D4">
        <w:rPr>
          <w:rStyle w:val="StyleUnderline"/>
        </w:rPr>
        <w:t>These differences in connotation may emerge due to differences regarding intentions toward the ingroup</w:t>
      </w:r>
      <w:r w:rsidRPr="00A84230">
        <w:t xml:space="preserve"> (Fiske et al., 2002): </w:t>
      </w:r>
      <w:r w:rsidRPr="005855D4">
        <w:rPr>
          <w:rStyle w:val="StyleUnderline"/>
        </w:rPr>
        <w:t>Whereas the term “refugee” inherently emphasizes leaving one’s home country due to threats to one’s life in the country of origin, the term “asylum seeker” emphasizes the application for asylum. It may be speculated that the latter is more strongly associated with enhanced economic</w:t>
      </w:r>
      <w:r w:rsidRPr="00A84230">
        <w:t xml:space="preserve"> (e.g., transfer benefits) </w:t>
      </w:r>
      <w:r w:rsidRPr="005855D4">
        <w:rPr>
          <w:rStyle w:val="StyleUnderline"/>
        </w:rPr>
        <w:t>and symbolic</w:t>
      </w:r>
      <w:r w:rsidRPr="00A84230">
        <w:t xml:space="preserve"> (e.g., cultural) c</w:t>
      </w:r>
      <w:r w:rsidRPr="005855D4">
        <w:rPr>
          <w:rStyle w:val="StyleUnderline"/>
        </w:rPr>
        <w:t xml:space="preserve">osts and threats </w:t>
      </w:r>
      <w:r w:rsidRPr="00A84230">
        <w:t xml:space="preserve">(Stephan &amp; Stephan, 2000), </w:t>
      </w:r>
      <w:r w:rsidRPr="005855D4">
        <w:rPr>
          <w:rStyle w:val="StyleUnderline"/>
        </w:rPr>
        <w:t>decreasing the perceived amicability of intentions. This, in turn, could lead to lower warmth perceptions, and associated consequences on emotions and behavioral intentions.</w:t>
      </w:r>
      <w:r w:rsidR="00A84230">
        <w:rPr>
          <w:rStyle w:val="StyleUnderline"/>
        </w:rPr>
        <w:t xml:space="preserve"> </w:t>
      </w:r>
      <w:r w:rsidRPr="00A84230">
        <w:t>As for “war refugees” and “economic refugees,” echoing contemporary German policy, studies on the perception of these two subgroups indicate that attitudes toward war refugees are rather benevolent, whereas only a minority approves of economic refugees (Ditlmann, Koopmans, Michalowski, Rink, &amp; Veit, 2016; Infratest, 2016; Verkuyten, 2004). The differing evaluations in migration motives may again be a result of perceived differences in fled peoples’ intentions and capacities (Fiske et al., 2002). Moreover, in what way “war refugees” and “economic refugees” implied intentions and capacities match with the social perception of “refugees” lacks empirical basis.</w:t>
      </w:r>
      <w:r w:rsidR="00A84230" w:rsidRPr="00A84230">
        <w:t xml:space="preserve"> </w:t>
      </w:r>
      <w:r w:rsidRPr="00A84230">
        <w:t>Based on these findings, we aim to carry on investigating majority members’ perceived commonalities and differences in cognitions, emotional reactions, and behavioral intentions comparing (a) asylum seekers versus refugees, and (b) war refugees versus economic refugees versus refugees without a specified flight motive.</w:t>
      </w:r>
    </w:p>
    <w:p w:rsidR="00FF7C26" w:rsidRPr="00BC06E1" w:rsidRDefault="00FF7C26" w:rsidP="00FF7C26">
      <w:pPr>
        <w:pStyle w:val="Heading4"/>
      </w:pPr>
      <w:r w:rsidRPr="00BC06E1">
        <w:t xml:space="preserve">Although stereotypes toward Refugees and asylees are the same, refugees </w:t>
      </w:r>
      <w:r>
        <w:t>invoke</w:t>
      </w:r>
      <w:r w:rsidRPr="00BC06E1">
        <w:t xml:space="preserve"> pity and support, but asylees </w:t>
      </w:r>
      <w:r>
        <w:t>invoke freeloading, and gaming the system</w:t>
      </w:r>
    </w:p>
    <w:p w:rsidR="00FF7C26" w:rsidRDefault="00FF7C26" w:rsidP="00FF7C26">
      <w:pPr>
        <w:rPr>
          <w:rStyle w:val="Style13ptBold"/>
          <w:b w:val="0"/>
        </w:rPr>
      </w:pPr>
      <w:r>
        <w:rPr>
          <w:rStyle w:val="Style13ptBold"/>
        </w:rPr>
        <w:t>Kotzur et. al 17</w:t>
      </w:r>
      <w:r>
        <w:rPr>
          <w:rStyle w:val="Style13ptBold"/>
          <w:b w:val="0"/>
        </w:rPr>
        <w:t xml:space="preserve"> </w:t>
      </w:r>
    </w:p>
    <w:p w:rsidR="00FF7C26" w:rsidRPr="00F57884" w:rsidRDefault="00FF7C26" w:rsidP="00FF7C26">
      <w:pPr>
        <w:rPr>
          <w:sz w:val="26"/>
        </w:rPr>
      </w:pPr>
      <w:r>
        <w:rPr>
          <w:rStyle w:val="Style13ptBold"/>
          <w:b w:val="0"/>
        </w:rPr>
        <w:lastRenderedPageBreak/>
        <w:t xml:space="preserve">[Patrick, Nora Forsbach, and Ulrich Wagner are all researchers </w:t>
      </w:r>
      <w:r w:rsidRPr="005855D4">
        <w:rPr>
          <w:rStyle w:val="Style13ptBold"/>
          <w:b w:val="0"/>
        </w:rPr>
        <w:t>at the Institute of Psychology, University of Osnabrück</w:t>
      </w:r>
      <w:r>
        <w:rPr>
          <w:rStyle w:val="Style13ptBold"/>
          <w:b w:val="0"/>
        </w:rPr>
        <w:t xml:space="preserve">. “Choose Your Words Wisely: </w:t>
      </w:r>
      <w:r w:rsidRPr="00974E38">
        <w:rPr>
          <w:rStyle w:val="Style13ptBold"/>
          <w:b w:val="0"/>
        </w:rPr>
        <w:t>Stereotypes, Emotions, and Action Tendencies Toward Fled People as a Function of the Group Label</w:t>
      </w:r>
      <w:r>
        <w:rPr>
          <w:rStyle w:val="Style13ptBold"/>
          <w:b w:val="0"/>
        </w:rPr>
        <w:t xml:space="preserve">,” </w:t>
      </w:r>
      <w:r w:rsidRPr="00974E38">
        <w:rPr>
          <w:rStyle w:val="Style13ptBold"/>
          <w:b w:val="0"/>
          <w:i/>
        </w:rPr>
        <w:t>Social Psychology, Hogrefe Publishing</w:t>
      </w:r>
      <w:r>
        <w:rPr>
          <w:rStyle w:val="Style13ptBold"/>
          <w:b w:val="0"/>
          <w:i/>
        </w:rPr>
        <w:t>,</w:t>
      </w:r>
      <w:r w:rsidRPr="00974E38">
        <w:rPr>
          <w:rStyle w:val="Style13ptBold"/>
          <w:b w:val="0"/>
          <w:i/>
        </w:rPr>
        <w:t xml:space="preserve"> </w:t>
      </w:r>
      <w:r>
        <w:rPr>
          <w:rStyle w:val="Style13ptBold"/>
          <w:b w:val="0"/>
        </w:rPr>
        <w:t xml:space="preserve">9/5/17, accessed 7/7/18. </w:t>
      </w:r>
      <w:hyperlink r:id="rId55" w:anchor="d5239e74" w:history="1">
        <w:r w:rsidRPr="00E662BD">
          <w:rPr>
            <w:rStyle w:val="Hyperlink"/>
            <w:sz w:val="26"/>
          </w:rPr>
          <w:t>https://econtent.hogrefe.com/doi/full/10.1027/1864-9335/a000312#d5239e74</w:t>
        </w:r>
      </w:hyperlink>
      <w:r>
        <w:rPr>
          <w:rStyle w:val="Style13ptBold"/>
          <w:b w:val="0"/>
        </w:rPr>
        <w:t xml:space="preserve">. SKS] </w:t>
      </w:r>
    </w:p>
    <w:p w:rsidR="00FF7C26" w:rsidRPr="00BC06E1" w:rsidRDefault="00FF7C26" w:rsidP="00FF7C26">
      <w:pPr>
        <w:rPr>
          <w:rStyle w:val="StyleUnderline"/>
        </w:rPr>
      </w:pPr>
      <w:r w:rsidRPr="00A84230">
        <w:t>Comparisons of Asylum Seekers with Refugees</w:t>
      </w:r>
      <w:r w:rsidR="00A84230" w:rsidRPr="00A84230">
        <w:t xml:space="preserve"> </w:t>
      </w:r>
      <w:r w:rsidRPr="00F57884">
        <w:rPr>
          <w:rStyle w:val="StyleUnderline"/>
        </w:rPr>
        <w:t xml:space="preserve">Based on differences in salience of motivations and intentions in the qualitative part of the study </w:t>
      </w:r>
      <w:r w:rsidRPr="00A84230">
        <w:t>(e.g., war and security, and</w:t>
      </w:r>
      <w:r w:rsidRPr="00F57884">
        <w:rPr>
          <w:rStyle w:val="StyleUnderline"/>
        </w:rPr>
        <w:t xml:space="preserve"> persecution more closely associated with refugees, freeloading more closely associated with asylum seekers</w:t>
      </w:r>
      <w:r w:rsidRPr="00A84230">
        <w:t xml:space="preserve">), we hypothesized that warmth perceptions should differ between asylum seekers and refugees. </w:t>
      </w:r>
      <w:r w:rsidRPr="00F57884">
        <w:rPr>
          <w:rStyle w:val="StyleUnderline"/>
        </w:rPr>
        <w:t>Results indicated</w:t>
      </w:r>
      <w:r w:rsidRPr="00A84230">
        <w:t xml:space="preserve">, however, </w:t>
      </w:r>
      <w:r w:rsidRPr="00F57884">
        <w:rPr>
          <w:rStyle w:val="StyleUnderline"/>
        </w:rPr>
        <w:t>that participants held similar stereotypes toward both groups in the SCM framework. Contrary to the theoretical predictions of the BIAS-Map, emotional reactions and action tendencies did nonetheless differ significantly as a function of the labels, in a way that refugees were more positively connoted than asylum seekers. In line with our hypotheses, refugees provoked higher levels of the emotions pity, theoretically associated with higher warmth and lower competence evaluations, as well as admiration, a high warmth, and high competence emotion.</w:t>
      </w:r>
      <w:r w:rsidR="00A84230">
        <w:rPr>
          <w:rStyle w:val="StyleUnderline"/>
        </w:rPr>
        <w:t xml:space="preserve"> </w:t>
      </w:r>
      <w:r w:rsidRPr="00BC06E1">
        <w:rPr>
          <w:rStyle w:val="StyleUnderline"/>
        </w:rPr>
        <w:t>The results of the behavioral intentions were in line with the findings on affective outcomes. Participants</w:t>
      </w:r>
      <w:r w:rsidRPr="00A84230">
        <w:t xml:space="preserve"> demonstrated more active, but also unexpectedly </w:t>
      </w:r>
      <w:r w:rsidRPr="00BC06E1">
        <w:rPr>
          <w:rStyle w:val="StyleUnderline"/>
        </w:rPr>
        <w:t>passive supportive behavioral intentions toward refugees than toward asylum seekers</w:t>
      </w:r>
      <w:r w:rsidRPr="00A84230">
        <w:t xml:space="preserve">. It can be speculated that the amicability of intentions and capability to harm, reflected in the warmth and competence ratings, were indeed judged as similar across groups. However, </w:t>
      </w:r>
      <w:r w:rsidRPr="00BC06E1">
        <w:rPr>
          <w:rStyle w:val="StyleUnderline"/>
        </w:rPr>
        <w:t xml:space="preserve">other factors may have had an impact on emotional reactions and action tendencies, such as the label-specific intentions themselves. For example, seeking security and fleeing persecution were more dominant flight intentions and motivations in the refugees condition. Freeloading, on the other hand, was more strongly associated with asylum seekers. This may have had an impact on emotional reactions and behavioral intentions, despite similarities in terms of amicability and implementation capability perceptions. </w:t>
      </w:r>
      <w:r w:rsidRPr="00A84230">
        <w:t>An alternative explanation of the findings may be that the warmth and competence items that we have used, and that have served their purpose in multiple other studies in Germany (e.g., Asbrock, 2010; Kotzur et al., 2017; Kotzur &amp; Wagner, 2017), were not sensitive enough to slight variations of warmth and competence perceptions. Relatedly, there is an ongoing debate as to what extent the assumption of a two-dimensional structure of basic stereotype content dimensions holds, or may be better represented by alternative structures, such as distinct sub-dimensions (Stanciu, 2015; Szymkow, Chandler, IJzerman, Parzuchowski, &amp; Wojciszke, 2013), or additional dimensions of social perception (Koch, Imhoff, Dotsch, Unkelbach, &amp; Alves, 2016; Leach, Ellemers, &amp; Barreto, 2007). In light of our findings, we encourage further research to examine to what extent other factors, currently not under scrutiny in the SCM and BIAS-Map, may have an impact on the constructs at stake.</w:t>
      </w:r>
      <w:r w:rsidR="00A84230" w:rsidRPr="00A84230">
        <w:t xml:space="preserve"> </w:t>
      </w:r>
      <w:r w:rsidRPr="00A84230">
        <w:t xml:space="preserve">Overall, based on the evidence of the quantitative and qualitative part of the analysis, </w:t>
      </w:r>
      <w:r w:rsidRPr="00BC06E1">
        <w:rPr>
          <w:rStyle w:val="StyleUnderline"/>
        </w:rPr>
        <w:t xml:space="preserve">our results suggest that there is a large overlap in terms of ascribed demographic characteristics, flight intentions, and capability to carry out intentions. Although we find, in line with previous analyses, that asylum seekers seem to be connoted more negatively </w:t>
      </w:r>
      <w:r w:rsidRPr="00A84230">
        <w:t>(Berry et al., 2015). For some, “refugees” and “asylum seekers” may be used interchangeably, illustrated by the two quotes below:</w:t>
      </w:r>
    </w:p>
    <w:p w:rsidR="00FF7C26" w:rsidRPr="00C7079D" w:rsidRDefault="00FF7C26" w:rsidP="001733DF"/>
    <w:p w:rsidR="001733DF" w:rsidRDefault="00FF7C26" w:rsidP="00FF7C26">
      <w:pPr>
        <w:pStyle w:val="Heading3"/>
      </w:pPr>
      <w:r>
        <w:lastRenderedPageBreak/>
        <w:t>IPX - Removal</w:t>
      </w:r>
    </w:p>
    <w:p w:rsidR="001733DF" w:rsidRDefault="001733DF" w:rsidP="001733DF">
      <w:pPr>
        <w:pStyle w:val="Heading4"/>
      </w:pPr>
      <w:r>
        <w:t xml:space="preserve">These constructions justify removal – turns their solvency. </w:t>
      </w:r>
    </w:p>
    <w:p w:rsidR="001733DF" w:rsidRDefault="001733DF" w:rsidP="001733DF">
      <w:pPr>
        <w:rPr>
          <w:rStyle w:val="Style13ptBold"/>
        </w:rPr>
      </w:pPr>
      <w:r w:rsidRPr="00C5675D">
        <w:rPr>
          <w:rStyle w:val="Style13ptBold"/>
        </w:rPr>
        <w:t xml:space="preserve">Parker 15 </w:t>
      </w:r>
    </w:p>
    <w:p w:rsidR="001733DF" w:rsidRDefault="001733DF" w:rsidP="001733DF">
      <w:pPr>
        <w:rPr>
          <w:sz w:val="26"/>
        </w:rPr>
      </w:pPr>
      <w:r w:rsidRPr="00C5675D">
        <w:rPr>
          <w:rStyle w:val="Style13ptBold"/>
          <w:b w:val="0"/>
        </w:rPr>
        <w:t xml:space="preserve">[Samuel is a research student at the School of Social Sciences at Cardiff University. “‘Unwanted invaders’: The representation of refugees and asylum seekers in the UK and Australian print media.” The University of Glasgow. eSharp Issue 23 – Spring 2015.  Accessed 7/6/18. </w:t>
      </w:r>
      <w:hyperlink r:id="rId56" w:history="1">
        <w:r w:rsidRPr="00C5675D">
          <w:rPr>
            <w:rStyle w:val="Style13ptBold"/>
            <w:b w:val="0"/>
          </w:rPr>
          <w:t>https://www.gla.ac.uk/media/media_404384_en.pdf</w:t>
        </w:r>
      </w:hyperlink>
      <w:r w:rsidRPr="00C5675D">
        <w:rPr>
          <w:rStyle w:val="Style13ptBold"/>
          <w:b w:val="0"/>
        </w:rPr>
        <w:t>. SKS]</w:t>
      </w:r>
    </w:p>
    <w:p w:rsidR="001733DF" w:rsidRPr="00C7079D" w:rsidRDefault="001733DF" w:rsidP="001733DF">
      <w:pPr>
        <w:rPr>
          <w:sz w:val="26"/>
        </w:rPr>
      </w:pPr>
    </w:p>
    <w:p w:rsidR="00FF7C26" w:rsidRPr="00C7079D" w:rsidRDefault="001733DF" w:rsidP="001733DF">
      <w:pPr>
        <w:rPr>
          <w:rStyle w:val="StyleUnderline"/>
        </w:rPr>
      </w:pPr>
      <w:r w:rsidRPr="00A84230">
        <w:t>4) „Keeping them out’ or ‘removing them’: differences between discursive constructions in the Australian and UK print media</w:t>
      </w:r>
      <w:r w:rsidR="00A84230" w:rsidRPr="00A84230">
        <w:t xml:space="preserve"> </w:t>
      </w:r>
      <w:r w:rsidRPr="00C7079D">
        <w:rPr>
          <w:rStyle w:val="StyleUnderline"/>
        </w:rPr>
        <w:t>While the prevailing repertoire used to construct accounts of refugees and asylum seekers was that of the „unwanted invader‟, differences were found in how these accounts were constructed in the UK and Australian newspapers. In Australia, this repertoire is one of „keeping them out‟ while in the UK it is one of „removing them‟.</w:t>
      </w:r>
      <w:r w:rsidR="00A84230">
        <w:rPr>
          <w:rStyle w:val="StyleUnderline"/>
        </w:rPr>
        <w:t xml:space="preserve"> </w:t>
      </w:r>
      <w:r w:rsidRPr="00A84230">
        <w:t xml:space="preserve">i) Australia: keeping them out In 2001, </w:t>
      </w:r>
      <w:r w:rsidRPr="00C7079D">
        <w:rPr>
          <w:rStyle w:val="StyleUnderline"/>
        </w:rPr>
        <w:t>the introduction of the „Pacific Solution</w:t>
      </w:r>
      <w:r w:rsidRPr="00A84230">
        <w:t xml:space="preserve">‟, by the Howard government, </w:t>
      </w:r>
      <w:r w:rsidRPr="00C7079D">
        <w:rPr>
          <w:rStyle w:val="StyleUnderline"/>
        </w:rPr>
        <w:t>saw asylum seekers attempting to enter Australia by boat diverted to offshore processing centres on Pacific Islands where they were detained while their case was considered</w:t>
      </w:r>
      <w:r w:rsidRPr="00A84230">
        <w:t xml:space="preserve"> (O‟Doherty and Lecouteur, 2007). Although this policy was mostly phased out in 2007, it was partly reintroduced by the Labour Government in 2012. Whilst </w:t>
      </w:r>
      <w:r w:rsidRPr="00C7079D">
        <w:rPr>
          <w:rStyle w:val="StyleUnderline"/>
        </w:rPr>
        <w:t>many of the articles analysed for the present study fell within the construction of asylum seekers as the unwanted invader, it is only those who arrive by boat, under the offshore component of Australia‟s Immigration Policy, who have been constructed in this way</w:t>
      </w:r>
      <w:r w:rsidRPr="00A84230">
        <w:t xml:space="preserve">. </w:t>
      </w:r>
      <w:r w:rsidRPr="00C7079D">
        <w:rPr>
          <w:rStyle w:val="StyleUnderline"/>
        </w:rPr>
        <w:t>Asylum seekers and refugees who arrived via the Australian Government‟s Humanitarian Programme component remained virtually unmentioned within these constructions and this perhaps explains why the term „boatpeople‟ was used repeatedly throughout the articles in place of the term asylum seeker.</w:t>
      </w:r>
      <w:r w:rsidR="00A84230">
        <w:rPr>
          <w:rStyle w:val="StyleUnderline"/>
        </w:rPr>
        <w:t xml:space="preserve"> </w:t>
      </w:r>
      <w:r w:rsidRPr="00C7079D">
        <w:rPr>
          <w:rStyle w:val="StyleUnderline"/>
        </w:rPr>
        <w:t>Boatpeople will travel to palm-fringed pacific island processing centres on a passenger liner under a new Federal Government plan</w:t>
      </w:r>
      <w:r w:rsidRPr="00A84230">
        <w:t>. (Brisbane Courier Mail, 23/11/2001)</w:t>
      </w:r>
      <w:r w:rsidR="00A84230" w:rsidRPr="00A84230">
        <w:t xml:space="preserve"> </w:t>
      </w:r>
      <w:r w:rsidRPr="00C7079D">
        <w:rPr>
          <w:rStyle w:val="StyleUnderline"/>
        </w:rPr>
        <w:t>Here, there is a suggestion that „boatpeople‟ will be living a luxurious lifestyle on board a passenger liner or pacific island. Not only does this question their status, it also seeks to portray Australia as a compassionate country and a protector of human rights. This was at a time, following the implementation in 2001 of the Pacific Solution, when Australia was criticised internationally for its policy of deterring asylum seekers</w:t>
      </w:r>
      <w:r w:rsidRPr="00A84230">
        <w:t xml:space="preserve"> (Philo et al. 2013; O‟Doherty and Lecouteur 2007).</w:t>
      </w:r>
      <w:r w:rsidR="00A84230" w:rsidRPr="00A84230">
        <w:t xml:space="preserve"> </w:t>
      </w:r>
      <w:r w:rsidRPr="00A84230">
        <w:t>This theme was found in many of the Australian articles and was one of keeping asylum seekers from entering the mainland:</w:t>
      </w:r>
      <w:r w:rsidR="00A84230" w:rsidRPr="00A84230">
        <w:t xml:space="preserve"> </w:t>
      </w:r>
      <w:r w:rsidRPr="00C7079D">
        <w:rPr>
          <w:rStyle w:val="StyleUnderline"/>
        </w:rPr>
        <w:t>When the Tampa, carrying 400 asylum seekers, was turned back from Australian shores in mid-August, the refugee debate shifted from human rights to border protection. Since then about 1500 asylum seekers have been housed as part of the “Pacific Solution” in offshore camps and the government has prided itself in not allowing its unwanted arrivals to step foot on shore.</w:t>
      </w:r>
      <w:r w:rsidRPr="00A84230">
        <w:t xml:space="preserve"> (The Age, 24/11/2001)</w:t>
      </w:r>
      <w:r w:rsidR="00A84230" w:rsidRPr="00A84230">
        <w:t xml:space="preserve"> </w:t>
      </w:r>
      <w:r w:rsidRPr="00C7079D">
        <w:rPr>
          <w:rStyle w:val="StyleUnderline"/>
        </w:rPr>
        <w:t>As demonstrated in these examples, asylum seekers were found to be commonly used as a topic for political rhetoric as the asylum debate featured heavily in the Australian press leading up to the Federal Government elections in Australia in both 2001 and 2010. However, quantification rhetoric is also used here to further endorse this construction of the unwanted invader.</w:t>
      </w:r>
      <w:r w:rsidR="00A84230">
        <w:rPr>
          <w:rStyle w:val="StyleUnderline"/>
        </w:rPr>
        <w:t xml:space="preserve"> </w:t>
      </w:r>
      <w:r w:rsidRPr="00C7079D">
        <w:rPr>
          <w:rStyle w:val="StyleUnderline"/>
        </w:rPr>
        <w:t xml:space="preserve">The fear of boats and the anxiety felt by people living in what they call the exburbs [..] is why Gillard said on Day One that she wasn‟t in </w:t>
      </w:r>
      <w:r w:rsidRPr="00C7079D">
        <w:rPr>
          <w:rStyle w:val="StyleUnderline"/>
        </w:rPr>
        <w:lastRenderedPageBreak/>
        <w:t>favour of “a big Australia</w:t>
      </w:r>
      <w:r w:rsidRPr="00A84230">
        <w:t>”. (Brisbane Courier Mail, 23/7/2010)</w:t>
      </w:r>
      <w:r w:rsidR="00A84230" w:rsidRPr="00A84230">
        <w:t xml:space="preserve"> </w:t>
      </w:r>
      <w:r w:rsidRPr="00A84230">
        <w:t xml:space="preserve">Here, </w:t>
      </w:r>
      <w:r w:rsidRPr="00C7079D">
        <w:rPr>
          <w:rStyle w:val="StyleUnderline"/>
        </w:rPr>
        <w:t>the use of the words „fear‟ and ‟anxiety‟ create an account which warns the reader about the arrival of asylum seekers. When combined with political opinion</w:t>
      </w:r>
      <w:r w:rsidRPr="00A84230">
        <w:t xml:space="preserve"> („Gillard said‟) </w:t>
      </w:r>
      <w:r w:rsidRPr="00C7079D">
        <w:rPr>
          <w:rStyle w:val="StyleUnderline"/>
        </w:rPr>
        <w:t>this has greater rhetorical effect. This shows that, in 2010, asylum was still on the political agenda and that the overarching theme of keeping asylum seekers out of Australia was still a prevalent ideology amongst politicians in the country.</w:t>
      </w:r>
      <w:r w:rsidRPr="00A84230">
        <w:t xml:space="preserve"> This may be as a result of increasing asylum applications following the end of the Pacific Solution in 2008. However, throughout the years of the Pacific Solution, Australia was heavily criticised amongst the international community for its stance on offshore processing and treatment of asylum seekers (Philo et al. 2013). There was a difference, however, in how these constructions were used. In 2001, it was used to defend against international criticism of its asylum policies. However, in 2010, there appears to have been a shift towards employing such constructions to call for the reinstatement of tougher policies.</w:t>
      </w:r>
      <w:r w:rsidR="00A84230" w:rsidRPr="00A84230">
        <w:t xml:space="preserve"> </w:t>
      </w:r>
      <w:r w:rsidRPr="00A84230">
        <w:t xml:space="preserve">ii) </w:t>
      </w:r>
      <w:r w:rsidRPr="00C7079D">
        <w:rPr>
          <w:rStyle w:val="StyleUnderline"/>
        </w:rPr>
        <w:t>The UK: removing them</w:t>
      </w:r>
      <w:r w:rsidR="00A84230">
        <w:rPr>
          <w:rStyle w:val="StyleUnderline"/>
        </w:rPr>
        <w:t xml:space="preserve"> </w:t>
      </w:r>
      <w:r w:rsidRPr="00A84230">
        <w:t>While constructions of asylum seekers in the Australian media concerned the ideology of keeping people out of the country and were aided by use of the unwanted invader repertoire, a common theme was also found within the UK articles. That is, a concern with the removal of failed asylum seekers from the UK.</w:t>
      </w:r>
      <w:r w:rsidR="00A84230" w:rsidRPr="00A84230">
        <w:t xml:space="preserve"> </w:t>
      </w:r>
      <w:r w:rsidRPr="00C7079D">
        <w:rPr>
          <w:rStyle w:val="StyleUnderline"/>
        </w:rPr>
        <w:t xml:space="preserve">Within this repertoire there is no attempt made to differentiate between discrete groups of forced migrants. Using this construction all asylum seekers are treated as failed asylum seekers and as a group of people which need to be removed from the UK: Asylum seekers are using new human rights legislation to delay their deportation from Britain, according to an immigration officer‟s union. </w:t>
      </w:r>
      <w:r w:rsidRPr="00A84230">
        <w:t>(The Times, 14/2/2001)</w:t>
      </w:r>
      <w:r w:rsidR="00A84230" w:rsidRPr="00A84230">
        <w:t xml:space="preserve"> </w:t>
      </w:r>
      <w:r w:rsidRPr="00A84230">
        <w:t>In particular this construction does not distinguish between those who are still seeking asylum and those who may have exhausted the asylum appeal process. Again, it is drawing on the „dishonest‟ repertoire with the asylum seekers actively constructed as attempting to be dishonest. In 2014, 41% of initial asylum application decisions made in the UK conferred a grant of refugee status or temporary protection (Home Office, 2015); with a further 28% of those appealing also granted status. This highlights that constructing all asylum seekers in such a way is not only inaccurate but similarly has longer term implications for the ability of those granted status to integrate and feel a sense of belonging within the UK.</w:t>
      </w:r>
      <w:r w:rsidR="00A84230" w:rsidRPr="00A84230">
        <w:t xml:space="preserve"> </w:t>
      </w:r>
      <w:r w:rsidRPr="00A84230">
        <w:t xml:space="preserve">Analysis showed that this was particularly so in the UK articles from 2001, a time when asylum applications in the UK were at their peak (Home Office, 2014). </w:t>
      </w:r>
      <w:r w:rsidRPr="00C7079D">
        <w:rPr>
          <w:rStyle w:val="StyleUnderline"/>
        </w:rPr>
        <w:t>Constructions such as these may therefore have been used in an attempt to construct all asylum seekers as an unwanted invading force. Further, the examples used above from a Conservative newspaper such as the Times, may have been an attempt to undermine the Labour government‟s immigration policies</w:t>
      </w:r>
      <w:r w:rsidRPr="00A84230">
        <w:t>. This is further illustrated in the following example which combines the criminal metaphors noted previously to construct an account which can be seen as a stark warning about asylum seekers:</w:t>
      </w:r>
      <w:r w:rsidR="00A84230" w:rsidRPr="00A84230">
        <w:t xml:space="preserve"> </w:t>
      </w:r>
      <w:r w:rsidRPr="00C7079D">
        <w:rPr>
          <w:rStyle w:val="StyleUnderline"/>
        </w:rPr>
        <w:t>The Home Office, fearing a further outbreak of civil unrest in Britain‟s immigrant communities, is preparing to introduce strict guidelines on the tactics used to implement its tougher policy on the removal of more than 60,000 failed asylum seekers. The guidelines reflect a growing concern amongst ministers that the planned escalation of the removals programme could spark severe social tensions.</w:t>
      </w:r>
      <w:r w:rsidRPr="00A84230">
        <w:t xml:space="preserve"> (The Guardian, 13/8/2001).</w:t>
      </w:r>
      <w:r w:rsidR="00A84230" w:rsidRPr="00A84230">
        <w:t xml:space="preserve"> </w:t>
      </w:r>
      <w:r w:rsidRPr="00C7079D">
        <w:rPr>
          <w:rStyle w:val="StyleUnderline"/>
        </w:rPr>
        <w:t>In this example, the term „removals‟ is used repeatedly and is combined with a number of other discursive constructions such as „tougher policy‟, „escalation‟, „severe social tensions‟ and „growing concern‟.</w:t>
      </w:r>
      <w:r w:rsidRPr="00A84230">
        <w:t xml:space="preserve"> The use of these terms positions asylum seekers as dangers to the community and, for those who have exhausted the asylum process, as needing to be removed. </w:t>
      </w:r>
      <w:r w:rsidRPr="00C7079D">
        <w:rPr>
          <w:rStyle w:val="StyleUnderline"/>
        </w:rPr>
        <w:t>It is further aided by the use of figures to quantify the scale of the „problem‟ at a time when asylum applications were at a record high</w:t>
      </w:r>
      <w:r w:rsidRPr="00A84230">
        <w:t xml:space="preserve"> (Home Office, 2014). Philo et al. (2013) </w:t>
      </w:r>
      <w:r w:rsidRPr="00C7079D">
        <w:rPr>
          <w:rStyle w:val="StyleUnderline"/>
        </w:rPr>
        <w:t>also found</w:t>
      </w:r>
      <w:r w:rsidRPr="00A84230">
        <w:t xml:space="preserve">, </w:t>
      </w:r>
      <w:r w:rsidRPr="00C7079D">
        <w:rPr>
          <w:rStyle w:val="StyleUnderline"/>
        </w:rPr>
        <w:t>what they termed the „deportation gap‟ to be the main focus of media attention for asylum seekers and refugees in 2006, despite annual asylum applications having rapidly decreased from their peak in 2002</w:t>
      </w:r>
      <w:r w:rsidRPr="00A84230">
        <w:t xml:space="preserve"> (Home Office, 2014). In their review, they highlighted how </w:t>
      </w:r>
      <w:r w:rsidRPr="00C7079D">
        <w:rPr>
          <w:rStyle w:val="StyleUnderline"/>
        </w:rPr>
        <w:t>numerical figures</w:t>
      </w:r>
      <w:r w:rsidRPr="00A84230">
        <w:t xml:space="preserve"> were commonly used by the media but </w:t>
      </w:r>
      <w:r w:rsidRPr="00C7079D">
        <w:rPr>
          <w:rStyle w:val="StyleUnderline"/>
        </w:rPr>
        <w:t>were very often unsourced.</w:t>
      </w:r>
    </w:p>
    <w:p w:rsidR="00FF7C26" w:rsidRDefault="00FF7C26" w:rsidP="00FF7C26">
      <w:pPr>
        <w:pStyle w:val="Heading3"/>
      </w:pPr>
      <w:r>
        <w:lastRenderedPageBreak/>
        <w:t>AT: Language Justified</w:t>
      </w:r>
    </w:p>
    <w:p w:rsidR="001733DF" w:rsidRDefault="001733DF" w:rsidP="001733DF">
      <w:pPr>
        <w:pStyle w:val="Heading4"/>
      </w:pPr>
      <w:r>
        <w:t>Prefer our evidence – sound methodological studies conclude neg.</w:t>
      </w:r>
    </w:p>
    <w:p w:rsidR="001733DF" w:rsidRDefault="001733DF" w:rsidP="001733DF">
      <w:pPr>
        <w:rPr>
          <w:rStyle w:val="Style13ptBold"/>
        </w:rPr>
      </w:pPr>
      <w:r w:rsidRPr="00C5675D">
        <w:rPr>
          <w:rStyle w:val="Style13ptBold"/>
        </w:rPr>
        <w:t xml:space="preserve">Parker 15 </w:t>
      </w:r>
    </w:p>
    <w:p w:rsidR="001733DF" w:rsidRPr="00C5675D" w:rsidRDefault="001733DF" w:rsidP="001733DF">
      <w:pPr>
        <w:rPr>
          <w:rStyle w:val="Style13ptBold"/>
          <w:b w:val="0"/>
        </w:rPr>
      </w:pPr>
      <w:r w:rsidRPr="00C5675D">
        <w:rPr>
          <w:rStyle w:val="Style13ptBold"/>
          <w:b w:val="0"/>
        </w:rPr>
        <w:t xml:space="preserve">[Samuel is a research student at the School of Social Sciences at Cardiff University. “‘Unwanted invaders’: The representation of refugees and asylum seekers in the UK and Australian print media.” The University of Glasgow. eSharp Issue 23 – Spring 2015.  Accessed 7/6/18. </w:t>
      </w:r>
      <w:hyperlink r:id="rId57" w:history="1">
        <w:r w:rsidRPr="00C5675D">
          <w:rPr>
            <w:rStyle w:val="Style13ptBold"/>
            <w:b w:val="0"/>
          </w:rPr>
          <w:t>https://www.gla.ac.uk/media/media_404384_en.pdf</w:t>
        </w:r>
      </w:hyperlink>
      <w:r w:rsidRPr="00C5675D">
        <w:rPr>
          <w:rStyle w:val="Style13ptBold"/>
          <w:b w:val="0"/>
        </w:rPr>
        <w:t>. SKS]</w:t>
      </w:r>
    </w:p>
    <w:p w:rsidR="001733DF" w:rsidRPr="00C5675D" w:rsidRDefault="001733DF" w:rsidP="001733DF"/>
    <w:p w:rsidR="001733DF" w:rsidRPr="00A84230" w:rsidRDefault="001733DF" w:rsidP="001733DF">
      <w:r w:rsidRPr="00A84230">
        <w:t>Methodology</w:t>
      </w:r>
      <w:r w:rsidR="00A84230" w:rsidRPr="00A84230">
        <w:t xml:space="preserve"> </w:t>
      </w:r>
      <w:r w:rsidRPr="00A84230">
        <w:t xml:space="preserve">A total of </w:t>
      </w:r>
      <w:r w:rsidRPr="00762F86">
        <w:rPr>
          <w:rStyle w:val="StyleUnderline"/>
        </w:rPr>
        <w:t xml:space="preserve">40 newspaper articles were selected for analysis; 20 </w:t>
      </w:r>
      <w:r w:rsidRPr="00A84230">
        <w:t xml:space="preserve">of these articles came </w:t>
      </w:r>
      <w:r w:rsidRPr="00762F86">
        <w:rPr>
          <w:rStyle w:val="StyleUnderline"/>
        </w:rPr>
        <w:t>from daily UK newspapers and 20</w:t>
      </w:r>
      <w:r w:rsidRPr="00A84230">
        <w:t xml:space="preserve"> came fro</w:t>
      </w:r>
      <w:r w:rsidRPr="00762F86">
        <w:rPr>
          <w:rStyle w:val="StyleUnderline"/>
        </w:rPr>
        <w:t>m daily Australian newspapers. Articles were selected by typing in the key words „asylum seekers‟ and/or „refugees‟ into the</w:t>
      </w:r>
      <w:r w:rsidRPr="00A84230">
        <w:t xml:space="preserve"> newspaper website </w:t>
      </w:r>
      <w:r w:rsidRPr="00762F86">
        <w:rPr>
          <w:rStyle w:val="StyleUnderline"/>
        </w:rPr>
        <w:t>search</w:t>
      </w:r>
      <w:r w:rsidRPr="00A84230">
        <w:t xml:space="preserve"> tools </w:t>
      </w:r>
      <w:r w:rsidRPr="00762F86">
        <w:rPr>
          <w:rStyle w:val="StyleUnderline"/>
        </w:rPr>
        <w:t>and the most</w:t>
      </w:r>
      <w:r w:rsidRPr="00A84230">
        <w:t xml:space="preserve"> </w:t>
      </w:r>
      <w:r w:rsidRPr="00762F86">
        <w:rPr>
          <w:rStyle w:val="StyleUnderline"/>
        </w:rPr>
        <w:t>relevant articles selected.</w:t>
      </w:r>
      <w:r w:rsidRPr="00A84230">
        <w:t xml:space="preserve"> A total of </w:t>
      </w:r>
      <w:r w:rsidRPr="00762F86">
        <w:rPr>
          <w:rStyle w:val="StyleUnderline"/>
        </w:rPr>
        <w:t>five UK newspapers were sampled: The Daily Mail, The Daily Mirror, The Daily Express, The Times, and The Guardian</w:t>
      </w:r>
      <w:r w:rsidRPr="00A84230">
        <w:t xml:space="preserve">. While there </w:t>
      </w:r>
      <w:r w:rsidRPr="00762F86">
        <w:rPr>
          <w:rStyle w:val="StyleUnderline"/>
        </w:rPr>
        <w:t>are many national daily newspapers in the UK, in Australia there is only one, The Australian, which was sampled as well as four other regional daily newspapers; the Sydney Morning Herald, the Brisbane Courier Mail, the Daily Telegraph and The Age. These newspapers were chosen to represent a range of differing Australian regions and, as with the UK newspapers, to ensure a balance between broadsheet and tabloid newspapers. These newspapers were also selected because they represent a range of political allegiances</w:t>
      </w:r>
      <w:r w:rsidRPr="00A84230">
        <w:t xml:space="preserve">, with The Guardian and Daily Mirror backing the Labour Party and The Times, Daily Mail and Daily Express supporting the Conservative Party. Three of the Australian newspapers can be seen as being politically aligned with the Conservative and Liberal coalition (The Australian, the Daily Telegraph and the Brisbane Courier Mail) while the other two are more supportive of the Australian Labour Party. </w:t>
      </w:r>
      <w:r w:rsidRPr="00AC384B">
        <w:rPr>
          <w:rStyle w:val="StyleUnderline"/>
        </w:rPr>
        <w:t>A total of four articles were selected for analysis from each of the ten newspapers.</w:t>
      </w:r>
      <w:r w:rsidR="00A84230" w:rsidRPr="00A84230">
        <w:t xml:space="preserve"> </w:t>
      </w:r>
      <w:r w:rsidRPr="00AC384B">
        <w:rPr>
          <w:rStyle w:val="StyleUnderline"/>
        </w:rPr>
        <w:t>Articles from 2001 and 2010 were selected, two articles from each year for each of the newspapers</w:t>
      </w:r>
      <w:r w:rsidRPr="00A84230">
        <w:t xml:space="preserve">, to ensure consistency across newspapers and years. </w:t>
      </w:r>
      <w:r w:rsidRPr="00AC384B">
        <w:rPr>
          <w:rStyle w:val="StyleUnderline"/>
        </w:rPr>
        <w:t>Government elections took place in both countries in 2001 and 2010</w:t>
      </w:r>
      <w:r w:rsidRPr="00A84230">
        <w:t xml:space="preserve">, and it was believed that this would make it more likely that the topic of immigration would feature prominently in the media. Each of the 40 </w:t>
      </w:r>
      <w:r w:rsidRPr="00AC384B">
        <w:rPr>
          <w:rStyle w:val="StyleUnderline"/>
        </w:rPr>
        <w:t>articles were analysed to look for any interpretative repertoires used within them. Discursive Psychologists</w:t>
      </w:r>
      <w:r w:rsidRPr="00A84230">
        <w:t xml:space="preserve">, such as Potter and Wetherell (1987), </w:t>
      </w:r>
      <w:r w:rsidRPr="00AC384B">
        <w:rPr>
          <w:rStyle w:val="StyleUnderline"/>
        </w:rPr>
        <w:t>have made use of the idea of interpretative repertoires in order to frame their analysis and have defined these as „a lexicon or register of terms and metaphors drawn upon to characterize and evaluate actions and events‟</w:t>
      </w:r>
      <w:r w:rsidRPr="00A84230">
        <w:t xml:space="preserve"> (1987, p.138). Discursive psychologists, whilst emphasising „action orientation‟ have also acknowledged that these repertoires are not always mutually exclusive and can create „ideological dilemmas‟; rhetorical constructions of the same social object that develop together as opposing positions in a situated exchange (Billig et al. 1988).</w:t>
      </w:r>
      <w:r w:rsidR="00A84230" w:rsidRPr="00A84230">
        <w:t xml:space="preserve"> </w:t>
      </w:r>
      <w:r w:rsidRPr="00A84230">
        <w:t>Analysis</w:t>
      </w:r>
      <w:r w:rsidR="00A84230" w:rsidRPr="00A84230">
        <w:t xml:space="preserve"> </w:t>
      </w:r>
      <w:r w:rsidRPr="00A84230">
        <w:t>The analysis focuses on extracts from several of the newspapers that were subjected to a discursive psychological analysis (Potter and Wetherell 1987). The purpose of this was to demonstrate how the media representations of refugees and asylum seekers were not a simple representation of reality and instead actively constructed reality. To do this, I will first outline three interpretative repertoires that were found to be prevalent in the data; the „unwanted invader‟, the „dishonest‟ asylum seeker and the „tragic‟ asylum seeker. I will then show how these repertoires were not mutually exclusive and were used differently by each media. This, I argue, has created what Billig et al. (1988) referred to as „ideological dilemmas‟. I also look at differences across the period 2001 to 2010 when comparing between countries.</w:t>
      </w:r>
    </w:p>
    <w:p w:rsidR="001733DF" w:rsidRDefault="001733DF" w:rsidP="001733DF">
      <w:pPr>
        <w:pStyle w:val="Heading4"/>
      </w:pPr>
      <w:r>
        <w:t>The terms “asylum seeker” and “refugee” are frequently used derogatorily even though it’s well defined in international law</w:t>
      </w:r>
    </w:p>
    <w:p w:rsidR="001733DF" w:rsidRPr="00312F7D" w:rsidRDefault="001733DF" w:rsidP="001733DF">
      <w:pPr>
        <w:rPr>
          <w:rStyle w:val="Style13ptBold"/>
        </w:rPr>
      </w:pPr>
      <w:r w:rsidRPr="00312F7D">
        <w:rPr>
          <w:rStyle w:val="Style13ptBold"/>
        </w:rPr>
        <w:t xml:space="preserve">Tribe 02 </w:t>
      </w:r>
    </w:p>
    <w:p w:rsidR="001733DF" w:rsidRPr="00312F7D" w:rsidRDefault="001733DF" w:rsidP="001733DF">
      <w:pPr>
        <w:rPr>
          <w:rStyle w:val="Style13ptBold"/>
          <w:b w:val="0"/>
        </w:rPr>
      </w:pPr>
      <w:r w:rsidRPr="00312F7D">
        <w:rPr>
          <w:rStyle w:val="Style13ptBold"/>
          <w:b w:val="0"/>
        </w:rPr>
        <w:lastRenderedPageBreak/>
        <w:t xml:space="preserve">[Rachel Tribe is a senior lecturer in psychology in the School of Psychology at the University of East London. “Mental health of refugees and asylum-seekers.” Advancements in Psychiatric Treatment, volume 8, p. 240. Accessed 7/7/18. </w:t>
      </w:r>
      <w:hyperlink r:id="rId58" w:history="1">
        <w:r w:rsidRPr="00312F7D">
          <w:rPr>
            <w:rStyle w:val="Style13ptBold"/>
            <w:b w:val="0"/>
          </w:rPr>
          <w:t>https://www-cambridge-org.proxy.lib.umich.edu/core/services/aop-cambridge-core/content/view/D584BF7D47A01F85043A5D1F7626678A/S1355514600010683a.pdf/mental_health_of_refugees_and_asylumseekers.pdf</w:t>
        </w:r>
      </w:hyperlink>
      <w:r w:rsidRPr="00312F7D">
        <w:rPr>
          <w:rStyle w:val="Style13ptBold"/>
          <w:b w:val="0"/>
        </w:rPr>
        <w:t>. SKS]</w:t>
      </w:r>
    </w:p>
    <w:p w:rsidR="001733DF" w:rsidRPr="00A84230" w:rsidRDefault="001733DF" w:rsidP="001733DF">
      <w:r w:rsidRPr="00A84230">
        <w:t>Refugees are not a recent phenomenon. Since the time of the Roman Empire there have been many examples of people fleeing persecution and seeking refuge and protection in other countries. Refugees flee war, internal unrest and persecution by their own governments because of their ethnic origin or their political, religious or social activities. Estimates of the number of refugees and displaced people worldwide range from about 23 million to about 50 million, this latter figure including those who are not officially registered. It is perhaps pertinent to realise that this number is larger than the entire population of Australia and almost the same as the number of refugees resulting from the Second World War. Refugees represent a variety of cultures, races and nations from all over the world. Summerfield (2000) claims that nearly 1% of the people in the world are refugees or displaced persons resulting from about 40 current violent conflicts.</w:t>
      </w:r>
      <w:r w:rsidR="00A84230" w:rsidRPr="00A84230">
        <w:t xml:space="preserve"> </w:t>
      </w:r>
      <w:r w:rsidRPr="00CE7925">
        <w:rPr>
          <w:rStyle w:val="StyleUnderline"/>
        </w:rPr>
        <w:t>The terms asylum-seeker and refugee</w:t>
      </w:r>
      <w:r w:rsidRPr="00A84230">
        <w:t xml:space="preserve"> (see Box 1 for definitions) </w:t>
      </w:r>
      <w:r w:rsidRPr="00CE7925">
        <w:rPr>
          <w:rStyle w:val="StyleUnderline"/>
        </w:rPr>
        <w:t>are frequently used in a negative and derogatory way, often associated with words such as bogus and scrounger. This type of language obscures the reality of who can be called refugees and why they seek sanctuary abroad. The status of those fleeing persecution is enshrined in international law, the United Nations Convention on Refugees, which resulted from a need to deal with the massive movements of people displaced by or fleeing the Second World War.</w:t>
      </w:r>
      <w:r w:rsidR="00A84230">
        <w:rPr>
          <w:rStyle w:val="StyleUnderline"/>
        </w:rPr>
        <w:t xml:space="preserve"> </w:t>
      </w:r>
      <w:r w:rsidRPr="00A84230">
        <w:t>Countries that have signed the United Nations Convention on Refugees are obliged to consider the application of anyone who claims refugee status and grant that person refuge on the basis of the evidence. This is never an easy process for either party. Although not a subject for this article, it is inevitable that the quality of decision-making in different countries is variable and that some people, although genuinely fearing persecution in their own country, may be refused asylum.</w:t>
      </w:r>
    </w:p>
    <w:p w:rsidR="001733DF" w:rsidRDefault="001733DF" w:rsidP="001733DF">
      <w:pPr>
        <w:pStyle w:val="Heading4"/>
      </w:pPr>
      <w:r>
        <w:t>Scientific analysis concludes neg.</w:t>
      </w:r>
    </w:p>
    <w:p w:rsidR="001733DF" w:rsidRDefault="001733DF" w:rsidP="001733DF">
      <w:pPr>
        <w:rPr>
          <w:rStyle w:val="Style13ptBold"/>
          <w:b w:val="0"/>
        </w:rPr>
      </w:pPr>
      <w:r>
        <w:rPr>
          <w:rStyle w:val="Style13ptBold"/>
        </w:rPr>
        <w:t>Kotzur et. al 17</w:t>
      </w:r>
      <w:r>
        <w:rPr>
          <w:rStyle w:val="Style13ptBold"/>
          <w:b w:val="0"/>
        </w:rPr>
        <w:t xml:space="preserve"> </w:t>
      </w:r>
    </w:p>
    <w:p w:rsidR="001733DF" w:rsidRPr="00BC06E1" w:rsidRDefault="001733DF" w:rsidP="001733DF">
      <w:pPr>
        <w:rPr>
          <w:sz w:val="26"/>
        </w:rPr>
      </w:pPr>
      <w:r>
        <w:rPr>
          <w:rStyle w:val="Style13ptBold"/>
          <w:b w:val="0"/>
        </w:rPr>
        <w:t xml:space="preserve">[Patrick, Nora Forsbach, and Ulrich Wagner are all researchers </w:t>
      </w:r>
      <w:r w:rsidRPr="005855D4">
        <w:rPr>
          <w:rStyle w:val="Style13ptBold"/>
          <w:b w:val="0"/>
        </w:rPr>
        <w:t>at the Institute of Psychology, University of Osnabrück</w:t>
      </w:r>
      <w:r>
        <w:rPr>
          <w:rStyle w:val="Style13ptBold"/>
          <w:b w:val="0"/>
        </w:rPr>
        <w:t xml:space="preserve">. “Choose Your Words Wisely: </w:t>
      </w:r>
      <w:r w:rsidRPr="00974E38">
        <w:rPr>
          <w:rStyle w:val="Style13ptBold"/>
          <w:b w:val="0"/>
        </w:rPr>
        <w:t>Stereotypes, Emotions, and Action Tendencies Toward Fled People as a Function of the Group Label</w:t>
      </w:r>
      <w:r>
        <w:rPr>
          <w:rStyle w:val="Style13ptBold"/>
          <w:b w:val="0"/>
        </w:rPr>
        <w:t xml:space="preserve">,” </w:t>
      </w:r>
      <w:r w:rsidRPr="00974E38">
        <w:rPr>
          <w:rStyle w:val="Style13ptBold"/>
          <w:b w:val="0"/>
          <w:i/>
        </w:rPr>
        <w:t>Social Psychology, Hogrefe Publishing</w:t>
      </w:r>
      <w:r>
        <w:rPr>
          <w:rStyle w:val="Style13ptBold"/>
          <w:b w:val="0"/>
          <w:i/>
        </w:rPr>
        <w:t>,</w:t>
      </w:r>
      <w:r w:rsidRPr="00974E38">
        <w:rPr>
          <w:rStyle w:val="Style13ptBold"/>
          <w:b w:val="0"/>
          <w:i/>
        </w:rPr>
        <w:t xml:space="preserve"> </w:t>
      </w:r>
      <w:r>
        <w:rPr>
          <w:rStyle w:val="Style13ptBold"/>
          <w:b w:val="0"/>
        </w:rPr>
        <w:t xml:space="preserve">9/5/17, accessed 7/7/18. </w:t>
      </w:r>
      <w:hyperlink r:id="rId59" w:anchor="d5239e74" w:history="1">
        <w:r w:rsidRPr="00E662BD">
          <w:rPr>
            <w:rStyle w:val="Hyperlink"/>
            <w:sz w:val="26"/>
          </w:rPr>
          <w:t>https://econtent.hogrefe.com/doi/full/10.1027/1864-9335/a000312#d5239e74</w:t>
        </w:r>
      </w:hyperlink>
      <w:r>
        <w:rPr>
          <w:rStyle w:val="Style13ptBold"/>
          <w:b w:val="0"/>
        </w:rPr>
        <w:t xml:space="preserve">. SKS] </w:t>
      </w:r>
    </w:p>
    <w:p w:rsidR="001733DF" w:rsidRDefault="001733DF" w:rsidP="001733DF">
      <w:pPr>
        <w:rPr>
          <w:rStyle w:val="StyleUnderline"/>
        </w:rPr>
      </w:pPr>
      <w:r w:rsidRPr="00BC06E1">
        <w:rPr>
          <w:rStyle w:val="StyleUnderline"/>
        </w:rPr>
        <w:t>We only report significant associations between frequency of being mentioned</w:t>
      </w:r>
      <w:r w:rsidRPr="00A84230">
        <w:t xml:space="preserve"> (no = 0, yes = 1) </w:t>
      </w:r>
      <w:r w:rsidRPr="00BC06E1">
        <w:rPr>
          <w:rStyle w:val="StyleUnderline"/>
        </w:rPr>
        <w:t>and condition</w:t>
      </w:r>
      <w:r w:rsidRPr="00A84230">
        <w:t xml:space="preserve">. Significant differences arose between the refugees and asylum seekers condition when it comes to first-mentioned, and thus most strongly associated areas or countries of origin: </w:t>
      </w:r>
      <w:r w:rsidRPr="00BC06E1">
        <w:rPr>
          <w:rStyle w:val="StyleUnderline"/>
        </w:rPr>
        <w:t>A significantly larger share in the refugees condition mentioned Syria (39.1%) first, compared to 19.4% in the asylum seekers condition.</w:t>
      </w:r>
      <w:r w:rsidR="00A84230">
        <w:rPr>
          <w:rStyle w:val="StyleUnderline"/>
        </w:rPr>
        <w:t xml:space="preserve"> </w:t>
      </w:r>
      <w:r w:rsidRPr="00BC06E1">
        <w:rPr>
          <w:rStyle w:val="StyleUnderline"/>
        </w:rPr>
        <w:t xml:space="preserve">Fleeing due to war and security issues was an intention that was more often associated with refugees (69.6%) than with asylum seekers (49.0%). Moreover, participants in the refugees condition mentioned the intention to escape from persecution more frequently than those in the asylum seekers condition (29.6% and 14.3%, respectively). The opposite was the case for freeloading intentions (1.7% and 8.2%, respectively). </w:t>
      </w:r>
    </w:p>
    <w:p w:rsidR="001733DF" w:rsidRDefault="001733DF" w:rsidP="001733DF">
      <w:pPr>
        <w:rPr>
          <w:rStyle w:val="StyleUnderline"/>
        </w:rPr>
      </w:pPr>
    </w:p>
    <w:p w:rsidR="001733DF" w:rsidRDefault="001733DF" w:rsidP="001733DF"/>
    <w:p w:rsidR="001733DF" w:rsidRDefault="001733DF" w:rsidP="001733DF">
      <w:pPr>
        <w:pStyle w:val="Heading3"/>
      </w:pPr>
      <w:r>
        <w:lastRenderedPageBreak/>
        <w:t>Alt- Refugee</w:t>
      </w:r>
    </w:p>
    <w:p w:rsidR="001733DF" w:rsidRDefault="001733DF" w:rsidP="001733DF">
      <w:pPr>
        <w:pStyle w:val="Heading4"/>
      </w:pPr>
      <w:r>
        <w:t>The term refugee is good—it implies an obligation to help</w:t>
      </w:r>
    </w:p>
    <w:p w:rsidR="001733DF" w:rsidRDefault="001733DF" w:rsidP="001733DF">
      <w:r w:rsidRPr="00FE52A0">
        <w:rPr>
          <w:rStyle w:val="Style13ptBold"/>
        </w:rPr>
        <w:t>Ruz 15</w:t>
      </w:r>
      <w:r>
        <w:t xml:space="preserve"> </w:t>
      </w:r>
      <w:r w:rsidRPr="00A12D89">
        <w:t>(</w:t>
      </w:r>
      <w:r w:rsidRPr="00FE52A0">
        <w:t>Camila Ruz is a broadcast</w:t>
      </w:r>
      <w:r>
        <w:t xml:space="preserve"> journalist for BBC News. </w:t>
      </w:r>
      <w:r w:rsidRPr="00A12D89">
        <w:t>“The battle over the words used to describe migrants”</w:t>
      </w:r>
      <w:r>
        <w:t xml:space="preserve"> BBC News Magazine</w:t>
      </w:r>
      <w:r w:rsidRPr="00A12D89">
        <w:t xml:space="preserve"> </w:t>
      </w:r>
      <w:hyperlink r:id="rId60" w:history="1">
        <w:r w:rsidRPr="0017127F">
          <w:rPr>
            <w:rStyle w:val="Hyperlink"/>
          </w:rPr>
          <w:t>https://www.bbc.com/news/magazine-34061097</w:t>
        </w:r>
      </w:hyperlink>
      <w:r>
        <w:t>, August 28, 2015</w:t>
      </w:r>
      <w:r w:rsidRPr="00A12D89">
        <w:t>)</w:t>
      </w:r>
    </w:p>
    <w:p w:rsidR="001733DF" w:rsidRPr="00A84230" w:rsidRDefault="001733DF" w:rsidP="001733DF">
      <w:pPr>
        <w:rPr>
          <w:szCs w:val="16"/>
        </w:rPr>
      </w:pPr>
      <w:r w:rsidRPr="00A84230">
        <w:rPr>
          <w:szCs w:val="16"/>
        </w:rPr>
        <w:t>Images of people scrambling over barbed wire fences in Calais or crossing the Mediterranean in fishing boats have dominated the media over the last few months. And a debate has even emerged about the very words used to describe people.</w:t>
      </w:r>
      <w:r w:rsidR="00A84230" w:rsidRPr="00A84230">
        <w:rPr>
          <w:szCs w:val="16"/>
        </w:rPr>
        <w:t xml:space="preserve"> </w:t>
      </w:r>
      <w:r w:rsidRPr="00A84230">
        <w:rPr>
          <w:szCs w:val="16"/>
        </w:rPr>
        <w:t>The word migrant is defined in Oxford English Dictionary as "one who moves, either temporarily or permanently, from one place, area, or country of residence to another".</w:t>
      </w:r>
      <w:r w:rsidR="00A84230" w:rsidRPr="00A84230">
        <w:rPr>
          <w:szCs w:val="16"/>
        </w:rPr>
        <w:t xml:space="preserve"> </w:t>
      </w:r>
      <w:r w:rsidRPr="00A84230">
        <w:rPr>
          <w:szCs w:val="16"/>
        </w:rPr>
        <w:t xml:space="preserve">It is used as a neutral term by many media organisations - </w:t>
      </w:r>
      <w:hyperlink r:id="rId61" w:history="1">
        <w:r w:rsidRPr="00A84230">
          <w:rPr>
            <w:rStyle w:val="Hyperlink"/>
            <w:szCs w:val="16"/>
          </w:rPr>
          <w:t>including the BBC</w:t>
        </w:r>
      </w:hyperlink>
      <w:r w:rsidRPr="00A84230">
        <w:rPr>
          <w:szCs w:val="16"/>
        </w:rPr>
        <w:t xml:space="preserve"> - but there has been </w:t>
      </w:r>
      <w:hyperlink r:id="rId62" w:history="1">
        <w:r w:rsidRPr="00A84230">
          <w:rPr>
            <w:rStyle w:val="Hyperlink"/>
            <w:szCs w:val="16"/>
          </w:rPr>
          <w:t>criticism of that use</w:t>
        </w:r>
      </w:hyperlink>
      <w:r w:rsidRPr="00A84230">
        <w:rPr>
          <w:szCs w:val="16"/>
        </w:rPr>
        <w:t>.</w:t>
      </w:r>
      <w:r w:rsidR="00A84230" w:rsidRPr="00A84230">
        <w:rPr>
          <w:szCs w:val="16"/>
        </w:rPr>
        <w:t xml:space="preserve"> </w:t>
      </w:r>
      <w:r w:rsidRPr="00A84230">
        <w:rPr>
          <w:szCs w:val="16"/>
        </w:rPr>
        <w:t xml:space="preserve">News website al-Jazeera has decided it will not use migrant and "will instead, where appropriate, say refugee". An </w:t>
      </w:r>
      <w:hyperlink r:id="rId63" w:history="1">
        <w:r w:rsidRPr="00A84230">
          <w:rPr>
            <w:rStyle w:val="Hyperlink"/>
            <w:szCs w:val="16"/>
          </w:rPr>
          <w:t>online editor for the network</w:t>
        </w:r>
      </w:hyperlink>
      <w:r w:rsidRPr="00A84230">
        <w:rPr>
          <w:szCs w:val="16"/>
        </w:rPr>
        <w:t xml:space="preserve"> wrote: "It has evolved from its dictionary definitions into a tool that dehumanises and distances, a blunt pejorative." A Washington Post piece </w:t>
      </w:r>
      <w:hyperlink r:id="rId64" w:history="1">
        <w:r w:rsidRPr="00A84230">
          <w:rPr>
            <w:rStyle w:val="Hyperlink"/>
            <w:szCs w:val="16"/>
          </w:rPr>
          <w:t>asked if it was time to ditch the word</w:t>
        </w:r>
      </w:hyperlink>
      <w:r w:rsidRPr="00A84230">
        <w:rPr>
          <w:szCs w:val="16"/>
        </w:rPr>
        <w:t>.</w:t>
      </w:r>
      <w:r w:rsidR="00A84230" w:rsidRPr="00A84230">
        <w:rPr>
          <w:szCs w:val="16"/>
        </w:rPr>
        <w:t xml:space="preserve"> </w:t>
      </w:r>
      <w:r w:rsidRPr="00A84230">
        <w:rPr>
          <w:szCs w:val="16"/>
        </w:rPr>
        <w:t xml:space="preserve">There are some who dislike the term because it implies something voluntary but that it is applied to people fleeing danger. A </w:t>
      </w:r>
      <w:hyperlink r:id="rId65" w:history="1">
        <w:r w:rsidRPr="00A84230">
          <w:rPr>
            <w:rStyle w:val="Hyperlink"/>
            <w:szCs w:val="16"/>
          </w:rPr>
          <w:t>UN document</w:t>
        </w:r>
      </w:hyperlink>
      <w:r w:rsidRPr="00A84230">
        <w:rPr>
          <w:szCs w:val="16"/>
        </w:rPr>
        <w:t xml:space="preserve"> suggests: "The term 'migrant'… should be understood as covering all cases where the decision to migrate is taken freely by the individual concerned, for reasons of 'personal convenience' and without intervention of an external compelling factor."</w:t>
      </w:r>
      <w:r w:rsidR="00A84230" w:rsidRPr="00A84230">
        <w:rPr>
          <w:szCs w:val="16"/>
        </w:rPr>
        <w:t xml:space="preserve"> </w:t>
      </w:r>
      <w:r w:rsidRPr="00A84230">
        <w:rPr>
          <w:szCs w:val="16"/>
        </w:rPr>
        <w:t>"Migrant used to have quite a neutral connotation," explains Alexander Betts, director of the Refugee Studies Centre at Oxford University. "It says nothing about their entitlement to cross that border or whether they should be." But some people believe that the word has recently developed a sour note. It is being used to mean "not a refugee", argues Betts.</w:t>
      </w:r>
      <w:r w:rsidR="00A84230" w:rsidRPr="00A84230">
        <w:rPr>
          <w:szCs w:val="16"/>
        </w:rPr>
        <w:t xml:space="preserve"> </w:t>
      </w:r>
      <w:r w:rsidRPr="00A84230">
        <w:rPr>
          <w:szCs w:val="16"/>
        </w:rPr>
        <w:t>Online searches for migrant are at their highest since Google started collating this information in 2004. And in the past month (to 25 August using the Nexis database), the most commonly used term in UK national newspapers (excluding the Times, the Sun and the Financial Times) was migrant - with 2,541 instances. This was twice as popular as the next most frequently used word, refugee.</w:t>
      </w:r>
      <w:r w:rsidR="00A84230" w:rsidRPr="00A84230">
        <w:rPr>
          <w:szCs w:val="16"/>
        </w:rPr>
        <w:t xml:space="preserve"> </w:t>
      </w:r>
      <w:r w:rsidRPr="0042534A">
        <w:rPr>
          <w:rStyle w:val="StyleUnderline"/>
        </w:rPr>
        <w:t>A refugee</w:t>
      </w:r>
      <w:r w:rsidRPr="00A84230">
        <w:rPr>
          <w:szCs w:val="16"/>
        </w:rPr>
        <w:t xml:space="preserve">, according to the </w:t>
      </w:r>
      <w:hyperlink r:id="rId66" w:history="1">
        <w:r w:rsidRPr="00A84230">
          <w:rPr>
            <w:rStyle w:val="Hyperlink"/>
            <w:szCs w:val="16"/>
          </w:rPr>
          <w:t>1951 Refugee Convention</w:t>
        </w:r>
      </w:hyperlink>
      <w:r w:rsidRPr="00A84230">
        <w:rPr>
          <w:szCs w:val="16"/>
        </w:rPr>
        <w:t>, "</w:t>
      </w:r>
      <w:r w:rsidRPr="0042534A">
        <w:rPr>
          <w:rStyle w:val="StyleUnderline"/>
        </w:rPr>
        <w:t>is any person who, owing to a well-founded fear of being persecuted for reasons of race, religion, nationality, membership of a particular social group or political opinion, is outside the country of his/her nationality and is unable, or owing to such fear, is unwilling to avail himself/herself of the protection of that country</w:t>
      </w:r>
      <w:r w:rsidRPr="00A84230">
        <w:rPr>
          <w:szCs w:val="16"/>
        </w:rPr>
        <w:t>".</w:t>
      </w:r>
      <w:r w:rsidR="00A84230" w:rsidRPr="00A84230">
        <w:rPr>
          <w:szCs w:val="16"/>
        </w:rPr>
        <w:t xml:space="preserve"> </w:t>
      </w:r>
      <w:r w:rsidRPr="00A84230">
        <w:rPr>
          <w:szCs w:val="16"/>
        </w:rPr>
        <w:t>"</w:t>
      </w:r>
      <w:r w:rsidRPr="0042534A">
        <w:rPr>
          <w:rStyle w:val="StyleUnderline"/>
        </w:rPr>
        <w:t>Refugee implies that we have an obligation to people</w:t>
      </w:r>
      <w:r w:rsidRPr="00A84230">
        <w:rPr>
          <w:szCs w:val="16"/>
        </w:rPr>
        <w:t xml:space="preserve">," says Betts. "It </w:t>
      </w:r>
      <w:r w:rsidRPr="0042534A">
        <w:rPr>
          <w:rStyle w:val="StyleUnderline"/>
        </w:rPr>
        <w:t>implies that we have to let them on to our territory and give them the chance to seek asylum</w:t>
      </w:r>
      <w:r w:rsidRPr="00A84230">
        <w:rPr>
          <w:szCs w:val="16"/>
        </w:rPr>
        <w:t>."</w:t>
      </w:r>
      <w:r w:rsidR="00A84230" w:rsidRPr="00A84230">
        <w:rPr>
          <w:szCs w:val="16"/>
        </w:rPr>
        <w:t xml:space="preserve"> </w:t>
      </w:r>
      <w:r w:rsidRPr="00A84230">
        <w:rPr>
          <w:szCs w:val="16"/>
        </w:rPr>
        <w:t>But there would be many people who would be wary of labelling someone a refugee until that person has gone through the legal process of claiming asylum. In the UK, and other places, claims for "refugee status" are examined before being either granted or denied.</w:t>
      </w:r>
      <w:r w:rsidR="00A84230" w:rsidRPr="00A84230">
        <w:rPr>
          <w:szCs w:val="16"/>
        </w:rPr>
        <w:t xml:space="preserve"> </w:t>
      </w:r>
      <w:r w:rsidRPr="00A84230">
        <w:rPr>
          <w:szCs w:val="16"/>
        </w:rPr>
        <w:t>"The moment at which they can officially say whether they are refugees or economic migrants is the moment at which the EU state that is processing their claim makes its decision," says Tim Stanley, historian and columnist for the Daily Telegraph. "I am not questioning the validity of their narrative, I am not saying that anyone was lying about it. I am saying that it is down to the state in which they have arrived to define what they are."</w:t>
      </w:r>
      <w:r w:rsidR="00A84230" w:rsidRPr="00A84230">
        <w:rPr>
          <w:szCs w:val="16"/>
        </w:rPr>
        <w:t xml:space="preserve"> </w:t>
      </w:r>
      <w:r w:rsidRPr="00A84230">
        <w:rPr>
          <w:szCs w:val="16"/>
        </w:rPr>
        <w:t>Asylum seeker refers to someone who has applied for refugee status and is waiting to hear the result of their claim. But it is also often used about those trying to get to a particular country to make a claim. The word asylum is very old indeed having first been used in 1430 to refer to "a sanctuary or inviolable place of refuge and protection for criminals and debtors, from which they cannot be forcibly removed without sacrilege".</w:t>
      </w:r>
      <w:r w:rsidR="00A84230" w:rsidRPr="00A84230">
        <w:rPr>
          <w:szCs w:val="16"/>
        </w:rPr>
        <w:t xml:space="preserve"> </w:t>
      </w:r>
      <w:r w:rsidRPr="00A84230">
        <w:rPr>
          <w:szCs w:val="16"/>
        </w:rPr>
        <w:t xml:space="preserve">The most common descriptor for asylum seeker in </w:t>
      </w:r>
      <w:hyperlink r:id="rId67" w:history="1">
        <w:r w:rsidRPr="00A84230">
          <w:rPr>
            <w:rStyle w:val="Hyperlink"/>
            <w:szCs w:val="16"/>
          </w:rPr>
          <w:t>UK newspaper articles between 2010 to 2012</w:t>
        </w:r>
      </w:hyperlink>
      <w:r w:rsidRPr="00A84230">
        <w:rPr>
          <w:szCs w:val="16"/>
        </w:rPr>
        <w:t xml:space="preserve"> was the word failed.</w:t>
      </w:r>
      <w:r w:rsidR="00A84230" w:rsidRPr="00A84230">
        <w:rPr>
          <w:szCs w:val="16"/>
        </w:rPr>
        <w:t xml:space="preserve"> </w:t>
      </w:r>
      <w:r w:rsidRPr="00A84230">
        <w:rPr>
          <w:szCs w:val="16"/>
        </w:rPr>
        <w:t>But while the term failed asylum seeker describes someone who has gone through a well-defined process, there are less specifically applied terms.</w:t>
      </w:r>
      <w:r w:rsidR="00A84230" w:rsidRPr="00A84230">
        <w:rPr>
          <w:szCs w:val="16"/>
        </w:rPr>
        <w:t xml:space="preserve"> </w:t>
      </w:r>
      <w:r w:rsidRPr="00A84230">
        <w:rPr>
          <w:szCs w:val="16"/>
        </w:rPr>
        <w:t xml:space="preserve">One of the </w:t>
      </w:r>
      <w:hyperlink r:id="rId68" w:history="1">
        <w:r w:rsidRPr="00A84230">
          <w:rPr>
            <w:rStyle w:val="Hyperlink"/>
            <w:szCs w:val="16"/>
          </w:rPr>
          <w:t>more controversial ones</w:t>
        </w:r>
      </w:hyperlink>
      <w:r w:rsidRPr="00A84230">
        <w:rPr>
          <w:szCs w:val="16"/>
        </w:rPr>
        <w:t xml:space="preserve"> is illegal immigrant, along with illegal migrant.</w:t>
      </w:r>
      <w:r w:rsidR="00A84230" w:rsidRPr="00A84230">
        <w:rPr>
          <w:szCs w:val="16"/>
        </w:rPr>
        <w:t xml:space="preserve"> </w:t>
      </w:r>
      <w:r w:rsidRPr="00A84230">
        <w:rPr>
          <w:szCs w:val="16"/>
        </w:rPr>
        <w:t xml:space="preserve">A </w:t>
      </w:r>
      <w:hyperlink r:id="rId69" w:history="1">
        <w:r w:rsidRPr="00A84230">
          <w:rPr>
            <w:rStyle w:val="Hyperlink"/>
            <w:szCs w:val="16"/>
          </w:rPr>
          <w:t>study by the Migration Observatory</w:t>
        </w:r>
      </w:hyperlink>
      <w:r w:rsidRPr="00A84230">
        <w:rPr>
          <w:szCs w:val="16"/>
        </w:rPr>
        <w:t xml:space="preserve"> at Oxford University analysed 58,000 UK newspaper articles and found that illegal was the most common descriptor for the word immigrants.</w:t>
      </w:r>
      <w:r w:rsidR="00A84230" w:rsidRPr="00A84230">
        <w:rPr>
          <w:szCs w:val="16"/>
        </w:rPr>
        <w:t xml:space="preserve"> </w:t>
      </w:r>
      <w:r w:rsidRPr="00A84230">
        <w:rPr>
          <w:szCs w:val="16"/>
        </w:rPr>
        <w:t>"The term is dangerous," argues Don Flynn, director of Migrants Rights Network. "It's better to say irregular or undocumented migrants." Calling someone an illegal immigrant associates them with criminal behaviour, he adds.</w:t>
      </w:r>
      <w:r w:rsidR="00A84230" w:rsidRPr="00A84230">
        <w:rPr>
          <w:szCs w:val="16"/>
        </w:rPr>
        <w:t xml:space="preserve"> </w:t>
      </w:r>
      <w:r w:rsidRPr="00A84230">
        <w:rPr>
          <w:szCs w:val="16"/>
        </w:rPr>
        <w:t>Other critics of the phrase say that it gives the impression that it's the person that is illegal rather than their actions. "Once you've entered the UK and claimed asylum, you are not illegal. Even if your asylum claim is refused, you still can't be an illegal migrant," says Zoe Grumbridge from Refugee Action.</w:t>
      </w:r>
      <w:r w:rsidR="00A84230" w:rsidRPr="00A84230">
        <w:rPr>
          <w:szCs w:val="16"/>
        </w:rPr>
        <w:t xml:space="preserve"> </w:t>
      </w:r>
      <w:r w:rsidRPr="00A84230">
        <w:rPr>
          <w:szCs w:val="16"/>
        </w:rPr>
        <w:t xml:space="preserve">The UN and the EU parliament have called for an end to the phrase. Some people have also criticised the use of clandestine. In 2013, the Associated Press news agency and the Los Angeles Times </w:t>
      </w:r>
      <w:hyperlink r:id="rId70" w:history="1">
        <w:r w:rsidRPr="00A84230">
          <w:rPr>
            <w:rStyle w:val="Hyperlink"/>
            <w:szCs w:val="16"/>
          </w:rPr>
          <w:t>both changed their style guides</w:t>
        </w:r>
      </w:hyperlink>
      <w:r w:rsidRPr="00A84230">
        <w:rPr>
          <w:szCs w:val="16"/>
        </w:rPr>
        <w:t xml:space="preserve"> and recommended against using the phrase "illegal immigrant" to describe someone without a valid visa.</w:t>
      </w:r>
      <w:r w:rsidR="00A84230" w:rsidRPr="00A84230">
        <w:rPr>
          <w:szCs w:val="16"/>
        </w:rPr>
        <w:t xml:space="preserve"> </w:t>
      </w:r>
      <w:r w:rsidRPr="00A84230">
        <w:rPr>
          <w:szCs w:val="16"/>
        </w:rPr>
        <w:t>But others disagree, saying that the phrase can be a useful description. "If you are coming into a country without permission and you do it outside the law, that is illegal," says Alp Mehmet, vice chairman of MigrationWatch UK. "If they haven't entered yet, they are not illegal immigrants, although potentially they are migrating using illegal means."</w:t>
      </w:r>
      <w:r w:rsidR="00A84230" w:rsidRPr="00A84230">
        <w:rPr>
          <w:szCs w:val="16"/>
        </w:rPr>
        <w:t xml:space="preserve"> </w:t>
      </w:r>
      <w:r w:rsidRPr="00A84230">
        <w:rPr>
          <w:szCs w:val="16"/>
        </w:rPr>
        <w:t>Clearly there are those who want to make a distinction between people using the accepted legal channel to enter a country and those who are entering by other methods.</w:t>
      </w:r>
      <w:r w:rsidR="00A84230" w:rsidRPr="00A84230">
        <w:rPr>
          <w:szCs w:val="16"/>
        </w:rPr>
        <w:t xml:space="preserve"> </w:t>
      </w:r>
      <w:r w:rsidRPr="00A84230">
        <w:rPr>
          <w:szCs w:val="16"/>
        </w:rPr>
        <w:t>"I understand why people are uncomfortable with that term but it is accurate when you are talking about someone who has broken the law to enter the country or who has been told to leave the country and is breaking the law by staying," says Stanley.</w:t>
      </w:r>
      <w:r w:rsidR="00A84230" w:rsidRPr="00A84230">
        <w:rPr>
          <w:szCs w:val="16"/>
        </w:rPr>
        <w:t xml:space="preserve"> </w:t>
      </w:r>
      <w:r w:rsidRPr="00A84230">
        <w:rPr>
          <w:szCs w:val="16"/>
        </w:rPr>
        <w:t xml:space="preserve">Another criticism of the term immigrant, with or without the word illegal added on to it, is that it is less likely to be used to describe people from Western countries. Some </w:t>
      </w:r>
      <w:hyperlink r:id="rId71" w:history="1">
        <w:r w:rsidRPr="00A84230">
          <w:rPr>
            <w:rStyle w:val="Hyperlink"/>
            <w:szCs w:val="16"/>
          </w:rPr>
          <w:t>commentators have suggested</w:t>
        </w:r>
      </w:hyperlink>
      <w:r w:rsidRPr="00A84230">
        <w:rPr>
          <w:szCs w:val="16"/>
        </w:rPr>
        <w:t xml:space="preserve"> that Europeans tend to be referred to as expats.</w:t>
      </w:r>
      <w:r w:rsidR="00A84230" w:rsidRPr="00A84230">
        <w:rPr>
          <w:szCs w:val="16"/>
        </w:rPr>
        <w:t xml:space="preserve"> </w:t>
      </w:r>
      <w:r w:rsidRPr="00A84230">
        <w:rPr>
          <w:szCs w:val="16"/>
        </w:rPr>
        <w:t xml:space="preserve">"Very often when we talk about British people who migrate," says Emma Briant, author of the book </w:t>
      </w:r>
      <w:hyperlink r:id="rId72" w:history="1">
        <w:r w:rsidRPr="00A84230">
          <w:rPr>
            <w:rStyle w:val="Hyperlink"/>
            <w:szCs w:val="16"/>
          </w:rPr>
          <w:t>Bad News for Refugees</w:t>
        </w:r>
      </w:hyperlink>
      <w:r w:rsidRPr="00A84230">
        <w:rPr>
          <w:szCs w:val="16"/>
        </w:rPr>
        <w:t xml:space="preserve">, "we tend to talk of them as expats or expatriates. They are not immigrants." There has been </w:t>
      </w:r>
      <w:hyperlink r:id="rId73" w:history="1">
        <w:r w:rsidRPr="00A84230">
          <w:rPr>
            <w:rStyle w:val="Hyperlink"/>
            <w:szCs w:val="16"/>
          </w:rPr>
          <w:t>some satirical commentary</w:t>
        </w:r>
      </w:hyperlink>
      <w:r w:rsidRPr="00A84230">
        <w:rPr>
          <w:szCs w:val="16"/>
        </w:rPr>
        <w:t xml:space="preserve"> about the differences between the terms.</w:t>
      </w:r>
      <w:r w:rsidR="00A84230" w:rsidRPr="00A84230">
        <w:rPr>
          <w:szCs w:val="16"/>
        </w:rPr>
        <w:t xml:space="preserve"> </w:t>
      </w:r>
      <w:r w:rsidRPr="00A84230">
        <w:rPr>
          <w:szCs w:val="16"/>
        </w:rPr>
        <w:t xml:space="preserve">But the shift towards the neutral blanket term migrant has been pronounced. To again use UK national newspapers as a measurement, 15 years ago, in the month to 25 August, </w:t>
      </w:r>
      <w:r w:rsidRPr="00A84230">
        <w:rPr>
          <w:szCs w:val="16"/>
        </w:rPr>
        <w:lastRenderedPageBreak/>
        <w:t>the terms refugee, asylum seeker and illegal immigrant were all used more often than migrants.</w:t>
      </w:r>
      <w:r w:rsidR="00A84230" w:rsidRPr="00A84230">
        <w:rPr>
          <w:szCs w:val="16"/>
        </w:rPr>
        <w:t xml:space="preserve"> </w:t>
      </w:r>
      <w:r w:rsidRPr="00A84230">
        <w:rPr>
          <w:szCs w:val="16"/>
        </w:rPr>
        <w:t>And many disagree that migrant is in any way offensive. "It's a proper description for anyone who has moved across a border," says Don Flynn from the Migrants Rights Network.</w:t>
      </w:r>
      <w:r w:rsidR="00A84230" w:rsidRPr="00A84230">
        <w:rPr>
          <w:szCs w:val="16"/>
        </w:rPr>
        <w:t xml:space="preserve"> </w:t>
      </w:r>
      <w:r w:rsidRPr="00A84230">
        <w:rPr>
          <w:szCs w:val="16"/>
        </w:rPr>
        <w:t xml:space="preserve">Judith Vonberg, a freelance journalist who has </w:t>
      </w:r>
      <w:hyperlink r:id="rId74" w:history="1">
        <w:r w:rsidRPr="00A84230">
          <w:rPr>
            <w:rStyle w:val="Hyperlink"/>
            <w:szCs w:val="16"/>
          </w:rPr>
          <w:t>written for the Migrants' Rights Network about the issue</w:t>
        </w:r>
      </w:hyperlink>
      <w:r w:rsidRPr="00A84230">
        <w:rPr>
          <w:szCs w:val="16"/>
        </w:rPr>
        <w:t>, goes further. She says that ditching the word could "actually reinforce the dichotomy that we've got between the idea of the good refugee and the bad migrant".</w:t>
      </w:r>
      <w:r w:rsidR="00A84230" w:rsidRPr="00A84230">
        <w:rPr>
          <w:szCs w:val="16"/>
        </w:rPr>
        <w:t xml:space="preserve"> </w:t>
      </w:r>
      <w:r w:rsidRPr="00A84230">
        <w:rPr>
          <w:szCs w:val="16"/>
        </w:rPr>
        <w:t>Alp Mehmet, from Migration Watch, also believes that migrant should be used but because it is an easy word to understand. "Everyone… knows exactly what we mean by migrants."</w:t>
      </w:r>
      <w:r w:rsidR="00A84230" w:rsidRPr="00A84230">
        <w:rPr>
          <w:szCs w:val="16"/>
        </w:rPr>
        <w:t xml:space="preserve"> </w:t>
      </w:r>
      <w:hyperlink r:id="rId75" w:history="1">
        <w:r w:rsidRPr="00A84230">
          <w:rPr>
            <w:rStyle w:val="Hyperlink"/>
            <w:szCs w:val="16"/>
          </w:rPr>
          <w:t>Some people also believe</w:t>
        </w:r>
      </w:hyperlink>
      <w:r w:rsidRPr="00A84230">
        <w:rPr>
          <w:szCs w:val="16"/>
        </w:rPr>
        <w:t xml:space="preserve"> that migrant is an appropriate phrase to use when a group of people could include both refugees and economic migrants. Tim Stanley argues that it does accurately reflect a significant number of people who are making the crossing into Europe. "It is why the UNHCR is absolutely right to describe that group of people as both migrants and refugees," he says.</w:t>
      </w:r>
      <w:r w:rsidR="00A84230" w:rsidRPr="00A84230">
        <w:rPr>
          <w:szCs w:val="16"/>
        </w:rPr>
        <w:t xml:space="preserve"> </w:t>
      </w:r>
      <w:r w:rsidRPr="00A84230">
        <w:rPr>
          <w:szCs w:val="16"/>
        </w:rPr>
        <w:t xml:space="preserve">The use of the term economic migrant has been much debated. Home Secretary Theresa May </w:t>
      </w:r>
      <w:hyperlink r:id="rId76" w:history="1">
        <w:r w:rsidRPr="00A84230">
          <w:rPr>
            <w:rStyle w:val="Hyperlink"/>
            <w:szCs w:val="16"/>
          </w:rPr>
          <w:t>used it in May</w:t>
        </w:r>
      </w:hyperlink>
      <w:r w:rsidRPr="00A84230">
        <w:rPr>
          <w:szCs w:val="16"/>
        </w:rPr>
        <w:t xml:space="preserve"> to describe migration into Europe. She said that there were large numbers of people coming from countries such as Nigeria and Somalia who were "economic migrants who've paid criminal gangs to take them across the Mediterranean".</w:t>
      </w:r>
      <w:r w:rsidR="00A84230" w:rsidRPr="00A84230">
        <w:rPr>
          <w:szCs w:val="16"/>
        </w:rPr>
        <w:t xml:space="preserve"> </w:t>
      </w:r>
      <w:r w:rsidRPr="00A84230">
        <w:rPr>
          <w:szCs w:val="16"/>
        </w:rPr>
        <w:t>The term economic migrant is "being used to imply choice rather than coercion", says Betts. "It's used to imply that it's voluntary reasons for movement rather than forced movement."</w:t>
      </w:r>
      <w:r w:rsidR="00A84230" w:rsidRPr="00A84230">
        <w:rPr>
          <w:szCs w:val="16"/>
        </w:rPr>
        <w:t xml:space="preserve"> </w:t>
      </w:r>
      <w:r w:rsidRPr="00A84230">
        <w:rPr>
          <w:szCs w:val="16"/>
        </w:rPr>
        <w:t>Some words have fallen almost completely out of favour. Alien was used regularly in the UK press before World War Two, says Panikos Panayi, professor of European history at De Montfort University. "The first major immigration act [in the UK] was called the Aliens Act 1905," he says.</w:t>
      </w:r>
      <w:r w:rsidR="00A84230" w:rsidRPr="00A84230">
        <w:rPr>
          <w:szCs w:val="16"/>
        </w:rPr>
        <w:t xml:space="preserve"> </w:t>
      </w:r>
      <w:r w:rsidRPr="00A84230">
        <w:rPr>
          <w:szCs w:val="16"/>
        </w:rPr>
        <w:t xml:space="preserve">But in the US, alien remains </w:t>
      </w:r>
      <w:hyperlink r:id="rId77" w:history="1">
        <w:r w:rsidRPr="00A84230">
          <w:rPr>
            <w:rStyle w:val="Hyperlink"/>
            <w:szCs w:val="16"/>
          </w:rPr>
          <w:t>official terminology</w:t>
        </w:r>
      </w:hyperlink>
      <w:r w:rsidRPr="00A84230">
        <w:rPr>
          <w:szCs w:val="16"/>
        </w:rPr>
        <w:t xml:space="preserve"> for any person who is not a citizen or national.</w:t>
      </w:r>
      <w:r w:rsidR="00A84230" w:rsidRPr="00A84230">
        <w:rPr>
          <w:szCs w:val="16"/>
        </w:rPr>
        <w:t xml:space="preserve"> </w:t>
      </w:r>
      <w:r w:rsidRPr="00A84230">
        <w:rPr>
          <w:szCs w:val="16"/>
        </w:rPr>
        <w:t xml:space="preserve">The Obama administration proposed Dreamers as a new positive way - with its reference to the American Dream - of describing undocumented young people </w:t>
      </w:r>
      <w:hyperlink r:id="rId78" w:history="1">
        <w:r w:rsidRPr="00A84230">
          <w:rPr>
            <w:rStyle w:val="Hyperlink"/>
            <w:szCs w:val="16"/>
          </w:rPr>
          <w:t>who met the conditions</w:t>
        </w:r>
      </w:hyperlink>
      <w:r w:rsidRPr="00A84230">
        <w:rPr>
          <w:szCs w:val="16"/>
        </w:rPr>
        <w:t xml:space="preserve"> of the Dream act (Development, Relief, and Education for Alien Minors).</w:t>
      </w:r>
      <w:r w:rsidR="00A84230" w:rsidRPr="00A84230">
        <w:rPr>
          <w:szCs w:val="16"/>
        </w:rPr>
        <w:t xml:space="preserve"> </w:t>
      </w:r>
      <w:r w:rsidRPr="00A84230">
        <w:rPr>
          <w:szCs w:val="16"/>
        </w:rPr>
        <w:t>There is another word with positive connotations that is not used much anymore. "Exile has gone out of credit," says Betts, since the end of the Cold War. "It had a slightly sort of dignified and noble connotation," he argues.</w:t>
      </w:r>
      <w:r w:rsidR="00A84230" w:rsidRPr="00A84230">
        <w:rPr>
          <w:szCs w:val="16"/>
        </w:rPr>
        <w:t xml:space="preserve"> </w:t>
      </w:r>
      <w:r w:rsidRPr="00A84230">
        <w:rPr>
          <w:szCs w:val="16"/>
        </w:rPr>
        <w:t>It was used to describe someone who had been forced out of their country but was still politically engaged with it and was planning on going back one day. "I think that today, many Syrians are in that position," says Betts.</w:t>
      </w:r>
      <w:r w:rsidR="00A84230" w:rsidRPr="00A84230">
        <w:rPr>
          <w:szCs w:val="16"/>
        </w:rPr>
        <w:t xml:space="preserve"> </w:t>
      </w:r>
      <w:r w:rsidRPr="00A84230">
        <w:rPr>
          <w:szCs w:val="16"/>
        </w:rPr>
        <w:t>The shifting language of migration might seem petty to some but to those involved in the debate there is no doubt of its importance. "Words matter in the migration debate," says Rob McNeil from the Migration Observatory.</w:t>
      </w:r>
    </w:p>
    <w:p w:rsidR="001733DF" w:rsidRDefault="001733DF" w:rsidP="001733DF">
      <w:pPr>
        <w:rPr>
          <w:szCs w:val="16"/>
        </w:rPr>
      </w:pPr>
    </w:p>
    <w:p w:rsidR="001733DF" w:rsidRDefault="001733DF" w:rsidP="001733DF">
      <w:pPr>
        <w:pStyle w:val="Heading3"/>
      </w:pPr>
      <w:r>
        <w:lastRenderedPageBreak/>
        <w:t>Alt – Economic Migrant</w:t>
      </w:r>
    </w:p>
    <w:p w:rsidR="001733DF" w:rsidRDefault="001733DF" w:rsidP="001733DF">
      <w:pPr>
        <w:pStyle w:val="Heading4"/>
      </w:pPr>
      <w:r>
        <w:t>The term economic migrant is good—implies choice and breaks down the dichotomy of “good” vs “bad” immigrants.</w:t>
      </w:r>
    </w:p>
    <w:p w:rsidR="001733DF" w:rsidRDefault="001733DF" w:rsidP="001733DF">
      <w:r w:rsidRPr="00FE52A0">
        <w:rPr>
          <w:rStyle w:val="Style13ptBold"/>
        </w:rPr>
        <w:t>Ruz 15</w:t>
      </w:r>
      <w:r>
        <w:t xml:space="preserve"> </w:t>
      </w:r>
      <w:r w:rsidRPr="00A12D89">
        <w:t>(</w:t>
      </w:r>
      <w:r w:rsidRPr="00FE52A0">
        <w:t>Camila Ruz is a broadcast</w:t>
      </w:r>
      <w:r>
        <w:t xml:space="preserve"> journalist for BBC News. </w:t>
      </w:r>
      <w:r w:rsidRPr="00A12D89">
        <w:t>“The battle over the words used to describe migrants”</w:t>
      </w:r>
      <w:r>
        <w:t xml:space="preserve"> BBC News Magazine</w:t>
      </w:r>
      <w:r w:rsidRPr="00A12D89">
        <w:t xml:space="preserve"> </w:t>
      </w:r>
      <w:hyperlink r:id="rId79" w:history="1">
        <w:r w:rsidRPr="0017127F">
          <w:rPr>
            <w:rStyle w:val="Hyperlink"/>
          </w:rPr>
          <w:t>https://www.bbc.com/news/magazine-34061097</w:t>
        </w:r>
      </w:hyperlink>
      <w:r>
        <w:t>, August 28, 2015</w:t>
      </w:r>
      <w:r w:rsidRPr="00A12D89">
        <w:t>)</w:t>
      </w:r>
    </w:p>
    <w:p w:rsidR="001733DF" w:rsidRPr="00A84230" w:rsidRDefault="001733DF" w:rsidP="001733DF">
      <w:pPr>
        <w:rPr>
          <w:szCs w:val="16"/>
        </w:rPr>
      </w:pPr>
      <w:r w:rsidRPr="00A84230">
        <w:rPr>
          <w:szCs w:val="16"/>
        </w:rPr>
        <w:t>Images of people scrambling over barbed wire fences in Calais or crossing the Mediterranean in fishing boats have dominated the media over the last few months. And a debate has even emerged about the very words used to describe people.</w:t>
      </w:r>
      <w:r w:rsidR="00A84230" w:rsidRPr="00A84230">
        <w:rPr>
          <w:szCs w:val="16"/>
        </w:rPr>
        <w:t xml:space="preserve"> </w:t>
      </w:r>
      <w:r w:rsidRPr="00A84230">
        <w:rPr>
          <w:szCs w:val="16"/>
        </w:rPr>
        <w:t>The word migrant is defined in Oxford English Dictionary as "one who moves, either temporarily or permanently, from one place, area, or country of residence to another".</w:t>
      </w:r>
      <w:r w:rsidR="00A84230" w:rsidRPr="00A84230">
        <w:rPr>
          <w:szCs w:val="16"/>
        </w:rPr>
        <w:t xml:space="preserve"> </w:t>
      </w:r>
      <w:r w:rsidRPr="00A84230">
        <w:rPr>
          <w:szCs w:val="16"/>
        </w:rPr>
        <w:t xml:space="preserve">It is used as a neutral term by many media organisations - </w:t>
      </w:r>
      <w:hyperlink r:id="rId80" w:history="1">
        <w:r w:rsidRPr="00A84230">
          <w:rPr>
            <w:rStyle w:val="Hyperlink"/>
            <w:szCs w:val="16"/>
          </w:rPr>
          <w:t>including the BBC</w:t>
        </w:r>
      </w:hyperlink>
      <w:r w:rsidRPr="00A84230">
        <w:rPr>
          <w:szCs w:val="16"/>
        </w:rPr>
        <w:t xml:space="preserve"> - but there has been </w:t>
      </w:r>
      <w:hyperlink r:id="rId81" w:history="1">
        <w:r w:rsidRPr="00A84230">
          <w:rPr>
            <w:rStyle w:val="Hyperlink"/>
            <w:szCs w:val="16"/>
          </w:rPr>
          <w:t>criticism of that use</w:t>
        </w:r>
      </w:hyperlink>
      <w:r w:rsidRPr="00A84230">
        <w:rPr>
          <w:szCs w:val="16"/>
        </w:rPr>
        <w:t>.</w:t>
      </w:r>
      <w:r w:rsidR="00A84230" w:rsidRPr="00A84230">
        <w:rPr>
          <w:szCs w:val="16"/>
        </w:rPr>
        <w:t xml:space="preserve"> </w:t>
      </w:r>
      <w:r w:rsidRPr="00A84230">
        <w:rPr>
          <w:szCs w:val="16"/>
        </w:rPr>
        <w:t xml:space="preserve">News website al-Jazeera has decided it will not use migrant and "will instead, where appropriate, say refugee". An </w:t>
      </w:r>
      <w:hyperlink r:id="rId82" w:history="1">
        <w:r w:rsidRPr="00A84230">
          <w:rPr>
            <w:rStyle w:val="Hyperlink"/>
            <w:szCs w:val="16"/>
          </w:rPr>
          <w:t>online editor for the network</w:t>
        </w:r>
      </w:hyperlink>
      <w:r w:rsidRPr="00A84230">
        <w:rPr>
          <w:szCs w:val="16"/>
        </w:rPr>
        <w:t xml:space="preserve"> wrote: "It has evolved from its dictionary definitions into a tool that dehumanises and distances, a blunt pejorative." A Washington Post piece </w:t>
      </w:r>
      <w:hyperlink r:id="rId83" w:history="1">
        <w:r w:rsidRPr="00A84230">
          <w:rPr>
            <w:rStyle w:val="Hyperlink"/>
            <w:szCs w:val="16"/>
          </w:rPr>
          <w:t>asked if it was time to ditch the word</w:t>
        </w:r>
      </w:hyperlink>
      <w:r w:rsidRPr="00A84230">
        <w:rPr>
          <w:szCs w:val="16"/>
        </w:rPr>
        <w:t>.</w:t>
      </w:r>
      <w:r w:rsidR="00A84230" w:rsidRPr="00A84230">
        <w:rPr>
          <w:szCs w:val="16"/>
        </w:rPr>
        <w:t xml:space="preserve"> </w:t>
      </w:r>
      <w:r w:rsidRPr="00A84230">
        <w:rPr>
          <w:szCs w:val="16"/>
        </w:rPr>
        <w:t xml:space="preserve">There are some who dislike the term because it implies something voluntary but that it is applied to people fleeing danger. A </w:t>
      </w:r>
      <w:hyperlink r:id="rId84" w:history="1">
        <w:r w:rsidRPr="00A84230">
          <w:rPr>
            <w:rStyle w:val="Hyperlink"/>
            <w:szCs w:val="16"/>
          </w:rPr>
          <w:t>UN document</w:t>
        </w:r>
      </w:hyperlink>
      <w:r w:rsidRPr="00A84230">
        <w:rPr>
          <w:szCs w:val="16"/>
        </w:rPr>
        <w:t xml:space="preserve"> suggests: "The term 'migrant'… should be understood as covering all cases where the decision to migrate is taken freely by the individual concerned, for reasons of 'personal convenience' and without intervention of an external compelling factor."</w:t>
      </w:r>
      <w:r w:rsidR="00A84230" w:rsidRPr="00A84230">
        <w:rPr>
          <w:szCs w:val="16"/>
        </w:rPr>
        <w:t xml:space="preserve"> </w:t>
      </w:r>
      <w:r w:rsidRPr="00A84230">
        <w:rPr>
          <w:szCs w:val="16"/>
        </w:rPr>
        <w:t>"Migrant used to have quite a neutral connotation," explains Alexander Betts, director of the Refugee Studies Centre at Oxford University. "It says nothing about their entitlement to cross that border or whether they should be." But some people believe that the word has recently developed a sour note. It is being used to mean "not a refugee", argues Betts.</w:t>
      </w:r>
      <w:r w:rsidR="00A84230" w:rsidRPr="00A84230">
        <w:rPr>
          <w:szCs w:val="16"/>
        </w:rPr>
        <w:t xml:space="preserve"> </w:t>
      </w:r>
      <w:r w:rsidRPr="00A84230">
        <w:rPr>
          <w:szCs w:val="16"/>
        </w:rPr>
        <w:t>Online searches for migrant are at their highest since Google started collating this information in 2004. And in the past month (to 25 August using the Nexis database), the most commonly used term in UK national newspapers (excluding the Times, the Sun and the Financial Times) was migrant - with 2,541 instances. This was twice as popular as the next most frequently used word, refugee.</w:t>
      </w:r>
      <w:r w:rsidR="00A84230" w:rsidRPr="00A84230">
        <w:rPr>
          <w:szCs w:val="16"/>
        </w:rPr>
        <w:t xml:space="preserve"> </w:t>
      </w:r>
      <w:r w:rsidRPr="00A84230">
        <w:rPr>
          <w:szCs w:val="16"/>
        </w:rPr>
        <w:t xml:space="preserve">A refugee, according to the </w:t>
      </w:r>
      <w:hyperlink r:id="rId85" w:history="1">
        <w:r w:rsidRPr="00A84230">
          <w:rPr>
            <w:rStyle w:val="Hyperlink"/>
            <w:szCs w:val="16"/>
          </w:rPr>
          <w:t>1951 Refugee Convention</w:t>
        </w:r>
      </w:hyperlink>
      <w:r w:rsidRPr="00A84230">
        <w:rPr>
          <w:szCs w:val="16"/>
        </w:rPr>
        <w:t>, "is any person who, owing to a well-founded fear of being persecuted for reasons of race, religion, nationality, membership of a particular social group or political opinion, is outside the country of his/her nationality and is unable, or owing to such fear, is unwilling to avail himself/herself of the protection of that country".</w:t>
      </w:r>
      <w:r w:rsidR="00A84230" w:rsidRPr="00A84230">
        <w:rPr>
          <w:szCs w:val="16"/>
        </w:rPr>
        <w:t xml:space="preserve"> </w:t>
      </w:r>
      <w:r w:rsidRPr="00A84230">
        <w:rPr>
          <w:szCs w:val="16"/>
        </w:rPr>
        <w:t>"Refugee implies that we have an obligation to people," says Betts. "It implies that we have to let them on to our territory and give them the chance to seek asylum."</w:t>
      </w:r>
      <w:r w:rsidR="00A84230" w:rsidRPr="00A84230">
        <w:rPr>
          <w:szCs w:val="16"/>
        </w:rPr>
        <w:t xml:space="preserve"> </w:t>
      </w:r>
      <w:r w:rsidRPr="00A84230">
        <w:rPr>
          <w:szCs w:val="16"/>
        </w:rPr>
        <w:t>But there would be many people who would be wary of labelling someone a refugee until that person has gone through the legal process of claiming asylum. In the UK, and other places, claims for "refugee status" are examined before being either granted or denied.</w:t>
      </w:r>
      <w:r w:rsidR="00A84230" w:rsidRPr="00A84230">
        <w:rPr>
          <w:szCs w:val="16"/>
        </w:rPr>
        <w:t xml:space="preserve"> </w:t>
      </w:r>
      <w:r w:rsidRPr="00A84230">
        <w:rPr>
          <w:szCs w:val="16"/>
        </w:rPr>
        <w:t>"The moment at which they can officially say whether they are refugees or economic migrants is the moment at which the EU state that is processing their claim makes its decision," says Tim Stanley, historian and columnist for the Daily Telegraph. "I am not questioning the validity of their narrative, I am not saying that anyone was lying about it. I am saying that it is down to the state in which they have arrived to define what they are."</w:t>
      </w:r>
      <w:r w:rsidR="00A84230" w:rsidRPr="00A84230">
        <w:rPr>
          <w:szCs w:val="16"/>
        </w:rPr>
        <w:t xml:space="preserve"> </w:t>
      </w:r>
      <w:r w:rsidRPr="00A84230">
        <w:rPr>
          <w:szCs w:val="16"/>
        </w:rPr>
        <w:t>Asylum seeker refers to someone who has applied for refugee status and is waiting to hear the result of their claim. But it is also often used about those trying to get to a particular country to make a claim. The word asylum is very old indeed having first been used in 1430 to refer to "a sanctuary or inviolable place of refuge and protection for criminals and debtors, from which they cannot be forcibly removed without sacrilege".</w:t>
      </w:r>
      <w:r w:rsidR="00A84230" w:rsidRPr="00A84230">
        <w:rPr>
          <w:szCs w:val="16"/>
        </w:rPr>
        <w:t xml:space="preserve"> </w:t>
      </w:r>
      <w:r w:rsidRPr="00A84230">
        <w:rPr>
          <w:szCs w:val="16"/>
        </w:rPr>
        <w:t xml:space="preserve">The most common descriptor for asylum seeker in </w:t>
      </w:r>
      <w:hyperlink r:id="rId86" w:history="1">
        <w:r w:rsidRPr="00A84230">
          <w:rPr>
            <w:rStyle w:val="Hyperlink"/>
            <w:szCs w:val="16"/>
          </w:rPr>
          <w:t>UK newspaper articles between 2010 to 2012</w:t>
        </w:r>
      </w:hyperlink>
      <w:r w:rsidRPr="00A84230">
        <w:rPr>
          <w:szCs w:val="16"/>
        </w:rPr>
        <w:t xml:space="preserve"> was the word failed.</w:t>
      </w:r>
      <w:r w:rsidR="00A84230" w:rsidRPr="00A84230">
        <w:rPr>
          <w:szCs w:val="16"/>
        </w:rPr>
        <w:t xml:space="preserve"> </w:t>
      </w:r>
      <w:r w:rsidRPr="00A84230">
        <w:rPr>
          <w:szCs w:val="16"/>
        </w:rPr>
        <w:t>But while the term failed asylum seeker describes someone who has gone through a well-defined process, there are less specifically applied terms.</w:t>
      </w:r>
      <w:r w:rsidR="00A84230" w:rsidRPr="00A84230">
        <w:rPr>
          <w:szCs w:val="16"/>
        </w:rPr>
        <w:t xml:space="preserve"> </w:t>
      </w:r>
      <w:r w:rsidRPr="00A84230">
        <w:rPr>
          <w:szCs w:val="16"/>
        </w:rPr>
        <w:t xml:space="preserve">One of the </w:t>
      </w:r>
      <w:hyperlink r:id="rId87" w:history="1">
        <w:r w:rsidRPr="00A84230">
          <w:rPr>
            <w:rStyle w:val="Hyperlink"/>
            <w:szCs w:val="16"/>
          </w:rPr>
          <w:t>more controversial ones</w:t>
        </w:r>
      </w:hyperlink>
      <w:r w:rsidRPr="00A84230">
        <w:rPr>
          <w:szCs w:val="16"/>
        </w:rPr>
        <w:t xml:space="preserve"> is illegal immigrant, along with illegal migrant.</w:t>
      </w:r>
      <w:r w:rsidR="00A84230" w:rsidRPr="00A84230">
        <w:rPr>
          <w:szCs w:val="16"/>
        </w:rPr>
        <w:t xml:space="preserve"> </w:t>
      </w:r>
      <w:r w:rsidRPr="00A84230">
        <w:rPr>
          <w:szCs w:val="16"/>
        </w:rPr>
        <w:t xml:space="preserve">A </w:t>
      </w:r>
      <w:hyperlink r:id="rId88" w:history="1">
        <w:r w:rsidRPr="00A84230">
          <w:rPr>
            <w:rStyle w:val="Hyperlink"/>
            <w:szCs w:val="16"/>
          </w:rPr>
          <w:t>study by the Migration Observatory</w:t>
        </w:r>
      </w:hyperlink>
      <w:r w:rsidRPr="00A84230">
        <w:rPr>
          <w:szCs w:val="16"/>
        </w:rPr>
        <w:t xml:space="preserve"> at Oxford University analysed 58,000 UK newspaper articles and found that illegal was the most common descriptor for the word immigrants.</w:t>
      </w:r>
      <w:r w:rsidR="00A84230" w:rsidRPr="00A84230">
        <w:rPr>
          <w:szCs w:val="16"/>
        </w:rPr>
        <w:t xml:space="preserve"> </w:t>
      </w:r>
      <w:r w:rsidRPr="00A84230">
        <w:rPr>
          <w:szCs w:val="16"/>
        </w:rPr>
        <w:t>"The term is dangerous," argues Don Flynn, director of Migrants Rights Network. "It's better to say irregular or undocumented migrants." Calling someone an illegal immigrant associates them with criminal behaviour, he adds.</w:t>
      </w:r>
      <w:r w:rsidR="00A84230" w:rsidRPr="00A84230">
        <w:rPr>
          <w:szCs w:val="16"/>
        </w:rPr>
        <w:t xml:space="preserve"> </w:t>
      </w:r>
      <w:r w:rsidRPr="00A84230">
        <w:rPr>
          <w:szCs w:val="16"/>
        </w:rPr>
        <w:t>Other critics of the phrase say that it gives the impression that it's the person that is illegal rather than their actions. "Once you've entered the UK and claimed asylum, you are not illegal. Even if your asylum claim is refused, you still can't be an illegal migrant," says Zoe Grumbridge from Refugee Action.</w:t>
      </w:r>
      <w:r w:rsidR="00A84230" w:rsidRPr="00A84230">
        <w:rPr>
          <w:szCs w:val="16"/>
        </w:rPr>
        <w:t xml:space="preserve"> </w:t>
      </w:r>
      <w:r w:rsidRPr="00A84230">
        <w:rPr>
          <w:szCs w:val="16"/>
        </w:rPr>
        <w:t xml:space="preserve">The UN and the EU parliament have called for an end to the phrase. Some people have also criticised the use of clandestine. In 2013, the Associated Press news agency and the Los Angeles Times </w:t>
      </w:r>
      <w:hyperlink r:id="rId89" w:history="1">
        <w:r w:rsidRPr="00A84230">
          <w:rPr>
            <w:rStyle w:val="Hyperlink"/>
            <w:szCs w:val="16"/>
          </w:rPr>
          <w:t>both changed their style guides</w:t>
        </w:r>
      </w:hyperlink>
      <w:r w:rsidRPr="00A84230">
        <w:rPr>
          <w:szCs w:val="16"/>
        </w:rPr>
        <w:t xml:space="preserve"> and recommended against using the phrase "illegal immigrant" to describe someone without a valid visa.</w:t>
      </w:r>
      <w:r w:rsidR="00A84230" w:rsidRPr="00A84230">
        <w:rPr>
          <w:szCs w:val="16"/>
        </w:rPr>
        <w:t xml:space="preserve"> </w:t>
      </w:r>
      <w:r w:rsidRPr="00A84230">
        <w:rPr>
          <w:szCs w:val="16"/>
        </w:rPr>
        <w:t>But others disagree, saying that the phrase can be a useful description. "If you are coming into a country without permission and you do it outside the law, that is illegal," says Alp Mehmet, vice chairman of MigrationWatch UK. "If they haven't entered yet, they are not illegal immigrants, although potentially they are migrating using illegal means."</w:t>
      </w:r>
      <w:r w:rsidR="00A84230" w:rsidRPr="00A84230">
        <w:rPr>
          <w:szCs w:val="16"/>
        </w:rPr>
        <w:t xml:space="preserve"> </w:t>
      </w:r>
      <w:r w:rsidRPr="00A84230">
        <w:rPr>
          <w:szCs w:val="16"/>
        </w:rPr>
        <w:t>Clearly there are those who want to make a distinction between people using the accepted legal channel to enter a country and those who are entering by other methods.</w:t>
      </w:r>
      <w:r w:rsidR="00A84230" w:rsidRPr="00A84230">
        <w:rPr>
          <w:szCs w:val="16"/>
        </w:rPr>
        <w:t xml:space="preserve"> </w:t>
      </w:r>
      <w:r w:rsidRPr="00A84230">
        <w:rPr>
          <w:szCs w:val="16"/>
        </w:rPr>
        <w:t>"I understand why people are uncomfortable with that term but it is accurate when you are talking about someone who has broken the law to enter the country or who has been told to leave the country and is breaking the law by staying," says Stanley.</w:t>
      </w:r>
      <w:r w:rsidR="00A84230" w:rsidRPr="00A84230">
        <w:rPr>
          <w:szCs w:val="16"/>
        </w:rPr>
        <w:t xml:space="preserve"> </w:t>
      </w:r>
      <w:r w:rsidRPr="00A84230">
        <w:rPr>
          <w:szCs w:val="16"/>
        </w:rPr>
        <w:t xml:space="preserve">Another criticism of the term immigrant, with or without the word illegal added on to it, is that it is less likely to be used to describe people from Western countries. Some </w:t>
      </w:r>
      <w:hyperlink r:id="rId90" w:history="1">
        <w:r w:rsidRPr="00A84230">
          <w:rPr>
            <w:rStyle w:val="Hyperlink"/>
            <w:szCs w:val="16"/>
          </w:rPr>
          <w:t>commentators have suggested</w:t>
        </w:r>
      </w:hyperlink>
      <w:r w:rsidRPr="00A84230">
        <w:rPr>
          <w:szCs w:val="16"/>
        </w:rPr>
        <w:t xml:space="preserve"> that Europeans tend to be referred to as expats.</w:t>
      </w:r>
      <w:r w:rsidR="00A84230" w:rsidRPr="00A84230">
        <w:rPr>
          <w:szCs w:val="16"/>
        </w:rPr>
        <w:t xml:space="preserve"> </w:t>
      </w:r>
      <w:r w:rsidRPr="00A84230">
        <w:rPr>
          <w:szCs w:val="16"/>
        </w:rPr>
        <w:t xml:space="preserve">"Very often when we talk about British people who migrate," says Emma Briant, author of the book </w:t>
      </w:r>
      <w:hyperlink r:id="rId91" w:history="1">
        <w:r w:rsidRPr="00A84230">
          <w:rPr>
            <w:rStyle w:val="Hyperlink"/>
            <w:szCs w:val="16"/>
          </w:rPr>
          <w:t>Bad News for Refugees</w:t>
        </w:r>
      </w:hyperlink>
      <w:r w:rsidRPr="00A84230">
        <w:rPr>
          <w:szCs w:val="16"/>
        </w:rPr>
        <w:t xml:space="preserve">, "we tend to talk of them as expats or expatriates. They are not immigrants." There has been </w:t>
      </w:r>
      <w:hyperlink r:id="rId92" w:history="1">
        <w:r w:rsidRPr="00A84230">
          <w:rPr>
            <w:rStyle w:val="Hyperlink"/>
            <w:szCs w:val="16"/>
          </w:rPr>
          <w:t>some satirical commentary</w:t>
        </w:r>
      </w:hyperlink>
      <w:r w:rsidRPr="00A84230">
        <w:rPr>
          <w:szCs w:val="16"/>
        </w:rPr>
        <w:t xml:space="preserve"> about the differences between the terms.</w:t>
      </w:r>
      <w:r w:rsidR="00A84230" w:rsidRPr="00A84230">
        <w:rPr>
          <w:szCs w:val="16"/>
        </w:rPr>
        <w:t xml:space="preserve"> </w:t>
      </w:r>
      <w:r w:rsidRPr="00A84230">
        <w:rPr>
          <w:szCs w:val="16"/>
        </w:rPr>
        <w:t xml:space="preserve">But </w:t>
      </w:r>
      <w:r w:rsidRPr="00EF77F1">
        <w:rPr>
          <w:rStyle w:val="StyleUnderline"/>
        </w:rPr>
        <w:t>the shift towards the neutral blanket term migrant has been pronounced</w:t>
      </w:r>
      <w:r w:rsidRPr="00A84230">
        <w:rPr>
          <w:szCs w:val="16"/>
        </w:rPr>
        <w:t>. To again use UK national newspapers as a measurement, 15 years ago, in the month to 25 August, the terms refugee, asylum seeker and illegal immigrant were all used more often than migrants.</w:t>
      </w:r>
      <w:r w:rsidR="00A84230" w:rsidRPr="00A84230">
        <w:rPr>
          <w:szCs w:val="16"/>
        </w:rPr>
        <w:t xml:space="preserve"> </w:t>
      </w:r>
      <w:r w:rsidRPr="00A84230">
        <w:rPr>
          <w:szCs w:val="16"/>
        </w:rPr>
        <w:t xml:space="preserve">And </w:t>
      </w:r>
      <w:r w:rsidRPr="00EF77F1">
        <w:rPr>
          <w:rStyle w:val="StyleUnderline"/>
        </w:rPr>
        <w:t xml:space="preserve">many disagree that migrant is in any way offensive. "It's a </w:t>
      </w:r>
      <w:r w:rsidRPr="00EF77F1">
        <w:rPr>
          <w:rStyle w:val="StyleUnderline"/>
        </w:rPr>
        <w:lastRenderedPageBreak/>
        <w:t>proper description for anyone who has moved across a border,"</w:t>
      </w:r>
      <w:r w:rsidRPr="00A84230">
        <w:rPr>
          <w:szCs w:val="16"/>
        </w:rPr>
        <w:t xml:space="preserve"> says Don Flynn from the Migrants Rights Network.</w:t>
      </w:r>
      <w:r w:rsidR="00A84230" w:rsidRPr="00A84230">
        <w:rPr>
          <w:szCs w:val="16"/>
        </w:rPr>
        <w:t xml:space="preserve"> </w:t>
      </w:r>
      <w:r w:rsidRPr="00A84230">
        <w:rPr>
          <w:szCs w:val="16"/>
        </w:rPr>
        <w:t xml:space="preserve">Judith Vonberg, a freelance journalist who has </w:t>
      </w:r>
      <w:hyperlink r:id="rId93" w:history="1">
        <w:r w:rsidRPr="00A84230">
          <w:rPr>
            <w:rStyle w:val="Hyperlink"/>
            <w:szCs w:val="16"/>
          </w:rPr>
          <w:t>written for the Migrants' Rights Network about the issue</w:t>
        </w:r>
      </w:hyperlink>
      <w:r w:rsidRPr="00A84230">
        <w:rPr>
          <w:szCs w:val="16"/>
        </w:rPr>
        <w:t xml:space="preserve">, goes further. She says </w:t>
      </w:r>
      <w:r w:rsidRPr="00644706">
        <w:rPr>
          <w:rStyle w:val="StyleUnderline"/>
        </w:rPr>
        <w:t>that ditching the word could "actually reinforce the dichotomy that we've got between the idea of the good refugee and the bad migrant".</w:t>
      </w:r>
      <w:r w:rsidR="00A84230">
        <w:rPr>
          <w:rStyle w:val="StyleUnderline"/>
        </w:rPr>
        <w:t xml:space="preserve"> </w:t>
      </w:r>
      <w:r w:rsidRPr="00A84230">
        <w:rPr>
          <w:szCs w:val="16"/>
        </w:rPr>
        <w:t>Alp Mehmet, from Migration Watch, also believes that migrant should be used but because it is an easy word to understand. "</w:t>
      </w:r>
      <w:r w:rsidRPr="00644706">
        <w:rPr>
          <w:rStyle w:val="StyleUnderline"/>
        </w:rPr>
        <w:t>Everyone… knows exactly what we mean by migrants</w:t>
      </w:r>
      <w:r w:rsidRPr="00A84230">
        <w:rPr>
          <w:szCs w:val="16"/>
        </w:rPr>
        <w:t>."</w:t>
      </w:r>
      <w:r w:rsidR="00A84230" w:rsidRPr="00A84230">
        <w:rPr>
          <w:szCs w:val="16"/>
        </w:rPr>
        <w:t xml:space="preserve"> </w:t>
      </w:r>
      <w:hyperlink r:id="rId94" w:history="1">
        <w:r w:rsidRPr="00A84230">
          <w:rPr>
            <w:rStyle w:val="Hyperlink"/>
            <w:szCs w:val="16"/>
          </w:rPr>
          <w:t>Some people also believe</w:t>
        </w:r>
      </w:hyperlink>
      <w:r w:rsidRPr="00A84230">
        <w:rPr>
          <w:szCs w:val="16"/>
        </w:rPr>
        <w:t xml:space="preserve"> that </w:t>
      </w:r>
      <w:r w:rsidRPr="00644706">
        <w:rPr>
          <w:rStyle w:val="StyleUnderline"/>
        </w:rPr>
        <w:t>migrant is an appropriate phrase to use when a group of people could include both refugees and economic migrants. Tim Stanley argues that it does accurately reflect a significant number of people who are making the crossing into Europe. "It is why the UNHCR is absolutely right to describe that group of people as both migrants and refugees</w:t>
      </w:r>
      <w:r w:rsidRPr="00A84230">
        <w:rPr>
          <w:szCs w:val="16"/>
        </w:rPr>
        <w:t>," he says.</w:t>
      </w:r>
      <w:r w:rsidR="00A84230" w:rsidRPr="00A84230">
        <w:rPr>
          <w:szCs w:val="16"/>
        </w:rPr>
        <w:t xml:space="preserve"> </w:t>
      </w:r>
      <w:r w:rsidRPr="007938C8">
        <w:rPr>
          <w:rStyle w:val="StyleUnderline"/>
        </w:rPr>
        <w:t>The use of the term economic migrant has been much debated</w:t>
      </w:r>
      <w:r w:rsidRPr="00A84230">
        <w:rPr>
          <w:szCs w:val="16"/>
        </w:rPr>
        <w:t xml:space="preserve">. Home Secretary Theresa May </w:t>
      </w:r>
      <w:hyperlink r:id="rId95" w:history="1">
        <w:r w:rsidRPr="00A84230">
          <w:rPr>
            <w:rStyle w:val="Hyperlink"/>
            <w:szCs w:val="16"/>
          </w:rPr>
          <w:t>used it in May</w:t>
        </w:r>
      </w:hyperlink>
      <w:r w:rsidRPr="00A84230">
        <w:rPr>
          <w:szCs w:val="16"/>
        </w:rPr>
        <w:t xml:space="preserve"> to describe migration into Europe. She said that there were large numbers of people coming from countries such as Nigeria and Somalia who were "economic migrants who've paid criminal gangs to take them across the Mediterranean".</w:t>
      </w:r>
      <w:r w:rsidR="00A84230" w:rsidRPr="00A84230">
        <w:rPr>
          <w:szCs w:val="16"/>
        </w:rPr>
        <w:t xml:space="preserve"> </w:t>
      </w:r>
      <w:r w:rsidRPr="00BE0AC9">
        <w:rPr>
          <w:rStyle w:val="StyleUnderline"/>
        </w:rPr>
        <w:t>The term economic migrant is "being used to imply choice rather than coercion", says Betts. "It's used to imply that it's voluntary reasons for movement rather than forced movement</w:t>
      </w:r>
      <w:r w:rsidRPr="00A84230">
        <w:rPr>
          <w:szCs w:val="16"/>
        </w:rPr>
        <w:t>."</w:t>
      </w:r>
      <w:r w:rsidR="00A84230" w:rsidRPr="00A84230">
        <w:rPr>
          <w:b/>
          <w:szCs w:val="32"/>
        </w:rPr>
        <w:t xml:space="preserve"> </w:t>
      </w:r>
      <w:r w:rsidRPr="00A84230">
        <w:rPr>
          <w:szCs w:val="16"/>
        </w:rPr>
        <w:t>Some words have fallen almost completely out of favour. Alien was used regularly in the UK press before World War Two, says Panikos Panayi, professor of European history at De Montfort University. "The first major immigration act [in the UK] was called the Aliens Act 1905," he says.</w:t>
      </w:r>
      <w:r w:rsidR="00A84230" w:rsidRPr="00A84230">
        <w:rPr>
          <w:szCs w:val="16"/>
        </w:rPr>
        <w:t xml:space="preserve"> </w:t>
      </w:r>
      <w:r w:rsidRPr="00A84230">
        <w:rPr>
          <w:szCs w:val="16"/>
        </w:rPr>
        <w:t xml:space="preserve">But in the US, alien remains </w:t>
      </w:r>
      <w:hyperlink r:id="rId96" w:history="1">
        <w:r w:rsidRPr="00A84230">
          <w:rPr>
            <w:rStyle w:val="Hyperlink"/>
            <w:szCs w:val="16"/>
          </w:rPr>
          <w:t>official terminology</w:t>
        </w:r>
      </w:hyperlink>
      <w:r w:rsidRPr="00A84230">
        <w:rPr>
          <w:szCs w:val="16"/>
        </w:rPr>
        <w:t xml:space="preserve"> for any person who is not a citizen or national.</w:t>
      </w:r>
      <w:r w:rsidR="00A84230" w:rsidRPr="00A84230">
        <w:rPr>
          <w:szCs w:val="16"/>
        </w:rPr>
        <w:t xml:space="preserve"> </w:t>
      </w:r>
      <w:r w:rsidRPr="00A84230">
        <w:rPr>
          <w:szCs w:val="16"/>
        </w:rPr>
        <w:t xml:space="preserve">The Obama administration proposed Dreamers as a new positive way - with its reference to the American Dream - of describing undocumented young people </w:t>
      </w:r>
      <w:hyperlink r:id="rId97" w:history="1">
        <w:r w:rsidRPr="00A84230">
          <w:rPr>
            <w:rStyle w:val="Hyperlink"/>
            <w:szCs w:val="16"/>
          </w:rPr>
          <w:t>who met the conditions</w:t>
        </w:r>
      </w:hyperlink>
      <w:r w:rsidRPr="00A84230">
        <w:rPr>
          <w:szCs w:val="16"/>
        </w:rPr>
        <w:t xml:space="preserve"> of the Dream act (Development, Relief, and Education for Alien Minors).</w:t>
      </w:r>
      <w:r w:rsidR="00A84230" w:rsidRPr="00A84230">
        <w:rPr>
          <w:szCs w:val="16"/>
        </w:rPr>
        <w:t xml:space="preserve"> </w:t>
      </w:r>
      <w:r w:rsidRPr="00A84230">
        <w:rPr>
          <w:szCs w:val="16"/>
        </w:rPr>
        <w:t>There is another word with positive connotations that is not used much anymore. "Exile has gone out of credit," says Betts, since the end of the Cold War. "It had a slightly sort of dignified and noble connotation," he argues.</w:t>
      </w:r>
      <w:r w:rsidR="00A84230" w:rsidRPr="00A84230">
        <w:rPr>
          <w:szCs w:val="16"/>
        </w:rPr>
        <w:t xml:space="preserve"> </w:t>
      </w:r>
      <w:r w:rsidRPr="00A84230">
        <w:rPr>
          <w:szCs w:val="16"/>
        </w:rPr>
        <w:t>It was used to describe someone who had been forced out of their country but was still politically engaged with it and was planning on going back one day. "I think that today, many Syrians are in that position," says Betts.</w:t>
      </w:r>
      <w:r w:rsidR="00A84230" w:rsidRPr="00A84230">
        <w:rPr>
          <w:szCs w:val="16"/>
        </w:rPr>
        <w:t xml:space="preserve"> </w:t>
      </w:r>
      <w:r w:rsidRPr="00A84230">
        <w:rPr>
          <w:szCs w:val="16"/>
        </w:rPr>
        <w:t>The shifting language of migration might seem petty to some but to those involved in the debate there is no doubt of its importance. "Words matter in the migration debate," says Rob McNeil from the Migration Observatory.</w:t>
      </w:r>
      <w:r w:rsidRPr="00A84230">
        <w:rPr>
          <w:b/>
          <w:szCs w:val="32"/>
        </w:rPr>
        <w:t xml:space="preserve"> </w:t>
      </w:r>
    </w:p>
    <w:p w:rsidR="001733DF" w:rsidRPr="00C878F5" w:rsidRDefault="001733DF" w:rsidP="001733DF">
      <w:pPr>
        <w:rPr>
          <w:b/>
        </w:rPr>
      </w:pPr>
    </w:p>
    <w:p w:rsidR="001733DF" w:rsidRDefault="001733DF" w:rsidP="001733DF">
      <w:pPr>
        <w:pStyle w:val="Heading2"/>
      </w:pPr>
      <w:r>
        <w:lastRenderedPageBreak/>
        <w:t>“Chain Migration”</w:t>
      </w:r>
    </w:p>
    <w:p w:rsidR="001733DF" w:rsidRDefault="00500182" w:rsidP="00500182">
      <w:pPr>
        <w:pStyle w:val="Heading3"/>
      </w:pPr>
      <w:r>
        <w:lastRenderedPageBreak/>
        <w:t>IPX - Racism</w:t>
      </w:r>
    </w:p>
    <w:p w:rsidR="001733DF" w:rsidRPr="00413035" w:rsidRDefault="001733DF" w:rsidP="001733DF">
      <w:pPr>
        <w:pStyle w:val="Heading4"/>
        <w:rPr>
          <w:color w:val="FF0000"/>
        </w:rPr>
      </w:pPr>
      <w:r>
        <w:t xml:space="preserve">The term “chain </w:t>
      </w:r>
      <w:r w:rsidRPr="00950434">
        <w:rPr>
          <w:color w:val="000000" w:themeColor="text1"/>
        </w:rPr>
        <w:t>migration” is racist</w:t>
      </w:r>
    </w:p>
    <w:p w:rsidR="001733DF" w:rsidRPr="005D38DD" w:rsidRDefault="001733DF" w:rsidP="001733DF">
      <w:pPr>
        <w:rPr>
          <w:rStyle w:val="Style13ptBold"/>
          <w:b w:val="0"/>
          <w:sz w:val="24"/>
        </w:rPr>
      </w:pPr>
      <w:r>
        <w:rPr>
          <w:rStyle w:val="Style13ptBold"/>
        </w:rPr>
        <w:t xml:space="preserve">Lind 1/30 </w:t>
      </w:r>
      <w:r w:rsidRPr="005D38DD">
        <w:rPr>
          <w:rStyle w:val="Style13ptBold"/>
          <w:b w:val="0"/>
          <w:sz w:val="24"/>
        </w:rPr>
        <w:t xml:space="preserve">(Dara Lind, immigration reporter for decades, 2014 fellow with John Jay College's Center for Media, Crime and Justice, and a 2017 reporting fellow with the University of Southern California Center for Health Journalism, “What “chain migration” really means — and why Donald Trump hates it so much”, Vox, 1/30/18, Date Accessed: 7/11/18, </w:t>
      </w:r>
      <w:hyperlink r:id="rId98" w:history="1">
        <w:r w:rsidRPr="005D38DD">
          <w:rPr>
            <w:rStyle w:val="Hyperlink"/>
          </w:rPr>
          <w:t>https://www.vox.com/policy-and-politics/2017/12/29/16504272/chain-migration-family-how-trump-end</w:t>
        </w:r>
      </w:hyperlink>
      <w:r w:rsidRPr="005D38DD">
        <w:rPr>
          <w:rStyle w:val="Style13ptBold"/>
          <w:b w:val="0"/>
          <w:sz w:val="24"/>
        </w:rPr>
        <w:t xml:space="preserve"> )//rsb</w:t>
      </w:r>
    </w:p>
    <w:p w:rsidR="001733DF" w:rsidRPr="00CA48FA" w:rsidRDefault="001733DF" w:rsidP="001733DF">
      <w:pPr>
        <w:rPr>
          <w:u w:val="single"/>
        </w:rPr>
      </w:pPr>
      <w:r w:rsidRPr="00CA48FA">
        <w:rPr>
          <w:u w:val="single"/>
        </w:rPr>
        <w:t>Over the course of President Donald Trump’s first year in office, his administration’s top immigration priority has shifted subtly. He’s talking less about deporting “bad hombres” and talking more — a lot more — about how “chain migration” is bad for the United States.</w:t>
      </w:r>
      <w:r w:rsidR="00A84230">
        <w:rPr>
          <w:u w:val="single"/>
        </w:rPr>
        <w:t xml:space="preserve"> </w:t>
      </w:r>
      <w:r w:rsidRPr="00A84230">
        <w:t>“Ending chain migration” has become one of the four pillars that the White House demands be part of any bill to protect the 690,000 young unauthorized immigrants affected by Trump’s decision to end the Deferred Action for Childhood Arrivals (DACA) program. The White House’s own proposal suggests doing this by preventing all US citizens from sponsoring parents, siblings or adult children to settle in the US — a radical change from current law.</w:t>
      </w:r>
      <w:r w:rsidR="00A84230" w:rsidRPr="00A84230">
        <w:t xml:space="preserve"> </w:t>
      </w:r>
      <w:r w:rsidRPr="00CA48FA">
        <w:rPr>
          <w:u w:val="single"/>
        </w:rPr>
        <w:t>“Chain migration” — which is loosely used as a synonym for all immigration to the United States that happens based on family ties</w:t>
      </w:r>
      <w:r w:rsidRPr="00A84230">
        <w:t xml:space="preserve"> (when a US citizen or, in some cases, a green card holder petitions for a relative to join them) — </w:t>
      </w:r>
      <w:r w:rsidRPr="00CA48FA">
        <w:rPr>
          <w:u w:val="single"/>
        </w:rPr>
        <w:t>has become a conservative boogeyman, and an excuse to cut down on legal immigration. It’s long been a target of immigration restrictionists whose concerns about immigration are less about people “respecting the law” than about the government exercising stricter control over who enters the country.</w:t>
      </w:r>
      <w:r w:rsidR="00A84230">
        <w:rPr>
          <w:u w:val="single"/>
        </w:rPr>
        <w:t xml:space="preserve"> </w:t>
      </w:r>
      <w:r w:rsidRPr="00A84230">
        <w:t>Under the Trump administration, those restrictionists have more political power than they’ve had in a generation — and they’re using it to prosecute an aggressive case against the family-based system as it stands.</w:t>
      </w:r>
      <w:r w:rsidR="00A84230" w:rsidRPr="00A84230">
        <w:t xml:space="preserve"> </w:t>
      </w:r>
      <w:r w:rsidRPr="00CA48FA">
        <w:rPr>
          <w:rStyle w:val="Emphasis"/>
        </w:rPr>
        <w:t xml:space="preserve">In response, Democrats and progressives have argued that the term “chain migration” is unhelpful at best and racist at worst. </w:t>
      </w:r>
      <w:r w:rsidRPr="00A84230">
        <w:t>Sen. Chris Murphy (D-CT) has called the term an invention of white supremacists, echoing a growing liberal meme.</w:t>
      </w:r>
      <w:r w:rsidR="00A84230" w:rsidRPr="00A84230">
        <w:t xml:space="preserve"> </w:t>
      </w:r>
      <w:r w:rsidRPr="00A84230">
        <w:t xml:space="preserve">But attention to the term “chain migration” — which wasn’t actually “made up” by white supremacists — is a proxy for a much deeper disagreement about what the US currently prioritizes in immigration, and what it should: whether family reunification is an inherent good and a right that all citizens ought to have, or whether the government ought to be selecting immigrants as individuals. </w:t>
      </w:r>
      <w:r w:rsidRPr="00CA48FA">
        <w:rPr>
          <w:u w:val="single"/>
        </w:rPr>
        <w:t>It’s about who is allowed to be a part of America — and whether changes to the country’s makeup are a healthy demographic development or a sign of uncontrolled invasion.</w:t>
      </w:r>
    </w:p>
    <w:p w:rsidR="001733DF" w:rsidRDefault="001733DF" w:rsidP="001733DF"/>
    <w:p w:rsidR="00500182" w:rsidRPr="00500182" w:rsidRDefault="00500182" w:rsidP="00500182">
      <w:pPr>
        <w:pStyle w:val="Heading3"/>
      </w:pPr>
      <w:r>
        <w:lastRenderedPageBreak/>
        <w:t>IPX – Otherization</w:t>
      </w:r>
    </w:p>
    <w:p w:rsidR="001733DF" w:rsidRDefault="001733DF" w:rsidP="001733DF"/>
    <w:p w:rsidR="001733DF" w:rsidRDefault="001733DF" w:rsidP="001733DF">
      <w:pPr>
        <w:pStyle w:val="Heading4"/>
      </w:pPr>
      <w:r>
        <w:t>The term “chain migration” is used to distance “natives” from beneficiaries of family reunification</w:t>
      </w:r>
    </w:p>
    <w:p w:rsidR="001733DF" w:rsidRPr="00AC72C5" w:rsidRDefault="001733DF" w:rsidP="001733DF">
      <w:pPr>
        <w:rPr>
          <w:rStyle w:val="Style13ptBold"/>
          <w:b w:val="0"/>
        </w:rPr>
      </w:pPr>
      <w:r>
        <w:rPr>
          <w:rStyle w:val="Style13ptBold"/>
        </w:rPr>
        <w:t xml:space="preserve">Planas 17 </w:t>
      </w:r>
      <w:r w:rsidRPr="00AC72C5">
        <w:rPr>
          <w:rStyle w:val="Style13ptBold"/>
          <w:b w:val="0"/>
          <w:sz w:val="24"/>
        </w:rPr>
        <w:t xml:space="preserve">(Roque Planas, Austin-based national reporter covering immigration and voting rights issues, “Trump Benefited From The ‘Chain Migration’ He Blamed For Attempted New York Terror Attack”, The Huffington Post, 12/15/17, Date Accessed: 6/11/18, </w:t>
      </w:r>
      <w:hyperlink r:id="rId99" w:history="1">
        <w:r w:rsidRPr="00AC72C5">
          <w:rPr>
            <w:rStyle w:val="Hyperlink"/>
          </w:rPr>
          <w:t>https://www.huffingtonpost.com/entry/how-chain-migration-enriched-donald-trumps-life_us_5a32a81ee4b00dbbcb5ba69a</w:t>
        </w:r>
      </w:hyperlink>
      <w:r w:rsidRPr="00AC72C5">
        <w:rPr>
          <w:rStyle w:val="Style13ptBold"/>
          <w:b w:val="0"/>
          <w:sz w:val="24"/>
        </w:rPr>
        <w:t xml:space="preserve"> )//rsb</w:t>
      </w:r>
    </w:p>
    <w:p w:rsidR="001733DF" w:rsidRPr="00A84230" w:rsidRDefault="001733DF" w:rsidP="001733DF">
      <w:r w:rsidRPr="00614521">
        <w:rPr>
          <w:u w:val="single"/>
        </w:rPr>
        <w:t>President Donald Trump used the attempted New York terrorist attack this week to renew his call to end “</w:t>
      </w:r>
      <w:r w:rsidRPr="00614521">
        <w:rPr>
          <w:rStyle w:val="Emphasis"/>
        </w:rPr>
        <w:t>chain migration.” That’s the term immigration restrictionists use to describe allowing U.S. citizens and legal permanent residents to help their family members immigrate to this country.</w:t>
      </w:r>
      <w:r w:rsidR="00A84230">
        <w:rPr>
          <w:rStyle w:val="Emphasis"/>
        </w:rPr>
        <w:t xml:space="preserve"> </w:t>
      </w:r>
      <w:r w:rsidRPr="00614521">
        <w:rPr>
          <w:u w:val="single"/>
        </w:rPr>
        <w:t>The president and his allies insist ― without evidence ― that this kind of immigration is a threat to the nation because it lets in suspect people</w:t>
      </w:r>
      <w:r w:rsidRPr="00A84230">
        <w:t>. They argue that limiting Americans’ ability to bring in family members will help prevent attacks like Monday’s incident, which was allegedly perpetrated by a legal permanent resident from Bangladesh whose uncle, a U.S. citizen, had sponsored him to come to the U.S. in 2011. (The investigation so far suggests he became radicalized some years later.)</w:t>
      </w:r>
      <w:r w:rsidR="00A84230" w:rsidRPr="00A84230">
        <w:t xml:space="preserve"> </w:t>
      </w:r>
      <w:r w:rsidRPr="00614521">
        <w:rPr>
          <w:u w:val="single"/>
        </w:rPr>
        <w:t>The fact is that Trump, like millions of other Americans, has personally benefited from the same sort of migration he now decries.</w:t>
      </w:r>
      <w:r w:rsidR="00A84230">
        <w:rPr>
          <w:u w:val="single"/>
        </w:rPr>
        <w:t xml:space="preserve"> </w:t>
      </w:r>
      <w:r w:rsidRPr="00614521">
        <w:rPr>
          <w:u w:val="single"/>
        </w:rPr>
        <w:t>If the U.S. didn’t allow immigrants to follow their family members, Trump might have led a poorer and lonelier life. Some of his ancestors might not have come to the U.S. to join family, long the most common form of immigration</w:t>
      </w:r>
      <w:r w:rsidRPr="00A84230">
        <w:t>. His in-laws’ options for joining his wife, herself an immigrant from Slovenia, in the U.S. would have been notably limited. His businesses could not have hired certain talented workers. And the president himself might not have been born in the U.S. at all.</w:t>
      </w:r>
      <w:r w:rsidR="00A84230" w:rsidRPr="00A84230">
        <w:t xml:space="preserve"> </w:t>
      </w:r>
      <w:r w:rsidRPr="00614521">
        <w:rPr>
          <w:u w:val="single"/>
        </w:rPr>
        <w:t>Trump backs the RAISE Act</w:t>
      </w:r>
      <w:r w:rsidRPr="00A84230">
        <w:t xml:space="preserve">, a bill from Sens. Tom Cotton (R-Ark.) and David Perdue (R-Ga.) </w:t>
      </w:r>
      <w:r w:rsidRPr="00614521">
        <w:rPr>
          <w:u w:val="single"/>
        </w:rPr>
        <w:t>that would restrict U.S. citizens and legal permanent residents from requesting family-based immigrant visas for anybody but their spouses and minor children. This would make it much harder for them to bring over their adult children, siblings or parents to reunite with them in the U.S.</w:t>
      </w:r>
      <w:r w:rsidR="00A84230">
        <w:rPr>
          <w:u w:val="single"/>
        </w:rPr>
        <w:t xml:space="preserve"> </w:t>
      </w:r>
      <w:r w:rsidRPr="00A84230">
        <w:t>Trump’s grandfather and mother both followed their siblings to this country. The president’s grandfather, Friedrich Trump, left Germany in 1885. His sister had already immigrated to New York and settled in a Manhattan enclave known at the time as Kleindeutschland, or Little Germany. The president’s Scottish-born mother, Mary Anne MacLeod, also followed family to New York, joining two sisters in the city in 1929, according to The New Yorker.</w:t>
      </w:r>
      <w:r w:rsidR="00A84230" w:rsidRPr="00A84230">
        <w:t xml:space="preserve"> </w:t>
      </w:r>
      <w:r w:rsidRPr="00A84230">
        <w:t>Migrants like Friedrich and Mary Anne didn’t need their family members to sponsor them for immigrant visas in the late 19th and early 20th centuries, when the U.S. had a liberal policy of admitting European settlers. But migrating to join siblings or other relatives, as Trump’s ancestors did, is precisely the phenomenon the president has repeatedly pledged to end.</w:t>
      </w:r>
      <w:r w:rsidR="00A84230" w:rsidRPr="00A84230">
        <w:t xml:space="preserve"> </w:t>
      </w:r>
      <w:r w:rsidRPr="00614521">
        <w:rPr>
          <w:u w:val="single"/>
        </w:rPr>
        <w:t>If it becomes law, the RAISE Act could also block Trump’s in-laws from officially immigrating ― if they have not done so already. According to news reports, first lady Melania Trump’s parents live at least a significant part of the year in New York, where they reside at Trump Tower. Her sister, Ines Knauss, also lives in New York.</w:t>
      </w:r>
      <w:r w:rsidR="00A84230">
        <w:rPr>
          <w:u w:val="single"/>
        </w:rPr>
        <w:t xml:space="preserve"> </w:t>
      </w:r>
      <w:r w:rsidRPr="00614521">
        <w:rPr>
          <w:u w:val="single"/>
        </w:rPr>
        <w:t>Immigration records are private in the United States. A spokeswoman for the first lady said the office does “not comment on the First Lady’s family in an effort to protect their privacy,” and the White House did not respond to a request for comment on how the president’s ancestors immigrated to the U.S.</w:t>
      </w:r>
      <w:r w:rsidR="00A84230">
        <w:rPr>
          <w:u w:val="single"/>
        </w:rPr>
        <w:t xml:space="preserve"> </w:t>
      </w:r>
      <w:r w:rsidRPr="00A84230">
        <w:t>David Wildes, an immigration lawyer who currently represents Melania Trump on immigration issues, likewise declined to comment on the status of her immediate relatives.</w:t>
      </w:r>
      <w:r w:rsidR="00A84230" w:rsidRPr="00A84230">
        <w:t xml:space="preserve"> </w:t>
      </w:r>
      <w:r w:rsidRPr="00A84230">
        <w:t>Assuming the first lady’s parents are still visitors, family reunification wouldn’t be their only option for taking up full-time residence in America. Investing $1 million in this country or sinking $500,000 into an enterprise that creates at least 10 jobs would qualify them for an EB-5 investor visa. If one of them showed “extraordinary ability” in the sciences, arts, education, business or athletics, they might qualify for a green card on those merits ― as Melania Knauss did when she applied to become a legal permanent resident in 2001 to pursue a modeling career. If the first lady’s parents faced persecution in their home country of Slovenia, they might qualify for refugee status.</w:t>
      </w:r>
      <w:r w:rsidR="00A84230" w:rsidRPr="00A84230">
        <w:t xml:space="preserve"> </w:t>
      </w:r>
      <w:r w:rsidRPr="00614521">
        <w:rPr>
          <w:u w:val="single"/>
        </w:rPr>
        <w:t>But the main reason Viktor and Amalija Knavs are living in the United States, according to multiple reports, is to care for their daughter’s child. That’s exactly the logic that drives U.S. immigration law to privilege family reunification. From the day Melania Trump took her oath of citizenship in 2006, she could have petitioned for her parents to immigrate to the United States. Even if she chose not to sponsor her parents for permanent residence, the law affords multiple ways to bring her family here for extended periods.</w:t>
      </w:r>
      <w:r w:rsidR="00A84230">
        <w:rPr>
          <w:u w:val="single"/>
        </w:rPr>
        <w:t xml:space="preserve"> </w:t>
      </w:r>
      <w:r w:rsidRPr="00A84230">
        <w:t>“It appears that Trump’s own family takes advantage of the immigration system when it suits them,” immigration attorney David Leopold told HuffPost. “And it’s completely hypocritical for Trump to then turn around and blame all immigrants for a horrible attack in New York that occured years after this guy got here.”</w:t>
      </w:r>
      <w:r w:rsidR="00A84230" w:rsidRPr="00A84230">
        <w:t xml:space="preserve"> </w:t>
      </w:r>
      <w:r w:rsidRPr="00A84230">
        <w:t>“Chain migration” has helped Trump’s businesses.</w:t>
      </w:r>
      <w:r w:rsidR="00A84230" w:rsidRPr="00A84230">
        <w:t xml:space="preserve"> </w:t>
      </w:r>
      <w:r w:rsidRPr="00614521">
        <w:rPr>
          <w:u w:val="single"/>
        </w:rPr>
        <w:t>The president’s companies have also benefited from the policy he blamed for Monday’s attack. Trump’s modeling and Miss Universe businesses attracted top foreign candidates with the lure that they could also bring relatives to the U.S., according to Wildes, the immigration attorney who represented those two enterprises for more than a decade.</w:t>
      </w:r>
      <w:r w:rsidR="00A84230">
        <w:rPr>
          <w:u w:val="single"/>
        </w:rPr>
        <w:t xml:space="preserve"> </w:t>
      </w:r>
      <w:r w:rsidRPr="00A84230">
        <w:t>During that time, Wildes said, he processed hundreds of visa applications. More often than not, he said, negotiating green cards or work authorization for the employee’s family members was part of the deal.</w:t>
      </w:r>
      <w:r w:rsidR="00A84230" w:rsidRPr="00A84230">
        <w:t xml:space="preserve"> </w:t>
      </w:r>
      <w:r w:rsidRPr="00A84230">
        <w:t xml:space="preserve">“It’s hard to find talent,” Wildes told HuffPost. “And when they find talent, they generally want to negotiate family members to make sure their lives are more robust and meaningful. … Say we’re soliciting a visa for somebody and that person says, </w:t>
      </w:r>
      <w:r w:rsidRPr="00A84230">
        <w:lastRenderedPageBreak/>
        <w:t>‘I’m only going to come if you sponsor a visa for myself and green cards for my whole family so I can resettle here.’”</w:t>
      </w:r>
      <w:r w:rsidR="00A84230" w:rsidRPr="00A84230">
        <w:t xml:space="preserve"> </w:t>
      </w:r>
      <w:r w:rsidRPr="00A84230">
        <w:t>Wildes, a Democrat, called Trump’s comments after Monday’s terrorist attack “well-intended,” but disputed the idea that family-sponsored immigration should be blamed for such crimes.</w:t>
      </w:r>
      <w:r w:rsidR="00A84230" w:rsidRPr="00A84230">
        <w:t xml:space="preserve"> </w:t>
      </w:r>
      <w:r w:rsidRPr="00614521">
        <w:rPr>
          <w:u w:val="single"/>
        </w:rPr>
        <w:t>“We have always appreciated the good cheer and solicitation of talent coming to the United States, including family members of those people so that they would be more motivated to work,” Wildes said. “This whole notion of ‘chain migration’ being negative is a new phenomenon and this vocabulary is emanating from people that are xenophobic and do not have a proud sense of our immigration legacy.”</w:t>
      </w:r>
      <w:r w:rsidRPr="00A84230">
        <w:t xml:space="preserve"> </w:t>
      </w:r>
    </w:p>
    <w:p w:rsidR="005B6539" w:rsidRDefault="005B6539" w:rsidP="00670BF0">
      <w:pPr>
        <w:pStyle w:val="Heading2"/>
      </w:pPr>
      <w:r>
        <w:lastRenderedPageBreak/>
        <w:t>“Climate Refugee”</w:t>
      </w:r>
    </w:p>
    <w:p w:rsidR="005B6539" w:rsidRDefault="005B6539" w:rsidP="005B6539">
      <w:pPr>
        <w:pStyle w:val="Heading4"/>
      </w:pPr>
      <w:r>
        <w:t>Using “Climate Refugee” mischaracterizes their story, this recreates violence and turns case.</w:t>
      </w:r>
    </w:p>
    <w:p w:rsidR="005B6539" w:rsidRPr="0017547E" w:rsidRDefault="005B6539" w:rsidP="005B6539">
      <w:r w:rsidRPr="0017547E">
        <w:rPr>
          <w:b/>
          <w:sz w:val="26"/>
          <w:szCs w:val="26"/>
        </w:rPr>
        <w:t>Margolis 17</w:t>
      </w:r>
      <w:r>
        <w:t xml:space="preserve"> (</w:t>
      </w:r>
      <w:r w:rsidRPr="0017547E">
        <w:t>Jason Margolis, 9-22-2017, "Immigration attorneys warn against using the term 'climate refugee'," Public Radio International, https://www.pri.org/stories/2017-09-22</w:t>
      </w:r>
      <w:r>
        <w:t>)(Shiv)</w:t>
      </w:r>
    </w:p>
    <w:p w:rsidR="005B6539" w:rsidRPr="0017547E" w:rsidRDefault="005B6539" w:rsidP="005B6539">
      <w:pPr>
        <w:rPr>
          <w:u w:val="single"/>
        </w:rPr>
      </w:pPr>
      <w:r w:rsidRPr="0017547E">
        <w:rPr>
          <w:u w:val="single"/>
        </w:rPr>
        <w:t xml:space="preserve">With so much destruction from this season's hurricanes in the Caribbean, there are going to be a lot of people on the move — looking to start their lives in new places. </w:t>
      </w:r>
      <w:r w:rsidRPr="0017547E">
        <w:t xml:space="preserve">We’ve already seen mass movements of people from areas plagued by drought, floods or storms. </w:t>
      </w:r>
      <w:r w:rsidRPr="0017547E">
        <w:rPr>
          <w:u w:val="single"/>
        </w:rPr>
        <w:t>Many casually refer to these people as “climate refugees.”</w:t>
      </w:r>
      <w:r w:rsidRPr="0017547E">
        <w:t xml:space="preserve">But </w:t>
      </w:r>
      <w:r w:rsidRPr="0017547E">
        <w:rPr>
          <w:u w:val="single"/>
        </w:rPr>
        <w:t>the problem with the term climate refugee starts with the word “refuge</w:t>
      </w:r>
      <w:r w:rsidRPr="0017547E">
        <w:t>e.”  </w:t>
      </w:r>
      <w:r w:rsidRPr="0017547E">
        <w:rPr>
          <w:u w:val="single"/>
        </w:rPr>
        <w:t>“The term refugee has some very serious legal consequences, and it’s a very rigid legal definition. It’s usually an individual determination based on a person’s fear of persecution,” explains </w:t>
      </w:r>
      <w:hyperlink r:id="rId100" w:history="1">
        <w:r w:rsidRPr="0017547E">
          <w:rPr>
            <w:rStyle w:val="Hyperlink"/>
            <w:u w:val="single"/>
          </w:rPr>
          <w:t>Mara Kimmel,</w:t>
        </w:r>
      </w:hyperlink>
      <w:r w:rsidRPr="0017547E">
        <w:rPr>
          <w:u w:val="single"/>
        </w:rPr>
        <w:t> an immigration attorney in Anchorage, Alaska.</w:t>
      </w:r>
      <w:r w:rsidRPr="0017547E">
        <w:t>The </w:t>
      </w:r>
      <w:hyperlink r:id="rId101" w:history="1">
        <w:r w:rsidRPr="0017547E">
          <w:rPr>
            <w:rStyle w:val="Hyperlink"/>
          </w:rPr>
          <w:t>legal definition of refugee</w:t>
        </w:r>
      </w:hyperlink>
      <w:r w:rsidRPr="0017547E">
        <w:t> goes back to the years following World War II when the United Nations defined a refugee as an individual outside of his or her own country, someone who can’t return because of a well-founded fear of persecution due to race, religion, nationality, political opinion or membership in a social group.</w:t>
      </w:r>
      <w:r w:rsidRPr="0017547E">
        <w:rPr>
          <w:u w:val="single"/>
        </w:rPr>
        <w:t>“I don’t think that’s necessarily translatable to a situation where whole communities are being forced to flee and to relocate because of climate change,” says Kimmel.“The whole idea of refugee is that you can’t rely on your national government to provide that protection,” says attorney </w:t>
      </w:r>
      <w:hyperlink r:id="rId102" w:history="1">
        <w:r w:rsidRPr="0017547E">
          <w:rPr>
            <w:rStyle w:val="Hyperlink"/>
            <w:u w:val="single"/>
          </w:rPr>
          <w:t>Robin Bronen, the executive director of the Alaska Institute for Justice</w:t>
        </w:r>
      </w:hyperlink>
      <w:r w:rsidRPr="0017547E">
        <w:rPr>
          <w:u w:val="single"/>
        </w:rPr>
        <w:t> in Anchorage. “And in the context of climate change, we should expect that our national governments are going to protect us.”</w:t>
      </w:r>
      <w:r w:rsidRPr="0017547E">
        <w:t>Many countries are already trying to do that, from Pacific island states to the Netherlands. They’re trying to keep people from having to relocate. But, an untold number of people are already on the move due to climate change.</w:t>
      </w:r>
      <w:r w:rsidRPr="0017547E">
        <w:rPr>
          <w:u w:val="single"/>
        </w:rPr>
        <w:t>The United Nations estimates that </w:t>
      </w:r>
      <w:hyperlink r:id="rId103" w:history="1">
        <w:r w:rsidRPr="0017547E">
          <w:rPr>
            <w:rStyle w:val="Hyperlink"/>
            <w:u w:val="single"/>
          </w:rPr>
          <w:t>21.5 million people have been displaced annually </w:t>
        </w:r>
      </w:hyperlink>
      <w:r w:rsidRPr="0017547E">
        <w:rPr>
          <w:u w:val="single"/>
        </w:rPr>
        <w:t>since 2008 due to “weather-related, sudden onset hazards,” and that there is “high agreement” among scientists that climate change, along with other drivers, is expected to increase those numbers.</w:t>
      </w:r>
      <w:r w:rsidRPr="0017547E">
        <w:t>It’s not possible to blame any individual weather event on climate change. But scientists have been warning us that warming ocean temperatures are creating conditions for more powerful storms like we’ve seen batter the Caribbean, Houston and Florida.And then there’s the slow, </w:t>
      </w:r>
      <w:hyperlink r:id="rId104" w:history="1">
        <w:r w:rsidRPr="0017547E">
          <w:rPr>
            <w:rStyle w:val="Hyperlink"/>
          </w:rPr>
          <w:t>steady process of coastal erosion and sea-level rise</w:t>
        </w:r>
      </w:hyperlink>
      <w:r w:rsidRPr="0017547E">
        <w:t>. In Alaska, Bronen is working with residents of several small indigenous communities that are threatened by flooding and erosion. Three villages have decided to relocate as entire communities.</w:t>
      </w:r>
      <w:r w:rsidRPr="0017547E">
        <w:rPr>
          <w:u w:val="single"/>
        </w:rPr>
        <w:t>“In each of those three communities, they uniformly said, ‘No way are we relocating to a place outside of our region. We are going to try [to] figure out how we can relocate as an entire community to a place that is close to where we’re currently living so we can maintain our lifestyle and traditional cultural practices.’” Many people and families are also being forced to relocate on their own, oftentimes in a hurry, unplanned, and not as part of a bigger community.</w:t>
      </w:r>
      <w:hyperlink r:id="rId105" w:history="1">
        <w:r w:rsidRPr="0017547E">
          <w:rPr>
            <w:rStyle w:val="Hyperlink"/>
            <w:u w:val="single"/>
          </w:rPr>
          <w:t>Bronen says international human rights principles need to be created</w:t>
        </w:r>
      </w:hyperlink>
      <w:r w:rsidRPr="0017547E">
        <w:rPr>
          <w:u w:val="single"/>
        </w:rPr>
        <w:t> to protect communities and individuals that may be forced to migrate due to climate change.</w:t>
      </w:r>
      <w:r w:rsidRPr="0017547E">
        <w:t xml:space="preserve">So, </w:t>
      </w:r>
      <w:r w:rsidRPr="0017547E">
        <w:rPr>
          <w:u w:val="single"/>
        </w:rPr>
        <w:t>if we shouldn’t call these displaced people climate refugees, what should we call them? How should we refer to the phenomenon of having to move because of climate change?</w:t>
      </w:r>
      <w:r w:rsidRPr="0017547E">
        <w:t xml:space="preserve">Mara Kimmel says, </w:t>
      </w:r>
      <w:r w:rsidRPr="0017547E">
        <w:rPr>
          <w:u w:val="single"/>
        </w:rPr>
        <w:t>“I think that the terminology that is increasingly gaining a foothold is 'climigration.'"</w:t>
      </w:r>
      <w:r w:rsidRPr="0017547E">
        <w:t> Climate plus migration</w:t>
      </w:r>
      <w:r w:rsidRPr="0017547E">
        <w:rPr>
          <w:u w:val="single"/>
        </w:rPr>
        <w:t>: </w:t>
      </w:r>
      <w:hyperlink r:id="rId106" w:history="1">
        <w:r w:rsidRPr="0017547E">
          <w:rPr>
            <w:rStyle w:val="Hyperlink"/>
            <w:u w:val="single"/>
          </w:rPr>
          <w:t>climigration</w:t>
        </w:r>
      </w:hyperlink>
      <w:r w:rsidRPr="0017547E">
        <w:rPr>
          <w:u w:val="single"/>
        </w:rPr>
        <w:t>. It’s a new word for a new problem.  </w:t>
      </w:r>
    </w:p>
    <w:p w:rsidR="000D27CE" w:rsidRDefault="000D27CE" w:rsidP="000D27CE">
      <w:pPr>
        <w:pStyle w:val="Heading4"/>
      </w:pPr>
      <w:r w:rsidRPr="00AC5EC8">
        <w:t xml:space="preserve">The </w:t>
      </w:r>
      <w:r>
        <w:t>term</w:t>
      </w:r>
      <w:r w:rsidRPr="00AC5EC8">
        <w:t xml:space="preserve"> "climate refugee" assumes that climate change is the sole creator of displacement</w:t>
      </w:r>
      <w:r>
        <w:t>, which</w:t>
      </w:r>
      <w:r w:rsidRPr="00AC5EC8">
        <w:t xml:space="preserve"> </w:t>
      </w:r>
      <w:r>
        <w:t>marginalizes</w:t>
      </w:r>
      <w:r w:rsidRPr="00AC5EC8">
        <w:t xml:space="preserve"> the displaced</w:t>
      </w:r>
      <w:r>
        <w:t xml:space="preserve">, </w:t>
      </w:r>
      <w:r w:rsidRPr="00AC5EC8">
        <w:t>silenc</w:t>
      </w:r>
      <w:r>
        <w:t>es</w:t>
      </w:r>
      <w:r w:rsidRPr="00AC5EC8">
        <w:t xml:space="preserve"> them, and creat</w:t>
      </w:r>
      <w:r>
        <w:t>es</w:t>
      </w:r>
      <w:r w:rsidRPr="00AC5EC8">
        <w:t xml:space="preserve"> a narrative </w:t>
      </w:r>
      <w:r>
        <w:t>of securitization</w:t>
      </w:r>
    </w:p>
    <w:p w:rsidR="000D27CE" w:rsidRDefault="000D27CE" w:rsidP="000D27CE">
      <w:r w:rsidRPr="00F336D0">
        <w:rPr>
          <w:b/>
          <w:sz w:val="26"/>
          <w:szCs w:val="26"/>
        </w:rPr>
        <w:t>Bettini, Nash, Giloi 16</w:t>
      </w:r>
      <w:r w:rsidRPr="00F336D0">
        <w:rPr>
          <w:sz w:val="24"/>
        </w:rPr>
        <w:t xml:space="preserve"> </w:t>
      </w:r>
      <w:r w:rsidRPr="00F336D0">
        <w:t>--- Bettini, G. , Nash, S. L. and Gioli, G. (2017), One step forward, two steps back? The fading contours of (in)justice in competing discourses on climate migration. Geogr J, 183: 348-358. doi:10.1111/geoj.12192 --- Giovanni Bettini: Lancaster Environment Centre, Lancaster UniversityLancaster. Sarah Louise Nash:  Center for Earth System Research and Sustainability CliSAP, Research Group Climate Change and Security, Universität Hamburg, Hamburg, Germany. Giovanna Giloi: International Centre for Integrated Mountain Development (ICIMOD), Kathmandu, Nepal</w:t>
      </w:r>
    </w:p>
    <w:p w:rsidR="000D27CE" w:rsidRPr="00F336D0" w:rsidRDefault="000D27CE" w:rsidP="000D27CE">
      <w:pPr>
        <w:rPr>
          <w:rStyle w:val="StyleUnderline"/>
        </w:rPr>
      </w:pPr>
      <w:r w:rsidRPr="00F336D0">
        <w:rPr>
          <w:rStyle w:val="StyleUnderline"/>
        </w:rPr>
        <w:t>Climate refugeesThe logic outlined above, of climate change as a ‘wrong’ causing harm in a way that is fundamentally unjust, impacting negatively on the rights of those who are affected and thus requiring action, is clearly visible in the figure of the climate refugee. The idea is simple, even simplistic: beyond a certain threshold, climate change (via desertification, sea‐level rise, droughts, extreme weather events, etc.) will render several vulnerable areas uninhabitable. These ‘vulnerability hot‐spots’ (often visualised by maps, e.g. WBGU 2008) will generate waves of climate refugees – victims of climate‐induced displacement (notably from the global South) in search of shelter (in the global North). This is the figure of climate refugees in a nutshell.</w:t>
      </w:r>
      <w:r w:rsidRPr="00AC5EC8">
        <w:rPr>
          <w:rStyle w:val="StyleUnderline"/>
          <w:u w:val="none"/>
        </w:rPr>
        <w:t xml:space="preserve">Rights (and their rooting in the premise of equality) have been an essential ingredient of these </w:t>
      </w:r>
      <w:r w:rsidRPr="00AC5EC8">
        <w:rPr>
          <w:rStyle w:val="StyleUnderline"/>
          <w:u w:val="none"/>
        </w:rPr>
        <w:lastRenderedPageBreak/>
        <w:t xml:space="preserve">debates. Human rights have offered a key tool with which to gauge the desirability of competing measures, with the defence of human rights from the impacts of climate change representing a goal for policy (see Leighton 2011; McAdam 2012; Schade 2013; Westra 2009). Rights also provide normative legitimacy and formal justification to proposed policy interventions, with human rights advocates emphasising the figure of climate refugees as the ‘human face’ of climate change. The responsibilities accompanying these human rights concerns are two‐fold: ensuring that climate refugees are not created in the first place (bringing climate change mitigation and in situ adaptation under consideration); and introducing mechanisms to protect those people who are nevertheless displaced. The operationalisation of the idea of ‘protecting climate refugees’ has passed through two avenues: some have advocated an extension of the Geneva Refugee Convention to include climate‐displaced persons (Conisbee and Simms 2003; Williams 2008), while others propose development of an ad hoc protocol or convention tailored to recognise the rights of ‘climate refugees’ (Biermann and Boas 2010; Docherty and Giannini 2009). What we see is a combination of human rights (with States and the international community having a duty to prevent the human rights violations that occur in a situation of climate change‐induced displacement); humanitarian principles (those most vulnerable are also those with the least means to cope); and historical responsibility (industrialised countries are identified as disproportionately responsible for causing the problem, based on historical carbon dioxide emissions). </w:t>
      </w:r>
      <w:r w:rsidRPr="00AC5EC8">
        <w:rPr>
          <w:rStyle w:val="StyleUnderline"/>
        </w:rPr>
        <w:t>The calls for action to protect climate refugees are resonant of the interventionist framing of human security that Chandler describes as prevalent particularly in the late 1990s, in which States and the international community (are said to) take on responsibility for preventing human rights violations and humanitarian catastrophes (Chandler 2012).</w:t>
      </w:r>
      <w:r w:rsidRPr="00F336D0">
        <w:rPr>
          <w:rStyle w:val="StyleUnderline"/>
        </w:rPr>
        <w:t xml:space="preserve">The framing of the climate–migration nexus through the figure of climate refugees has been heavily criticised. To begin with, the very identification of the ‘climate refugee’ is far from straightforward, in that it assumes the possibility of singling out an environmental stressor as the sole cause of a movement and of attributing that stressor to climate change. The underlying idea is that when the impacts of climate change pass a threshold they will ‘automatically’ originate displacement. This conception builds upon an environmentally deterministic and mono‐causal understanding of human migration that pathologises it </w:t>
      </w:r>
      <w:r w:rsidRPr="00AC5EC8">
        <w:rPr>
          <w:rStyle w:val="StyleUnderline"/>
          <w:u w:val="none"/>
        </w:rPr>
        <w:t>(Castles 2002; Hulme 2008; Jakobeit and Methmann 2012; Oels 2010).</w:t>
      </w:r>
      <w:r w:rsidRPr="00F336D0">
        <w:rPr>
          <w:rStyle w:val="StyleUnderline"/>
        </w:rPr>
        <w:t xml:space="preserve"> It silences those ‘expected’ to move </w:t>
      </w:r>
      <w:r w:rsidRPr="00AC5EC8">
        <w:rPr>
          <w:rStyle w:val="StyleUnderline"/>
          <w:u w:val="none"/>
        </w:rPr>
        <w:t>(Farbotko and Lazrus 2012; McNamara and Gibson 2009)</w:t>
      </w:r>
      <w:r w:rsidRPr="00F336D0">
        <w:rPr>
          <w:rStyle w:val="StyleUnderline"/>
        </w:rPr>
        <w:t xml:space="preserve"> and in effect has clear racialised traits (Baldwin 2013). Various critiques have questioned the conceptual and practical compatibility of the idea of ‘climate refugees’ with existing legal systems and human rights </w:t>
      </w:r>
      <w:r w:rsidRPr="00AC5EC8">
        <w:rPr>
          <w:rStyle w:val="StyleUnderline"/>
          <w:u w:val="none"/>
        </w:rPr>
        <w:t>regimes (IOM 2007; Kälin and Schrepfer 2012; UNHCR 2009; Zetter 2010),</w:t>
      </w:r>
      <w:r w:rsidRPr="00F336D0">
        <w:rPr>
          <w:rStyle w:val="StyleUnderline"/>
        </w:rPr>
        <w:t xml:space="preserve"> often pointing to the fact that most climate‐related movements can be expected to take place within national boundaries </w:t>
      </w:r>
      <w:r w:rsidRPr="00AC5EC8">
        <w:rPr>
          <w:rStyle w:val="StyleUnderline"/>
          <w:u w:val="none"/>
        </w:rPr>
        <w:t>(Tacoli 2009).</w:t>
      </w:r>
      <w:r w:rsidRPr="00F336D0">
        <w:rPr>
          <w:rStyle w:val="StyleUnderline"/>
        </w:rPr>
        <w:t xml:space="preserve"> Moreover, by emphasising a spectre of mounting waves of climate refugees, these narratives risk facilitating a securitisation of migration in destination countries </w:t>
      </w:r>
      <w:r w:rsidRPr="00AC5EC8">
        <w:rPr>
          <w:rStyle w:val="StyleUnderline"/>
          <w:u w:val="none"/>
        </w:rPr>
        <w:t>(Bettini 2013; Elliott 2010; Hartmann 2010; Smith 2007).</w:t>
      </w:r>
    </w:p>
    <w:p w:rsidR="000D27CE" w:rsidRDefault="000D27CE" w:rsidP="000D27CE">
      <w:pPr>
        <w:pStyle w:val="Heading4"/>
      </w:pPr>
      <w:r>
        <w:t>The framing of “climate refugees” is maximalist and alarmist. The association of global violence and conflict with climate change ignores a variety of structural issues.</w:t>
      </w:r>
    </w:p>
    <w:p w:rsidR="000D27CE" w:rsidRPr="00F336D0" w:rsidRDefault="000D27CE" w:rsidP="000D27CE">
      <w:r w:rsidRPr="00F336D0">
        <w:rPr>
          <w:b/>
          <w:sz w:val="26"/>
          <w:szCs w:val="26"/>
        </w:rPr>
        <w:t>Bettini, Nash, Giloi 16</w:t>
      </w:r>
      <w:r w:rsidRPr="00F336D0">
        <w:rPr>
          <w:sz w:val="24"/>
        </w:rPr>
        <w:t xml:space="preserve"> </w:t>
      </w:r>
      <w:r w:rsidRPr="00F336D0">
        <w:t xml:space="preserve">--- Bettini, G. , Nash, S. L. and Gioli, G. (2017), One step forward, two steps back? The fading contours of (in)justice in competing discourses on climate migration. Geogr J, 183: 348-358. doi:10.1111/geoj.12192 --- Giovanni Bettini: Lancaster Environment Centre, Lancaster UniversityLancaster. Sarah Louise Nash:  Center for Earth System Research and </w:t>
      </w:r>
      <w:r w:rsidRPr="00F336D0">
        <w:lastRenderedPageBreak/>
        <w:t>Sustainability CliSAP, Research Group Climate Change and Security, Universität Hamburg, Hamburg, Germany. Giovanna Giloi: International Centre for Integrated Mountain Development (ICIMOD), Kathmandu, Nepal</w:t>
      </w:r>
    </w:p>
    <w:p w:rsidR="000D27CE" w:rsidRPr="00525253" w:rsidRDefault="000D27CE" w:rsidP="000D27CE">
      <w:pPr>
        <w:rPr>
          <w:rStyle w:val="StyleUnderline"/>
          <w:sz w:val="16"/>
          <w:u w:val="none"/>
        </w:rPr>
      </w:pPr>
      <w:r>
        <w:t>Introduction</w:t>
      </w:r>
      <w:r w:rsidRPr="00F336D0">
        <w:rPr>
          <w:rStyle w:val="StyleUnderline"/>
        </w:rPr>
        <w:t>Migration is a powerful source of anxiety in collective imaginary and consciousness. The recent events in Europe and its latest ‘refugee crisis’ have generated powerful shock waves. The sociologist Zygmunt Bauman (2015) aptly diagnosed a widespread ‘moral panic’, fuelled by the spectre of invasion and accompanied by the scapegoating of the ‘Other’ – regressive reactions materialised in the walls and fences erected around Europe. To be sure, the anxiety accompanying migration has a number of undercurrents. The crisis is also made particularly thorny by the fact that the dire fate of the displaced is a strong reminder of one's own vulnerability. And we should not forget that responsibility, care and justice (as well as guilt) are also among the sentiments stirred up by the unfolding of the drama of displacement. Indeed, what makes ignoring the ‘crisis’ so difficult is also a widespread sense that not responding to a request of hospitality from people escaping war, slaughter or even ‘just’ poverty, is morally wrong. This is not least because mass movements of people are often caused by expulsions linked to globalised socio‐economic inequalities (Sassen 2014) and to the postcolonial character of the present.</w:t>
      </w:r>
      <w:r>
        <w:t xml:space="preserve"> Responsibility and care, although sometimes well hidden, survive in the public conscience even at the apex of negative sentiments over migration, as some opinion polls indicate (e.g. TENT Foundation 2016).This paper starts from the conviction that this intricate affective knot has also had an important role in the way so‐called ‘climate migration’ has emerged as a salient policy issue – with the prospect of large‐scale movements of people triggered by climate change generating both fears and calls to protect those affected. While gathering momentum and evolving into a recognised phenomenon in established scientific and policy arenas1, the climate–migration nexus has been understood in a number of different ways2. Various studies illustrate the coexistence of framings that depict the affected populations as victims or security threats (with the nexus understood in terms of displacement), as adaptive agents (with migration seen as a coping mechanism or adaptation strategy), and as political subjects (for an overview of these framings, see Farbotko and Lazrus 2012; Mayer 2014; McNamara and Gibson 2009; Ransan‐Cooper et al. 2015).</w:t>
      </w:r>
      <w:r w:rsidRPr="00F336D0">
        <w:rPr>
          <w:rStyle w:val="StyleUnderline"/>
        </w:rPr>
        <w:t>Resonating with the recurrent waves of alarm and alarmism on migration and asylum (of which the recent events in Europe are a paradigmatic example), the framing of the climate change and migration nexus in terms of mass displacement, ‘climate refugees’ and security has proved very resilient. This framing – close to what earlier literature identified as the maximalist (Morrissey 2012; Suhrke 1994) or alarmist approach (Gemenne 2011) – has been very influential, if not dominant, in academic (Biermann and Boas 2008; Myers 2002; Reuveny 2007; Stern 2007; Westra 2009), advocacy (Christian Aid 2007; Environmental Justice Foundation 2009) and policy (Council of the European Union 2008; WBGU 2008) arenas, and is dominant in the portrayal of the issue offered up by the media. The ‘success’ and problematic character of the maximalist approach are witnessed by the frequency with which violence and conflict in several parts of the world (and the surge in the number of arrivals at Europe's borderland) are associated with environmental and climate change. While a few scientific studies (Cook et al. 2016; Kelley et al. 2015) have explored the linkages between climate change and the Syrian crisis (for a more accurate account, see Fröhlich 2016), some media coverage has propagated a simplistic version that links the conflict and related displacement to climate change (rather than to a number of economic, social and political matters), making the Syrian situation into a worrying anticipation of what is (said) to come with an escalating global warming3.</w:t>
      </w:r>
    </w:p>
    <w:p w:rsidR="000D27CE" w:rsidRDefault="000D27CE" w:rsidP="000D27CE">
      <w:pPr>
        <w:pStyle w:val="Heading4"/>
      </w:pPr>
      <w:r w:rsidRPr="00D02EBF">
        <w:lastRenderedPageBreak/>
        <w:t xml:space="preserve">"Climate refugee" creates a simple view of </w:t>
      </w:r>
      <w:r>
        <w:t xml:space="preserve">the </w:t>
      </w:r>
      <w:r w:rsidRPr="00D02EBF">
        <w:t xml:space="preserve">globe in which States with "key roles" </w:t>
      </w:r>
      <w:r>
        <w:t>choose between</w:t>
      </w:r>
      <w:r w:rsidRPr="00D02EBF">
        <w:t xml:space="preserve"> protecting human rights or strengthen</w:t>
      </w:r>
      <w:r>
        <w:t>ing national security. This forces</w:t>
      </w:r>
      <w:r w:rsidRPr="00D02EBF">
        <w:t xml:space="preserve"> migrants to fit the role of either an aimless victim or a source of violence.</w:t>
      </w:r>
    </w:p>
    <w:p w:rsidR="000D27CE" w:rsidRDefault="000D27CE" w:rsidP="000D27CE">
      <w:r w:rsidRPr="00F336D0">
        <w:rPr>
          <w:b/>
          <w:sz w:val="26"/>
          <w:szCs w:val="26"/>
        </w:rPr>
        <w:t>Bettini, Nash, Giloi 16</w:t>
      </w:r>
      <w:r w:rsidRPr="00F336D0">
        <w:rPr>
          <w:sz w:val="24"/>
        </w:rPr>
        <w:t xml:space="preserve"> </w:t>
      </w:r>
      <w:r w:rsidRPr="00F336D0">
        <w:t>--- Bettini, G. , Nash, S. L. and Gioli, G. (2017), One step forward, two steps back? The fading contours of (in)justice in competing discourses on climate migration. Geogr J, 183: 348-358. doi:10.1111/geoj.12192 --- Giovanni Bettini: Lancaster Environment Centre, Lancaster UniversityLancaster. Sarah Louise Nash:  Center for Earth System Research and Sustainability CliSAP, Research Group Climate Change and Security, Universität Hamburg, Hamburg, Germany. Giovanna Giloi: International Centre for Integrated Mountain Development (ICIMOD), Kathmandu, Nepal</w:t>
      </w:r>
    </w:p>
    <w:p w:rsidR="000D27CE" w:rsidRPr="00525253" w:rsidRDefault="000D27CE" w:rsidP="000D27CE">
      <w:pPr>
        <w:rPr>
          <w:rStyle w:val="StyleUnderline"/>
          <w:sz w:val="16"/>
          <w:u w:val="none"/>
        </w:rPr>
      </w:pPr>
      <w:r w:rsidRPr="00F336D0">
        <w:rPr>
          <w:rStyle w:val="StyleUnderline"/>
        </w:rPr>
        <w:t>The figure of the climate refugee emanates from an outdated world map characterised by a ‘simple’ North–South line</w:t>
      </w:r>
      <w:r>
        <w:t xml:space="preserve"> (in the Kyoto protocol, the world is divided between Annex 1 countries and the rest</w:t>
      </w:r>
      <w:r w:rsidRPr="00F336D0">
        <w:rPr>
          <w:rStyle w:val="StyleUnderline"/>
        </w:rPr>
        <w:t>). The actors with key roles are States and an ‘international community’, torn between the benevolence of human rights and the ‘noise of weapons’ echoing from national security concerns. This framing silences those people who are directly experiencing ecological vulnerability, relegating them to the double role of agency‐less victims and sources of danger. However, the discourse on climate refugees focuses on the inherent right to protection held by displaced persons as much as on concern for the implications of ungoverned mass movements of people</w:t>
      </w:r>
      <w:r w:rsidRPr="00F336D0">
        <w:t xml:space="preserve">. One core element of this narrative, arguably one of the reasons for its resilience even among progressive actors, is that it addresses the sense of (in)justice that accompanies both climate change and displacement, and offers a clear although problematic route in which to channel it. </w:t>
      </w:r>
      <w:r w:rsidRPr="00F336D0">
        <w:rPr>
          <w:rStyle w:val="StyleUnderline"/>
        </w:rPr>
        <w:t>To be clear we are not claiming that the figure of the climate refugee and the discourses built on it offer(ed) sound, sustainable and progressive mechanisms for the definition and ‘implementation’ of such responsibility. The conundrums surrounding responsibility for climate mitigation and adaptation that the literature highlights (see third section) are not resolved in any meaningful way by the figure of the climate refugee. Quite to the contrary, we are convinced that the figure of the climate refugee is analytically flawed, normatively problematic, and legally impracticable. Nonetheless, an important ingredient of discourses on climate refugees, and one with significant discursive effects, is that they pose the question of responsibility, which entails a problematisation of climate change and its impacts on human mobility that considers the issue of climate justice.</w:t>
      </w:r>
      <w:r>
        <w:t xml:space="preserve">At least in its humanitarian/progressive articulation, the figure of the climate refugee is a reminder that climate change enshrines a ‘foundational’ international inequality – both in terms of historical responsibilities and of differentiated adaptive capacities (however under‐defined these aspects may be); it represents a tacit recognition of climate vulnerability as the result of structural ‘wrongs’. On these bases, States and ‘the international community’ are pinned down to their responsibility (and legal duty) to protect/house/welcome/offer refuge to ecologically vulnerable populations displaced by climate change. Indeed, the figure of the climate refugee has functioned in a number of campaigns (Environmental Justice Foundation 2009; Greenpeace 2008; WPC 2010) as a reminder of the fundamental injustice in climate change – a wrong to which someone is exposed, with someone having a responsibility for it, both in the sense of burden sharing and in the sense of harm avoidance (for an explanation of these two typologies of justice, see Caney 2014).In relatively subtle ways, the question of (in)equality and the reparation of a wrong are displaced from the core of the more recent narratives around migration as adaptation. Rather than emphasising the inherent rights of people affected by climate change (rights that are to be protected), these narratives emphasise the opportunity to move. The focus shifts to the opportunities offered by labour mobility both for the individual migrant and at the aggregate, societal level. The question of responsibility takes on a very different shape than in the climate refugees narrative. Rather than preventing displacement or establishing mechanisms to protect those who have been displaced, the responsibility becomes one of allowing, and even enabling, (some) people to become mobile. This responsibility may ‘simply’ entail refraining from preventing people from moving rather than undertaking costly in situ adaptation measures or climate change mitigation, but could also entail providing visas to people trying to embark upon labour migration, or facilitating migration more actively4.The migration as adaptation narrative mirrors the post‐interventionist and resilience paradigms (see second section), and reproduces the latter's economised and neoliberal character (Reid 2013). Ecologically vulnerable populations are to be transformed into adaptive subjects, hoping to reach a dynamic form of socio‐economic development based on the idea of resilience goals (Agrawal and Lemos 2015). States become enforcers and facilitators rather than active actors, with the market and self‐organisation becoming key mechanisms. In the case of climate and migration, as for contemporary mainstream opinion on the </w:t>
      </w:r>
      <w:r>
        <w:lastRenderedPageBreak/>
        <w:t>governance of migration, the focus is on circular and/or temporary labour migration, not least because of the autonomous adaptation funding mechanism the remittances promise to represent. The (economic) migrant (from the global South, and moving within the global South) is centre stage, an industrious individual who, by gaining access to formal labour markets, increases his own resilience. The nation state and the international community are to govern the movement of labour migrants in order for them to undertake adaptation measures and secure themselves. The horizon of this narrative is the fostering of resilience, which is achieved with the ability of individuals to improve their own situations. As the idea that those affected most by the negative effects of climate change enjoy a right to be protected is given less attention, the impetus for pursuing the allocation of responsibility and remedying the ills that climate change causes also weakens. Thus the very idea of responsibility (whether based on inherent rights, general humanitarian sentiments or the principle of historical responsibility) becomes less relevant, if not irrelevant. The existence of inequalities is depoliticised into difference. This is not to say that climate change is not taken seriously; indeed, quite the opposite, as it is being elevated into the highest ranks in political and economic fora. But however important, dangerous, and even potentially disruptive climate change is said to be (e.g. World Bank 2014), it is not posed mainly as a matter of (in)justice. Put in extreme terms, one could say that the idea of any ‘wrong’ fades away; inequality and injustice end up at the periphery, and no longer feature among the defining traits of the problematisation of climate change and migration, upon which the narrative on migration as adaptation resides.ConclusionAs we have seen, the shift that has recently taken place in the way the climate change–migration nexus is predicated represents a step forward: at least, the improved understanding of migration and of the agency acknowledged in vulnerable populations together offer sounder and more refined bases to understand and discuss the issue, inside and outside the fora of international climate policy.At the same time, this article warns that emerging narratives and the solutions they envision may represent a step backwards in terms of the possibility of posing the question of justice. Our concern is that the growing relevance of the narrative of migration as adaptation, and the broader shifts it symptomatises might mean that the idea of a foundational wrong behind climate change, and the related responsibility to do something about it, is replaced by a depoliticised notion of resilience. If that were to be the case, the impetus or obligation also to determine politically any (re‐)distribution of resources and to address the constellation of inequalities in relation to climate change would wane.</w:t>
      </w:r>
      <w:r w:rsidRPr="00F336D0">
        <w:rPr>
          <w:rStyle w:val="StyleUnderline"/>
        </w:rPr>
        <w:t>To be clear, there is no nostalgia for ‘climate refugees’. The concept is flawed, and the map to which it speaks (carved by a linear South–North divide) no longer exists, nor captures contemporary networked geographies of socio‐political inequality and injustice. Moreover, the debate on climate change and migration can be expected to continue along the bumpy and twisted path on which it has travelled so far. In spite of the growing momentum gained by the narrative on ‘migration as adaptation’, the figure of the climate refugee is a die‐hard character, which has been brought back into the limelight by recent events, not least in Syria and in the Mediterranean (see first section), and may well experience a renaissance in policy and academic arenas (see e.g. Gemenne 2015).</w:t>
      </w:r>
    </w:p>
    <w:p w:rsidR="000D27CE" w:rsidRDefault="000D27CE" w:rsidP="000D27CE">
      <w:pPr>
        <w:rPr>
          <w:rStyle w:val="StyleUnderline"/>
        </w:rPr>
      </w:pPr>
    </w:p>
    <w:p w:rsidR="000D27CE" w:rsidRDefault="000D27CE" w:rsidP="000D27CE">
      <w:pPr>
        <w:rPr>
          <w:rStyle w:val="StyleUnderline"/>
        </w:rPr>
      </w:pPr>
    </w:p>
    <w:p w:rsidR="000D27CE" w:rsidRPr="00B55AD5" w:rsidRDefault="000D27CE" w:rsidP="000D27CE"/>
    <w:p w:rsidR="005B6539" w:rsidRPr="005B6539" w:rsidRDefault="005B6539" w:rsidP="005B6539"/>
    <w:p w:rsidR="00787454" w:rsidRDefault="00787454" w:rsidP="00670BF0">
      <w:pPr>
        <w:pStyle w:val="Heading2"/>
      </w:pPr>
      <w:r>
        <w:lastRenderedPageBreak/>
        <w:t>Derogatory Language</w:t>
      </w:r>
    </w:p>
    <w:p w:rsidR="007B2EF0" w:rsidRPr="007B2EF0" w:rsidRDefault="007B2EF0" w:rsidP="007B2EF0">
      <w:pPr>
        <w:pStyle w:val="Heading3"/>
      </w:pPr>
      <w:r>
        <w:lastRenderedPageBreak/>
        <w:t>***Only for use against Critical Affs or Negs***</w:t>
      </w:r>
    </w:p>
    <w:p w:rsidR="00787454" w:rsidRPr="00D4106F" w:rsidRDefault="00787454" w:rsidP="00787454">
      <w:pPr>
        <w:pStyle w:val="Heading4"/>
      </w:pPr>
      <w:r w:rsidRPr="00D4106F">
        <w:t>Derogatory language is never emancipatory. It re-entrenches police oppression and aggression which obliterates your argument – the impact is the Kritik</w:t>
      </w:r>
    </w:p>
    <w:p w:rsidR="00787454" w:rsidRPr="00D36742" w:rsidRDefault="00787454" w:rsidP="00787454">
      <w:pPr>
        <w:rPr>
          <w:rFonts w:eastAsia="Calibri" w:cs="Times New Roman"/>
        </w:rPr>
      </w:pPr>
      <w:r w:rsidRPr="00D36742">
        <w:rPr>
          <w:rFonts w:eastAsia="Calibri" w:cs="Times New Roman"/>
          <w:b/>
          <w:sz w:val="26"/>
          <w:szCs w:val="26"/>
        </w:rPr>
        <w:t>Martinot and Sexton 03</w:t>
      </w:r>
      <w:r w:rsidRPr="00543677">
        <w:rPr>
          <w:rFonts w:eastAsia="Calibri" w:cs="Times New Roman"/>
        </w:rPr>
        <w:t xml:space="preserve"> – </w:t>
      </w:r>
      <w:r>
        <w:rPr>
          <w:rFonts w:eastAsia="Calibri" w:cs="Times New Roman"/>
        </w:rPr>
        <w:t>(</w:t>
      </w:r>
      <w:r w:rsidRPr="00543677">
        <w:rPr>
          <w:rFonts w:eastAsia="Calibri" w:cs="Times New Roman"/>
        </w:rPr>
        <w:t>prof</w:t>
      </w:r>
      <w:r>
        <w:rPr>
          <w:rFonts w:eastAsia="Calibri" w:cs="Times New Roman"/>
        </w:rPr>
        <w:t>essor</w:t>
      </w:r>
      <w:r w:rsidRPr="00543677">
        <w:rPr>
          <w:rFonts w:eastAsia="Calibri" w:cs="Times New Roman"/>
        </w:rPr>
        <w:t xml:space="preserve"> at San Francisco State University</w:t>
      </w:r>
      <w:r>
        <w:rPr>
          <w:rFonts w:eastAsia="Calibri" w:cs="Times New Roman"/>
        </w:rPr>
        <w:t xml:space="preserve">, </w:t>
      </w:r>
      <w:r w:rsidRPr="00543677">
        <w:rPr>
          <w:rFonts w:eastAsia="Calibri" w:cs="Times New Roman"/>
        </w:rPr>
        <w:t xml:space="preserve">PhD in ethnic studies from UC Berkeley, Director, African American Studies at UC Irvine (Steve and Jared, “The Avant-garde of white supremacy,” </w:t>
      </w:r>
      <w:hyperlink r:id="rId107" w:history="1">
        <w:r w:rsidRPr="00414382">
          <w:rPr>
            <w:rStyle w:val="Hyperlink"/>
            <w:rFonts w:eastAsia="Calibri" w:cs="Times New Roman"/>
          </w:rPr>
          <w:t>http://www.ocf.berkeley.edu/~marto/avantguard.htm//)(SuShiv)</w:t>
        </w:r>
      </w:hyperlink>
    </w:p>
    <w:p w:rsidR="00787454" w:rsidRPr="00787454" w:rsidRDefault="00787454" w:rsidP="00787454">
      <w:pPr>
        <w:pStyle w:val="NormalWeb"/>
        <w:spacing w:after="0" w:afterAutospacing="0" w:line="280" w:lineRule="atLeast"/>
        <w:ind w:firstLine="576"/>
        <w:rPr>
          <w:rFonts w:asciiTheme="minorHAnsi" w:hAnsiTheme="minorHAnsi" w:cstheme="majorHAnsi"/>
          <w:color w:val="000000" w:themeColor="text1"/>
          <w:sz w:val="22"/>
          <w:szCs w:val="20"/>
          <w:u w:val="single"/>
        </w:rPr>
      </w:pPr>
      <w:r w:rsidRPr="00AC560D">
        <w:rPr>
          <w:rFonts w:asciiTheme="minorHAnsi" w:hAnsiTheme="minorHAnsi" w:cstheme="majorHAnsi"/>
          <w:color w:val="000000" w:themeColor="text1"/>
          <w:sz w:val="22"/>
          <w:szCs w:val="20"/>
          <w:u w:val="single"/>
        </w:rPr>
        <w:t>Spectacle is</w:t>
      </w:r>
      <w:r w:rsidRPr="00A84230">
        <w:rPr>
          <w:rFonts w:asciiTheme="minorHAnsi" w:hAnsiTheme="minorHAnsi" w:cstheme="majorHAnsi"/>
          <w:color w:val="000000" w:themeColor="text1"/>
          <w:sz w:val="16"/>
          <w:szCs w:val="20"/>
        </w:rPr>
        <w:t xml:space="preserve"> a form of </w:t>
      </w:r>
      <w:r w:rsidRPr="00AC560D">
        <w:rPr>
          <w:rFonts w:asciiTheme="minorHAnsi" w:hAnsiTheme="minorHAnsi" w:cstheme="majorHAnsi"/>
          <w:color w:val="000000" w:themeColor="text1"/>
          <w:sz w:val="22"/>
          <w:szCs w:val="20"/>
          <w:u w:val="single"/>
        </w:rPr>
        <w:t>camouflage.</w:t>
      </w:r>
      <w:r w:rsidRPr="00A84230">
        <w:rPr>
          <w:rFonts w:asciiTheme="minorHAnsi" w:hAnsiTheme="minorHAnsi" w:cstheme="majorHAnsi"/>
          <w:color w:val="000000" w:themeColor="text1"/>
          <w:sz w:val="16"/>
          <w:szCs w:val="20"/>
        </w:rPr>
        <w:t xml:space="preserve"> It </w:t>
      </w:r>
      <w:r w:rsidRPr="00AC560D">
        <w:rPr>
          <w:rFonts w:asciiTheme="minorHAnsi" w:hAnsiTheme="minorHAnsi" w:cstheme="majorHAnsi"/>
          <w:color w:val="000000" w:themeColor="text1"/>
          <w:sz w:val="22"/>
          <w:szCs w:val="20"/>
          <w:u w:val="single"/>
        </w:rPr>
        <w:t xml:space="preserve">does not conceal anything; it simply renders it unrecognizable. </w:t>
      </w:r>
      <w:r w:rsidRPr="00A84230">
        <w:rPr>
          <w:rFonts w:asciiTheme="minorHAnsi" w:hAnsiTheme="minorHAnsi" w:cstheme="majorHAnsi"/>
          <w:color w:val="000000" w:themeColor="text1"/>
          <w:sz w:val="16"/>
          <w:szCs w:val="20"/>
        </w:rPr>
        <w:t xml:space="preserve">One looks at it and does not see it. It appears in disguise. Harris, for example, looks at acquiescence and cannot see it. </w:t>
      </w:r>
      <w:r w:rsidRPr="00AC560D">
        <w:rPr>
          <w:rFonts w:asciiTheme="minorHAnsi" w:hAnsiTheme="minorHAnsi" w:cstheme="majorHAnsi"/>
          <w:color w:val="000000" w:themeColor="text1"/>
          <w:sz w:val="22"/>
          <w:szCs w:val="20"/>
          <w:u w:val="single"/>
        </w:rPr>
        <w:t>Camouflage is a relationship between the one dissimulating their appearance and the one who is fooled, who looks and cannot see. Like racialization as a system of meanings assigned to the body, police spectacle is itself the form of appearance of this banality.</w:t>
      </w:r>
      <w:r w:rsidRPr="00A84230">
        <w:rPr>
          <w:rFonts w:asciiTheme="minorHAnsi" w:hAnsiTheme="minorHAnsi" w:cstheme="majorHAnsi"/>
          <w:color w:val="000000" w:themeColor="text1"/>
          <w:sz w:val="16"/>
          <w:szCs w:val="20"/>
        </w:rPr>
        <w:t xml:space="preserve"> Their endless assault reflects the idea that race is a social envelope, a system of social categorization dropped over the heads of people like clothes. </w:t>
      </w:r>
      <w:r w:rsidRPr="00AC560D">
        <w:rPr>
          <w:rFonts w:asciiTheme="minorHAnsi" w:hAnsiTheme="minorHAnsi" w:cstheme="majorHAnsi"/>
          <w:color w:val="000000" w:themeColor="text1"/>
          <w:sz w:val="22"/>
          <w:szCs w:val="20"/>
          <w:u w:val="single"/>
        </w:rPr>
        <w:t>Police impunity serves to distinguish between the racial uniform itself and the elsewhere that mandates it.</w:t>
      </w:r>
      <w:r w:rsidRPr="00A84230">
        <w:rPr>
          <w:rFonts w:asciiTheme="minorHAnsi" w:hAnsiTheme="minorHAnsi" w:cstheme="majorHAnsi"/>
          <w:color w:val="000000" w:themeColor="text1"/>
          <w:sz w:val="16"/>
          <w:szCs w:val="20"/>
        </w:rPr>
        <w:t xml:space="preserve"> They constitute the distinction between those whose human being is put permanently in question and those for whom it goes without saying. </w:t>
      </w:r>
      <w:r w:rsidRPr="00AC560D">
        <w:rPr>
          <w:rFonts w:asciiTheme="minorHAnsi" w:hAnsiTheme="minorHAnsi" w:cstheme="majorHAnsi"/>
          <w:color w:val="000000" w:themeColor="text1"/>
          <w:sz w:val="22"/>
          <w:szCs w:val="20"/>
          <w:u w:val="single"/>
        </w:rPr>
        <w:t>Police spectacle is not the effect of the racial uniform; rather, it is the police uniform that is producing re-racialization.</w:t>
      </w:r>
      <w:r w:rsidR="00A84230">
        <w:rPr>
          <w:rFonts w:asciiTheme="minorHAnsi" w:hAnsiTheme="minorHAnsi" w:cstheme="majorHAnsi"/>
          <w:color w:val="000000" w:themeColor="text1"/>
          <w:sz w:val="22"/>
          <w:szCs w:val="20"/>
          <w:u w:val="single"/>
        </w:rPr>
        <w:t xml:space="preserve"> </w:t>
      </w:r>
      <w:r w:rsidRPr="00AC560D">
        <w:rPr>
          <w:rFonts w:asciiTheme="minorHAnsi" w:hAnsiTheme="minorHAnsi" w:cstheme="majorHAnsi"/>
          <w:color w:val="000000" w:themeColor="text1"/>
          <w:sz w:val="22"/>
          <w:szCs w:val="20"/>
          <w:u w:val="single"/>
        </w:rPr>
        <w:t>Nothing better exemplifies this distinction than the structure of derogatory language. Derogatory terms do not mean; they assault.</w:t>
      </w:r>
      <w:r w:rsidRPr="00A84230">
        <w:rPr>
          <w:rFonts w:asciiTheme="minorHAnsi" w:hAnsiTheme="minorHAnsi" w:cstheme="majorHAnsi"/>
          <w:color w:val="000000" w:themeColor="text1"/>
          <w:sz w:val="16"/>
          <w:szCs w:val="20"/>
        </w:rPr>
        <w:t xml:space="preserve"> Their </w:t>
      </w:r>
      <w:r w:rsidRPr="00AC560D">
        <w:rPr>
          <w:rFonts w:asciiTheme="minorHAnsi" w:hAnsiTheme="minorHAnsi" w:cstheme="majorHAnsi"/>
          <w:color w:val="000000" w:themeColor="text1"/>
          <w:sz w:val="22"/>
          <w:szCs w:val="20"/>
          <w:u w:val="single"/>
        </w:rPr>
        <w:t>intention is not to communicate but to harm.</w:t>
      </w:r>
      <w:r w:rsidRPr="00A84230">
        <w:rPr>
          <w:rFonts w:asciiTheme="minorHAnsi" w:hAnsiTheme="minorHAnsi" w:cstheme="majorHAnsi"/>
          <w:color w:val="000000" w:themeColor="text1"/>
          <w:sz w:val="16"/>
          <w:szCs w:val="20"/>
        </w:rPr>
        <w:t xml:space="preserve"> Thus </w:t>
      </w:r>
      <w:r w:rsidRPr="00AC560D">
        <w:rPr>
          <w:rFonts w:asciiTheme="minorHAnsi" w:hAnsiTheme="minorHAnsi" w:cstheme="majorHAnsi"/>
          <w:color w:val="000000" w:themeColor="text1"/>
          <w:sz w:val="22"/>
          <w:szCs w:val="20"/>
          <w:u w:val="single"/>
        </w:rPr>
        <w:t>they are not discursive signs or linguistic statements but modes of aggression.</w:t>
      </w:r>
      <w:r w:rsidRPr="00A84230">
        <w:rPr>
          <w:rFonts w:asciiTheme="minorHAnsi" w:hAnsiTheme="minorHAnsi" w:cstheme="majorHAnsi"/>
          <w:color w:val="000000" w:themeColor="text1"/>
          <w:sz w:val="16"/>
          <w:szCs w:val="20"/>
        </w:rPr>
        <w:t xml:space="preserve"> </w:t>
      </w:r>
      <w:r w:rsidRPr="00AC560D">
        <w:rPr>
          <w:rFonts w:asciiTheme="minorHAnsi" w:hAnsiTheme="minorHAnsi" w:cstheme="majorHAnsi"/>
          <w:color w:val="000000" w:themeColor="text1"/>
          <w:sz w:val="22"/>
          <w:szCs w:val="20"/>
          <w:u w:val="single"/>
        </w:rPr>
        <w:t xml:space="preserve">They express a structure of power and domination, a hierarchy that contextualizes them and gives them their force. As gestures of assault they reflect their users status as a member of the dominant group. The derogatory term does more than speak; it silences. That ability to silence derives from the fact that, in turning its hegemonic position to account, it turns the racialized other into a language for whiteness itself. </w:t>
      </w:r>
      <w:r w:rsidRPr="00A84230">
        <w:rPr>
          <w:rFonts w:asciiTheme="minorHAnsi" w:hAnsiTheme="minorHAnsi" w:cstheme="majorHAnsi"/>
          <w:color w:val="000000" w:themeColor="text1"/>
          <w:sz w:val="16"/>
          <w:szCs w:val="20"/>
        </w:rPr>
        <w:t xml:space="preserve">Those situated lower on the hierarchy have no viable means of defending themselves. </w:t>
      </w:r>
      <w:r w:rsidRPr="00AC560D">
        <w:rPr>
          <w:rFonts w:asciiTheme="minorHAnsi" w:hAnsiTheme="minorHAnsi" w:cstheme="majorHAnsi"/>
          <w:color w:val="000000" w:themeColor="text1"/>
          <w:sz w:val="22"/>
          <w:szCs w:val="20"/>
          <w:u w:val="single"/>
        </w:rPr>
        <w:t>This, in effect, renders the derogation unanswerable in its own terms. The derogatory term obtrudes with a small daily violence whose form is gratuitous, without motivation in the situation in which it is used, and whose content is to render that situation dominated by white supremacy.</w:t>
      </w:r>
      <w:r w:rsidRPr="00A84230">
        <w:rPr>
          <w:rFonts w:asciiTheme="minorHAnsi" w:hAnsiTheme="minorHAnsi" w:cstheme="majorHAnsi"/>
          <w:color w:val="000000" w:themeColor="text1"/>
          <w:sz w:val="16"/>
          <w:szCs w:val="20"/>
        </w:rPr>
        <w:t xml:space="preserve"> If it </w:t>
      </w:r>
      <w:r w:rsidRPr="00AC560D">
        <w:rPr>
          <w:rFonts w:asciiTheme="minorHAnsi" w:hAnsiTheme="minorHAnsi" w:cstheme="majorHAnsi"/>
          <w:color w:val="000000" w:themeColor="text1"/>
          <w:sz w:val="22"/>
          <w:szCs w:val="20"/>
          <w:u w:val="single"/>
        </w:rPr>
        <w:t>sits at the heart of the language of racism</w:t>
      </w:r>
      <w:r w:rsidRPr="00A84230">
        <w:rPr>
          <w:rFonts w:asciiTheme="minorHAnsi" w:hAnsiTheme="minorHAnsi" w:cstheme="majorHAnsi"/>
          <w:color w:val="000000" w:themeColor="text1"/>
          <w:sz w:val="16"/>
          <w:szCs w:val="20"/>
        </w:rPr>
        <w:t xml:space="preserve"> it is because it is banal and everyday even while </w:t>
      </w:r>
      <w:r w:rsidRPr="00AC560D">
        <w:rPr>
          <w:rFonts w:asciiTheme="minorHAnsi" w:hAnsiTheme="minorHAnsi" w:cstheme="majorHAnsi"/>
          <w:color w:val="000000" w:themeColor="text1"/>
          <w:sz w:val="22"/>
          <w:szCs w:val="20"/>
          <w:u w:val="single"/>
        </w:rPr>
        <w:t>symbolizing racism’s utmost violence</w:t>
      </w:r>
      <w:r w:rsidRPr="00A84230">
        <w:rPr>
          <w:rFonts w:asciiTheme="minorHAnsi" w:hAnsiTheme="minorHAnsi" w:cstheme="majorHAnsi"/>
          <w:color w:val="000000" w:themeColor="text1"/>
          <w:sz w:val="16"/>
          <w:szCs w:val="20"/>
        </w:rPr>
        <w:t xml:space="preserve">, the </w:t>
      </w:r>
      <w:r w:rsidRPr="00AC560D">
        <w:rPr>
          <w:rFonts w:asciiTheme="minorHAnsi" w:hAnsiTheme="minorHAnsi" w:cstheme="majorHAnsi"/>
          <w:color w:val="000000" w:themeColor="text1"/>
          <w:sz w:val="22"/>
          <w:szCs w:val="20"/>
          <w:u w:val="single"/>
        </w:rPr>
        <w:t>verbal form of its genocidal trajectory</w:t>
      </w:r>
      <w:r w:rsidRPr="00A84230">
        <w:rPr>
          <w:rFonts w:asciiTheme="minorHAnsi" w:hAnsiTheme="minorHAnsi" w:cstheme="majorHAnsi"/>
          <w:color w:val="000000" w:themeColor="text1"/>
          <w:sz w:val="16"/>
          <w:szCs w:val="20"/>
        </w:rPr>
        <w:t xml:space="preserve">. </w:t>
      </w:r>
      <w:r w:rsidRPr="00AC560D">
        <w:rPr>
          <w:rFonts w:asciiTheme="minorHAnsi" w:hAnsiTheme="minorHAnsi" w:cstheme="majorHAnsi"/>
          <w:color w:val="000000" w:themeColor="text1"/>
          <w:sz w:val="22"/>
          <w:szCs w:val="20"/>
          <w:u w:val="single"/>
        </w:rPr>
        <w:t>Those</w:t>
      </w:r>
      <w:r w:rsidRPr="00A84230">
        <w:rPr>
          <w:rFonts w:asciiTheme="minorHAnsi" w:hAnsiTheme="minorHAnsi" w:cstheme="majorHAnsi"/>
          <w:color w:val="000000" w:themeColor="text1"/>
          <w:sz w:val="16"/>
          <w:szCs w:val="20"/>
        </w:rPr>
        <w:t xml:space="preserve"> who use </w:t>
      </w:r>
      <w:r w:rsidRPr="00AC560D">
        <w:rPr>
          <w:rFonts w:asciiTheme="minorHAnsi" w:hAnsiTheme="minorHAnsi" w:cstheme="majorHAnsi"/>
          <w:color w:val="000000" w:themeColor="text1"/>
          <w:sz w:val="22"/>
          <w:szCs w:val="20"/>
          <w:u w:val="single"/>
        </w:rPr>
        <w:t>derogatory terms repeatedly</w:t>
      </w:r>
      <w:r w:rsidRPr="00A84230">
        <w:rPr>
          <w:rFonts w:asciiTheme="minorHAnsi" w:hAnsiTheme="minorHAnsi" w:cstheme="majorHAnsi"/>
          <w:color w:val="000000" w:themeColor="text1"/>
          <w:sz w:val="16"/>
          <w:szCs w:val="20"/>
        </w:rPr>
        <w:t xml:space="preserve"> are </w:t>
      </w:r>
      <w:r w:rsidRPr="00AC560D">
        <w:rPr>
          <w:rFonts w:asciiTheme="minorHAnsi" w:hAnsiTheme="minorHAnsi" w:cstheme="majorHAnsi"/>
          <w:color w:val="000000" w:themeColor="text1"/>
          <w:sz w:val="22"/>
          <w:szCs w:val="20"/>
          <w:u w:val="single"/>
        </w:rPr>
        <w:t>putting themselves in</w:t>
      </w:r>
      <w:r w:rsidRPr="00A84230">
        <w:rPr>
          <w:rFonts w:asciiTheme="minorHAnsi" w:hAnsiTheme="minorHAnsi" w:cstheme="majorHAnsi"/>
          <w:color w:val="000000" w:themeColor="text1"/>
          <w:sz w:val="16"/>
          <w:szCs w:val="20"/>
        </w:rPr>
        <w:t xml:space="preserve"> a </w:t>
      </w:r>
      <w:r w:rsidRPr="00AC560D">
        <w:rPr>
          <w:rFonts w:asciiTheme="minorHAnsi" w:hAnsiTheme="minorHAnsi" w:cstheme="majorHAnsi"/>
          <w:color w:val="000000" w:themeColor="text1"/>
          <w:sz w:val="22"/>
          <w:szCs w:val="20"/>
          <w:u w:val="single"/>
        </w:rPr>
        <w:t>continual state of aggression; turning</w:t>
      </w:r>
      <w:r w:rsidRPr="00A84230">
        <w:rPr>
          <w:rFonts w:asciiTheme="minorHAnsi" w:hAnsiTheme="minorHAnsi" w:cstheme="majorHAnsi"/>
          <w:color w:val="000000" w:themeColor="text1"/>
          <w:sz w:val="16"/>
          <w:szCs w:val="20"/>
        </w:rPr>
        <w:t xml:space="preserve"> their objective complicity with a structured relation of </w:t>
      </w:r>
      <w:r w:rsidRPr="00AC560D">
        <w:rPr>
          <w:rFonts w:asciiTheme="minorHAnsi" w:hAnsiTheme="minorHAnsi" w:cstheme="majorHAnsi"/>
          <w:color w:val="000000" w:themeColor="text1"/>
          <w:sz w:val="22"/>
          <w:szCs w:val="20"/>
          <w:u w:val="single"/>
        </w:rPr>
        <w:t>white supremacist dominance into an active investment or affirmation.</w:t>
      </w:r>
      <w:r w:rsidRPr="00A84230">
        <w:rPr>
          <w:rFonts w:asciiTheme="minorHAnsi" w:hAnsiTheme="minorHAnsi" w:cstheme="majorHAnsi"/>
          <w:color w:val="000000" w:themeColor="text1"/>
          <w:sz w:val="16"/>
          <w:szCs w:val="20"/>
        </w:rPr>
        <w:t xml:space="preserve"> Such </w:t>
      </w:r>
      <w:r w:rsidRPr="00AC560D">
        <w:rPr>
          <w:rFonts w:asciiTheme="minorHAnsi" w:hAnsiTheme="minorHAnsi" w:cstheme="majorHAnsi"/>
          <w:color w:val="000000" w:themeColor="text1"/>
          <w:sz w:val="22"/>
          <w:szCs w:val="20"/>
          <w:u w:val="single"/>
        </w:rPr>
        <w:t>modes of assault demonstrate a specific obsession with those denigrated that characterizes the socius of white supremac</w:t>
      </w:r>
      <w:r w:rsidRPr="00A84230">
        <w:rPr>
          <w:rFonts w:asciiTheme="minorHAnsi" w:hAnsiTheme="minorHAnsi" w:cstheme="majorHAnsi"/>
          <w:color w:val="000000" w:themeColor="text1"/>
          <w:sz w:val="16"/>
          <w:szCs w:val="20"/>
        </w:rPr>
        <w:t xml:space="preserve">y, its </w:t>
      </w:r>
      <w:r w:rsidRPr="00AC560D">
        <w:rPr>
          <w:rFonts w:asciiTheme="minorHAnsi" w:hAnsiTheme="minorHAnsi" w:cstheme="majorHAnsi"/>
          <w:color w:val="000000" w:themeColor="text1"/>
          <w:sz w:val="22"/>
          <w:szCs w:val="20"/>
          <w:u w:val="single"/>
        </w:rPr>
        <w:t>demands</w:t>
      </w:r>
      <w:r w:rsidRPr="00A84230">
        <w:rPr>
          <w:rFonts w:asciiTheme="minorHAnsi" w:hAnsiTheme="minorHAnsi" w:cstheme="majorHAnsi"/>
          <w:color w:val="000000" w:themeColor="text1"/>
          <w:sz w:val="16"/>
          <w:szCs w:val="20"/>
        </w:rPr>
        <w:t xml:space="preserve"> for </w:t>
      </w:r>
      <w:r w:rsidRPr="00AC560D">
        <w:rPr>
          <w:rFonts w:asciiTheme="minorHAnsi" w:hAnsiTheme="minorHAnsi" w:cstheme="majorHAnsi"/>
          <w:color w:val="000000" w:themeColor="text1"/>
          <w:sz w:val="22"/>
          <w:szCs w:val="20"/>
          <w:u w:val="single"/>
        </w:rPr>
        <w:t>allegiance</w:t>
      </w:r>
      <w:r w:rsidRPr="00A84230">
        <w:rPr>
          <w:rFonts w:asciiTheme="minorHAnsi" w:hAnsiTheme="minorHAnsi" w:cstheme="majorHAnsi"/>
          <w:color w:val="000000" w:themeColor="text1"/>
          <w:sz w:val="16"/>
          <w:szCs w:val="20"/>
        </w:rPr>
        <w:t xml:space="preserve">, its </w:t>
      </w:r>
      <w:r w:rsidRPr="00AC560D">
        <w:rPr>
          <w:rFonts w:asciiTheme="minorHAnsi" w:hAnsiTheme="minorHAnsi" w:cstheme="majorHAnsi"/>
          <w:color w:val="000000" w:themeColor="text1"/>
          <w:sz w:val="22"/>
          <w:szCs w:val="20"/>
          <w:u w:val="single"/>
        </w:rPr>
        <w:t>conditions</w:t>
      </w:r>
      <w:r w:rsidRPr="00A84230">
        <w:rPr>
          <w:rFonts w:asciiTheme="minorHAnsi" w:hAnsiTheme="minorHAnsi" w:cstheme="majorHAnsi"/>
          <w:color w:val="000000" w:themeColor="text1"/>
          <w:sz w:val="16"/>
          <w:szCs w:val="20"/>
        </w:rPr>
        <w:t xml:space="preserve"> of </w:t>
      </w:r>
      <w:r w:rsidRPr="00AC560D">
        <w:rPr>
          <w:rFonts w:asciiTheme="minorHAnsi" w:hAnsiTheme="minorHAnsi" w:cstheme="majorHAnsi"/>
          <w:color w:val="000000" w:themeColor="text1"/>
          <w:sz w:val="22"/>
          <w:szCs w:val="20"/>
          <w:u w:val="single"/>
        </w:rPr>
        <w:t>membership</w:t>
      </w:r>
      <w:r w:rsidRPr="00A84230">
        <w:rPr>
          <w:rFonts w:asciiTheme="minorHAnsi" w:hAnsiTheme="minorHAnsi" w:cstheme="majorHAnsi"/>
          <w:color w:val="000000" w:themeColor="text1"/>
          <w:sz w:val="16"/>
          <w:szCs w:val="20"/>
        </w:rPr>
        <w:t xml:space="preserve">, its residence </w:t>
      </w:r>
      <w:r w:rsidRPr="00AC560D">
        <w:rPr>
          <w:rFonts w:asciiTheme="minorHAnsi" w:hAnsiTheme="minorHAnsi" w:cstheme="majorHAnsi"/>
          <w:color w:val="000000" w:themeColor="text1"/>
          <w:sz w:val="22"/>
          <w:szCs w:val="20"/>
          <w:u w:val="single"/>
        </w:rPr>
        <w:t>in viciousness</w:t>
      </w:r>
      <w:r w:rsidRPr="00A84230">
        <w:rPr>
          <w:rFonts w:asciiTheme="minorHAnsi" w:hAnsiTheme="minorHAnsi" w:cstheme="majorHAnsi"/>
          <w:color w:val="000000" w:themeColor="text1"/>
          <w:sz w:val="16"/>
          <w:szCs w:val="20"/>
        </w:rPr>
        <w:t>.</w:t>
      </w:r>
      <w:r w:rsidR="00A84230" w:rsidRPr="00A84230">
        <w:rPr>
          <w:rFonts w:asciiTheme="minorHAnsi" w:hAnsiTheme="minorHAnsi" w:cstheme="majorHAnsi"/>
          <w:color w:val="000000" w:themeColor="text1"/>
          <w:sz w:val="16"/>
          <w:szCs w:val="20"/>
        </w:rPr>
        <w:t xml:space="preserve"> </w:t>
      </w:r>
      <w:r w:rsidRPr="00AC560D">
        <w:rPr>
          <w:rFonts w:asciiTheme="minorHAnsi" w:hAnsiTheme="minorHAnsi" w:cstheme="majorHAnsi"/>
          <w:color w:val="000000" w:themeColor="text1"/>
          <w:sz w:val="22"/>
          <w:szCs w:val="20"/>
          <w:u w:val="single"/>
        </w:rPr>
        <w:t>Because it is gratuitous and unanswerable, the derogatory term grants itself impunity</w:t>
      </w:r>
      <w:r w:rsidRPr="00A84230">
        <w:rPr>
          <w:rFonts w:asciiTheme="minorHAnsi" w:hAnsiTheme="minorHAnsi" w:cstheme="majorHAnsi"/>
          <w:color w:val="000000" w:themeColor="text1"/>
          <w:sz w:val="16"/>
          <w:szCs w:val="20"/>
        </w:rPr>
        <w:t xml:space="preserve">, </w:t>
      </w:r>
      <w:r w:rsidRPr="00AC560D">
        <w:rPr>
          <w:rFonts w:asciiTheme="minorHAnsi" w:hAnsiTheme="minorHAnsi" w:cstheme="majorHAnsi"/>
          <w:color w:val="000000" w:themeColor="text1"/>
          <w:sz w:val="22"/>
          <w:szCs w:val="20"/>
          <w:u w:val="single"/>
        </w:rPr>
        <w:t>reiterates</w:t>
      </w:r>
      <w:r w:rsidRPr="00A84230">
        <w:rPr>
          <w:rFonts w:asciiTheme="minorHAnsi" w:hAnsiTheme="minorHAnsi" w:cstheme="majorHAnsi"/>
          <w:color w:val="000000" w:themeColor="text1"/>
          <w:sz w:val="16"/>
          <w:szCs w:val="20"/>
        </w:rPr>
        <w:t xml:space="preserve"> of the excess at the core of </w:t>
      </w:r>
      <w:r w:rsidRPr="00AC560D">
        <w:rPr>
          <w:rFonts w:asciiTheme="minorHAnsi" w:hAnsiTheme="minorHAnsi" w:cstheme="majorHAnsi"/>
          <w:color w:val="000000" w:themeColor="text1"/>
          <w:sz w:val="22"/>
          <w:szCs w:val="20"/>
          <w:u w:val="single"/>
        </w:rPr>
        <w:t>each racist event</w:t>
      </w:r>
      <w:r w:rsidRPr="00A84230">
        <w:rPr>
          <w:rFonts w:asciiTheme="minorHAnsi" w:hAnsiTheme="minorHAnsi" w:cstheme="majorHAnsi"/>
          <w:color w:val="000000" w:themeColor="text1"/>
          <w:sz w:val="16"/>
          <w:szCs w:val="20"/>
        </w:rPr>
        <w:t xml:space="preserve"> without </w:t>
      </w:r>
      <w:r w:rsidRPr="00AC560D">
        <w:rPr>
          <w:rFonts w:asciiTheme="minorHAnsi" w:hAnsiTheme="minorHAnsi" w:cstheme="majorHAnsi"/>
          <w:color w:val="000000" w:themeColor="text1"/>
          <w:sz w:val="22"/>
          <w:szCs w:val="20"/>
          <w:u w:val="single"/>
        </w:rPr>
        <w:t>calling</w:t>
      </w:r>
      <w:r w:rsidRPr="00A84230">
        <w:rPr>
          <w:rFonts w:asciiTheme="minorHAnsi" w:hAnsiTheme="minorHAnsi" w:cstheme="majorHAnsi"/>
          <w:color w:val="000000" w:themeColor="text1"/>
          <w:sz w:val="16"/>
          <w:szCs w:val="20"/>
        </w:rPr>
        <w:t xml:space="preserve"> its </w:t>
      </w:r>
      <w:r w:rsidRPr="00AC560D">
        <w:rPr>
          <w:rFonts w:asciiTheme="minorHAnsi" w:hAnsiTheme="minorHAnsi" w:cstheme="majorHAnsi"/>
          <w:color w:val="000000" w:themeColor="text1"/>
          <w:sz w:val="22"/>
          <w:szCs w:val="20"/>
          <w:u w:val="single"/>
        </w:rPr>
        <w:t>ethics into question</w:t>
      </w:r>
      <w:r w:rsidRPr="00A84230">
        <w:rPr>
          <w:rFonts w:asciiTheme="minorHAnsi" w:hAnsiTheme="minorHAnsi" w:cstheme="majorHAnsi"/>
          <w:color w:val="000000" w:themeColor="text1"/>
          <w:sz w:val="16"/>
          <w:szCs w:val="20"/>
        </w:rPr>
        <w:t xml:space="preserve">. The prevalence of </w:t>
      </w:r>
      <w:r w:rsidRPr="00AC560D">
        <w:rPr>
          <w:rFonts w:asciiTheme="minorHAnsi" w:hAnsiTheme="minorHAnsi" w:cstheme="majorHAnsi"/>
          <w:color w:val="000000" w:themeColor="text1"/>
          <w:sz w:val="22"/>
          <w:szCs w:val="20"/>
          <w:u w:val="single"/>
        </w:rPr>
        <w:t>derogatory terms in US conversation goes unnoticed, seen simply on the margin of common sense, as opposed to an index of white supremacy.</w:t>
      </w:r>
      <w:r w:rsidRPr="00A84230">
        <w:rPr>
          <w:rFonts w:asciiTheme="minorHAnsi" w:hAnsiTheme="minorHAnsi" w:cstheme="majorHAnsi"/>
          <w:color w:val="000000" w:themeColor="text1"/>
          <w:sz w:val="16"/>
          <w:szCs w:val="20"/>
        </w:rPr>
        <w:t xml:space="preserve"> It is a small matter, when set against such things as, for instance, the legal codes of Jim Crow or the government’s assassination of Fred Hampton. </w:t>
      </w:r>
      <w:r w:rsidRPr="00AC560D">
        <w:rPr>
          <w:rFonts w:asciiTheme="minorHAnsi" w:hAnsiTheme="minorHAnsi" w:cstheme="majorHAnsi"/>
          <w:color w:val="000000" w:themeColor="text1"/>
          <w:sz w:val="22"/>
          <w:szCs w:val="20"/>
          <w:u w:val="single"/>
        </w:rPr>
        <w:t>Yet derogation comes in many different forms—as stories, aphorisms, discourses, legal statutes, political practices, etc. The repetition of derogation becomes the performance of white supremacist identity, over and over again. The derogatory term occupies the very center of the structure of white supremacy.</w:t>
      </w:r>
    </w:p>
    <w:p w:rsidR="006833D7" w:rsidRPr="006833D7" w:rsidRDefault="001733DF" w:rsidP="00500182">
      <w:pPr>
        <w:pStyle w:val="Heading2"/>
      </w:pPr>
      <w:r>
        <w:lastRenderedPageBreak/>
        <w:t xml:space="preserve"> “Illegal”</w:t>
      </w:r>
      <w:r w:rsidR="00670BF0">
        <w:t xml:space="preserve"> </w:t>
      </w:r>
    </w:p>
    <w:p w:rsidR="00670BF0" w:rsidRDefault="00670BF0" w:rsidP="00670BF0">
      <w:pPr>
        <w:pStyle w:val="Heading3"/>
      </w:pPr>
      <w:r>
        <w:lastRenderedPageBreak/>
        <w:t>IPX – Laundry List</w:t>
      </w:r>
    </w:p>
    <w:p w:rsidR="00670BF0" w:rsidRDefault="00670BF0" w:rsidP="00670BF0">
      <w:pPr>
        <w:pStyle w:val="Heading4"/>
      </w:pPr>
      <w:r>
        <w:t>“Illegal” justifies racism, discrimination, and violence towards immigrants</w:t>
      </w:r>
    </w:p>
    <w:p w:rsidR="00670BF0" w:rsidRPr="00227F7D" w:rsidRDefault="00670BF0" w:rsidP="00670BF0">
      <w:pPr>
        <w:rPr>
          <w:rStyle w:val="Style13ptBold"/>
          <w:b w:val="0"/>
        </w:rPr>
      </w:pPr>
      <w:r>
        <w:rPr>
          <w:rStyle w:val="Style13ptBold"/>
        </w:rPr>
        <w:t xml:space="preserve">Dropetheiword print 11 – (Racial justice think tank focusing on immigration policies and practices, “Why Drop the I-Word?”, 4-11-11, colorlines.com, </w:t>
      </w:r>
      <w:hyperlink r:id="rId108" w:history="1">
        <w:r w:rsidRPr="00536C3D">
          <w:rPr>
            <w:rStyle w:val="Hyperlink"/>
          </w:rPr>
          <w:t>https://www.colorlines.com/content/journalist-resources</w:t>
        </w:r>
      </w:hyperlink>
      <w:r>
        <w:rPr>
          <w:rStyle w:val="Style13ptBold"/>
        </w:rPr>
        <w:t>) // NJ</w:t>
      </w:r>
    </w:p>
    <w:p w:rsidR="00670BF0" w:rsidRDefault="00670BF0" w:rsidP="00670BF0">
      <w:pPr>
        <w:rPr>
          <w:sz w:val="14"/>
        </w:rPr>
      </w:pPr>
      <w:r w:rsidRPr="00312D86">
        <w:rPr>
          <w:rStyle w:val="StyleUnderline"/>
        </w:rPr>
        <w:t>Linking immigrants to</w:t>
      </w:r>
      <w:r w:rsidRPr="00227F7D">
        <w:rPr>
          <w:sz w:val="14"/>
        </w:rPr>
        <w:t xml:space="preserve"> language like “</w:t>
      </w:r>
      <w:r w:rsidRPr="00227F7D">
        <w:rPr>
          <w:rStyle w:val="StyleUnderline"/>
        </w:rPr>
        <w:t>illegals</w:t>
      </w:r>
      <w:r w:rsidRPr="00227F7D">
        <w:rPr>
          <w:sz w:val="14"/>
        </w:rPr>
        <w:t xml:space="preserve">” (the i-word) </w:t>
      </w:r>
      <w:r w:rsidRPr="00227F7D">
        <w:rPr>
          <w:rStyle w:val="StyleUnderline"/>
        </w:rPr>
        <w:t>is dehumanizing, racist, confuses the immigration debate</w:t>
      </w:r>
      <w:r w:rsidRPr="00227F7D">
        <w:rPr>
          <w:sz w:val="14"/>
        </w:rPr>
        <w:t xml:space="preserve"> and it’s just not legally accurate. This </w:t>
      </w:r>
      <w:r w:rsidRPr="00227F7D">
        <w:rPr>
          <w:rStyle w:val="StyleUnderline"/>
        </w:rPr>
        <w:t>anti-immigrant strategy has</w:t>
      </w:r>
      <w:r w:rsidRPr="00227F7D">
        <w:rPr>
          <w:sz w:val="14"/>
        </w:rPr>
        <w:t xml:space="preserve"> been </w:t>
      </w:r>
      <w:r w:rsidRPr="00227F7D">
        <w:rPr>
          <w:rStyle w:val="StyleUnderline"/>
        </w:rPr>
        <w:t xml:space="preserve">moved </w:t>
      </w:r>
      <w:r w:rsidRPr="00227F7D">
        <w:rPr>
          <w:sz w:val="14"/>
        </w:rPr>
        <w:t>in</w:t>
      </w:r>
      <w:r w:rsidRPr="00227F7D">
        <w:rPr>
          <w:rStyle w:val="StyleUnderline"/>
        </w:rPr>
        <w:t>to</w:t>
      </w:r>
      <w:r w:rsidRPr="00227F7D">
        <w:rPr>
          <w:sz w:val="14"/>
        </w:rPr>
        <w:t xml:space="preserve"> the media by a web of people and organizations committed to halting and derailing reasoned, informed debate and policy on immigration. John Tanton, the founding father of America’s modern anti-immigration movement, helped spawn a host of organizations like the Federation for American Immigration Reform (FAIR), Center for Immigration Studies and Numbers USA which leverage </w:t>
      </w:r>
      <w:r w:rsidRPr="00227F7D">
        <w:rPr>
          <w:rStyle w:val="StyleUnderline"/>
        </w:rPr>
        <w:t>hate language against immigrants to promote fear and encourage division</w:t>
      </w:r>
      <w:r w:rsidRPr="00227F7D">
        <w:rPr>
          <w:sz w:val="14"/>
        </w:rPr>
        <w:t xml:space="preserve">, they are often quoted by mainstream media outlets. Back in 2005, political strategist Frank Luntz issued a language memo to Republicans to guide how they framed immigration. “Illegals” is shorthand for “illegal immigrants,” the preferred term used to describe undocumented immigrants in his memo. It is no wonder that with clear direction to use “illegal immigrant,” the shorthand slur has become just as common among media pundits and political campaigns. In addition pollsters like Stan Greenberg, Celinda Lake and Guy Molyneaux, engaged by beltway organizations Center for American Progress and America’s Voice, recommended that democrats adopt tougher language on immigration to engage more voters and create bipartisanship to achieve immigration reform. At this time political consultant Drew Westen, also recommended that democrats use the i-word to be more effective. Sen. Chuck Schumer (D-N.Y.) became one of the biggest cheerleaders for use of the term. Here are the top 3 reasons to eradicate this hateful term: Reason #1 </w:t>
      </w:r>
      <w:r w:rsidRPr="00227F7D">
        <w:rPr>
          <w:rStyle w:val="StyleUnderline"/>
        </w:rPr>
        <w:t xml:space="preserve">It’s dehumanizing. The i-word is shorthand for other </w:t>
      </w:r>
      <w:r w:rsidRPr="00227F7D">
        <w:rPr>
          <w:rStyle w:val="Emphasis"/>
        </w:rPr>
        <w:t>harmful racially charged terms that dehumanize people.</w:t>
      </w:r>
      <w:r w:rsidRPr="00227F7D">
        <w:rPr>
          <w:rStyle w:val="StyleUnderline"/>
        </w:rPr>
        <w:t xml:space="preserve"> The i-word </w:t>
      </w:r>
      <w:r w:rsidRPr="00227F7D">
        <w:rPr>
          <w:rStyle w:val="Emphasis"/>
        </w:rPr>
        <w:t>promotes violence and discrimination.</w:t>
      </w:r>
      <w:r w:rsidRPr="00227F7D">
        <w:rPr>
          <w:rStyle w:val="StyleUnderline"/>
        </w:rPr>
        <w:t xml:space="preserve"> It </w:t>
      </w:r>
      <w:r w:rsidRPr="00227F7D">
        <w:rPr>
          <w:rStyle w:val="Emphasis"/>
        </w:rPr>
        <w:t>sends the message that immigrants are sub-human</w:t>
      </w:r>
      <w:r w:rsidRPr="00227F7D">
        <w:rPr>
          <w:rStyle w:val="StyleUnderline"/>
        </w:rPr>
        <w:t xml:space="preserve"> and undeserving.</w:t>
      </w:r>
      <w:r w:rsidRPr="00227F7D">
        <w:rPr>
          <w:sz w:val="14"/>
        </w:rPr>
        <w:t xml:space="preserve"> Reason #2 </w:t>
      </w:r>
      <w:r w:rsidRPr="00227F7D">
        <w:rPr>
          <w:rStyle w:val="StyleUnderline"/>
        </w:rPr>
        <w:t>It’s racist. Use of the i-word affects attitudes toward immigrants and non-immigrants alike</w:t>
      </w:r>
      <w:r w:rsidRPr="00227F7D">
        <w:rPr>
          <w:sz w:val="14"/>
        </w:rPr>
        <w:t xml:space="preserve">, most often toward people of African, Asian, and Latin American descent. </w:t>
      </w:r>
      <w:r w:rsidRPr="00227F7D">
        <w:rPr>
          <w:rStyle w:val="StyleUnderline"/>
        </w:rPr>
        <w:t>The discriminatory message is</w:t>
      </w:r>
      <w:r w:rsidRPr="00227F7D">
        <w:rPr>
          <w:sz w:val="14"/>
        </w:rPr>
        <w:t xml:space="preserve"> not explicit, but hidden, or </w:t>
      </w:r>
      <w:r w:rsidRPr="00227F7D">
        <w:rPr>
          <w:rStyle w:val="StyleUnderline"/>
        </w:rPr>
        <w:t>racially coded.</w:t>
      </w:r>
      <w:r w:rsidRPr="00227F7D">
        <w:rPr>
          <w:sz w:val="14"/>
        </w:rPr>
        <w:t xml:space="preserve"> Reason #3 </w:t>
      </w:r>
      <w:r w:rsidRPr="00227F7D">
        <w:rPr>
          <w:rStyle w:val="StyleUnderline"/>
        </w:rPr>
        <w:t>It’s inaccurate legally</w:t>
      </w:r>
      <w:r w:rsidRPr="00227F7D">
        <w:rPr>
          <w:sz w:val="14"/>
        </w:rPr>
        <w:t xml:space="preserve"> and confuses the debate. Immigration judges and attorneys don’t use the i-word. Journalists who treat all transgressions as “alleged,”</w:t>
      </w:r>
      <w:r w:rsidRPr="00227F7D">
        <w:rPr>
          <w:rFonts w:ascii="Times New Roman" w:hAnsi="Times New Roman" w:cs="Times New Roman"/>
          <w:sz w:val="14"/>
        </w:rPr>
        <w:t> </w:t>
      </w:r>
      <w:r w:rsidRPr="00227F7D">
        <w:rPr>
          <w:rFonts w:cs="Georgia"/>
          <w:sz w:val="14"/>
        </w:rPr>
        <w:t>—</w:t>
      </w:r>
      <w:r w:rsidRPr="00227F7D">
        <w:rPr>
          <w:rFonts w:ascii="Times New Roman" w:hAnsi="Times New Roman" w:cs="Times New Roman"/>
          <w:sz w:val="14"/>
        </w:rPr>
        <w:t> </w:t>
      </w:r>
      <w:r w:rsidRPr="00227F7D">
        <w:rPr>
          <w:sz w:val="14"/>
        </w:rPr>
        <w:t>a tenet of ethical and professional journalism, don</w:t>
      </w:r>
      <w:r w:rsidRPr="00227F7D">
        <w:rPr>
          <w:rFonts w:cs="Georgia"/>
          <w:sz w:val="14"/>
        </w:rPr>
        <w:t>’</w:t>
      </w:r>
      <w:r w:rsidRPr="00227F7D">
        <w:rPr>
          <w:sz w:val="14"/>
        </w:rPr>
        <w:t xml:space="preserve">t use it either. </w:t>
      </w:r>
      <w:r w:rsidRPr="00227F7D">
        <w:rPr>
          <w:rStyle w:val="StyleUnderline"/>
        </w:rPr>
        <w:t>The i-word finds many people guilty before they are tried and ignores the fact that our laws are unjustly applied. Immigrants without documents are regularly hired as cheap, exploited labor with a limited ability to protect their own rights.</w:t>
      </w:r>
      <w:r w:rsidRPr="00227F7D">
        <w:rPr>
          <w:sz w:val="14"/>
        </w:rPr>
        <w:t xml:space="preserve"> No one else who benefits from the set up, including the employers who recruit and hire these migrants, is labeled this way. </w:t>
      </w:r>
      <w:r w:rsidRPr="00227F7D">
        <w:rPr>
          <w:rStyle w:val="StyleUnderline"/>
        </w:rPr>
        <w:t>The i-word is used to unfairly label and scapegoat people</w:t>
      </w:r>
      <w:r w:rsidRPr="00227F7D">
        <w:rPr>
          <w:sz w:val="14"/>
        </w:rPr>
        <w:t xml:space="preserve"> who are out of status due to a variety of systemic circumstances. For example, </w:t>
      </w:r>
      <w:r w:rsidRPr="00227F7D">
        <w:rPr>
          <w:rStyle w:val="StyleUnderline"/>
        </w:rPr>
        <w:t>many people: Are brought to the country against their will or by employers who often exploit them for cheap labor. Fall out of status and overstay their VISAS because of school or employment. Risk being killed in their country of origin due to political or religious beliefs or sexual orientation. Are affected by natural disasters and/or other reasons beyond their control. Are forced by economics and harmful policies like NAFTA to leave their country to simply provide for their families. Are on a backlog waiting years to get processed, even when they are eligible to get papers through a relative.</w:t>
      </w:r>
      <w:r w:rsidRPr="00227F7D">
        <w:rPr>
          <w:sz w:val="14"/>
        </w:rPr>
        <w:t xml:space="preserve"> Reason.org illustrates this well with a chart of “Our Nation’s Broken Immigration and Naturalization System.” Frequently Asked Questions What is the appropriate term to use in place of the i-word? The Colorlines.com style guide in this toolkit includes terms that journalists and others can use to accurately describe a person’s situation (e.g. undocumented immigrant, unauthorized immigrant, and immigrant without papers) without being dehumanizing or compromising professional journalistic standards. The Drop the I-Word campaign’s focus is on eradicating the dehumanizing i-word (illegals) from common usage and public discourse. We are not focused on settling on a new term because a single phrase will not be adequate to describe the status of all people caught up in the broken immigration system. Is dropping the i-word about being politically correct? </w:t>
      </w:r>
      <w:r w:rsidRPr="00227F7D">
        <w:rPr>
          <w:rStyle w:val="StyleUnderline"/>
        </w:rPr>
        <w:t>Dropping the i-word is about protecting humanity and dignity.</w:t>
      </w:r>
      <w:r w:rsidRPr="00227F7D">
        <w:rPr>
          <w:sz w:val="14"/>
        </w:rPr>
        <w:t xml:space="preserve"> Accusations of political correctness divert the public from a serious conversation about race and the responsibility that media has in reporting the news in a complete and responsible way. Political parties, interest groups and even some media outlets use anti-immigrant talking points and catch phrases to influence the American public. Language matters</w:t>
      </w:r>
      <w:r w:rsidRPr="00227F7D">
        <w:rPr>
          <w:rFonts w:ascii="Times New Roman" w:hAnsi="Times New Roman" w:cs="Times New Roman"/>
          <w:sz w:val="14"/>
        </w:rPr>
        <w:t> </w:t>
      </w:r>
      <w:r w:rsidRPr="00227F7D">
        <w:rPr>
          <w:rFonts w:cs="Georgia"/>
          <w:sz w:val="14"/>
        </w:rPr>
        <w:t>—</w:t>
      </w:r>
      <w:r w:rsidRPr="00227F7D">
        <w:rPr>
          <w:rFonts w:ascii="Times New Roman" w:hAnsi="Times New Roman" w:cs="Times New Roman"/>
          <w:sz w:val="14"/>
        </w:rPr>
        <w:t> </w:t>
      </w:r>
      <w:r w:rsidRPr="00227F7D">
        <w:rPr>
          <w:sz w:val="14"/>
        </w:rPr>
        <w:t xml:space="preserve">especially if it comes down to labeling human beings and determining their future. It’s </w:t>
      </w:r>
      <w:r w:rsidRPr="00227F7D">
        <w:rPr>
          <w:rStyle w:val="StyleUnderline"/>
        </w:rPr>
        <w:t>time we reject all hateful racist language. Does dropping the i-word ignore rule of law</w:t>
      </w:r>
      <w:r w:rsidRPr="00227F7D">
        <w:rPr>
          <w:sz w:val="14"/>
        </w:rPr>
        <w:t xml:space="preserve">? The U.S. is a country of laws, but if the </w:t>
      </w:r>
      <w:r w:rsidRPr="00227F7D">
        <w:rPr>
          <w:rStyle w:val="StyleUnderline"/>
        </w:rPr>
        <w:t>laws are causing inhumane treatment of people, racial profiling and lack of human rights protections, we need to look at how to fix our laws so that they also match our values.</w:t>
      </w:r>
      <w:r w:rsidRPr="00227F7D">
        <w:rPr>
          <w:sz w:val="14"/>
        </w:rPr>
        <w:t xml:space="preserve"> Currently, corporations and products have more rights to move across nations than some immigrants do. </w:t>
      </w:r>
      <w:r w:rsidRPr="00227F7D">
        <w:rPr>
          <w:sz w:val="14"/>
        </w:rPr>
        <w:lastRenderedPageBreak/>
        <w:t xml:space="preserve">While businesses freely cross borders, they are not marginalized, penalized or criminalized the same way immigrants have been. There should not be a double standard about our laws, about who gets to break them, and who gets treated humanely. </w:t>
      </w:r>
    </w:p>
    <w:p w:rsidR="00670BF0" w:rsidRPr="00670BF0" w:rsidRDefault="00670BF0" w:rsidP="00670BF0">
      <w:pPr>
        <w:pStyle w:val="Heading4"/>
      </w:pPr>
      <w:r w:rsidRPr="00670BF0">
        <w:t xml:space="preserve">Illegal perpetuates xenophobia, otherness, racism, and anti-immigration </w:t>
      </w:r>
    </w:p>
    <w:p w:rsidR="00670BF0" w:rsidRPr="00ED544C" w:rsidRDefault="00670BF0" w:rsidP="00670BF0">
      <w:pPr>
        <w:rPr>
          <w:rStyle w:val="Style13ptBold"/>
          <w:b w:val="0"/>
        </w:rPr>
      </w:pPr>
      <w:r>
        <w:rPr>
          <w:rStyle w:val="Style13ptBold"/>
        </w:rPr>
        <w:t xml:space="preserve">Romain 17 – (Colombia college, well known writer on immigration social issues, Lindsey Romain, “Why You Shouldn’t Use the Term “Illegals””. 3-6-17, </w:t>
      </w:r>
      <w:hyperlink r:id="rId109" w:history="1">
        <w:r w:rsidRPr="00AE1C3C">
          <w:rPr>
            <w:rStyle w:val="Hyperlink"/>
          </w:rPr>
          <w:t>https://www.teenvogue.com/story/why-you-shouldnt-use-the-term-illegals</w:t>
        </w:r>
      </w:hyperlink>
      <w:r>
        <w:rPr>
          <w:rStyle w:val="Style13ptBold"/>
        </w:rPr>
        <w:t xml:space="preserve">) // NJ </w:t>
      </w:r>
    </w:p>
    <w:p w:rsidR="00670BF0" w:rsidRPr="00EB20E5" w:rsidRDefault="00670BF0" w:rsidP="00670BF0">
      <w:pPr>
        <w:rPr>
          <w:sz w:val="14"/>
        </w:rPr>
      </w:pPr>
      <w:r w:rsidRPr="00207972">
        <w:rPr>
          <w:rStyle w:val="StyleUnderline"/>
        </w:rPr>
        <w:t>Words matter.</w:t>
      </w:r>
      <w:r w:rsidRPr="00ED544C">
        <w:rPr>
          <w:sz w:val="14"/>
        </w:rPr>
        <w:t xml:space="preserve"> That should go without saying. But sometimes, without even realizing, </w:t>
      </w:r>
      <w:r w:rsidRPr="00207972">
        <w:rPr>
          <w:rStyle w:val="StyleUnderline"/>
        </w:rPr>
        <w:t>prejudice slips into our conversations. One example: the word “illegals” as it’s used to describe immigrants living in the United States without proper documentation.</w:t>
      </w:r>
      <w:r w:rsidRPr="00ED544C">
        <w:rPr>
          <w:sz w:val="14"/>
        </w:rPr>
        <w:t xml:space="preserve"> The term comes up regularly these days due to President Trump’s much-talked-about Mexico border wall and controversial comments about Mexican immigrants, like when he referred to certain ones as “bad hombres” during a presidential debate last October. At face value</w:t>
      </w:r>
      <w:r w:rsidRPr="00207972">
        <w:rPr>
          <w:rStyle w:val="StyleUnderline"/>
        </w:rPr>
        <w:t>, the term “illegals" may seem harmless. But it carries implications that are demeaning. The term "illegals" is "offensive primarily because it criminalizes human beings, dehumanizing them by making them de facto criminals,”</w:t>
      </w:r>
      <w:r w:rsidRPr="00ED544C">
        <w:rPr>
          <w:sz w:val="14"/>
        </w:rPr>
        <w:t xml:space="preserve"> says Sarah Waxman, managing director for the Young Center for Immigrant Children’s Rights in Chicago. Though Waxman admits the term is not always used in an intentionally bigoted way,</w:t>
      </w:r>
      <w:r w:rsidRPr="00207972">
        <w:rPr>
          <w:rStyle w:val="Emphasis"/>
        </w:rPr>
        <w:t xml:space="preserve"> it “others” people</w:t>
      </w:r>
      <w:r w:rsidRPr="00ED544C">
        <w:rPr>
          <w:sz w:val="14"/>
        </w:rPr>
        <w:t xml:space="preserve"> all the same. “</w:t>
      </w:r>
      <w:r w:rsidRPr="00207972">
        <w:rPr>
          <w:rStyle w:val="StyleUnderline"/>
        </w:rPr>
        <w:t xml:space="preserve">Once you’re identifying people as illegal, you’ve pretty much </w:t>
      </w:r>
      <w:r w:rsidRPr="00207972">
        <w:rPr>
          <w:rStyle w:val="Emphasis"/>
        </w:rPr>
        <w:t>filed them away as not worthy of humane consideration and inclusion in civil society</w:t>
      </w:r>
      <w:r w:rsidRPr="00ED544C">
        <w:rPr>
          <w:sz w:val="14"/>
        </w:rPr>
        <w:t xml:space="preserve">,” Waxman tells Teen Vogue. TRENDING VIDEO Riverdale Cast, Lucy Hale and More Play Truth or Dare Some argue that by not saying “illegal,” we dismiss the serious implications of living in the United States without documentation. But, as Cecillia Wang, director of the ACLU Immigrants’ Rights Project, tells Teen Vogue, that people who use it very intentionally are often </w:t>
      </w:r>
      <w:r w:rsidRPr="00207972">
        <w:rPr>
          <w:rStyle w:val="StyleUnderline"/>
        </w:rPr>
        <w:t>evoking a political agenda that is “</w:t>
      </w:r>
      <w:r w:rsidRPr="00207972">
        <w:rPr>
          <w:rStyle w:val="Emphasis"/>
        </w:rPr>
        <w:t>anti-immigrant, xenophobic</w:t>
      </w:r>
      <w:r w:rsidRPr="00207972">
        <w:rPr>
          <w:rStyle w:val="StyleUnderline"/>
        </w:rPr>
        <w:t>,” and “counter to the idea of integrated communities.”</w:t>
      </w:r>
      <w:r w:rsidRPr="00ED544C">
        <w:rPr>
          <w:sz w:val="14"/>
        </w:rPr>
        <w:t xml:space="preserve"> Here are some other things to keep in mind about the term “illegals,” and why we should all work together to expel it from the vernacular. </w:t>
      </w:r>
      <w:r w:rsidRPr="00207972">
        <w:rPr>
          <w:rStyle w:val="StyleUnderline"/>
        </w:rPr>
        <w:t>The term is inaccurate</w:t>
      </w:r>
      <w:r w:rsidRPr="00ED544C">
        <w:rPr>
          <w:sz w:val="14"/>
        </w:rPr>
        <w:t xml:space="preserve">: According to Marta Delgado, an attorney at Hughes Socol Piers Resnick &amp; Dym, Ltd. in Chicago, apart from just being dehumanizing, the term “illegals" is also technically inaccurate. </w:t>
      </w:r>
      <w:r w:rsidRPr="00207972">
        <w:rPr>
          <w:rStyle w:val="StyleUnderline"/>
        </w:rPr>
        <w:t>“People are not ‘illegal.’ Only actions can be illegal,”</w:t>
      </w:r>
      <w:r w:rsidRPr="00ED544C">
        <w:rPr>
          <w:sz w:val="14"/>
        </w:rPr>
        <w:t xml:space="preserve"> Delgado tells Teen Vogue, </w:t>
      </w:r>
      <w:r w:rsidRPr="00207972">
        <w:rPr>
          <w:rStyle w:val="StyleUnderline"/>
        </w:rPr>
        <w:t>adding that unlawful presence in the U.S. is not, in itself, a crime.</w:t>
      </w:r>
      <w:r w:rsidRPr="00ED544C">
        <w:rPr>
          <w:sz w:val="14"/>
        </w:rPr>
        <w:t xml:space="preserve"> Though it violates federal immigration laws to remain in the country without legal documentation</w:t>
      </w:r>
      <w:r w:rsidRPr="00207972">
        <w:rPr>
          <w:rStyle w:val="StyleUnderline"/>
        </w:rPr>
        <w:t>, the violation is a civil offense, not a criminal one.</w:t>
      </w:r>
      <w:r w:rsidRPr="00ED544C">
        <w:rPr>
          <w:sz w:val="14"/>
        </w:rPr>
        <w:t xml:space="preserve"> That means an undocumented person may be deported for staying in the U.S. illegally, but not imprisoned for that act alone. And, as Delgado points out, </w:t>
      </w:r>
      <w:r w:rsidRPr="00207972">
        <w:rPr>
          <w:rStyle w:val="StyleUnderline"/>
        </w:rPr>
        <w:t>referring to these individuals as “illegals” incorrectly implies that their mere existence is illegal.</w:t>
      </w:r>
      <w:r w:rsidRPr="00ED544C">
        <w:rPr>
          <w:sz w:val="14"/>
        </w:rPr>
        <w:t xml:space="preserve"> To quote Holocaust survivor, author, and Nobel Peace Prize winner Elie Wiesel, “</w:t>
      </w:r>
      <w:r w:rsidRPr="00207972">
        <w:rPr>
          <w:rStyle w:val="Emphasis"/>
        </w:rPr>
        <w:t>No human being is illegal.</w:t>
      </w:r>
      <w:r w:rsidRPr="00ED544C">
        <w:rPr>
          <w:sz w:val="14"/>
        </w:rPr>
        <w:t xml:space="preserve">” </w:t>
      </w:r>
      <w:r w:rsidRPr="00207972">
        <w:rPr>
          <w:rStyle w:val="Emphasis"/>
        </w:rPr>
        <w:t>It’s also racist: “Illegals” has racist connotations</w:t>
      </w:r>
      <w:r w:rsidRPr="00ED544C">
        <w:rPr>
          <w:sz w:val="14"/>
        </w:rPr>
        <w:t>, says Delgado, because it “</w:t>
      </w:r>
      <w:r w:rsidRPr="00207972">
        <w:rPr>
          <w:rStyle w:val="StyleUnderline"/>
        </w:rPr>
        <w:t>is not used to describe all people who commit some unlawful act. It is a specific slur used to describe foreigners or people who are different than ‘us’ or don’t ‘belong’ here. Have you ever referred to someone who got a parking ticket as an ‘illegal’?”</w:t>
      </w:r>
      <w:r w:rsidRPr="00ED544C">
        <w:rPr>
          <w:sz w:val="14"/>
        </w:rPr>
        <w:t xml:space="preserve"> In a 2012 New York Times opinion piece, writer Lawrence Downes noted how some prejudiced people see “illegal immigrant” as shorthand for “Latino.” “For them, ‘</w:t>
      </w:r>
      <w:r w:rsidRPr="00207972">
        <w:rPr>
          <w:rStyle w:val="StyleUnderline"/>
        </w:rPr>
        <w:t>illegal’ is a perfect slur, because it cloaks their bigotry with the sheen of virtue,”</w:t>
      </w:r>
      <w:r w:rsidRPr="00ED544C">
        <w:rPr>
          <w:sz w:val="14"/>
        </w:rPr>
        <w:t xml:space="preserve"> Downes wrote. According to Pew Research Center estimates, most (52 percent) of the unauthorized immigrants in the U.S. in 2014 were from Mexico. Mexican immigrants in particular were the focus of many speeches Trump gave during his presidential campaign, according to The Washington Post. He has referred to them as everything from “</w:t>
      </w:r>
      <w:r w:rsidRPr="00ED544C">
        <w:rPr>
          <w:rStyle w:val="StyleUnderline"/>
        </w:rPr>
        <w:t>criminals” and “drug dealers” to “rapists.”</w:t>
      </w:r>
      <w:r w:rsidRPr="00ED544C">
        <w:rPr>
          <w:sz w:val="14"/>
        </w:rPr>
        <w:t xml:space="preserve"> Meanwhile, as The Los Angeles Times reported this past September, hate crimes against Latinos soared in Los Angeles County in 2015 compared to the previous year. According to Wang, the loaded nature of </w:t>
      </w:r>
      <w:r w:rsidRPr="00ED544C">
        <w:rPr>
          <w:rStyle w:val="StyleUnderline"/>
        </w:rPr>
        <w:t xml:space="preserve">the term “illegals” only </w:t>
      </w:r>
      <w:r w:rsidRPr="00ED544C">
        <w:rPr>
          <w:rStyle w:val="Emphasis"/>
        </w:rPr>
        <w:t>perpetuates</w:t>
      </w:r>
      <w:r w:rsidRPr="00ED544C">
        <w:rPr>
          <w:rStyle w:val="StyleUnderline"/>
        </w:rPr>
        <w:t xml:space="preserve"> these </w:t>
      </w:r>
      <w:r w:rsidRPr="00ED544C">
        <w:rPr>
          <w:rStyle w:val="Emphasis"/>
        </w:rPr>
        <w:t>negative stereotypes</w:t>
      </w:r>
      <w:r w:rsidRPr="00ED544C">
        <w:rPr>
          <w:sz w:val="14"/>
        </w:rPr>
        <w:t xml:space="preserve"> against Latinos. “[The word] evokes a certain image of who is illegal in our country,” says Wang, noting that the phrase isn’t usually applied to “people who are white, who were European immigrants, who were undocumented.”</w:t>
      </w:r>
    </w:p>
    <w:p w:rsidR="00670BF0" w:rsidRPr="00670BF0" w:rsidRDefault="001733DF" w:rsidP="00670BF0">
      <w:pPr>
        <w:pStyle w:val="Heading3"/>
      </w:pPr>
      <w:r>
        <w:lastRenderedPageBreak/>
        <w:t>IPX</w:t>
      </w:r>
      <w:r w:rsidR="00670BF0">
        <w:t xml:space="preserve"> – Criminalization</w:t>
      </w:r>
    </w:p>
    <w:p w:rsidR="001733DF" w:rsidRPr="00333734" w:rsidRDefault="001733DF" w:rsidP="001733DF">
      <w:pPr>
        <w:pStyle w:val="Heading4"/>
      </w:pPr>
      <w:r>
        <w:t>Undocumented</w:t>
      </w:r>
      <w:r w:rsidRPr="00333734">
        <w:t xml:space="preserve"> immigrants </w:t>
      </w:r>
      <w:r w:rsidRPr="00333734">
        <w:rPr>
          <w:u w:val="single"/>
        </w:rPr>
        <w:t>internalize</w:t>
      </w:r>
      <w:r w:rsidRPr="00333734">
        <w:t xml:space="preserve"> being called “illegal” – that damages mental health and criminalizes them</w:t>
      </w:r>
    </w:p>
    <w:p w:rsidR="001733DF" w:rsidRPr="00333734" w:rsidRDefault="001733DF" w:rsidP="001733DF">
      <w:r w:rsidRPr="00333734">
        <w:t xml:space="preserve">Roberto </w:t>
      </w:r>
      <w:r w:rsidRPr="00333734">
        <w:rPr>
          <w:rStyle w:val="Style13ptBold"/>
        </w:rPr>
        <w:t>Gonzales et. al</w:t>
      </w:r>
      <w:r w:rsidRPr="00333734">
        <w:t xml:space="preserve"> 20</w:t>
      </w:r>
      <w:r w:rsidRPr="00333734">
        <w:rPr>
          <w:rStyle w:val="Style13ptBold"/>
        </w:rPr>
        <w:t>13</w:t>
      </w:r>
      <w:r w:rsidRPr="00333734">
        <w:t>, Assistant Professor at the Harvard University Graduate School of Education; Carola Suárez-Orozco, Professor of Psychological Studies in Education at UCLA; Maria Cecilia Dedios-Sanguineti, graduate student in the Social Sciences Division at the University of Chicago; “No Place to Belong: Contextualizing Concepts of Mental Health Among Undocumented Immigrant Youth in the United States”, American Behavioral Scientist 57(8), 1174–1199, http://journals.sagepub.com.proxy.lib.umich.edu/doi/pdf/10.1177/0002764213487349</w:t>
      </w:r>
    </w:p>
    <w:p w:rsidR="001733DF" w:rsidRPr="00A96364" w:rsidRDefault="001733DF" w:rsidP="001733DF">
      <w:r w:rsidRPr="00A96364">
        <w:t xml:space="preserve">In the mass media and dominant political discourse, </w:t>
      </w:r>
      <w:r w:rsidRPr="00333734">
        <w:rPr>
          <w:u w:val="single"/>
        </w:rPr>
        <w:t xml:space="preserve">the loaded term “illegal” has a clear contextual and political meaning implying that many Americans believe </w:t>
      </w:r>
      <w:r w:rsidRPr="00BD723C">
        <w:rPr>
          <w:u w:val="single"/>
        </w:rPr>
        <w:t>undocumented</w:t>
      </w:r>
      <w:r w:rsidRPr="00333734">
        <w:rPr>
          <w:u w:val="single"/>
        </w:rPr>
        <w:t xml:space="preserve"> immigrants do not and should not belong to the U.S. society. It also carries </w:t>
      </w:r>
      <w:r w:rsidRPr="00333734">
        <w:rPr>
          <w:b/>
          <w:u w:val="single"/>
        </w:rPr>
        <w:t>normative messages that these immigrants have broken the law and should be punished</w:t>
      </w:r>
      <w:r w:rsidRPr="00A96364">
        <w:t xml:space="preserve"> (Chavez, 2008; Massey &amp; Sánchez, 2010). The </w:t>
      </w:r>
      <w:r w:rsidRPr="00333734">
        <w:rPr>
          <w:b/>
          <w:u w:val="single"/>
        </w:rPr>
        <w:t>internalization of such messages</w:t>
      </w:r>
      <w:r w:rsidRPr="00333734">
        <w:rPr>
          <w:u w:val="single"/>
        </w:rPr>
        <w:t xml:space="preserve"> left respondents feeling </w:t>
      </w:r>
      <w:r w:rsidRPr="00333734">
        <w:rPr>
          <w:b/>
          <w:u w:val="single"/>
        </w:rPr>
        <w:t>scared, alone, distrustful, without solid footing, and lacking the possibility of successful societal integration</w:t>
      </w:r>
      <w:r w:rsidRPr="00333734">
        <w:rPr>
          <w:u w:val="single"/>
        </w:rPr>
        <w:t xml:space="preserve"> as adolescents.</w:t>
      </w:r>
      <w:r w:rsidRPr="00A96364">
        <w:t xml:space="preserve"> </w:t>
      </w:r>
      <w:r w:rsidRPr="00333734">
        <w:rPr>
          <w:u w:val="single"/>
        </w:rPr>
        <w:t>Once</w:t>
      </w:r>
      <w:r w:rsidRPr="00A96364">
        <w:t xml:space="preserve"> these </w:t>
      </w:r>
      <w:r w:rsidRPr="00333734">
        <w:rPr>
          <w:u w:val="single"/>
        </w:rPr>
        <w:t>negative feelings were</w:t>
      </w:r>
      <w:r w:rsidRPr="00A96364">
        <w:t xml:space="preserve"> </w:t>
      </w:r>
      <w:r w:rsidRPr="00333734">
        <w:rPr>
          <w:u w:val="single"/>
        </w:rPr>
        <w:t>integrated into</w:t>
      </w:r>
      <w:r w:rsidRPr="00A96364">
        <w:t xml:space="preserve"> their </w:t>
      </w:r>
      <w:r w:rsidRPr="00333734">
        <w:rPr>
          <w:u w:val="single"/>
        </w:rPr>
        <w:t>identity</w:t>
      </w:r>
      <w:r w:rsidRPr="00A96364">
        <w:t xml:space="preserve"> narratives, </w:t>
      </w:r>
      <w:r w:rsidRPr="00333734">
        <w:rPr>
          <w:u w:val="single"/>
        </w:rPr>
        <w:t>there were devastating implications for their sense of the self</w:t>
      </w:r>
      <w:r w:rsidRPr="00A96364">
        <w:t xml:space="preserve">. Respondents articulated a </w:t>
      </w:r>
      <w:r w:rsidRPr="00333734">
        <w:rPr>
          <w:b/>
          <w:u w:val="single"/>
        </w:rPr>
        <w:t>distortion in coherence</w:t>
      </w:r>
      <w:r w:rsidRPr="00333734">
        <w:rPr>
          <w:u w:val="single"/>
        </w:rPr>
        <w:t xml:space="preserve"> between previous and current beliefs about themselves as individuals. </w:t>
      </w:r>
      <w:r w:rsidRPr="00A96364">
        <w:t xml:space="preserve">Respondents struggled to assimilate their undocumented status as an element of their self-narratives, finding difficulty achieving a sense of coherence and continuity, both essential determinants of a healthy identity. </w:t>
      </w:r>
      <w:r w:rsidRPr="00333734">
        <w:rPr>
          <w:u w:val="single"/>
        </w:rPr>
        <w:t xml:space="preserve">The </w:t>
      </w:r>
      <w:r w:rsidRPr="00333734">
        <w:rPr>
          <w:b/>
          <w:u w:val="single"/>
        </w:rPr>
        <w:t>pejorative and externally imposed label “illegal” progressively became a constituent part of their identity</w:t>
      </w:r>
      <w:r w:rsidRPr="00333734">
        <w:rPr>
          <w:u w:val="single"/>
        </w:rPr>
        <w:t xml:space="preserve">, shaping not only the way in which they defined themselves but also how they interpreted themselves as individuals. Coming of age </w:t>
      </w:r>
      <w:r w:rsidRPr="00BD723C">
        <w:rPr>
          <w:u w:val="single"/>
        </w:rPr>
        <w:t>undocumented</w:t>
      </w:r>
      <w:r>
        <w:rPr>
          <w:u w:val="single"/>
        </w:rPr>
        <w:t xml:space="preserve"> </w:t>
      </w:r>
      <w:r w:rsidRPr="00333734">
        <w:rPr>
          <w:u w:val="single"/>
        </w:rPr>
        <w:t xml:space="preserve">entailed intense feelings of </w:t>
      </w:r>
      <w:r w:rsidRPr="00333734">
        <w:rPr>
          <w:b/>
          <w:u w:val="single"/>
        </w:rPr>
        <w:t>anxiety, confusion, frustration, and stress</w:t>
      </w:r>
      <w:r w:rsidRPr="00A96364">
        <w:t>. Many described heightened feelings of self-awareness. Leticia from Eastern Washington said that her fear prompted her to more carefully scrutinize the clothes she wore.</w:t>
      </w:r>
    </w:p>
    <w:p w:rsidR="00670BF0" w:rsidRPr="00670BF0" w:rsidRDefault="00670BF0" w:rsidP="00670BF0">
      <w:pPr>
        <w:pStyle w:val="Heading3"/>
      </w:pPr>
      <w:r>
        <w:lastRenderedPageBreak/>
        <w:t>IPX – Dehumanization</w:t>
      </w:r>
    </w:p>
    <w:p w:rsidR="001733DF" w:rsidRPr="00C961AB" w:rsidRDefault="001733DF" w:rsidP="001733DF">
      <w:pPr>
        <w:pStyle w:val="Heading4"/>
      </w:pPr>
      <w:r>
        <w:t xml:space="preserve">The term illegal dehumanizes immigrants and justifies the </w:t>
      </w:r>
      <w:r w:rsidRPr="00C961AB">
        <w:t xml:space="preserve">demonization of an entire population of people </w:t>
      </w:r>
    </w:p>
    <w:p w:rsidR="001733DF" w:rsidRPr="00B5530D" w:rsidRDefault="001733DF" w:rsidP="001733DF">
      <w:pPr>
        <w:rPr>
          <w:rStyle w:val="Style13ptBold"/>
          <w:b w:val="0"/>
        </w:rPr>
      </w:pPr>
      <w:r>
        <w:rPr>
          <w:rStyle w:val="Style13ptBold"/>
        </w:rPr>
        <w:t xml:space="preserve">Tuttle 12 – (Thomas L. Rhodes Journalism Fellow at the National Review Institute, Ian Tuttle, “Is ‘Illegal Immigrant’ a Racial Slur?”, 6-26-12, nationalreview.com, </w:t>
      </w:r>
      <w:hyperlink r:id="rId110" w:history="1">
        <w:r w:rsidRPr="00536C3D">
          <w:rPr>
            <w:rStyle w:val="Hyperlink"/>
          </w:rPr>
          <w:t>https://www.nationalreview.com/2012/06/illegal-immigrant-racial-slur-ian-tuttle/</w:t>
        </w:r>
      </w:hyperlink>
      <w:r>
        <w:rPr>
          <w:rStyle w:val="Style13ptBold"/>
        </w:rPr>
        <w:t>) // NJ</w:t>
      </w:r>
    </w:p>
    <w:p w:rsidR="001733DF" w:rsidRDefault="001733DF" w:rsidP="001733DF">
      <w:pPr>
        <w:rPr>
          <w:sz w:val="14"/>
        </w:rPr>
      </w:pPr>
      <w:r w:rsidRPr="007A7D1A">
        <w:rPr>
          <w:sz w:val="14"/>
        </w:rPr>
        <w:t xml:space="preserve">Charles Garcia — the CEO of Garcia Trujillo, a strategy firm that works with Hispanic-owned companies — does not like </w:t>
      </w:r>
      <w:r w:rsidRPr="007A7D1A">
        <w:rPr>
          <w:rStyle w:val="StyleUnderline"/>
        </w:rPr>
        <w:t>the term illegal immigrant</w:t>
      </w:r>
      <w:r w:rsidRPr="007A7D1A">
        <w:rPr>
          <w:sz w:val="14"/>
        </w:rPr>
        <w:t xml:space="preserve">. He prefers economic refugee. He is not alone. Media Matters for America, the liberal website “dedicated to . . . correcting conservative misinformation,” claimed that Fox News used President Obama’s June 15 immigration announcement as </w:t>
      </w:r>
      <w:r w:rsidRPr="007A7D1A">
        <w:rPr>
          <w:rStyle w:val="StyleUnderline"/>
        </w:rPr>
        <w:t xml:space="preserve">an “opportunity to </w:t>
      </w:r>
      <w:r w:rsidRPr="007A7D1A">
        <w:rPr>
          <w:rStyle w:val="Emphasis"/>
        </w:rPr>
        <w:t xml:space="preserve">dehumanize undocumented immigrants.” </w:t>
      </w:r>
      <w:r w:rsidRPr="007A7D1A">
        <w:rPr>
          <w:sz w:val="14"/>
        </w:rPr>
        <w:t xml:space="preserve">MMFA reported that Fox News used the term illegals 17 times during its June 15 broadcast, illegal aliens twice, and aliens once, not including uses of these terms in on-screen text. These “racial slurs” are further proof, the site contended, of Fox’s “long, documented history of anti-immigrant bias.” Efforts to change the parlance of the immigration debate are not new. In 2010 the Diversity Committee of the Society of Professional Journalists called on journalists nationwide to </w:t>
      </w:r>
      <w:r w:rsidRPr="007A7D1A">
        <w:rPr>
          <w:rStyle w:val="StyleUnderline"/>
        </w:rPr>
        <w:t>replace illegal immigrant</w:t>
      </w:r>
      <w:r w:rsidRPr="007A7D1A">
        <w:rPr>
          <w:sz w:val="14"/>
        </w:rPr>
        <w:t xml:space="preserve"> and illegal alien </w:t>
      </w:r>
      <w:r w:rsidRPr="007A7D1A">
        <w:rPr>
          <w:rStyle w:val="StyleUnderline"/>
        </w:rPr>
        <w:t>with undocumented worker or undocumented immigrant</w:t>
      </w:r>
      <w:r w:rsidRPr="007A7D1A">
        <w:rPr>
          <w:sz w:val="14"/>
        </w:rPr>
        <w:t xml:space="preserve">, arguing that the usual terms are “offensive” to Latinos. That same year, the Applied Research Center, a self-described “racial justice think tank,” launched its Drop the I-Word (DTIW) campaign, calling on media outlets and elected officials to “uphold reason, due process, and responsible speech by dropping the i-word.” </w:t>
      </w:r>
      <w:r w:rsidRPr="007A7D1A">
        <w:rPr>
          <w:rStyle w:val="StyleUnderline"/>
        </w:rPr>
        <w:t>Illegals</w:t>
      </w:r>
      <w:r w:rsidRPr="007A7D1A">
        <w:rPr>
          <w:sz w:val="14"/>
        </w:rPr>
        <w:t>, the think tank contends, “</w:t>
      </w:r>
      <w:r w:rsidRPr="007A7D1A">
        <w:rPr>
          <w:rStyle w:val="StyleUnderline"/>
        </w:rPr>
        <w:t xml:space="preserve">is a </w:t>
      </w:r>
      <w:r w:rsidRPr="007A7D1A">
        <w:rPr>
          <w:rStyle w:val="Emphasis"/>
        </w:rPr>
        <w:t>racially charged slur</w:t>
      </w:r>
      <w:r w:rsidRPr="007A7D1A">
        <w:rPr>
          <w:rStyle w:val="StyleUnderline"/>
        </w:rPr>
        <w:t xml:space="preserve"> used to dehumanize and </w:t>
      </w:r>
      <w:r w:rsidRPr="007A7D1A">
        <w:rPr>
          <w:rStyle w:val="Emphasis"/>
        </w:rPr>
        <w:t>discriminate against immigrants</w:t>
      </w:r>
      <w:r w:rsidRPr="007A7D1A">
        <w:rPr>
          <w:rStyle w:val="StyleUnderline"/>
        </w:rPr>
        <w:t xml:space="preserve"> and people of color regardless of migratory status.</w:t>
      </w:r>
      <w:r w:rsidRPr="007A7D1A">
        <w:rPr>
          <w:sz w:val="14"/>
        </w:rPr>
        <w:t xml:space="preserve">” But while DTIW maintains that </w:t>
      </w:r>
      <w:r w:rsidRPr="007A7D1A">
        <w:rPr>
          <w:rStyle w:val="StyleUnderline"/>
        </w:rPr>
        <w:t>“the i-word” is racist, dehumanizing, and often inaccurate</w:t>
      </w:r>
      <w:r w:rsidRPr="007A7D1A">
        <w:rPr>
          <w:sz w:val="14"/>
        </w:rPr>
        <w:t xml:space="preserve">, is it actually any of the three? “The discriminatory message is not explicit, but hidden, or racially coded,” DTIW’s website reports, and it “fuel[s] violence.” Mónica Novoa, who came to the U.S. in the 1980s as a refugee from wartorn El Salvador, is the coordinator of the DTIW campaign. She cites as an example of </w:t>
      </w:r>
      <w:r w:rsidRPr="007A7D1A">
        <w:rPr>
          <w:rStyle w:val="StyleUnderline"/>
        </w:rPr>
        <w:t>anti-immigrant violence</w:t>
      </w:r>
      <w:r w:rsidRPr="007A7D1A">
        <w:rPr>
          <w:sz w:val="14"/>
        </w:rPr>
        <w:t xml:space="preserve"> the case of Marcelo Lucero, a 37-year-old Ecuadorian immigrant who was stabbed to death on Long Island in 2008. Angel Loja, a friend of Lucero’s who was with him at the time, testified that the gang that assaulted them called them “Mexicans” and “illegals.” Novoa also mentions bullying against immigrants in Charlotte, N.C., where </w:t>
      </w:r>
      <w:r w:rsidRPr="007A7D1A">
        <w:rPr>
          <w:rStyle w:val="StyleUnderline"/>
        </w:rPr>
        <w:t>the language used indicates,</w:t>
      </w:r>
      <w:r w:rsidRPr="007A7D1A">
        <w:rPr>
          <w:sz w:val="14"/>
        </w:rPr>
        <w:t xml:space="preserve"> she says, the </w:t>
      </w:r>
      <w:r w:rsidRPr="007A7D1A">
        <w:rPr>
          <w:rStyle w:val="StyleUnderline"/>
        </w:rPr>
        <w:t>“anti-immigrant animus</w:t>
      </w:r>
      <w:r w:rsidRPr="007A7D1A">
        <w:rPr>
          <w:sz w:val="14"/>
        </w:rPr>
        <w:t xml:space="preserve"> . . . obvious in the comments section of any daily around the country whenever someone reports on immigration.” These attacks should be condemned in the strongest terms, but they do not suggest that the majority — or even a significant minority — of the Americans who use the word “illegal” use it as racist code. Moreover, the claim that “illegal” is a racist slur fits a broader pattern: “Pro-immigration” organizations are quick to label as racist any attempt to enforce federal immigration law, while the DTIW campaign regularly conflates “anti-Latino” with “anti-immigrant” under the guise of promoting “racial justice.” One of DTIW’s taglines, taken from Holocaust survivor and Nobel Prize winner Elie Wiesel, is </w:t>
      </w:r>
      <w:r w:rsidRPr="007A7D1A">
        <w:rPr>
          <w:rStyle w:val="Emphasis"/>
        </w:rPr>
        <w:t>“No Human Being Is Illegal.”</w:t>
      </w:r>
      <w:r w:rsidRPr="007A7D1A">
        <w:rPr>
          <w:sz w:val="14"/>
        </w:rPr>
        <w:t xml:space="preserve"> </w:t>
      </w:r>
      <w:r w:rsidRPr="007A7D1A">
        <w:rPr>
          <w:rStyle w:val="StyleUnderline"/>
        </w:rPr>
        <w:t xml:space="preserve">The vocabulary of the current immigration </w:t>
      </w:r>
      <w:r w:rsidRPr="007A7D1A">
        <w:rPr>
          <w:sz w:val="14"/>
        </w:rPr>
        <w:t>conversation, says Novoa, “</w:t>
      </w:r>
      <w:r w:rsidRPr="007A7D1A">
        <w:rPr>
          <w:rStyle w:val="StyleUnderline"/>
        </w:rPr>
        <w:t>demonizes an entire population of people</w:t>
      </w:r>
      <w:r w:rsidRPr="007A7D1A">
        <w:rPr>
          <w:sz w:val="14"/>
        </w:rPr>
        <w:t xml:space="preserve">.” Take alien, for example: “Alien has the connotation of someone being subhuman.” Shahid Haque-Hausrath of the Montana-based Border Crossing Law Firm, PC, wrote on the firm’s website that </w:t>
      </w:r>
      <w:r w:rsidRPr="007A7D1A">
        <w:rPr>
          <w:rStyle w:val="StyleUnderline"/>
        </w:rPr>
        <w:t>illegal</w:t>
      </w:r>
      <w:r w:rsidRPr="007A7D1A">
        <w:rPr>
          <w:sz w:val="14"/>
        </w:rPr>
        <w:t xml:space="preserve"> alien “</w:t>
      </w:r>
      <w:r w:rsidRPr="007A7D1A">
        <w:rPr>
          <w:rStyle w:val="StyleUnderline"/>
        </w:rPr>
        <w:t xml:space="preserve">implies that a person’s existence is criminal . . . [It] has been used to dehumanize immigrants and </w:t>
      </w:r>
      <w:r w:rsidRPr="007A7D1A">
        <w:rPr>
          <w:rStyle w:val="Emphasis"/>
        </w:rPr>
        <w:t>divorce ourselves from thinking of them as human beings.”</w:t>
      </w:r>
      <w:r w:rsidRPr="007A7D1A">
        <w:rPr>
          <w:sz w:val="14"/>
        </w:rPr>
        <w:t xml:space="preserve"> </w:t>
      </w:r>
      <w:r w:rsidRPr="007A7D1A">
        <w:rPr>
          <w:rStyle w:val="StyleUnderline"/>
        </w:rPr>
        <w:t>“A person cannot be illegal,”</w:t>
      </w:r>
      <w:r w:rsidRPr="007A7D1A">
        <w:rPr>
          <w:sz w:val="14"/>
        </w:rPr>
        <w:t xml:space="preserve"> says Novoa. The language confuses the “actions and the people who are committing those actions.” But in fact, for Novoa, </w:t>
      </w:r>
      <w:r w:rsidRPr="007A7D1A">
        <w:rPr>
          <w:rStyle w:val="StyleUnderline"/>
        </w:rPr>
        <w:t>there is no place at all for illegal</w:t>
      </w:r>
      <w:r w:rsidRPr="007A7D1A">
        <w:rPr>
          <w:sz w:val="14"/>
        </w:rPr>
        <w:t xml:space="preserve">: She refuses to use the word in any context. And she is stumped, during our phone conversation, when I ask how it differs from calling someone a criminal or a felon. Novoa says that it is “easy to confuse this term for legal language.” U.S. law does not define illegal alien, nor does it use the term illegal immigrant. But it does define alien: “any person not a citizen or national of the United States” (8 USC § 1101). This has been standard government usage for centuries, most famously in the 1798 Alien and Sedition Acts. U.S. Citizenship and Immigration Services continues to use the term in official publications. </w:t>
      </w:r>
      <w:r w:rsidRPr="007A7D1A">
        <w:rPr>
          <w:rStyle w:val="StyleUnderline"/>
        </w:rPr>
        <w:t>As for illegal, the term indicates a violation of the law; there is therefore no reason for the law itself to define it.</w:t>
      </w:r>
      <w:r w:rsidRPr="007A7D1A">
        <w:rPr>
          <w:sz w:val="14"/>
        </w:rPr>
        <w:t xml:space="preserve"> In part, Haque-Hausrath rests his argument against illegal alien on the fact that overstaying a visa, as many immigrants have done, “is </w:t>
      </w:r>
      <w:r w:rsidRPr="007A7D1A">
        <w:rPr>
          <w:rStyle w:val="StyleUnderline"/>
        </w:rPr>
        <w:t>a civil offense, not a criminal offense</w:t>
      </w:r>
      <w:r w:rsidRPr="007A7D1A">
        <w:rPr>
          <w:sz w:val="14"/>
        </w:rPr>
        <w:t xml:space="preserve">” — which is true: It is a federal criminal misdemeanor to enter the U.S. other than through an established point of entry, while it is a civil infraction to overstay a visa. But to call only the former “illegal” is misleading. Many things are illegal but not criminal — exceeding the speed limit, for example. Overstaying one’s visa falls into this category. </w:t>
      </w:r>
      <w:r w:rsidRPr="007A7D1A">
        <w:rPr>
          <w:rStyle w:val="StyleUnderline"/>
        </w:rPr>
        <w:t>Another argument against illegal immigrant is that it presumes the guilt of those it denotes.</w:t>
      </w:r>
      <w:r w:rsidRPr="007A7D1A">
        <w:rPr>
          <w:sz w:val="14"/>
        </w:rPr>
        <w:t xml:space="preserve"> NumbersUSA estimates that, of the approximately 10.8 million “unauthorized immigrants” currently residing in the U.S., about 60 percent crossed the border illegally and about 40 percent overstayed their visas. But </w:t>
      </w:r>
      <w:r w:rsidRPr="007A7D1A">
        <w:rPr>
          <w:rStyle w:val="StyleUnderline"/>
        </w:rPr>
        <w:t>to call all 10.8 million of those immigrants illegal</w:t>
      </w:r>
      <w:r w:rsidRPr="007A7D1A">
        <w:rPr>
          <w:sz w:val="14"/>
        </w:rPr>
        <w:t>, according to DTIW’s website, “</w:t>
      </w:r>
      <w:r w:rsidRPr="007A7D1A">
        <w:rPr>
          <w:rStyle w:val="StyleUnderline"/>
        </w:rPr>
        <w:t>finds many people guilty before they are tried.</w:t>
      </w:r>
      <w:r w:rsidRPr="007A7D1A">
        <w:rPr>
          <w:sz w:val="14"/>
        </w:rPr>
        <w:t xml:space="preserve">” Haque-Hausrath concurs: When white collar criminals are arrested, we are careful to label them as “accused” and state that the </w:t>
      </w:r>
      <w:r w:rsidRPr="007A7D1A">
        <w:rPr>
          <w:sz w:val="14"/>
        </w:rPr>
        <w:lastRenderedPageBreak/>
        <w:t>government’s accusations are merely “alleged.” But when newspapers refer to immigration raids by Immigration and Customs Enforcement (ICE), the headlines often repeat ICE’s figures on the number of “illegal aliens” who were arrested. These individuals are effectively convicted in the media before trial ever begins.</w:t>
      </w:r>
    </w:p>
    <w:p w:rsidR="00670BF0" w:rsidRDefault="00670BF0" w:rsidP="00670BF0">
      <w:pPr>
        <w:pStyle w:val="Heading4"/>
      </w:pPr>
      <w:r>
        <w:t xml:space="preserve">“Illegal” dehumanizes and criminalizes immigrants </w:t>
      </w:r>
    </w:p>
    <w:p w:rsidR="00670BF0" w:rsidRPr="003E36A8" w:rsidRDefault="00670BF0" w:rsidP="00670BF0">
      <w:pPr>
        <w:rPr>
          <w:rStyle w:val="Style13ptBold"/>
          <w:b w:val="0"/>
        </w:rPr>
      </w:pPr>
      <w:r>
        <w:rPr>
          <w:rStyle w:val="Style13ptBold"/>
        </w:rPr>
        <w:t xml:space="preserve">Boza 13 – (a Professor of Sociology at the University of California, Merced. Prior to arriving at UC Merced, she was an Assistant Professor of Sociology and American Studies at the University of Kansas, Tanya Golash-Boza, “The term "illegal immigrant" dehumanizes and criminalizes people who are denied the opportunity to obtain authorization”, 4-8-13, </w:t>
      </w:r>
      <w:hyperlink r:id="rId111" w:history="1">
        <w:r w:rsidRPr="00AE1C3C">
          <w:rPr>
            <w:rStyle w:val="Hyperlink"/>
          </w:rPr>
          <w:t>https://www.aljazeera.com/indepth/opinion/2013/04/201347111531424247.html</w:t>
        </w:r>
      </w:hyperlink>
      <w:r>
        <w:rPr>
          <w:rStyle w:val="Style13ptBold"/>
        </w:rPr>
        <w:t xml:space="preserve">) // NJ </w:t>
      </w:r>
    </w:p>
    <w:p w:rsidR="00670BF0" w:rsidRDefault="00670BF0" w:rsidP="00670BF0">
      <w:pPr>
        <w:rPr>
          <w:sz w:val="14"/>
        </w:rPr>
      </w:pPr>
      <w:r w:rsidRPr="003E36A8">
        <w:rPr>
          <w:sz w:val="14"/>
        </w:rPr>
        <w:t>Language has been in the news lately. Last Tuesday, on April 2, the Associated Press announced it would no longer use "illegal immigrant" to refer to people living in a country without permission. The previous week, Alaska Republican Congressman Don Young referred workers in his father's farm as "wetbacks", although he subsequently apologized for the racialized slander. Why is language so important? What are people so upset about? The word "wetback" is a reference to the fact that many people who cross into the United States without authorization must cross the Rio Grande. Mexicans and non-Mexicans use the term colloquially. The US government referred to their 1954 mass repatriation campaigns along the southern border as "Operation Wetback". In her research with Mexican immigrants, Ruth Gomberg-Munoz found that undocumented Mexicans use the Spanish equivalent (mojados) to describe themselves, even if they had not actually gotten their backs wet in the Rio Grande. Nevertheless, Gomberg-Munoz chooses not to use the word in her own writing, because many people find the word offensive. It should not be difficult to see why wetback is offensive. It makes light of a dangerous crossing: last year, at least 477 people died attempting to cross over from Mexico to the US. Aside from that, when you call someone a name like wetback, you are making one action they committed into a permanent aspect of who they are. This critique can also be applied to the "i-word". Living without permission People who live in the US without permission from the US government are commonly referred to as illegals, illegal immigrants, illegal aliens, undocumented immigrants, or unauthorized migrants. The term you select to describe them has consequences. The first term "</w:t>
      </w:r>
      <w:r w:rsidRPr="004157DE">
        <w:rPr>
          <w:rStyle w:val="StyleUnderline"/>
        </w:rPr>
        <w:t xml:space="preserve">illegal" is grammatically incorrect - as it uses an adjective (illegal) as a noun. A person could have entered the country illegally, but that does </w:t>
      </w:r>
      <w:r w:rsidRPr="004157DE">
        <w:rPr>
          <w:rStyle w:val="Emphasis"/>
        </w:rPr>
        <w:t>not</w:t>
      </w:r>
      <w:r w:rsidRPr="004157DE">
        <w:rPr>
          <w:rStyle w:val="StyleUnderline"/>
        </w:rPr>
        <w:t xml:space="preserve"> mean it is </w:t>
      </w:r>
      <w:r w:rsidRPr="004157DE">
        <w:rPr>
          <w:rStyle w:val="Emphasis"/>
        </w:rPr>
        <w:t>appropriate to call them</w:t>
      </w:r>
      <w:r w:rsidRPr="004157DE">
        <w:rPr>
          <w:rStyle w:val="StyleUnderline"/>
        </w:rPr>
        <w:t xml:space="preserve"> an "</w:t>
      </w:r>
      <w:r w:rsidRPr="004157DE">
        <w:rPr>
          <w:rStyle w:val="Emphasis"/>
        </w:rPr>
        <w:t>illegal</w:t>
      </w:r>
      <w:r w:rsidRPr="004157DE">
        <w:rPr>
          <w:rStyle w:val="StyleUnderline"/>
        </w:rPr>
        <w:t xml:space="preserve">". </w:t>
      </w:r>
      <w:r w:rsidRPr="003E36A8">
        <w:rPr>
          <w:sz w:val="14"/>
        </w:rPr>
        <w:t xml:space="preserve">The US government prefers to use the terms "illegal alien" and "illegal immigrant". However, </w:t>
      </w:r>
      <w:r w:rsidRPr="004157DE">
        <w:rPr>
          <w:rStyle w:val="StyleUnderline"/>
        </w:rPr>
        <w:t>the fact that the government had adopted a moniker does not mean that the word is accurate or unproblematic.</w:t>
      </w:r>
      <w:r w:rsidRPr="003E36A8">
        <w:rPr>
          <w:sz w:val="14"/>
        </w:rPr>
        <w:t xml:space="preserve"> The US government also uses terms such as "criminal alien" and "fugitive alien", which are </w:t>
      </w:r>
      <w:r w:rsidRPr="004157DE">
        <w:rPr>
          <w:rStyle w:val="StyleUnderline"/>
        </w:rPr>
        <w:t>dehumanizing and politically motivated. To universally refer to people who live in the country without authorization as "illegal immigrants" is incorrect.</w:t>
      </w:r>
      <w:r w:rsidRPr="003E36A8">
        <w:rPr>
          <w:sz w:val="14"/>
        </w:rPr>
        <w:t xml:space="preserve"> As David Leopold points out, people who are victims of human trafficking and in the US without authorization merit protection, not prosecution. The terms </w:t>
      </w:r>
      <w:r w:rsidRPr="004157DE">
        <w:rPr>
          <w:rStyle w:val="StyleUnderline"/>
        </w:rPr>
        <w:t xml:space="preserve">"illegal </w:t>
      </w:r>
      <w:r w:rsidRPr="003E36A8">
        <w:rPr>
          <w:sz w:val="14"/>
        </w:rPr>
        <w:t xml:space="preserve">immigrant" and "illegal alien" are </w:t>
      </w:r>
      <w:r w:rsidRPr="004157DE">
        <w:rPr>
          <w:rStyle w:val="StyleUnderline"/>
        </w:rPr>
        <w:t>problematic because</w:t>
      </w:r>
      <w:r w:rsidRPr="003E36A8">
        <w:rPr>
          <w:sz w:val="14"/>
        </w:rPr>
        <w:t xml:space="preserve"> they </w:t>
      </w:r>
      <w:r w:rsidRPr="004157DE">
        <w:rPr>
          <w:rStyle w:val="StyleUnderline"/>
        </w:rPr>
        <w:t>focus all of our attention on one aspect of a person - the fact that they do not have permission to remain in the country. This is problematic because having crossed the border without permission does not render a person necessarily an "illegal immigrant". You can cross the border without permission, and later obtain legalisation and even citizenship.</w:t>
      </w:r>
      <w:r w:rsidRPr="003E36A8">
        <w:rPr>
          <w:sz w:val="14"/>
        </w:rPr>
        <w:t xml:space="preserve"> Just as </w:t>
      </w:r>
      <w:r w:rsidRPr="004157DE">
        <w:rPr>
          <w:rStyle w:val="StyleUnderline"/>
        </w:rPr>
        <w:t>going over the speed limit once does not make you an "illegal driver", nor does crossing the border once make you an "illegal immigrant"</w:t>
      </w:r>
      <w:r w:rsidRPr="003E36A8">
        <w:rPr>
          <w:sz w:val="14"/>
        </w:rPr>
        <w:t xml:space="preserve"> or an "illegal alien". Furthermore, as Professor Otto Santa Ana of the University of California, Los Angeles, explains, the use of the adjective </w:t>
      </w:r>
      <w:r w:rsidRPr="004157DE">
        <w:rPr>
          <w:rStyle w:val="StyleUnderline"/>
        </w:rPr>
        <w:t>illegal implies criminality, and overstaying your visa or evading immigration inspectors is a civil offence.</w:t>
      </w:r>
      <w:r w:rsidRPr="003E36A8">
        <w:rPr>
          <w:sz w:val="14"/>
        </w:rPr>
        <w:t xml:space="preserve"> Inside Story Americas - US immigration reform: A path to citizenship The term "undocumented immigrant" is imprecise, as people may live in a country without legal permission, yet have plenty of documents - including birth certificates, passports and consular cards. For this reason, organizations such as the Migration Policy Institute prefer "unauthorized migrant". Unlike "illegal immigrant", "unauthorised migrant" does not have a criminalising tone. If you are driving without a license, it would make more sense to call you an "unauthorised driver" than an "illegal driver". And, </w:t>
      </w:r>
      <w:r w:rsidRPr="003E36A8">
        <w:rPr>
          <w:rStyle w:val="StyleUnderline"/>
        </w:rPr>
        <w:t>we don't call employers who employ unauthorised immigrants "illegal employers".</w:t>
      </w:r>
      <w:r w:rsidRPr="003E36A8">
        <w:rPr>
          <w:sz w:val="14"/>
        </w:rPr>
        <w:t xml:space="preserve"> The Associated Press made the decision to refer to people as living in the country illegally instead of as illegal immigrants because it is more accurate to refer to people's behavior than to label them because of their behavior. The AP draws a parallel between this discussion about immigrants and "saying someone was 'diagnosed with schizophrenia' instead of schizophrenic". By focusing on people's behavior instead of labelling them, we can avoid using people's behavior to define them. Here are the new AP guidelines: illegal immigration: Entering or residing in a country in violation of civil or criminal law. Except in direct quotes essential to the story, use </w:t>
      </w:r>
      <w:r w:rsidRPr="003E36A8">
        <w:rPr>
          <w:rStyle w:val="StyleUnderline"/>
        </w:rPr>
        <w:t>illegal only</w:t>
      </w:r>
      <w:r w:rsidRPr="003E36A8">
        <w:rPr>
          <w:sz w:val="14"/>
        </w:rPr>
        <w:t xml:space="preserve"> to </w:t>
      </w:r>
      <w:r w:rsidRPr="003E36A8">
        <w:rPr>
          <w:rStyle w:val="StyleUnderline"/>
        </w:rPr>
        <w:t>refer to an action, not a person: illegal immigration, but not illegal immigrant.</w:t>
      </w:r>
      <w:r w:rsidRPr="003E36A8">
        <w:rPr>
          <w:sz w:val="14"/>
        </w:rPr>
        <w:t xml:space="preserve"> Acceptable variations include living in or entering a country illegally or without legal permission. Changing our language This decision by the AP to </w:t>
      </w:r>
      <w:r w:rsidRPr="003E36A8">
        <w:rPr>
          <w:rStyle w:val="StyleUnderline"/>
        </w:rPr>
        <w:t xml:space="preserve">refer to actions as "illegal" and not people is crucial because it will help us avoid </w:t>
      </w:r>
      <w:r w:rsidRPr="003E36A8">
        <w:rPr>
          <w:rStyle w:val="Emphasis"/>
        </w:rPr>
        <w:t>dehumanizing language</w:t>
      </w:r>
      <w:r w:rsidRPr="003E36A8">
        <w:rPr>
          <w:rStyle w:val="StyleUnderline"/>
        </w:rPr>
        <w:t xml:space="preserve">. One action a </w:t>
      </w:r>
      <w:r w:rsidRPr="003E36A8">
        <w:rPr>
          <w:rStyle w:val="StyleUnderline"/>
        </w:rPr>
        <w:lastRenderedPageBreak/>
        <w:t xml:space="preserve">person committed - crossing the border without permission or overstaying his/her visa - should not define him/her. </w:t>
      </w:r>
      <w:r w:rsidRPr="003E36A8">
        <w:rPr>
          <w:sz w:val="14"/>
        </w:rPr>
        <w:t xml:space="preserve">In reality, it does not. People who overstay their visa may be eligible for legalisation, and eventually citizenship. And, once they obtain legalisation, they are no longer living in the country without permission. They no longer have to live with the burden of illegality. Changing our language allows us to see how our laws render people unauthorised migrants just as much as their actions do. It permits us to shift our focus from thinking of a person as an "illegal immigrant" and remembering that we are talking about a relationship between what they did - violate the terms of their visa, and the laws that shape which actions are authorized and which are not. Most importantly, </w:t>
      </w:r>
      <w:r w:rsidRPr="003E36A8">
        <w:rPr>
          <w:rStyle w:val="StyleUnderline"/>
        </w:rPr>
        <w:t>it helps us to remember that we are talking about people.</w:t>
      </w:r>
      <w:r w:rsidRPr="003E36A8">
        <w:rPr>
          <w:sz w:val="14"/>
        </w:rPr>
        <w:t xml:space="preserve"> It is a big step forward for the AP, and perhaps next the New York Times and other major news outlets, to </w:t>
      </w:r>
      <w:r w:rsidRPr="003E36A8">
        <w:rPr>
          <w:rStyle w:val="StyleUnderline"/>
        </w:rPr>
        <w:t xml:space="preserve">stop using the "i-word". </w:t>
      </w:r>
      <w:r w:rsidRPr="003E36A8">
        <w:rPr>
          <w:rStyle w:val="Emphasis"/>
        </w:rPr>
        <w:t>No human being is illegal.</w:t>
      </w:r>
      <w:r w:rsidRPr="003E36A8">
        <w:rPr>
          <w:sz w:val="14"/>
        </w:rPr>
        <w:t xml:space="preserve"> The term "</w:t>
      </w:r>
      <w:r w:rsidRPr="003E36A8">
        <w:rPr>
          <w:rStyle w:val="StyleUnderline"/>
        </w:rPr>
        <w:t xml:space="preserve">illegal immigrant" simultaneously </w:t>
      </w:r>
      <w:r w:rsidRPr="003E36A8">
        <w:rPr>
          <w:rStyle w:val="Emphasis"/>
        </w:rPr>
        <w:t>dehumanizes and criminalizes people</w:t>
      </w:r>
      <w:r w:rsidRPr="003E36A8">
        <w:rPr>
          <w:rStyle w:val="StyleUnderline"/>
        </w:rPr>
        <w:t xml:space="preserve"> who are denied the opportunity to obtain authorization from the US government to live in the country they call home.</w:t>
      </w:r>
      <w:r w:rsidRPr="003E36A8">
        <w:rPr>
          <w:sz w:val="14"/>
        </w:rPr>
        <w:t xml:space="preserve"> This debate over language drives home the point that all language is politicized. </w:t>
      </w:r>
      <w:r w:rsidRPr="003E36A8">
        <w:rPr>
          <w:rStyle w:val="StyleUnderline"/>
        </w:rPr>
        <w:t>If you choose to continue to call people "illegal" or "illegal immigrant</w:t>
      </w:r>
      <w:r w:rsidRPr="003E36A8">
        <w:rPr>
          <w:sz w:val="14"/>
        </w:rPr>
        <w:t>", you make your position on the immigration debate clear</w:t>
      </w:r>
      <w:r w:rsidRPr="003E36A8">
        <w:rPr>
          <w:rStyle w:val="StyleUnderline"/>
        </w:rPr>
        <w:t>. You also make it difficult to have a logical conversation about the problems associated with millions of people living with illegality.</w:t>
      </w:r>
      <w:r w:rsidRPr="003E36A8">
        <w:rPr>
          <w:sz w:val="14"/>
        </w:rPr>
        <w:t xml:space="preserve"> In contrast, </w:t>
      </w:r>
      <w:r w:rsidRPr="003E36A8">
        <w:rPr>
          <w:rStyle w:val="StyleUnderline"/>
        </w:rPr>
        <w:t>if you choose to frame the debate around people who live in the US without access to full citizenship, and who must deal daily with the burden of illegality, it allows us to have a conversation about how to move forward and fix the problem</w:t>
      </w:r>
      <w:r w:rsidRPr="003E36A8">
        <w:rPr>
          <w:sz w:val="14"/>
        </w:rPr>
        <w:t xml:space="preserve"> - which lies with the burden of illegality, not with the people who came to the US in search of a better life for themselves and their families.</w:t>
      </w:r>
    </w:p>
    <w:p w:rsidR="00670BF0" w:rsidRDefault="00670BF0" w:rsidP="001733DF">
      <w:pPr>
        <w:rPr>
          <w:sz w:val="14"/>
        </w:rPr>
      </w:pPr>
    </w:p>
    <w:p w:rsidR="00670BF0" w:rsidRDefault="00670BF0" w:rsidP="00670BF0">
      <w:pPr>
        <w:pStyle w:val="Heading3"/>
      </w:pPr>
      <w:r>
        <w:lastRenderedPageBreak/>
        <w:t>IPX – Otherization</w:t>
      </w:r>
    </w:p>
    <w:p w:rsidR="00670BF0" w:rsidRPr="00670BF0" w:rsidRDefault="00670BF0" w:rsidP="00670BF0">
      <w:pPr>
        <w:pStyle w:val="Heading4"/>
      </w:pPr>
      <w:r w:rsidRPr="00670BF0">
        <w:t xml:space="preserve">“Illegal” reduces immigrants to an ‘other” or enemy </w:t>
      </w:r>
    </w:p>
    <w:p w:rsidR="00670BF0" w:rsidRPr="002110D3" w:rsidRDefault="00670BF0" w:rsidP="00670BF0">
      <w:pPr>
        <w:rPr>
          <w:rStyle w:val="Style13ptBold"/>
          <w:b w:val="0"/>
        </w:rPr>
      </w:pPr>
      <w:r>
        <w:rPr>
          <w:rStyle w:val="Style13ptBold"/>
        </w:rPr>
        <w:t xml:space="preserve">Stribley 16 – (earned degrees in journalism and English with additional studies in political journalism, international relations, Robet Stribley, “The Way We Speak About Unauthorized Immigrants Matters”, 10-19-16, huffingtonpost.com, </w:t>
      </w:r>
      <w:hyperlink r:id="rId112" w:history="1">
        <w:r w:rsidRPr="00536C3D">
          <w:rPr>
            <w:rStyle w:val="Hyperlink"/>
          </w:rPr>
          <w:t>https://www.huffingtonpost.com/entry/the-language-of-illegal-immigration_us_58076b62e4b00483d3b5cdba</w:t>
        </w:r>
      </w:hyperlink>
      <w:r>
        <w:rPr>
          <w:rStyle w:val="Style13ptBold"/>
        </w:rPr>
        <w:t xml:space="preserve">) // NJ </w:t>
      </w:r>
    </w:p>
    <w:p w:rsidR="00670BF0" w:rsidRPr="00670BF0" w:rsidRDefault="00670BF0" w:rsidP="00670BF0">
      <w:pPr>
        <w:rPr>
          <w:u w:val="single"/>
        </w:rPr>
      </w:pPr>
      <w:r w:rsidRPr="002110D3">
        <w:rPr>
          <w:sz w:val="14"/>
        </w:rPr>
        <w:t xml:space="preserve">And </w:t>
      </w:r>
      <w:r w:rsidRPr="000F6C05">
        <w:rPr>
          <w:rStyle w:val="StyleUnderline"/>
        </w:rPr>
        <w:t>immigrants have long been dehumanized en masse via slurs, which insinuate they are dirty, diseased, or some sort of infestation. You’ll still hear people smear immigrants this way, referring to them as “pests,” “vermin,” “rats,” “cockroaches,” or “swarms.”</w:t>
      </w:r>
      <w:r w:rsidRPr="002110D3">
        <w:rPr>
          <w:sz w:val="14"/>
        </w:rPr>
        <w:t xml:space="preserve"> (Again, presume this is a partial listing.) Fox News repeatedly uses </w:t>
      </w:r>
      <w:r w:rsidRPr="002110D3">
        <w:rPr>
          <w:rStyle w:val="StyleUnderline"/>
        </w:rPr>
        <w:t>the term “illegals</w:t>
      </w:r>
      <w:r w:rsidRPr="000F6C05">
        <w:rPr>
          <w:rStyle w:val="StyleUnderline"/>
        </w:rPr>
        <w:t>”</w:t>
      </w:r>
      <w:r w:rsidRPr="002110D3">
        <w:rPr>
          <w:sz w:val="14"/>
        </w:rPr>
        <w:t xml:space="preserve"> both on its TV shows and its website That’s why “illegal” has become so popular. Because it is </w:t>
      </w:r>
      <w:r w:rsidRPr="002110D3">
        <w:rPr>
          <w:rStyle w:val="StyleUnderline"/>
        </w:rPr>
        <w:t>a slur that comes with an excuse. It’s the word it’s safe to use when you can’t use those more traditional pejorative terms.</w:t>
      </w:r>
      <w:r w:rsidRPr="002110D3">
        <w:rPr>
          <w:sz w:val="14"/>
        </w:rPr>
        <w:t xml:space="preserve"> It bears the patina of respectability and supposed judicial accuracy, but </w:t>
      </w:r>
      <w:r w:rsidRPr="002110D3">
        <w:rPr>
          <w:rStyle w:val="StyleUnderline"/>
        </w:rPr>
        <w:t xml:space="preserve">still </w:t>
      </w:r>
      <w:r w:rsidRPr="002110D3">
        <w:rPr>
          <w:rStyle w:val="Emphasis"/>
        </w:rPr>
        <w:t>operates to reduce a group of human beings to an “other” or an enemy.</w:t>
      </w:r>
      <w:r w:rsidRPr="002110D3">
        <w:rPr>
          <w:sz w:val="14"/>
        </w:rPr>
        <w:t xml:space="preserve"> And so it’s </w:t>
      </w:r>
      <w:r w:rsidRPr="002110D3">
        <w:rPr>
          <w:rStyle w:val="StyleUnderline"/>
        </w:rPr>
        <w:t>the one term</w:t>
      </w:r>
      <w:r w:rsidRPr="002110D3">
        <w:rPr>
          <w:sz w:val="14"/>
        </w:rPr>
        <w:t xml:space="preserve"> Fox News commentators and </w:t>
      </w:r>
      <w:r w:rsidRPr="002110D3">
        <w:rPr>
          <w:rStyle w:val="StyleUnderline"/>
        </w:rPr>
        <w:t>white supremacists and Donald Trump and your racist uncle now believe they can use with impunity. They savor the legitimacy of “illegal” while reducing a human being to an adjective.</w:t>
      </w:r>
      <w:r w:rsidRPr="002110D3">
        <w:rPr>
          <w:sz w:val="14"/>
        </w:rPr>
        <w:t xml:space="preserve"> True, the word has been used so much it’s become a noun. In fact</w:t>
      </w:r>
      <w:r w:rsidRPr="002110D3">
        <w:rPr>
          <w:rFonts w:ascii="Times New Roman" w:hAnsi="Times New Roman" w:cs="Times New Roman"/>
          <w:sz w:val="14"/>
        </w:rPr>
        <w:t> </w:t>
      </w:r>
      <w:r w:rsidRPr="002110D3">
        <w:rPr>
          <w:rFonts w:cs="Georgia"/>
          <w:sz w:val="14"/>
        </w:rPr>
        <w:t>—</w:t>
      </w:r>
      <w:r w:rsidRPr="002110D3">
        <w:rPr>
          <w:rFonts w:ascii="Times New Roman" w:hAnsi="Times New Roman" w:cs="Times New Roman"/>
          <w:sz w:val="14"/>
        </w:rPr>
        <w:t> </w:t>
      </w:r>
      <w:r w:rsidRPr="002110D3">
        <w:rPr>
          <w:sz w:val="14"/>
        </w:rPr>
        <w:t>and perhaps surprisingly</w:t>
      </w:r>
      <w:r w:rsidRPr="002110D3">
        <w:rPr>
          <w:rFonts w:ascii="Times New Roman" w:hAnsi="Times New Roman" w:cs="Times New Roman"/>
          <w:sz w:val="14"/>
        </w:rPr>
        <w:t> </w:t>
      </w:r>
      <w:r w:rsidRPr="002110D3">
        <w:rPr>
          <w:rFonts w:cs="Georgia"/>
          <w:sz w:val="14"/>
        </w:rPr>
        <w:t>—</w:t>
      </w:r>
      <w:r w:rsidRPr="002110D3">
        <w:rPr>
          <w:rFonts w:ascii="Times New Roman" w:hAnsi="Times New Roman" w:cs="Times New Roman"/>
          <w:sz w:val="14"/>
        </w:rPr>
        <w:t> </w:t>
      </w:r>
      <w:r w:rsidRPr="002110D3">
        <w:rPr>
          <w:sz w:val="14"/>
        </w:rPr>
        <w:t xml:space="preserve">you can trace its use as a noun to describe immigrants to as far back to the 193os, when linguist Geoffrey Nunberg says the British transformed the word into noun </w:t>
      </w:r>
      <w:r w:rsidRPr="002110D3">
        <w:rPr>
          <w:rFonts w:cs="Georgia"/>
          <w:sz w:val="14"/>
        </w:rPr>
        <w:t>“</w:t>
      </w:r>
      <w:r w:rsidRPr="002110D3">
        <w:rPr>
          <w:sz w:val="14"/>
        </w:rPr>
        <w:t>to describe Jews who entered Palestine without official permission.” He says it’s “been</w:t>
      </w:r>
      <w:r w:rsidRPr="002110D3">
        <w:rPr>
          <w:rStyle w:val="StyleUnderline"/>
        </w:rPr>
        <w:t xml:space="preserve"> used</w:t>
      </w:r>
      <w:r w:rsidRPr="002110D3">
        <w:rPr>
          <w:sz w:val="14"/>
        </w:rPr>
        <w:t xml:space="preserve"> ever since </w:t>
      </w:r>
      <w:r w:rsidRPr="002110D3">
        <w:rPr>
          <w:rStyle w:val="StyleUnderline"/>
        </w:rPr>
        <w:t>as a way of reducing individuals to their infractions.”</w:t>
      </w:r>
      <w:r w:rsidRPr="002110D3">
        <w:rPr>
          <w:sz w:val="14"/>
        </w:rPr>
        <w:t xml:space="preserve"> In 1949, the journalist Meyer Levin made a film called “The </w:t>
      </w:r>
      <w:r w:rsidRPr="002110D3">
        <w:rPr>
          <w:rStyle w:val="StyleUnderline"/>
        </w:rPr>
        <w:t>Illegals” about concentration camp survivors wandering Europe looking for a home. It depicted their suffering and showed how they were even forced to return to Germany.</w:t>
      </w:r>
      <w:r w:rsidRPr="002110D3">
        <w:rPr>
          <w:sz w:val="14"/>
        </w:rPr>
        <w:t xml:space="preserve"> A 1960 book also described how the British termed Jewish survivors “illegals,” who would be removed and shipped off to Cyprus. So </w:t>
      </w:r>
      <w:r w:rsidRPr="002110D3">
        <w:rPr>
          <w:rStyle w:val="StyleUnderline"/>
        </w:rPr>
        <w:t>the term doesn’t</w:t>
      </w:r>
      <w:r w:rsidRPr="002110D3">
        <w:rPr>
          <w:sz w:val="14"/>
        </w:rPr>
        <w:t xml:space="preserve"> exactly </w:t>
      </w:r>
      <w:r w:rsidRPr="002110D3">
        <w:rPr>
          <w:rStyle w:val="StyleUnderline"/>
        </w:rPr>
        <w:t>bear a proud pedigree, and</w:t>
      </w:r>
      <w:r w:rsidRPr="002110D3">
        <w:rPr>
          <w:sz w:val="14"/>
        </w:rPr>
        <w:t xml:space="preserve"> its evolution from adjective to noun betrays its point and its power: To </w:t>
      </w:r>
      <w:r w:rsidRPr="002110D3">
        <w:rPr>
          <w:rStyle w:val="StyleUnderline"/>
        </w:rPr>
        <w:t>reduce a human being to their immigrant status and to vilify them as an “other.”</w:t>
      </w:r>
      <w:r w:rsidRPr="002110D3">
        <w:rPr>
          <w:sz w:val="14"/>
        </w:rPr>
        <w:t xml:space="preserve"> Subscribe to The Morning Email. Wake up to the day's most important news. After all, </w:t>
      </w:r>
      <w:r w:rsidRPr="002110D3">
        <w:rPr>
          <w:rStyle w:val="StyleUnderline"/>
        </w:rPr>
        <w:t>do we refer to anyone else as an “illegal”? Rapists? Murderers? Grifters? Counterfeiters? Drug dealers? Tax cheats? Ponzi schemers? Nope. As for cries of political correctness, of course, that should be a concern.</w:t>
      </w:r>
      <w:r w:rsidRPr="002110D3">
        <w:rPr>
          <w:sz w:val="14"/>
        </w:rPr>
        <w:t xml:space="preserve"> But when words are freighted with negative connotations, that’s an issue, too. If referring to all illegal immigrants as “dreamers” would be political correct (and referring to all unauthorized immigrants this way is essentially a fictional example), </w:t>
      </w:r>
      <w:r w:rsidRPr="002110D3">
        <w:rPr>
          <w:rStyle w:val="StyleUnderline"/>
        </w:rPr>
        <w:t xml:space="preserve">the referring to them as “illegals” </w:t>
      </w:r>
      <w:r w:rsidRPr="002110D3">
        <w:rPr>
          <w:sz w:val="14"/>
        </w:rPr>
        <w:t xml:space="preserve">is just the opposite. Accuracy </w:t>
      </w:r>
      <w:r w:rsidRPr="002110D3">
        <w:rPr>
          <w:rStyle w:val="StyleUnderline"/>
        </w:rPr>
        <w:t>isn’t political correctness</w:t>
      </w:r>
      <w:r w:rsidRPr="002110D3">
        <w:rPr>
          <w:sz w:val="14"/>
        </w:rPr>
        <w:t>, however, and that’s worth striving for. In a 2007 editorial piece for The New York Times, immigration reporter Lawrence Downes nails the issue with this word: It pollutes the debate. It blocks solutions. Used dispassionately and technically, there is nothing wrong with it. Used as an irreducible modifier for a large and largely decent group of people, it is badly damaging. And as a code word for racial and ethnic hatred, it is detestable. The term seems especially egregious when the undocumented immigrants are typically coming here because American businesses are actively courting them. If we’re honest, collectively as a nation, we seek to hire such people. This is an inarguable fact. Whatever outrage some share at their presence, it’s apparently outweighed by the desire for many American businesses to bring these immigrant workers here and to employ them. And we don’t call those businesses “illegals,” do we? In short then? “</w:t>
      </w:r>
      <w:r w:rsidRPr="002110D3">
        <w:rPr>
          <w:rStyle w:val="StyleUnderline"/>
        </w:rPr>
        <w:t>Illegal” isn’t a synonym for a human being. It’s a gussied up slur.</w:t>
      </w:r>
    </w:p>
    <w:p w:rsidR="00670BF0" w:rsidRDefault="00670BF0" w:rsidP="00670BF0">
      <w:pPr>
        <w:pStyle w:val="Heading3"/>
      </w:pPr>
      <w:r>
        <w:lastRenderedPageBreak/>
        <w:t>IPX – Discrimination</w:t>
      </w:r>
    </w:p>
    <w:p w:rsidR="00670BF0" w:rsidRDefault="00670BF0" w:rsidP="00670BF0">
      <w:pPr>
        <w:pStyle w:val="Heading4"/>
      </w:pPr>
      <w:r w:rsidRPr="00C961AB">
        <w:t xml:space="preserve">Words produce our reality. Specifically the use of the </w:t>
      </w:r>
      <w:r>
        <w:t>term “illegal” shapes discriminatory policies and interactions with immigrants</w:t>
      </w:r>
    </w:p>
    <w:p w:rsidR="00670BF0" w:rsidRPr="00096891" w:rsidRDefault="00670BF0" w:rsidP="00670BF0">
      <w:pPr>
        <w:rPr>
          <w:rStyle w:val="Style13ptBold"/>
          <w:b w:val="0"/>
        </w:rPr>
      </w:pPr>
      <w:r>
        <w:rPr>
          <w:rStyle w:val="Style13ptBold"/>
        </w:rPr>
        <w:t xml:space="preserve">Nevins 13 – (Expert writer on immigration policies and immigrant right’s, Joseph Nevins, “From the I-Word to the I-Deed”, 5-1-13, nacla.org, </w:t>
      </w:r>
      <w:hyperlink r:id="rId113" w:history="1">
        <w:r w:rsidRPr="00536C3D">
          <w:rPr>
            <w:rStyle w:val="Hyperlink"/>
          </w:rPr>
          <w:t>https://nacla.org/blog/2013/5/1/i-word-i-deed</w:t>
        </w:r>
      </w:hyperlink>
      <w:r>
        <w:rPr>
          <w:rStyle w:val="Style13ptBold"/>
        </w:rPr>
        <w:t>) // NJ</w:t>
      </w:r>
    </w:p>
    <w:p w:rsidR="00670BF0" w:rsidRPr="00670BF0" w:rsidRDefault="00670BF0" w:rsidP="00670BF0">
      <w:pPr>
        <w:rPr>
          <w:sz w:val="14"/>
        </w:rPr>
      </w:pPr>
      <w:r w:rsidRPr="00096891">
        <w:rPr>
          <w:sz w:val="14"/>
        </w:rPr>
        <w:t xml:space="preserve">On April 2, the Associated Press announced that it would no longer sanction the term “illegal immigrant” or use “illegal” to describe persons living in a country without authorization. Eight days later USA Today, the largest circulation newspaper in the United States, announced a similar policy. These changes are the result of a three-year, national campaign spearheaded by the Applied Research Center and its online news site, Colorlines.com, as part of a collection of organizations and activists that includes the National Hispanic Media Coalition and Jose Antonio Vargas, journalist and founder of Define American. The effort, called “Drop the I-Word,” is now seeking to build on its victories by pressuring The New York Times and the Los Angeles Times to follow suit.1749 Less directly—but still significantly—the changes are also the outgrowth of the inspiring efforts of immigrant activists and organizers, many of them undocumented, to challenge their “illegal” status. From DREAMers conducting civil disobedience and daring the federal government to arrest and deport them, to the passengers on the UndocuBus riding this past summer across the country, “undocumented and unafraid” immigrants have opened up invaluable space for policy debate and new initiatives. Drop the </w:t>
      </w:r>
      <w:r w:rsidRPr="00096891">
        <w:rPr>
          <w:rStyle w:val="StyleUnderline"/>
        </w:rPr>
        <w:t>I-Word is predicated on</w:t>
      </w:r>
      <w:r w:rsidRPr="00096891">
        <w:rPr>
          <w:sz w:val="14"/>
        </w:rPr>
        <w:t xml:space="preserve"> the assumption that </w:t>
      </w:r>
      <w:r w:rsidRPr="002029F6">
        <w:rPr>
          <w:rStyle w:val="StyleUnderline"/>
        </w:rPr>
        <w:t>words matter</w:t>
      </w:r>
      <w:r w:rsidRPr="00096891">
        <w:rPr>
          <w:sz w:val="14"/>
        </w:rPr>
        <w:t xml:space="preserve">, that </w:t>
      </w:r>
      <w:r w:rsidRPr="002029F6">
        <w:rPr>
          <w:rStyle w:val="StyleUnderline"/>
        </w:rPr>
        <w:t>the terms we employ are more than mere words</w:t>
      </w:r>
      <w:r w:rsidRPr="00096891">
        <w:rPr>
          <w:sz w:val="14"/>
        </w:rPr>
        <w:t xml:space="preserve">, that the </w:t>
      </w:r>
      <w:r w:rsidRPr="002029F6">
        <w:rPr>
          <w:rStyle w:val="StyleUnderline"/>
        </w:rPr>
        <w:t>language we use can harm individuals.</w:t>
      </w:r>
      <w:r w:rsidRPr="00096891">
        <w:rPr>
          <w:sz w:val="14"/>
        </w:rPr>
        <w:t xml:space="preserve"> To this extent, the campaign’s recent victories are important and the ongoing efforts necessary. Yet, given that </w:t>
      </w:r>
      <w:r w:rsidRPr="00096891">
        <w:rPr>
          <w:rStyle w:val="StyleUnderline"/>
        </w:rPr>
        <w:t>language is situated in a material reality</w:t>
      </w:r>
      <w:r w:rsidRPr="00096891">
        <w:rPr>
          <w:sz w:val="14"/>
        </w:rPr>
        <w:t xml:space="preserve">, what these victories and efforts mean in terms of a highly repressive apparatus of immigration control and exclusion that systematically criminalizes migrants is less clear. It is an apparatus that has seen massive growth of late—the number of Border Patrol agents, for example, has increased from about 4,000 to 22,000 over the last two decades. It is one that will likely become more formidable and draconian via the “comprehensive immigration reform” now on the table.1750 As the name of the campaign suggests, critics of </w:t>
      </w:r>
      <w:r w:rsidRPr="002029F6">
        <w:rPr>
          <w:rStyle w:val="StyleUnderline"/>
        </w:rPr>
        <w:t xml:space="preserve">the use of the “i-word” perceive it as racist. “'Illegals’ is </w:t>
      </w:r>
      <w:r w:rsidRPr="002029F6">
        <w:rPr>
          <w:rStyle w:val="Emphasis"/>
        </w:rPr>
        <w:t>a racially charged slur</w:t>
      </w:r>
      <w:r w:rsidRPr="002029F6">
        <w:rPr>
          <w:rStyle w:val="StyleUnderline"/>
        </w:rPr>
        <w:t xml:space="preserve"> used </w:t>
      </w:r>
      <w:r w:rsidRPr="002029F6">
        <w:rPr>
          <w:rStyle w:val="Emphasis"/>
        </w:rPr>
        <w:t>to dehumanize and discriminate against immigrants</w:t>
      </w:r>
      <w:r w:rsidRPr="002029F6">
        <w:rPr>
          <w:rStyle w:val="StyleUnderline"/>
        </w:rPr>
        <w:t xml:space="preserve"> and people of color regardless of migratory status</w:t>
      </w:r>
      <w:r w:rsidRPr="00096891">
        <w:rPr>
          <w:sz w:val="14"/>
        </w:rPr>
        <w:t xml:space="preserve">,” explains the ColorLines website. A study published in 2006 by the psychologists Tiane Lee and Susan Fiske shows that the generic image of immigrants in the contemporary United States is one of untrustworthiness and incompetence. But it is unauthorized immigrants as a whole, they find, who are the most despised, occupying a position, contends the sociologist Douglas Massey in discussing their article, “usually reserved only for the most detested and socially stigmatized groups.” No doubt, </w:t>
      </w:r>
      <w:r w:rsidRPr="002029F6">
        <w:rPr>
          <w:rStyle w:val="StyleUnderline"/>
        </w:rPr>
        <w:t>the labeling of such individuals as “illegal”—given the power of the law and the state to shape worldviews—has strengthened</w:t>
      </w:r>
      <w:r w:rsidRPr="00096891">
        <w:rPr>
          <w:sz w:val="14"/>
        </w:rPr>
        <w:t xml:space="preserve"> their </w:t>
      </w:r>
      <w:r w:rsidRPr="002029F6">
        <w:rPr>
          <w:rStyle w:val="StyleUnderline"/>
        </w:rPr>
        <w:t>stigmatization.</w:t>
      </w:r>
      <w:r w:rsidRPr="00096891">
        <w:rPr>
          <w:sz w:val="14"/>
        </w:rPr>
        <w:t xml:space="preserve"> Still, the question is, what impact will greater linguistic sensitivity have on the rapidly growing apparatus of immigration control and boundary policing—one that cost almost $18 billion and exiled via deportation a record-breaking 410,000 people last fiscal year? The seemingly constant drumbeat against “illegals” over the last few decades has certainly provided potent ideological fuel for this apparatus. Yet, what has played a huge role in giving the term its ideological traction is the growing public acceptance over the last several decades of a system for policing the country’s boundaries and immigrants—and public demand for such (a demand that state has played a huge role in helping to manufacture). At the same time, </w:t>
      </w:r>
      <w:r w:rsidRPr="002029F6">
        <w:rPr>
          <w:rStyle w:val="StyleUnderline"/>
        </w:rPr>
        <w:t>it is the material and ideological weight of that system that has given life to the “i-word.”</w:t>
      </w:r>
      <w:r w:rsidRPr="00096891">
        <w:rPr>
          <w:sz w:val="14"/>
        </w:rPr>
        <w:t xml:space="preserve"> For these reasons and more, the </w:t>
      </w:r>
      <w:r w:rsidRPr="002029F6">
        <w:rPr>
          <w:rStyle w:val="Emphasis"/>
        </w:rPr>
        <w:t>links between changes in language and actual practice</w:t>
      </w:r>
      <w:r w:rsidRPr="00096891">
        <w:rPr>
          <w:sz w:val="14"/>
        </w:rPr>
        <w:t xml:space="preserve"> are complicated, and often messy. Indeed, if the past is any indication, </w:t>
      </w:r>
      <w:r w:rsidRPr="002029F6">
        <w:rPr>
          <w:rStyle w:val="StyleUnderline"/>
        </w:rPr>
        <w:t>shifts in the language related to immigration</w:t>
      </w:r>
      <w:r w:rsidRPr="00096891">
        <w:rPr>
          <w:sz w:val="14"/>
        </w:rPr>
        <w:t xml:space="preserve"> can sometimes </w:t>
      </w:r>
      <w:r w:rsidRPr="002029F6">
        <w:rPr>
          <w:rStyle w:val="StyleUnderline"/>
        </w:rPr>
        <w:t>unfold in a policy</w:t>
      </w:r>
      <w:r w:rsidRPr="00096891">
        <w:rPr>
          <w:sz w:val="14"/>
        </w:rPr>
        <w:t xml:space="preserve"> context that seem antithetical to those shifts. 1751 In the late 1970s, for example, the Carter administration forbade the official use of the term “illegal alien.” Instead, it employed terms such as “undocumented worker” or “undocumented alien” to characterize unauthorized migrants. Yet, it was also during the Carter administration that a significant increase in federal resources dedicated to boundary and immigration control commenced, helping to lay the basis for a larger build-up that would accelerate significantly in the succeeding administrations. The Reagan administration quickly reversed the Carter policy and reverted to the language of “illegal alien” upon coming to power, while also markedly increasing the size and growth rate of the policing components of the Immigration and Naturalization Service (INS). At the same time, it was Reagan who championed and signed into law the Immigration Reform and Control Act (IRCA) in 1986, making some three million unauthorized migrants eligible for IRCA for permanent residence and eventual citizenship. Such outcomes raise the issue of how we ensure that words matter in transformative and systematic ways. So, if “</w:t>
      </w:r>
      <w:r w:rsidRPr="002029F6">
        <w:rPr>
          <w:rStyle w:val="StyleUnderline"/>
        </w:rPr>
        <w:t>no human being is illegal</w:t>
      </w:r>
      <w:r w:rsidRPr="00096891">
        <w:rPr>
          <w:sz w:val="14"/>
        </w:rPr>
        <w:t>”—as the “Drop the I-Word” campaign asserts—does this mean simply that we shouldn’t call people “illegal”? Or does it mean, or should it mean, that we shouldn’t treat people as such, that we should not see the act of migrating, or residing or working in a country in which one was not born as wrong, illegal, or even criminal—and work to change the country’s political-economic institutions to reflect this? In other words, does the change in language reflect or seek to bring about a corresponding shift in material reality? In terms of the Associated Press and the USA Today, the answer is clearly no. As the AP’s executive editor explained in announcing the policy shift, “</w:t>
      </w:r>
      <w:r w:rsidRPr="002029F6">
        <w:rPr>
          <w:rStyle w:val="StyleUnderline"/>
        </w:rPr>
        <w:t>’illegal’ should describe only an action</w:t>
      </w:r>
      <w:r w:rsidRPr="00096891">
        <w:rPr>
          <w:sz w:val="14"/>
        </w:rPr>
        <w:t xml:space="preserve">, such as living in or immigrating to a country illegally.”1752 So, for the likes of the Associated Press, the problem is merely one of </w:t>
      </w:r>
      <w:r w:rsidRPr="002029F6">
        <w:rPr>
          <w:rStyle w:val="StyleUnderline"/>
        </w:rPr>
        <w:t>language inappropriately applied to particular individuals or groups of people.</w:t>
      </w:r>
      <w:r w:rsidRPr="00096891">
        <w:rPr>
          <w:sz w:val="14"/>
        </w:rPr>
        <w:t xml:space="preserve"> What is not up for consideration is </w:t>
      </w:r>
      <w:r w:rsidRPr="002029F6">
        <w:rPr>
          <w:rStyle w:val="StyleUnderline"/>
        </w:rPr>
        <w:t>the system</w:t>
      </w:r>
      <w:r w:rsidRPr="00096891">
        <w:rPr>
          <w:sz w:val="14"/>
        </w:rPr>
        <w:t xml:space="preserve"> that </w:t>
      </w:r>
      <w:r w:rsidRPr="002029F6">
        <w:rPr>
          <w:rStyle w:val="StyleUnderline"/>
        </w:rPr>
        <w:t>effectively makes them illegal and treats them accordingly</w:t>
      </w:r>
      <w:r w:rsidRPr="00096891">
        <w:rPr>
          <w:sz w:val="14"/>
        </w:rPr>
        <w:t xml:space="preserve">—for example, by </w:t>
      </w:r>
      <w:r w:rsidRPr="002029F6">
        <w:rPr>
          <w:rStyle w:val="StyleUnderline"/>
        </w:rPr>
        <w:t xml:space="preserve">imprisoning and deporting </w:t>
      </w:r>
      <w:r w:rsidRPr="002029F6">
        <w:rPr>
          <w:rStyle w:val="StyleUnderline"/>
        </w:rPr>
        <w:lastRenderedPageBreak/>
        <w:t>them, dividing and harming countless families in the process, and contributing each year to the untimely deaths of hundreds of migrants who perish while trying to circumvent the ever-thickening regime of boundary policing. Where Drop the I-Word stands on this issue</w:t>
      </w:r>
      <w:r w:rsidRPr="00096891">
        <w:rPr>
          <w:sz w:val="14"/>
        </w:rPr>
        <w:t>—notwithstanding its invoking of humane treatment of migrants, an end to racial profiling, human rights protections, and a “need to look at how to fix our laws so that they also match our values”—needs to be clearer. The victories thus far in the corporate media are significant, but the challenge for the campaign—and for all of us who support it—is to realize far greater promise by ensuring that it be strongly linked to efforts to achieve systemic change. 1755 Philosopher Ludwig Wittgenstein once observed that “</w:t>
      </w:r>
      <w:r w:rsidRPr="002029F6">
        <w:rPr>
          <w:rStyle w:val="StyleUnderline"/>
        </w:rPr>
        <w:t>words are deeds</w:t>
      </w:r>
      <w:r w:rsidRPr="00096891">
        <w:rPr>
          <w:sz w:val="14"/>
        </w:rPr>
        <w:t xml:space="preserve">,” thus highlighting how </w:t>
      </w:r>
      <w:r w:rsidRPr="002029F6">
        <w:rPr>
          <w:rStyle w:val="StyleUnderline"/>
        </w:rPr>
        <w:t>words embody our ways of life.</w:t>
      </w:r>
      <w:r w:rsidRPr="00096891">
        <w:rPr>
          <w:sz w:val="14"/>
        </w:rPr>
        <w:t xml:space="preserve"> To the extent that </w:t>
      </w:r>
      <w:r w:rsidRPr="002029F6">
        <w:rPr>
          <w:rStyle w:val="StyleUnderline"/>
        </w:rPr>
        <w:t>words</w:t>
      </w:r>
      <w:r w:rsidRPr="00096891">
        <w:rPr>
          <w:sz w:val="14"/>
        </w:rPr>
        <w:t xml:space="preserve"> are meaningful, they flow from, and help </w:t>
      </w:r>
      <w:r w:rsidRPr="002029F6">
        <w:rPr>
          <w:rStyle w:val="StyleUnderline"/>
        </w:rPr>
        <w:t xml:space="preserve">produce our worldviews and </w:t>
      </w:r>
      <w:r w:rsidRPr="002029F6">
        <w:rPr>
          <w:rStyle w:val="Emphasis"/>
        </w:rPr>
        <w:t>everyday practices</w:t>
      </w:r>
      <w:r w:rsidRPr="002029F6">
        <w:rPr>
          <w:rStyle w:val="StyleUnderline"/>
        </w:rPr>
        <w:t>, and the social structures in which we are embedded.</w:t>
      </w:r>
      <w:r w:rsidRPr="00096891">
        <w:rPr>
          <w:sz w:val="14"/>
        </w:rPr>
        <w:t xml:space="preserve"> At the same time, to the extent that one wants to challenge language that contributes to a devaluing and marginalization of human beings simply on account of their ancestry, geographic origin, or on what side of an international divide they were born, the effort to identify appropriate terms is part of a larger struggle. It is necessarily a struggle to create a very different, more just world. In this regard, </w:t>
      </w:r>
      <w:r w:rsidRPr="002029F6">
        <w:rPr>
          <w:rStyle w:val="StyleUnderline"/>
        </w:rPr>
        <w:t xml:space="preserve">the fight against the “i-word” </w:t>
      </w:r>
      <w:r w:rsidRPr="00096891">
        <w:rPr>
          <w:sz w:val="14"/>
        </w:rPr>
        <w:t xml:space="preserve">must be </w:t>
      </w:r>
      <w:r w:rsidRPr="002029F6">
        <w:rPr>
          <w:rStyle w:val="StyleUnderline"/>
        </w:rPr>
        <w:t>tightly tied to</w:t>
      </w:r>
      <w:r w:rsidRPr="00096891">
        <w:rPr>
          <w:sz w:val="14"/>
        </w:rPr>
        <w:t xml:space="preserve"> one to eliminate the “i-deed”—in the form of the walls and fences that litter the U.S.-Mexico borderlands, the pervasive </w:t>
      </w:r>
      <w:r w:rsidRPr="002029F6">
        <w:rPr>
          <w:rStyle w:val="StyleUnderline"/>
        </w:rPr>
        <w:t>immigration policing</w:t>
      </w:r>
      <w:r w:rsidRPr="00096891">
        <w:rPr>
          <w:sz w:val="14"/>
        </w:rPr>
        <w:t xml:space="preserve"> in the country’s interior, </w:t>
      </w:r>
      <w:r w:rsidRPr="00096891">
        <w:rPr>
          <w:rStyle w:val="StyleUnderline"/>
        </w:rPr>
        <w:t>and the growing body of laws that criminalize migrants and make their lives increasingly untenable</w:t>
      </w:r>
      <w:r w:rsidRPr="00096891">
        <w:rPr>
          <w:sz w:val="14"/>
        </w:rPr>
        <w:t>, for instance. Otherwise, the word, albeit a highly undesirable one, will be largely that—a word. Meanwhile, the repressive system of regulation and exclusion will be sure to stay in place, effectively producing “illegals” and other forms of disposable people, with all the attendant forms of violence, regardless of what we decide the call them.</w:t>
      </w:r>
    </w:p>
    <w:p w:rsidR="00670BF0" w:rsidRDefault="00670BF0" w:rsidP="00670BF0">
      <w:pPr>
        <w:pStyle w:val="Heading3"/>
      </w:pPr>
      <w:r>
        <w:lastRenderedPageBreak/>
        <w:t>IPX – Racism</w:t>
      </w:r>
    </w:p>
    <w:p w:rsidR="00670BF0" w:rsidRPr="00670BF0" w:rsidRDefault="00670BF0" w:rsidP="00670BF0">
      <w:pPr>
        <w:pStyle w:val="Heading4"/>
      </w:pPr>
      <w:r w:rsidRPr="00670BF0">
        <w:t xml:space="preserve">Illegal is cemented in racial and ethnic hatred </w:t>
      </w:r>
    </w:p>
    <w:p w:rsidR="00670BF0" w:rsidRPr="00B035DE" w:rsidRDefault="00670BF0" w:rsidP="00670BF0">
      <w:pPr>
        <w:rPr>
          <w:rStyle w:val="Style13ptBold"/>
          <w:b w:val="0"/>
        </w:rPr>
      </w:pPr>
      <w:r>
        <w:rPr>
          <w:rStyle w:val="Style13ptBold"/>
        </w:rPr>
        <w:t xml:space="preserve">Garcia 12 – (Experienced writer within the immigration field, notable other writers, Charles Garcia, “Why 'illegal immigrant' is a slur”, 7-6-12, cnn.com, </w:t>
      </w:r>
      <w:hyperlink r:id="rId114" w:history="1">
        <w:r w:rsidRPr="00AE1C3C">
          <w:rPr>
            <w:rStyle w:val="Hyperlink"/>
          </w:rPr>
          <w:t>https://www.cnn.com/2012/07/05/opinion/garcia-illegal-immigrants</w:t>
        </w:r>
      </w:hyperlink>
      <w:r>
        <w:rPr>
          <w:rStyle w:val="Style13ptBold"/>
        </w:rPr>
        <w:t xml:space="preserve">) // NJ </w:t>
      </w:r>
    </w:p>
    <w:p w:rsidR="00670BF0" w:rsidRPr="00A96364" w:rsidRDefault="00670BF0" w:rsidP="00670BF0">
      <w:r w:rsidRPr="00A96364">
        <w:t xml:space="preserve">Last month's Supreme Court decision in the landmark Arizona immigration case was groundbreaking for what it omitted: the words "illegal immigrants" and "illegal aliens," except when quoting other sources. The court's nonjudgmental language established a humanistic approach to our current restructuring of immigration policy. </w:t>
      </w:r>
      <w:r w:rsidRPr="00152EFD">
        <w:rPr>
          <w:rStyle w:val="StyleUnderline"/>
        </w:rPr>
        <w:t xml:space="preserve">When you label someone an "illegal alien" or "illegal immigrant" or just plain "illegal," you are effectively saying the individual, as opposed to the actions the person has taken, is </w:t>
      </w:r>
      <w:r w:rsidRPr="0023517A">
        <w:rPr>
          <w:rStyle w:val="StyleUnderline"/>
        </w:rPr>
        <w:t>unlawful. The terms imply the very existence of an unauthorized migrant in America is criminal.</w:t>
      </w:r>
      <w:r w:rsidRPr="00A96364">
        <w:t xml:space="preserve"> In this country, </w:t>
      </w:r>
      <w:r w:rsidRPr="0023517A">
        <w:rPr>
          <w:rStyle w:val="StyleUnderline"/>
        </w:rPr>
        <w:t xml:space="preserve">there is still a presumption of innocence that requires a jury to convict someone of a crime. If you don't pay your taxes, are you an illegal? What if you get a speeding ticket? A murder conviction? No. You're still not an illegal. Even alleged </w:t>
      </w:r>
      <w:r w:rsidRPr="0023517A">
        <w:rPr>
          <w:rStyle w:val="Emphasis"/>
        </w:rPr>
        <w:t>terrorists and child molesters aren't labeled illegals</w:t>
      </w:r>
      <w:r w:rsidRPr="0023517A">
        <w:rPr>
          <w:rStyle w:val="StyleUnderline"/>
        </w:rPr>
        <w:t xml:space="preserve">. By becoming judge, jury and executioner, you </w:t>
      </w:r>
      <w:r w:rsidRPr="0023517A">
        <w:rPr>
          <w:rStyle w:val="Emphasis"/>
        </w:rPr>
        <w:t>dehumanize the individual</w:t>
      </w:r>
      <w:r w:rsidRPr="0023517A">
        <w:rPr>
          <w:rStyle w:val="StyleUnderline"/>
        </w:rPr>
        <w:t xml:space="preserve"> and </w:t>
      </w:r>
      <w:r w:rsidRPr="0023517A">
        <w:rPr>
          <w:rStyle w:val="Emphasis"/>
        </w:rPr>
        <w:t>generate animosity</w:t>
      </w:r>
      <w:r w:rsidRPr="0023517A">
        <w:rPr>
          <w:rStyle w:val="StyleUnderline"/>
        </w:rPr>
        <w:t xml:space="preserve"> toward them.</w:t>
      </w:r>
      <w:r w:rsidRPr="00A96364">
        <w:t xml:space="preserve"> New York Times editorial writer Lawrence Downes says "</w:t>
      </w:r>
      <w:r w:rsidRPr="0023517A">
        <w:rPr>
          <w:rStyle w:val="StyleUnderline"/>
        </w:rPr>
        <w:t xml:space="preserve">illegal" is often "a code word for </w:t>
      </w:r>
      <w:r w:rsidRPr="0023517A">
        <w:rPr>
          <w:rStyle w:val="Emphasis"/>
        </w:rPr>
        <w:t>racial and ethnic hatred</w:t>
      </w:r>
      <w:r w:rsidRPr="0023517A">
        <w:rPr>
          <w:rStyle w:val="StyleUnderline"/>
        </w:rPr>
        <w:t>." The term "illegal immigrant" was first used</w:t>
      </w:r>
      <w:r w:rsidRPr="00A96364">
        <w:t xml:space="preserve"> in 1939 </w:t>
      </w:r>
      <w:r w:rsidRPr="0023517A">
        <w:rPr>
          <w:rStyle w:val="StyleUnderline"/>
        </w:rPr>
        <w:t>as a slur</w:t>
      </w:r>
      <w:r w:rsidRPr="00A96364">
        <w:t xml:space="preserve"> by the British toward Jews who were fleeing the Nazis and entering Palestine without authorization. Holocaust survivor and Nobel Peace Prize winner Elie Wiesel aptly said that "</w:t>
      </w:r>
      <w:r w:rsidRPr="0023517A">
        <w:rPr>
          <w:rStyle w:val="Emphasis"/>
        </w:rPr>
        <w:t>no human being is illegal</w:t>
      </w:r>
      <w:r w:rsidRPr="0023517A">
        <w:rPr>
          <w:rStyle w:val="StyleUnderline"/>
        </w:rPr>
        <w:t>." Migrant workers residing unlawfully in the U.S. are not -- and never have been -- criminals.</w:t>
      </w:r>
      <w:r w:rsidRPr="00A96364">
        <w:t xml:space="preserve"> They are </w:t>
      </w:r>
      <w:r w:rsidRPr="0023517A">
        <w:rPr>
          <w:rStyle w:val="StyleUnderline"/>
        </w:rPr>
        <w:t>subject to deportation, through a civil administrative procedure that differs from criminal prosecution, and where judges have wide discretion to allow certain foreign nationals to remain here.</w:t>
      </w:r>
      <w:r w:rsidRPr="00A96364">
        <w:t xml:space="preserve"> </w:t>
      </w:r>
    </w:p>
    <w:p w:rsidR="00670BF0" w:rsidRPr="00670BF0" w:rsidRDefault="00670BF0" w:rsidP="00670BF0">
      <w:pPr>
        <w:pStyle w:val="Heading3"/>
      </w:pPr>
      <w:r>
        <w:lastRenderedPageBreak/>
        <w:t>IPX - Trumpism</w:t>
      </w:r>
    </w:p>
    <w:p w:rsidR="001733DF" w:rsidRDefault="001733DF" w:rsidP="001733DF">
      <w:pPr>
        <w:pStyle w:val="Heading4"/>
      </w:pPr>
      <w:r>
        <w:t xml:space="preserve">The term “illegal” fuels Trumpism and justifies his racist immigration rhetoric </w:t>
      </w:r>
    </w:p>
    <w:p w:rsidR="001733DF" w:rsidRPr="00FB7B9D" w:rsidRDefault="001733DF" w:rsidP="001733DF">
      <w:pPr>
        <w:rPr>
          <w:rStyle w:val="Style13ptBold"/>
          <w:b w:val="0"/>
        </w:rPr>
      </w:pPr>
      <w:r>
        <w:rPr>
          <w:rStyle w:val="Style13ptBold"/>
        </w:rPr>
        <w:t xml:space="preserve">Hawkins 17 – (Northeastern University, BA in journalism, worked for Law360 focusing on federal courts, Derek Hawkins, “The long struggle over what to call ‘undocumented immigrants’ or, as Trump said in his order, ‘illegal aliens’’, 2-9-17, washingtonpost.com, </w:t>
      </w:r>
      <w:hyperlink r:id="rId115" w:history="1">
        <w:r w:rsidRPr="00536C3D">
          <w:rPr>
            <w:rStyle w:val="Hyperlink"/>
          </w:rPr>
          <w:t>https://www.washingtonpost.com/news/morning-mix/wp/2017/02/09/when-trump-says-illegals-immigrant-advocates-recoil-he-would-have-been-all-right-in-1970/?utm_term=.79b91dbc4d4d</w:t>
        </w:r>
      </w:hyperlink>
      <w:r>
        <w:rPr>
          <w:rStyle w:val="Style13ptBold"/>
        </w:rPr>
        <w:t>) // NJ</w:t>
      </w:r>
    </w:p>
    <w:p w:rsidR="001733DF" w:rsidRDefault="001733DF" w:rsidP="001733DF">
      <w:pPr>
        <w:rPr>
          <w:sz w:val="14"/>
        </w:rPr>
      </w:pPr>
      <w:r w:rsidRPr="00284571">
        <w:rPr>
          <w:sz w:val="14"/>
        </w:rPr>
        <w:t xml:space="preserve">As a candidate and now as president, Donald </w:t>
      </w:r>
      <w:r w:rsidRPr="00284571">
        <w:rPr>
          <w:rStyle w:val="StyleUnderline"/>
        </w:rPr>
        <w:t>Trump has made copious use of the term “illegal” to describe people who enter the United States without the proper paperwork or stay here longer than their papers allow. On the campaign trail, he regularly blustered</w:t>
      </w:r>
      <w:r w:rsidRPr="00284571">
        <w:rPr>
          <w:sz w:val="14"/>
        </w:rPr>
        <w:t xml:space="preserve"> about “illegal aliens.” As president-elect, he scolded Germany </w:t>
      </w:r>
      <w:r w:rsidRPr="00284571">
        <w:rPr>
          <w:rStyle w:val="StyleUnderline"/>
        </w:rPr>
        <w:t>about taking in “all these illegals” from the Middle East.</w:t>
      </w:r>
      <w:r w:rsidRPr="00284571">
        <w:rPr>
          <w:sz w:val="14"/>
        </w:rPr>
        <w:t xml:space="preserve"> Now in the White House, </w:t>
      </w:r>
      <w:r w:rsidRPr="00284571">
        <w:rPr>
          <w:rStyle w:val="StyleUnderline"/>
        </w:rPr>
        <w:t>his controversial travel ban orders federal agencies to swiftly send “illegal aliens” back to their home countries. Trump deployed the term again</w:t>
      </w:r>
      <w:r w:rsidRPr="00284571">
        <w:rPr>
          <w:sz w:val="14"/>
        </w:rPr>
        <w:t xml:space="preserve"> on Wednesday, </w:t>
      </w:r>
      <w:r w:rsidRPr="00284571">
        <w:rPr>
          <w:rStyle w:val="StyleUnderline"/>
        </w:rPr>
        <w:t>telling a conference of police chiefs to turn “illegal immigrant gang members” over to federal authorities. “You know the illegals,” he said. Language like that makes immigrant advocates cringe.</w:t>
      </w:r>
      <w:r w:rsidRPr="00284571">
        <w:rPr>
          <w:sz w:val="14"/>
        </w:rPr>
        <w:t xml:space="preserve"> In recent years, </w:t>
      </w:r>
      <w:r w:rsidRPr="00284571">
        <w:rPr>
          <w:rStyle w:val="StyleUnderline"/>
        </w:rPr>
        <w:t>there has been a push to change the vocabulary surrounding immigration to avoid the term “illegal.” The main idea is that it’s not a crime for a noncitizen to stay in the country without authorization, but a civil offense.</w:t>
      </w:r>
      <w:r w:rsidRPr="00284571">
        <w:rPr>
          <w:sz w:val="14"/>
        </w:rPr>
        <w:t xml:space="preserve"> Advocates frequently invoke the quote </w:t>
      </w:r>
      <w:r w:rsidRPr="00284571">
        <w:rPr>
          <w:rStyle w:val="Emphasis"/>
        </w:rPr>
        <w:t>“no human being is illegal”</w:t>
      </w:r>
      <w:r w:rsidRPr="00284571">
        <w:rPr>
          <w:sz w:val="14"/>
        </w:rPr>
        <w:t xml:space="preserve"> from Nobel Peace Prize winner and Holocaust survivor Elie Wiesel. </w:t>
      </w:r>
      <w:r w:rsidRPr="00284571">
        <w:rPr>
          <w:rStyle w:val="StyleUnderline"/>
        </w:rPr>
        <w:t>They propose using “undocumented” or “unauthorized” instead. The effort has gained steam.</w:t>
      </w:r>
      <w:r w:rsidRPr="00284571">
        <w:rPr>
          <w:sz w:val="14"/>
        </w:rPr>
        <w:t xml:space="preserve"> In 2013, the Associated Press dropped “illegal immigrant” from its stylebook, saying </w:t>
      </w:r>
      <w:r w:rsidRPr="00284571">
        <w:rPr>
          <w:rStyle w:val="StyleUnderline"/>
        </w:rPr>
        <w:t>“illegal” should be used to describe actions, not people.</w:t>
      </w:r>
      <w:r w:rsidRPr="00284571">
        <w:rPr>
          <w:sz w:val="14"/>
        </w:rPr>
        <w:t xml:space="preserve"> Other publications followed suit, including USA Today. In a similar move, California Gov. Jerry Brown in 2015 </w:t>
      </w:r>
      <w:r w:rsidRPr="00284571">
        <w:rPr>
          <w:rStyle w:val="StyleUnderline"/>
        </w:rPr>
        <w:t>scrubbed “alien” from the state’s labor code.</w:t>
      </w:r>
      <w:r w:rsidRPr="00284571">
        <w:rPr>
          <w:sz w:val="14"/>
        </w:rPr>
        <w:t xml:space="preserve"> More recently, the </w:t>
      </w:r>
      <w:r w:rsidRPr="00284571">
        <w:rPr>
          <w:rStyle w:val="StyleUnderline"/>
        </w:rPr>
        <w:t>Library of Congress announced in March 2016 that it would seek to remove “illegal</w:t>
      </w:r>
      <w:r w:rsidRPr="00284571">
        <w:rPr>
          <w:sz w:val="14"/>
        </w:rPr>
        <w:t xml:space="preserve"> alien” </w:t>
      </w:r>
      <w:r w:rsidRPr="00284571">
        <w:rPr>
          <w:rStyle w:val="StyleUnderline"/>
        </w:rPr>
        <w:t>from its subject headings.</w:t>
      </w:r>
      <w:r w:rsidRPr="00284571">
        <w:rPr>
          <w:sz w:val="14"/>
        </w:rPr>
        <w:t xml:space="preserve"> (The Washington Post’s stylebook says “illegal immigrant” is accurate and acceptable, but notes that some find it offensive. The Post does not refer to people as “illegal aliens” or “illegals,” per its guidelines.) It comes as zero surprise that </w:t>
      </w:r>
      <w:r w:rsidRPr="00284571">
        <w:rPr>
          <w:rStyle w:val="StyleUnderline"/>
        </w:rPr>
        <w:t xml:space="preserve">a man defined by his contempt for political correctness wouldn’t use a more polite term to describe the people he has vowed to deport en masse. Indeed, </w:t>
      </w:r>
      <w:r w:rsidRPr="00284571">
        <w:rPr>
          <w:rStyle w:val="Emphasis"/>
        </w:rPr>
        <w:t>Trump</w:t>
      </w:r>
      <w:r w:rsidRPr="00284571">
        <w:rPr>
          <w:rStyle w:val="StyleUnderline"/>
        </w:rPr>
        <w:t xml:space="preserve"> may very well </w:t>
      </w:r>
      <w:r w:rsidRPr="00284571">
        <w:rPr>
          <w:rStyle w:val="Emphasis"/>
        </w:rPr>
        <w:t>use</w:t>
      </w:r>
      <w:r w:rsidRPr="00284571">
        <w:rPr>
          <w:rStyle w:val="StyleUnderline"/>
        </w:rPr>
        <w:t xml:space="preserve"> terms such as </w:t>
      </w:r>
      <w:r w:rsidRPr="00284571">
        <w:rPr>
          <w:rStyle w:val="Emphasis"/>
        </w:rPr>
        <w:t>“illegals” deliberately to needle his opponents.</w:t>
      </w:r>
      <w:r w:rsidRPr="00284571">
        <w:rPr>
          <w:sz w:val="14"/>
        </w:rPr>
        <w:t xml:space="preserve"> It wouldn’t have gotten him in any trouble in 1970. At the time, the offending word was “wetback.” For decades, it was used to describe Mexicans living in the United States, and it wasn’t unusual to see it in newspaper articles and popular literature. In 1954, the U.S. government even titled a mass deportation effort “Operation Wetback.” By the 1960s, it was increasingly regarded as an ethnic slur, but major publications were still using it in stories and headlines. In 1970, after the Los Angeles Times ran an editorial using the term “wetback,” a group of Chicano law students from UCLA proposed an alternative, as KPCC has reported. “We are still faced with insensitive and racist terms, such as wetback, to refer to Mexican nationals who have entered the country illegally,” the students wrote in a letter to the editor. “We are now educating the public to use terms like illegal aliens or illegal entrants.” It’s not clear how successful the students were in that particular case. But over the next 20 years, “illegal alien,” or some variation of it, became commonplace, according to University of Berkeley sociologist Edwin Ackerman, who has studied the term’s use in media. Ackerman said the change was spurred by the civil rights movement’s attempts to make racist language less acceptable. “That’s partly why the language of illegality starts to pick up,” he told NPR in 2015, “because it has this supposed neutrality to it.” By the 1990s, however, “illegal alien” had fallen out of favor. As Ackerman told NPR, “It </w:t>
      </w:r>
      <w:r w:rsidRPr="00284571">
        <w:rPr>
          <w:rStyle w:val="StyleUnderline"/>
        </w:rPr>
        <w:t>allows you to speak of a certain group of people, and everybody knows what particular group of people that is, without having to recourse to any sort of racist language.”</w:t>
      </w:r>
      <w:r w:rsidRPr="00284571">
        <w:rPr>
          <w:sz w:val="14"/>
        </w:rPr>
        <w:t xml:space="preserve"> Attorney and professor José Angel Gutiérrez holds up a T-shirt at a 1993 event for U.S. Senate candidates in Texas. (Library of Congress) In the past decade, debate over the use of “illegal alien” has played out in government. Federal agencies make wide use of the term. So do federal courts. The phrase has appeared in numerous Supreme Court decisions, though there’s no requirement that jurists use it in immigration cases. Some judges and legal scholars have argued in favor of “illegal alien.” An appeals court decision on one of President Barack Obama’s immigration executive actions defended the term, citing a popular legal dictionary that rejected alternatives such as “undocumented immigrant” as “needless euphemisms” and “near-gobbledygook.” Because “undocumented” suggests “unaccounted for,” the meaning could be obscured, reads the passage in the Dictionary of Modern Legal Usage. “Illegal alien is not an opprobrious epithet: it describes one present in a country in violation of the immigration laws,” the passage says. Justice Sonia Sotomayor disagrees. In 2009, she became the first judge on the high court to opt for the term “undocumented immigrant” in an opinion, as Adam Liptak of the New York Times noted. She explained her perspective on the issue in later interviews, saying “illegal alien” creates the </w:t>
      </w:r>
      <w:r w:rsidRPr="00284571">
        <w:rPr>
          <w:rStyle w:val="Emphasis"/>
        </w:rPr>
        <w:t>perception “that immigrants are all criminals</w:t>
      </w:r>
      <w:r w:rsidRPr="00284571">
        <w:rPr>
          <w:rStyle w:val="StyleUnderline"/>
        </w:rPr>
        <w:t xml:space="preserve"> and criminals in a negative sense of drug addicts, thieves, and </w:t>
      </w:r>
      <w:r w:rsidRPr="00284571">
        <w:rPr>
          <w:rStyle w:val="StyleUnderline"/>
        </w:rPr>
        <w:lastRenderedPageBreak/>
        <w:t>murderers.”</w:t>
      </w:r>
      <w:r w:rsidRPr="00284571">
        <w:rPr>
          <w:sz w:val="14"/>
        </w:rPr>
        <w:t xml:space="preserve"> A 2012 immigration decision in the Supreme Court drew praise from advocates for omitting “illegal immigrants” and “illegal aliens” altogether, except when quoting other sources. “As a general rule,” Justice Anthony M. Kennedy noted in the majority opinion, “it is not a crime for a removable alien to remain present in the United States.” CNN contributor Charles Garcia said the court’s </w:t>
      </w:r>
      <w:r w:rsidRPr="00284571">
        <w:rPr>
          <w:rStyle w:val="StyleUnderline"/>
        </w:rPr>
        <w:t xml:space="preserve">“nonjudgmental” language reflected a more “humanistic approach” to reforming U.S. immigration policy. With an </w:t>
      </w:r>
      <w:r w:rsidRPr="00284571">
        <w:rPr>
          <w:rStyle w:val="Emphasis"/>
        </w:rPr>
        <w:t>epic legal challenge to Trump</w:t>
      </w:r>
      <w:r w:rsidRPr="00284571">
        <w:rPr>
          <w:sz w:val="14"/>
        </w:rPr>
        <w:t xml:space="preserve">’s travel ban underway, the high court will again have </w:t>
      </w:r>
      <w:r w:rsidRPr="00284571">
        <w:rPr>
          <w:rStyle w:val="StyleUnderline"/>
        </w:rPr>
        <w:t>the opportunity to parse the language of illegality.</w:t>
      </w:r>
      <w:r w:rsidRPr="00284571">
        <w:rPr>
          <w:sz w:val="14"/>
        </w:rPr>
        <w:t xml:space="preserve"> Given its recent rulings, the court is likely to choose its words carefully. The president, meanwhile, has made his preference clear.</w:t>
      </w:r>
    </w:p>
    <w:p w:rsidR="00670BF0" w:rsidRDefault="00670BF0" w:rsidP="001733DF">
      <w:pPr>
        <w:rPr>
          <w:sz w:val="14"/>
        </w:rPr>
      </w:pPr>
    </w:p>
    <w:p w:rsidR="00670BF0" w:rsidRDefault="00670BF0" w:rsidP="00670BF0">
      <w:pPr>
        <w:pStyle w:val="Heading3"/>
      </w:pPr>
      <w:r>
        <w:lastRenderedPageBreak/>
        <w:t>IPX – Racist policy</w:t>
      </w:r>
    </w:p>
    <w:p w:rsidR="001733DF" w:rsidRDefault="001733DF" w:rsidP="001733DF">
      <w:pPr>
        <w:pStyle w:val="Heading4"/>
      </w:pPr>
      <w:r>
        <w:t>The term illegal is designed to reinforce restrictions on immigrants – turns the case</w:t>
      </w:r>
    </w:p>
    <w:p w:rsidR="001733DF" w:rsidRPr="009F6061" w:rsidRDefault="001733DF" w:rsidP="001733DF">
      <w:r w:rsidRPr="001220E6">
        <w:rPr>
          <w:b/>
        </w:rPr>
        <w:t xml:space="preserve">Leopold 2013 -  </w:t>
      </w:r>
      <w:r>
        <w:rPr>
          <w:b/>
        </w:rPr>
        <w:t>(</w:t>
      </w:r>
      <w:r w:rsidRPr="009F6061">
        <w:t>Past President of American Immigration Lawyers Association</w:t>
      </w:r>
      <w:r>
        <w:rPr>
          <w:b/>
        </w:rPr>
        <w:t xml:space="preserve">, </w:t>
      </w:r>
      <w:r w:rsidRPr="009F6061">
        <w:t xml:space="preserve">David Leopold, “no human being should ever be described as "illegal,” Huffington Post, 4/3/2013, </w:t>
      </w:r>
      <w:hyperlink r:id="rId116" w:history="1">
        <w:r w:rsidRPr="009F6061">
          <w:rPr>
            <w:rStyle w:val="Hyperlink"/>
          </w:rPr>
          <w:t>http://www.huffingtonpost.com/david-leopold/ap-illegal-immigrant_b_3006392.html</w:t>
        </w:r>
      </w:hyperlink>
      <w:r w:rsidRPr="009F6061">
        <w:t>)</w:t>
      </w:r>
      <w:r>
        <w:t xml:space="preserve"> // NJ </w:t>
      </w:r>
    </w:p>
    <w:p w:rsidR="001733DF" w:rsidRPr="00A96364" w:rsidRDefault="001733DF" w:rsidP="001733DF">
      <w:r w:rsidRPr="00A96364">
        <w:t>Yes, you read it correctly. There really is no such thing. And not because the Associated Press announced a long overdue change to its Stylebook yesterday and will no longer use “illegal alien”, “illegal” or “illegals” to describe noncitizens unlawfully present in the U.S</w:t>
      </w:r>
      <w:r w:rsidRPr="009F6061">
        <w:rPr>
          <w:rStyle w:val="StyleUnderline"/>
        </w:rPr>
        <w:t xml:space="preserve">. It’s because </w:t>
      </w:r>
      <w:r w:rsidRPr="009F6061">
        <w:rPr>
          <w:rStyle w:val="Emphasis"/>
        </w:rPr>
        <w:t>no human being should ever be described as “illegal.”</w:t>
      </w:r>
      <w:r w:rsidRPr="00A96364">
        <w:t xml:space="preserve"> Period. </w:t>
      </w:r>
      <w:r w:rsidRPr="009F6061">
        <w:rPr>
          <w:rStyle w:val="StyleUnderline"/>
        </w:rPr>
        <w:t>These insensitive terms are also legally incorrect. They erroneously imply that a noncitizen unlawfully in the U.S.</w:t>
      </w:r>
      <w:r w:rsidRPr="00A96364">
        <w:t xml:space="preserve"> is, by virtue of his or her very presence, </w:t>
      </w:r>
      <w:r w:rsidRPr="009F6061">
        <w:rPr>
          <w:rStyle w:val="StyleUnderline"/>
        </w:rPr>
        <w:t>committing a criminal offense, rather than a civil immigration violation.</w:t>
      </w:r>
      <w:r w:rsidRPr="00A96364">
        <w:t xml:space="preserve"> Is it surprising then that many Americans buy the false restrictions line that all unlawfully present foreign nationals are criminals? In fact, there is only a discrete group of non-citizens whose very presence in the U.S. is a crime, including those who illegally reentered the country after deportation. </w:t>
      </w:r>
      <w:r w:rsidRPr="009F6061">
        <w:rPr>
          <w:rStyle w:val="StyleUnderline"/>
        </w:rPr>
        <w:t>But the argument against the use of these words to describe people is not merely technical. Words really matter</w:t>
      </w:r>
      <w:r w:rsidRPr="00A96364">
        <w:t xml:space="preserve"> in the age of Twitter where 140 character tweets can fly around the world in nanoseconds. </w:t>
      </w:r>
      <w:r w:rsidRPr="009F6061">
        <w:rPr>
          <w:rStyle w:val="StyleUnderline"/>
        </w:rPr>
        <w:t>Reference to a human being as “illegal” overly simplifies and unfairly characterizes the complexities of the national immigration reform debate.</w:t>
      </w:r>
      <w:r w:rsidRPr="00A96364">
        <w:t xml:space="preserve"> The dysfunctional immigration law which plagues American families and business is a convoluted web of nonsensical rules and regulations that can easily trap any foreign national into an unfixable civil immigration violation. After years and years of video loops running on the cable television networks, for many Americans the term “illegal alien” conjures up images of people illegally jumping over the Southern border. Most people would be surprised to learn that </w:t>
      </w:r>
      <w:r w:rsidRPr="009F6061">
        <w:rPr>
          <w:rStyle w:val="StyleUnderline"/>
        </w:rPr>
        <w:t>nearly half the undocumented population entered the U.S. legally.</w:t>
      </w:r>
      <w:r w:rsidRPr="00A96364">
        <w:t xml:space="preserve"> Some came as visitors, others as students, and others as temporary workers. Some fell out of status because they took ill and were forced to drop out of school, others because they fell victim to domestic violence or other crimes, and others because their sponsoring employer mistreated them. Even those </w:t>
      </w:r>
      <w:r w:rsidRPr="009F6061">
        <w:rPr>
          <w:rStyle w:val="StyleUnderline"/>
        </w:rPr>
        <w:t>foreign nationals that entered the country surreptitiously in direct violation of the immigration law are not “illegal”.</w:t>
      </w:r>
      <w:r w:rsidRPr="00A96364">
        <w:t xml:space="preserve"> Some, like victims of human trafficking, are eligible for protection, not prosecution, under our immigration law. Over the past two decades the restrictionists — those who seek to cut off virtually all immigration and hang a “Closed for Business” sign around the neck of the Statue of Liberty — have cynically promoted terms like “illegal alien”, “</w:t>
      </w:r>
      <w:r w:rsidRPr="009F6061">
        <w:rPr>
          <w:rStyle w:val="StyleUnderline"/>
        </w:rPr>
        <w:t>illegal” and “illegals</w:t>
      </w:r>
      <w:r w:rsidRPr="00A96364">
        <w:t xml:space="preserve">” to </w:t>
      </w:r>
      <w:r w:rsidRPr="009F6061">
        <w:rPr>
          <w:rStyle w:val="StyleUnderline"/>
        </w:rPr>
        <w:t>dehumanize noncitizens who are in the U.S. with or without lawful immigration status. The effort is designed to scare the American public and appeal to peoples’ darkest, most base instincts.</w:t>
      </w:r>
      <w:r w:rsidRPr="00A96364">
        <w:t xml:space="preserve"> And for many </w:t>
      </w:r>
      <w:r w:rsidRPr="009F6061">
        <w:rPr>
          <w:rStyle w:val="StyleUnderline"/>
        </w:rPr>
        <w:t>years it was an effective, albeit nefarious, strategy.</w:t>
      </w:r>
      <w:r w:rsidRPr="00A96364">
        <w:t xml:space="preserve"> In 2007, the last time Congress considered immigration reform legislation, a small cadre of nativist groups virtually overloaded the telephone lines to the U.S. Capitol with bitter attacks on “amnesty for illegals”. Thankfully, with the increasing political clout of Latino voters — as demonstrated by the last election — politicians and the media are taking a hard look at the words they use to talk about immigration. It would be unimaginable today for a presidential candidate — Republican or Democrat — to again run a national campaign using the terms “illegal alien,” </w:t>
      </w:r>
      <w:r w:rsidRPr="009F6061">
        <w:rPr>
          <w:rStyle w:val="StyleUnderline"/>
        </w:rPr>
        <w:t>“illegal” or “illegals.”</w:t>
      </w:r>
      <w:r w:rsidRPr="00A96364">
        <w:t xml:space="preserve"> These obnoxious words have been revealed for what they are — </w:t>
      </w:r>
      <w:r w:rsidRPr="009F6061">
        <w:rPr>
          <w:rStyle w:val="StyleUnderline"/>
        </w:rPr>
        <w:t>racially charged slurs which have no place in America’s national immigration conversation</w:t>
      </w:r>
      <w:r w:rsidRPr="00A96364">
        <w:t xml:space="preserve"> or in the media that reports about it. The Associated Press did the right thing by finally dropping these ugly descriptors from its Stylebook because such words have no place in objective reporting. Hopefully, other major media outlets will follow the AP’s lead.</w:t>
      </w:r>
    </w:p>
    <w:p w:rsidR="001733DF" w:rsidRDefault="001733DF" w:rsidP="001733DF">
      <w:pPr>
        <w:pStyle w:val="Heading4"/>
      </w:pPr>
      <w:r>
        <w:t>Dehumanizing language like the term “illegal” justifies racist policies</w:t>
      </w:r>
    </w:p>
    <w:p w:rsidR="001733DF" w:rsidRPr="007810F7" w:rsidRDefault="001733DF" w:rsidP="001733DF">
      <w:pPr>
        <w:rPr>
          <w:rStyle w:val="Style13ptBold"/>
          <w:b w:val="0"/>
        </w:rPr>
      </w:pPr>
      <w:r>
        <w:rPr>
          <w:rStyle w:val="Style13ptBold"/>
        </w:rPr>
        <w:t xml:space="preserve">Gambino 15 – (Political correspondent for Guardian US, Lauren Gambino, “'No human being is illegal': linguists argue against mislabeling of immigrants”, 6-12-15, </w:t>
      </w:r>
      <w:hyperlink r:id="rId117" w:history="1">
        <w:r w:rsidRPr="00AE1C3C">
          <w:rPr>
            <w:rStyle w:val="Hyperlink"/>
          </w:rPr>
          <w:t>https://www.theguardian.com/us-news/2015/dec/06/illegal-immigrant-label-offensive-wrong-activists-say</w:t>
        </w:r>
      </w:hyperlink>
      <w:r>
        <w:rPr>
          <w:rStyle w:val="Style13ptBold"/>
        </w:rPr>
        <w:t xml:space="preserve">) // NJ </w:t>
      </w:r>
    </w:p>
    <w:p w:rsidR="001733DF" w:rsidRDefault="001733DF" w:rsidP="001733DF">
      <w:pPr>
        <w:rPr>
          <w:sz w:val="14"/>
        </w:rPr>
      </w:pPr>
      <w:r w:rsidRPr="007810F7">
        <w:rPr>
          <w:sz w:val="14"/>
        </w:rPr>
        <w:t>On a scorching day in May 2010, thousands of Latinos and immigration activists marched through the streets of downtown Phoenix in a mighty protest against SB1070, the so-called “show me your papers” law. Among the sea of protest signs was one with a more universal message: “</w:t>
      </w:r>
      <w:r w:rsidRPr="002B262D">
        <w:rPr>
          <w:rStyle w:val="Emphasis"/>
        </w:rPr>
        <w:t>No human being is illegal.”</w:t>
      </w:r>
      <w:r w:rsidRPr="007810F7">
        <w:rPr>
          <w:sz w:val="14"/>
        </w:rPr>
        <w:t xml:space="preserve"> In the years since, a linguistic dispute has welled up on the periphery of the highly charged debate over immigration reform – </w:t>
      </w:r>
      <w:r w:rsidRPr="007810F7">
        <w:rPr>
          <w:sz w:val="14"/>
        </w:rPr>
        <w:lastRenderedPageBreak/>
        <w:t>how to refer to the nearly 11 million people living in the US without legal residency? “</w:t>
      </w:r>
      <w:r w:rsidRPr="002B262D">
        <w:rPr>
          <w:rStyle w:val="StyleUnderline"/>
        </w:rPr>
        <w:t>We don’t call pedestrians who cross in the middle of the road illegal pedestrians,</w:t>
      </w:r>
      <w:r w:rsidRPr="007810F7">
        <w:rPr>
          <w:sz w:val="14"/>
        </w:rPr>
        <w:t>” said Otto Santa Ana, a linguist and professor in UCLA’s Department of Chicana/o Studies. “</w:t>
      </w:r>
      <w:r w:rsidRPr="002B262D">
        <w:rPr>
          <w:rStyle w:val="StyleUnderline"/>
        </w:rPr>
        <w:t>A kid who skips school to go to Disneyland is not an illegal student.</w:t>
      </w:r>
      <w:r w:rsidRPr="007810F7">
        <w:rPr>
          <w:sz w:val="14"/>
        </w:rPr>
        <w:t xml:space="preserve"> And yet that’s a sort of parallel.” Santa Ana is among many linguists who argue that the phrase “</w:t>
      </w:r>
      <w:r w:rsidRPr="002B262D">
        <w:rPr>
          <w:rStyle w:val="StyleUnderline"/>
        </w:rPr>
        <w:t>illegal immigrants” is neither “accurate nor neutral”. Other law-breakers are not referred to as illegal, making immigrants an outlier in the naming system,</w:t>
      </w:r>
      <w:r w:rsidRPr="007810F7">
        <w:rPr>
          <w:sz w:val="14"/>
        </w:rPr>
        <w:t xml:space="preserve"> he said. The 2016 politics of ‘illegal immigrant’ Democratic frontrunner Hillary Clinton was recently drawn into the debate during a Facebook Q&amp;A session when José Antonio Vargas, a Pulitzer Prize-winning journalist and immigration activist, asked her to pledge to stop using the phrase “illegal immigrant”. Vargas noted in the post that Clinton had used the term at a campaign event in New Hampshire. She conceded that it had been a “poor choice of words” and committed to banishing the term from her lexicon. “As I’ve said throughout this campaign, the people at the heart of this issue are children, parents, families, DREAMers,” she wrote. “They have names, and hopes and dreams that deserve to be respected.” Sign up for Guardian Today US edition: the day's must-reads sent directly to you Read more Vargas said he was surprised by Clinton’s word choice, especially because she’s made her immigration plan a key pillar of her campaign. “I am here illegally, without legal status, without authorization. Those are facts,” Vargas, who came to the US from the Philippines as a child, told the Guardian. “I </w:t>
      </w:r>
      <w:r w:rsidRPr="002B262D">
        <w:rPr>
          <w:rStyle w:val="StyleUnderline"/>
        </w:rPr>
        <w:t xml:space="preserve">as a person am not illegal because </w:t>
      </w:r>
      <w:r w:rsidRPr="002B262D">
        <w:rPr>
          <w:rStyle w:val="Emphasis"/>
        </w:rPr>
        <w:t>people can’t be illegal.</w:t>
      </w:r>
      <w:r w:rsidRPr="002B262D">
        <w:rPr>
          <w:rStyle w:val="StyleUnderline"/>
        </w:rPr>
        <w:t xml:space="preserve"> Calling people illegal is not only factually inaccurate, it’s journalistically irresponsible.”</w:t>
      </w:r>
      <w:r w:rsidRPr="007810F7">
        <w:rPr>
          <w:sz w:val="14"/>
        </w:rPr>
        <w:t xml:space="preserve"> In 2011, Vargas founded Define American, an organization aimed at facilitating conversations around immigration. He recently launched a campaign called #WordsMatter with the goal of getting all the 2016 presidential candidates to commit to dropping the phrase “illegal immigrants”. Advertisement On Monday, Clinton’s challenger, former Maryland governor Martin O’Malley, who decried her word choice after the New Hampshire event, joined the campaign. “I have always called immigrants New Americans because that is what they are,” he said, taking the pledge. “Words matter and remembering that we were all once strangers in a strange land and that </w:t>
      </w:r>
      <w:r w:rsidRPr="002B262D">
        <w:rPr>
          <w:rStyle w:val="StyleUnderline"/>
        </w:rPr>
        <w:t>the US is made better in every generation by the arrival of New Americans is central to my campaign.</w:t>
      </w:r>
      <w:r w:rsidRPr="007810F7">
        <w:rPr>
          <w:sz w:val="14"/>
        </w:rPr>
        <w:t xml:space="preserve">” The Republican party is </w:t>
      </w:r>
      <w:r w:rsidRPr="002B262D">
        <w:rPr>
          <w:rStyle w:val="StyleUnderline"/>
        </w:rPr>
        <w:t>making a safe space for really racist</w:t>
      </w:r>
      <w:r w:rsidRPr="002B262D">
        <w:rPr>
          <w:rStyle w:val="StyleUnderline"/>
          <w:rFonts w:ascii="Times New Roman" w:hAnsi="Times New Roman" w:cs="Times New Roman"/>
        </w:rPr>
        <w:t>​​</w:t>
      </w:r>
      <w:r w:rsidRPr="002B262D">
        <w:rPr>
          <w:rStyle w:val="StyleUnderline"/>
        </w:rPr>
        <w:t xml:space="preserve"> undertones against undocumented immigrants</w:t>
      </w:r>
      <w:r w:rsidRPr="007810F7">
        <w:rPr>
          <w:sz w:val="14"/>
        </w:rPr>
        <w:t xml:space="preserve"> Professor Jose Luis Benavides Vargas wants candidates to understand that their words matter – even more so in a campaign cycle so far dominated by the bombast of a billionaire businessman who began his campaign by describing Mexican immigrants as “rapists” who are “bringing crime”. </w:t>
      </w:r>
      <w:r w:rsidRPr="002B262D">
        <w:rPr>
          <w:rStyle w:val="StyleUnderline"/>
        </w:rPr>
        <w:t xml:space="preserve">A Donald Trump speech </w:t>
      </w:r>
      <w:r w:rsidRPr="007810F7">
        <w:rPr>
          <w:sz w:val="14"/>
        </w:rPr>
        <w:t xml:space="preserve">often </w:t>
      </w:r>
      <w:r w:rsidRPr="002B262D">
        <w:rPr>
          <w:rStyle w:val="StyleUnderline"/>
        </w:rPr>
        <w:t>includes disparaging remarks about “illegal</w:t>
      </w:r>
      <w:r w:rsidRPr="007810F7">
        <w:rPr>
          <w:sz w:val="14"/>
        </w:rPr>
        <w:t xml:space="preserve"> aliens”, a term activists say is </w:t>
      </w:r>
      <w:r w:rsidRPr="002B262D">
        <w:rPr>
          <w:rStyle w:val="StyleUnderline"/>
        </w:rPr>
        <w:t xml:space="preserve">offensive and dehumanizing. </w:t>
      </w:r>
      <w:r w:rsidRPr="007810F7">
        <w:rPr>
          <w:sz w:val="14"/>
        </w:rPr>
        <w:t xml:space="preserve">But it’s not just Trump. Republican contender Jeb Bush, who once referred to illegal immigration as an “act of love”, has come under fire for using the derogatory term “anchor babies” in reference to children who are born in the US to undocumented parents. Advertisement “The Republican party is making </w:t>
      </w:r>
      <w:r w:rsidRPr="002B262D">
        <w:rPr>
          <w:rStyle w:val="StyleUnderline"/>
        </w:rPr>
        <w:t>a safe space for really racist undertones against undocumented immigrants and that is facilitated when the media reproduces this</w:t>
      </w:r>
      <w:r w:rsidRPr="007810F7">
        <w:rPr>
          <w:sz w:val="14"/>
        </w:rPr>
        <w:t>,” said José Luis Benavides, journalism professor at California State University, Northridge. Benavides said that for many Americans, “</w:t>
      </w:r>
      <w:r w:rsidRPr="002B262D">
        <w:rPr>
          <w:rStyle w:val="StyleUnderline"/>
        </w:rPr>
        <w:t>illegal immigrant” is synonymous with Mexican, and specifically someone who crossed the US’s southern border unlawfully. But that’s an inaccurate framing of debate.</w:t>
      </w:r>
      <w:r w:rsidRPr="007810F7">
        <w:rPr>
          <w:sz w:val="14"/>
        </w:rPr>
        <w:t xml:space="preserve"> Since 2008, </w:t>
      </w:r>
      <w:r w:rsidRPr="002B262D">
        <w:rPr>
          <w:rStyle w:val="StyleUnderline"/>
        </w:rPr>
        <w:t>more immigrants have overstayed their visas than have crossed the border legally.</w:t>
      </w:r>
      <w:r w:rsidRPr="007810F7">
        <w:rPr>
          <w:sz w:val="14"/>
        </w:rPr>
        <w:t xml:space="preserve"> Over the past five years, more immigrants have returned to Mexico from the US than have migrated north. Nearly 11% of the country’s undocumented population, an estimated 1.3 million, are from countries in Asia. “</w:t>
      </w:r>
      <w:r w:rsidRPr="002B262D">
        <w:rPr>
          <w:rStyle w:val="StyleUnderline"/>
        </w:rPr>
        <w:t>The words that the candidates use frame the political conversation,</w:t>
      </w:r>
      <w:r w:rsidRPr="007810F7">
        <w:rPr>
          <w:sz w:val="14"/>
        </w:rPr>
        <w:t xml:space="preserve">” Benavides. “Using </w:t>
      </w:r>
      <w:r w:rsidRPr="002B262D">
        <w:rPr>
          <w:rStyle w:val="Emphasis"/>
        </w:rPr>
        <w:t>dehumanizing language</w:t>
      </w:r>
      <w:r w:rsidRPr="007810F7">
        <w:rPr>
          <w:sz w:val="14"/>
        </w:rPr>
        <w:t xml:space="preserve"> then </w:t>
      </w:r>
      <w:r w:rsidRPr="002B262D">
        <w:rPr>
          <w:rStyle w:val="Emphasis"/>
        </w:rPr>
        <w:t>makes it easier for people to justify dangerous policies</w:t>
      </w:r>
      <w:r w:rsidRPr="002B262D">
        <w:rPr>
          <w:rStyle w:val="StyleUnderline"/>
        </w:rPr>
        <w:t xml:space="preserve"> against a particularly group. Words really do matter.</w:t>
      </w:r>
      <w:r w:rsidRPr="007810F7">
        <w:rPr>
          <w:sz w:val="14"/>
        </w:rPr>
        <w:t>” Growing disapproval The term “illegal immigrant” wasn’t widely used to describe a population of people until the second world war, when the media began ascribing it to Jews fleeing to Palestine without authorization. In fact, it was Holocaust survivor and Nobel peace prize winner Elie Wiesel who first framed the debate: “</w:t>
      </w:r>
      <w:r w:rsidRPr="007810F7">
        <w:rPr>
          <w:rStyle w:val="StyleUnderline"/>
        </w:rPr>
        <w:t xml:space="preserve">You who are so-called illegal aliens must know that </w:t>
      </w:r>
      <w:r w:rsidRPr="007810F7">
        <w:rPr>
          <w:rStyle w:val="Emphasis"/>
        </w:rPr>
        <w:t>no human being is illegal.”</w:t>
      </w:r>
      <w:r w:rsidRPr="007810F7">
        <w:rPr>
          <w:sz w:val="14"/>
        </w:rPr>
        <w:t xml:space="preserve"> Advertisement Beyond being inaccurate, the current vocabulary used to describe immigrants is polarizing, with politicians on the right preferring “illegal” and those on the left opting for “undocumented”, Santa Ana said. Instead, he advocates for “unauthorized”, which he says “</w:t>
      </w:r>
      <w:r w:rsidRPr="007810F7">
        <w:rPr>
          <w:rStyle w:val="StyleUnderline"/>
        </w:rPr>
        <w:t>underscores</w:t>
      </w:r>
      <w:r w:rsidRPr="007810F7">
        <w:rPr>
          <w:sz w:val="14"/>
        </w:rPr>
        <w:t xml:space="preserve"> </w:t>
      </w:r>
      <w:r w:rsidRPr="007810F7">
        <w:rPr>
          <w:rStyle w:val="StyleUnderline"/>
        </w:rPr>
        <w:t>that they should not be here without highlighting criminality”</w:t>
      </w:r>
      <w:r w:rsidRPr="007810F7">
        <w:rPr>
          <w:sz w:val="14"/>
        </w:rPr>
        <w:t xml:space="preserve">, or simply describing the person’s immigration. Several news organizations have dropped the term. The Associated Press from its style guide in 2013, opting instead to describe the circumstances of the immigrants’ arrival in the US. The news agency also concluded that “undocumented” was incorrect because many immigrants have some form of documentation but not the ones required for legal residency. After the AP’s decision, USA Today, the Los Angeles Times, the Huffington Post and ABC followed in kind. The New York Times and CNN have been under pressure by activist groups to remove the term from their style guides. The Times’ public editor, Margaret Sullivan, has addressed the issue a number of times, writing in a 2013 post: “So many people find it </w:t>
      </w:r>
      <w:r w:rsidRPr="007810F7">
        <w:rPr>
          <w:rStyle w:val="StyleUnderline"/>
        </w:rPr>
        <w:t>offensive to refer to a person with an adjective like ‘illegal’</w:t>
      </w:r>
      <w:r w:rsidRPr="007810F7">
        <w:rPr>
          <w:sz w:val="14"/>
        </w:rPr>
        <w:t xml:space="preserve"> that I now favor the use of ‘undocumented’ or ‘unauthorized’ as alternatives.” For some, any descriptor reads like a euphemism for the uglier slurs used in the past to malign immigrants and Latinos in particular. “Why not just call them immigrants?” suggested Gustavo Arellano, editor of OC Weekly and author of the ¡Ask a Mexican! column “That is what they are, whether they’re undocumented or not.”</w:t>
      </w:r>
    </w:p>
    <w:p w:rsidR="001733DF" w:rsidRDefault="001733DF" w:rsidP="001733DF">
      <w:pPr>
        <w:pStyle w:val="Heading4"/>
      </w:pPr>
      <w:r>
        <w:lastRenderedPageBreak/>
        <w:t xml:space="preserve">“Illegal” perpetuates discriminatory and dangerous policies – turns the case </w:t>
      </w:r>
    </w:p>
    <w:p w:rsidR="001733DF" w:rsidRPr="00380A54" w:rsidRDefault="001733DF" w:rsidP="001733DF">
      <w:pPr>
        <w:rPr>
          <w:rStyle w:val="Style13ptBold"/>
          <w:b w:val="0"/>
        </w:rPr>
      </w:pPr>
      <w:r>
        <w:rPr>
          <w:rStyle w:val="Style13ptBold"/>
        </w:rPr>
        <w:t xml:space="preserve">Valdez-Symonds 18 – (refugee and migrant rights program director at Amnesty International UK, Steve Valdez-Symonds, “Stop saying 'illegal' immigrants”, 6-5-18, </w:t>
      </w:r>
      <w:hyperlink r:id="rId118" w:history="1">
        <w:r w:rsidRPr="00AE1C3C">
          <w:rPr>
            <w:rStyle w:val="Hyperlink"/>
          </w:rPr>
          <w:t>https://www.amnesty.org.uk/blogs/yes-minister-it-human-rights-issue/stop-saying-illegal-immigrants</w:t>
        </w:r>
      </w:hyperlink>
      <w:r>
        <w:rPr>
          <w:rStyle w:val="Style13ptBold"/>
        </w:rPr>
        <w:t xml:space="preserve">) // NJ </w:t>
      </w:r>
    </w:p>
    <w:p w:rsidR="001733DF" w:rsidRDefault="001733DF" w:rsidP="001733DF">
      <w:pPr>
        <w:rPr>
          <w:rStyle w:val="StyleUnderline"/>
        </w:rPr>
      </w:pPr>
      <w:r w:rsidRPr="00380A54">
        <w:rPr>
          <w:sz w:val="14"/>
        </w:rPr>
        <w:t xml:space="preserve">The word ‘illegal’ in this context comes very easily to many law makers and policy advocates from across the political spectrum. But </w:t>
      </w:r>
      <w:r w:rsidRPr="002C47EF">
        <w:rPr>
          <w:rStyle w:val="StyleUnderline"/>
        </w:rPr>
        <w:t>few appear to give much thought to what it means, whom it affects and the wider impact</w:t>
      </w:r>
      <w:r w:rsidRPr="00380A54">
        <w:rPr>
          <w:sz w:val="14"/>
        </w:rPr>
        <w:t xml:space="preserve"> of promoting and proliferating this term. The real purpose of an immigration system The first aim of any immigration system should be to ensure people who are entitled to come, go and stay can do so safely and with as little fuss as possible; and other people that are eligible, are enabled to do the same. An approach to </w:t>
      </w:r>
      <w:r w:rsidRPr="00380A54">
        <w:rPr>
          <w:rStyle w:val="StyleUnderline"/>
        </w:rPr>
        <w:t>immigration rooted in suspicion that treats people as possible offenders, will only ever do more harm than good.</w:t>
      </w:r>
      <w:r w:rsidRPr="00380A54">
        <w:rPr>
          <w:sz w:val="14"/>
        </w:rPr>
        <w:t xml:space="preserve"> The urgency with which the Home Secretary and others have sought to renew the emphasis on </w:t>
      </w:r>
      <w:r w:rsidRPr="00380A54">
        <w:rPr>
          <w:rStyle w:val="StyleUnderline"/>
        </w:rPr>
        <w:t>‘illegality’ in</w:t>
      </w:r>
      <w:r w:rsidRPr="00380A54">
        <w:rPr>
          <w:sz w:val="14"/>
        </w:rPr>
        <w:t xml:space="preserve"> the context of </w:t>
      </w:r>
      <w:r w:rsidRPr="00380A54">
        <w:rPr>
          <w:rStyle w:val="StyleUnderline"/>
        </w:rPr>
        <w:t>immigration is</w:t>
      </w:r>
      <w:r w:rsidRPr="00380A54">
        <w:rPr>
          <w:sz w:val="14"/>
        </w:rPr>
        <w:t xml:space="preserve">, therefore, </w:t>
      </w:r>
      <w:r w:rsidRPr="00380A54">
        <w:rPr>
          <w:rStyle w:val="Emphasis"/>
        </w:rPr>
        <w:t>dispiriting and dangerous</w:t>
      </w:r>
      <w:r w:rsidRPr="00380A54">
        <w:rPr>
          <w:rStyle w:val="StyleUnderline"/>
        </w:rPr>
        <w:t xml:space="preserve">. It perpetuates the very approach to immigration that </w:t>
      </w:r>
      <w:r w:rsidRPr="00380A54">
        <w:rPr>
          <w:sz w:val="14"/>
        </w:rPr>
        <w:t xml:space="preserve">has beset policy and practice for decades, an approach that has led directly to the current scandal. It is this obsession with immigration that </w:t>
      </w:r>
      <w:r w:rsidRPr="00380A54">
        <w:rPr>
          <w:rStyle w:val="StyleUnderline"/>
        </w:rPr>
        <w:t xml:space="preserve">has </w:t>
      </w:r>
      <w:r w:rsidRPr="00380A54">
        <w:rPr>
          <w:rStyle w:val="Emphasis"/>
        </w:rPr>
        <w:t>led directly to policies</w:t>
      </w:r>
      <w:r w:rsidRPr="00380A54">
        <w:rPr>
          <w:rStyle w:val="StyleUnderline"/>
        </w:rPr>
        <w:t xml:space="preserve"> and decisions </w:t>
      </w:r>
      <w:r w:rsidRPr="00380A54">
        <w:rPr>
          <w:rStyle w:val="Emphasis"/>
        </w:rPr>
        <w:t>that robbed people</w:t>
      </w:r>
      <w:r w:rsidRPr="00380A54">
        <w:rPr>
          <w:sz w:val="14"/>
        </w:rPr>
        <w:t xml:space="preserve"> like Anthony Bryan, Sarah O’Connor and Sylvester Marshall </w:t>
      </w:r>
      <w:r w:rsidRPr="00380A54">
        <w:rPr>
          <w:rStyle w:val="Emphasis"/>
        </w:rPr>
        <w:t>of their jobs, their homes, their health, their family life, their very identity, even their lives.</w:t>
      </w:r>
      <w:r w:rsidRPr="00380A54">
        <w:rPr>
          <w:rStyle w:val="StyleUnderline"/>
        </w:rPr>
        <w:t xml:space="preserve"> </w:t>
      </w:r>
      <w:r w:rsidRPr="00380A54">
        <w:rPr>
          <w:sz w:val="14"/>
        </w:rPr>
        <w:t xml:space="preserve">A pejorative term of </w:t>
      </w:r>
      <w:r w:rsidRPr="00380A54">
        <w:rPr>
          <w:rStyle w:val="StyleUnderline"/>
        </w:rPr>
        <w:t>uncertain meaning Using the term ‘illegal’ in relation to immigration implies a distinction between people</w:t>
      </w:r>
      <w:r w:rsidRPr="00380A54">
        <w:rPr>
          <w:sz w:val="14"/>
        </w:rPr>
        <w:t xml:space="preserve">, neatly divided between those lawfully in the country and those not. </w:t>
      </w:r>
      <w:r w:rsidRPr="00380A54">
        <w:rPr>
          <w:rStyle w:val="StyleUnderline"/>
        </w:rPr>
        <w:t>Those using it never seem to ask themselves whether the distinction exists in practice or principle.</w:t>
      </w:r>
      <w:r w:rsidRPr="00380A54">
        <w:rPr>
          <w:sz w:val="14"/>
        </w:rPr>
        <w:t xml:space="preserve"> If they were to attempt in good conscience an answer, they would need to confront several difficulties. Among people who enter the country without permission or stay longer than permitted, are many that </w:t>
      </w:r>
      <w:r w:rsidRPr="00380A54">
        <w:rPr>
          <w:rStyle w:val="StyleUnderline"/>
        </w:rPr>
        <w:t>cannot be</w:t>
      </w:r>
      <w:r w:rsidRPr="00380A54">
        <w:rPr>
          <w:sz w:val="14"/>
        </w:rPr>
        <w:t xml:space="preserve"> properly </w:t>
      </w:r>
      <w:r w:rsidRPr="00380A54">
        <w:rPr>
          <w:rStyle w:val="StyleUnderline"/>
        </w:rPr>
        <w:t>labelled with 'wrongdoing'.</w:t>
      </w:r>
      <w:r w:rsidRPr="00380A54">
        <w:rPr>
          <w:sz w:val="14"/>
        </w:rPr>
        <w:t xml:space="preserve"> Refugees, for example, must get to the UK before they can seek asylum. Many of them are compelled to enter without permission – and international human rights law entitles them to do so. This is necessary to guarantee their right to safety. There is no wrongdoing in a refugee crossing a border to claim asylum.</w:t>
      </w:r>
      <w:r w:rsidRPr="00380A54">
        <w:rPr>
          <w:rStyle w:val="StyleUnderline"/>
        </w:rPr>
        <w:t xml:space="preserve"> People trafficked into the country or held here in slavery or trapped in abusive relationships may or may not have permission to enter or stay. Many do not. But their circumstances do not present them with many options. They are wronged not wrongdoers. Immigration policies and practices which threaten these people with prosecution, incarceration or other penalties for not having permission to stay, only serve abusers with a means of control over their victims.</w:t>
      </w:r>
    </w:p>
    <w:p w:rsidR="00947EE0" w:rsidRPr="00BB53FD" w:rsidRDefault="00947EE0" w:rsidP="00947EE0">
      <w:pPr>
        <w:pStyle w:val="Heading4"/>
      </w:pPr>
      <w:r>
        <w:t>“Illegal” is a slur that recreates violence and racist rhetoric – “Unauthorized” solves</w:t>
      </w:r>
    </w:p>
    <w:p w:rsidR="00947EE0" w:rsidRPr="00BB53FD" w:rsidRDefault="00947EE0" w:rsidP="00947EE0">
      <w:r w:rsidRPr="00BB53FD">
        <w:rPr>
          <w:b/>
          <w:sz w:val="26"/>
          <w:szCs w:val="26"/>
        </w:rPr>
        <w:t>Stribley 16</w:t>
      </w:r>
      <w:r w:rsidRPr="00BB53FD">
        <w:rPr>
          <w:sz w:val="28"/>
        </w:rPr>
        <w:t xml:space="preserve"> </w:t>
      </w:r>
      <w:r w:rsidRPr="00BB53FD">
        <w:t>(Robert Stribley, 10-19-2016, "The Way We Speak About Unauthorized Immigrants Matters," HuffPost, https://www.huffingtonpost.com/entry/the-language-of-illegal-immigration_us_58076b62e4b00483d3b5cdba)</w:t>
      </w:r>
      <w:r>
        <w:t>(Shiv)</w:t>
      </w:r>
    </w:p>
    <w:p w:rsidR="00947EE0" w:rsidRDefault="00947EE0" w:rsidP="001733DF">
      <w:pPr>
        <w:rPr>
          <w:rStyle w:val="StyleUnderline"/>
        </w:rPr>
      </w:pPr>
      <w:r w:rsidRPr="00BB53FD">
        <w:rPr>
          <w:u w:val="single"/>
        </w:rPr>
        <w:t>How we talk about illegal immigration is important</w:t>
      </w:r>
      <w:r w:rsidRPr="00A96364">
        <w:t xml:space="preserve">, so it shouldn’t surprise us that, collectively, </w:t>
      </w:r>
      <w:r w:rsidRPr="00BB53FD">
        <w:rPr>
          <w:u w:val="single"/>
        </w:rPr>
        <w:t>we’ve come with many different ways of describing those people who immigrate illegally to the United States — ways which reflect our personal biases and beliefs</w:t>
      </w:r>
      <w:r w:rsidRPr="00A96364">
        <w:t xml:space="preserve">. If we take a </w:t>
      </w:r>
      <w:r w:rsidRPr="00BB53FD">
        <w:rPr>
          <w:u w:val="single"/>
        </w:rPr>
        <w:t>closer look at some of these terms, maybe we can determine what it is we’re trying to accomplish with these varying labels and whether we really want them rolling off our tongues.</w:t>
      </w:r>
      <w:r w:rsidR="00A96364">
        <w:rPr>
          <w:u w:val="single"/>
        </w:rPr>
        <w:t xml:space="preserve"> </w:t>
      </w:r>
      <w:r w:rsidRPr="00BB53FD">
        <w:rPr>
          <w:u w:val="single"/>
        </w:rPr>
        <w:t>“Illegal Immigrant”</w:t>
      </w:r>
      <w:r w:rsidR="00A96364">
        <w:rPr>
          <w:u w:val="single"/>
        </w:rPr>
        <w:t xml:space="preserve"> </w:t>
      </w:r>
      <w:r w:rsidRPr="00BB53FD">
        <w:rPr>
          <w:u w:val="single"/>
        </w:rPr>
        <w:t>One of the most common responses to any argument made in defense of “illegal immigrants” — not their status even but their simple existence or humanity — is to highlight that first half of the term, the word “illegal.”</w:t>
      </w:r>
      <w:r w:rsidR="00A96364">
        <w:rPr>
          <w:u w:val="single"/>
        </w:rPr>
        <w:t xml:space="preserve"> </w:t>
      </w:r>
      <w:r w:rsidRPr="00A96364">
        <w:t xml:space="preserve">That’s a mere sampling of many responses from individuals on social media, who believe they’ve </w:t>
      </w:r>
      <w:r w:rsidRPr="00BB53FD">
        <w:rPr>
          <w:u w:val="single"/>
        </w:rPr>
        <w:t>pulled a trump card</w:t>
      </w:r>
      <w:r w:rsidRPr="00A96364">
        <w:t xml:space="preserve"> (no pun intended) </w:t>
      </w:r>
      <w:r w:rsidRPr="00BB53FD">
        <w:rPr>
          <w:u w:val="single"/>
        </w:rPr>
        <w:t>by pointing out that all illegal immigrants are criminal in nature simply due to their presence</w:t>
      </w:r>
      <w:r w:rsidRPr="00A96364">
        <w:t>. So it seems like a case-closed exercise for many folks — </w:t>
      </w:r>
      <w:r w:rsidRPr="00BB53FD">
        <w:rPr>
          <w:u w:val="single"/>
        </w:rPr>
        <w:t xml:space="preserve">even if you’re just making the fact-based argument that illegal immigration is </w:t>
      </w:r>
      <w:hyperlink r:id="rId119" w:tgtFrame="_blank" w:history="1">
        <w:r w:rsidRPr="00BB53FD">
          <w:rPr>
            <w:rStyle w:val="Hyperlink"/>
            <w:u w:val="single"/>
          </w:rPr>
          <w:t>actually in decline</w:t>
        </w:r>
      </w:hyperlink>
      <w:r w:rsidRPr="00BB53FD">
        <w:rPr>
          <w:u w:val="single"/>
        </w:rPr>
        <w:t xml:space="preserve"> or that illegal immigrants actually </w:t>
      </w:r>
      <w:hyperlink r:id="rId120" w:tgtFrame="_blank" w:history="1">
        <w:r w:rsidRPr="00BB53FD">
          <w:rPr>
            <w:rStyle w:val="Hyperlink"/>
            <w:u w:val="single"/>
          </w:rPr>
          <w:t>less likely to be violent criminals</w:t>
        </w:r>
      </w:hyperlink>
      <w:r w:rsidRPr="00A96364">
        <w:t>, despite what the Donald J. Trumps of the world may say.</w:t>
      </w:r>
      <w:r w:rsidR="00A96364" w:rsidRPr="00A96364">
        <w:t xml:space="preserve"> </w:t>
      </w:r>
      <w:r w:rsidRPr="00A96364">
        <w:t>“What part of ‘illegal’ don’t you get?”</w:t>
      </w:r>
      <w:r w:rsidR="00A96364" w:rsidRPr="00A96364">
        <w:t xml:space="preserve"> </w:t>
      </w:r>
      <w:r w:rsidRPr="00BB53FD">
        <w:rPr>
          <w:u w:val="single"/>
        </w:rPr>
        <w:t>It’s worth stating explicitly that having sympathy for “illegal immigrants” is not the same as encouraging or even condoning illegal immigration</w:t>
      </w:r>
      <w:r w:rsidRPr="00A96364">
        <w:t xml:space="preserve">. </w:t>
      </w:r>
      <w:hyperlink r:id="rId121" w:tgtFrame="_blank" w:history="1">
        <w:r w:rsidRPr="00A96364">
          <w:rPr>
            <w:rStyle w:val="Hyperlink"/>
          </w:rPr>
          <w:t>Defending such immigrants against racist stereotypes</w:t>
        </w:r>
      </w:hyperlink>
      <w:r w:rsidRPr="00A96364">
        <w:t xml:space="preserve"> isn’t congruent with open borders and no penalties for breaking the law. </w:t>
      </w:r>
      <w:r w:rsidRPr="00BB53FD">
        <w:rPr>
          <w:u w:val="single"/>
        </w:rPr>
        <w:t>Saying those things are all equal is simply inaccurate, rhetorical sleight of hand</w:t>
      </w:r>
      <w:r w:rsidRPr="00A96364">
        <w:t xml:space="preserve">. It’s often </w:t>
      </w:r>
      <w:r w:rsidRPr="00BB53FD">
        <w:rPr>
          <w:u w:val="single"/>
        </w:rPr>
        <w:t xml:space="preserve">presented as what we call </w:t>
      </w:r>
      <w:hyperlink r:id="rId122" w:tgtFrame="_blank" w:history="1">
        <w:r w:rsidRPr="00BB53FD">
          <w:rPr>
            <w:rStyle w:val="Hyperlink"/>
            <w:u w:val="single"/>
          </w:rPr>
          <w:t>a straw man argument</w:t>
        </w:r>
      </w:hyperlink>
      <w:r w:rsidRPr="00BB53FD">
        <w:rPr>
          <w:u w:val="single"/>
        </w:rPr>
        <w:t>.</w:t>
      </w:r>
      <w:r w:rsidRPr="00A96364">
        <w:t xml:space="preserve"> </w:t>
      </w:r>
      <w:hyperlink r:id="rId123" w:tgtFrame="_blank" w:history="1">
        <w:r w:rsidRPr="00A96364">
          <w:rPr>
            <w:rStyle w:val="Hyperlink"/>
          </w:rPr>
          <w:t>Donald Trump</w:t>
        </w:r>
      </w:hyperlink>
      <w:r w:rsidRPr="00A96364">
        <w:t>, along with many right-wing politicians and pundits and commenters roll out this tired trick daily.</w:t>
      </w:r>
      <w:r w:rsidR="00A96364" w:rsidRPr="00A96364">
        <w:t xml:space="preserve"> </w:t>
      </w:r>
      <w:r w:rsidRPr="00A96364">
        <w:t>All this aside, however, referring to all such immigrants as “illegal immigrants” also happens to be lawfully untrue.</w:t>
      </w:r>
      <w:r w:rsidR="00A96364" w:rsidRPr="00A96364">
        <w:t xml:space="preserve"> </w:t>
      </w:r>
      <w:r w:rsidRPr="00A96364">
        <w:t xml:space="preserve">What do I mean “lawfully untrue”? Well, factually, only 60 </w:t>
      </w:r>
      <w:r w:rsidRPr="00BB53FD">
        <w:rPr>
          <w:u w:val="single"/>
        </w:rPr>
        <w:t>percent of “illegal immigrants” arrive here illegally — e.g. by avoiding border patrols or fabricating documents. The remaining 40 percent come here legally, but overstay their time here.</w:t>
      </w:r>
      <w:r w:rsidRPr="00A96364">
        <w:t xml:space="preserve"> What’s the difference, you say? </w:t>
      </w:r>
      <w:r w:rsidRPr="00BB53FD">
        <w:rPr>
          <w:u w:val="single"/>
        </w:rPr>
        <w:t>The difference is the U.S. government does not consider the latter criminal behavior</w:t>
      </w:r>
      <w:r w:rsidRPr="00A96364">
        <w:t xml:space="preserve">. </w:t>
      </w:r>
      <w:hyperlink r:id="rId124" w:tgtFrame="_blank" w:history="1">
        <w:r w:rsidRPr="00A96364">
          <w:rPr>
            <w:rStyle w:val="Hyperlink"/>
          </w:rPr>
          <w:t>That’s right</w:t>
        </w:r>
      </w:hyperlink>
      <w:r w:rsidRPr="00A96364">
        <w:t xml:space="preserve">. </w:t>
      </w:r>
      <w:r w:rsidRPr="00BB53FD">
        <w:rPr>
          <w:u w:val="single"/>
        </w:rPr>
        <w:t xml:space="preserve">It’s a civil offense, not a criminal offense. </w:t>
      </w:r>
      <w:r w:rsidRPr="00A96364">
        <w:t xml:space="preserve">So </w:t>
      </w:r>
      <w:r w:rsidRPr="00BB53FD">
        <w:rPr>
          <w:u w:val="single"/>
        </w:rPr>
        <w:t xml:space="preserve">the argument that “all illegal </w:t>
      </w:r>
      <w:r w:rsidRPr="00BB53FD">
        <w:rPr>
          <w:u w:val="single"/>
        </w:rPr>
        <w:lastRenderedPageBreak/>
        <w:t>immigrants are criminals” is actually, factually incorrect.</w:t>
      </w:r>
      <w:r w:rsidRPr="00A96364">
        <w:t xml:space="preserve"> This is the difference between what is referred to as “improper entry” versus “unlawful presence.” So a broad term like “illegal immigrant” doesn’t serve us well because it conflates two meaningfully different groups of people — one of which has engaged in no criminal activity.</w:t>
      </w:r>
      <w:r w:rsidR="00A96364" w:rsidRPr="00A96364">
        <w:t xml:space="preserve"> </w:t>
      </w:r>
      <w:r w:rsidRPr="00A96364">
        <w:t xml:space="preserve">Additionally, if the former action is still considered a crime, it’s a crime punishable by no more than 6 months in prison and a maximum $250 fine. For comparison, a first time possession charge for heroin </w:t>
      </w:r>
      <w:hyperlink r:id="rId125" w:tgtFrame="_blank" w:history="1">
        <w:r w:rsidRPr="00A96364">
          <w:rPr>
            <w:rStyle w:val="Hyperlink"/>
          </w:rPr>
          <w:t>at the federal level</w:t>
        </w:r>
      </w:hyperlink>
      <w:r w:rsidRPr="00A96364">
        <w:t xml:space="preserve"> is 1 year in prison and a $5,000 fine. A typical state charge for the sale or distribution of heroin can get you up to life in prison (more often 10–15 years) and a $100,000 fine. So our judicial system apparently considers either of those offenses far more serious crimes than crossing the United States border illegally.</w:t>
      </w:r>
      <w:r w:rsidR="00A96364" w:rsidRPr="00A96364">
        <w:t xml:space="preserve"> </w:t>
      </w:r>
      <w:r w:rsidRPr="00A96364">
        <w:t xml:space="preserve">Justice Anthony Kennedy underlined this distinction back in June, 2012 when he wrote </w:t>
      </w:r>
      <w:hyperlink r:id="rId126" w:tgtFrame="_blank" w:history="1">
        <w:r w:rsidRPr="00A96364">
          <w:rPr>
            <w:rStyle w:val="Hyperlink"/>
          </w:rPr>
          <w:t>the majority opinion</w:t>
        </w:r>
      </w:hyperlink>
      <w:r w:rsidRPr="00A96364">
        <w:t xml:space="preserve"> for the ruling on Arizona’s draconian immigration law, SB 1070. He concluded that “</w:t>
      </w:r>
      <w:r w:rsidRPr="00BB53FD">
        <w:rPr>
          <w:u w:val="single"/>
        </w:rPr>
        <w:t>As a general rule, it is not a crime for a movable alien to remain in the United States.”</w:t>
      </w:r>
      <w:r w:rsidR="00A96364">
        <w:rPr>
          <w:u w:val="single"/>
        </w:rPr>
        <w:t xml:space="preserve"> </w:t>
      </w:r>
      <w:r w:rsidRPr="00A96364">
        <w:t xml:space="preserve">Later that year, the Pulitzer-winner reporter </w:t>
      </w:r>
      <w:hyperlink r:id="rId127" w:tgtFrame="_blank" w:history="1">
        <w:r w:rsidRPr="00A96364">
          <w:rPr>
            <w:rStyle w:val="Hyperlink"/>
          </w:rPr>
          <w:t>Jose Antonio Vargas</w:t>
        </w:r>
      </w:hyperlink>
      <w:r w:rsidRPr="00A96364">
        <w:t xml:space="preserve"> summed up his thoughts on our use of the terms “illegal” and “illegal immigrant” in a </w:t>
      </w:r>
      <w:hyperlink r:id="rId128" w:tgtFrame="_blank" w:history="1">
        <w:r w:rsidRPr="00A96364">
          <w:rPr>
            <w:rStyle w:val="Hyperlink"/>
          </w:rPr>
          <w:t>brief but poignant piece</w:t>
        </w:r>
      </w:hyperlink>
      <w:r w:rsidRPr="00A96364">
        <w:t xml:space="preserve">, which also called for the media to stop using those words. He pointed out that The Miami Herald stopped using the term, replacing it with “undocumented immigrant” as far back as 2003. So did The Huffington Post in 2008. And the San Antonio Express-News in 2010. Since then </w:t>
      </w:r>
      <w:hyperlink r:id="rId129" w:tgtFrame="_blank" w:history="1">
        <w:r w:rsidRPr="00A96364">
          <w:rPr>
            <w:rStyle w:val="Hyperlink"/>
          </w:rPr>
          <w:t>the media has increasingly backed away</w:t>
        </w:r>
      </w:hyperlink>
      <w:r w:rsidRPr="00A96364">
        <w:t xml:space="preserve"> from the term “illegal immigrant.” </w:t>
      </w:r>
      <w:hyperlink r:id="rId130" w:tgtFrame="_blank" w:history="1">
        <w:r w:rsidRPr="00A96364">
          <w:rPr>
            <w:rStyle w:val="Hyperlink"/>
          </w:rPr>
          <w:t>The AP stopped</w:t>
        </w:r>
      </w:hyperlink>
      <w:r w:rsidRPr="00A96364">
        <w:t xml:space="preserve"> using it to describe individuals in 2013, though it allowed the term “illegal immigration” as a subject. So did the </w:t>
      </w:r>
      <w:hyperlink r:id="rId131" w:tgtFrame="_blank" w:history="1">
        <w:r w:rsidRPr="00A96364">
          <w:rPr>
            <w:rStyle w:val="Hyperlink"/>
          </w:rPr>
          <w:t>L.A. Times</w:t>
        </w:r>
      </w:hyperlink>
      <w:r w:rsidRPr="00A96364">
        <w:t xml:space="preserve">. Then NBC and ABC News followed. However, the </w:t>
      </w:r>
      <w:hyperlink r:id="rId132" w:tgtFrame="_blank" w:history="1">
        <w:r w:rsidRPr="00A96364">
          <w:rPr>
            <w:rStyle w:val="Hyperlink"/>
          </w:rPr>
          <w:t>New York Times</w:t>
        </w:r>
      </w:hyperlink>
      <w:r w:rsidRPr="00A96364">
        <w:t>, Washington Post, Wall Street Journal and CBS continued to allow the term, though in some cases with some reservations.</w:t>
      </w:r>
      <w:r w:rsidR="00A96364" w:rsidRPr="00A96364">
        <w:t xml:space="preserve"> </w:t>
      </w:r>
      <w:r w:rsidRPr="00A96364">
        <w:t>Further complicating the issue, Frank Luntz famously politicized the term “illegal immigrant” in a 2005 memo to Republicans, advising them to use the term in order to reinforce the primary guiding rule of the document’s prescriptions for language: “Always differentiate LEGAL from illegal immigration.”</w:t>
      </w:r>
      <w:r w:rsidR="00A96364" w:rsidRPr="00A96364">
        <w:t xml:space="preserve"> </w:t>
      </w:r>
      <w:r w:rsidRPr="00A96364">
        <w:t>Illegal”</w:t>
      </w:r>
      <w:r w:rsidR="00A96364" w:rsidRPr="00A96364">
        <w:t xml:space="preserve"> </w:t>
      </w:r>
      <w:r w:rsidRPr="00BB53FD">
        <w:rPr>
          <w:u w:val="single"/>
        </w:rPr>
        <w:t>Shortening “illegal immigrant” to “illegal” is even more questionable</w:t>
      </w:r>
      <w:r w:rsidRPr="00A96364">
        <w:t>. It may seem a logical move. It appeals to our penchant for short-hand communication. Save three syllables. Save 10 characters in a tweet. And</w:t>
      </w:r>
      <w:r w:rsidRPr="00BB53FD">
        <w:rPr>
          <w:u w:val="single"/>
        </w:rPr>
        <w:t>, divorced from context, “illegal” sounds like a perfectly accurate, clinical, almost empirical descriptor, doesn’t it?</w:t>
      </w:r>
      <w:r w:rsidR="00A96364">
        <w:rPr>
          <w:u w:val="single"/>
        </w:rPr>
        <w:t xml:space="preserve"> </w:t>
      </w:r>
      <w:r w:rsidRPr="00A96364">
        <w:t xml:space="preserve">And </w:t>
      </w:r>
      <w:r w:rsidRPr="00BB53FD">
        <w:rPr>
          <w:u w:val="single"/>
        </w:rPr>
        <w:t>immigrants have long been dehumanized</w:t>
      </w:r>
      <w:r w:rsidRPr="00A96364">
        <w:t xml:space="preserve"> en masse </w:t>
      </w:r>
      <w:r w:rsidRPr="00BB53FD">
        <w:rPr>
          <w:u w:val="single"/>
        </w:rPr>
        <w:t>via slurs, which insinuate they are dirty, diseased, or some sort of infestation</w:t>
      </w:r>
      <w:r w:rsidRPr="00A96364">
        <w:t xml:space="preserve">. You’ll still hear people smear immigrants this way, </w:t>
      </w:r>
      <w:r w:rsidRPr="00BB53FD">
        <w:rPr>
          <w:u w:val="single"/>
        </w:rPr>
        <w:t>referring to them as “</w:t>
      </w:r>
      <w:hyperlink r:id="rId133" w:tgtFrame="_blank" w:history="1">
        <w:r w:rsidRPr="00BB53FD">
          <w:rPr>
            <w:rStyle w:val="Hyperlink"/>
            <w:u w:val="single"/>
          </w:rPr>
          <w:t>pests</w:t>
        </w:r>
      </w:hyperlink>
      <w:r w:rsidRPr="00BB53FD">
        <w:rPr>
          <w:u w:val="single"/>
        </w:rPr>
        <w:t>,” “</w:t>
      </w:r>
      <w:hyperlink r:id="rId134" w:tgtFrame="_blank" w:history="1">
        <w:r w:rsidRPr="00BB53FD">
          <w:rPr>
            <w:rStyle w:val="Hyperlink"/>
            <w:u w:val="single"/>
          </w:rPr>
          <w:t>vermin</w:t>
        </w:r>
      </w:hyperlink>
      <w:r w:rsidRPr="00BB53FD">
        <w:rPr>
          <w:u w:val="single"/>
        </w:rPr>
        <w:t>,” “</w:t>
      </w:r>
      <w:hyperlink r:id="rId135" w:tgtFrame="_blank" w:history="1">
        <w:r w:rsidRPr="00BB53FD">
          <w:rPr>
            <w:rStyle w:val="Hyperlink"/>
            <w:u w:val="single"/>
          </w:rPr>
          <w:t>rats</w:t>
        </w:r>
      </w:hyperlink>
      <w:r w:rsidRPr="00BB53FD">
        <w:rPr>
          <w:u w:val="single"/>
        </w:rPr>
        <w:t>,” “</w:t>
      </w:r>
      <w:hyperlink r:id="rId136" w:tgtFrame="_blank" w:history="1">
        <w:r w:rsidRPr="00BB53FD">
          <w:rPr>
            <w:rStyle w:val="Hyperlink"/>
            <w:u w:val="single"/>
          </w:rPr>
          <w:t>cockroaches</w:t>
        </w:r>
      </w:hyperlink>
      <w:r w:rsidRPr="00BB53FD">
        <w:rPr>
          <w:u w:val="single"/>
        </w:rPr>
        <w:t>,” or “</w:t>
      </w:r>
      <w:hyperlink r:id="rId137" w:tgtFrame="_blank" w:history="1">
        <w:r w:rsidRPr="00BB53FD">
          <w:rPr>
            <w:rStyle w:val="Hyperlink"/>
            <w:u w:val="single"/>
          </w:rPr>
          <w:t>swarms</w:t>
        </w:r>
      </w:hyperlink>
      <w:r w:rsidRPr="00BB53FD">
        <w:rPr>
          <w:u w:val="single"/>
        </w:rPr>
        <w:t>.”</w:t>
      </w:r>
      <w:r w:rsidRPr="00A96364">
        <w:t xml:space="preserve"> (Again, presume this is a partial listing.)</w:t>
      </w:r>
      <w:r w:rsidR="00A96364" w:rsidRPr="00A96364">
        <w:t xml:space="preserve"> </w:t>
      </w:r>
      <w:r w:rsidRPr="00BB53FD">
        <w:rPr>
          <w:u w:val="single"/>
        </w:rPr>
        <w:t>That’s why “illegal” has become so popular. Because it is a slur that comes with an excuse. It’s the word it’s safe to use when you can’t use those more traditional pejorative terms.</w:t>
      </w:r>
      <w:r w:rsidRPr="00A96364">
        <w:t xml:space="preserve"> It bears the patina of respectability and supposed judicial accuracy, but </w:t>
      </w:r>
      <w:r w:rsidRPr="00BB53FD">
        <w:rPr>
          <w:u w:val="single"/>
        </w:rPr>
        <w:t>still operates to reduce a group of human beings to an “other” or an enemy.</w:t>
      </w:r>
      <w:r w:rsidRPr="00A96364">
        <w:t xml:space="preserve"> And so it’s the one term </w:t>
      </w:r>
      <w:hyperlink r:id="rId138" w:tgtFrame="_blank" w:history="1">
        <w:r w:rsidRPr="00A96364">
          <w:rPr>
            <w:rStyle w:val="Hyperlink"/>
          </w:rPr>
          <w:t>Fox News</w:t>
        </w:r>
      </w:hyperlink>
      <w:r w:rsidRPr="00A96364">
        <w:t xml:space="preserve"> commentators and white supremacists and Donald Trump and your racist uncle now believe they can use with impunity.</w:t>
      </w:r>
      <w:r w:rsidR="00A96364" w:rsidRPr="00A96364">
        <w:t xml:space="preserve"> </w:t>
      </w:r>
      <w:r w:rsidRPr="00BB53FD">
        <w:rPr>
          <w:u w:val="single"/>
        </w:rPr>
        <w:t xml:space="preserve">They savor the legitimacy of “illegal” while reducing a human being to an adjective. True, the word has been used so much it’s become </w:t>
      </w:r>
      <w:hyperlink r:id="rId139" w:tgtFrame="_blank" w:history="1">
        <w:r w:rsidRPr="00BB53FD">
          <w:rPr>
            <w:rStyle w:val="Hyperlink"/>
            <w:u w:val="single"/>
          </w:rPr>
          <w:t>a noun</w:t>
        </w:r>
      </w:hyperlink>
      <w:r w:rsidRPr="00BB53FD">
        <w:rPr>
          <w:u w:val="single"/>
        </w:rPr>
        <w:t>.</w:t>
      </w:r>
      <w:r w:rsidRPr="00A96364">
        <w:t xml:space="preserve"> In fact — and perhaps surprisingly — you can trace its use as a noun to describe immigrants to as far back to the 193os, when linguist </w:t>
      </w:r>
      <w:hyperlink r:id="rId140" w:tgtFrame="_blank" w:history="1">
        <w:r w:rsidRPr="00A96364">
          <w:rPr>
            <w:rStyle w:val="Hyperlink"/>
          </w:rPr>
          <w:t>Geoffrey Nunberg says</w:t>
        </w:r>
      </w:hyperlink>
      <w:r w:rsidRPr="00A96364">
        <w:t xml:space="preserve"> the British transformed the word into noun “to describe Jews who entered Palestine without official permission.” He says it’s “been used ever since as a way of reducing individuals to their infractions.” In 1949, the journalist Meyer Levin made a film called “</w:t>
      </w:r>
      <w:hyperlink r:id="rId141" w:tgtFrame="_blank" w:history="1">
        <w:r w:rsidRPr="00A96364">
          <w:rPr>
            <w:rStyle w:val="Hyperlink"/>
          </w:rPr>
          <w:t>The Illegals</w:t>
        </w:r>
      </w:hyperlink>
      <w:r w:rsidRPr="00A96364">
        <w:t xml:space="preserve">” about concentration camp survivors wandering Europe looking for a home. It depicted their suffering and showed how they were even forced to return to Germany. </w:t>
      </w:r>
      <w:hyperlink r:id="rId142" w:tgtFrame="_blank" w:history="1">
        <w:r w:rsidRPr="00A96364">
          <w:rPr>
            <w:rStyle w:val="Hyperlink"/>
          </w:rPr>
          <w:t>A 1960 book</w:t>
        </w:r>
      </w:hyperlink>
      <w:r w:rsidRPr="00A96364">
        <w:t xml:space="preserve"> also described how the British termed Jewish survivors “illegals,” who would be removed and shipped off to Cyprus. So </w:t>
      </w:r>
      <w:r w:rsidRPr="00BB53FD">
        <w:rPr>
          <w:u w:val="single"/>
        </w:rPr>
        <w:t>the term doesn’t exactly bear a proud pedigree, and its evolution from adjective to noun betrays its point and its power: To reduce a human being to their immigrant status and to vilify them as an “other.”</w:t>
      </w:r>
      <w:r w:rsidR="00A96364">
        <w:rPr>
          <w:u w:val="single"/>
        </w:rPr>
        <w:t xml:space="preserve"> </w:t>
      </w:r>
      <w:r w:rsidRPr="00BB53FD">
        <w:rPr>
          <w:u w:val="single"/>
        </w:rPr>
        <w:t>After all, do we refer to anyone else as an “illegal”? Rapists? Murderers? Grifters? Counterfeiters? Drug dealers? Tax cheats? Ponzi schemers? Nope.</w:t>
      </w:r>
      <w:r w:rsidR="00A96364">
        <w:rPr>
          <w:u w:val="single"/>
        </w:rPr>
        <w:t xml:space="preserve"> </w:t>
      </w:r>
      <w:r w:rsidRPr="00BB53FD">
        <w:rPr>
          <w:u w:val="single"/>
        </w:rPr>
        <w:t>As for cries of political correctness, of course, that should be a concern. But when words are freighted with negative connotations, that’s an issue, too. If referring to all illegal immigrants as “dreamers” would be political correct (and referring to all unauthorized immigrants this way is essentially a fictional example), the referring to them as “illegals” is just the opposite. Accuracy isn’t political correctness, however, and that’s worth striving for.</w:t>
      </w:r>
      <w:r w:rsidR="00A96364">
        <w:rPr>
          <w:u w:val="single"/>
        </w:rPr>
        <w:t xml:space="preserve"> </w:t>
      </w:r>
      <w:r w:rsidRPr="00A96364">
        <w:t>The term seems especially egregious when the undocumented immigrants are typically coming here because American businesses are actively courting them. If we’re honest, collectively as a nation, we seek to hire such people. This is an inarguable fact. Whatever outrage some share at their presence, it’s apparently outweighed by the desire for many American businesses to bring these immigrant workers here and to employ them.</w:t>
      </w:r>
      <w:r w:rsidR="00A96364" w:rsidRPr="00A96364">
        <w:t xml:space="preserve"> </w:t>
      </w:r>
      <w:r w:rsidRPr="00A96364">
        <w:t>And we don’t call those businesses “illegals,” do we?</w:t>
      </w:r>
      <w:r w:rsidR="00A96364" w:rsidRPr="00A96364">
        <w:t xml:space="preserve"> </w:t>
      </w:r>
      <w:r w:rsidRPr="00BB53FD">
        <w:rPr>
          <w:u w:val="single"/>
        </w:rPr>
        <w:t>In short then? “Illegal” isn’t a synonym for a human being. It’s a gussied up slur.</w:t>
      </w:r>
      <w:r w:rsidR="00A96364">
        <w:rPr>
          <w:u w:val="single"/>
        </w:rPr>
        <w:t xml:space="preserve"> </w:t>
      </w:r>
      <w:r w:rsidRPr="00A96364">
        <w:t>“Unauthorized immigrant”</w:t>
      </w:r>
      <w:r w:rsidR="00A96364" w:rsidRPr="00A96364">
        <w:t xml:space="preserve"> </w:t>
      </w:r>
      <w:r w:rsidRPr="00BB53FD">
        <w:rPr>
          <w:u w:val="single"/>
        </w:rPr>
        <w:t>The different between “unauthorized” and “undocumented” immigrant may not seem obvious at first, but there is a distinction. It allows for the possibility of an “illegal” status without assuming illegality and, more importantly, doesn’t carry the baggage of that other, increasingly loaded term.</w:t>
      </w:r>
      <w:r w:rsidR="00A96364">
        <w:rPr>
          <w:u w:val="single"/>
        </w:rPr>
        <w:t xml:space="preserve"> </w:t>
      </w:r>
      <w:hyperlink r:id="rId143" w:tgtFrame="_blank" w:history="1">
        <w:r w:rsidRPr="00A96364">
          <w:rPr>
            <w:rStyle w:val="Hyperlink"/>
          </w:rPr>
          <w:t>Writing in the New Yorker</w:t>
        </w:r>
      </w:hyperlink>
      <w:r w:rsidRPr="00A96364">
        <w:t xml:space="preserve"> last year, Jeffrey Toobin responded to critics of his earlier writing by agreeing that he could </w:t>
      </w:r>
      <w:r w:rsidRPr="00BB53FD">
        <w:rPr>
          <w:u w:val="single"/>
        </w:rPr>
        <w:t>no longer use the term “illegal immigrant” when writing about immigration policy.</w:t>
      </w:r>
      <w:r w:rsidRPr="00A96364">
        <w:t xml:space="preserve"> </w:t>
      </w:r>
      <w:r w:rsidRPr="00BB53FD">
        <w:rPr>
          <w:u w:val="single"/>
        </w:rPr>
        <w:t>He concluded that</w:t>
      </w:r>
      <w:r w:rsidRPr="00A96364">
        <w:t xml:space="preserve"> although his intention was to “</w:t>
      </w:r>
      <w:r w:rsidRPr="00BB53FD">
        <w:rPr>
          <w:u w:val="single"/>
        </w:rPr>
        <w:t>mute the political content of the language” and to be “straightforward.”</w:t>
      </w:r>
      <w:r w:rsidRPr="00A96364">
        <w:t xml:space="preserve"> He weighed his intention against the argument that the term isn’t always accurate and the fact that the term is increasingly perceived as a </w:t>
      </w:r>
      <w:r w:rsidRPr="00BB53FD">
        <w:rPr>
          <w:u w:val="single"/>
        </w:rPr>
        <w:t xml:space="preserve">pejorative He concluded that the term was in fact more disruptive than he had realized, potentially drawing too much attention to itself. </w:t>
      </w:r>
      <w:r w:rsidRPr="00A96364">
        <w:t xml:space="preserve">His ultimate decision? He would no longer use the term. His preferred description then? </w:t>
      </w:r>
      <w:r w:rsidRPr="00BB53FD">
        <w:rPr>
          <w:u w:val="single"/>
        </w:rPr>
        <w:t>He believe that “unauthorized” is a more accurate term than “undocumented” or “illegal.”</w:t>
      </w:r>
      <w:r w:rsidR="00A96364" w:rsidRPr="00A96364">
        <w:t xml:space="preserve"> </w:t>
      </w:r>
      <w:r w:rsidRPr="00A96364">
        <w:t xml:space="preserve">In a New York Times editorial back in 2007, </w:t>
      </w:r>
      <w:hyperlink r:id="rId144" w:tgtFrame="_blank" w:history="1">
        <w:r w:rsidRPr="00A96364">
          <w:rPr>
            <w:rStyle w:val="Hyperlink"/>
          </w:rPr>
          <w:t>Lawrence Downes also concluded</w:t>
        </w:r>
      </w:hyperlink>
      <w:r w:rsidRPr="00A96364">
        <w:t xml:space="preserve"> </w:t>
      </w:r>
      <w:r w:rsidRPr="00BB53FD">
        <w:rPr>
          <w:u w:val="single"/>
        </w:rPr>
        <w:t>that “unauthorized” was a better term than “illegal” or even “undocumented,” since it contains “the possibility of reparation and atonement” and allows “for a sensible reaction proportional to the offense.</w:t>
      </w:r>
      <w:r w:rsidR="00A96364">
        <w:rPr>
          <w:u w:val="single"/>
        </w:rPr>
        <w:t xml:space="preserve"> </w:t>
      </w:r>
      <w:r w:rsidRPr="00BB53FD">
        <w:rPr>
          <w:u w:val="single"/>
        </w:rPr>
        <w:t>Good enough for me.</w:t>
      </w:r>
    </w:p>
    <w:p w:rsidR="00947EE0" w:rsidRDefault="00947EE0" w:rsidP="001733DF">
      <w:pPr>
        <w:pStyle w:val="Heading3"/>
      </w:pPr>
      <w:r>
        <w:lastRenderedPageBreak/>
        <w:t>IPX – Connotation</w:t>
      </w:r>
    </w:p>
    <w:p w:rsidR="00947EE0" w:rsidRPr="00A61017" w:rsidRDefault="00947EE0" w:rsidP="00947EE0">
      <w:pPr>
        <w:pStyle w:val="Heading4"/>
        <w:rPr>
          <w:color w:val="FF0000"/>
        </w:rPr>
      </w:pPr>
      <w:r>
        <w:t>The term “illegal” is used in a harmful manner and reproduces misconception</w:t>
      </w:r>
      <w:r w:rsidRPr="00D4106F">
        <w:t>s of immigrants</w:t>
      </w:r>
    </w:p>
    <w:p w:rsidR="00947EE0" w:rsidRPr="00196339" w:rsidRDefault="00947EE0" w:rsidP="00947EE0">
      <w:r w:rsidRPr="007B332D">
        <w:rPr>
          <w:b/>
          <w:sz w:val="26"/>
          <w:szCs w:val="26"/>
        </w:rPr>
        <w:t>Beatson 4-9</w:t>
      </w:r>
      <w:r w:rsidRPr="007B332D">
        <w:rPr>
          <w:sz w:val="24"/>
        </w:rPr>
        <w:t xml:space="preserve"> </w:t>
      </w:r>
      <w:r>
        <w:t>(J</w:t>
      </w:r>
      <w:r w:rsidRPr="00196339">
        <w:t>esse Beatson, 4-9-2018, "Opinion," thestar, https://www.thestar.com/opinion/contributors/2018/04/09/theres-nothing-illegal-about-asylum-seekers.html</w:t>
      </w:r>
      <w:r>
        <w:t>)(Shiv)</w:t>
      </w:r>
    </w:p>
    <w:p w:rsidR="00947EE0" w:rsidRPr="00392654" w:rsidRDefault="00947EE0" w:rsidP="00947EE0">
      <w:pPr>
        <w:rPr>
          <w:u w:val="single"/>
        </w:rPr>
      </w:pPr>
      <w:r w:rsidRPr="00A96364">
        <w:t xml:space="preserve">We are </w:t>
      </w:r>
      <w:r w:rsidRPr="007B332D">
        <w:rPr>
          <w:u w:val="single"/>
        </w:rPr>
        <w:t>concerned about a recent spike in the use of the term “illegal” to characterize asylum seekers</w:t>
      </w:r>
      <w:r w:rsidRPr="00A96364">
        <w:t xml:space="preserve"> crossing the Canada-U.S. border.</w:t>
      </w:r>
      <w:r w:rsidR="00A96364" w:rsidRPr="00A96364">
        <w:t xml:space="preserve"> </w:t>
      </w:r>
      <w:r w:rsidRPr="00A96364">
        <w:t xml:space="preserve">One newspaper speaks of </w:t>
      </w:r>
      <w:r w:rsidRPr="007B332D">
        <w:rPr>
          <w:u w:val="single"/>
        </w:rPr>
        <w:t>“illegal migrants” while others focus on “illegal border crossers.”</w:t>
      </w:r>
      <w:r w:rsidRPr="00A96364">
        <w:t xml:space="preserve"> An editorial from a prominent national paper asks Prime Minister Justin Trudeau to “yield to Tory measures” by tightening the border. Immigration Minister Ahmed Hussen recently said that he has “no qualms about using the term [illegal].” </w:t>
      </w:r>
      <w:r w:rsidRPr="00392654">
        <w:rPr>
          <w:u w:val="single"/>
        </w:rPr>
        <w:t>As MPs Jenny Kwan and Gary Anandasangaree have</w:t>
      </w:r>
      <w:r w:rsidRPr="00A96364">
        <w:t xml:space="preserve"> </w:t>
      </w:r>
      <w:r w:rsidRPr="00392654">
        <w:rPr>
          <w:u w:val="single"/>
        </w:rPr>
        <w:t>both argued, word choice is important and the term “illegal” is harmful.</w:t>
      </w:r>
      <w:r w:rsidR="00A96364">
        <w:rPr>
          <w:u w:val="single"/>
        </w:rPr>
        <w:t xml:space="preserve"> </w:t>
      </w:r>
      <w:r w:rsidRPr="00392654">
        <w:rPr>
          <w:u w:val="single"/>
        </w:rPr>
        <w:t>“Irregular” is used by the Immigration and Refugee Board of Canada to describe border crossings “between ports of entry.” This is not</w:t>
      </w:r>
      <w:r w:rsidRPr="00A96364">
        <w:t xml:space="preserve"> </w:t>
      </w:r>
      <w:r w:rsidRPr="00392654">
        <w:rPr>
          <w:u w:val="single"/>
        </w:rPr>
        <w:t>about people trying to sneak across the border undetected, but about the right to seek asylum from persecution.</w:t>
      </w:r>
      <w:r w:rsidRPr="00A96364">
        <w:t xml:space="preserve"> The</w:t>
      </w:r>
      <w:r w:rsidR="00A96364" w:rsidRPr="00A96364">
        <w:t xml:space="preserve"> </w:t>
      </w:r>
      <w:r w:rsidRPr="00A96364">
        <w:t>Universal Declaration of Human Rights</w:t>
      </w:r>
      <w:r w:rsidR="00A96364" w:rsidRPr="00A96364">
        <w:t xml:space="preserve"> </w:t>
      </w:r>
      <w:r w:rsidRPr="00A96364">
        <w:t>protects this right. Importantly, the 1951</w:t>
      </w:r>
      <w:r w:rsidR="00A96364" w:rsidRPr="00A96364">
        <w:t xml:space="preserve"> </w:t>
      </w:r>
      <w:r w:rsidRPr="00A96364">
        <w:t>Refugee Convention</w:t>
      </w:r>
      <w:r w:rsidR="00A96364" w:rsidRPr="00A96364">
        <w:t xml:space="preserve"> </w:t>
      </w:r>
      <w:r w:rsidRPr="00A96364">
        <w:t>and the 1967 Protocol, to which Canada is a signatory and which are incorporated into Canadian law, both recognize that refugee claimants should</w:t>
      </w:r>
      <w:r w:rsidR="00A96364" w:rsidRPr="00A96364">
        <w:t xml:space="preserve"> </w:t>
      </w:r>
      <w:r w:rsidRPr="00A96364">
        <w:t>not</w:t>
      </w:r>
      <w:r w:rsidR="00A96364" w:rsidRPr="00A96364">
        <w:t xml:space="preserve"> </w:t>
      </w:r>
      <w:r w:rsidRPr="00A96364">
        <w:t>be penalized for irregular entry to seek refuge.</w:t>
      </w:r>
      <w:r w:rsidR="00A96364" w:rsidRPr="00A96364">
        <w:t xml:space="preserve"> </w:t>
      </w:r>
      <w:r w:rsidRPr="00392654">
        <w:rPr>
          <w:u w:val="single"/>
        </w:rPr>
        <w:t>Many news pieces that talk about “illegal migrants” or “illegal border crossing” fail to mention an important context - the Safe Third Country Agreement (STCA) with the United States.</w:t>
      </w:r>
      <w:r w:rsidRPr="00A96364">
        <w:t xml:space="preserve"> The agreement, which came into effect in 2004, requires Canada to send refugees back to the U.S. if they come to an official port of entry in all but a few circumstances. This agreement</w:t>
      </w:r>
      <w:r w:rsidR="00A96364" w:rsidRPr="00A96364">
        <w:t xml:space="preserve"> </w:t>
      </w:r>
      <w:r w:rsidRPr="00A96364">
        <w:t>only</w:t>
      </w:r>
      <w:r w:rsidR="00A96364" w:rsidRPr="00A96364">
        <w:t xml:space="preserve"> </w:t>
      </w:r>
      <w:r w:rsidRPr="00A96364">
        <w:t xml:space="preserve">applies to refugee claims made at official border points, and is premised on the assumption that the U.S. is a country that protects the rights of refugee claimants. </w:t>
      </w:r>
      <w:r w:rsidRPr="00392654">
        <w:rPr>
          <w:u w:val="single"/>
        </w:rPr>
        <w:t>Given the current Trump administration’s anti-refugee and anti-Muslim policies, there is good reason to think the U.S. is not currently a safe place of return.</w:t>
      </w:r>
      <w:r w:rsidR="00A96364">
        <w:rPr>
          <w:u w:val="single"/>
        </w:rPr>
        <w:t xml:space="preserve"> </w:t>
      </w:r>
      <w:r w:rsidRPr="00392654">
        <w:rPr>
          <w:u w:val="single"/>
        </w:rPr>
        <w:t>Applying the term “illegal border crossing” to refugees is based on a misconception. Irregular entry is not an offence in the</w:t>
      </w:r>
      <w:r w:rsidR="00A96364">
        <w:rPr>
          <w:u w:val="single"/>
        </w:rPr>
        <w:t xml:space="preserve"> </w:t>
      </w:r>
      <w:r w:rsidRPr="00392654">
        <w:rPr>
          <w:u w:val="single"/>
        </w:rPr>
        <w:t>Criminal Code,</w:t>
      </w:r>
      <w:r w:rsidR="00A96364">
        <w:rPr>
          <w:u w:val="single"/>
        </w:rPr>
        <w:t xml:space="preserve"> </w:t>
      </w:r>
      <w:r w:rsidRPr="00392654">
        <w:rPr>
          <w:u w:val="single"/>
        </w:rPr>
        <w:t>and should not be labelled as such. The language of illegality also tends to violate the presumption of innocence. This is a principle that should inform ethical journalism.</w:t>
      </w:r>
      <w:r w:rsidR="00A96364">
        <w:rPr>
          <w:u w:val="single"/>
        </w:rPr>
        <w:t xml:space="preserve"> </w:t>
      </w:r>
      <w:r w:rsidRPr="00392654">
        <w:rPr>
          <w:u w:val="single"/>
        </w:rPr>
        <w:t xml:space="preserve">We should recognize that many so-called “illegal border crossers” will become long-term and integral members of Canadian society. If people come without a well-founded fear of persecution, they will be sent home. </w:t>
      </w:r>
      <w:r w:rsidRPr="00A96364">
        <w:t xml:space="preserve">But if they do have legitimate grounds for refugee protection and are legally entitled to remain, there is a strong public interest in their eventual integration. Using criminalizing language makes this transition more difficult. As refugee law scholar Harold Bauder writes, </w:t>
      </w:r>
      <w:r w:rsidRPr="00392654">
        <w:rPr>
          <w:u w:val="single"/>
        </w:rPr>
        <w:t>the language we choose “can also shape the way civic society, employers, and communities engage refugees and immigrants in everyday life.”</w:t>
      </w:r>
      <w:r w:rsidR="00A96364" w:rsidRPr="00A96364">
        <w:t xml:space="preserve"> </w:t>
      </w:r>
      <w:r w:rsidRPr="00392654">
        <w:rPr>
          <w:u w:val="single"/>
        </w:rPr>
        <w:t>Refugees often lack access to the press and to podiums, so their public image and identity tends to be defined by others. Stigmatizing labels embolden a populist politics that positions refugees as outsiders, burdens, and potential criminals.</w:t>
      </w:r>
      <w:r w:rsidRPr="00A96364">
        <w:t xml:space="preserve"> These labels in turn support problematic policies by making it easier to scapegoat refugees for social ills they are not responsible for.</w:t>
      </w:r>
      <w:r w:rsidR="00A96364" w:rsidRPr="00A96364">
        <w:t xml:space="preserve"> </w:t>
      </w:r>
      <w:r w:rsidRPr="00392654">
        <w:rPr>
          <w:u w:val="single"/>
        </w:rPr>
        <w:t>We stand against a term that divides refugee claimants into “good” and “bad”, “deserving” and “undeserving”, and that removes the dignity of those exercising their fundamental rights to claim asylum and start a new life. There is a great responsibility for those with elevated voices to not prejudge and malign refugee claimants as “illegal.”</w:t>
      </w:r>
    </w:p>
    <w:p w:rsidR="00947EE0" w:rsidRPr="00947EE0" w:rsidRDefault="00947EE0" w:rsidP="00947EE0"/>
    <w:p w:rsidR="00500182" w:rsidRDefault="00500182" w:rsidP="001733DF">
      <w:pPr>
        <w:pStyle w:val="Heading3"/>
      </w:pPr>
      <w:r>
        <w:lastRenderedPageBreak/>
        <w:t>Alt – Laundry List</w:t>
      </w:r>
    </w:p>
    <w:p w:rsidR="00500182" w:rsidRPr="001950C2" w:rsidRDefault="00500182" w:rsidP="00500182">
      <w:pPr>
        <w:pStyle w:val="Heading4"/>
      </w:pPr>
      <w:r>
        <w:t>The term “Illegal Immigrant” is inaccurate and thus dehumanizes the victim – prefer “Undocumented Immigrant”, “Immigrant”, or “New American”</w:t>
      </w:r>
    </w:p>
    <w:p w:rsidR="00500182" w:rsidRPr="001950C2" w:rsidRDefault="00500182" w:rsidP="00500182">
      <w:r w:rsidRPr="001950C2">
        <w:rPr>
          <w:b/>
          <w:sz w:val="26"/>
          <w:szCs w:val="26"/>
        </w:rPr>
        <w:t>Gambino 15</w:t>
      </w:r>
      <w:r>
        <w:t xml:space="preserve"> (</w:t>
      </w:r>
      <w:r w:rsidRPr="001950C2">
        <w:t>Lauren Gambino, 12-6-2015, "'No human being is illegal': linguists argue against mislabeling of immigrants," Guardian, https://www.theguardian.com/us-news/2015/dec/06/illegal-immigrant-label-offensive-wrong-activists-say</w:t>
      </w:r>
      <w:r>
        <w:t>)(Shiv)</w:t>
      </w:r>
    </w:p>
    <w:p w:rsidR="00500182" w:rsidRPr="00A96364" w:rsidRDefault="00500182" w:rsidP="00500182">
      <w:r w:rsidRPr="001950C2">
        <w:rPr>
          <w:u w:val="single"/>
        </w:rPr>
        <w:t>‘Illegal immigrant’ phrase called neither ‘accurate nor neutral’ as activists turn up volume on call for candidates and media to stop using phrase</w:t>
      </w:r>
      <w:r w:rsidR="00A96364">
        <w:rPr>
          <w:u w:val="single"/>
        </w:rPr>
        <w:t xml:space="preserve"> </w:t>
      </w:r>
      <w:r w:rsidRPr="00A96364">
        <w:t xml:space="preserve">On a scorching day in May 2010, thousands of Latinos and immigration activists marched through the streets of downtown Phoenix in a mighty protest against SB1070, the so-called “show me your papers” law. Among the sea of protest signs was one with a more universal message: </w:t>
      </w:r>
      <w:r w:rsidRPr="001950C2">
        <w:rPr>
          <w:u w:val="single"/>
        </w:rPr>
        <w:t>“No human being is illegal.”</w:t>
      </w:r>
      <w:r w:rsidR="00A96364">
        <w:rPr>
          <w:u w:val="single"/>
        </w:rPr>
        <w:t xml:space="preserve"> </w:t>
      </w:r>
      <w:r w:rsidRPr="00A96364">
        <w:t xml:space="preserve">In the years since, </w:t>
      </w:r>
      <w:r w:rsidRPr="001950C2">
        <w:rPr>
          <w:u w:val="single"/>
        </w:rPr>
        <w:t>a linguistic dispute has welled up on the periphery of the highly charged debate over immigration reform – how to refer to the nearly 11 million people living in the US without legal residency?</w:t>
      </w:r>
      <w:r w:rsidR="00A96364" w:rsidRPr="00A96364">
        <w:t xml:space="preserve"> </w:t>
      </w:r>
      <w:r w:rsidRPr="00A96364">
        <w:t>“We don’t call pedestrians who cross in the middle of the road illegal pedestrians,” said Otto Santa Ana, a linguist and professor in UCLA’s Department of Chicana/o Studies. “A kid who skips school to go to Disneyland is not an illegal student. And yet that’s a sort of parallel.”</w:t>
      </w:r>
      <w:r w:rsidR="00A96364" w:rsidRPr="00A96364">
        <w:t xml:space="preserve"> </w:t>
      </w:r>
      <w:r w:rsidRPr="00A96364">
        <w:t>Santa Ana is among</w:t>
      </w:r>
      <w:r w:rsidR="00A96364" w:rsidRPr="00A96364">
        <w:t xml:space="preserve"> </w:t>
      </w:r>
      <w:hyperlink r:id="rId145" w:history="1">
        <w:r w:rsidRPr="00A96364">
          <w:rPr>
            <w:rStyle w:val="Hyperlink"/>
          </w:rPr>
          <w:t>many linguists</w:t>
        </w:r>
      </w:hyperlink>
      <w:r w:rsidR="00A96364" w:rsidRPr="00A96364">
        <w:t xml:space="preserve"> </w:t>
      </w:r>
      <w:r w:rsidRPr="00A96364">
        <w:t xml:space="preserve">who argue that </w:t>
      </w:r>
      <w:r w:rsidRPr="001950C2">
        <w:rPr>
          <w:u w:val="single"/>
        </w:rPr>
        <w:t>the phrase “illegal immigrants” is neither “accurate nor neutral”. Other law-breakers are not referred to as illegal, making immigrants an outlier in the naming system, he said.</w:t>
      </w:r>
      <w:r w:rsidR="00A96364">
        <w:rPr>
          <w:u w:val="single"/>
        </w:rPr>
        <w:t xml:space="preserve"> </w:t>
      </w:r>
      <w:r w:rsidRPr="00A96364">
        <w:t xml:space="preserve">“As I’ve said throughout this campaign, the </w:t>
      </w:r>
      <w:r w:rsidRPr="001950C2">
        <w:rPr>
          <w:u w:val="single"/>
        </w:rPr>
        <w:t>people at the heart of this issue are children, parents, families,</w:t>
      </w:r>
      <w:r w:rsidR="00A96364">
        <w:rPr>
          <w:u w:val="single"/>
        </w:rPr>
        <w:t xml:space="preserve"> </w:t>
      </w:r>
      <w:hyperlink r:id="rId146" w:history="1">
        <w:r w:rsidRPr="001950C2">
          <w:rPr>
            <w:rStyle w:val="Hyperlink"/>
            <w:u w:val="single"/>
          </w:rPr>
          <w:t>DREAMers</w:t>
        </w:r>
      </w:hyperlink>
      <w:r w:rsidRPr="00A96364">
        <w:t>,” she wrote</w:t>
      </w:r>
      <w:r w:rsidRPr="001950C2">
        <w:rPr>
          <w:u w:val="single"/>
        </w:rPr>
        <w:t>. “They have names, and hopes and dreams that deserve to be respected.”</w:t>
      </w:r>
      <w:r w:rsidR="00A96364">
        <w:rPr>
          <w:u w:val="single"/>
        </w:rPr>
        <w:t xml:space="preserve"> </w:t>
      </w:r>
      <w:r w:rsidRPr="00A96364">
        <w:t xml:space="preserve">“I </w:t>
      </w:r>
      <w:r w:rsidRPr="001950C2">
        <w:rPr>
          <w:u w:val="single"/>
        </w:rPr>
        <w:t>am here illegally, without legal status, without authorization. Those are facts,” Vargas, who came to the US from the Philippines as a child, told the Guardian. “I as a person am not illegal because people can’t be illegal. Calling people illegal is not only factually inaccurate, it’s journalistically irresponsible.”</w:t>
      </w:r>
      <w:r w:rsidR="00A96364">
        <w:rPr>
          <w:u w:val="single"/>
        </w:rPr>
        <w:t xml:space="preserve"> </w:t>
      </w:r>
      <w:r w:rsidRPr="00A96364">
        <w:t>“</w:t>
      </w:r>
      <w:r w:rsidRPr="001950C2">
        <w:rPr>
          <w:u w:val="single"/>
        </w:rPr>
        <w:t>I have always called immigrants New Americans because that is what they are,” he said, taking the pledge. “Words matter and remembering that we were all once strangers in a strange land and that the US is made better in every generation by the arrival of New Americans is central to my campaign.”</w:t>
      </w:r>
      <w:r w:rsidR="00A96364">
        <w:rPr>
          <w:u w:val="single"/>
        </w:rPr>
        <w:t xml:space="preserve"> </w:t>
      </w:r>
      <w:r w:rsidRPr="00A96364">
        <w:t>“</w:t>
      </w:r>
      <w:r w:rsidRPr="001950C2">
        <w:rPr>
          <w:u w:val="single"/>
        </w:rPr>
        <w:t>The Republican party is making a safe space for really racist undertones against undocumented immigrants and that is facilitated when the media reproduces this</w:t>
      </w:r>
      <w:r w:rsidRPr="00A96364">
        <w:t>,” said José Luis Benavides, journalism professor at California State University, Northridge.</w:t>
      </w:r>
      <w:r w:rsidR="00A96364" w:rsidRPr="00A96364">
        <w:t xml:space="preserve"> </w:t>
      </w:r>
      <w:r w:rsidRPr="00A96364">
        <w:t>Benavides said that for many Americans, “</w:t>
      </w:r>
      <w:r w:rsidRPr="001950C2">
        <w:rPr>
          <w:u w:val="single"/>
        </w:rPr>
        <w:t>illegal immigrant” is synonymous with Mexican, and specifically someone who crossed the US’s southern border unlawfully. But that’s an inaccurate framing of debate.</w:t>
      </w:r>
      <w:r w:rsidR="00A96364">
        <w:rPr>
          <w:u w:val="single"/>
        </w:rPr>
        <w:t xml:space="preserve"> </w:t>
      </w:r>
      <w:r w:rsidRPr="001950C2">
        <w:rPr>
          <w:u w:val="single"/>
        </w:rPr>
        <w:t>The term “illegal immigrant” wasn’t widely used to describe a population of people until the second world war, when the media began ascribing it to Jews fleeing to Palestine without authorization.</w:t>
      </w:r>
      <w:r w:rsidRPr="00A96364">
        <w:t xml:space="preserve"> In fact, it was Holocaust survivor and Nobel peace prize winner Elie Wiesel who first framed the debate: </w:t>
      </w:r>
      <w:r w:rsidRPr="001950C2">
        <w:rPr>
          <w:u w:val="single"/>
        </w:rPr>
        <w:t>“You who are so-called illegal aliens must know that no human being is illegal.”</w:t>
      </w:r>
      <w:r w:rsidR="00A96364" w:rsidRPr="00A96364">
        <w:t xml:space="preserve"> </w:t>
      </w:r>
      <w:r w:rsidRPr="001950C2">
        <w:rPr>
          <w:u w:val="single"/>
        </w:rPr>
        <w:t>Beyond being inaccurate, the current vocabulary used to describe immigrants is polarizing, with politicians on the right preferring “illegal” and those on the left opting for “undocumented</w:t>
      </w:r>
      <w:r w:rsidRPr="00A96364">
        <w:t xml:space="preserve">”, Santa Ana said. </w:t>
      </w:r>
      <w:r w:rsidRPr="001950C2">
        <w:rPr>
          <w:u w:val="single"/>
        </w:rPr>
        <w:t>Instead, he advocates for “unauthorized”, which he says “underscores that they should not be here without highlighting criminality”, or simply describing the person’s immigration.</w:t>
      </w:r>
    </w:p>
    <w:p w:rsidR="001733DF" w:rsidRPr="00333734" w:rsidRDefault="00670BF0" w:rsidP="001733DF">
      <w:pPr>
        <w:pStyle w:val="Heading3"/>
      </w:pPr>
      <w:r>
        <w:lastRenderedPageBreak/>
        <w:t>Alt – U</w:t>
      </w:r>
      <w:r w:rsidR="001733DF" w:rsidRPr="00333734">
        <w:t>ndocumented</w:t>
      </w:r>
    </w:p>
    <w:p w:rsidR="001733DF" w:rsidRPr="00333734" w:rsidRDefault="001733DF" w:rsidP="001733DF">
      <w:pPr>
        <w:pStyle w:val="Heading4"/>
      </w:pPr>
      <w:r w:rsidRPr="00333734">
        <w:t xml:space="preserve">“Undocumented” framing is </w:t>
      </w:r>
      <w:r w:rsidRPr="00333734">
        <w:rPr>
          <w:u w:val="single"/>
        </w:rPr>
        <w:t>net better</w:t>
      </w:r>
      <w:r w:rsidRPr="00333734">
        <w:t xml:space="preserve"> than “illegal” – evokes more compassion and less stigmatizing</w:t>
      </w:r>
    </w:p>
    <w:p w:rsidR="001733DF" w:rsidRPr="00333734" w:rsidRDefault="001733DF" w:rsidP="001733DF">
      <w:r w:rsidRPr="00333734">
        <w:t xml:space="preserve">Reidar </w:t>
      </w:r>
      <w:r w:rsidRPr="00333734">
        <w:rPr>
          <w:rStyle w:val="Style13ptBold"/>
        </w:rPr>
        <w:t>Ommundsen et. al 14</w:t>
      </w:r>
      <w:r w:rsidRPr="00333734">
        <w:t>, University of Oslo; Kees van der Veer, VU University Amsterdam; Knud S. Larsen, Oregon State University; Dag-Erik Eilertsen, University of Oslo; “FRAMING UNAUTHORIZED IMMIGRANTS: THE EFFECTS OF LABELS ON EVALUATIONS”,  Psychological Reports: Sociocultural Issues in Psychology, 2014, 114, 2, 461-478, http://journals.sagepub.com.proxy.lib.umich.edu/doi/pdf/10.2466/17.PR0.114k20w0</w:t>
      </w:r>
    </w:p>
    <w:p w:rsidR="001733DF" w:rsidRPr="00A96364" w:rsidRDefault="001733DF" w:rsidP="001733DF">
      <w:r w:rsidRPr="00A96364">
        <w:t xml:space="preserve">Interpreting attitudinal evaluation from the perspective of message framing may clarify how labels and frames influence attitudes. According to Zanna and Rempel (1988, p. 319), </w:t>
      </w:r>
      <w:r w:rsidRPr="00333734">
        <w:rPr>
          <w:u w:val="single"/>
        </w:rPr>
        <w:t>an attitude can be conceived as a judgment of an object in terms of its relative “goodness” or “badness” along a given evaluative dimension</w:t>
      </w:r>
      <w:r w:rsidRPr="00A96364">
        <w:t xml:space="preserve">. The evaluation of the attitude object is partly dependent on the dimension or “measuring stick” made salient at a given moment. Communicators may influence the audience to adopt a specific frame by promoting an evaluative dimension when using labels. Consequently, </w:t>
      </w:r>
      <w:r w:rsidRPr="00333734">
        <w:rPr>
          <w:b/>
          <w:u w:val="single"/>
        </w:rPr>
        <w:t>when communicators emphasize one aspect of a given issue by the use of one label rather than another</w:t>
      </w:r>
      <w:r w:rsidRPr="00333734">
        <w:rPr>
          <w:u w:val="single"/>
        </w:rPr>
        <w:t xml:space="preserve">, the </w:t>
      </w:r>
      <w:r w:rsidRPr="00333734">
        <w:rPr>
          <w:b/>
          <w:u w:val="single"/>
        </w:rPr>
        <w:t xml:space="preserve">framing of the issue may sway the person's evaluation of or attitude </w:t>
      </w:r>
      <w:r w:rsidRPr="00333734">
        <w:rPr>
          <w:u w:val="single"/>
        </w:rPr>
        <w:t>toward the issue</w:t>
      </w:r>
      <w:r w:rsidRPr="00A96364">
        <w:t xml:space="preserve"> (Zanna, 1990; Rohan &amp; Zanna, 2001). For example, the </w:t>
      </w:r>
      <w:r w:rsidRPr="00333734">
        <w:rPr>
          <w:u w:val="single"/>
        </w:rPr>
        <w:t>labels used to describe an unauthorized immigrant may prompt the individual to adopt either a legalistic or some other</w:t>
      </w:r>
      <w:r w:rsidRPr="00A96364">
        <w:t xml:space="preserve"> (e.g., </w:t>
      </w:r>
      <w:r w:rsidRPr="00333734">
        <w:rPr>
          <w:u w:val="single"/>
        </w:rPr>
        <w:t>humanistic</w:t>
      </w:r>
      <w:r w:rsidRPr="00A96364">
        <w:t xml:space="preserve">) </w:t>
      </w:r>
      <w:r w:rsidRPr="00333734">
        <w:rPr>
          <w:u w:val="single"/>
        </w:rPr>
        <w:t xml:space="preserve">point of view. </w:t>
      </w:r>
      <w:r w:rsidRPr="00A96364">
        <w:t xml:space="preserve">For example, some </w:t>
      </w:r>
      <w:r w:rsidRPr="00333734">
        <w:rPr>
          <w:u w:val="single"/>
        </w:rPr>
        <w:t>newscasters may use the phrases “illegal immigrant” or “illegal alien,” while at other times they use the word “undocumented immigrant.”</w:t>
      </w:r>
      <w:r w:rsidRPr="00A96364">
        <w:t xml:space="preserve"> The first two terms invite the receiver to adopt a legal frame in evaluating unauthorized immigrants. </w:t>
      </w:r>
      <w:r w:rsidRPr="00333734">
        <w:rPr>
          <w:u w:val="single"/>
        </w:rPr>
        <w:t xml:space="preserve">A legalistic frame may promote the image of </w:t>
      </w:r>
      <w:r w:rsidRPr="00333734">
        <w:rPr>
          <w:b/>
          <w:u w:val="single"/>
        </w:rPr>
        <w:t>immigrants as criminals who use illegal means to enter or stay in the country</w:t>
      </w:r>
      <w:r w:rsidRPr="00A96364">
        <w:t xml:space="preserve"> (such as entering without documents, destroying identity documents, using false identities, or refusing to leave the country when asylum is not granted). The label “</w:t>
      </w:r>
      <w:r w:rsidRPr="00333734">
        <w:rPr>
          <w:u w:val="single"/>
        </w:rPr>
        <w:t>undocumented</w:t>
      </w:r>
      <w:r w:rsidRPr="00A96364">
        <w:t xml:space="preserve">” </w:t>
      </w:r>
      <w:r w:rsidRPr="00333734">
        <w:rPr>
          <w:u w:val="single"/>
        </w:rPr>
        <w:t>may</w:t>
      </w:r>
      <w:r w:rsidRPr="00A96364">
        <w:t xml:space="preserve">, on the other hand, </w:t>
      </w:r>
      <w:r w:rsidRPr="00333734">
        <w:rPr>
          <w:u w:val="single"/>
        </w:rPr>
        <w:t xml:space="preserve">lead to a less judgmental and punitive framing of unauthorized immigration. Employing </w:t>
      </w:r>
      <w:r w:rsidRPr="00A96364">
        <w:t>the “</w:t>
      </w:r>
      <w:r w:rsidRPr="00333734">
        <w:rPr>
          <w:u w:val="single"/>
        </w:rPr>
        <w:t xml:space="preserve">undocumented </w:t>
      </w:r>
      <w:r w:rsidRPr="00A96364">
        <w:t xml:space="preserve">immigrant” </w:t>
      </w:r>
      <w:r w:rsidRPr="00333734">
        <w:rPr>
          <w:u w:val="single"/>
        </w:rPr>
        <w:t xml:space="preserve">frame may </w:t>
      </w:r>
      <w:r w:rsidRPr="00333734">
        <w:rPr>
          <w:b/>
          <w:u w:val="single"/>
        </w:rPr>
        <w:t>invite a compassionate view of undocumented immigrants</w:t>
      </w:r>
      <w:r w:rsidRPr="00333734">
        <w:rPr>
          <w:u w:val="single"/>
        </w:rPr>
        <w:t xml:space="preserve"> and acceptance of the narrative that it is only through irregular means that they have a chance to find safe haven</w:t>
      </w:r>
      <w:r w:rsidRPr="00A96364">
        <w:t xml:space="preserve">; i.e., this frame may result in a less negative evaluation of immigrants (Lakoff &amp; Ferguson, 2006). </w:t>
      </w:r>
      <w:r w:rsidRPr="00333734">
        <w:rPr>
          <w:u w:val="single"/>
        </w:rPr>
        <w:t>Organizations</w:t>
      </w:r>
      <w:r w:rsidRPr="00A96364">
        <w:t xml:space="preserve"> like the National Immigration Forum </w:t>
      </w:r>
      <w:r w:rsidRPr="00333734">
        <w:rPr>
          <w:u w:val="single"/>
        </w:rPr>
        <w:t>that</w:t>
      </w:r>
      <w:r w:rsidRPr="00A96364">
        <w:t xml:space="preserve"> support the unauthorized immigrants in the United States and </w:t>
      </w:r>
      <w:r w:rsidRPr="00333734">
        <w:rPr>
          <w:u w:val="single"/>
        </w:rPr>
        <w:t>advocate liberalized policies prefer the label “undocumented immigrants”</w:t>
      </w:r>
      <w:r w:rsidRPr="00A96364">
        <w:t xml:space="preserve"> (see Bazar &amp; Brown, 2009). Vitello (2006) argues that </w:t>
      </w:r>
      <w:r w:rsidRPr="00333734">
        <w:rPr>
          <w:u w:val="single"/>
        </w:rPr>
        <w:t xml:space="preserve">framing messages in which immigrants are labeled “undocumented” is </w:t>
      </w:r>
      <w:r w:rsidRPr="00333734">
        <w:rPr>
          <w:b/>
          <w:u w:val="single"/>
        </w:rPr>
        <w:t>less stigmatizing</w:t>
      </w:r>
      <w:r w:rsidRPr="00333734">
        <w:rPr>
          <w:u w:val="single"/>
        </w:rPr>
        <w:t xml:space="preserve">, since it </w:t>
      </w:r>
      <w:r w:rsidRPr="00333734">
        <w:rPr>
          <w:b/>
          <w:u w:val="single"/>
        </w:rPr>
        <w:t xml:space="preserve">does not highlight their illegal status, </w:t>
      </w:r>
      <w:r w:rsidRPr="00333734">
        <w:rPr>
          <w:u w:val="single"/>
        </w:rPr>
        <w:t xml:space="preserve">while on the other hand labeling immigrants as “illegal” may blind people from using alternative frames of reference such as humanitarian considerations. </w:t>
      </w:r>
      <w:r w:rsidRPr="00A96364">
        <w:t xml:space="preserve">While the effects of framing have been studied widely in the behavioral and social sciences (Chong &amp; Druckman, 2007; Keren, 2011), the research literature yields few experimental studies on the effect of employing different linguistic labels to describe unauthorized immigrants. In Australia, Augustinos and Quinn (2003) investigated the effect of three labels, “illegal immigrants,” “refugees,” and “asylum seekers” on attitudes. Results showed that attitudes were less sympathetic when immigrants were referred to as “illegal immigrants” rather than “asylum seekers.” However, the premise of both equivalence and emphasis framing is that framing can only be said to occur when there is a change in preferences or evaluations of the same “object” which is unambiguously caused by different descriptions or labels (Kahneman &amp; Tversky, 1987; Chong &amp; Druckman, 2007). The three labels used in the study by Augustinos and Quinn (2003) do not refer to legally or formally equivalent groups of immigrants. For example, “asylum seeker” refers to an immigrant's legitimate status according to Article 14 of the Universal Declaration of Human Rights (UN, 1948). Without formal equivalence of objects, it is unclear if differences in evaluation are caused by different labels or by the possibility that participants did not have the same demographic or legal category in mind during evaluation. Pearson (2010) found that </w:t>
      </w:r>
      <w:r w:rsidRPr="00333734">
        <w:rPr>
          <w:u w:val="single"/>
        </w:rPr>
        <w:t xml:space="preserve">labeling unauthorized </w:t>
      </w:r>
      <w:r w:rsidRPr="00A96364">
        <w:t>Mexican</w:t>
      </w:r>
      <w:r w:rsidRPr="00333734">
        <w:rPr>
          <w:u w:val="single"/>
        </w:rPr>
        <w:t>s</w:t>
      </w:r>
      <w:r w:rsidRPr="00A96364">
        <w:t xml:space="preserve"> in the U.S. </w:t>
      </w:r>
      <w:r w:rsidRPr="00333734">
        <w:rPr>
          <w:u w:val="single"/>
        </w:rPr>
        <w:t xml:space="preserve">as “illegal aliens” rather than </w:t>
      </w:r>
      <w:r w:rsidRPr="00A96364">
        <w:t>describing them as “</w:t>
      </w:r>
      <w:r w:rsidRPr="00333734">
        <w:rPr>
          <w:u w:val="single"/>
        </w:rPr>
        <w:t>undocumented workers</w:t>
      </w:r>
      <w:r w:rsidRPr="00A96364">
        <w:t xml:space="preserve">” </w:t>
      </w:r>
      <w:r w:rsidRPr="00333734">
        <w:rPr>
          <w:u w:val="single"/>
        </w:rPr>
        <w:t xml:space="preserve">increased the perceptions of </w:t>
      </w:r>
      <w:r w:rsidRPr="00333734">
        <w:rPr>
          <w:b/>
          <w:u w:val="single"/>
        </w:rPr>
        <w:t>threat and prejudice</w:t>
      </w:r>
      <w:r w:rsidRPr="00333734">
        <w:rPr>
          <w:u w:val="single"/>
        </w:rPr>
        <w:t>.</w:t>
      </w:r>
      <w:r w:rsidRPr="00A96364">
        <w:t xml:space="preserve"> While the labels in that study referred to the same legal category (unauthorized Mexican immigrants), the author rightly argues that </w:t>
      </w:r>
      <w:r w:rsidRPr="00333734">
        <w:rPr>
          <w:u w:val="single"/>
        </w:rPr>
        <w:t>each label nevertheless may refer to a different social category, since “undocumented workers” is a more specific category than “illegal aliens.”</w:t>
      </w:r>
      <w:r w:rsidRPr="00A96364">
        <w:t xml:space="preserve"> Knoll, et al. (2011) compared the effect of two framing labels, “undocumented immigrants” and “illegal immigrants,” that in principle referred to the same legal and undifferentiated category (unauthorized immigrants). In this second study, no effects were found. One reason for this may be that their dependent measure may not have been sufficiently sensitive to detect nuances in attitudes toward unauthorized immigrants, as participants were asked to choose between four rather crude policy options ranging from mass deportation to granting permanent residence/no requirements.</w:t>
      </w:r>
    </w:p>
    <w:p w:rsidR="001733DF" w:rsidRDefault="001733DF" w:rsidP="001733DF">
      <w:pPr>
        <w:pStyle w:val="Heading3"/>
      </w:pPr>
      <w:r>
        <w:lastRenderedPageBreak/>
        <w:t>Alt – Unauthorized</w:t>
      </w:r>
    </w:p>
    <w:p w:rsidR="001733DF" w:rsidRPr="00333734" w:rsidRDefault="001733DF" w:rsidP="001733DF">
      <w:pPr>
        <w:pStyle w:val="Heading4"/>
      </w:pPr>
      <w:r>
        <w:t>“U</w:t>
      </w:r>
      <w:r w:rsidRPr="00333734">
        <w:t xml:space="preserve">nauthorized” is the </w:t>
      </w:r>
      <w:r w:rsidRPr="00333734">
        <w:rPr>
          <w:u w:val="single"/>
        </w:rPr>
        <w:t>best word</w:t>
      </w:r>
      <w:r w:rsidRPr="00333734">
        <w:t xml:space="preserve"> – legally accurate and solves all their offense – better than “undocumented” and “illegal”</w:t>
      </w:r>
    </w:p>
    <w:p w:rsidR="001733DF" w:rsidRPr="00333734" w:rsidRDefault="001733DF" w:rsidP="001733DF">
      <w:r w:rsidRPr="00333734">
        <w:t xml:space="preserve">Carly Hayden </w:t>
      </w:r>
      <w:r w:rsidRPr="00333734">
        <w:rPr>
          <w:rStyle w:val="Style13ptBold"/>
        </w:rPr>
        <w:t>Foster 17</w:t>
      </w:r>
      <w:r w:rsidRPr="00333734">
        <w:t>, associate professor of political science at Luther College, “Anchor Babies and Welfare Queens : An Essay on Political Rhetoric, Gendered Racism, and Marginalization”, Project Muse, Women, Gender, and Families of Color, Volume 5, Number 1, Spring 2017, pp. 50-72 (Article), Published by University of Illinois Press, https://muse-jhu-edu.proxy.lib.umich.edu/article/657585/pdf</w:t>
      </w:r>
    </w:p>
    <w:p w:rsidR="001733DF" w:rsidRPr="00A96364" w:rsidRDefault="001733DF" w:rsidP="001733DF">
      <w:r w:rsidRPr="00A96364">
        <w:t xml:space="preserve">What follows is a historical examination of how the terms welfare queen and anchor baby have been utilized in U.S. public political discourse. </w:t>
      </w:r>
      <w:r w:rsidRPr="00333734">
        <w:rPr>
          <w:u w:val="single"/>
        </w:rPr>
        <w:t xml:space="preserve">This work utilizes the term “unauthorized” immigrant, rather than “undocumented” or “illegal” immigrant, because </w:t>
      </w:r>
      <w:r w:rsidRPr="00333734">
        <w:rPr>
          <w:b/>
          <w:u w:val="single"/>
        </w:rPr>
        <w:t>“unauthorized” is more accurate</w:t>
      </w:r>
      <w:r w:rsidRPr="00A96364">
        <w:t xml:space="preserve">; many </w:t>
      </w:r>
      <w:r w:rsidRPr="00333734">
        <w:rPr>
          <w:u w:val="single"/>
        </w:rPr>
        <w:t xml:space="preserve">unauthorized immigrants entered the United States legally </w:t>
      </w:r>
      <w:r w:rsidRPr="00333734">
        <w:rPr>
          <w:b/>
          <w:u w:val="single"/>
        </w:rPr>
        <w:t>with documents</w:t>
      </w:r>
      <w:r w:rsidRPr="00333734">
        <w:rPr>
          <w:u w:val="single"/>
        </w:rPr>
        <w:t>, but have overstayed their visas</w:t>
      </w:r>
      <w:r w:rsidRPr="00A96364">
        <w:t>. I have chosen to italicize the words anchor baby and welfare queen to draw attention to their usage but also to signal that these terms are contested and to distinguish them from my own prose. The use of the term anchor baby is occasionally used to describe children born in the United States to Asian mothers who visit the country legally, give birth in the United States, and then return to their country of origin with the U.S. citizen child. In this scenario, the benefit of U.S. citizenship presumably accrues to the child (who might want to return to the United States as an adult), rather than the parent (raising their child in the parent’s home country and, therefore, not directly benefitting from the U.S. welfare system). This use of the term anchor babies to describe the children of Asian mothers temporarily in the United States is gendered, racist, and nativist, but, under these circumstances, the term is not employed to target the poor or evoke fears of welfare fraud. Given this usage, the emphasis of my analysis focuses on the dominant rhetorical use of the term as projected on Latina women and their children. I have primarily used Latina/o to describe immigrants from Mexico and Central and South America, but, because I have drawn from the work from the researchers at the Pew Hispanic Center, I have also incorporated the term Hispanic (Passel and Cohn 2014). In the sections that follow, I provide some background and historical context for the emergence and widespread utilization of the terms welfare queen and anchor baby, and then I explore in detail the ways that U.S. lawmakers have employed the phrase anchor baby in pursuit of political goals.</w:t>
      </w:r>
    </w:p>
    <w:p w:rsidR="00947EE0" w:rsidRPr="00BB53FD" w:rsidRDefault="00947EE0" w:rsidP="00947EE0">
      <w:pPr>
        <w:pStyle w:val="Heading4"/>
      </w:pPr>
      <w:r>
        <w:t>“Illegal” is a slur that recreates violence and racist rhetoric – “Unauthorized” solves</w:t>
      </w:r>
    </w:p>
    <w:p w:rsidR="00947EE0" w:rsidRPr="00BB53FD" w:rsidRDefault="00947EE0" w:rsidP="00947EE0">
      <w:r w:rsidRPr="00BB53FD">
        <w:rPr>
          <w:b/>
          <w:sz w:val="26"/>
          <w:szCs w:val="26"/>
        </w:rPr>
        <w:t>Stribley 16</w:t>
      </w:r>
      <w:r w:rsidRPr="00BB53FD">
        <w:rPr>
          <w:sz w:val="28"/>
        </w:rPr>
        <w:t xml:space="preserve"> </w:t>
      </w:r>
      <w:r w:rsidRPr="00BB53FD">
        <w:t>(Robert Stribley, 10-19-2016, "The Way We Speak About Unauthorized Immigrants Matters," HuffPost, https://www.huffingtonpost.com/entry/the-language-of-illegal-immigration_us_58076b62e4b00483d3b5cdba)</w:t>
      </w:r>
      <w:r>
        <w:t>(Shiv)</w:t>
      </w:r>
    </w:p>
    <w:p w:rsidR="00947EE0" w:rsidRPr="00BB53FD" w:rsidRDefault="00947EE0" w:rsidP="00947EE0">
      <w:pPr>
        <w:rPr>
          <w:u w:val="single"/>
        </w:rPr>
      </w:pPr>
      <w:r w:rsidRPr="00BB53FD">
        <w:rPr>
          <w:u w:val="single"/>
        </w:rPr>
        <w:t>How we talk about illegal immigration is important</w:t>
      </w:r>
      <w:r w:rsidRPr="00A96364">
        <w:t xml:space="preserve">, so it shouldn’t surprise us that, collectively, </w:t>
      </w:r>
      <w:r w:rsidRPr="00BB53FD">
        <w:rPr>
          <w:u w:val="single"/>
        </w:rPr>
        <w:t>we’ve come with many different ways of describing those people who immigrate illegally to the United States — ways which reflect our personal biases and beliefs</w:t>
      </w:r>
      <w:r w:rsidRPr="00A96364">
        <w:t xml:space="preserve">. If we take a </w:t>
      </w:r>
      <w:r w:rsidRPr="00BB53FD">
        <w:rPr>
          <w:u w:val="single"/>
        </w:rPr>
        <w:t>closer look at some of these terms, maybe we can determine what it is we’re trying to accomplish with these varying labels and whether we really want them rolling off our tongues.</w:t>
      </w:r>
      <w:r w:rsidR="00A96364">
        <w:rPr>
          <w:u w:val="single"/>
        </w:rPr>
        <w:t xml:space="preserve"> </w:t>
      </w:r>
      <w:r w:rsidRPr="00BB53FD">
        <w:rPr>
          <w:u w:val="single"/>
        </w:rPr>
        <w:t>“Illegal Immigrant”</w:t>
      </w:r>
      <w:r w:rsidR="00A96364">
        <w:rPr>
          <w:u w:val="single"/>
        </w:rPr>
        <w:t xml:space="preserve"> </w:t>
      </w:r>
      <w:r w:rsidRPr="00BB53FD">
        <w:rPr>
          <w:u w:val="single"/>
        </w:rPr>
        <w:t>One of the most common responses to any argument made in defense of “illegal immigrants” — not their status even but their simple existence or humanity — is to highlight that first half of the term, the word “illegal.”</w:t>
      </w:r>
      <w:r w:rsidR="00A96364">
        <w:rPr>
          <w:u w:val="single"/>
        </w:rPr>
        <w:t xml:space="preserve"> </w:t>
      </w:r>
      <w:r w:rsidRPr="00A96364">
        <w:t xml:space="preserve">That’s a mere sampling of many responses from individuals on social media, who believe they’ve </w:t>
      </w:r>
      <w:r w:rsidRPr="00BB53FD">
        <w:rPr>
          <w:u w:val="single"/>
        </w:rPr>
        <w:t>pulled a trump card</w:t>
      </w:r>
      <w:r w:rsidRPr="00A96364">
        <w:t xml:space="preserve"> (no pun intended) </w:t>
      </w:r>
      <w:r w:rsidRPr="00BB53FD">
        <w:rPr>
          <w:u w:val="single"/>
        </w:rPr>
        <w:t>by pointing out that all illegal immigrants are criminal in nature simply due to their presence</w:t>
      </w:r>
      <w:r w:rsidRPr="00A96364">
        <w:t>. So it seems like a case-closed exercise for many folks — </w:t>
      </w:r>
      <w:r w:rsidRPr="00BB53FD">
        <w:rPr>
          <w:u w:val="single"/>
        </w:rPr>
        <w:t xml:space="preserve">even if you’re just making the fact-based argument that illegal immigration is </w:t>
      </w:r>
      <w:hyperlink r:id="rId147" w:tgtFrame="_blank" w:history="1">
        <w:r w:rsidRPr="00BB53FD">
          <w:rPr>
            <w:rStyle w:val="Hyperlink"/>
            <w:u w:val="single"/>
          </w:rPr>
          <w:t>actually in decline</w:t>
        </w:r>
      </w:hyperlink>
      <w:r w:rsidRPr="00BB53FD">
        <w:rPr>
          <w:u w:val="single"/>
        </w:rPr>
        <w:t xml:space="preserve"> or that illegal immigrants actually </w:t>
      </w:r>
      <w:hyperlink r:id="rId148" w:tgtFrame="_blank" w:history="1">
        <w:r w:rsidRPr="00BB53FD">
          <w:rPr>
            <w:rStyle w:val="Hyperlink"/>
            <w:u w:val="single"/>
          </w:rPr>
          <w:t>less likely to be violent criminals</w:t>
        </w:r>
      </w:hyperlink>
      <w:r w:rsidRPr="00A96364">
        <w:t>, despite what the Donald J. Trumps of the world may say.</w:t>
      </w:r>
      <w:r w:rsidR="00A96364" w:rsidRPr="00A96364">
        <w:t xml:space="preserve"> </w:t>
      </w:r>
      <w:r w:rsidRPr="00A96364">
        <w:t>“What part of ‘illegal’ don’t you get?”</w:t>
      </w:r>
      <w:r w:rsidR="00A96364" w:rsidRPr="00A96364">
        <w:t xml:space="preserve"> </w:t>
      </w:r>
      <w:r w:rsidRPr="00BB53FD">
        <w:rPr>
          <w:u w:val="single"/>
        </w:rPr>
        <w:t>It’s worth stating explicitly that having sympathy for “illegal immigrants” is not the same as encouraging or even condoning illegal immigration</w:t>
      </w:r>
      <w:r w:rsidRPr="00A96364">
        <w:t xml:space="preserve">. </w:t>
      </w:r>
      <w:hyperlink r:id="rId149" w:tgtFrame="_blank" w:history="1">
        <w:r w:rsidRPr="00A96364">
          <w:rPr>
            <w:rStyle w:val="Hyperlink"/>
          </w:rPr>
          <w:t>Defending such immigrants against racist stereotypes</w:t>
        </w:r>
      </w:hyperlink>
      <w:r w:rsidRPr="00A96364">
        <w:t xml:space="preserve"> isn’t congruent with open borders and no penalties for breaking the law. </w:t>
      </w:r>
      <w:r w:rsidRPr="00BB53FD">
        <w:rPr>
          <w:u w:val="single"/>
        </w:rPr>
        <w:t>Saying those things are all equal is simply inaccurate, rhetorical sleight of hand</w:t>
      </w:r>
      <w:r w:rsidRPr="00A96364">
        <w:t xml:space="preserve">. It’s often </w:t>
      </w:r>
      <w:r w:rsidRPr="00BB53FD">
        <w:rPr>
          <w:u w:val="single"/>
        </w:rPr>
        <w:t xml:space="preserve">presented as what we call </w:t>
      </w:r>
      <w:hyperlink r:id="rId150" w:tgtFrame="_blank" w:history="1">
        <w:r w:rsidRPr="00BB53FD">
          <w:rPr>
            <w:rStyle w:val="Hyperlink"/>
            <w:u w:val="single"/>
          </w:rPr>
          <w:t>a straw man argument</w:t>
        </w:r>
      </w:hyperlink>
      <w:r w:rsidRPr="00BB53FD">
        <w:rPr>
          <w:u w:val="single"/>
        </w:rPr>
        <w:t>.</w:t>
      </w:r>
      <w:r w:rsidRPr="00A96364">
        <w:t xml:space="preserve"> </w:t>
      </w:r>
      <w:hyperlink r:id="rId151" w:tgtFrame="_blank" w:history="1">
        <w:r w:rsidRPr="00A96364">
          <w:rPr>
            <w:rStyle w:val="Hyperlink"/>
          </w:rPr>
          <w:t>Donald Trump</w:t>
        </w:r>
      </w:hyperlink>
      <w:r w:rsidRPr="00A96364">
        <w:t>, along with many right-wing politicians and pundits and commenters roll out this tired trick daily.</w:t>
      </w:r>
      <w:r w:rsidR="00A96364" w:rsidRPr="00A96364">
        <w:t xml:space="preserve"> </w:t>
      </w:r>
      <w:r w:rsidRPr="00A96364">
        <w:t>All this aside, however, referring to all such immigrants as “illegal immigrants” also happens to be lawfully untrue.</w:t>
      </w:r>
      <w:r w:rsidR="00A96364" w:rsidRPr="00A96364">
        <w:t xml:space="preserve"> </w:t>
      </w:r>
      <w:r w:rsidRPr="00A96364">
        <w:t xml:space="preserve">What do I mean “lawfully untrue”? Well, factually, only 60 </w:t>
      </w:r>
      <w:r w:rsidRPr="00BB53FD">
        <w:rPr>
          <w:u w:val="single"/>
        </w:rPr>
        <w:t>percent of “illegal immigrants” arrive here illegally — e.g. by avoiding border patrols or fabricating documents. The remaining 40 percent come here legally, but overstay their time here.</w:t>
      </w:r>
      <w:r w:rsidRPr="00A96364">
        <w:t xml:space="preserve"> What’s the difference, you say? </w:t>
      </w:r>
      <w:r w:rsidRPr="00BB53FD">
        <w:rPr>
          <w:u w:val="single"/>
        </w:rPr>
        <w:t>The difference is the U.S. government does not consider the latter criminal behavior</w:t>
      </w:r>
      <w:r w:rsidRPr="00A96364">
        <w:t xml:space="preserve">. </w:t>
      </w:r>
      <w:hyperlink r:id="rId152" w:tgtFrame="_blank" w:history="1">
        <w:r w:rsidRPr="00A96364">
          <w:rPr>
            <w:rStyle w:val="Hyperlink"/>
          </w:rPr>
          <w:t>That’s right</w:t>
        </w:r>
      </w:hyperlink>
      <w:r w:rsidRPr="00A96364">
        <w:t xml:space="preserve">. </w:t>
      </w:r>
      <w:r w:rsidRPr="00BB53FD">
        <w:rPr>
          <w:u w:val="single"/>
        </w:rPr>
        <w:t xml:space="preserve">It’s a civil offense, not a criminal offense. </w:t>
      </w:r>
      <w:r w:rsidRPr="00A96364">
        <w:t xml:space="preserve">So </w:t>
      </w:r>
      <w:r w:rsidRPr="00BB53FD">
        <w:rPr>
          <w:u w:val="single"/>
        </w:rPr>
        <w:t>the argument that “all illegal immigrants are criminals” is actually, factually incorrect.</w:t>
      </w:r>
      <w:r w:rsidRPr="00A96364">
        <w:t xml:space="preserve"> This is the difference between what is referred to as “improper entry” versus “unlawful presence.” So a broad term like “illegal immigrant” doesn’t serve us well because it conflates two meaningfully different groups of people — one of which has engaged in no criminal activity.</w:t>
      </w:r>
      <w:r w:rsidR="00A96364" w:rsidRPr="00A96364">
        <w:t xml:space="preserve"> </w:t>
      </w:r>
      <w:r w:rsidRPr="00A96364">
        <w:t xml:space="preserve">Additionally, if the former action is still considered a crime, it’s a crime punishable by no more than 6 months in prison and a maximum $250 fine. For comparison, a first time possession charge for heroin </w:t>
      </w:r>
      <w:hyperlink r:id="rId153" w:tgtFrame="_blank" w:history="1">
        <w:r w:rsidRPr="00A96364">
          <w:rPr>
            <w:rStyle w:val="Hyperlink"/>
          </w:rPr>
          <w:t>at the federal level</w:t>
        </w:r>
      </w:hyperlink>
      <w:r w:rsidRPr="00A96364">
        <w:t xml:space="preserve"> is 1 year in prison and a $5,000 fine. A typical state charge for the sale or distribution of heroin can get you up to life in prison (more often 10–15 years) and a $100,000 fine. So our judicial system apparently considers either of those offenses far more serious crimes than crossing the United States border illegally.</w:t>
      </w:r>
      <w:r w:rsidR="00A96364" w:rsidRPr="00A96364">
        <w:t xml:space="preserve"> </w:t>
      </w:r>
      <w:r w:rsidRPr="00A96364">
        <w:t xml:space="preserve">Justice Anthony Kennedy underlined this distinction back in June, 2012 when he wrote </w:t>
      </w:r>
      <w:hyperlink r:id="rId154" w:tgtFrame="_blank" w:history="1">
        <w:r w:rsidRPr="00A96364">
          <w:rPr>
            <w:rStyle w:val="Hyperlink"/>
          </w:rPr>
          <w:t>the majority opinion</w:t>
        </w:r>
      </w:hyperlink>
      <w:r w:rsidRPr="00A96364">
        <w:t xml:space="preserve"> for the ruling on Arizona’s draconian immigration law, SB 1070. </w:t>
      </w:r>
      <w:r w:rsidRPr="00A96364">
        <w:lastRenderedPageBreak/>
        <w:t>He concluded that “</w:t>
      </w:r>
      <w:r w:rsidRPr="00BB53FD">
        <w:rPr>
          <w:u w:val="single"/>
        </w:rPr>
        <w:t>As a general rule, it is not a crime for a movable alien to remain in the United States.”</w:t>
      </w:r>
      <w:r w:rsidR="00A96364">
        <w:rPr>
          <w:u w:val="single"/>
        </w:rPr>
        <w:t xml:space="preserve"> </w:t>
      </w:r>
      <w:r w:rsidRPr="00A96364">
        <w:t xml:space="preserve">Later that year, the Pulitzer-winner reporter </w:t>
      </w:r>
      <w:hyperlink r:id="rId155" w:tgtFrame="_blank" w:history="1">
        <w:r w:rsidRPr="00A96364">
          <w:rPr>
            <w:rStyle w:val="Hyperlink"/>
          </w:rPr>
          <w:t>Jose Antonio Vargas</w:t>
        </w:r>
      </w:hyperlink>
      <w:r w:rsidRPr="00A96364">
        <w:t xml:space="preserve"> summed up his thoughts on our use of the terms “illegal” and “illegal immigrant” in a </w:t>
      </w:r>
      <w:hyperlink r:id="rId156" w:tgtFrame="_blank" w:history="1">
        <w:r w:rsidRPr="00A96364">
          <w:rPr>
            <w:rStyle w:val="Hyperlink"/>
          </w:rPr>
          <w:t>brief but poignant piece</w:t>
        </w:r>
      </w:hyperlink>
      <w:r w:rsidRPr="00A96364">
        <w:t xml:space="preserve">, which also called for the media to stop using those words. He pointed out that The Miami Herald stopped using the term, replacing it with “undocumented immigrant” as far back as 2003. So did The Huffington Post in 2008. And the San Antonio Express-News in 2010. Since then </w:t>
      </w:r>
      <w:hyperlink r:id="rId157" w:tgtFrame="_blank" w:history="1">
        <w:r w:rsidRPr="00A96364">
          <w:rPr>
            <w:rStyle w:val="Hyperlink"/>
          </w:rPr>
          <w:t>the media has increasingly backed away</w:t>
        </w:r>
      </w:hyperlink>
      <w:r w:rsidRPr="00A96364">
        <w:t xml:space="preserve"> from the term “illegal immigrant.” </w:t>
      </w:r>
      <w:hyperlink r:id="rId158" w:tgtFrame="_blank" w:history="1">
        <w:r w:rsidRPr="00A96364">
          <w:rPr>
            <w:rStyle w:val="Hyperlink"/>
          </w:rPr>
          <w:t>The AP stopped</w:t>
        </w:r>
      </w:hyperlink>
      <w:r w:rsidRPr="00A96364">
        <w:t xml:space="preserve"> using it to describe individuals in 2013, though it allowed the term “illegal immigration” as a subject. So did the </w:t>
      </w:r>
      <w:hyperlink r:id="rId159" w:tgtFrame="_blank" w:history="1">
        <w:r w:rsidRPr="00A96364">
          <w:rPr>
            <w:rStyle w:val="Hyperlink"/>
          </w:rPr>
          <w:t>L.A. Times</w:t>
        </w:r>
      </w:hyperlink>
      <w:r w:rsidRPr="00A96364">
        <w:t xml:space="preserve">. Then NBC and ABC News followed. However, the </w:t>
      </w:r>
      <w:hyperlink r:id="rId160" w:tgtFrame="_blank" w:history="1">
        <w:r w:rsidRPr="00A96364">
          <w:rPr>
            <w:rStyle w:val="Hyperlink"/>
          </w:rPr>
          <w:t>New York Times</w:t>
        </w:r>
      </w:hyperlink>
      <w:r w:rsidRPr="00A96364">
        <w:t>, Washington Post, Wall Street Journal and CBS continued to allow the term, though in some cases with some reservations.</w:t>
      </w:r>
      <w:r w:rsidR="00A96364" w:rsidRPr="00A96364">
        <w:t xml:space="preserve"> </w:t>
      </w:r>
      <w:r w:rsidRPr="00A96364">
        <w:t>Further complicating the issue, Frank Luntz famously politicized the term “illegal immigrant” in a 2005 memo to Republicans, advising them to use the term in order to reinforce the primary guiding rule of the document’s prescriptions for language: “Always differentiate LEGAL from illegal immigration.”</w:t>
      </w:r>
      <w:r w:rsidR="00A96364" w:rsidRPr="00A96364">
        <w:t xml:space="preserve"> </w:t>
      </w:r>
      <w:r w:rsidRPr="00A96364">
        <w:t>Illegal”</w:t>
      </w:r>
      <w:r w:rsidR="00A96364" w:rsidRPr="00A96364">
        <w:t xml:space="preserve"> </w:t>
      </w:r>
      <w:r w:rsidRPr="00BB53FD">
        <w:rPr>
          <w:u w:val="single"/>
        </w:rPr>
        <w:t>Shortening “illegal immigrant” to “illegal” is even more questionable</w:t>
      </w:r>
      <w:r w:rsidRPr="00A96364">
        <w:t>. It may seem a logical move. It appeals to our penchant for short-hand communication. Save three syllables. Save 10 characters in a tweet. And</w:t>
      </w:r>
      <w:r w:rsidRPr="00BB53FD">
        <w:rPr>
          <w:u w:val="single"/>
        </w:rPr>
        <w:t>, divorced from context, “illegal” sounds like a perfectly accurate, clinical, almost empirical descriptor, doesn’t it?</w:t>
      </w:r>
      <w:r w:rsidR="00A96364">
        <w:rPr>
          <w:u w:val="single"/>
        </w:rPr>
        <w:t xml:space="preserve"> </w:t>
      </w:r>
      <w:r w:rsidRPr="00A96364">
        <w:t xml:space="preserve">And </w:t>
      </w:r>
      <w:r w:rsidRPr="00BB53FD">
        <w:rPr>
          <w:u w:val="single"/>
        </w:rPr>
        <w:t>immigrants have long been dehumanized</w:t>
      </w:r>
      <w:r w:rsidRPr="00A96364">
        <w:t xml:space="preserve"> en masse </w:t>
      </w:r>
      <w:r w:rsidRPr="00BB53FD">
        <w:rPr>
          <w:u w:val="single"/>
        </w:rPr>
        <w:t>via slurs, which insinuate they are dirty, diseased, or some sort of infestation</w:t>
      </w:r>
      <w:r w:rsidRPr="00A96364">
        <w:t xml:space="preserve">. You’ll still hear people smear immigrants this way, </w:t>
      </w:r>
      <w:r w:rsidRPr="00BB53FD">
        <w:rPr>
          <w:u w:val="single"/>
        </w:rPr>
        <w:t>referring to them as “</w:t>
      </w:r>
      <w:hyperlink r:id="rId161" w:tgtFrame="_blank" w:history="1">
        <w:r w:rsidRPr="00BB53FD">
          <w:rPr>
            <w:rStyle w:val="Hyperlink"/>
            <w:u w:val="single"/>
          </w:rPr>
          <w:t>pests</w:t>
        </w:r>
      </w:hyperlink>
      <w:r w:rsidRPr="00BB53FD">
        <w:rPr>
          <w:u w:val="single"/>
        </w:rPr>
        <w:t>,” “</w:t>
      </w:r>
      <w:hyperlink r:id="rId162" w:tgtFrame="_blank" w:history="1">
        <w:r w:rsidRPr="00BB53FD">
          <w:rPr>
            <w:rStyle w:val="Hyperlink"/>
            <w:u w:val="single"/>
          </w:rPr>
          <w:t>vermin</w:t>
        </w:r>
      </w:hyperlink>
      <w:r w:rsidRPr="00BB53FD">
        <w:rPr>
          <w:u w:val="single"/>
        </w:rPr>
        <w:t>,” “</w:t>
      </w:r>
      <w:hyperlink r:id="rId163" w:tgtFrame="_blank" w:history="1">
        <w:r w:rsidRPr="00BB53FD">
          <w:rPr>
            <w:rStyle w:val="Hyperlink"/>
            <w:u w:val="single"/>
          </w:rPr>
          <w:t>rats</w:t>
        </w:r>
      </w:hyperlink>
      <w:r w:rsidRPr="00BB53FD">
        <w:rPr>
          <w:u w:val="single"/>
        </w:rPr>
        <w:t>,” “</w:t>
      </w:r>
      <w:hyperlink r:id="rId164" w:tgtFrame="_blank" w:history="1">
        <w:r w:rsidRPr="00BB53FD">
          <w:rPr>
            <w:rStyle w:val="Hyperlink"/>
            <w:u w:val="single"/>
          </w:rPr>
          <w:t>cockroaches</w:t>
        </w:r>
      </w:hyperlink>
      <w:r w:rsidRPr="00BB53FD">
        <w:rPr>
          <w:u w:val="single"/>
        </w:rPr>
        <w:t>,” or “</w:t>
      </w:r>
      <w:hyperlink r:id="rId165" w:tgtFrame="_blank" w:history="1">
        <w:r w:rsidRPr="00BB53FD">
          <w:rPr>
            <w:rStyle w:val="Hyperlink"/>
            <w:u w:val="single"/>
          </w:rPr>
          <w:t>swarms</w:t>
        </w:r>
      </w:hyperlink>
      <w:r w:rsidRPr="00BB53FD">
        <w:rPr>
          <w:u w:val="single"/>
        </w:rPr>
        <w:t>.”</w:t>
      </w:r>
      <w:r w:rsidRPr="00A96364">
        <w:t xml:space="preserve"> (Again, presume this is a partial listing.)</w:t>
      </w:r>
      <w:r w:rsidR="00A96364" w:rsidRPr="00A96364">
        <w:t xml:space="preserve"> </w:t>
      </w:r>
      <w:r w:rsidRPr="00BB53FD">
        <w:rPr>
          <w:u w:val="single"/>
        </w:rPr>
        <w:t>That’s why “illegal” has become so popular. Because it is a slur that comes with an excuse. It’s the word it’s safe to use when you can’t use those more traditional pejorative terms.</w:t>
      </w:r>
      <w:r w:rsidRPr="00A96364">
        <w:t xml:space="preserve"> It bears the patina of respectability and supposed judicial accuracy, but </w:t>
      </w:r>
      <w:r w:rsidRPr="00BB53FD">
        <w:rPr>
          <w:u w:val="single"/>
        </w:rPr>
        <w:t>still operates to reduce a group of human beings to an “other” or an enemy.</w:t>
      </w:r>
      <w:r w:rsidRPr="00A96364">
        <w:t xml:space="preserve"> And so it’s the one term </w:t>
      </w:r>
      <w:hyperlink r:id="rId166" w:tgtFrame="_blank" w:history="1">
        <w:r w:rsidRPr="00A96364">
          <w:rPr>
            <w:rStyle w:val="Hyperlink"/>
          </w:rPr>
          <w:t>Fox News</w:t>
        </w:r>
      </w:hyperlink>
      <w:r w:rsidRPr="00A96364">
        <w:t xml:space="preserve"> commentators and white supremacists and Donald Trump and your racist uncle now believe they can use with impunity.</w:t>
      </w:r>
      <w:r w:rsidR="00A96364" w:rsidRPr="00A96364">
        <w:t xml:space="preserve"> </w:t>
      </w:r>
      <w:r w:rsidRPr="00BB53FD">
        <w:rPr>
          <w:u w:val="single"/>
        </w:rPr>
        <w:t xml:space="preserve">They savor the legitimacy of “illegal” while reducing a human being to an adjective. True, the word has been used so much it’s become </w:t>
      </w:r>
      <w:hyperlink r:id="rId167" w:tgtFrame="_blank" w:history="1">
        <w:r w:rsidRPr="00BB53FD">
          <w:rPr>
            <w:rStyle w:val="Hyperlink"/>
            <w:u w:val="single"/>
          </w:rPr>
          <w:t>a noun</w:t>
        </w:r>
      </w:hyperlink>
      <w:r w:rsidRPr="00BB53FD">
        <w:rPr>
          <w:u w:val="single"/>
        </w:rPr>
        <w:t>.</w:t>
      </w:r>
      <w:r w:rsidRPr="00A96364">
        <w:t xml:space="preserve"> In fact — and perhaps surprisingly — you can trace its use as a noun to describe immigrants to as far back to the 193os, when linguist </w:t>
      </w:r>
      <w:hyperlink r:id="rId168" w:tgtFrame="_blank" w:history="1">
        <w:r w:rsidRPr="00A96364">
          <w:rPr>
            <w:rStyle w:val="Hyperlink"/>
          </w:rPr>
          <w:t>Geoffrey Nunberg says</w:t>
        </w:r>
      </w:hyperlink>
      <w:r w:rsidRPr="00A96364">
        <w:t xml:space="preserve"> the British transformed the word into noun “to describe Jews who entered Palestine without official permission.” He says it’s “been used ever since as a way of reducing individuals to their infractions.” In 1949, the journalist Meyer Levin made a film called “</w:t>
      </w:r>
      <w:hyperlink r:id="rId169" w:tgtFrame="_blank" w:history="1">
        <w:r w:rsidRPr="00A96364">
          <w:rPr>
            <w:rStyle w:val="Hyperlink"/>
          </w:rPr>
          <w:t>The Illegals</w:t>
        </w:r>
      </w:hyperlink>
      <w:r w:rsidRPr="00A96364">
        <w:t xml:space="preserve">” about concentration camp survivors wandering Europe looking for a home. It depicted their suffering and showed how they were even forced to return to Germany. </w:t>
      </w:r>
      <w:hyperlink r:id="rId170" w:tgtFrame="_blank" w:history="1">
        <w:r w:rsidRPr="00A96364">
          <w:rPr>
            <w:rStyle w:val="Hyperlink"/>
          </w:rPr>
          <w:t>A 1960 book</w:t>
        </w:r>
      </w:hyperlink>
      <w:r w:rsidRPr="00A96364">
        <w:t xml:space="preserve"> also described how the British termed Jewish survivors “illegals,” who would be removed and shipped off to Cyprus. So </w:t>
      </w:r>
      <w:r w:rsidRPr="00BB53FD">
        <w:rPr>
          <w:u w:val="single"/>
        </w:rPr>
        <w:t>the term doesn’t exactly bear a proud pedigree, and its evolution from adjective to noun betrays its point and its power: To reduce a human being to their immigrant status and to vilify them as an “other.”</w:t>
      </w:r>
      <w:r w:rsidR="00A96364">
        <w:rPr>
          <w:u w:val="single"/>
        </w:rPr>
        <w:t xml:space="preserve"> </w:t>
      </w:r>
      <w:r w:rsidRPr="00BB53FD">
        <w:rPr>
          <w:u w:val="single"/>
        </w:rPr>
        <w:t>After all, do we refer to anyone else as an “illegal”? Rapists? Murderers? Grifters? Counterfeiters? Drug dealers? Tax cheats? Ponzi schemers? Nope.</w:t>
      </w:r>
      <w:r w:rsidR="00A96364">
        <w:rPr>
          <w:u w:val="single"/>
        </w:rPr>
        <w:t xml:space="preserve"> </w:t>
      </w:r>
      <w:r w:rsidRPr="00BB53FD">
        <w:rPr>
          <w:u w:val="single"/>
        </w:rPr>
        <w:t>As for cries of political correctness, of course, that should be a concern. But when words are freighted with negative connotations, that’s an issue, too. If referring to all illegal immigrants as “dreamers” would be political correct (and referring to all unauthorized immigrants this way is essentially a fictional example), the referring to them as “illegals” is just the opposite. Accuracy isn’t political correctness, however, and that’s worth striving for.</w:t>
      </w:r>
      <w:r w:rsidR="00A96364">
        <w:rPr>
          <w:u w:val="single"/>
        </w:rPr>
        <w:t xml:space="preserve"> </w:t>
      </w:r>
      <w:r w:rsidRPr="00A96364">
        <w:t>The term seems especially egregious when the undocumented immigrants are typically coming here because American businesses are actively courting them. If we’re honest, collectively as a nation, we seek to hire such people. This is an inarguable fact. Whatever outrage some share at their presence, it’s apparently outweighed by the desire for many American businesses to bring these immigrant workers here and to employ them.</w:t>
      </w:r>
      <w:r w:rsidR="00A96364" w:rsidRPr="00A96364">
        <w:t xml:space="preserve"> </w:t>
      </w:r>
      <w:r w:rsidRPr="00A96364">
        <w:t>And we don’t call those businesses “illegals,” do we?</w:t>
      </w:r>
      <w:r w:rsidR="00A96364" w:rsidRPr="00A96364">
        <w:t xml:space="preserve"> </w:t>
      </w:r>
      <w:r w:rsidRPr="00BB53FD">
        <w:rPr>
          <w:u w:val="single"/>
        </w:rPr>
        <w:t>In short then? “Illegal” isn’t a synonym for a human being. It’s a gussied up slur.</w:t>
      </w:r>
      <w:r w:rsidR="00A96364">
        <w:rPr>
          <w:u w:val="single"/>
        </w:rPr>
        <w:t xml:space="preserve"> </w:t>
      </w:r>
      <w:r w:rsidRPr="00A96364">
        <w:t>“Unauthorized immigrant”</w:t>
      </w:r>
      <w:r w:rsidR="00A96364" w:rsidRPr="00A96364">
        <w:t xml:space="preserve"> </w:t>
      </w:r>
      <w:r w:rsidRPr="00BB53FD">
        <w:rPr>
          <w:u w:val="single"/>
        </w:rPr>
        <w:t>The different between “unauthorized” and “undocumented” immigrant may not seem obvious at first, but there is a distinction. It allows for the possibility of an “illegal” status without assuming illegality and, more importantly, doesn’t carry the baggage of that other, increasingly loaded term.</w:t>
      </w:r>
      <w:r w:rsidR="00A96364">
        <w:rPr>
          <w:u w:val="single"/>
        </w:rPr>
        <w:t xml:space="preserve"> </w:t>
      </w:r>
      <w:hyperlink r:id="rId171" w:tgtFrame="_blank" w:history="1">
        <w:r w:rsidRPr="00A96364">
          <w:rPr>
            <w:rStyle w:val="Hyperlink"/>
          </w:rPr>
          <w:t>Writing in the New Yorker</w:t>
        </w:r>
      </w:hyperlink>
      <w:r w:rsidRPr="00A96364">
        <w:t xml:space="preserve"> last year, Jeffrey Toobin responded to critics of his earlier writing by agreeing that he could </w:t>
      </w:r>
      <w:r w:rsidRPr="00BB53FD">
        <w:rPr>
          <w:u w:val="single"/>
        </w:rPr>
        <w:t>no longer use the term “illegal immigrant” when writing about immigration policy.</w:t>
      </w:r>
      <w:r w:rsidRPr="00A96364">
        <w:t xml:space="preserve"> </w:t>
      </w:r>
      <w:r w:rsidRPr="00BB53FD">
        <w:rPr>
          <w:u w:val="single"/>
        </w:rPr>
        <w:t>He concluded that</w:t>
      </w:r>
      <w:r w:rsidRPr="00A96364">
        <w:t xml:space="preserve"> although his intention was to “</w:t>
      </w:r>
      <w:r w:rsidRPr="00BB53FD">
        <w:rPr>
          <w:u w:val="single"/>
        </w:rPr>
        <w:t>mute the political content of the language” and to be “straightforward.”</w:t>
      </w:r>
      <w:r w:rsidRPr="00A96364">
        <w:t xml:space="preserve"> He weighed his intention against the argument that the term isn’t always accurate and the fact that the term is increasingly perceived as a </w:t>
      </w:r>
      <w:r w:rsidRPr="00BB53FD">
        <w:rPr>
          <w:u w:val="single"/>
        </w:rPr>
        <w:t xml:space="preserve">pejorative He concluded that the term was in fact more disruptive than he had realized, potentially drawing too much attention to itself. </w:t>
      </w:r>
      <w:r w:rsidRPr="00A96364">
        <w:t xml:space="preserve">His ultimate decision? He would no longer use the term. His preferred description then? </w:t>
      </w:r>
      <w:r w:rsidRPr="00BB53FD">
        <w:rPr>
          <w:u w:val="single"/>
        </w:rPr>
        <w:t>He believe that “unauthorized” is a more accurate term than “undocumented” or “illegal.”</w:t>
      </w:r>
      <w:r w:rsidR="00A96364" w:rsidRPr="00A96364">
        <w:t xml:space="preserve"> </w:t>
      </w:r>
      <w:r w:rsidRPr="00A96364">
        <w:t xml:space="preserve">In a New York Times editorial back in 2007, </w:t>
      </w:r>
      <w:hyperlink r:id="rId172" w:tgtFrame="_blank" w:history="1">
        <w:r w:rsidRPr="00A96364">
          <w:rPr>
            <w:rStyle w:val="Hyperlink"/>
          </w:rPr>
          <w:t>Lawrence Downes also concluded</w:t>
        </w:r>
      </w:hyperlink>
      <w:r w:rsidRPr="00A96364">
        <w:t xml:space="preserve"> </w:t>
      </w:r>
      <w:r w:rsidRPr="00BB53FD">
        <w:rPr>
          <w:u w:val="single"/>
        </w:rPr>
        <w:t>that “unauthorized” was a better term than “illegal” or even “undocumented,” since it contains “the possibility of reparation and atonement” and allows “for a sensible reaction proportional to the offense.</w:t>
      </w:r>
      <w:r w:rsidR="00A96364">
        <w:rPr>
          <w:u w:val="single"/>
        </w:rPr>
        <w:t xml:space="preserve"> </w:t>
      </w:r>
      <w:r w:rsidRPr="00BB53FD">
        <w:rPr>
          <w:u w:val="single"/>
        </w:rPr>
        <w:t>Good enough for me.</w:t>
      </w:r>
    </w:p>
    <w:p w:rsidR="001733DF" w:rsidRDefault="001733DF" w:rsidP="001733DF"/>
    <w:p w:rsidR="001733DF" w:rsidRDefault="001733DF" w:rsidP="001733DF">
      <w:pPr>
        <w:pStyle w:val="Heading2"/>
      </w:pPr>
      <w:r>
        <w:lastRenderedPageBreak/>
        <w:t>“Immigrant”</w:t>
      </w:r>
    </w:p>
    <w:p w:rsidR="001733DF" w:rsidRDefault="001733DF" w:rsidP="001733DF">
      <w:pPr>
        <w:pStyle w:val="Heading4"/>
      </w:pPr>
      <w:r>
        <w:t>Even just the term immigrant is used to frame them as the other—Prefer expat</w:t>
      </w:r>
    </w:p>
    <w:p w:rsidR="001733DF" w:rsidRDefault="001733DF" w:rsidP="001733DF">
      <w:r w:rsidRPr="00FE52A0">
        <w:rPr>
          <w:rStyle w:val="Style13ptBold"/>
        </w:rPr>
        <w:t>Ruz 15</w:t>
      </w:r>
      <w:r>
        <w:t xml:space="preserve"> </w:t>
      </w:r>
      <w:r w:rsidRPr="00A12D89">
        <w:t>(</w:t>
      </w:r>
      <w:r w:rsidRPr="00FE52A0">
        <w:t>Camila Ruz is a broadcast</w:t>
      </w:r>
      <w:r>
        <w:t xml:space="preserve"> journalist for BBC News. </w:t>
      </w:r>
      <w:r w:rsidRPr="00A12D89">
        <w:t>“The battle over the words used to describe migrants”</w:t>
      </w:r>
      <w:r>
        <w:t xml:space="preserve"> BBC News Magazine</w:t>
      </w:r>
      <w:r w:rsidRPr="00A12D89">
        <w:t xml:space="preserve"> </w:t>
      </w:r>
      <w:hyperlink r:id="rId173" w:history="1">
        <w:r w:rsidRPr="0017127F">
          <w:rPr>
            <w:rStyle w:val="Hyperlink"/>
          </w:rPr>
          <w:t>https://www.bbc.com/news/magazine-34061097</w:t>
        </w:r>
      </w:hyperlink>
      <w:r>
        <w:t>, August 28, 2015</w:t>
      </w:r>
      <w:r w:rsidRPr="00A12D89">
        <w:t>)</w:t>
      </w:r>
    </w:p>
    <w:p w:rsidR="001733DF" w:rsidRPr="00A96364" w:rsidRDefault="001733DF" w:rsidP="001733DF">
      <w:r w:rsidRPr="00A96364">
        <w:rPr>
          <w:szCs w:val="16"/>
        </w:rPr>
        <w:t>Images of people scrambling over barbed wire fences in Calais or crossing the Mediterranean in fishing boats have dominated the media over the last few months. And a debate has even emerged about the very words used to describe people.</w:t>
      </w:r>
      <w:r w:rsidR="00A96364" w:rsidRPr="00A96364">
        <w:rPr>
          <w:szCs w:val="16"/>
        </w:rPr>
        <w:t xml:space="preserve"> </w:t>
      </w:r>
      <w:r w:rsidRPr="00A96364">
        <w:rPr>
          <w:szCs w:val="16"/>
        </w:rPr>
        <w:t>The word migrant is defined in Oxford English Dictionary as "one who moves, either temporarily or permanently, from one place, area, or country of residence to another".</w:t>
      </w:r>
      <w:r w:rsidR="00A96364" w:rsidRPr="00A96364">
        <w:rPr>
          <w:szCs w:val="16"/>
        </w:rPr>
        <w:t xml:space="preserve"> </w:t>
      </w:r>
      <w:r w:rsidRPr="00A96364">
        <w:rPr>
          <w:szCs w:val="16"/>
        </w:rPr>
        <w:t xml:space="preserve">It is used as a neutral term by many media organisations - </w:t>
      </w:r>
      <w:hyperlink r:id="rId174" w:history="1">
        <w:r w:rsidRPr="00A96364">
          <w:rPr>
            <w:rStyle w:val="Hyperlink"/>
            <w:szCs w:val="16"/>
          </w:rPr>
          <w:t>including the BBC</w:t>
        </w:r>
      </w:hyperlink>
      <w:r w:rsidRPr="00A96364">
        <w:rPr>
          <w:szCs w:val="16"/>
        </w:rPr>
        <w:t xml:space="preserve"> - but there has been </w:t>
      </w:r>
      <w:hyperlink r:id="rId175" w:history="1">
        <w:r w:rsidRPr="00A96364">
          <w:rPr>
            <w:rStyle w:val="Hyperlink"/>
            <w:szCs w:val="16"/>
          </w:rPr>
          <w:t>criticism of that use</w:t>
        </w:r>
      </w:hyperlink>
      <w:r w:rsidRPr="00A96364">
        <w:rPr>
          <w:szCs w:val="16"/>
        </w:rPr>
        <w:t>.</w:t>
      </w:r>
      <w:r w:rsidR="00A96364" w:rsidRPr="00A96364">
        <w:rPr>
          <w:szCs w:val="16"/>
        </w:rPr>
        <w:t xml:space="preserve"> </w:t>
      </w:r>
      <w:r w:rsidRPr="00A96364">
        <w:rPr>
          <w:szCs w:val="16"/>
        </w:rPr>
        <w:t xml:space="preserve">News website al-Jazeera has decided it will not use migrant and "will instead, where appropriate, say refugee". An </w:t>
      </w:r>
      <w:hyperlink r:id="rId176" w:history="1">
        <w:r w:rsidRPr="00A96364">
          <w:rPr>
            <w:rStyle w:val="Hyperlink"/>
            <w:szCs w:val="16"/>
          </w:rPr>
          <w:t>online editor for the network</w:t>
        </w:r>
      </w:hyperlink>
      <w:r w:rsidRPr="00A96364">
        <w:rPr>
          <w:szCs w:val="16"/>
        </w:rPr>
        <w:t xml:space="preserve"> wrote: "It has evolved from its dictionary definitions into a tool that dehumanises and distances, a blunt pejorative." A Washington Post piece </w:t>
      </w:r>
      <w:hyperlink r:id="rId177" w:history="1">
        <w:r w:rsidRPr="00A96364">
          <w:rPr>
            <w:rStyle w:val="Hyperlink"/>
            <w:szCs w:val="16"/>
          </w:rPr>
          <w:t>asked if it was time to ditch the word</w:t>
        </w:r>
      </w:hyperlink>
      <w:r w:rsidRPr="00A96364">
        <w:rPr>
          <w:szCs w:val="16"/>
        </w:rPr>
        <w:t>.</w:t>
      </w:r>
      <w:r w:rsidR="00A96364" w:rsidRPr="00A96364">
        <w:rPr>
          <w:szCs w:val="16"/>
        </w:rPr>
        <w:t xml:space="preserve"> </w:t>
      </w:r>
      <w:r w:rsidRPr="00A96364">
        <w:rPr>
          <w:szCs w:val="16"/>
        </w:rPr>
        <w:t xml:space="preserve">There are some who dislike the term because it implies something voluntary but that it is applied to people fleeing danger. A </w:t>
      </w:r>
      <w:hyperlink r:id="rId178" w:history="1">
        <w:r w:rsidRPr="00A96364">
          <w:rPr>
            <w:rStyle w:val="Hyperlink"/>
            <w:szCs w:val="16"/>
          </w:rPr>
          <w:t>UN document</w:t>
        </w:r>
      </w:hyperlink>
      <w:r w:rsidRPr="00A96364">
        <w:rPr>
          <w:szCs w:val="16"/>
        </w:rPr>
        <w:t xml:space="preserve"> suggests: "The term 'migrant'… should be understood as covering all cases where the decision to migrate is taken freely by the individual concerned, for reasons of 'personal convenience' and without intervention of an external compelling factor."</w:t>
      </w:r>
      <w:r w:rsidR="00A96364" w:rsidRPr="00A96364">
        <w:rPr>
          <w:szCs w:val="16"/>
        </w:rPr>
        <w:t xml:space="preserve"> </w:t>
      </w:r>
      <w:r w:rsidRPr="00A96364">
        <w:rPr>
          <w:szCs w:val="16"/>
        </w:rPr>
        <w:t>"Migrant used to have quite a neutral connotation," explains Alexander Betts, director of the Refugee Studies Centre at Oxford University. "It says nothing about their entitlement to cross that border or whether they should be." But some people believe that the word has recently developed a sour note. It is being used to mean "not a refugee", argues Betts.</w:t>
      </w:r>
      <w:r w:rsidR="00A96364" w:rsidRPr="00A96364">
        <w:rPr>
          <w:szCs w:val="16"/>
        </w:rPr>
        <w:t xml:space="preserve"> </w:t>
      </w:r>
      <w:r w:rsidRPr="00A96364">
        <w:rPr>
          <w:szCs w:val="16"/>
        </w:rPr>
        <w:t>Online searches for migrant are at their highest since Google started collating this information in 2004. And in the past month (to 25 August using the Nexis database), the most commonly used term in UK national newspapers (excluding the Times, the Sun and the Financial Times) was migrant - with 2,541 instances. This was twice as popular as the next most frequently used word, refugee.</w:t>
      </w:r>
      <w:r w:rsidR="00A96364" w:rsidRPr="00A96364">
        <w:rPr>
          <w:szCs w:val="16"/>
        </w:rPr>
        <w:t xml:space="preserve"> </w:t>
      </w:r>
      <w:r w:rsidRPr="00A96364">
        <w:rPr>
          <w:szCs w:val="16"/>
        </w:rPr>
        <w:t xml:space="preserve">A refugee, according to the </w:t>
      </w:r>
      <w:hyperlink r:id="rId179" w:history="1">
        <w:r w:rsidRPr="00A96364">
          <w:rPr>
            <w:rStyle w:val="Hyperlink"/>
            <w:szCs w:val="16"/>
          </w:rPr>
          <w:t>1951 Refugee Convention</w:t>
        </w:r>
      </w:hyperlink>
      <w:r w:rsidRPr="00A96364">
        <w:rPr>
          <w:szCs w:val="16"/>
        </w:rPr>
        <w:t>, "is any person who, owing to a well-founded fear of being persecuted for reasons of race, religion, nationality, membership of a particular social group or political opinion, is outside the country of his/her nationality and is unable, or owing to such fear, is unwilling to avail himself/herself of the protection of that country".</w:t>
      </w:r>
      <w:r w:rsidR="00A96364" w:rsidRPr="00A96364">
        <w:rPr>
          <w:szCs w:val="16"/>
        </w:rPr>
        <w:t xml:space="preserve"> </w:t>
      </w:r>
      <w:r w:rsidRPr="00A96364">
        <w:rPr>
          <w:szCs w:val="16"/>
        </w:rPr>
        <w:t>"Refugee implies that we have an obligation to people," says Betts. "It implies that we have to let them on to our territory and give them the chance to seek asylum."</w:t>
      </w:r>
      <w:r w:rsidR="00A96364" w:rsidRPr="00A96364">
        <w:rPr>
          <w:szCs w:val="16"/>
        </w:rPr>
        <w:t xml:space="preserve"> </w:t>
      </w:r>
      <w:r w:rsidRPr="00A96364">
        <w:rPr>
          <w:szCs w:val="16"/>
        </w:rPr>
        <w:t>But there would be many people who would be wary of labelling someone a refugee until that person has gone through the legal process of claiming asylum. In the UK, and other places, claims for "refugee status" are examined before being either granted or denied.</w:t>
      </w:r>
      <w:r w:rsidR="00A96364" w:rsidRPr="00A96364">
        <w:rPr>
          <w:szCs w:val="16"/>
        </w:rPr>
        <w:t xml:space="preserve"> </w:t>
      </w:r>
      <w:r w:rsidRPr="00A96364">
        <w:rPr>
          <w:szCs w:val="16"/>
        </w:rPr>
        <w:t>"The moment at which they can officially say whether they are refugees or economic migrants is the moment at which the EU state that is processing their claim makes its decision," says Tim Stanley, historian and columnist for the Daily Telegraph. "I am not questioning the validity of their narrative, I am not saying that anyone was lying about it. I am saying that it is down to the state in which they have arrived to define what they are."</w:t>
      </w:r>
      <w:r w:rsidR="00A96364" w:rsidRPr="00A96364">
        <w:rPr>
          <w:szCs w:val="16"/>
        </w:rPr>
        <w:t xml:space="preserve"> </w:t>
      </w:r>
      <w:r w:rsidRPr="00A96364">
        <w:rPr>
          <w:szCs w:val="16"/>
        </w:rPr>
        <w:t>Asylum seeker refers to someone who has applied for refugee status and is waiting to hear the result of their claim. But it is also often used about those trying to get to a particular country to make a claim. The word asylum is very old indeed having first been used in 1430 to refer to "a sanctuary or inviolable place of refuge and protection for criminals and debtors, from which they cannot be forcibly removed without sacrilege".</w:t>
      </w:r>
      <w:r w:rsidR="00A96364" w:rsidRPr="00A96364">
        <w:rPr>
          <w:szCs w:val="16"/>
        </w:rPr>
        <w:t xml:space="preserve"> </w:t>
      </w:r>
      <w:r w:rsidRPr="00A96364">
        <w:rPr>
          <w:szCs w:val="16"/>
        </w:rPr>
        <w:t xml:space="preserve">The most common descriptor for asylum seeker in </w:t>
      </w:r>
      <w:hyperlink r:id="rId180" w:history="1">
        <w:r w:rsidRPr="00A96364">
          <w:rPr>
            <w:rStyle w:val="Hyperlink"/>
            <w:szCs w:val="16"/>
          </w:rPr>
          <w:t>UK newspaper articles between 2010 to 2012</w:t>
        </w:r>
      </w:hyperlink>
      <w:r w:rsidRPr="00A96364">
        <w:rPr>
          <w:szCs w:val="16"/>
        </w:rPr>
        <w:t xml:space="preserve"> was the word failed.</w:t>
      </w:r>
      <w:r w:rsidR="00A96364" w:rsidRPr="00A96364">
        <w:rPr>
          <w:szCs w:val="16"/>
        </w:rPr>
        <w:t xml:space="preserve"> </w:t>
      </w:r>
      <w:r w:rsidRPr="00A96364">
        <w:rPr>
          <w:szCs w:val="16"/>
        </w:rPr>
        <w:t>But while the term failed asylum seeker describes someone who has gone through a well-defined process, there are less specifically applied terms.</w:t>
      </w:r>
      <w:r w:rsidR="00A96364" w:rsidRPr="00A96364">
        <w:rPr>
          <w:szCs w:val="16"/>
        </w:rPr>
        <w:t xml:space="preserve"> </w:t>
      </w:r>
      <w:r w:rsidRPr="00A96364">
        <w:rPr>
          <w:szCs w:val="16"/>
        </w:rPr>
        <w:t xml:space="preserve">One of the </w:t>
      </w:r>
      <w:hyperlink r:id="rId181" w:history="1">
        <w:r w:rsidRPr="00A96364">
          <w:rPr>
            <w:rStyle w:val="Hyperlink"/>
            <w:szCs w:val="16"/>
          </w:rPr>
          <w:t>more controversial ones</w:t>
        </w:r>
      </w:hyperlink>
      <w:r w:rsidRPr="00A96364">
        <w:rPr>
          <w:szCs w:val="16"/>
        </w:rPr>
        <w:t xml:space="preserve"> is illegal immigrant, along with illegal migrant.</w:t>
      </w:r>
      <w:r w:rsidR="00A96364" w:rsidRPr="00A96364">
        <w:rPr>
          <w:szCs w:val="16"/>
        </w:rPr>
        <w:t xml:space="preserve"> </w:t>
      </w:r>
      <w:r w:rsidRPr="00A96364">
        <w:rPr>
          <w:szCs w:val="16"/>
        </w:rPr>
        <w:t xml:space="preserve">A </w:t>
      </w:r>
      <w:hyperlink r:id="rId182" w:history="1">
        <w:r w:rsidRPr="00A96364">
          <w:rPr>
            <w:rStyle w:val="Hyperlink"/>
            <w:szCs w:val="16"/>
          </w:rPr>
          <w:t>study by the Migration Observatory</w:t>
        </w:r>
      </w:hyperlink>
      <w:r w:rsidRPr="00A96364">
        <w:rPr>
          <w:szCs w:val="16"/>
        </w:rPr>
        <w:t xml:space="preserve"> at Oxford University analysed 58,000 UK newspaper articles and found that illegal was the most common descriptor for the word immigrants.</w:t>
      </w:r>
      <w:r w:rsidR="00A96364" w:rsidRPr="00A96364">
        <w:rPr>
          <w:szCs w:val="16"/>
        </w:rPr>
        <w:t xml:space="preserve"> </w:t>
      </w:r>
      <w:r w:rsidRPr="00A96364">
        <w:rPr>
          <w:szCs w:val="16"/>
        </w:rPr>
        <w:t>"The term is dangerous," argues Don Flynn, director of Migrants Rights Network. "It's better to say irregular or undocumented migrants." Calling someone an illegal immigrant associates them with criminal behaviour, he adds.</w:t>
      </w:r>
      <w:r w:rsidR="00A96364" w:rsidRPr="00A96364">
        <w:rPr>
          <w:szCs w:val="16"/>
        </w:rPr>
        <w:t xml:space="preserve"> </w:t>
      </w:r>
      <w:r w:rsidRPr="00A96364">
        <w:rPr>
          <w:szCs w:val="16"/>
        </w:rPr>
        <w:t>Other critics of the phrase say that it gives the impression that it's the person that is illegal rather than their actions. "Once you've entered the UK and claimed asylum, you are not illegal. Even if your asylum claim is refused, you still can't be an illegal migrant," says Zoe Grumbridge from Refugee Action.</w:t>
      </w:r>
      <w:r w:rsidR="00A96364" w:rsidRPr="00A96364">
        <w:rPr>
          <w:szCs w:val="16"/>
        </w:rPr>
        <w:t xml:space="preserve"> </w:t>
      </w:r>
      <w:r w:rsidRPr="00A96364">
        <w:rPr>
          <w:szCs w:val="16"/>
        </w:rPr>
        <w:t xml:space="preserve">The UN and the EU parliament have called for an end to the phrase. Some people have also criticised the use of clandestine. In 2013, the Associated Press news agency and the Los Angeles Times </w:t>
      </w:r>
      <w:hyperlink r:id="rId183" w:history="1">
        <w:r w:rsidRPr="00A96364">
          <w:rPr>
            <w:rStyle w:val="Hyperlink"/>
            <w:szCs w:val="16"/>
          </w:rPr>
          <w:t>both changed their style guides</w:t>
        </w:r>
      </w:hyperlink>
      <w:r w:rsidRPr="00A96364">
        <w:rPr>
          <w:szCs w:val="16"/>
        </w:rPr>
        <w:t xml:space="preserve"> and recommended against using the phrase "illegal immigrant" to describe someone without a valid visa.</w:t>
      </w:r>
      <w:r w:rsidR="00A96364" w:rsidRPr="00A96364">
        <w:rPr>
          <w:szCs w:val="16"/>
        </w:rPr>
        <w:t xml:space="preserve"> </w:t>
      </w:r>
      <w:r w:rsidRPr="00A96364">
        <w:rPr>
          <w:szCs w:val="16"/>
        </w:rPr>
        <w:t>But others disagree, saying that the phrase can be a useful description. "If you are coming into a country without permission and you do it outside the law, that is illegal," says Alp Mehmet, vice chairman of MigrationWatch UK. "If they haven't entered yet, they are not illegal immigrants, although potentially they are migrating using illegal means."</w:t>
      </w:r>
      <w:r w:rsidR="00A96364" w:rsidRPr="00A96364">
        <w:rPr>
          <w:szCs w:val="16"/>
        </w:rPr>
        <w:t xml:space="preserve"> </w:t>
      </w:r>
      <w:r w:rsidRPr="00A96364">
        <w:rPr>
          <w:szCs w:val="16"/>
        </w:rPr>
        <w:t>Clearly there are those who want to make a distinction between people using the accepted legal channel to enter a country and those who are entering by other methods.</w:t>
      </w:r>
      <w:r w:rsidR="00A96364" w:rsidRPr="00A96364">
        <w:rPr>
          <w:szCs w:val="16"/>
        </w:rPr>
        <w:t xml:space="preserve"> </w:t>
      </w:r>
      <w:r w:rsidRPr="00A96364">
        <w:rPr>
          <w:szCs w:val="16"/>
        </w:rPr>
        <w:t>"I understand why people are uncomfortable with that term but it is accurate when you are talking about someone who has broken the law to enter the country or who has been told to leave the country and is breaking the law by staying," says Stanley.</w:t>
      </w:r>
      <w:r w:rsidR="00A96364" w:rsidRPr="00A96364">
        <w:rPr>
          <w:szCs w:val="16"/>
        </w:rPr>
        <w:t xml:space="preserve"> </w:t>
      </w:r>
      <w:r w:rsidRPr="00A96364">
        <w:rPr>
          <w:szCs w:val="16"/>
        </w:rPr>
        <w:t xml:space="preserve">Another criticism of </w:t>
      </w:r>
      <w:r w:rsidRPr="00BE0AC9">
        <w:rPr>
          <w:rStyle w:val="StyleUnderline"/>
        </w:rPr>
        <w:t xml:space="preserve">the term immigrant, with or without the word illegal added on to it, is that it is less likely to be used to describe people from Western countries. Some </w:t>
      </w:r>
      <w:hyperlink r:id="rId184" w:history="1">
        <w:r w:rsidRPr="00BE0AC9">
          <w:rPr>
            <w:rStyle w:val="StyleUnderline"/>
          </w:rPr>
          <w:t>commentators have suggested</w:t>
        </w:r>
      </w:hyperlink>
      <w:r w:rsidRPr="00BE0AC9">
        <w:rPr>
          <w:rStyle w:val="StyleUnderline"/>
        </w:rPr>
        <w:t xml:space="preserve"> that Europeans tend to be referred to as expats.</w:t>
      </w:r>
      <w:r w:rsidR="00A96364">
        <w:rPr>
          <w:rStyle w:val="StyleUnderline"/>
        </w:rPr>
        <w:t xml:space="preserve"> </w:t>
      </w:r>
      <w:r w:rsidRPr="00A96364">
        <w:rPr>
          <w:szCs w:val="16"/>
        </w:rPr>
        <w:t xml:space="preserve">"Very often </w:t>
      </w:r>
      <w:r w:rsidRPr="00BE0AC9">
        <w:rPr>
          <w:rStyle w:val="StyleUnderline"/>
        </w:rPr>
        <w:t>when we talk about British people who migrate</w:t>
      </w:r>
      <w:r w:rsidRPr="00A96364">
        <w:rPr>
          <w:szCs w:val="16"/>
        </w:rPr>
        <w:t xml:space="preserve">," says Emma Briant, author of the book </w:t>
      </w:r>
      <w:hyperlink r:id="rId185" w:history="1">
        <w:r w:rsidRPr="00A96364">
          <w:rPr>
            <w:rStyle w:val="Hyperlink"/>
            <w:szCs w:val="16"/>
          </w:rPr>
          <w:t>Bad News for Refugees</w:t>
        </w:r>
      </w:hyperlink>
      <w:r w:rsidRPr="00A96364">
        <w:rPr>
          <w:szCs w:val="16"/>
        </w:rPr>
        <w:t>, "</w:t>
      </w:r>
      <w:r w:rsidRPr="00BE0AC9">
        <w:rPr>
          <w:rStyle w:val="StyleUnderline"/>
        </w:rPr>
        <w:t>we tend to talk of them as expats or expatriates. They are not immigrants</w:t>
      </w:r>
      <w:r w:rsidRPr="00A96364">
        <w:rPr>
          <w:szCs w:val="16"/>
        </w:rPr>
        <w:t xml:space="preserve">." There has been </w:t>
      </w:r>
      <w:hyperlink r:id="rId186" w:history="1">
        <w:r w:rsidRPr="00A96364">
          <w:rPr>
            <w:rStyle w:val="Hyperlink"/>
            <w:szCs w:val="16"/>
          </w:rPr>
          <w:t>some satirical commentary</w:t>
        </w:r>
      </w:hyperlink>
      <w:r w:rsidRPr="00A96364">
        <w:rPr>
          <w:szCs w:val="16"/>
        </w:rPr>
        <w:t xml:space="preserve"> about the differences between the terms.</w:t>
      </w:r>
      <w:r w:rsidR="00A96364" w:rsidRPr="00A96364">
        <w:rPr>
          <w:szCs w:val="16"/>
        </w:rPr>
        <w:t xml:space="preserve"> </w:t>
      </w:r>
      <w:r w:rsidRPr="00A96364">
        <w:rPr>
          <w:szCs w:val="16"/>
        </w:rPr>
        <w:t xml:space="preserve">But the shift towards the neutral blanket term migrant has been pronounced. To again use UK national newspapers as a </w:t>
      </w:r>
      <w:r w:rsidRPr="00A96364">
        <w:rPr>
          <w:szCs w:val="16"/>
        </w:rPr>
        <w:lastRenderedPageBreak/>
        <w:t>measurement, 15 years ago, in the month to 25 August, the terms refugee, asylum seeker and illegal immigrant were all used more often than migrants.</w:t>
      </w:r>
      <w:r w:rsidR="00A96364" w:rsidRPr="00A96364">
        <w:rPr>
          <w:szCs w:val="16"/>
        </w:rPr>
        <w:t xml:space="preserve"> </w:t>
      </w:r>
      <w:r w:rsidRPr="00A96364">
        <w:rPr>
          <w:szCs w:val="16"/>
        </w:rPr>
        <w:t>And many disagree that migrant is in any way offensive. "It's a proper description for anyone who has moved across a border," says Don Flynn from the Migrants Rights Network.</w:t>
      </w:r>
      <w:r w:rsidR="00A96364" w:rsidRPr="00A96364">
        <w:rPr>
          <w:szCs w:val="16"/>
        </w:rPr>
        <w:t xml:space="preserve"> </w:t>
      </w:r>
      <w:r w:rsidRPr="00A96364">
        <w:rPr>
          <w:szCs w:val="16"/>
        </w:rPr>
        <w:t xml:space="preserve">Judith Vonberg, a freelance journalist who has </w:t>
      </w:r>
      <w:hyperlink r:id="rId187" w:history="1">
        <w:r w:rsidRPr="00A96364">
          <w:rPr>
            <w:rStyle w:val="Hyperlink"/>
            <w:szCs w:val="16"/>
          </w:rPr>
          <w:t>written for the Migrants' Rights Network about the issue</w:t>
        </w:r>
      </w:hyperlink>
      <w:r w:rsidRPr="00A96364">
        <w:rPr>
          <w:szCs w:val="16"/>
        </w:rPr>
        <w:t>, goes further. She says that ditching the word could "actually reinforce the dichotomy that we've got between the idea of the good refugee and the bad migrant".</w:t>
      </w:r>
      <w:r w:rsidR="00A96364" w:rsidRPr="00A96364">
        <w:rPr>
          <w:szCs w:val="16"/>
        </w:rPr>
        <w:t xml:space="preserve"> </w:t>
      </w:r>
      <w:r w:rsidRPr="00A96364">
        <w:rPr>
          <w:szCs w:val="16"/>
        </w:rPr>
        <w:t>Alp Mehmet, from Migration Watch, also believes that migrant should be used but because it is an easy word to understand. "Everyone… knows exactly what we mean by migrants."</w:t>
      </w:r>
      <w:r w:rsidR="00A96364" w:rsidRPr="00A96364">
        <w:rPr>
          <w:szCs w:val="16"/>
        </w:rPr>
        <w:t xml:space="preserve"> </w:t>
      </w:r>
      <w:hyperlink r:id="rId188" w:history="1">
        <w:r w:rsidRPr="00A96364">
          <w:rPr>
            <w:rStyle w:val="Hyperlink"/>
            <w:szCs w:val="16"/>
          </w:rPr>
          <w:t>Some people also believe</w:t>
        </w:r>
      </w:hyperlink>
      <w:r w:rsidRPr="00A96364">
        <w:rPr>
          <w:szCs w:val="16"/>
        </w:rPr>
        <w:t xml:space="preserve"> that migrant is an appropriate phrase to use when a group of people could include both refugees and economic migrants. Tim Stanley argues that it does accurately reflect a significant number of people who are making the crossing into Europe. "It is why the UNHCR is absolutely right to describe that group of people as both migrants and refugees," he says.</w:t>
      </w:r>
      <w:r w:rsidR="00A96364" w:rsidRPr="00A96364">
        <w:rPr>
          <w:szCs w:val="16"/>
        </w:rPr>
        <w:t xml:space="preserve"> </w:t>
      </w:r>
      <w:r w:rsidRPr="00A96364">
        <w:rPr>
          <w:szCs w:val="16"/>
        </w:rPr>
        <w:t xml:space="preserve">The use of the term economic migrant has been much debated. Home Secretary Theresa May </w:t>
      </w:r>
      <w:hyperlink r:id="rId189" w:history="1">
        <w:r w:rsidRPr="00A96364">
          <w:rPr>
            <w:rStyle w:val="Hyperlink"/>
            <w:szCs w:val="16"/>
          </w:rPr>
          <w:t>used it in May</w:t>
        </w:r>
      </w:hyperlink>
      <w:r w:rsidRPr="00A96364">
        <w:rPr>
          <w:szCs w:val="16"/>
        </w:rPr>
        <w:t xml:space="preserve"> to describe migration into Europe. She said that there were large numbers of people coming from countries such as Nigeria and Somalia who were "economic migrants who've paid criminal gangs to take them across the Mediterranean".</w:t>
      </w:r>
      <w:r w:rsidR="00A96364" w:rsidRPr="00A96364">
        <w:rPr>
          <w:szCs w:val="16"/>
        </w:rPr>
        <w:t xml:space="preserve"> </w:t>
      </w:r>
      <w:r w:rsidRPr="00A96364">
        <w:rPr>
          <w:szCs w:val="16"/>
        </w:rPr>
        <w:t>The term economic migrant is "being used to imply choice rather than coercion", says Betts. "It's used to imply that it's voluntary reasons for movement rather than forced movement."</w:t>
      </w:r>
      <w:r w:rsidR="00A96364" w:rsidRPr="00A96364">
        <w:rPr>
          <w:szCs w:val="16"/>
        </w:rPr>
        <w:t xml:space="preserve"> </w:t>
      </w:r>
      <w:r w:rsidRPr="00A96364">
        <w:rPr>
          <w:szCs w:val="16"/>
        </w:rPr>
        <w:t>Some words have fallen almost completely out of favour. Alien was used regularly in the UK press before World War Two, says Panikos Panayi, professor of European history at De Montfort University. "The first major immigration act [in the UK] was called the Aliens Act 1905," he says.</w:t>
      </w:r>
      <w:r w:rsidR="00A96364" w:rsidRPr="00A96364">
        <w:rPr>
          <w:szCs w:val="16"/>
        </w:rPr>
        <w:t xml:space="preserve"> </w:t>
      </w:r>
      <w:r w:rsidRPr="00A96364">
        <w:rPr>
          <w:szCs w:val="16"/>
        </w:rPr>
        <w:t xml:space="preserve">But in the US, alien remains </w:t>
      </w:r>
      <w:hyperlink r:id="rId190" w:history="1">
        <w:r w:rsidRPr="00A96364">
          <w:rPr>
            <w:rStyle w:val="Hyperlink"/>
            <w:szCs w:val="16"/>
          </w:rPr>
          <w:t>official terminology</w:t>
        </w:r>
      </w:hyperlink>
      <w:r w:rsidRPr="00A96364">
        <w:rPr>
          <w:szCs w:val="16"/>
        </w:rPr>
        <w:t xml:space="preserve"> for any person who is not a citizen or national.</w:t>
      </w:r>
      <w:r w:rsidR="00A96364" w:rsidRPr="00A96364">
        <w:rPr>
          <w:szCs w:val="16"/>
        </w:rPr>
        <w:t xml:space="preserve"> </w:t>
      </w:r>
      <w:r w:rsidRPr="00A96364">
        <w:rPr>
          <w:szCs w:val="16"/>
        </w:rPr>
        <w:t xml:space="preserve">The Obama administration proposed Dreamers as a new positive way - with its reference to the American Dream - of describing undocumented young people </w:t>
      </w:r>
      <w:hyperlink r:id="rId191" w:history="1">
        <w:r w:rsidRPr="00A96364">
          <w:rPr>
            <w:rStyle w:val="Hyperlink"/>
            <w:szCs w:val="16"/>
          </w:rPr>
          <w:t>who met the conditions</w:t>
        </w:r>
      </w:hyperlink>
      <w:r w:rsidRPr="00A96364">
        <w:rPr>
          <w:szCs w:val="16"/>
        </w:rPr>
        <w:t xml:space="preserve"> of the Dream act (Development, Relief, and Education for Alien Minors).</w:t>
      </w:r>
      <w:r w:rsidR="00A96364" w:rsidRPr="00A96364">
        <w:rPr>
          <w:szCs w:val="16"/>
        </w:rPr>
        <w:t xml:space="preserve"> </w:t>
      </w:r>
      <w:r w:rsidRPr="00A96364">
        <w:rPr>
          <w:szCs w:val="16"/>
        </w:rPr>
        <w:t>There is another word with positive connotations that is not used much anymore. "Exile has gone out of credit," says Betts, since the end of the Cold War. "It had a slightly sort of dignified and noble connotation," he argues.</w:t>
      </w:r>
      <w:r w:rsidR="00A96364" w:rsidRPr="00A96364">
        <w:rPr>
          <w:szCs w:val="16"/>
        </w:rPr>
        <w:t xml:space="preserve"> </w:t>
      </w:r>
      <w:r w:rsidRPr="00A96364">
        <w:rPr>
          <w:szCs w:val="16"/>
        </w:rPr>
        <w:t>It was used to describe someone who had been forced out of their country but was still politically engaged with it and was planning on going back one day. "I think that today, many Syrians are in that position," says Betts.</w:t>
      </w:r>
      <w:r w:rsidR="00A96364" w:rsidRPr="00A96364">
        <w:rPr>
          <w:szCs w:val="16"/>
        </w:rPr>
        <w:t xml:space="preserve"> </w:t>
      </w:r>
      <w:r w:rsidRPr="00A96364">
        <w:rPr>
          <w:szCs w:val="16"/>
        </w:rPr>
        <w:t>The shifting language of migration might seem petty to some but to those involved in the debate there is no doubt of its importance. "Words matter in the migration debate," says Rob McNeil from the Migration Observatory.</w:t>
      </w:r>
      <w:r w:rsidR="00A96364" w:rsidRPr="00A96364">
        <w:rPr>
          <w:szCs w:val="16"/>
        </w:rPr>
        <w:t xml:space="preserve"> </w:t>
      </w:r>
    </w:p>
    <w:p w:rsidR="001733DF" w:rsidRPr="005D3F77" w:rsidRDefault="001733DF" w:rsidP="001733DF">
      <w:pPr>
        <w:pStyle w:val="Heading2"/>
      </w:pPr>
      <w:r>
        <w:lastRenderedPageBreak/>
        <w:t xml:space="preserve">“Indian” </w:t>
      </w:r>
    </w:p>
    <w:p w:rsidR="001733DF" w:rsidRDefault="00500182" w:rsidP="00500182">
      <w:pPr>
        <w:pStyle w:val="Heading3"/>
      </w:pPr>
      <w:r>
        <w:lastRenderedPageBreak/>
        <w:t>IPX - Colonialism</w:t>
      </w:r>
    </w:p>
    <w:p w:rsidR="001733DF" w:rsidRDefault="001733DF" w:rsidP="001733DF">
      <w:pPr>
        <w:pStyle w:val="Heading4"/>
      </w:pPr>
      <w:r>
        <w:t>The term “Indian” reduces indigenous populations to victims of colonial legislation</w:t>
      </w:r>
    </w:p>
    <w:p w:rsidR="001733DF" w:rsidRDefault="001733DF" w:rsidP="001733DF">
      <w:r>
        <w:rPr>
          <w:rStyle w:val="Style13ptBold"/>
        </w:rPr>
        <w:t xml:space="preserve">FNSP 09 </w:t>
      </w:r>
      <w:r w:rsidRPr="00633EE6">
        <w:rPr>
          <w:rStyle w:val="Style13ptBold"/>
          <w:b w:val="0"/>
          <w:sz w:val="24"/>
        </w:rPr>
        <w:t xml:space="preserve">(First Nations Studies Program, First Nations and Indigenous Studies at the University of British Columbia, “Terminology”, Indigenous Foundations, 2009, Date Accessed: 7/7/18, </w:t>
      </w:r>
      <w:hyperlink r:id="rId192" w:anchor="indian" w:history="1">
        <w:r w:rsidRPr="0073669A">
          <w:rPr>
            <w:rStyle w:val="Hyperlink"/>
          </w:rPr>
          <w:t>https://indigenousfoundations.arts.ubc.ca/terminology/#indian</w:t>
        </w:r>
      </w:hyperlink>
      <w:r>
        <w:t xml:space="preserve"> </w:t>
      </w:r>
      <w:r w:rsidRPr="00633EE6">
        <w:rPr>
          <w:rStyle w:val="Style13ptBold"/>
          <w:b w:val="0"/>
          <w:sz w:val="24"/>
        </w:rPr>
        <w:t>)//rsb</w:t>
      </w:r>
    </w:p>
    <w:p w:rsidR="001733DF" w:rsidRDefault="001733DF" w:rsidP="001733DF">
      <w:pPr>
        <w:rPr>
          <w:u w:val="single"/>
        </w:rPr>
      </w:pPr>
      <w:r w:rsidRPr="009D1DC5">
        <w:rPr>
          <w:u w:val="single"/>
        </w:rPr>
        <w:t>The term “Indian” refers to the legal identity of a First Nations person who is registered under the Indian Act.</w:t>
      </w:r>
      <w:r w:rsidRPr="00A96364">
        <w:t xml:space="preserve"> The term “Indian” should be used only when referring to a First Nations person with status under the Indian Act, and only within its legal context. Aside from this specific legal context, the term </w:t>
      </w:r>
      <w:r w:rsidRPr="009D1DC5">
        <w:rPr>
          <w:u w:val="single"/>
        </w:rPr>
        <w:t>“Indian” in Canada is considered outdated and may be considered offensive due to its complex and often idiosyncratic colonial use in governing identity through this legislation and a myriad of other distinctions (</w:t>
      </w:r>
      <w:r w:rsidRPr="00A96364">
        <w:t>i.e., “treaty” and “non-treaty,” etc.). In the United States, however, the term “American Indian” and “Native Indian” are both in current and common usage.</w:t>
      </w:r>
      <w:r w:rsidR="00A96364" w:rsidRPr="00A96364">
        <w:t xml:space="preserve"> </w:t>
      </w:r>
      <w:r w:rsidRPr="001D5BE0">
        <w:rPr>
          <w:u w:val="single"/>
        </w:rPr>
        <w:t>You may also hear some First Nations people refer to themselves as “Indians.”</w:t>
      </w:r>
      <w:r w:rsidRPr="00A96364">
        <w:t xml:space="preserve"> While there are many reasons for an individual to self-identify as such, </w:t>
      </w:r>
      <w:r w:rsidRPr="001D5BE0">
        <w:rPr>
          <w:u w:val="single"/>
        </w:rPr>
        <w:t>this may be a deliberate act on their part to position and present themselves as someone who is defined by federal legislation.</w:t>
      </w:r>
    </w:p>
    <w:p w:rsidR="00500182" w:rsidRDefault="00500182" w:rsidP="00500182">
      <w:pPr>
        <w:pStyle w:val="Heading4"/>
      </w:pPr>
      <w:r>
        <w:t>The term “Indian” has colonial roots</w:t>
      </w:r>
    </w:p>
    <w:p w:rsidR="00500182" w:rsidRDefault="00500182" w:rsidP="00500182">
      <w:r>
        <w:rPr>
          <w:rStyle w:val="Style13ptBold"/>
        </w:rPr>
        <w:t xml:space="preserve">Nittle 18 </w:t>
      </w:r>
      <w:r w:rsidRPr="0088057B">
        <w:rPr>
          <w:rStyle w:val="Style13ptBold"/>
          <w:b w:val="0"/>
          <w:sz w:val="24"/>
        </w:rPr>
        <w:t xml:space="preserve">(Nadra Kareem Nittle, written about structural inequity for the Maynard Institute for Journalism Education and reported on education for the Los Angeles News Group, the Chronicle of Social Change, America's Wire, EdSource and The Atlantic, “Why You Should Avoid These Racial Terms”, Thought Co., 3/31/18, Date Accessed: 7/8/18, </w:t>
      </w:r>
      <w:hyperlink r:id="rId193" w:history="1">
        <w:r w:rsidRPr="0088057B">
          <w:rPr>
            <w:rStyle w:val="Hyperlink"/>
          </w:rPr>
          <w:t>https://www.thoughtco.com/avoid-these-five-racial-terms-2834959</w:t>
        </w:r>
      </w:hyperlink>
      <w:r w:rsidRPr="0088057B">
        <w:rPr>
          <w:rStyle w:val="Style13ptBold"/>
          <w:b w:val="0"/>
          <w:sz w:val="24"/>
        </w:rPr>
        <w:t xml:space="preserve"> )//rsb</w:t>
      </w:r>
    </w:p>
    <w:p w:rsidR="00500182" w:rsidRPr="00477A28" w:rsidRDefault="00500182" w:rsidP="00500182">
      <w:pPr>
        <w:rPr>
          <w:u w:val="single"/>
        </w:rPr>
      </w:pPr>
      <w:r w:rsidRPr="00477A28">
        <w:rPr>
          <w:u w:val="single"/>
        </w:rPr>
        <w:t>While many Native Americans do refer to each other as “Indians,” some object to the term because it is associated with explorer Christopher Columbus, who mistook the Caribbean islands for those of the Indian Ocean, which were known as the Indies.</w:t>
      </w:r>
      <w:r w:rsidRPr="00A96364">
        <w:t xml:space="preserve"> As a result of the error, people indigenous to the Americas overall were dubbed “Indians</w:t>
      </w:r>
      <w:r w:rsidRPr="00477A28">
        <w:rPr>
          <w:u w:val="single"/>
        </w:rPr>
        <w:t>.” Also problematic is that many hold Columbus’ arrival into the New World responsible for initiating the subjugation and decimation of Native Americans, so they don’t want to be known by a term that he’s credited with popularizing.</w:t>
      </w:r>
    </w:p>
    <w:p w:rsidR="00500182" w:rsidRDefault="00500182" w:rsidP="00500182"/>
    <w:p w:rsidR="00500182" w:rsidRDefault="00500182" w:rsidP="00500182">
      <w:pPr>
        <w:pStyle w:val="Heading4"/>
      </w:pPr>
      <w:r>
        <w:t>The term “Indian” has a troublesome past</w:t>
      </w:r>
    </w:p>
    <w:p w:rsidR="00500182" w:rsidRPr="00B50EF1" w:rsidRDefault="00500182" w:rsidP="00500182">
      <w:pPr>
        <w:rPr>
          <w:rStyle w:val="Style13ptBold"/>
          <w:b w:val="0"/>
        </w:rPr>
      </w:pPr>
      <w:r>
        <w:rPr>
          <w:rStyle w:val="Style13ptBold"/>
        </w:rPr>
        <w:t xml:space="preserve">Ling 16 </w:t>
      </w:r>
      <w:r w:rsidRPr="00B50EF1">
        <w:rPr>
          <w:rStyle w:val="Style13ptBold"/>
          <w:b w:val="0"/>
          <w:sz w:val="24"/>
        </w:rPr>
        <w:t xml:space="preserve">(Laura Ling, Director of Development for Discovery Digital Networks and award-winning journalist who most recently hosted two documentary series airing on the E! Network: E! Investigates and Society X with Laura Ling, “Should You Say Native American Or American Indian?”, Seeker, 9/14/16, Date Accessed: 7/8/18, </w:t>
      </w:r>
      <w:hyperlink r:id="rId194" w:history="1">
        <w:r w:rsidRPr="00B50EF1">
          <w:rPr>
            <w:rStyle w:val="Hyperlink"/>
          </w:rPr>
          <w:t>https://www.seeker.com/should-you-say-native-american-or-american-indian-2004656587.html</w:t>
        </w:r>
      </w:hyperlink>
      <w:r w:rsidRPr="00B50EF1">
        <w:rPr>
          <w:rStyle w:val="Style13ptBold"/>
          <w:b w:val="0"/>
          <w:sz w:val="24"/>
        </w:rPr>
        <w:t xml:space="preserve"> )//rsb</w:t>
      </w:r>
    </w:p>
    <w:p w:rsidR="001733DF" w:rsidRPr="00A96364" w:rsidRDefault="00500182" w:rsidP="001733DF">
      <w:r w:rsidRPr="00A96364">
        <w:t>Exonym is an useful word: It refers to the name given to a place or group of people by those outside of the place or group. An exonym is a name, in other words, that foreigners or visitors use.</w:t>
      </w:r>
      <w:r w:rsidR="00A96364" w:rsidRPr="00A96364">
        <w:t xml:space="preserve"> </w:t>
      </w:r>
      <w:r w:rsidRPr="0079432A">
        <w:rPr>
          <w:u w:val="single"/>
        </w:rPr>
        <w:t>The indigenous people of the United States have been subjected to many different exonyms over the centuries. The terms currently in popular rotation are "Native American," "American Indian" or similar variations. Is there any one correct term to use?</w:t>
      </w:r>
      <w:r w:rsidR="00A96364">
        <w:rPr>
          <w:u w:val="single"/>
        </w:rPr>
        <w:t xml:space="preserve"> </w:t>
      </w:r>
      <w:r w:rsidRPr="00A96364">
        <w:t>Laura Ling explores the question in today's Seeker Daily report.</w:t>
      </w:r>
      <w:r w:rsidR="00A96364" w:rsidRPr="00A96364">
        <w:t xml:space="preserve"> </w:t>
      </w:r>
      <w:r w:rsidRPr="00A96364">
        <w:t>The quick answer is that there is no quick answer. Different people have different preferences regarding terminology in this area. In fact, there are many indigenous people who reject any general term, contending that the cultural diversity of the North America's various tribes cannot be homogenized. As such, many will instead identify themselves by tribe name -- such as Navajo or Cherokee.</w:t>
      </w:r>
      <w:r w:rsidR="00A96364" w:rsidRPr="00A96364">
        <w:t xml:space="preserve"> </w:t>
      </w:r>
      <w:r w:rsidRPr="0079432A">
        <w:rPr>
          <w:u w:val="single"/>
        </w:rPr>
        <w:t>As to how the name "Indian" got introduced in the first place, most people know this story: Legend holds that Christopher Columbus arrived in the Caribbean thinking he has reached the Indian Ocean. He referred to the indigenous people as Indians, and subsequent settlers repeated the mistake.</w:t>
      </w:r>
      <w:r w:rsidR="00A96364">
        <w:rPr>
          <w:u w:val="single"/>
        </w:rPr>
        <w:t xml:space="preserve"> </w:t>
      </w:r>
      <w:r w:rsidRPr="0079432A">
        <w:rPr>
          <w:u w:val="single"/>
        </w:rPr>
        <w:t>The term "Indian" has been troublesome ever since. Many see it as a reminder of the country's brutal colonial past, based on a pejorative understanding of the indigenous culture. By the late 1960s, advocacy groups began using a new name that appropriated the controversial term, calling themselves the American Indian Movement.</w:t>
      </w:r>
      <w:r w:rsidR="00A96364">
        <w:rPr>
          <w:u w:val="single"/>
        </w:rPr>
        <w:t xml:space="preserve"> </w:t>
      </w:r>
      <w:r w:rsidRPr="00A96364">
        <w:t>The term Native American also began to emerge during this period. It's since been widely used by those who prefer to eliminate the "Indian" pejorative entirely.</w:t>
      </w:r>
    </w:p>
    <w:p w:rsidR="001733DF" w:rsidRDefault="00500182" w:rsidP="001733DF">
      <w:pPr>
        <w:pStyle w:val="Heading3"/>
      </w:pPr>
      <w:r>
        <w:lastRenderedPageBreak/>
        <w:t>Alt - Indigenous</w:t>
      </w:r>
    </w:p>
    <w:p w:rsidR="001733DF" w:rsidRDefault="001733DF" w:rsidP="001733DF"/>
    <w:p w:rsidR="001733DF" w:rsidRDefault="001733DF" w:rsidP="001733DF">
      <w:pPr>
        <w:pStyle w:val="Heading4"/>
      </w:pPr>
      <w:r>
        <w:t>“Indigenous” is a term which acknowledges settlerism as well as native autonomy</w:t>
      </w:r>
    </w:p>
    <w:p w:rsidR="001733DF" w:rsidRPr="00FF7F61" w:rsidRDefault="001733DF" w:rsidP="001733DF">
      <w:pPr>
        <w:rPr>
          <w:rStyle w:val="Style13ptBold"/>
          <w:b w:val="0"/>
        </w:rPr>
      </w:pPr>
      <w:r>
        <w:rPr>
          <w:rStyle w:val="Style13ptBold"/>
        </w:rPr>
        <w:t xml:space="preserve">FNSP 09 </w:t>
      </w:r>
      <w:r w:rsidRPr="00633EE6">
        <w:rPr>
          <w:rStyle w:val="Style13ptBold"/>
          <w:b w:val="0"/>
          <w:sz w:val="24"/>
        </w:rPr>
        <w:t>(First Nations Studies Program, First Nations and Indigenous Studies at the University of British Columbia, “</w:t>
      </w:r>
      <w:r w:rsidRPr="00835A29">
        <w:rPr>
          <w:rStyle w:val="Style13ptBold"/>
          <w:b w:val="0"/>
          <w:sz w:val="24"/>
        </w:rPr>
        <w:t>Global Actions</w:t>
      </w:r>
      <w:r w:rsidRPr="00633EE6">
        <w:rPr>
          <w:rStyle w:val="Style13ptBold"/>
          <w:b w:val="0"/>
          <w:sz w:val="24"/>
        </w:rPr>
        <w:t xml:space="preserve">”, Indigenous Foundations, 2009, Date Accessed: 7/7/18, </w:t>
      </w:r>
      <w:r w:rsidRPr="00835A29">
        <w:rPr>
          <w:rStyle w:val="Style13ptBold"/>
          <w:b w:val="0"/>
          <w:sz w:val="24"/>
        </w:rPr>
        <w:t>https://indigenousfoundations.arts.ubc.ca/global_actions/</w:t>
      </w:r>
      <w:r w:rsidRPr="00633EE6">
        <w:rPr>
          <w:rStyle w:val="Style13ptBold"/>
          <w:b w:val="0"/>
          <w:sz w:val="24"/>
        </w:rPr>
        <w:t xml:space="preserve"> )//rsb </w:t>
      </w:r>
    </w:p>
    <w:p w:rsidR="001733DF" w:rsidRPr="00A96364" w:rsidRDefault="001733DF" w:rsidP="00500182">
      <w:r w:rsidRPr="00C405C0">
        <w:rPr>
          <w:u w:val="single"/>
        </w:rPr>
        <w:t>Under international law, there is no official definition of Indigenous, although the United Nations generally identifies Indigenous groups as autonomous and self-sustaining societies that have faced discrimination, marginalization and assimilation of their cultures and peoples due to the arrival of a larger or more dominant settler population. T</w:t>
      </w:r>
      <w:r w:rsidRPr="00A96364">
        <w:t>he word Indigenous was adopted by Aboriginal leaders in the 1970s after the emergence of Indigenous rights movements around the world as a way to identify and unite their communities and represent them in political arenas such as the United Nations. Indigenous was chosen over other terms that leaders felt reflected particular histories and power dynamics, or had been imposed by the colonizers. Given the diversity of Indigenous experience, no universally accepted definition has been drafted.</w:t>
      </w:r>
      <w:r w:rsidR="00A96364" w:rsidRPr="00A96364">
        <w:t xml:space="preserve"> </w:t>
      </w:r>
      <w:r w:rsidRPr="00A96364">
        <w:t>Nonetheless, in the 1980s, the United Nations Special Rapporteur on Discrimination against Indigenous Populations, José Martínez Cobo, developed a working definition for use with the Working Group of Indigenous Populations:</w:t>
      </w:r>
      <w:r w:rsidR="00A96364" w:rsidRPr="00A96364">
        <w:t xml:space="preserve"> </w:t>
      </w:r>
      <w:r w:rsidRPr="003E1C04">
        <w:rPr>
          <w:u w:val="single"/>
        </w:rPr>
        <w:t>Indigenous communities, peoples and nations are those which, having a historical continuity with pre-invasion and pre-colonial societies that developed on their territories, consider themselves distinct from other sectors of the societies now prevailing in those territories, or parts of them. They form at present non-dominant sectors of society and are determined to preserve, develop and transmit to future generations their ancestral territories, and their ethnic identity, as the basis of their continued existence as peoples, in accordance with their own cultural patterns, social institutions and legal systems.</w:t>
      </w:r>
      <w:r w:rsidR="00A96364">
        <w:rPr>
          <w:u w:val="single"/>
        </w:rPr>
        <w:t xml:space="preserve"> </w:t>
      </w:r>
      <w:r w:rsidRPr="003E1C04">
        <w:rPr>
          <w:u w:val="single"/>
        </w:rPr>
        <w:t>The above definition distinguishes Indigenous peoples from the settlers, colonizers, or other populations who have attempted to undermine Indigenous autonomy. It was also carefully crafted to remove potentially problematic notions of race and blood quantum.</w:t>
      </w:r>
      <w:r w:rsidRPr="00A96364">
        <w:t xml:space="preserve"> </w:t>
      </w:r>
    </w:p>
    <w:p w:rsidR="001733DF" w:rsidRDefault="001733DF" w:rsidP="001733DF"/>
    <w:p w:rsidR="001733DF" w:rsidRDefault="001733DF" w:rsidP="001733DF"/>
    <w:p w:rsidR="00115C30" w:rsidRPr="00115C30" w:rsidRDefault="001733DF" w:rsidP="00500182">
      <w:pPr>
        <w:pStyle w:val="Heading2"/>
      </w:pPr>
      <w:r>
        <w:lastRenderedPageBreak/>
        <w:t>“Migrant”</w:t>
      </w:r>
    </w:p>
    <w:p w:rsidR="001733DF" w:rsidRDefault="001733DF" w:rsidP="001733DF">
      <w:pPr>
        <w:pStyle w:val="Heading3"/>
      </w:pPr>
      <w:r>
        <w:lastRenderedPageBreak/>
        <w:t>I</w:t>
      </w:r>
      <w:r w:rsidR="00500182">
        <w:t>PX – C</w:t>
      </w:r>
      <w:r>
        <w:t>onnotation</w:t>
      </w:r>
    </w:p>
    <w:p w:rsidR="001733DF" w:rsidRDefault="001733DF" w:rsidP="001733DF">
      <w:pPr>
        <w:pStyle w:val="Heading4"/>
      </w:pPr>
      <w:r>
        <w:t>Migrant implies solely economic reasons, with the purpose of taking jobs away from others</w:t>
      </w:r>
    </w:p>
    <w:p w:rsidR="001733DF" w:rsidRPr="00236207" w:rsidRDefault="001733DF" w:rsidP="001733DF">
      <w:r w:rsidRPr="00236207">
        <w:rPr>
          <w:rStyle w:val="Style13ptBold"/>
        </w:rPr>
        <w:t>Lind 15</w:t>
      </w:r>
      <w:r>
        <w:t xml:space="preserve"> </w:t>
      </w:r>
      <w:r w:rsidRPr="00236207">
        <w:t>(Dara Lind</w:t>
      </w:r>
      <w:r>
        <w:t xml:space="preserve"> is a senior reporter at Vox and a</w:t>
      </w:r>
      <w:r w:rsidRPr="00236207">
        <w:rPr>
          <w:rFonts w:ascii="Helvetica" w:hAnsi="Helvetica" w:cs="Helvetica"/>
          <w:color w:val="4C4E4D"/>
          <w:sz w:val="27"/>
          <w:szCs w:val="27"/>
          <w:shd w:val="clear" w:color="auto" w:fill="FFFFFF"/>
        </w:rPr>
        <w:t xml:space="preserve"> </w:t>
      </w:r>
      <w:r w:rsidRPr="00236207">
        <w:t>fellow with John Jay College's Center for Media</w:t>
      </w:r>
      <w:r>
        <w:t>.</w:t>
      </w:r>
      <w:r w:rsidRPr="00236207">
        <w:t xml:space="preserve"> “Migrant vs. refugee: what the terms mean, and why they matter”</w:t>
      </w:r>
      <w:r>
        <w:t xml:space="preserve"> </w:t>
      </w:r>
      <w:hyperlink r:id="rId195" w:history="1">
        <w:r w:rsidRPr="00A82CF1">
          <w:rPr>
            <w:rStyle w:val="Hyperlink"/>
          </w:rPr>
          <w:t>https://www.vox.com/2015/9/14/9319695/refugee-migrant-difference</w:t>
        </w:r>
      </w:hyperlink>
      <w:r>
        <w:t xml:space="preserve"> </w:t>
      </w:r>
      <w:r w:rsidRPr="00236207">
        <w:t>Sep 14, 2015)</w:t>
      </w:r>
    </w:p>
    <w:p w:rsidR="001733DF" w:rsidRPr="00A96364" w:rsidRDefault="001733DF" w:rsidP="001733DF">
      <w:pPr>
        <w:rPr>
          <w:szCs w:val="16"/>
        </w:rPr>
      </w:pPr>
      <w:r w:rsidRPr="00A96364">
        <w:rPr>
          <w:szCs w:val="16"/>
        </w:rPr>
        <w:t>Almost everyone agrees that the tens of thousands of people fleeing into Europe from Syria, Afghanistan, and other locations constitutes a crisis. But there's no agreement about the solution — whether they should be welcomed or prevented from entering.</w:t>
      </w:r>
      <w:r w:rsidR="00A96364" w:rsidRPr="00A96364">
        <w:rPr>
          <w:szCs w:val="16"/>
        </w:rPr>
        <w:t xml:space="preserve"> </w:t>
      </w:r>
      <w:r w:rsidRPr="0042520F">
        <w:rPr>
          <w:rStyle w:val="StyleUnderline"/>
        </w:rPr>
        <w:t>That split goes so deep that the two sides can't even agree on what the people entering Europe should be called. To those who view them sympathetically, they're refugees; to those who want them kept out, they're migrants.</w:t>
      </w:r>
      <w:r w:rsidR="00A96364" w:rsidRPr="00A96364">
        <w:rPr>
          <w:szCs w:val="16"/>
        </w:rPr>
        <w:t xml:space="preserve"> </w:t>
      </w:r>
      <w:r w:rsidRPr="00A96364">
        <w:rPr>
          <w:szCs w:val="16"/>
        </w:rPr>
        <w:t>So which side is right? The answer's complicated. For people in developed countries, there's a big difference between someone who chooses to leave one country for another and someone who's forced to flee. But from the perspective of the people doing the leaving, that division isn't nearly as clear.</w:t>
      </w:r>
      <w:r w:rsidR="00A96364" w:rsidRPr="00A96364">
        <w:rPr>
          <w:szCs w:val="16"/>
        </w:rPr>
        <w:t xml:space="preserve"> </w:t>
      </w:r>
      <w:r w:rsidRPr="00D06771">
        <w:rPr>
          <w:rStyle w:val="StyleUnderline"/>
        </w:rPr>
        <w:t>"Migrant": a general term that's become associated with people who move for work</w:t>
      </w:r>
      <w:r w:rsidR="00A96364">
        <w:rPr>
          <w:rStyle w:val="StyleUnderline"/>
        </w:rPr>
        <w:t xml:space="preserve"> </w:t>
      </w:r>
      <w:r w:rsidRPr="00A96364">
        <w:rPr>
          <w:szCs w:val="16"/>
        </w:rPr>
        <w:t>When people leave one country for another, that's called "migration" — regardless of the reason. But confusingly, according to the United Nations and to most migration experts, not everyone who engages in migration is a migrant.</w:t>
      </w:r>
      <w:r w:rsidR="00A96364" w:rsidRPr="00A96364">
        <w:rPr>
          <w:szCs w:val="16"/>
        </w:rPr>
        <w:t xml:space="preserve"> </w:t>
      </w:r>
      <w:r w:rsidRPr="00A96364">
        <w:rPr>
          <w:szCs w:val="16"/>
        </w:rPr>
        <w:t>Instead, the term "migrant" is used to refer to someone who chooses to leave his or her home country — not someone who's forced to do it. Here's what the UN Convention on the Rights of Migrants says (emphasis added):</w:t>
      </w:r>
      <w:r w:rsidR="00A96364" w:rsidRPr="00A96364">
        <w:rPr>
          <w:szCs w:val="16"/>
        </w:rPr>
        <w:t xml:space="preserve"> </w:t>
      </w:r>
      <w:r w:rsidRPr="00A96364">
        <w:rPr>
          <w:szCs w:val="16"/>
        </w:rPr>
        <w:t>The term 'migrant'...[covers] all cases where the decision to migrate is taken freely by the individual concerned, for reasons of 'personal convenience' and without intervention of an external compelling factor.</w:t>
      </w:r>
      <w:r w:rsidR="00A96364" w:rsidRPr="00A96364">
        <w:rPr>
          <w:szCs w:val="16"/>
        </w:rPr>
        <w:t xml:space="preserve"> </w:t>
      </w:r>
      <w:r w:rsidRPr="00A96364">
        <w:rPr>
          <w:szCs w:val="16"/>
        </w:rPr>
        <w:t xml:space="preserve">But </w:t>
      </w:r>
      <w:r w:rsidRPr="00D06771">
        <w:rPr>
          <w:rStyle w:val="StyleUnderline"/>
        </w:rPr>
        <w:t>the connotation of "migrant" — especially when it's used in political debates — is even narrower than that. Someone might choose to leave his or her home country for plenty of reasons — to earn more money, to be with family members who've also migrated, to settle down with a spouse who lives in another country — and by the UN's definition, all of these people are migrants. But when politicians talk about migrants, they're almost always talking about economic migrants: people who come to work.</w:t>
      </w:r>
      <w:r w:rsidR="00A96364">
        <w:rPr>
          <w:rStyle w:val="StyleUnderline"/>
        </w:rPr>
        <w:t xml:space="preserve"> </w:t>
      </w:r>
      <w:r w:rsidRPr="00A96364">
        <w:rPr>
          <w:szCs w:val="16"/>
        </w:rPr>
        <w:t>Here's why this matters. Almost everyone (except for</w:t>
      </w:r>
      <w:r w:rsidR="00A96364" w:rsidRPr="00A96364">
        <w:rPr>
          <w:szCs w:val="16"/>
        </w:rPr>
        <w:t xml:space="preserve"> </w:t>
      </w:r>
      <w:hyperlink r:id="rId196" w:tgtFrame="_blank" w:history="1">
        <w:r w:rsidRPr="00A96364">
          <w:rPr>
            <w:rStyle w:val="Hyperlink"/>
            <w:szCs w:val="16"/>
          </w:rPr>
          <w:t>supporters of open borders</w:t>
        </w:r>
      </w:hyperlink>
      <w:r w:rsidRPr="00A96364">
        <w:rPr>
          <w:szCs w:val="16"/>
        </w:rPr>
        <w:t xml:space="preserve">) believes that countries have the right to decide who gets to enter their land for work. And </w:t>
      </w:r>
      <w:r w:rsidRPr="00B14406">
        <w:rPr>
          <w:rStyle w:val="StyleUnderline"/>
        </w:rPr>
        <w:t>many believe that countries should be very careful when they do so, for fear they might take jobs away from citizens or that they'll change the country's culture. So when many politicians talk about "migrants," the implicit question is Why aren't we doing a better job of controlling who gets to come here?</w:t>
      </w:r>
      <w:r w:rsidR="00A96364" w:rsidRPr="00A96364">
        <w:rPr>
          <w:szCs w:val="16"/>
        </w:rPr>
        <w:t xml:space="preserve"> </w:t>
      </w:r>
      <w:r w:rsidRPr="00A96364">
        <w:rPr>
          <w:szCs w:val="16"/>
        </w:rPr>
        <w:t>"Refugee": an official designation for someone forced to flee</w:t>
      </w:r>
      <w:r w:rsidR="00A96364" w:rsidRPr="00A96364">
        <w:rPr>
          <w:szCs w:val="16"/>
        </w:rPr>
        <w:t xml:space="preserve"> </w:t>
      </w:r>
      <w:r w:rsidRPr="00A96364">
        <w:rPr>
          <w:szCs w:val="16"/>
        </w:rPr>
        <w:t>Legally speaking, "migrant" is a very general term, but "refugee" is a very specific one. The 1951 Geneva Convention, which is the basis for the international refugee system, defines a refugee as someone who's forced to leave her country due to persecution based on her "race, religion, nationality, membership of a particular social group or political opinion."</w:t>
      </w:r>
      <w:r w:rsidR="00A96364" w:rsidRPr="00A96364">
        <w:rPr>
          <w:szCs w:val="16"/>
        </w:rPr>
        <w:t xml:space="preserve"> </w:t>
      </w:r>
      <w:r w:rsidRPr="00A96364">
        <w:rPr>
          <w:szCs w:val="16"/>
        </w:rPr>
        <w:t>That applies to many people displaced by war, but not all of them — and it definitely doesn't apply to people who are forced to migrate due to, say, natural disasters.</w:t>
      </w:r>
      <w:r w:rsidR="00A96364" w:rsidRPr="00A96364">
        <w:rPr>
          <w:szCs w:val="16"/>
        </w:rPr>
        <w:t xml:space="preserve"> </w:t>
      </w:r>
      <w:r w:rsidRPr="00A96364">
        <w:rPr>
          <w:szCs w:val="16"/>
        </w:rPr>
        <w:t>Furthermore, someone isn't officially a refugee until he or she is given that status by some official entity (either an individual country or the office of the UN High Commissioner for Refugees itself). Think of it as an official term, like "citizen" or "permanent resident" — you can't just say you are unless you have the documentation proving it.</w:t>
      </w:r>
      <w:r w:rsidR="00A96364" w:rsidRPr="00A96364">
        <w:rPr>
          <w:szCs w:val="16"/>
        </w:rPr>
        <w:t xml:space="preserve"> </w:t>
      </w:r>
      <w:r w:rsidRPr="00A96364">
        <w:rPr>
          <w:szCs w:val="16"/>
        </w:rPr>
        <w:t>This can get very confusing very quickly. The camps in Lebanon, Jordan, and Turkey hosting people who have fled the Syrian civil war are refugee camps, and the people in them are considered refugees. But if someone leaves one of those camps to go to Europe before being individually processed — or if someone leaves Syria directly for Europe — she's not technically a refugee.</w:t>
      </w:r>
      <w:r w:rsidR="00A96364" w:rsidRPr="00A96364">
        <w:rPr>
          <w:szCs w:val="16"/>
        </w:rPr>
        <w:t xml:space="preserve"> </w:t>
      </w:r>
      <w:r w:rsidRPr="00A96364">
        <w:rPr>
          <w:szCs w:val="16"/>
        </w:rPr>
        <w:t>Are the people coming to Europe migrants or refugees?</w:t>
      </w:r>
      <w:r w:rsidR="00A96364" w:rsidRPr="00A96364">
        <w:rPr>
          <w:szCs w:val="16"/>
        </w:rPr>
        <w:t xml:space="preserve"> </w:t>
      </w:r>
      <w:r w:rsidRPr="00A96364">
        <w:rPr>
          <w:szCs w:val="16"/>
        </w:rPr>
        <w:t>In political debates, this nuance tends to get lost. Just like some call it a "migrant crisis" to emphasize that it's Europe's right to decide whether they get to come, others call it a "refugee crisis" to imply that there is a humanitarian (and international law) obligation for countries to take them in. Furthermore, they'll often refer to it as a "Syrian refugee crisis," to emphasize that people are fleeing one of the worst civil wars on Earth right now — and which can misleadingly imply that everyone trying to enter Europe right now is Syrian.</w:t>
      </w:r>
      <w:r w:rsidR="00A96364" w:rsidRPr="00A96364">
        <w:rPr>
          <w:szCs w:val="16"/>
        </w:rPr>
        <w:t xml:space="preserve"> </w:t>
      </w:r>
      <w:r w:rsidRPr="00A96364">
        <w:rPr>
          <w:szCs w:val="16"/>
        </w:rPr>
        <w:t xml:space="preserve">This insistence on using "refugee crisis" has extended to media outlets as well. In August, Al Jazeera </w:t>
      </w:r>
      <w:hyperlink r:id="rId197" w:history="1">
        <w:r w:rsidRPr="00A96364">
          <w:rPr>
            <w:rStyle w:val="Hyperlink"/>
            <w:szCs w:val="16"/>
          </w:rPr>
          <w:t>made a big deal of announcing</w:t>
        </w:r>
      </w:hyperlink>
      <w:r w:rsidRPr="00A96364">
        <w:rPr>
          <w:szCs w:val="16"/>
        </w:rPr>
        <w:t xml:space="preserve"> that it wasn't going to refer to the "Mediterranean migrant crisis" anymore — instead, it would call it a "refugee crisis." And 72,000 people </w:t>
      </w:r>
      <w:hyperlink r:id="rId198" w:history="1">
        <w:r w:rsidRPr="00A96364">
          <w:rPr>
            <w:rStyle w:val="Hyperlink"/>
            <w:szCs w:val="16"/>
          </w:rPr>
          <w:t>have signed a Change.org petition</w:t>
        </w:r>
      </w:hyperlink>
      <w:r w:rsidRPr="00A96364">
        <w:rPr>
          <w:szCs w:val="16"/>
        </w:rPr>
        <w:t xml:space="preserve"> urging the BBC to "use the correct term Refugee Crisis instead of Migrant Crisis."</w:t>
      </w:r>
      <w:r w:rsidR="00A96364" w:rsidRPr="00A96364">
        <w:rPr>
          <w:szCs w:val="16"/>
        </w:rPr>
        <w:t xml:space="preserve"> </w:t>
      </w:r>
      <w:r w:rsidRPr="00A96364">
        <w:rPr>
          <w:szCs w:val="16"/>
        </w:rPr>
        <w:t>These statements make it seem clear-cut: These people are refugees, and this is a refugee crisis, and anyone who calls it anything else is agreeing with the right-wingers who want to close the borders. But it simply isn't that straightforward.</w:t>
      </w:r>
      <w:r w:rsidR="00A96364" w:rsidRPr="00A96364">
        <w:rPr>
          <w:szCs w:val="16"/>
        </w:rPr>
        <w:t xml:space="preserve"> </w:t>
      </w:r>
      <w:r w:rsidRPr="00A96364">
        <w:rPr>
          <w:szCs w:val="16"/>
        </w:rPr>
        <w:t>The first problem with trying to decide whether the people coming to Europe right now are migrants or refugees is that they're not all the same. People who are leaving their home countries because they're being persecuted often travel alongside those migrating to make a better living.</w:t>
      </w:r>
      <w:r w:rsidR="00A96364" w:rsidRPr="00A96364">
        <w:rPr>
          <w:szCs w:val="16"/>
        </w:rPr>
        <w:t xml:space="preserve"> </w:t>
      </w:r>
      <w:r w:rsidRPr="00A96364">
        <w:rPr>
          <w:szCs w:val="16"/>
        </w:rPr>
        <w:t xml:space="preserve">Maybe a smuggling network has realized there's a group of people desperate to leave their home countries to flee persecution and willing to pay lots of money. Then once smugglers have established the route, they're willing </w:t>
      </w:r>
      <w:r w:rsidRPr="00A96364">
        <w:rPr>
          <w:szCs w:val="16"/>
        </w:rPr>
        <w:lastRenderedPageBreak/>
        <w:t>to drop prices to transport people who might not need to leave as urgently.</w:t>
      </w:r>
      <w:r w:rsidR="00A96364" w:rsidRPr="00A96364">
        <w:rPr>
          <w:szCs w:val="16"/>
        </w:rPr>
        <w:t xml:space="preserve"> </w:t>
      </w:r>
      <w:r w:rsidRPr="00A96364">
        <w:rPr>
          <w:szCs w:val="16"/>
        </w:rPr>
        <w:t xml:space="preserve">Or maybe people forced to migrate will figure out on their own how to get to a particular country — </w:t>
      </w:r>
      <w:hyperlink r:id="rId199" w:history="1">
        <w:r w:rsidRPr="00A96364">
          <w:rPr>
            <w:rStyle w:val="Hyperlink"/>
            <w:szCs w:val="16"/>
          </w:rPr>
          <w:t>using smartphones, for example</w:t>
        </w:r>
      </w:hyperlink>
      <w:r w:rsidRPr="00A96364">
        <w:rPr>
          <w:szCs w:val="16"/>
        </w:rPr>
        <w:t xml:space="preserve"> — and once they've been welcomed, people from other countries will be inspired to follow in their footsteps.</w:t>
      </w:r>
      <w:r w:rsidR="00A96364" w:rsidRPr="00A96364">
        <w:rPr>
          <w:szCs w:val="16"/>
        </w:rPr>
        <w:t xml:space="preserve"> </w:t>
      </w:r>
      <w:r w:rsidRPr="00A96364">
        <w:rPr>
          <w:szCs w:val="16"/>
        </w:rPr>
        <w:t>So in practice, countries aren't just deciding whether everyone is a refugee or everyone is a migrant — they're trying to separate one from the other, so that they can let the refugees in and keep the migrants out.</w:t>
      </w:r>
      <w:r w:rsidR="00A96364" w:rsidRPr="00A96364">
        <w:rPr>
          <w:szCs w:val="16"/>
        </w:rPr>
        <w:t xml:space="preserve"> </w:t>
      </w:r>
      <w:r w:rsidRPr="00A96364">
        <w:rPr>
          <w:szCs w:val="16"/>
        </w:rPr>
        <w:t xml:space="preserve">That said, </w:t>
      </w:r>
      <w:hyperlink r:id="rId200" w:history="1">
        <w:r w:rsidRPr="00A96364">
          <w:rPr>
            <w:rStyle w:val="Hyperlink"/>
            <w:szCs w:val="16"/>
          </w:rPr>
          <w:t>the plurality, if not the majority</w:t>
        </w:r>
      </w:hyperlink>
      <w:r w:rsidRPr="00A96364">
        <w:rPr>
          <w:szCs w:val="16"/>
        </w:rPr>
        <w:t>, of people coming to Europe right now are coming from Syria, Afghanistan, and Iraq — in other words, they've been forced to leave the war-torn countries they came from. And they're overwhelmingly trying to get to the European Union for the purpose of getting designated officially as refugees.</w:t>
      </w:r>
      <w:r w:rsidR="00A96364" w:rsidRPr="00A96364">
        <w:rPr>
          <w:szCs w:val="16"/>
        </w:rPr>
        <w:t xml:space="preserve"> </w:t>
      </w:r>
      <w:r w:rsidRPr="00A96364">
        <w:rPr>
          <w:szCs w:val="16"/>
        </w:rPr>
        <w:t>Legally speaking, someone who's trying to get refugee status is called an asylum seeker. So it actually would be correct — at least more correct than anything else — to refer to the current European crisis as an "asylum-seeker crisis."</w:t>
      </w:r>
      <w:r w:rsidR="00A96364" w:rsidRPr="00A96364">
        <w:rPr>
          <w:szCs w:val="16"/>
        </w:rPr>
        <w:t xml:space="preserve"> </w:t>
      </w:r>
      <w:r w:rsidRPr="00A96364">
        <w:rPr>
          <w:szCs w:val="16"/>
        </w:rPr>
        <w:t>But that doesn't roll off the tongue as easily as "migrant" or "refugee." Furthermore, it implies that some people might not actually deserve asylum — that they might be migrants pretending to be refugees, trying to abuse the system and European hospitality.</w:t>
      </w:r>
      <w:r w:rsidR="00A96364" w:rsidRPr="00A96364">
        <w:rPr>
          <w:szCs w:val="16"/>
        </w:rPr>
        <w:t xml:space="preserve"> </w:t>
      </w:r>
      <w:r w:rsidRPr="00A96364">
        <w:rPr>
          <w:szCs w:val="16"/>
        </w:rPr>
        <w:t>The deeper problem: How do you draw the line between "coerced" and "forced?"</w:t>
      </w:r>
      <w:r w:rsidR="00A96364" w:rsidRPr="00A96364">
        <w:rPr>
          <w:szCs w:val="16"/>
        </w:rPr>
        <w:t xml:space="preserve"> </w:t>
      </w:r>
      <w:r w:rsidRPr="00A96364">
        <w:rPr>
          <w:szCs w:val="16"/>
        </w:rPr>
        <w:t>The reason that "migrant" and "refugee" aren't perfect opposites to begin with is that even though countries' immigration policies rely on drawing a firm line between forced and voluntary migration, to the people doing the migrating, that distinction might not exist.</w:t>
      </w:r>
      <w:r w:rsidR="00A96364" w:rsidRPr="00A96364">
        <w:rPr>
          <w:szCs w:val="16"/>
        </w:rPr>
        <w:t xml:space="preserve"> </w:t>
      </w:r>
      <w:r w:rsidRPr="00A96364">
        <w:rPr>
          <w:szCs w:val="16"/>
        </w:rPr>
        <w:t>The UNESCO website says that migrants (as opposed to refugees, asylum seekers, or other people forced to migrate) are "people who make choices about when to leave and where to go." But ultimately, asylum seekers make the choice to leave, too.</w:t>
      </w:r>
      <w:r w:rsidR="00A96364" w:rsidRPr="00A96364">
        <w:rPr>
          <w:szCs w:val="16"/>
        </w:rPr>
        <w:t xml:space="preserve"> </w:t>
      </w:r>
      <w:r w:rsidRPr="00A96364">
        <w:rPr>
          <w:szCs w:val="16"/>
        </w:rPr>
        <w:t>When people are literally taken from their home countries against their will, they're not called asylum seekers — they're called victims of human trafficking. Everyone else — whether they're fleeing war, persecution, or poverty — makes the decision that it's better for them to go somewhere else.</w:t>
      </w:r>
      <w:r w:rsidR="00A96364" w:rsidRPr="00A96364">
        <w:rPr>
          <w:szCs w:val="16"/>
        </w:rPr>
        <w:t xml:space="preserve"> </w:t>
      </w:r>
      <w:r w:rsidRPr="00A96364">
        <w:rPr>
          <w:szCs w:val="16"/>
        </w:rPr>
        <w:t xml:space="preserve">At the same time, though, no one leaves her home country because her life is awesome. Many humanitarians and refugee advocates have explained the current crisis using a </w:t>
      </w:r>
      <w:hyperlink r:id="rId201" w:history="1">
        <w:r w:rsidRPr="00A96364">
          <w:rPr>
            <w:rStyle w:val="Hyperlink"/>
            <w:szCs w:val="16"/>
          </w:rPr>
          <w:t>quote from the British-Somali poet Warsan Shire</w:t>
        </w:r>
      </w:hyperlink>
      <w:r w:rsidRPr="00A96364">
        <w:rPr>
          <w:szCs w:val="16"/>
        </w:rPr>
        <w:t>:</w:t>
      </w:r>
      <w:r w:rsidR="00A96364" w:rsidRPr="00A96364">
        <w:rPr>
          <w:szCs w:val="16"/>
        </w:rPr>
        <w:t xml:space="preserve"> </w:t>
      </w:r>
      <w:r w:rsidRPr="00A96364">
        <w:rPr>
          <w:szCs w:val="16"/>
        </w:rPr>
        <w:t>You have to understand,</w:t>
      </w:r>
      <w:r w:rsidR="00A96364" w:rsidRPr="00A96364">
        <w:rPr>
          <w:szCs w:val="16"/>
        </w:rPr>
        <w:t xml:space="preserve"> </w:t>
      </w:r>
      <w:r w:rsidRPr="00A96364">
        <w:rPr>
          <w:szCs w:val="16"/>
        </w:rPr>
        <w:t>No one puts their children in a boat</w:t>
      </w:r>
      <w:r w:rsidR="00A96364" w:rsidRPr="00A96364">
        <w:rPr>
          <w:szCs w:val="16"/>
        </w:rPr>
        <w:t xml:space="preserve"> </w:t>
      </w:r>
      <w:r w:rsidRPr="00A96364">
        <w:rPr>
          <w:szCs w:val="16"/>
        </w:rPr>
        <w:t>Unless the water is safer than the land</w:t>
      </w:r>
      <w:r w:rsidR="00A96364" w:rsidRPr="00A96364">
        <w:rPr>
          <w:szCs w:val="16"/>
        </w:rPr>
        <w:t xml:space="preserve"> </w:t>
      </w:r>
      <w:r w:rsidRPr="00A96364">
        <w:rPr>
          <w:szCs w:val="16"/>
        </w:rPr>
        <w:t>According to international law, if you're fleeing physical danger — especially if that physical danger is based on persecution — it's forced migration. If you're fleeing crushing poverty, even if that poverty threatens your health, it's voluntary migration.</w:t>
      </w:r>
      <w:r w:rsidR="00A96364" w:rsidRPr="00A96364">
        <w:rPr>
          <w:szCs w:val="16"/>
        </w:rPr>
        <w:t xml:space="preserve"> </w:t>
      </w:r>
      <w:r w:rsidRPr="00A96364">
        <w:rPr>
          <w:szCs w:val="16"/>
        </w:rPr>
        <w:t>But many people may feel "the water is safer than the land" because they can no longer trust that their family will survive on the money they can make in their home countries. Or they are leaving countries torn by war and persecution, but only because they don't have the money to protect themselves or to rebuild their homes after the conflict ends. And while someone might leave Syria because she's fleeing civil war, she might decide to head to Europe rather than stopping in Lebanon because Europe offers her a better chance to provide for her family.</w:t>
      </w:r>
      <w:r w:rsidR="00A96364" w:rsidRPr="00A96364">
        <w:rPr>
          <w:szCs w:val="16"/>
        </w:rPr>
        <w:t xml:space="preserve"> </w:t>
      </w:r>
      <w:r w:rsidRPr="00A96364">
        <w:rPr>
          <w:szCs w:val="16"/>
        </w:rPr>
        <w:t>There ought to be a term for people who migrate that doesn't automatically judge whether their motives are legitimate</w:t>
      </w:r>
      <w:r w:rsidR="00A96364" w:rsidRPr="00A96364">
        <w:rPr>
          <w:szCs w:val="16"/>
        </w:rPr>
        <w:t xml:space="preserve"> </w:t>
      </w:r>
      <w:r w:rsidRPr="00A96364">
        <w:rPr>
          <w:szCs w:val="16"/>
        </w:rPr>
        <w:t>What's really needed is a single term that doesn't try to sort people who are migrating into distinct categories. "Migrant" is the most general term that exists — and in a perfect world, you could simply call someone a "migrant" without making any insinuations about why she's migrating. In this imperfect world, though, it's developed the connotation of someone who is living acceptably in her home country and wants to come to another country just to make some more money (which doesn't exactly describe even most people who are migrating strictly for economic reasons).</w:t>
      </w:r>
      <w:r w:rsidR="00A96364" w:rsidRPr="00A96364">
        <w:rPr>
          <w:szCs w:val="16"/>
        </w:rPr>
        <w:t xml:space="preserve"> </w:t>
      </w:r>
      <w:r w:rsidRPr="00A96364">
        <w:rPr>
          <w:szCs w:val="16"/>
        </w:rPr>
        <w:t xml:space="preserve">The people who call this a "migrant crisis," like </w:t>
      </w:r>
      <w:hyperlink r:id="rId202" w:history="1">
        <w:r w:rsidRPr="00A96364">
          <w:rPr>
            <w:rStyle w:val="Hyperlink"/>
            <w:szCs w:val="16"/>
          </w:rPr>
          <w:t>London Mayor Boris Johnson</w:t>
        </w:r>
      </w:hyperlink>
      <w:r w:rsidRPr="00A96364">
        <w:rPr>
          <w:szCs w:val="16"/>
        </w:rPr>
        <w:t>, tend to have their facts wrong — they ignore where people are coming from to say that because they're "relatively young [and] able-bodied" they must be coming to Europe to work.</w:t>
      </w:r>
      <w:r w:rsidR="00A96364" w:rsidRPr="00A96364">
        <w:rPr>
          <w:szCs w:val="16"/>
        </w:rPr>
        <w:t xml:space="preserve"> </w:t>
      </w:r>
      <w:r w:rsidRPr="00A96364">
        <w:rPr>
          <w:szCs w:val="16"/>
        </w:rPr>
        <w:t>People who call it a "refugee crisis," on the other hand, tend to be more accurate about who is coming and where they are coming from. But they're using a term that doesn't yet apply to most of these people. Furthermore, they're encouraging the distinction between "refugee" and "migrant" — and ignoring the fact that everyone who migrates is making choices, but that those choices are always at least partly coerced.</w:t>
      </w:r>
    </w:p>
    <w:p w:rsidR="001733DF" w:rsidRDefault="001733DF" w:rsidP="001733DF">
      <w:pPr>
        <w:pStyle w:val="Heading4"/>
      </w:pPr>
      <w:r>
        <w:t>The term migrant implies an illegitimate motive and makes the assumption that migration is always a choice and not coercion which trivializes their suffering</w:t>
      </w:r>
    </w:p>
    <w:p w:rsidR="001733DF" w:rsidRPr="00236207" w:rsidRDefault="001733DF" w:rsidP="001733DF">
      <w:r w:rsidRPr="00236207">
        <w:rPr>
          <w:rStyle w:val="Style13ptBold"/>
        </w:rPr>
        <w:t>Lind 15</w:t>
      </w:r>
      <w:r>
        <w:t xml:space="preserve"> </w:t>
      </w:r>
      <w:r w:rsidRPr="00236207">
        <w:t>(Dara Lind</w:t>
      </w:r>
      <w:r>
        <w:t xml:space="preserve"> is a senior reporter at Vox and a</w:t>
      </w:r>
      <w:r w:rsidRPr="00236207">
        <w:rPr>
          <w:rFonts w:ascii="Helvetica" w:hAnsi="Helvetica" w:cs="Helvetica"/>
          <w:color w:val="4C4E4D"/>
          <w:sz w:val="27"/>
          <w:szCs w:val="27"/>
          <w:shd w:val="clear" w:color="auto" w:fill="FFFFFF"/>
        </w:rPr>
        <w:t xml:space="preserve"> </w:t>
      </w:r>
      <w:r w:rsidRPr="00236207">
        <w:t>fellow with John Jay College's Center for Media</w:t>
      </w:r>
      <w:r>
        <w:t>.</w:t>
      </w:r>
      <w:r w:rsidRPr="00236207">
        <w:t xml:space="preserve"> “Migrant vs. refugee: what the terms mean, and why they matter”</w:t>
      </w:r>
      <w:r>
        <w:t xml:space="preserve"> </w:t>
      </w:r>
      <w:hyperlink r:id="rId203" w:history="1">
        <w:r w:rsidRPr="00A82CF1">
          <w:rPr>
            <w:rStyle w:val="Hyperlink"/>
          </w:rPr>
          <w:t>https://www.vox.com/2015/9/14/9319695/refugee-migrant-difference</w:t>
        </w:r>
      </w:hyperlink>
      <w:r>
        <w:t xml:space="preserve"> </w:t>
      </w:r>
      <w:r w:rsidRPr="00236207">
        <w:t>Sep 14, 2015)</w:t>
      </w:r>
    </w:p>
    <w:p w:rsidR="001733DF" w:rsidRPr="00E71CE1" w:rsidRDefault="001733DF" w:rsidP="001733DF">
      <w:pPr>
        <w:rPr>
          <w:b/>
          <w:szCs w:val="32"/>
        </w:rPr>
      </w:pPr>
      <w:r w:rsidRPr="00E71CE1">
        <w:rPr>
          <w:szCs w:val="16"/>
        </w:rPr>
        <w:t>Almost everyone agrees that the tens of thousands of people fleeing into Europe from Syria, Afghanistan, and other locations constitutes a crisis. But there's no agreement about the solution — whether they should be welcomed or prevented from entering.</w:t>
      </w:r>
      <w:r w:rsidR="00E71CE1" w:rsidRPr="00E71CE1">
        <w:rPr>
          <w:szCs w:val="16"/>
        </w:rPr>
        <w:t xml:space="preserve"> </w:t>
      </w:r>
      <w:r w:rsidRPr="00E71CE1">
        <w:rPr>
          <w:szCs w:val="16"/>
        </w:rPr>
        <w:t>That split goes so deep that the two sides can't even agree on what the people entering Europe should be called. To those who view them sympathetically, they're refugees; to those who want them kept out, they're migrants.</w:t>
      </w:r>
      <w:r w:rsidR="00E71CE1" w:rsidRPr="00E71CE1">
        <w:rPr>
          <w:szCs w:val="16"/>
        </w:rPr>
        <w:t xml:space="preserve"> </w:t>
      </w:r>
      <w:r w:rsidRPr="00E71CE1">
        <w:rPr>
          <w:szCs w:val="16"/>
        </w:rPr>
        <w:t>So which side is right? The answer's complicated. For people in developed countries, there's a big difference between someone who chooses to leave one country for another and someone who's forced to flee. But from the perspective of the people doing the leaving, that division isn't nearly as clear.</w:t>
      </w:r>
      <w:r w:rsidR="00E71CE1" w:rsidRPr="00E71CE1">
        <w:rPr>
          <w:szCs w:val="16"/>
        </w:rPr>
        <w:t xml:space="preserve"> </w:t>
      </w:r>
      <w:r w:rsidRPr="00E71CE1">
        <w:rPr>
          <w:szCs w:val="16"/>
        </w:rPr>
        <w:t>"Migrant": a general term that's become associated with people who move for work</w:t>
      </w:r>
      <w:r w:rsidR="00E71CE1" w:rsidRPr="00E71CE1">
        <w:rPr>
          <w:szCs w:val="16"/>
        </w:rPr>
        <w:t xml:space="preserve"> </w:t>
      </w:r>
      <w:r w:rsidRPr="00E71CE1">
        <w:rPr>
          <w:szCs w:val="16"/>
        </w:rPr>
        <w:t>When people leave one country for another, that's called "migration" — regardless of the reason. But confusingly, according to the United Nations and to most migration experts, not everyone who engages in migration is a migrant.</w:t>
      </w:r>
      <w:r w:rsidR="00E71CE1" w:rsidRPr="00E71CE1">
        <w:rPr>
          <w:szCs w:val="16"/>
        </w:rPr>
        <w:t xml:space="preserve"> </w:t>
      </w:r>
      <w:r w:rsidRPr="00E71CE1">
        <w:rPr>
          <w:szCs w:val="16"/>
        </w:rPr>
        <w:t>Instead, the term "migrant" is used to refer to someone who chooses to leave his or her home country — not someone who's forced to do it. Here's what the UN Convention on the Rights of Migrants says (emphasis added):</w:t>
      </w:r>
      <w:r w:rsidR="00E71CE1" w:rsidRPr="00E71CE1">
        <w:rPr>
          <w:szCs w:val="16"/>
        </w:rPr>
        <w:t xml:space="preserve"> </w:t>
      </w:r>
      <w:r w:rsidRPr="00E71CE1">
        <w:rPr>
          <w:szCs w:val="16"/>
        </w:rPr>
        <w:t>The term 'migrant'...[covers] all cases where the decision to migrate is taken freely by the individual concerned, for reasons of 'personal convenience' and without intervention of an external compelling factor.</w:t>
      </w:r>
      <w:r w:rsidR="00E71CE1" w:rsidRPr="00E71CE1">
        <w:rPr>
          <w:szCs w:val="16"/>
        </w:rPr>
        <w:t xml:space="preserve"> </w:t>
      </w:r>
      <w:r w:rsidRPr="00E71CE1">
        <w:rPr>
          <w:szCs w:val="16"/>
        </w:rPr>
        <w:t>But the connotation of "migrant" — especially when it's used in political debates — is even narrower than that. Someone might choose to leave his or her home country for plenty of reasons — to earn more money, to be with family members who've also migrated, to settle down with a spouse who lives in another country — and by the UN's definition, all of these people are migrants. But when politicians talk about migrants, they're almost always talking about economic migrants: people who come to work.</w:t>
      </w:r>
      <w:r w:rsidR="00E71CE1" w:rsidRPr="00E71CE1">
        <w:rPr>
          <w:szCs w:val="16"/>
        </w:rPr>
        <w:t xml:space="preserve"> </w:t>
      </w:r>
      <w:r w:rsidRPr="00E71CE1">
        <w:rPr>
          <w:szCs w:val="16"/>
        </w:rPr>
        <w:t>Here's why this matters. Almost everyone (except for</w:t>
      </w:r>
      <w:r w:rsidR="00E71CE1" w:rsidRPr="00E71CE1">
        <w:rPr>
          <w:szCs w:val="16"/>
        </w:rPr>
        <w:t xml:space="preserve"> </w:t>
      </w:r>
      <w:hyperlink r:id="rId204" w:tgtFrame="_blank" w:history="1">
        <w:r w:rsidRPr="00E71CE1">
          <w:rPr>
            <w:rStyle w:val="Hyperlink"/>
            <w:szCs w:val="16"/>
          </w:rPr>
          <w:t>supporters of open borders</w:t>
        </w:r>
      </w:hyperlink>
      <w:r w:rsidRPr="00E71CE1">
        <w:rPr>
          <w:szCs w:val="16"/>
        </w:rPr>
        <w:t xml:space="preserve">) believes that countries have the right to decide who gets to enter their land for </w:t>
      </w:r>
      <w:r w:rsidRPr="00E71CE1">
        <w:rPr>
          <w:szCs w:val="16"/>
        </w:rPr>
        <w:lastRenderedPageBreak/>
        <w:t>work. And many believe that countries should be very careful when they do so, for fear they might take jobs away from citizens or that they'll change the country's culture. So when many politicians talk about "migrants," the implicit question is Why aren't we doing a better job of controlling who gets to come here?</w:t>
      </w:r>
      <w:r w:rsidR="00E71CE1" w:rsidRPr="00E71CE1">
        <w:rPr>
          <w:szCs w:val="16"/>
        </w:rPr>
        <w:t xml:space="preserve"> </w:t>
      </w:r>
      <w:r w:rsidRPr="00E71CE1">
        <w:rPr>
          <w:szCs w:val="16"/>
        </w:rPr>
        <w:t>"Refugee": an official designation for someone forced to flee</w:t>
      </w:r>
      <w:r w:rsidR="00E71CE1" w:rsidRPr="00E71CE1">
        <w:rPr>
          <w:szCs w:val="16"/>
        </w:rPr>
        <w:t xml:space="preserve"> </w:t>
      </w:r>
      <w:r w:rsidRPr="00E71CE1">
        <w:rPr>
          <w:szCs w:val="16"/>
        </w:rPr>
        <w:t>Legally speaking, "migrant" is a very general term, but "refugee" is a very specific one. The 1951 Geneva Convention, which is the basis for the international refugee system, defines a refugee as someone who's forced to leave her country due to persecution based on her "race, religion, nationality, membership of a particular social group or political opinion."</w:t>
      </w:r>
      <w:r w:rsidR="00E71CE1" w:rsidRPr="00E71CE1">
        <w:rPr>
          <w:szCs w:val="16"/>
        </w:rPr>
        <w:t xml:space="preserve"> </w:t>
      </w:r>
      <w:r w:rsidRPr="00E71CE1">
        <w:rPr>
          <w:szCs w:val="16"/>
        </w:rPr>
        <w:t>That applies to many people displaced by war, but not all of them — and it definitely doesn't apply to people who are forced to migrate due to, say, natural disasters.</w:t>
      </w:r>
      <w:r w:rsidR="00E71CE1" w:rsidRPr="00E71CE1">
        <w:rPr>
          <w:szCs w:val="16"/>
        </w:rPr>
        <w:t xml:space="preserve"> </w:t>
      </w:r>
      <w:r w:rsidRPr="00E71CE1">
        <w:rPr>
          <w:szCs w:val="16"/>
        </w:rPr>
        <w:t>Furthermore, someone isn't officially a refugee until he or she is given that status by some official entity (either an individual country or the office of the UN High Commissioner for Refugees itself). Think of it as an official term, like "citizen" or "permanent resident" — you can't just say you are unless you have the documentation proving it.</w:t>
      </w:r>
      <w:r w:rsidR="00E71CE1" w:rsidRPr="00E71CE1">
        <w:rPr>
          <w:szCs w:val="16"/>
        </w:rPr>
        <w:t xml:space="preserve"> </w:t>
      </w:r>
      <w:r w:rsidRPr="00E71CE1">
        <w:rPr>
          <w:szCs w:val="16"/>
        </w:rPr>
        <w:t>This can get very confusing very quickly. The camps in Lebanon, Jordan, and Turkey hosting people who have fled the Syrian civil war are refugee camps, and the people in them are considered refugees. But if someone leaves one of those camps to go to Europe before being individually processed — or if someone leaves Syria directly for Europe — she's not technically a refugee.</w:t>
      </w:r>
      <w:r w:rsidR="00E71CE1" w:rsidRPr="00E71CE1">
        <w:rPr>
          <w:szCs w:val="16"/>
        </w:rPr>
        <w:t xml:space="preserve"> </w:t>
      </w:r>
      <w:r w:rsidRPr="00E71CE1">
        <w:rPr>
          <w:szCs w:val="16"/>
        </w:rPr>
        <w:t>Are the people coming to Europe migrants or refugees?</w:t>
      </w:r>
      <w:r w:rsidR="00E71CE1" w:rsidRPr="00E71CE1">
        <w:rPr>
          <w:szCs w:val="16"/>
        </w:rPr>
        <w:t xml:space="preserve"> </w:t>
      </w:r>
      <w:r w:rsidRPr="00E71CE1">
        <w:rPr>
          <w:szCs w:val="16"/>
        </w:rPr>
        <w:t>In political debates, this nuance tends to get lost. Just like some call it a "migrant crisis" to emphasize that it's Europe's right to decide whether they get to come, others call it a "refugee crisis" to imply that there is a humanitarian (and international law) obligation for countries to take them in. Furthermore, they'll often refer to it as a "Syrian refugee crisis," to emphasize that people are fleeing one of the worst civil wars on Earth right now — and which can misleadingly imply that everyone trying to enter Europe right now is Syrian.</w:t>
      </w:r>
      <w:r w:rsidR="00E71CE1" w:rsidRPr="00E71CE1">
        <w:rPr>
          <w:szCs w:val="16"/>
        </w:rPr>
        <w:t xml:space="preserve"> </w:t>
      </w:r>
      <w:r w:rsidRPr="00E71CE1">
        <w:rPr>
          <w:szCs w:val="16"/>
        </w:rPr>
        <w:t xml:space="preserve">This insistence on using "refugee crisis" has extended to media outlets as well. In August, Al Jazeera </w:t>
      </w:r>
      <w:hyperlink r:id="rId205" w:history="1">
        <w:r w:rsidRPr="00E71CE1">
          <w:rPr>
            <w:rStyle w:val="Hyperlink"/>
            <w:szCs w:val="16"/>
          </w:rPr>
          <w:t>made a big deal of announcing</w:t>
        </w:r>
      </w:hyperlink>
      <w:r w:rsidRPr="00E71CE1">
        <w:rPr>
          <w:szCs w:val="16"/>
        </w:rPr>
        <w:t xml:space="preserve"> that it wasn't going to refer to the "Mediterranean migrant crisis" anymore — instead, it would call it a "refugee crisis." And 72,000 people </w:t>
      </w:r>
      <w:hyperlink r:id="rId206" w:history="1">
        <w:r w:rsidRPr="00E71CE1">
          <w:rPr>
            <w:rStyle w:val="Hyperlink"/>
            <w:szCs w:val="16"/>
          </w:rPr>
          <w:t>have signed a Change.org petition</w:t>
        </w:r>
      </w:hyperlink>
      <w:r w:rsidRPr="00E71CE1">
        <w:rPr>
          <w:szCs w:val="16"/>
        </w:rPr>
        <w:t xml:space="preserve"> urging the BBC to "use the correct term Refugee Crisis instead of Migrant Crisis."</w:t>
      </w:r>
      <w:r w:rsidR="00E71CE1" w:rsidRPr="00E71CE1">
        <w:rPr>
          <w:szCs w:val="16"/>
        </w:rPr>
        <w:t xml:space="preserve"> </w:t>
      </w:r>
      <w:r w:rsidRPr="00E71CE1">
        <w:rPr>
          <w:szCs w:val="16"/>
        </w:rPr>
        <w:t>These statements make it seem clear-cut: These people are refugees, and this is a refugee crisis, and anyone who calls it anything else is agreeing with the right-wingers who want to close the borders. But it simply isn't that straightforward.</w:t>
      </w:r>
      <w:r w:rsidR="00E71CE1" w:rsidRPr="00E71CE1">
        <w:rPr>
          <w:szCs w:val="16"/>
        </w:rPr>
        <w:t xml:space="preserve"> </w:t>
      </w:r>
      <w:r w:rsidRPr="00E71CE1">
        <w:rPr>
          <w:szCs w:val="16"/>
        </w:rPr>
        <w:t>The first problem with trying to decide whether the people coming to Europe right now are migrants or refugees is that they're not all the same. People who are leaving their home countries because they're being persecuted often travel alongside those migrating to make a better living.</w:t>
      </w:r>
      <w:r w:rsidR="00E71CE1" w:rsidRPr="00E71CE1">
        <w:rPr>
          <w:szCs w:val="16"/>
        </w:rPr>
        <w:t xml:space="preserve"> </w:t>
      </w:r>
      <w:r w:rsidRPr="00E71CE1">
        <w:rPr>
          <w:szCs w:val="16"/>
        </w:rPr>
        <w:t>Maybe a smuggling network has realized there's a group of people desperate to leave their home countries to flee persecution and willing to pay lots of money. Then once smugglers have established the route, they're willing to drop prices to transport people who might not need to leave as urgently.</w:t>
      </w:r>
      <w:r w:rsidR="00E71CE1" w:rsidRPr="00E71CE1">
        <w:rPr>
          <w:szCs w:val="16"/>
        </w:rPr>
        <w:t xml:space="preserve"> </w:t>
      </w:r>
      <w:r w:rsidRPr="00E71CE1">
        <w:rPr>
          <w:szCs w:val="16"/>
        </w:rPr>
        <w:t xml:space="preserve">Or maybe people forced to migrate will figure out on their own how to get to a particular country — </w:t>
      </w:r>
      <w:hyperlink r:id="rId207" w:history="1">
        <w:r w:rsidRPr="00E71CE1">
          <w:rPr>
            <w:rStyle w:val="Hyperlink"/>
            <w:szCs w:val="16"/>
          </w:rPr>
          <w:t>using smartphones, for example</w:t>
        </w:r>
      </w:hyperlink>
      <w:r w:rsidRPr="00E71CE1">
        <w:rPr>
          <w:szCs w:val="16"/>
        </w:rPr>
        <w:t xml:space="preserve"> — and once they've been welcomed, people from other countries will be inspired to follow in their footsteps.</w:t>
      </w:r>
      <w:r w:rsidR="00E71CE1" w:rsidRPr="00E71CE1">
        <w:rPr>
          <w:szCs w:val="16"/>
        </w:rPr>
        <w:t xml:space="preserve"> </w:t>
      </w:r>
      <w:r w:rsidRPr="00E71CE1">
        <w:rPr>
          <w:szCs w:val="16"/>
        </w:rPr>
        <w:t>So in practice, countries aren't just deciding whether everyone is a refugee or everyone is a migrant — they're trying to separate one from the other, so that they can let the refugees in and keep the migrants out.</w:t>
      </w:r>
      <w:r w:rsidR="00E71CE1" w:rsidRPr="00E71CE1">
        <w:rPr>
          <w:szCs w:val="16"/>
        </w:rPr>
        <w:t xml:space="preserve"> </w:t>
      </w:r>
      <w:r w:rsidRPr="00E71CE1">
        <w:rPr>
          <w:szCs w:val="16"/>
        </w:rPr>
        <w:t xml:space="preserve">That said, </w:t>
      </w:r>
      <w:hyperlink r:id="rId208" w:history="1">
        <w:r w:rsidRPr="00E71CE1">
          <w:rPr>
            <w:rStyle w:val="Hyperlink"/>
            <w:szCs w:val="16"/>
          </w:rPr>
          <w:t>the plurality, if not the majority</w:t>
        </w:r>
      </w:hyperlink>
      <w:r w:rsidRPr="00E71CE1">
        <w:rPr>
          <w:szCs w:val="16"/>
        </w:rPr>
        <w:t>, of people coming to Europe right now are coming from Syria, Afghanistan, and Iraq — in other words, they've been forced to leave the war-torn countries they came from. And they're overwhelmingly trying to get to the European Union for the purpose of getting designated officially as refugees.</w:t>
      </w:r>
      <w:r w:rsidR="00E71CE1" w:rsidRPr="00E71CE1">
        <w:rPr>
          <w:szCs w:val="16"/>
        </w:rPr>
        <w:t xml:space="preserve"> </w:t>
      </w:r>
      <w:r w:rsidRPr="00E71CE1">
        <w:rPr>
          <w:szCs w:val="16"/>
        </w:rPr>
        <w:t>Legally speaking, someone who's trying to get refugee status is called an asylum seeker. So it actually would be correct — at least more correct than anything else — to refer to the current European crisis as an "asylum-seeker crisis."</w:t>
      </w:r>
      <w:r w:rsidR="00E71CE1" w:rsidRPr="00E71CE1">
        <w:rPr>
          <w:szCs w:val="16"/>
        </w:rPr>
        <w:t xml:space="preserve"> </w:t>
      </w:r>
      <w:r w:rsidRPr="00E71CE1">
        <w:rPr>
          <w:szCs w:val="16"/>
        </w:rPr>
        <w:t>But that doesn't roll off the tongue as easily as "migrant" or "refugee." Furthermore, it implies that some people might not actually deserve asylum — that they might be migrants pretending to be refugees, trying to abuse the system and European hospitality.</w:t>
      </w:r>
      <w:r w:rsidR="00E71CE1" w:rsidRPr="00E71CE1">
        <w:rPr>
          <w:szCs w:val="16"/>
        </w:rPr>
        <w:t xml:space="preserve"> </w:t>
      </w:r>
      <w:r w:rsidRPr="00E71CE1">
        <w:rPr>
          <w:szCs w:val="16"/>
        </w:rPr>
        <w:t>The deeper problem: How do you draw the line between "coerced" and "forced?"</w:t>
      </w:r>
      <w:r w:rsidR="00E71CE1" w:rsidRPr="00E71CE1">
        <w:rPr>
          <w:szCs w:val="16"/>
        </w:rPr>
        <w:t xml:space="preserve"> </w:t>
      </w:r>
      <w:r w:rsidRPr="00E71CE1">
        <w:rPr>
          <w:szCs w:val="16"/>
        </w:rPr>
        <w:t>The reason that "migrant" and "refugee" aren't perfect opposites to begin with is that even though countries' immigration policies rely on drawing a firm line between forced and voluntary migration, to the people doing the migrating, that distinction might not exist.</w:t>
      </w:r>
      <w:r w:rsidR="00E71CE1" w:rsidRPr="00E71CE1">
        <w:rPr>
          <w:szCs w:val="16"/>
        </w:rPr>
        <w:t xml:space="preserve"> </w:t>
      </w:r>
      <w:r w:rsidRPr="00E71CE1">
        <w:rPr>
          <w:szCs w:val="16"/>
        </w:rPr>
        <w:t>The UNESCO website says that migrants (as opposed to refugees, asylum seekers, or other people forced to migrate) are "people who make choices about when to leave and where to go." But ultimately, asylum seekers make the choice to leave, too.</w:t>
      </w:r>
      <w:r w:rsidR="00E71CE1" w:rsidRPr="00E71CE1">
        <w:rPr>
          <w:szCs w:val="16"/>
        </w:rPr>
        <w:t xml:space="preserve"> </w:t>
      </w:r>
      <w:r w:rsidRPr="00E71CE1">
        <w:rPr>
          <w:szCs w:val="16"/>
        </w:rPr>
        <w:t>When people are literally taken from their home countries against their will, they're not called asylum seekers — they're called victims of human trafficking. Everyone else — whether they're fleeing war, persecution, or poverty — makes the decision that it's better for them to go somewhere else.</w:t>
      </w:r>
      <w:r w:rsidR="00E71CE1" w:rsidRPr="00E71CE1">
        <w:rPr>
          <w:szCs w:val="16"/>
        </w:rPr>
        <w:t xml:space="preserve"> </w:t>
      </w:r>
      <w:r w:rsidRPr="00E71CE1">
        <w:rPr>
          <w:szCs w:val="16"/>
        </w:rPr>
        <w:t xml:space="preserve">At the same time, though, no one leaves her home country because her life is awesome. Many humanitarians and refugee advocates have explained the current crisis using a </w:t>
      </w:r>
      <w:hyperlink r:id="rId209" w:history="1">
        <w:r w:rsidRPr="00E71CE1">
          <w:rPr>
            <w:rStyle w:val="Hyperlink"/>
            <w:szCs w:val="16"/>
          </w:rPr>
          <w:t>quote from the British-Somali poet Warsan Shire</w:t>
        </w:r>
      </w:hyperlink>
      <w:r w:rsidRPr="00E71CE1">
        <w:rPr>
          <w:szCs w:val="16"/>
        </w:rPr>
        <w:t>:</w:t>
      </w:r>
      <w:r w:rsidR="00E71CE1" w:rsidRPr="00E71CE1">
        <w:rPr>
          <w:szCs w:val="16"/>
        </w:rPr>
        <w:t xml:space="preserve"> </w:t>
      </w:r>
      <w:r w:rsidRPr="00E71CE1">
        <w:rPr>
          <w:szCs w:val="16"/>
        </w:rPr>
        <w:t>You have to understand,</w:t>
      </w:r>
      <w:r w:rsidR="00E71CE1" w:rsidRPr="00E71CE1">
        <w:rPr>
          <w:szCs w:val="16"/>
        </w:rPr>
        <w:t xml:space="preserve"> </w:t>
      </w:r>
      <w:r w:rsidRPr="00E71CE1">
        <w:rPr>
          <w:szCs w:val="16"/>
        </w:rPr>
        <w:t>No one puts their children in a boat</w:t>
      </w:r>
      <w:r w:rsidR="00E71CE1" w:rsidRPr="00E71CE1">
        <w:rPr>
          <w:szCs w:val="16"/>
        </w:rPr>
        <w:t xml:space="preserve"> </w:t>
      </w:r>
      <w:r w:rsidRPr="00E71CE1">
        <w:rPr>
          <w:szCs w:val="16"/>
        </w:rPr>
        <w:t>Unless the water is safer than the land</w:t>
      </w:r>
      <w:r w:rsidR="00E71CE1" w:rsidRPr="00E71CE1">
        <w:rPr>
          <w:szCs w:val="16"/>
        </w:rPr>
        <w:t xml:space="preserve"> </w:t>
      </w:r>
      <w:r w:rsidRPr="003E1BF1">
        <w:rPr>
          <w:rStyle w:val="StyleUnderline"/>
        </w:rPr>
        <w:t>According to international law</w:t>
      </w:r>
      <w:r w:rsidRPr="00E71CE1">
        <w:rPr>
          <w:szCs w:val="16"/>
        </w:rPr>
        <w:t xml:space="preserve">, if you're fleeing physical danger — especially if that physical danger is based on persecution — it's forced migration. </w:t>
      </w:r>
      <w:r w:rsidRPr="003E1BF1">
        <w:rPr>
          <w:rStyle w:val="StyleUnderline"/>
        </w:rPr>
        <w:t>If you're fleeing crushing poverty, even if that poverty threatens your health, it's voluntary migration.</w:t>
      </w:r>
      <w:r w:rsidR="00E71CE1">
        <w:rPr>
          <w:rStyle w:val="StyleUnderline"/>
        </w:rPr>
        <w:t xml:space="preserve"> </w:t>
      </w:r>
      <w:r w:rsidRPr="00E71CE1">
        <w:rPr>
          <w:szCs w:val="16"/>
        </w:rPr>
        <w:t>But many people may feel "the water is safer than the land" because they can no longer trust that their family will survive on the money they can make in their home countries. Or they are leaving countries torn by war and persecution, but only because they don't have the money to protect themselves or to rebuild their homes after the conflict ends. And while someone might leave Syria because she's fleeing civil war, she might decide to head to Europe rather than stopping in Lebanon because Europe offers her a better chance to provide for her family.</w:t>
      </w:r>
      <w:r w:rsidR="00E71CE1" w:rsidRPr="00E71CE1">
        <w:rPr>
          <w:szCs w:val="16"/>
        </w:rPr>
        <w:t xml:space="preserve"> </w:t>
      </w:r>
      <w:r w:rsidRPr="003E1BF1">
        <w:rPr>
          <w:rStyle w:val="StyleUnderline"/>
        </w:rPr>
        <w:t>There ought to be a term for people who migrate that doesn't automatically judge whether their motives are legitimate</w:t>
      </w:r>
      <w:r w:rsidR="00E71CE1">
        <w:rPr>
          <w:rStyle w:val="StyleUnderline"/>
        </w:rPr>
        <w:t xml:space="preserve"> </w:t>
      </w:r>
      <w:r w:rsidRPr="00E71CE1">
        <w:rPr>
          <w:szCs w:val="16"/>
        </w:rPr>
        <w:t>What's really needed is a single term that doesn't try to sort people who are migrating into distinct categories</w:t>
      </w:r>
      <w:r w:rsidRPr="003E1BF1">
        <w:rPr>
          <w:rStyle w:val="StyleUnderline"/>
        </w:rPr>
        <w:t>. "Migrant" is the most general term that exists</w:t>
      </w:r>
      <w:r w:rsidRPr="00E71CE1">
        <w:rPr>
          <w:szCs w:val="16"/>
        </w:rPr>
        <w:t xml:space="preserve"> — and in a perfect world, you could simply call someone a "migrant" without making any insinuations about why she's migrating. </w:t>
      </w:r>
      <w:r w:rsidRPr="003E1BF1">
        <w:rPr>
          <w:rStyle w:val="StyleUnderline"/>
        </w:rPr>
        <w:t xml:space="preserve">In this imperfect world, though, it's developed the connotation of someone who is living acceptably in her home country and wants to come to another country just to make some more money (which doesn't exactly describe </w:t>
      </w:r>
      <w:r w:rsidRPr="003E1BF1">
        <w:rPr>
          <w:rStyle w:val="StyleUnderline"/>
        </w:rPr>
        <w:lastRenderedPageBreak/>
        <w:t>even most people who are migrating strictly for economic reasons).</w:t>
      </w:r>
      <w:r w:rsidR="00E71CE1">
        <w:rPr>
          <w:rStyle w:val="StyleUnderline"/>
        </w:rPr>
        <w:t xml:space="preserve"> </w:t>
      </w:r>
      <w:r w:rsidRPr="003E1BF1">
        <w:rPr>
          <w:rStyle w:val="StyleUnderline"/>
        </w:rPr>
        <w:t xml:space="preserve">The people who call this a "migrant crisis," like </w:t>
      </w:r>
      <w:hyperlink r:id="rId210" w:history="1">
        <w:r w:rsidRPr="003E1BF1">
          <w:rPr>
            <w:rStyle w:val="StyleUnderline"/>
          </w:rPr>
          <w:t>London Mayor Boris Johnson</w:t>
        </w:r>
      </w:hyperlink>
      <w:r w:rsidRPr="003E1BF1">
        <w:rPr>
          <w:rStyle w:val="StyleUnderline"/>
        </w:rPr>
        <w:t>, tend to have their facts wrong — they ignore where people are coming from to say that because they're "relatively young [and] able-bodied" they must be coming to Europe to work.</w:t>
      </w:r>
      <w:r w:rsidR="00E71CE1">
        <w:rPr>
          <w:rStyle w:val="StyleUnderline"/>
        </w:rPr>
        <w:t xml:space="preserve"> </w:t>
      </w:r>
      <w:r w:rsidRPr="003E1BF1">
        <w:rPr>
          <w:rStyle w:val="StyleUnderline"/>
        </w:rPr>
        <w:t>People who call it a "refugee crisis," on the other hand, tend to be more accurate about who is coming and where they are coming from. But they're using a term that doesn't yet apply to most of these people. Furthermore, they're encouraging the distinction between "refugee" and "migrant" — and ignoring the fact that everyone who migrates is making choices, but that those choices are always at least partly coerced.</w:t>
      </w:r>
      <w:r w:rsidRPr="00E71CE1">
        <w:rPr>
          <w:b/>
          <w:szCs w:val="32"/>
        </w:rPr>
        <w:t xml:space="preserve"> </w:t>
      </w:r>
    </w:p>
    <w:p w:rsidR="00115C30" w:rsidRDefault="00115C30" w:rsidP="00115C30">
      <w:pPr>
        <w:pStyle w:val="Heading4"/>
      </w:pPr>
      <w:r>
        <w:t>The term “Migrant” portrays these people as toxic, stripping them of their voice and humanity</w:t>
      </w:r>
    </w:p>
    <w:p w:rsidR="00115C30" w:rsidRDefault="00115C30" w:rsidP="00115C30">
      <w:r w:rsidRPr="00960469">
        <w:rPr>
          <w:b/>
          <w:sz w:val="26"/>
          <w:szCs w:val="26"/>
        </w:rPr>
        <w:t>Marsh 15</w:t>
      </w:r>
      <w:r w:rsidRPr="00960469">
        <w:rPr>
          <w:sz w:val="28"/>
        </w:rPr>
        <w:t xml:space="preserve"> </w:t>
      </w:r>
      <w:r>
        <w:t>(</w:t>
      </w:r>
      <w:r w:rsidRPr="00960469">
        <w:t xml:space="preserve">David Marsh, 8-1-2015, "We deride them as ‘migrants’. Why not call them people?," Guardian, </w:t>
      </w:r>
      <w:hyperlink r:id="rId211" w:history="1">
        <w:r w:rsidRPr="00736E9F">
          <w:rPr>
            <w:rStyle w:val="Hyperlink"/>
          </w:rPr>
          <w:t>https://www.theguardian.com/commentisfree/2015/aug/28/migrants-people-refugees-humanity)(Shiv</w:t>
        </w:r>
      </w:hyperlink>
      <w:r>
        <w:t>)</w:t>
      </w:r>
    </w:p>
    <w:p w:rsidR="00115C30" w:rsidRPr="00960469" w:rsidRDefault="00115C30" w:rsidP="00115C30">
      <w:pPr>
        <w:rPr>
          <w:u w:val="single"/>
        </w:rPr>
      </w:pPr>
      <w:r w:rsidRPr="00960469">
        <w:t xml:space="preserve">The </w:t>
      </w:r>
      <w:r w:rsidRPr="00960469">
        <w:rPr>
          <w:u w:val="single"/>
        </w:rPr>
        <w:t>term is badly tarnished after years of abuse by those who seek to strip refugees of their humanity</w:t>
      </w:r>
      <w:r>
        <w:t xml:space="preserve"> </w:t>
      </w:r>
      <w:r w:rsidRPr="00960469">
        <w:t>What do the following people have in common: Mark Carney, governor of the Bank of England; the former England cricketer Kevin Pietersen; Nigel Farage’s wife, Kirsten; Chelsea’s new striker, Pedro; and Sir Bradley Wiggins?</w:t>
      </w:r>
      <w:r>
        <w:t xml:space="preserve"> </w:t>
      </w:r>
      <w:r w:rsidRPr="00960469">
        <w:rPr>
          <w:u w:val="single"/>
        </w:rPr>
        <w:t>Yes, they are all migrants – or, if you prefer, immigrants</w:t>
      </w:r>
      <w:r w:rsidRPr="00960469">
        <w:t xml:space="preserve">. Having moved to the UK to further their careers, some of them might perhaps be described as “economic migrants”. Except that this term is reserved exclusively by politicians and the media to describe people who – unlike bankers or sports stars – </w:t>
      </w:r>
      <w:r w:rsidRPr="00960469">
        <w:rPr>
          <w:u w:val="single"/>
        </w:rPr>
        <w:t>they don’t like: people who, in the words of our</w:t>
      </w:r>
      <w:r>
        <w:rPr>
          <w:u w:val="single"/>
        </w:rPr>
        <w:t xml:space="preserve"> </w:t>
      </w:r>
      <w:hyperlink r:id="rId212" w:history="1">
        <w:r w:rsidRPr="00960469">
          <w:rPr>
            <w:rStyle w:val="Hyperlink"/>
            <w:u w:val="single"/>
          </w:rPr>
          <w:t>foreign secretary, are “marauding” across Europe</w:t>
        </w:r>
      </w:hyperlink>
      <w:r w:rsidRPr="00960469">
        <w:t>.</w:t>
      </w:r>
      <w:r>
        <w:t xml:space="preserve"> </w:t>
      </w:r>
      <w:r w:rsidRPr="00960469">
        <w:rPr>
          <w:u w:val="single"/>
        </w:rPr>
        <w:t>The language we hear in what passes for a national conversation on migration has become as debased as most of the arguments, until the very word “migrants” is toxic, used to frighten us by conjuring up</w:t>
      </w:r>
      <w:r>
        <w:rPr>
          <w:u w:val="single"/>
        </w:rPr>
        <w:t xml:space="preserve"> </w:t>
      </w:r>
      <w:hyperlink r:id="rId213" w:history="1">
        <w:r w:rsidRPr="00960469">
          <w:rPr>
            <w:rStyle w:val="Hyperlink"/>
            <w:u w:val="single"/>
          </w:rPr>
          <w:t>images of a “swarm”</w:t>
        </w:r>
      </w:hyperlink>
      <w:r>
        <w:rPr>
          <w:u w:val="single"/>
        </w:rPr>
        <w:t xml:space="preserve"> </w:t>
      </w:r>
      <w:r w:rsidRPr="00960469">
        <w:rPr>
          <w:u w:val="single"/>
        </w:rPr>
        <w:t>(as David Cameron put it) massing at our borders, threatening our way of life.</w:t>
      </w:r>
      <w:r>
        <w:rPr>
          <w:u w:val="single"/>
        </w:rPr>
        <w:t xml:space="preserve"> </w:t>
      </w:r>
      <w:r w:rsidRPr="00960469">
        <w:t>This is the background against which Al Jazeera English has announced</w:t>
      </w:r>
      <w:r>
        <w:t xml:space="preserve"> </w:t>
      </w:r>
      <w:hyperlink r:id="rId214" w:history="1">
        <w:r w:rsidRPr="00960469">
          <w:rPr>
            <w:rStyle w:val="Hyperlink"/>
          </w:rPr>
          <w:t>it will</w:t>
        </w:r>
        <w:r w:rsidRPr="00960469">
          <w:rPr>
            <w:rStyle w:val="Hyperlink"/>
            <w:u w:val="single"/>
          </w:rPr>
          <w:t xml:space="preserve"> no longer use the word “migrants”</w:t>
        </w:r>
      </w:hyperlink>
      <w:r>
        <w:rPr>
          <w:u w:val="single"/>
        </w:rPr>
        <w:t xml:space="preserve"> </w:t>
      </w:r>
      <w:r w:rsidRPr="00960469">
        <w:rPr>
          <w:u w:val="single"/>
        </w:rPr>
        <w:t>but “refugees</w:t>
      </w:r>
      <w:r w:rsidRPr="00960469">
        <w:t>”, in the context of desperate people trying to enter Europe by the Mediterranean.</w:t>
      </w:r>
      <w:r>
        <w:t xml:space="preserve"> </w:t>
      </w:r>
      <w:r w:rsidRPr="00960469">
        <w:t>The broadcaster’s online editor, Barry Malone, says: “</w:t>
      </w:r>
      <w:r w:rsidRPr="00960469">
        <w:rPr>
          <w:u w:val="single"/>
        </w:rPr>
        <w:t>It is not hundreds of people who drown when a boat goes down in the Mediterranean, nor even hundreds of refugees. It is hundreds of migrants. The umbrella term migrant is no longer fit for purpose when it comes to describing the horror unfolding in the Mediterranean … Migrant is a word that strips suffering people of voice.”</w:t>
      </w:r>
      <w:r>
        <w:rPr>
          <w:u w:val="single"/>
        </w:rPr>
        <w:t xml:space="preserve"> </w:t>
      </w:r>
      <w:hyperlink r:id="rId215" w:history="1">
        <w:r w:rsidRPr="00960469">
          <w:rPr>
            <w:rStyle w:val="Hyperlink"/>
          </w:rPr>
          <w:t>Newspapers</w:t>
        </w:r>
      </w:hyperlink>
      <w:r>
        <w:t xml:space="preserve"> </w:t>
      </w:r>
      <w:r w:rsidRPr="00960469">
        <w:t>such as the Guardian have been using “</w:t>
      </w:r>
      <w:r w:rsidRPr="00960469">
        <w:rPr>
          <w:u w:val="single"/>
        </w:rPr>
        <w:t xml:space="preserve">migrant” in recent years in part because something similar happened to the word “immigrant”, when it became increasingly used by racists to mean something like “a black person in Britain who should go back home”. In fact “immigrate” simply means to arrive in a country, as “emigrate” means to leave one. </w:t>
      </w:r>
      <w:r w:rsidRPr="00960469">
        <w:t>But it’s hard to use the former in a neutral context because it has become so loaded, along with phrases such as “second-generation immigrant”, an offensive way to refer to their children.</w:t>
      </w:r>
      <w:r>
        <w:t xml:space="preserve"> </w:t>
      </w:r>
      <w:r w:rsidRPr="00960469">
        <w:rPr>
          <w:u w:val="single"/>
        </w:rPr>
        <w:t>Journalists, like politicians, prefer to keep a story simple, assuming readers and voters have a short attention span. Labels such as “migrants”, however, deny people their humanity, and somewhere in this sorry saga we are losing sight of the fact they are people.</w:t>
      </w:r>
      <w:r w:rsidRPr="00960469">
        <w:t xml:space="preserve"> So when the Express used the headline “</w:t>
      </w:r>
      <w:hyperlink r:id="rId216" w:history="1">
        <w:r w:rsidRPr="00960469">
          <w:rPr>
            <w:rStyle w:val="Hyperlink"/>
          </w:rPr>
          <w:t>Eight million migrants live in UK</w:t>
        </w:r>
      </w:hyperlink>
      <w:r w:rsidRPr="00960469">
        <w:t xml:space="preserve">” this week I’m not absolutely sure who they were referring to, or whether the figure is accurate, and I don’t think they are either. </w:t>
      </w:r>
      <w:r w:rsidRPr="00960469">
        <w:rPr>
          <w:u w:val="single"/>
        </w:rPr>
        <w:t>But it doesn’t really matter because the idea is to alarm, not inform, the public and propagate an agenda that says: migrants = bad; (and then to blame the European Union).</w:t>
      </w:r>
      <w:r>
        <w:rPr>
          <w:u w:val="single"/>
        </w:rPr>
        <w:t xml:space="preserve"> </w:t>
      </w:r>
      <w:r w:rsidRPr="00960469">
        <w:rPr>
          <w:u w:val="single"/>
        </w:rPr>
        <w:t>We deserve better from our politicians and press than scare stories about hordes of migrants laying siege to the UK. Such language not only plays to people’s fears, it is far from accurate. The vast majority come into the country legally.</w:t>
      </w:r>
      <w:r w:rsidRPr="00960469">
        <w:t xml:space="preserve"> The United Nations high commissioner for refugees considers people at Calais at the very least “people of concern” – vulnerable individuals likely to have a claim for asylum. Globally</w:t>
      </w:r>
      <w:r>
        <w:t xml:space="preserve"> </w:t>
      </w:r>
      <w:hyperlink r:id="rId217" w:history="1">
        <w:r w:rsidRPr="00960469">
          <w:rPr>
            <w:rStyle w:val="Hyperlink"/>
          </w:rPr>
          <w:t>nearly 60 million people have been forcibly displaced</w:t>
        </w:r>
      </w:hyperlink>
      <w:r w:rsidRPr="00960469">
        <w:t>. It’s fair to say that most of them are not in it to take advantage of the British benefits system.</w:t>
      </w:r>
      <w:r>
        <w:t xml:space="preserve"> </w:t>
      </w:r>
      <w:r w:rsidRPr="00960469">
        <w:rPr>
          <w:u w:val="single"/>
        </w:rPr>
        <w:t>The language we hear has become as debased as most of the arguments</w:t>
      </w:r>
      <w:r>
        <w:rPr>
          <w:u w:val="single"/>
        </w:rPr>
        <w:t xml:space="preserve"> </w:t>
      </w:r>
      <w:r w:rsidRPr="00960469">
        <w:rPr>
          <w:u w:val="single"/>
        </w:rPr>
        <w:t>You will still see the word “migrants” or “migration” in the Guardian as a general expression to cover people who for whatever reason have moved, or are moving, from the country of which they are nationals to another. But “refugees”, “displaced people” and “asylum seekers”, all of which have clear definitions, are more useful and accurate terms than a catch-all label like “migrants”, and we should use them wherever possible.</w:t>
      </w:r>
      <w:r>
        <w:rPr>
          <w:u w:val="single"/>
        </w:rPr>
        <w:t xml:space="preserve"> </w:t>
      </w:r>
      <w:r w:rsidRPr="00960469">
        <w:rPr>
          <w:u w:val="single"/>
        </w:rPr>
        <w:t>Politically charged expressions such as “economic migrants”, “genuine refugees” or “illegal asylum seekers” should have no part in our coverage. This is a story about humanity. Reporting it should be humane as well as accurate. Sadly, most of what we hear and read about “migrants” is neither.</w:t>
      </w:r>
    </w:p>
    <w:p w:rsidR="00115C30" w:rsidRDefault="00115C30" w:rsidP="001733DF">
      <w:pPr>
        <w:rPr>
          <w:b/>
          <w:sz w:val="32"/>
          <w:szCs w:val="32"/>
        </w:rPr>
      </w:pPr>
    </w:p>
    <w:p w:rsidR="00F61B8C" w:rsidRDefault="00F61B8C" w:rsidP="00656B14">
      <w:pPr>
        <w:pStyle w:val="Heading3"/>
      </w:pPr>
      <w:r>
        <w:lastRenderedPageBreak/>
        <w:t>IPX – Dehumanization</w:t>
      </w:r>
    </w:p>
    <w:p w:rsidR="00F61B8C" w:rsidRDefault="00F61B8C" w:rsidP="00F61B8C">
      <w:pPr>
        <w:pStyle w:val="Heading4"/>
      </w:pPr>
      <w:r>
        <w:t>Referring to people as “migrants” is a form of dehumanization</w:t>
      </w:r>
    </w:p>
    <w:p w:rsidR="00F61B8C" w:rsidRPr="009858DA" w:rsidRDefault="00F61B8C" w:rsidP="00F61B8C">
      <w:r w:rsidRPr="009858DA">
        <w:rPr>
          <w:b/>
          <w:sz w:val="26"/>
          <w:szCs w:val="26"/>
        </w:rPr>
        <w:t>Taylor 15</w:t>
      </w:r>
      <w:r>
        <w:t xml:space="preserve"> (Adam Taylor</w:t>
      </w:r>
      <w:r w:rsidRPr="009858DA">
        <w:t>, 7-30-2015, "Why the language we use to talk about refugees matters so much," https://www.washingtonpost.com/news/worldviews/wp/2015/07/30/why-the-language-we-use-to-talk-about-refugees-matters-so-much/?tid=a_mcntx&amp;utm_term=.0329a429fd17</w:t>
      </w:r>
      <w:r>
        <w:t>)(Shiv)</w:t>
      </w:r>
    </w:p>
    <w:p w:rsidR="00F61B8C" w:rsidRPr="00303998" w:rsidRDefault="00F61B8C" w:rsidP="00F61B8C">
      <w:pPr>
        <w:rPr>
          <w:u w:val="single"/>
        </w:rPr>
      </w:pPr>
      <w:r w:rsidRPr="00E71CE1">
        <w:t xml:space="preserve">"The </w:t>
      </w:r>
      <w:r w:rsidRPr="009858DA">
        <w:rPr>
          <w:u w:val="single"/>
        </w:rPr>
        <w:t>umbrella term migrant is no longer fit for purpose</w:t>
      </w:r>
      <w:r w:rsidRPr="00E71CE1">
        <w:t xml:space="preserve"> when it comes to describing the horror unfolding in the Mediterranean," Barry Malone, the online editor of Al Jazeera English, </w:t>
      </w:r>
      <w:hyperlink r:id="rId218" w:history="1">
        <w:r w:rsidRPr="00E71CE1">
          <w:rPr>
            <w:rStyle w:val="Hyperlink"/>
          </w:rPr>
          <w:t>explained in a blog post</w:t>
        </w:r>
      </w:hyperlink>
      <w:r w:rsidRPr="00E71CE1">
        <w:t>. "</w:t>
      </w:r>
      <w:r w:rsidRPr="009858DA">
        <w:rPr>
          <w:u w:val="single"/>
        </w:rPr>
        <w:t>It has evolved from its dictionary definitions into a tool that dehumanises and distances, a blunt pejorative."</w:t>
      </w:r>
      <w:r w:rsidRPr="00E71CE1">
        <w:t xml:space="preserve"> Instead, Malone wrote, his news organization would use the term "refugee" to describe those crossing the Mediterranean. "</w:t>
      </w:r>
      <w:r w:rsidRPr="009858DA">
        <w:rPr>
          <w:u w:val="single"/>
        </w:rPr>
        <w:t>Migrant is a word that strips suffering people of voice</w:t>
      </w:r>
      <w:r w:rsidRPr="00E71CE1">
        <w:t xml:space="preserve">," Malone concluded. </w:t>
      </w:r>
      <w:r w:rsidRPr="009858DA">
        <w:rPr>
          <w:u w:val="single"/>
        </w:rPr>
        <w:t>"Substituting refugee for it is – in the smallest way – an attempt to give some back."</w:t>
      </w:r>
      <w:r>
        <w:rPr>
          <w:u w:val="single"/>
        </w:rPr>
        <w:t xml:space="preserve"> </w:t>
      </w:r>
      <w:r w:rsidRPr="00E71CE1">
        <w:t xml:space="preserve">Malone's blog post clearly struck a chord. At the time of writing, it remains the most read article on the Al Jazeera English article and more than 50,000 people have liked it on Facebook (pretty extraordinary for a story that is essentially about a change to the Al Jazeera style guide). A glance over the talk in comments and on social media seems to suggest that the response to the article has been almost entirely positive: Malone tells WorldViews that one editor from a major newspaper told him that he had changed the wording in a front page story after reading his story. "It was surprising, but also pleasing," Malone says of the reaction to his post. </w:t>
      </w:r>
      <w:r w:rsidRPr="009858DA">
        <w:rPr>
          <w:u w:val="single"/>
        </w:rPr>
        <w:t>But why exactly is being a "migrant" so bad</w:t>
      </w:r>
      <w:r w:rsidRPr="00E71CE1">
        <w:t xml:space="preserve">? In theory, it should be a fairly neutral term. For statistical purposes, the Organisation for Economic Co-operation and Development describes an "international migrant" as someone who has been outside his country of birth or nationality for at least two years. One definition </w:t>
      </w:r>
      <w:hyperlink r:id="rId219" w:history="1">
        <w:r w:rsidRPr="00E71CE1">
          <w:rPr>
            <w:rStyle w:val="Hyperlink"/>
          </w:rPr>
          <w:t>used by the United Nations</w:t>
        </w:r>
      </w:hyperlink>
      <w:r w:rsidRPr="00E71CE1">
        <w:t xml:space="preserve"> says that it can be used to refer to "any person who lives temporarily or permanently in a country where he or she was not born, and has acquired some significant social ties to this country." </w:t>
      </w:r>
      <w:r w:rsidRPr="009858DA">
        <w:rPr>
          <w:u w:val="single"/>
        </w:rPr>
        <w:t>Under these definitions, migrant appears to refer to anyone lives abroad for an extended period of time</w:t>
      </w:r>
      <w:r w:rsidRPr="00E71CE1">
        <w:t xml:space="preserve"> – an American banker living in London would be considered a migrant, for </w:t>
      </w:r>
      <w:r w:rsidRPr="009858DA">
        <w:rPr>
          <w:u w:val="single"/>
        </w:rPr>
        <w:t>example. It's easy to see the</w:t>
      </w:r>
      <w:r>
        <w:rPr>
          <w:u w:val="single"/>
        </w:rPr>
        <w:t xml:space="preserve"> </w:t>
      </w:r>
      <w:r w:rsidRPr="009858DA">
        <w:rPr>
          <w:u w:val="single"/>
        </w:rPr>
        <w:t xml:space="preserve">negative connotations the word has attained recently in Europe, </w:t>
      </w:r>
      <w:r w:rsidRPr="00E71CE1">
        <w:t>however: This year, Katie Hopkins, a controversial British writer and public figure</w:t>
      </w:r>
      <w:r w:rsidRPr="009858DA">
        <w:rPr>
          <w:u w:val="single"/>
        </w:rPr>
        <w:t>,</w:t>
      </w:r>
      <w:r>
        <w:rPr>
          <w:u w:val="single"/>
        </w:rPr>
        <w:t xml:space="preserve"> </w:t>
      </w:r>
      <w:hyperlink r:id="rId220" w:history="1">
        <w:r w:rsidRPr="009858DA">
          <w:rPr>
            <w:rStyle w:val="Hyperlink"/>
            <w:u w:val="single"/>
          </w:rPr>
          <w:t>likened migrants</w:t>
        </w:r>
      </w:hyperlink>
      <w:r>
        <w:rPr>
          <w:u w:val="single"/>
        </w:rPr>
        <w:t xml:space="preserve"> </w:t>
      </w:r>
      <w:r w:rsidRPr="009858DA">
        <w:rPr>
          <w:u w:val="single"/>
        </w:rPr>
        <w:t>to "cockroaches</w:t>
      </w:r>
      <w:r w:rsidRPr="00E71CE1">
        <w:t xml:space="preserve">" in a column published in the Sun newspaper. As Daniel Trilling, editor of the New Humanist, </w:t>
      </w:r>
      <w:hyperlink r:id="rId221" w:history="1">
        <w:r w:rsidRPr="00E71CE1">
          <w:rPr>
            <w:rStyle w:val="Hyperlink"/>
          </w:rPr>
          <w:t>tweeted later</w:t>
        </w:r>
      </w:hyperlink>
      <w:r w:rsidRPr="00E71CE1">
        <w:t xml:space="preserve"> "</w:t>
      </w:r>
      <w:r w:rsidRPr="009858DA">
        <w:rPr>
          <w:u w:val="single"/>
        </w:rPr>
        <w:t>in some quarters, the word 'migrant' is shifting from meaning 'a person who migrates,' to 'not human</w:t>
      </w:r>
      <w:r w:rsidRPr="00E71CE1">
        <w:t>.'"</w:t>
      </w:r>
      <w:r>
        <w:rPr>
          <w:u w:val="single"/>
        </w:rPr>
        <w:t xml:space="preserve"> </w:t>
      </w:r>
      <w:r w:rsidRPr="00E71CE1">
        <w:t xml:space="preserve">This isn't just semantics. Laws dictate that European nations must treat someone fleeing from persecution differently than someone who made the choice to move for economic reasons. For example, while Germany takes in admirably large </w:t>
      </w:r>
      <w:hyperlink r:id="rId222" w:history="1">
        <w:r w:rsidRPr="00E71CE1">
          <w:rPr>
            <w:rStyle w:val="Hyperlink"/>
          </w:rPr>
          <w:t>numbers of refugees from Syria</w:t>
        </w:r>
      </w:hyperlink>
      <w:r w:rsidRPr="00E71CE1">
        <w:t xml:space="preserve">, Interior Minister Thomas de Maiziere recently said it was "unacceptable" that 40 percent of total asylums applications had come from those in Balkan state countries where there was no conflict. These people would be deported, De Maiziere said – and be required to pay the cost of their own deportation. </w:t>
      </w:r>
      <w:r w:rsidRPr="009858DA">
        <w:rPr>
          <w:u w:val="single"/>
        </w:rPr>
        <w:t>Some say that Al Jazeera's move better reflects the current crisis in Europe, where a large majority of those arriving are fleeing conflicts like those in Syria or Iraq or repressive regimes like Eritrea. "It is very important to recognize that current challenges in Europe and globally are predominantly the result of refugee movements and not simply a 'migrant crisis' as implied by most politicians and the media,"</w:t>
      </w:r>
      <w:r w:rsidRPr="00E71CE1">
        <w:t xml:space="preserve"> Betts of Oxford University explains. Others, however, are concerned that while Al Jazeera's move may be well-intentioned, it also runs the risk of oversimplifying the crisis even further. "As incorrect as it is to presume all boat arrivals are economic migrants, they should also not be presumed to be refugees," Bill Frelick, Refugee Rights Program Director at Human Rights Watch, writes in an e-mail, noting that poverty alone isn't enough to qualify as a refugee. Judith Vonberg, writing for </w:t>
      </w:r>
      <w:hyperlink r:id="rId223" w:history="1">
        <w:r w:rsidRPr="00E71CE1">
          <w:rPr>
            <w:rStyle w:val="Hyperlink"/>
          </w:rPr>
          <w:t>the Migrants' Rights Network</w:t>
        </w:r>
      </w:hyperlink>
      <w:r w:rsidRPr="00E71CE1">
        <w:t xml:space="preserve">, makes one of the strongest cases against Al Jazeera's change. </w:t>
      </w:r>
      <w:r w:rsidRPr="00303998">
        <w:rPr>
          <w:u w:val="single"/>
        </w:rPr>
        <w:t>"By rejecting the term and using ‘refugee’ instead as a means of arousing the empathy and compassion we should be feeling towards these people, Al Jazeera gives credence to the illiberal voices telling us that migrants are not worthy of our compassion,"</w:t>
      </w:r>
      <w:r w:rsidRPr="00E71CE1">
        <w:t xml:space="preserve"> Vonberg writes. Instead, Vonberg argues that the word migrant should be "reclaimed" as a fair and neutral description of people crossing borders. </w:t>
      </w:r>
      <w:r w:rsidRPr="00303998">
        <w:rPr>
          <w:u w:val="single"/>
        </w:rPr>
        <w:t xml:space="preserve">That may be easier said than done: Language evolves over time and how it evolves is usually outside of any one group's control. </w:t>
      </w:r>
      <w:r w:rsidRPr="00E71CE1">
        <w:t xml:space="preserve">Malone says that </w:t>
      </w:r>
      <w:r w:rsidRPr="00303998">
        <w:rPr>
          <w:u w:val="single"/>
        </w:rPr>
        <w:t>Al Jazeera would happily move back to using the word migrant if it felt the negative connotations were dispelled, but he finds it hard to imagine a media organization making that happen. "In an ideal world, perhaps neither refugee nor migrant would be used or twisted," he adds, "And perhaps we would all just be 'people.'</w:t>
      </w:r>
      <w:r>
        <w:rPr>
          <w:u w:val="single"/>
        </w:rPr>
        <w:t xml:space="preserve"> </w:t>
      </w:r>
      <w:r w:rsidRPr="00303998">
        <w:rPr>
          <w:u w:val="single"/>
        </w:rPr>
        <w:t>Sadly, we don't live there yet."</w:t>
      </w:r>
    </w:p>
    <w:p w:rsidR="00F61B8C" w:rsidRPr="00F61B8C" w:rsidRDefault="00F61B8C" w:rsidP="00F61B8C"/>
    <w:p w:rsidR="00656B14" w:rsidRDefault="00656B14" w:rsidP="00656B14">
      <w:pPr>
        <w:pStyle w:val="Heading3"/>
      </w:pPr>
      <w:r>
        <w:lastRenderedPageBreak/>
        <w:t>Alt - Refugee</w:t>
      </w:r>
    </w:p>
    <w:p w:rsidR="00500182" w:rsidRPr="00D4106F" w:rsidRDefault="00500182" w:rsidP="00500182">
      <w:pPr>
        <w:pStyle w:val="Heading4"/>
      </w:pPr>
      <w:r w:rsidRPr="00D4106F">
        <w:t>The term “migrants” is an umbrella term that attempts to conceal the harms these people experience, masking their pain and reducing them to a number. Using the word “Refugee” is the least we can do to recognize these individuals as people.</w:t>
      </w:r>
    </w:p>
    <w:p w:rsidR="00500182" w:rsidRPr="00FF301B" w:rsidRDefault="00500182" w:rsidP="00500182">
      <w:pPr>
        <w:rPr>
          <w:b/>
          <w:sz w:val="26"/>
          <w:szCs w:val="26"/>
        </w:rPr>
      </w:pPr>
      <w:r w:rsidRPr="00670431">
        <w:rPr>
          <w:b/>
          <w:sz w:val="26"/>
          <w:szCs w:val="26"/>
        </w:rPr>
        <w:t>Malone</w:t>
      </w:r>
      <w:r>
        <w:rPr>
          <w:b/>
          <w:sz w:val="26"/>
          <w:szCs w:val="26"/>
        </w:rPr>
        <w:t xml:space="preserve"> 15 </w:t>
      </w:r>
      <w:r w:rsidRPr="00670431">
        <w:rPr>
          <w:szCs w:val="26"/>
        </w:rPr>
        <w:t>–</w:t>
      </w:r>
      <w:r>
        <w:rPr>
          <w:b/>
          <w:sz w:val="26"/>
          <w:szCs w:val="26"/>
        </w:rPr>
        <w:t xml:space="preserve"> </w:t>
      </w:r>
      <w:r w:rsidRPr="00670431">
        <w:rPr>
          <w:sz w:val="20"/>
          <w:szCs w:val="20"/>
        </w:rPr>
        <w:t>(Barry Malone is an online editor with Al Jazeera English. He has lived in and reported from east Africa and the Horn (mainly Ethiopia and Uganda), and has also reported extensively from Iraq, Libya and other countries across Africa and the Middle East. His stories focus on politics, foreign policy, and development., 8-1-2015, "Why Al Jazeera will not say Mediterranean 'migrants'," No Publication, https://www.aljazeera.com/blogs/editors-blog/2015/08/al-jazeera-mediterranean-migrants-150820082226309.html)(Shiv)</w:t>
      </w:r>
      <w:r>
        <w:t xml:space="preserve"> </w:t>
      </w:r>
    </w:p>
    <w:p w:rsidR="00500182" w:rsidRPr="00500182" w:rsidRDefault="00500182" w:rsidP="00500182">
      <w:pPr>
        <w:rPr>
          <w:u w:val="single"/>
        </w:rPr>
      </w:pPr>
      <w:r w:rsidRPr="00670431">
        <w:rPr>
          <w:u w:val="single"/>
        </w:rPr>
        <w:t>What would it feel like if that experience – your frantic flight from war – was then diminished by a media that crudely labelled you and your family "migrants"?</w:t>
      </w:r>
      <w:r>
        <w:rPr>
          <w:u w:val="single"/>
        </w:rPr>
        <w:t xml:space="preserve"> </w:t>
      </w:r>
      <w:r w:rsidRPr="00E71CE1">
        <w:t xml:space="preserve">And </w:t>
      </w:r>
      <w:r w:rsidRPr="00670431">
        <w:rPr>
          <w:u w:val="single"/>
        </w:rPr>
        <w:t>imagine having little voice to counter a description so commonly used by governments and journalists.</w:t>
      </w:r>
      <w:r>
        <w:rPr>
          <w:u w:val="single"/>
        </w:rPr>
        <w:t xml:space="preserve"> </w:t>
      </w:r>
      <w:r w:rsidRPr="00670431">
        <w:rPr>
          <w:u w:val="single"/>
        </w:rPr>
        <w:t>The umbrella term migrant is no longer fit for purpose when it comes to describing</w:t>
      </w:r>
      <w:r w:rsidRPr="00E71CE1">
        <w:t xml:space="preserve"> the </w:t>
      </w:r>
      <w:r w:rsidRPr="00670431">
        <w:rPr>
          <w:u w:val="single"/>
        </w:rPr>
        <w:t>horror</w:t>
      </w:r>
      <w:r w:rsidRPr="00E71CE1">
        <w:t xml:space="preserve"> unfolding in the Mediterranean. It has evolved from its dictionary </w:t>
      </w:r>
      <w:r w:rsidRPr="00670431">
        <w:rPr>
          <w:u w:val="single"/>
        </w:rPr>
        <w:t>definitions</w:t>
      </w:r>
      <w:r w:rsidRPr="00E71CE1">
        <w:t xml:space="preserve"> into a tool </w:t>
      </w:r>
      <w:r w:rsidRPr="00670431">
        <w:rPr>
          <w:u w:val="single"/>
        </w:rPr>
        <w:t>that dehumanises and distances, a blunt pejorative.</w:t>
      </w:r>
      <w:r>
        <w:rPr>
          <w:u w:val="single"/>
        </w:rPr>
        <w:t xml:space="preserve"> </w:t>
      </w:r>
      <w:r w:rsidRPr="00670431">
        <w:rPr>
          <w:u w:val="single"/>
        </w:rPr>
        <w:t>It is not hundreds of people who drown when a boat goes down in the Mediterranean, nor even hundreds of refugees. It is hundreds of migrants. It is not a person</w:t>
      </w:r>
      <w:r>
        <w:rPr>
          <w:u w:val="single"/>
        </w:rPr>
        <w:t xml:space="preserve"> </w:t>
      </w:r>
      <w:r w:rsidRPr="00670431">
        <w:rPr>
          <w:u w:val="single"/>
        </w:rPr>
        <w:t>– like you, filled with thoughts and history and hopes – who is on the tracks delaying a train. It is</w:t>
      </w:r>
      <w:r>
        <w:rPr>
          <w:u w:val="single"/>
        </w:rPr>
        <w:t xml:space="preserve"> </w:t>
      </w:r>
      <w:hyperlink r:id="rId224" w:tgtFrame="_blank" w:history="1">
        <w:r w:rsidRPr="00670431">
          <w:rPr>
            <w:rStyle w:val="Hyperlink"/>
            <w:u w:val="single"/>
          </w:rPr>
          <w:t>a migrant</w:t>
        </w:r>
        <w:r>
          <w:rPr>
            <w:rStyle w:val="Hyperlink"/>
            <w:u w:val="single"/>
          </w:rPr>
          <w:t xml:space="preserve"> </w:t>
        </w:r>
      </w:hyperlink>
      <w:r w:rsidRPr="00670431">
        <w:rPr>
          <w:u w:val="single"/>
        </w:rPr>
        <w:t>. A nuisance.</w:t>
      </w:r>
      <w:r>
        <w:rPr>
          <w:u w:val="single"/>
        </w:rPr>
        <w:t xml:space="preserve"> </w:t>
      </w:r>
      <w:r w:rsidRPr="00E71CE1">
        <w:t xml:space="preserve">It already feels like </w:t>
      </w:r>
      <w:r w:rsidRPr="00670431">
        <w:rPr>
          <w:u w:val="single"/>
        </w:rPr>
        <w:t>we are putting a value on the word</w:t>
      </w:r>
      <w:r w:rsidRPr="00E71CE1">
        <w:t xml:space="preserve">. </w:t>
      </w:r>
      <w:r w:rsidRPr="00670431">
        <w:rPr>
          <w:u w:val="single"/>
        </w:rPr>
        <w:t>Migrant deaths are not worth as much to the media as the deaths of others -</w:t>
      </w:r>
      <w:r w:rsidRPr="00E71CE1">
        <w:t xml:space="preserve"> which </w:t>
      </w:r>
      <w:r w:rsidRPr="00670431">
        <w:rPr>
          <w:u w:val="single"/>
        </w:rPr>
        <w:t>means that their lives are not</w:t>
      </w:r>
      <w:r w:rsidRPr="00E71CE1">
        <w:t>. Drowning disasters drop further and further down news bulletins</w:t>
      </w:r>
      <w:r w:rsidRPr="00670431">
        <w:rPr>
          <w:u w:val="single"/>
        </w:rPr>
        <w:t>. We rarely talk about the dead as individuals anymore. They are numbers.</w:t>
      </w:r>
      <w:r>
        <w:rPr>
          <w:u w:val="single"/>
        </w:rPr>
        <w:t xml:space="preserve"> </w:t>
      </w:r>
      <w:r w:rsidRPr="00E71CE1">
        <w:t>When we in the media do this, when we apply reductive terminology to people, we help to create an environment in which a British foreign minister can refer to "</w:t>
      </w:r>
      <w:hyperlink r:id="rId225" w:tgtFrame="_blank" w:history="1">
        <w:r w:rsidRPr="00E71CE1">
          <w:rPr>
            <w:rStyle w:val="Hyperlink"/>
          </w:rPr>
          <w:t xml:space="preserve">marauding migrants </w:t>
        </w:r>
      </w:hyperlink>
      <w:r w:rsidRPr="00E71CE1">
        <w:t xml:space="preserve">," and in which hate speech and thinly veiled racism can fester. </w:t>
      </w:r>
      <w:r w:rsidRPr="00670431">
        <w:rPr>
          <w:u w:val="single"/>
        </w:rPr>
        <w:t>We become the enablers of governments who have political reasons for not calling those drowning in the Mediterranean what the majority of them are: refugees.</w:t>
      </w:r>
      <w:r>
        <w:rPr>
          <w:u w:val="single"/>
        </w:rPr>
        <w:t xml:space="preserve"> </w:t>
      </w:r>
      <w:r w:rsidRPr="00E71CE1">
        <w:t xml:space="preserve">We give weight to those who want only to see economic migrants. The argument that most of those risking everything to land on Europe’s shores are doing it for money is not supported by the facts. Many others come from Afghanistan, Iraq, Libya, Eritrea and Somalia – all places from which people are commonly given asylum. </w:t>
      </w:r>
      <w:r w:rsidRPr="00670431">
        <w:rPr>
          <w:u w:val="single"/>
        </w:rPr>
        <w:t>There is no "migrant" crisis in the Mediterranean. There is a very large number of refugees fleeing unimaginable misery and danger and a smaller number of people trying to escape the sort of poverty that drives some to desperation.</w:t>
      </w:r>
      <w:r>
        <w:rPr>
          <w:u w:val="single"/>
        </w:rPr>
        <w:t xml:space="preserve"> </w:t>
      </w:r>
      <w:r w:rsidRPr="00E71CE1">
        <w:t xml:space="preserve">For reasons of accuracy, the director of news at Al Jazeera English, Salah Negm, has decided that we will no longer use the word migrant in this context. </w:t>
      </w:r>
      <w:r w:rsidRPr="00670431">
        <w:rPr>
          <w:u w:val="single"/>
        </w:rPr>
        <w:t>We will instead, where appropriate, say refugee.</w:t>
      </w:r>
      <w:r>
        <w:rPr>
          <w:u w:val="single"/>
        </w:rPr>
        <w:t xml:space="preserve"> </w:t>
      </w:r>
      <w:r w:rsidRPr="00E71CE1">
        <w:t xml:space="preserve">At this network, we </w:t>
      </w:r>
      <w:r w:rsidRPr="00670431">
        <w:rPr>
          <w:u w:val="single"/>
        </w:rPr>
        <w:t>try hard through our journalism to be the voice of those people in our world who, for whatever reason, find themselves without one.</w:t>
      </w:r>
      <w:r>
        <w:rPr>
          <w:u w:val="single"/>
        </w:rPr>
        <w:t xml:space="preserve"> </w:t>
      </w:r>
      <w:r w:rsidRPr="00670431">
        <w:rPr>
          <w:u w:val="single"/>
        </w:rPr>
        <w:t>Migrant is a word that strips suffering people of voice. Substituting refugee for it is – in the smallest way – an attempt to give some back.</w:t>
      </w:r>
    </w:p>
    <w:p w:rsidR="00656B14" w:rsidRDefault="00656B14" w:rsidP="00656B14">
      <w:pPr>
        <w:pStyle w:val="Heading4"/>
      </w:pPr>
      <w:r>
        <w:t xml:space="preserve">Migrant as a general term is bad, prefer </w:t>
      </w:r>
      <w:r w:rsidR="002205D1">
        <w:t>more specific language</w:t>
      </w:r>
    </w:p>
    <w:p w:rsidR="00656B14" w:rsidRDefault="00656B14" w:rsidP="00656B14">
      <w:r w:rsidRPr="00FE52A0">
        <w:rPr>
          <w:rStyle w:val="Style13ptBold"/>
        </w:rPr>
        <w:t>Ruz 15</w:t>
      </w:r>
      <w:r>
        <w:t xml:space="preserve"> </w:t>
      </w:r>
      <w:r w:rsidRPr="00A12D89">
        <w:t>(</w:t>
      </w:r>
      <w:r w:rsidRPr="00FE52A0">
        <w:t>Camila Ruz is a broadcast</w:t>
      </w:r>
      <w:r>
        <w:t xml:space="preserve"> journalist for BBC News. </w:t>
      </w:r>
      <w:r w:rsidRPr="00A12D89">
        <w:t>“The battle over the words used to describe migrants”</w:t>
      </w:r>
      <w:r>
        <w:t xml:space="preserve"> BBC News Magazine</w:t>
      </w:r>
      <w:r w:rsidRPr="00A12D89">
        <w:t xml:space="preserve"> </w:t>
      </w:r>
      <w:hyperlink r:id="rId226" w:history="1">
        <w:r w:rsidRPr="0017127F">
          <w:rPr>
            <w:rStyle w:val="Hyperlink"/>
          </w:rPr>
          <w:t>https://www.bbc.com/news/magazine-34061097</w:t>
        </w:r>
      </w:hyperlink>
      <w:r>
        <w:t>, August 28, 2015</w:t>
      </w:r>
      <w:r w:rsidRPr="00A12D89">
        <w:t>)</w:t>
      </w:r>
    </w:p>
    <w:p w:rsidR="001733DF" w:rsidRPr="00E71CE1" w:rsidRDefault="00656B14" w:rsidP="001733DF">
      <w:pPr>
        <w:rPr>
          <w:szCs w:val="16"/>
        </w:rPr>
      </w:pPr>
      <w:r w:rsidRPr="00E71CE1">
        <w:rPr>
          <w:szCs w:val="16"/>
        </w:rPr>
        <w:t>Images of people scrambling over barbed wire fences in Calais or crossing the Mediterranean in fishing boats have dominated the media over the last few months. And a debate has even emerged about the very words used to describe people.</w:t>
      </w:r>
      <w:r w:rsidR="00E71CE1" w:rsidRPr="00E71CE1">
        <w:rPr>
          <w:szCs w:val="16"/>
        </w:rPr>
        <w:t xml:space="preserve"> </w:t>
      </w:r>
      <w:r w:rsidRPr="001F359B">
        <w:rPr>
          <w:rStyle w:val="StyleUnderline"/>
        </w:rPr>
        <w:t>The word migrant</w:t>
      </w:r>
      <w:r w:rsidRPr="00E71CE1">
        <w:rPr>
          <w:szCs w:val="16"/>
        </w:rPr>
        <w:t xml:space="preserve"> is defined in Oxford English Dictionary as "one who moves, either temporarily or permanently, from one place, area, or country of residence to another".</w:t>
      </w:r>
      <w:r w:rsidR="00E71CE1" w:rsidRPr="00E71CE1">
        <w:rPr>
          <w:szCs w:val="16"/>
        </w:rPr>
        <w:t xml:space="preserve"> </w:t>
      </w:r>
      <w:r w:rsidRPr="00E71CE1">
        <w:rPr>
          <w:szCs w:val="16"/>
        </w:rPr>
        <w:t xml:space="preserve">It </w:t>
      </w:r>
      <w:r w:rsidRPr="001F359B">
        <w:rPr>
          <w:rStyle w:val="StyleUnderline"/>
        </w:rPr>
        <w:t>is used as a neutral term by many media organisations</w:t>
      </w:r>
      <w:r w:rsidRPr="00E71CE1">
        <w:rPr>
          <w:szCs w:val="16"/>
        </w:rPr>
        <w:t xml:space="preserve"> - </w:t>
      </w:r>
      <w:hyperlink r:id="rId227" w:history="1">
        <w:r w:rsidRPr="00E71CE1">
          <w:rPr>
            <w:rStyle w:val="Hyperlink"/>
            <w:szCs w:val="16"/>
          </w:rPr>
          <w:t>including the BBC</w:t>
        </w:r>
      </w:hyperlink>
      <w:r w:rsidRPr="00E71CE1">
        <w:rPr>
          <w:szCs w:val="16"/>
        </w:rPr>
        <w:t xml:space="preserve"> - </w:t>
      </w:r>
      <w:r w:rsidRPr="001F359B">
        <w:rPr>
          <w:rStyle w:val="StyleUnderline"/>
        </w:rPr>
        <w:t xml:space="preserve">but there has been </w:t>
      </w:r>
      <w:hyperlink r:id="rId228" w:history="1">
        <w:r w:rsidRPr="001F359B">
          <w:rPr>
            <w:rStyle w:val="StyleUnderline"/>
          </w:rPr>
          <w:t>criticism of that use</w:t>
        </w:r>
      </w:hyperlink>
      <w:r w:rsidRPr="00E71CE1">
        <w:rPr>
          <w:szCs w:val="16"/>
        </w:rPr>
        <w:t>.</w:t>
      </w:r>
      <w:r w:rsidR="00E71CE1" w:rsidRPr="00E71CE1">
        <w:rPr>
          <w:szCs w:val="16"/>
        </w:rPr>
        <w:t xml:space="preserve"> </w:t>
      </w:r>
      <w:r w:rsidRPr="001F359B">
        <w:rPr>
          <w:rStyle w:val="StyleUnderline"/>
        </w:rPr>
        <w:t>News website al-Jazeera has decided it will not use migrant and "will instead, where appropriate, say refugee</w:t>
      </w:r>
      <w:r w:rsidRPr="00E71CE1">
        <w:rPr>
          <w:szCs w:val="16"/>
        </w:rPr>
        <w:t xml:space="preserve">". An </w:t>
      </w:r>
      <w:hyperlink r:id="rId229" w:history="1">
        <w:r w:rsidRPr="00E71CE1">
          <w:rPr>
            <w:rStyle w:val="Hyperlink"/>
            <w:szCs w:val="16"/>
          </w:rPr>
          <w:t>online editor for the network</w:t>
        </w:r>
      </w:hyperlink>
      <w:r w:rsidRPr="00E71CE1">
        <w:rPr>
          <w:szCs w:val="16"/>
        </w:rPr>
        <w:t xml:space="preserve"> wrote: "</w:t>
      </w:r>
      <w:r w:rsidRPr="001F359B">
        <w:rPr>
          <w:rStyle w:val="StyleUnderline"/>
        </w:rPr>
        <w:t>It has evolved from its dictionary definitions into a tool that dehumanises and distances, a blunt pejorative.</w:t>
      </w:r>
      <w:r w:rsidRPr="00E71CE1">
        <w:rPr>
          <w:szCs w:val="16"/>
        </w:rPr>
        <w:t xml:space="preserve">" A Washington Post piece </w:t>
      </w:r>
      <w:hyperlink r:id="rId230" w:history="1">
        <w:r w:rsidRPr="00E71CE1">
          <w:rPr>
            <w:rStyle w:val="Hyperlink"/>
            <w:szCs w:val="16"/>
          </w:rPr>
          <w:t>asked if it was time to ditch the word</w:t>
        </w:r>
      </w:hyperlink>
      <w:r w:rsidRPr="00E71CE1">
        <w:rPr>
          <w:szCs w:val="16"/>
        </w:rPr>
        <w:t>.</w:t>
      </w:r>
      <w:r w:rsidR="00E71CE1" w:rsidRPr="00E71CE1">
        <w:rPr>
          <w:szCs w:val="16"/>
        </w:rPr>
        <w:t xml:space="preserve"> </w:t>
      </w:r>
      <w:r w:rsidRPr="00E71CE1">
        <w:rPr>
          <w:szCs w:val="16"/>
        </w:rPr>
        <w:t xml:space="preserve">There are some who dislike the term </w:t>
      </w:r>
      <w:r w:rsidRPr="001F359B">
        <w:rPr>
          <w:rStyle w:val="StyleUnderline"/>
        </w:rPr>
        <w:t xml:space="preserve">because it implies something voluntary but that it is applied to people fleeing danger. A </w:t>
      </w:r>
      <w:hyperlink r:id="rId231" w:history="1">
        <w:r w:rsidRPr="001F359B">
          <w:rPr>
            <w:rStyle w:val="StyleUnderline"/>
          </w:rPr>
          <w:t>UN document</w:t>
        </w:r>
      </w:hyperlink>
      <w:r w:rsidRPr="001F359B">
        <w:rPr>
          <w:rStyle w:val="StyleUnderline"/>
        </w:rPr>
        <w:t xml:space="preserve"> suggests: "The term 'migrant'… should be understood as covering all cases where the decision to migrate is taken freely by the individual concerned, for reasons of 'personal convenience' and without intervention of an external compelling factor."</w:t>
      </w:r>
      <w:r w:rsidR="00E71CE1" w:rsidRPr="00E71CE1">
        <w:rPr>
          <w:szCs w:val="16"/>
        </w:rPr>
        <w:t xml:space="preserve"> </w:t>
      </w:r>
      <w:r w:rsidRPr="00E71CE1">
        <w:rPr>
          <w:szCs w:val="16"/>
        </w:rPr>
        <w:t xml:space="preserve">"Migrant used to have quite a neutral connotation," explains Alexander Betts, director of the Refugee Studies Centre at Oxford University. "It says nothing about their entitlement to </w:t>
      </w:r>
      <w:r w:rsidRPr="00E71CE1">
        <w:rPr>
          <w:szCs w:val="16"/>
        </w:rPr>
        <w:lastRenderedPageBreak/>
        <w:t xml:space="preserve">cross that border or whether they should be." But </w:t>
      </w:r>
      <w:r w:rsidRPr="001F359B">
        <w:rPr>
          <w:rStyle w:val="StyleUnderline"/>
        </w:rPr>
        <w:t>some people believe that the word has recently developed a sour note. It is being used to mean "not a refugee",</w:t>
      </w:r>
      <w:r w:rsidRPr="00E71CE1">
        <w:rPr>
          <w:szCs w:val="16"/>
        </w:rPr>
        <w:t xml:space="preserve"> argues Betts.</w:t>
      </w:r>
      <w:r w:rsidR="00E71CE1" w:rsidRPr="00E71CE1">
        <w:rPr>
          <w:szCs w:val="16"/>
        </w:rPr>
        <w:t xml:space="preserve"> </w:t>
      </w:r>
      <w:r w:rsidRPr="00E71CE1">
        <w:rPr>
          <w:szCs w:val="16"/>
        </w:rPr>
        <w:t>Online searches for migrant are at their highest since Google started collating this information in 2004. And in the past month (to 25 August using the Nexis database), the most commonly used term in UK national newspapers (excluding the Times, the Sun and the Financial Times) was migrant - with 2,541 instances. This was twice as popular as the next most frequently used word, refugee.</w:t>
      </w:r>
      <w:r w:rsidR="00E71CE1" w:rsidRPr="00E71CE1">
        <w:rPr>
          <w:szCs w:val="16"/>
        </w:rPr>
        <w:t xml:space="preserve"> </w:t>
      </w:r>
      <w:r w:rsidRPr="00E71CE1">
        <w:rPr>
          <w:szCs w:val="16"/>
        </w:rPr>
        <w:t xml:space="preserve">A refugee, according to the </w:t>
      </w:r>
      <w:hyperlink r:id="rId232" w:history="1">
        <w:r w:rsidRPr="00E71CE1">
          <w:rPr>
            <w:rStyle w:val="Hyperlink"/>
            <w:szCs w:val="16"/>
          </w:rPr>
          <w:t>1951 Refugee Convention</w:t>
        </w:r>
      </w:hyperlink>
      <w:r w:rsidRPr="00E71CE1">
        <w:rPr>
          <w:szCs w:val="16"/>
        </w:rPr>
        <w:t>, "is any person who, owing to a well-founded fear of being persecuted for reasons of race, religion, nationality, membership of a particular social group or political opinion, is outside the country of his/her nationality and is unable, or owing to such fear, is unwilling to avail himself/herself of the protection of that country".</w:t>
      </w:r>
      <w:r w:rsidR="00E71CE1" w:rsidRPr="00E71CE1">
        <w:rPr>
          <w:szCs w:val="16"/>
        </w:rPr>
        <w:t xml:space="preserve"> </w:t>
      </w:r>
      <w:r w:rsidRPr="00E71CE1">
        <w:rPr>
          <w:szCs w:val="16"/>
        </w:rPr>
        <w:t>"Refugee implies that we have an obligation to people," says Betts. "It implies that we have to let them on to our territory and give them the chance to seek asylum."</w:t>
      </w:r>
      <w:r w:rsidR="00E71CE1" w:rsidRPr="00E71CE1">
        <w:rPr>
          <w:szCs w:val="16"/>
        </w:rPr>
        <w:t xml:space="preserve"> </w:t>
      </w:r>
      <w:r w:rsidRPr="00E71CE1">
        <w:rPr>
          <w:szCs w:val="16"/>
        </w:rPr>
        <w:t>But there would be many people who would be wary of labelling someone a refugee until that person has gone through the legal process of claiming asylum. In the UK, and other places, claims for "refugee status" are examined before being either granted or denied.</w:t>
      </w:r>
      <w:r w:rsidR="00E71CE1" w:rsidRPr="00E71CE1">
        <w:rPr>
          <w:szCs w:val="16"/>
        </w:rPr>
        <w:t xml:space="preserve"> </w:t>
      </w:r>
      <w:r w:rsidRPr="00E71CE1">
        <w:rPr>
          <w:szCs w:val="16"/>
        </w:rPr>
        <w:t>"The moment at which they can officially say whether they are refugees or economic migrants is the moment at which the EU state that is processing their claim makes its decision," says Tim Stanley, historian and columnist for the Daily Telegraph. "I am not questioning the validity of their narrative, I am not saying that anyone was lying about it. I am saying that it is down to the state in which they have arrived to define what they are."</w:t>
      </w:r>
      <w:r w:rsidR="00E71CE1" w:rsidRPr="00E71CE1">
        <w:rPr>
          <w:szCs w:val="16"/>
        </w:rPr>
        <w:t xml:space="preserve"> </w:t>
      </w:r>
      <w:r w:rsidRPr="00E71CE1">
        <w:rPr>
          <w:szCs w:val="16"/>
        </w:rPr>
        <w:t>Asylum seeker refers to someone who has applied for refugee status and is waiting to hear the result of their claim. But it is also often used about those trying to get to a particular country to make a claim. The word asylum is very old indeed having first been used in 1430 to refer to "a sanctuary or inviolable place of refuge and protection for criminals and debtors, from which they cannot be forcibly removed without sacrilege".</w:t>
      </w:r>
      <w:r w:rsidR="00E71CE1" w:rsidRPr="00E71CE1">
        <w:rPr>
          <w:szCs w:val="16"/>
        </w:rPr>
        <w:t xml:space="preserve"> </w:t>
      </w:r>
      <w:r w:rsidRPr="00E71CE1">
        <w:rPr>
          <w:szCs w:val="16"/>
        </w:rPr>
        <w:t xml:space="preserve">The most common descriptor for asylum seeker in </w:t>
      </w:r>
      <w:hyperlink r:id="rId233" w:history="1">
        <w:r w:rsidRPr="00E71CE1">
          <w:rPr>
            <w:rStyle w:val="Hyperlink"/>
            <w:szCs w:val="16"/>
          </w:rPr>
          <w:t>UK newspaper articles between 2010 to 2012</w:t>
        </w:r>
      </w:hyperlink>
      <w:r w:rsidRPr="00E71CE1">
        <w:rPr>
          <w:szCs w:val="16"/>
        </w:rPr>
        <w:t xml:space="preserve"> was the word failed.</w:t>
      </w:r>
      <w:r w:rsidR="00E71CE1" w:rsidRPr="00E71CE1">
        <w:rPr>
          <w:szCs w:val="16"/>
        </w:rPr>
        <w:t xml:space="preserve"> </w:t>
      </w:r>
      <w:r w:rsidRPr="00E71CE1">
        <w:rPr>
          <w:szCs w:val="16"/>
        </w:rPr>
        <w:t>But while the term failed asylum seeker describes someone who has gone through a well-defined process, there are less specifically applied terms.</w:t>
      </w:r>
      <w:r w:rsidR="00E71CE1" w:rsidRPr="00E71CE1">
        <w:rPr>
          <w:szCs w:val="16"/>
        </w:rPr>
        <w:t xml:space="preserve"> </w:t>
      </w:r>
      <w:r w:rsidRPr="00E71CE1">
        <w:rPr>
          <w:szCs w:val="16"/>
        </w:rPr>
        <w:t xml:space="preserve">One of the </w:t>
      </w:r>
      <w:hyperlink r:id="rId234" w:history="1">
        <w:r w:rsidRPr="00E71CE1">
          <w:rPr>
            <w:rStyle w:val="Hyperlink"/>
            <w:szCs w:val="16"/>
          </w:rPr>
          <w:t>more controversial ones</w:t>
        </w:r>
      </w:hyperlink>
      <w:r w:rsidRPr="00E71CE1">
        <w:rPr>
          <w:szCs w:val="16"/>
        </w:rPr>
        <w:t xml:space="preserve"> is illegal immigrant, along with illegal migrant.</w:t>
      </w:r>
      <w:r w:rsidR="00E71CE1" w:rsidRPr="00E71CE1">
        <w:rPr>
          <w:szCs w:val="16"/>
        </w:rPr>
        <w:t xml:space="preserve"> </w:t>
      </w:r>
      <w:r w:rsidRPr="00E71CE1">
        <w:rPr>
          <w:szCs w:val="16"/>
        </w:rPr>
        <w:t xml:space="preserve">A </w:t>
      </w:r>
      <w:hyperlink r:id="rId235" w:history="1">
        <w:r w:rsidRPr="00E71CE1">
          <w:rPr>
            <w:rStyle w:val="Hyperlink"/>
            <w:szCs w:val="16"/>
          </w:rPr>
          <w:t>study by the Migration Observatory</w:t>
        </w:r>
      </w:hyperlink>
      <w:r w:rsidRPr="00E71CE1">
        <w:rPr>
          <w:szCs w:val="16"/>
        </w:rPr>
        <w:t xml:space="preserve"> at Oxford University analysed 58,000 UK newspaper articles and found that illegal was the most common descriptor for the word immigrants.</w:t>
      </w:r>
      <w:r w:rsidR="00E71CE1" w:rsidRPr="00E71CE1">
        <w:rPr>
          <w:szCs w:val="16"/>
        </w:rPr>
        <w:t xml:space="preserve"> </w:t>
      </w:r>
      <w:r w:rsidRPr="00E71CE1">
        <w:rPr>
          <w:szCs w:val="16"/>
        </w:rPr>
        <w:t>"The term is dangerous," argues Don Flynn, director of Migrants Rights Network. "It's better to say irregular or undocumented migrants." Calling someone an illegal immigrant associates them with criminal behaviour, he adds.</w:t>
      </w:r>
      <w:r w:rsidR="00E71CE1" w:rsidRPr="00E71CE1">
        <w:rPr>
          <w:szCs w:val="16"/>
        </w:rPr>
        <w:t xml:space="preserve"> </w:t>
      </w:r>
      <w:r w:rsidRPr="00E71CE1">
        <w:rPr>
          <w:szCs w:val="16"/>
        </w:rPr>
        <w:t>Other critics of the phrase say that it gives the impression that it's the person that is illegal rather than their actions. "Once you've entered the UK and claimed asylum, you are not illegal. Even if your asylum claim is refused, you still can't be an illegal migrant," says Zoe Grumbridge from Refugee Action.</w:t>
      </w:r>
      <w:r w:rsidR="00E71CE1" w:rsidRPr="00E71CE1">
        <w:rPr>
          <w:szCs w:val="16"/>
        </w:rPr>
        <w:t xml:space="preserve"> </w:t>
      </w:r>
      <w:r w:rsidRPr="00E71CE1">
        <w:rPr>
          <w:szCs w:val="16"/>
        </w:rPr>
        <w:t xml:space="preserve">The UN and the EU parliament have called for an end to the phrase. Some people have also criticised the use of clandestine. In 2013, the Associated Press news agency and the Los Angeles Times </w:t>
      </w:r>
      <w:hyperlink r:id="rId236" w:history="1">
        <w:r w:rsidRPr="00E71CE1">
          <w:rPr>
            <w:rStyle w:val="Hyperlink"/>
            <w:szCs w:val="16"/>
          </w:rPr>
          <w:t>both changed their style guides</w:t>
        </w:r>
      </w:hyperlink>
      <w:r w:rsidRPr="00E71CE1">
        <w:rPr>
          <w:szCs w:val="16"/>
        </w:rPr>
        <w:t xml:space="preserve"> and recommended against using the phrase "illegal immigrant" to describe someone without a valid visa.</w:t>
      </w:r>
      <w:r w:rsidR="00E71CE1" w:rsidRPr="00E71CE1">
        <w:rPr>
          <w:szCs w:val="16"/>
        </w:rPr>
        <w:t xml:space="preserve"> </w:t>
      </w:r>
      <w:r w:rsidRPr="00E71CE1">
        <w:rPr>
          <w:szCs w:val="16"/>
        </w:rPr>
        <w:t>But others disagree, saying that the phrase can be a useful description. "If you are coming into a country without permission and you do it outside the law, that is illegal," says Alp Mehmet, vice chairman of MigrationWatch UK. "If they haven't entered yet, they are not illegal immigrants, although potentially they are migrating using illegal means."</w:t>
      </w:r>
      <w:r w:rsidR="00E71CE1" w:rsidRPr="00E71CE1">
        <w:rPr>
          <w:szCs w:val="16"/>
        </w:rPr>
        <w:t xml:space="preserve"> </w:t>
      </w:r>
      <w:r w:rsidRPr="00E71CE1">
        <w:rPr>
          <w:szCs w:val="16"/>
        </w:rPr>
        <w:t>Clearly there are those who want to make a distinction between people using the accepted legal channel to enter a country and those who are entering by other methods.</w:t>
      </w:r>
      <w:r w:rsidR="00E71CE1" w:rsidRPr="00E71CE1">
        <w:rPr>
          <w:szCs w:val="16"/>
        </w:rPr>
        <w:t xml:space="preserve"> </w:t>
      </w:r>
      <w:r w:rsidRPr="00E71CE1">
        <w:rPr>
          <w:szCs w:val="16"/>
        </w:rPr>
        <w:t>"I understand why people are uncomfortable with that term but it is accurate when you are talking about someone who has broken the law to enter the country or who has been told to leave the country and is breaking the law by staying," says Stanley.</w:t>
      </w:r>
      <w:r w:rsidR="00E71CE1" w:rsidRPr="00E71CE1">
        <w:rPr>
          <w:szCs w:val="16"/>
        </w:rPr>
        <w:t xml:space="preserve"> </w:t>
      </w:r>
      <w:r w:rsidRPr="00E71CE1">
        <w:rPr>
          <w:szCs w:val="16"/>
        </w:rPr>
        <w:t xml:space="preserve">Another criticism of the term immigrant, with or without the word illegal added on to it, is that it is less likely to be used to describe people from Western countries. Some </w:t>
      </w:r>
      <w:hyperlink r:id="rId237" w:history="1">
        <w:r w:rsidRPr="00E71CE1">
          <w:rPr>
            <w:rStyle w:val="Hyperlink"/>
            <w:szCs w:val="16"/>
          </w:rPr>
          <w:t>commentators have suggested</w:t>
        </w:r>
      </w:hyperlink>
      <w:r w:rsidRPr="00E71CE1">
        <w:rPr>
          <w:szCs w:val="16"/>
        </w:rPr>
        <w:t xml:space="preserve"> that Europeans tend to be referred to as expats.</w:t>
      </w:r>
      <w:r w:rsidR="00E71CE1" w:rsidRPr="00E71CE1">
        <w:rPr>
          <w:szCs w:val="16"/>
        </w:rPr>
        <w:t xml:space="preserve"> </w:t>
      </w:r>
      <w:r w:rsidRPr="00E71CE1">
        <w:rPr>
          <w:szCs w:val="16"/>
        </w:rPr>
        <w:t xml:space="preserve">"Very often when we talk about British people who migrate," says Emma Briant, author of the book </w:t>
      </w:r>
      <w:hyperlink r:id="rId238" w:history="1">
        <w:r w:rsidRPr="00E71CE1">
          <w:rPr>
            <w:rStyle w:val="Hyperlink"/>
            <w:szCs w:val="16"/>
          </w:rPr>
          <w:t>Bad News for Refugees</w:t>
        </w:r>
      </w:hyperlink>
      <w:r w:rsidRPr="00E71CE1">
        <w:rPr>
          <w:szCs w:val="16"/>
        </w:rPr>
        <w:t xml:space="preserve">, "we tend to talk of them as expats or expatriates. They are not immigrants." There has been </w:t>
      </w:r>
      <w:hyperlink r:id="rId239" w:history="1">
        <w:r w:rsidRPr="00E71CE1">
          <w:rPr>
            <w:rStyle w:val="Hyperlink"/>
            <w:szCs w:val="16"/>
          </w:rPr>
          <w:t>some satirical commentary</w:t>
        </w:r>
      </w:hyperlink>
      <w:r w:rsidRPr="00E71CE1">
        <w:rPr>
          <w:szCs w:val="16"/>
        </w:rPr>
        <w:t xml:space="preserve"> about the differences between the terms.</w:t>
      </w:r>
      <w:r w:rsidR="00E71CE1" w:rsidRPr="00E71CE1">
        <w:rPr>
          <w:szCs w:val="16"/>
        </w:rPr>
        <w:t xml:space="preserve"> </w:t>
      </w:r>
      <w:r w:rsidRPr="00E71CE1">
        <w:rPr>
          <w:szCs w:val="16"/>
        </w:rPr>
        <w:t>But the shift towards the neutral blanket term migrant has been pronounced. To again use UK national newspapers as a measurement, 15 years ago, in the month to 25 August, the terms refugee, asylum seeker and illegal immigrant were all used more often than migrants.</w:t>
      </w:r>
      <w:r w:rsidR="00E71CE1" w:rsidRPr="00E71CE1">
        <w:rPr>
          <w:szCs w:val="16"/>
        </w:rPr>
        <w:t xml:space="preserve"> </w:t>
      </w:r>
      <w:r w:rsidRPr="00E71CE1">
        <w:rPr>
          <w:szCs w:val="16"/>
        </w:rPr>
        <w:t>And many disagree that migrant is in any way offensive. "It's a proper description for anyone who has moved across a border," says Don Flynn from the Migrants Rights Network.</w:t>
      </w:r>
      <w:r w:rsidR="00E71CE1" w:rsidRPr="00E71CE1">
        <w:rPr>
          <w:szCs w:val="16"/>
        </w:rPr>
        <w:t xml:space="preserve"> </w:t>
      </w:r>
      <w:r w:rsidRPr="00E71CE1">
        <w:rPr>
          <w:szCs w:val="16"/>
        </w:rPr>
        <w:t xml:space="preserve">Judith Vonberg, a freelance journalist who has </w:t>
      </w:r>
      <w:hyperlink r:id="rId240" w:history="1">
        <w:r w:rsidRPr="00E71CE1">
          <w:rPr>
            <w:rStyle w:val="Hyperlink"/>
            <w:szCs w:val="16"/>
          </w:rPr>
          <w:t>written for the Migrants' Rights Network about the issue</w:t>
        </w:r>
      </w:hyperlink>
      <w:r w:rsidRPr="00E71CE1">
        <w:rPr>
          <w:szCs w:val="16"/>
        </w:rPr>
        <w:t>, goes further. She says that ditching the word could "actually reinforce the dichotomy that we've got between the idea of the good refugee and the bad migrant".</w:t>
      </w:r>
      <w:r w:rsidR="00E71CE1" w:rsidRPr="00E71CE1">
        <w:rPr>
          <w:szCs w:val="16"/>
        </w:rPr>
        <w:t xml:space="preserve"> </w:t>
      </w:r>
      <w:r w:rsidRPr="00E71CE1">
        <w:rPr>
          <w:szCs w:val="16"/>
        </w:rPr>
        <w:t>Alp Mehmet, from Migration Watch, also believes that migrant should be used but because it is an easy word to understand. "Everyone… knows exactly what we mean by migrants."</w:t>
      </w:r>
      <w:r w:rsidR="00E71CE1" w:rsidRPr="00E71CE1">
        <w:rPr>
          <w:szCs w:val="16"/>
        </w:rPr>
        <w:t xml:space="preserve"> </w:t>
      </w:r>
      <w:hyperlink r:id="rId241" w:history="1">
        <w:r w:rsidRPr="00E71CE1">
          <w:rPr>
            <w:rStyle w:val="Hyperlink"/>
            <w:szCs w:val="16"/>
          </w:rPr>
          <w:t>Some people also believe</w:t>
        </w:r>
      </w:hyperlink>
      <w:r w:rsidRPr="00E71CE1">
        <w:rPr>
          <w:szCs w:val="16"/>
        </w:rPr>
        <w:t xml:space="preserve"> that migrant is an appropriate phrase to use when a group of people could include both refugees and economic migrants. Tim Stanley argues that it does accurately reflect a significant number of people who are making the crossing into Europe. "It is why the UNHCR is absolutely right to describe that group of people as both migrants and refugees," he says.</w:t>
      </w:r>
      <w:r w:rsidR="00E71CE1" w:rsidRPr="00E71CE1">
        <w:rPr>
          <w:szCs w:val="16"/>
        </w:rPr>
        <w:t xml:space="preserve"> </w:t>
      </w:r>
      <w:r w:rsidRPr="00E71CE1">
        <w:rPr>
          <w:szCs w:val="16"/>
        </w:rPr>
        <w:t xml:space="preserve">The use of the term economic migrant has been much debated. Home Secretary Theresa May </w:t>
      </w:r>
      <w:hyperlink r:id="rId242" w:history="1">
        <w:r w:rsidRPr="00E71CE1">
          <w:rPr>
            <w:rStyle w:val="Hyperlink"/>
            <w:szCs w:val="16"/>
          </w:rPr>
          <w:t>used it in May</w:t>
        </w:r>
      </w:hyperlink>
      <w:r w:rsidRPr="00E71CE1">
        <w:rPr>
          <w:szCs w:val="16"/>
        </w:rPr>
        <w:t xml:space="preserve"> to describe migration into Europe. She said that there were large numbers of people coming from countries such as Nigeria and Somalia who were "economic migrants who've paid criminal gangs to take them across the Mediterranean".</w:t>
      </w:r>
      <w:r w:rsidR="00E71CE1" w:rsidRPr="00E71CE1">
        <w:rPr>
          <w:szCs w:val="16"/>
        </w:rPr>
        <w:t xml:space="preserve"> </w:t>
      </w:r>
      <w:r w:rsidRPr="00E71CE1">
        <w:rPr>
          <w:szCs w:val="16"/>
        </w:rPr>
        <w:t>The term economic migrant is "being used to imply choice rather than coercion", says Betts. "It's used to imply that it's voluntary reasons for movement rather than forced movement."</w:t>
      </w:r>
      <w:r w:rsidR="00E71CE1" w:rsidRPr="00E71CE1">
        <w:rPr>
          <w:szCs w:val="16"/>
        </w:rPr>
        <w:t xml:space="preserve"> </w:t>
      </w:r>
      <w:r w:rsidRPr="00E71CE1">
        <w:rPr>
          <w:szCs w:val="16"/>
        </w:rPr>
        <w:t>Some words have fallen almost completely out of favour. Alien was used regularly in the UK press before World War Two, says Panikos Panayi, professor of European history at De Montfort University. "The first major immigration act [in the UK] was called the Aliens Act 1905," he says.</w:t>
      </w:r>
      <w:r w:rsidR="00E71CE1" w:rsidRPr="00E71CE1">
        <w:rPr>
          <w:szCs w:val="16"/>
        </w:rPr>
        <w:t xml:space="preserve"> </w:t>
      </w:r>
      <w:r w:rsidRPr="00E71CE1">
        <w:rPr>
          <w:szCs w:val="16"/>
        </w:rPr>
        <w:t xml:space="preserve">But in the US, alien remains </w:t>
      </w:r>
      <w:hyperlink r:id="rId243" w:history="1">
        <w:r w:rsidRPr="00E71CE1">
          <w:rPr>
            <w:rStyle w:val="Hyperlink"/>
            <w:szCs w:val="16"/>
          </w:rPr>
          <w:t>official terminology</w:t>
        </w:r>
      </w:hyperlink>
      <w:r w:rsidRPr="00E71CE1">
        <w:rPr>
          <w:szCs w:val="16"/>
        </w:rPr>
        <w:t xml:space="preserve"> for any person who is not a citizen or national.</w:t>
      </w:r>
      <w:r w:rsidR="00E71CE1" w:rsidRPr="00E71CE1">
        <w:rPr>
          <w:szCs w:val="16"/>
        </w:rPr>
        <w:t xml:space="preserve"> </w:t>
      </w:r>
      <w:r w:rsidRPr="00E71CE1">
        <w:rPr>
          <w:szCs w:val="16"/>
        </w:rPr>
        <w:t xml:space="preserve">The Obama administration proposed Dreamers as a new positive way - with its reference to the American Dream - of describing undocumented young people </w:t>
      </w:r>
      <w:hyperlink r:id="rId244" w:history="1">
        <w:r w:rsidRPr="00E71CE1">
          <w:rPr>
            <w:rStyle w:val="Hyperlink"/>
            <w:szCs w:val="16"/>
          </w:rPr>
          <w:t>who met the conditions</w:t>
        </w:r>
      </w:hyperlink>
      <w:r w:rsidRPr="00E71CE1">
        <w:rPr>
          <w:szCs w:val="16"/>
        </w:rPr>
        <w:t xml:space="preserve"> of the Dream act (Development, Relief, and Education for Alien Minors).</w:t>
      </w:r>
      <w:r w:rsidR="00E71CE1" w:rsidRPr="00E71CE1">
        <w:rPr>
          <w:szCs w:val="16"/>
        </w:rPr>
        <w:t xml:space="preserve"> </w:t>
      </w:r>
      <w:r w:rsidRPr="00E71CE1">
        <w:rPr>
          <w:szCs w:val="16"/>
        </w:rPr>
        <w:t>There is another word with positive connotations that is not used much anymore. "Exile has gone out of credit," says Betts, since the end of the Cold War. "It had a slightly sort of dignified and noble connotation," he argues.</w:t>
      </w:r>
      <w:r w:rsidR="00E71CE1" w:rsidRPr="00E71CE1">
        <w:rPr>
          <w:szCs w:val="16"/>
        </w:rPr>
        <w:t xml:space="preserve"> </w:t>
      </w:r>
      <w:r w:rsidRPr="00E71CE1">
        <w:rPr>
          <w:szCs w:val="16"/>
        </w:rPr>
        <w:t xml:space="preserve">It was used to describe someone who had been forced out of their country but was still politically engaged with it and was planning on going back one day. "I think </w:t>
      </w:r>
      <w:r w:rsidRPr="00E71CE1">
        <w:rPr>
          <w:szCs w:val="16"/>
        </w:rPr>
        <w:lastRenderedPageBreak/>
        <w:t>that today, many Syrians are in that position," says Betts.</w:t>
      </w:r>
      <w:r w:rsidR="00E71CE1" w:rsidRPr="00E71CE1">
        <w:rPr>
          <w:szCs w:val="16"/>
        </w:rPr>
        <w:t xml:space="preserve"> </w:t>
      </w:r>
      <w:r w:rsidRPr="00E71CE1">
        <w:rPr>
          <w:szCs w:val="16"/>
        </w:rPr>
        <w:t>The shifting language of migration might seem petty to some but to those involved in the debate there is no doubt of its importance. "Words matter in the migration debate," says Rob McNeil from the Migration Observatory.</w:t>
      </w:r>
    </w:p>
    <w:p w:rsidR="00115C30" w:rsidRDefault="00115C30" w:rsidP="00115C30">
      <w:pPr>
        <w:pStyle w:val="Heading3"/>
      </w:pPr>
      <w:r>
        <w:lastRenderedPageBreak/>
        <w:t>Language Key</w:t>
      </w:r>
      <w:r w:rsidR="00975ACC">
        <w:t xml:space="preserve"> - Circumvention</w:t>
      </w:r>
    </w:p>
    <w:p w:rsidR="00115C30" w:rsidRPr="00D4106F" w:rsidRDefault="00115C30" w:rsidP="00115C30">
      <w:pPr>
        <w:pStyle w:val="Heading4"/>
      </w:pPr>
      <w:r>
        <w:t xml:space="preserve">Terminology matters – the use of the word “Migrant” </w:t>
      </w:r>
      <w:r w:rsidRPr="00D4106F">
        <w:t>shapes government policies and responses – Causes circumvention</w:t>
      </w:r>
    </w:p>
    <w:p w:rsidR="00115C30" w:rsidRPr="007679C6" w:rsidRDefault="00115C30" w:rsidP="00115C30">
      <w:r w:rsidRPr="007679C6">
        <w:rPr>
          <w:b/>
          <w:sz w:val="26"/>
          <w:szCs w:val="26"/>
        </w:rPr>
        <w:t>Corabatir 15</w:t>
      </w:r>
      <w:r>
        <w:t xml:space="preserve"> (</w:t>
      </w:r>
      <w:r w:rsidRPr="007679C6">
        <w:rPr>
          <w:rStyle w:val="Strong"/>
          <w:rFonts w:asciiTheme="minorHAnsi" w:hAnsiTheme="minorHAnsi"/>
          <w:iCs/>
          <w:color w:val="000000"/>
          <w:shd w:val="clear" w:color="auto" w:fill="FCFCFC"/>
        </w:rPr>
        <w:t>Metin Corabatir is the president of Ankara-based Research Centre on Asylum and Migration and for 18 years, he has served as the spokesperson of the United Nations High Commissioner for Refugees (UNHCR) in Turkey.</w:t>
      </w:r>
      <w:r w:rsidRPr="007679C6">
        <w:t xml:space="preserve"> 9-1-2015, "When it comes to refugees, terminology matters," No Publication, </w:t>
      </w:r>
      <w:hyperlink r:id="rId245" w:history="1">
        <w:r w:rsidRPr="00736E9F">
          <w:rPr>
            <w:rStyle w:val="Hyperlink"/>
          </w:rPr>
          <w:t>https://www.aljazeera.com/indepth/opinion/2015/08/refugees-terminology-matters-150831091756282.html</w:t>
        </w:r>
      </w:hyperlink>
      <w:r>
        <w:t>)(Shiv)</w:t>
      </w:r>
    </w:p>
    <w:p w:rsidR="00115C30" w:rsidRPr="00884921" w:rsidRDefault="00115C30" w:rsidP="00115C30">
      <w:pPr>
        <w:rPr>
          <w:u w:val="single"/>
        </w:rPr>
      </w:pPr>
      <w:r w:rsidRPr="007679C6">
        <w:rPr>
          <w:u w:val="single"/>
        </w:rPr>
        <w:t>The</w:t>
      </w:r>
      <w:r>
        <w:rPr>
          <w:u w:val="single"/>
        </w:rPr>
        <w:t xml:space="preserve"> </w:t>
      </w:r>
      <w:hyperlink r:id="rId246" w:tgtFrame="_blank" w:history="1">
        <w:r w:rsidRPr="007679C6">
          <w:rPr>
            <w:rStyle w:val="Hyperlink"/>
            <w:u w:val="single"/>
          </w:rPr>
          <w:t>recent decision</w:t>
        </w:r>
      </w:hyperlink>
      <w:r>
        <w:rPr>
          <w:u w:val="single"/>
        </w:rPr>
        <w:t xml:space="preserve"> </w:t>
      </w:r>
      <w:r w:rsidRPr="007679C6">
        <w:rPr>
          <w:u w:val="single"/>
        </w:rPr>
        <w:t>by Al Jazeera English to use the word</w:t>
      </w:r>
      <w:r>
        <w:rPr>
          <w:u w:val="single"/>
        </w:rPr>
        <w:t xml:space="preserve"> </w:t>
      </w:r>
      <w:r w:rsidRPr="007679C6">
        <w:rPr>
          <w:u w:val="single"/>
        </w:rPr>
        <w:t>"refugees" instead of</w:t>
      </w:r>
      <w:r>
        <w:rPr>
          <w:u w:val="single"/>
        </w:rPr>
        <w:t xml:space="preserve"> </w:t>
      </w:r>
      <w:r w:rsidRPr="007679C6">
        <w:rPr>
          <w:u w:val="single"/>
        </w:rPr>
        <w:t>"migrants" to describe the thousands of people who risk their lives to make dangerous journeys to reach secure territories is an historical act - maybe even a delayed one.</w:t>
      </w:r>
      <w:r>
        <w:rPr>
          <w:u w:val="single"/>
        </w:rPr>
        <w:t xml:space="preserve"> </w:t>
      </w:r>
      <w:r w:rsidRPr="00E71CE1">
        <w:t xml:space="preserve">The </w:t>
      </w:r>
      <w:r w:rsidRPr="007679C6">
        <w:rPr>
          <w:u w:val="single"/>
        </w:rPr>
        <w:t>use of terminology is of critical importance in shaping our perceptions, attitudes and behaviours</w:t>
      </w:r>
      <w:r w:rsidRPr="00E71CE1">
        <w:t xml:space="preserve">. </w:t>
      </w:r>
      <w:r w:rsidRPr="007679C6">
        <w:rPr>
          <w:u w:val="single"/>
        </w:rPr>
        <w:t>Calling those who flee from persecution, inhumane treatment, torture, violence and war as</w:t>
      </w:r>
      <w:r>
        <w:rPr>
          <w:u w:val="single"/>
        </w:rPr>
        <w:t xml:space="preserve"> </w:t>
      </w:r>
      <w:r w:rsidRPr="007679C6">
        <w:rPr>
          <w:u w:val="single"/>
        </w:rPr>
        <w:t>"migrants" may have irreparable consequences on government policies and the lives of thousands of actual refugees.</w:t>
      </w:r>
      <w:r>
        <w:rPr>
          <w:u w:val="single"/>
        </w:rPr>
        <w:t xml:space="preserve"> </w:t>
      </w:r>
      <w:r w:rsidRPr="007679C6">
        <w:rPr>
          <w:u w:val="single"/>
        </w:rPr>
        <w:t>In order to understand the possible political and humanitarian consequences of using inaccurate terminology, we need to bear in mind the harrowing experience of the thousands of individuals who flee danger zones</w:t>
      </w:r>
      <w:r w:rsidRPr="00E71CE1">
        <w:t xml:space="preserve"> and how these experiences form the basis of internationally accepted norms. </w:t>
      </w:r>
      <w:r w:rsidRPr="007679C6">
        <w:rPr>
          <w:u w:val="single"/>
        </w:rPr>
        <w:t>The definition of</w:t>
      </w:r>
      <w:r>
        <w:rPr>
          <w:u w:val="single"/>
        </w:rPr>
        <w:t xml:space="preserve"> </w:t>
      </w:r>
      <w:r w:rsidRPr="007679C6">
        <w:rPr>
          <w:u w:val="single"/>
        </w:rPr>
        <w:t>"refugee" has been clearly determined by both the international refugee law and international human rights laws. Refugees are persons forced to leave their homes and countries because their lives and freedoms are in danger.</w:t>
      </w:r>
      <w:r>
        <w:rPr>
          <w:u w:val="single"/>
        </w:rPr>
        <w:t xml:space="preserve"> </w:t>
      </w:r>
      <w:r w:rsidRPr="00E71CE1">
        <w:t xml:space="preserve">The reason for leaving one's country is considered as the main factor in distinguishing refugees from migrants. Refugees are persons who are forced to leave their countries for the reasons mentioned above. </w:t>
      </w:r>
      <w:r w:rsidRPr="00884921">
        <w:rPr>
          <w:u w:val="single"/>
        </w:rPr>
        <w:t>From the perspective of the states, it is an ethical and legal obligation to keep their borders open to the refugees who are fleeing from serious violations of human rights or war.</w:t>
      </w:r>
      <w:r>
        <w:rPr>
          <w:u w:val="single"/>
        </w:rPr>
        <w:t xml:space="preserve"> </w:t>
      </w:r>
      <w:r w:rsidRPr="00E71CE1">
        <w:t xml:space="preserve">These countries have the responsibility to respect the human rights of both refugees and migrants. Whether they enter with proper documents or not, migrants are - above all - human beings. However, from the perspective of the international refugee law, states have obligations towards people fleeing from persecution or violence. </w:t>
      </w:r>
      <w:r w:rsidRPr="00884921">
        <w:rPr>
          <w:u w:val="single"/>
        </w:rPr>
        <w:t>Unfortunately, some countries increasingly try to avoid fulfilling their responsibilities towards refugees by denying their very status as refugees.</w:t>
      </w:r>
      <w:r>
        <w:rPr>
          <w:u w:val="single"/>
        </w:rPr>
        <w:t xml:space="preserve"> </w:t>
      </w:r>
      <w:r w:rsidRPr="00884921">
        <w:rPr>
          <w:u w:val="single"/>
        </w:rPr>
        <w:t>The use of terminology is usually an instrument in this practise.</w:t>
      </w:r>
      <w:r>
        <w:rPr>
          <w:u w:val="single"/>
        </w:rPr>
        <w:t xml:space="preserve"> </w:t>
      </w:r>
      <w:r w:rsidRPr="00884921">
        <w:rPr>
          <w:u w:val="single"/>
        </w:rPr>
        <w:t>By creating new categories for refugees like</w:t>
      </w:r>
      <w:r>
        <w:rPr>
          <w:u w:val="single"/>
        </w:rPr>
        <w:t xml:space="preserve"> </w:t>
      </w:r>
      <w:r w:rsidRPr="00884921">
        <w:rPr>
          <w:u w:val="single"/>
        </w:rPr>
        <w:t>"migrants",</w:t>
      </w:r>
      <w:r>
        <w:rPr>
          <w:u w:val="single"/>
        </w:rPr>
        <w:t xml:space="preserve"> </w:t>
      </w:r>
      <w:r w:rsidRPr="00884921">
        <w:rPr>
          <w:u w:val="single"/>
        </w:rPr>
        <w:t>"illegal migrants",</w:t>
      </w:r>
      <w:r>
        <w:rPr>
          <w:u w:val="single"/>
        </w:rPr>
        <w:t xml:space="preserve"> </w:t>
      </w:r>
      <w:r w:rsidRPr="00884921">
        <w:rPr>
          <w:u w:val="single"/>
        </w:rPr>
        <w:t>"persons under temporary protection", these countries hope to shirk their responsibilities towards refugees.</w:t>
      </w:r>
    </w:p>
    <w:p w:rsidR="001733DF" w:rsidRDefault="002205D1" w:rsidP="001733DF">
      <w:pPr>
        <w:pStyle w:val="Heading2"/>
      </w:pPr>
      <w:r>
        <w:lastRenderedPageBreak/>
        <w:t xml:space="preserve"> </w:t>
      </w:r>
      <w:r w:rsidR="001733DF">
        <w:t>“Nation of Immigrants”</w:t>
      </w:r>
    </w:p>
    <w:p w:rsidR="001733DF" w:rsidRDefault="001733DF" w:rsidP="001733DF"/>
    <w:p w:rsidR="001733DF" w:rsidRDefault="007C78CC" w:rsidP="001733DF">
      <w:pPr>
        <w:pStyle w:val="Heading3"/>
      </w:pPr>
      <w:r>
        <w:lastRenderedPageBreak/>
        <w:t xml:space="preserve">IPX </w:t>
      </w:r>
      <w:r w:rsidR="001733DF">
        <w:t>- Racism</w:t>
      </w:r>
    </w:p>
    <w:p w:rsidR="001733DF" w:rsidRDefault="001733DF" w:rsidP="001733DF"/>
    <w:p w:rsidR="001733DF" w:rsidRDefault="001733DF" w:rsidP="001733DF">
      <w:pPr>
        <w:pStyle w:val="Heading4"/>
      </w:pPr>
      <w:r>
        <w:t>“Nation of immigrants” outlook ignores the separation between white and non-white immigrants</w:t>
      </w:r>
    </w:p>
    <w:p w:rsidR="001733DF" w:rsidRPr="009C31FD" w:rsidRDefault="001733DF" w:rsidP="001733DF">
      <w:pPr>
        <w:rPr>
          <w:rStyle w:val="Style13ptBold"/>
          <w:b w:val="0"/>
          <w:sz w:val="24"/>
        </w:rPr>
      </w:pPr>
      <w:r>
        <w:rPr>
          <w:rStyle w:val="Style13ptBold"/>
        </w:rPr>
        <w:t xml:space="preserve">Campoy 18 </w:t>
      </w:r>
      <w:r w:rsidRPr="009C31FD">
        <w:rPr>
          <w:rStyle w:val="Style13ptBold"/>
          <w:b w:val="0"/>
          <w:sz w:val="24"/>
        </w:rPr>
        <w:t xml:space="preserve">(Ana Campoy, part of a team of reporters that won a Gerald Loeb Award for a series of stories on BP’s Deepwater Horizon disaster, Latin America reporter for Quartz and formerly the Wall Street Journal, “The unique traits Americans developed from decades of immigration”, Quartz, 2/13/18, Date Accessed: 7/8/18, </w:t>
      </w:r>
      <w:hyperlink r:id="rId247" w:history="1">
        <w:r w:rsidRPr="009C31FD">
          <w:rPr>
            <w:rStyle w:val="Hyperlink"/>
          </w:rPr>
          <w:t>https://qz.com/1200479/congress-debates-daca-and-immigration-the-psychology-that-makes-america-a-nation-of-immigrants/</w:t>
        </w:r>
      </w:hyperlink>
      <w:r w:rsidRPr="009C31FD">
        <w:rPr>
          <w:rStyle w:val="Style13ptBold"/>
          <w:b w:val="0"/>
          <w:sz w:val="24"/>
        </w:rPr>
        <w:t xml:space="preserve"> )//rsb</w:t>
      </w:r>
    </w:p>
    <w:p w:rsidR="001733DF" w:rsidRPr="00E71CE1" w:rsidRDefault="001733DF" w:rsidP="001733DF">
      <w:r w:rsidRPr="00150AC9">
        <w:rPr>
          <w:u w:val="single"/>
        </w:rPr>
        <w:t>Immigrants to the US—and their descendants—don’t have the millenary myths or ethnic homogeneity that binds the citizens of their countries of origin. What they have in common is the immigrant experience, and the civic values enshrined in the Constitution. That’s why the melting pot concept continues to have currency, even among immigration hawks, who say it’s not immigration that’s the problem, but illegal immigration.</w:t>
      </w:r>
      <w:r w:rsidRPr="00E71CE1">
        <w:t xml:space="preserve"> “Even people quite opposed to increased immigration nonetheless go out of their way to make it very clear they are very staunch backers of legal immigration,” says Daniel Hopkins, a political scientist at University of Pennsylvania who researches attitudes towards immigrants. (Ultra immigration hardliner and Republican politician Tom Tancredo, for example, launched his presidential bid in 2007 on the premise that “the great tradition of the melting pot in America” was not working due to illegal immigration.) </w:t>
      </w:r>
      <w:r w:rsidRPr="00150AC9">
        <w:rPr>
          <w:u w:val="single"/>
        </w:rPr>
        <w:t>Hopkins’s studies also suggest that Americans are less hostile to immigrants who demonstrate their willingness to “melt” into the proverbial pot. In fact, in one of his experiments, subjects who watched clips of immigrants speaking with varying degrees of English fluency were more supportive of the ones with broken accents.</w:t>
      </w:r>
      <w:r w:rsidRPr="00E71CE1">
        <w:t xml:space="preserve"> “The native-born Americans hear that effort and think of that immigrant in the tradition of generations and generations of immigrants coming to the US and seeking a better life,” he says.</w:t>
      </w:r>
    </w:p>
    <w:p w:rsidR="001733DF" w:rsidRDefault="001733DF" w:rsidP="001733DF"/>
    <w:p w:rsidR="001733DF" w:rsidRDefault="001733DF" w:rsidP="001733DF">
      <w:pPr>
        <w:pStyle w:val="Heading4"/>
      </w:pPr>
      <w:r>
        <w:t>Immigrants are often treated differently based on race</w:t>
      </w:r>
    </w:p>
    <w:p w:rsidR="001733DF" w:rsidRPr="0029670D" w:rsidRDefault="001733DF" w:rsidP="001733DF">
      <w:pPr>
        <w:rPr>
          <w:rStyle w:val="Style13ptBold"/>
          <w:b w:val="0"/>
          <w:sz w:val="24"/>
        </w:rPr>
      </w:pPr>
      <w:r>
        <w:rPr>
          <w:rStyle w:val="Style13ptBold"/>
        </w:rPr>
        <w:t xml:space="preserve">Gomez 14 </w:t>
      </w:r>
      <w:r w:rsidRPr="0029670D">
        <w:rPr>
          <w:rStyle w:val="Style13ptBold"/>
          <w:b w:val="0"/>
          <w:sz w:val="24"/>
        </w:rPr>
        <w:t xml:space="preserve">(Alan Gomez, immigration reporter at USA Today, “Voices: Different migrants treated differently”, USA Today, 9/16/14, Date Accessed: 7/8/18, </w:t>
      </w:r>
      <w:hyperlink r:id="rId248" w:history="1">
        <w:r w:rsidRPr="0029670D">
          <w:rPr>
            <w:rStyle w:val="Hyperlink"/>
          </w:rPr>
          <w:t>https://www.usatoday.com/story/news/nation/2014/09/16/voices-gomez-migration/15131251/</w:t>
        </w:r>
      </w:hyperlink>
      <w:r w:rsidRPr="0029670D">
        <w:rPr>
          <w:rStyle w:val="Style13ptBold"/>
          <w:b w:val="0"/>
          <w:sz w:val="24"/>
        </w:rPr>
        <w:t xml:space="preserve"> )//rsb</w:t>
      </w:r>
    </w:p>
    <w:p w:rsidR="001733DF" w:rsidRPr="00E71CE1" w:rsidRDefault="001733DF" w:rsidP="007C78CC">
      <w:r w:rsidRPr="00E71CE1">
        <w:t xml:space="preserve">Siro del Castillo, one of the symposium panelists who was contracted by the U.S. government to help organize the refugee camp in Guantanamo Bay, said the answer is as old as America itself: </w:t>
      </w:r>
      <w:r w:rsidRPr="00F66FBD">
        <w:rPr>
          <w:u w:val="single"/>
        </w:rPr>
        <w:t>Each new wave of immigrants has faced resistance from people who had immigrated to the country just years before.</w:t>
      </w:r>
      <w:r w:rsidR="00E71CE1">
        <w:rPr>
          <w:u w:val="single"/>
        </w:rPr>
        <w:t xml:space="preserve"> </w:t>
      </w:r>
      <w:r w:rsidRPr="00E71CE1">
        <w:t>"The Catholics who were discriminated against when they got here later discriminated against the Jews," he said. "Italians discriminated against other Italians who came later."</w:t>
      </w:r>
      <w:r w:rsidR="00E71CE1" w:rsidRPr="00E71CE1">
        <w:t xml:space="preserve"> </w:t>
      </w:r>
      <w:r w:rsidRPr="00E71CE1">
        <w:t>Jorge Duany, director of FIU's Cuban Research Institute, said the answer is more political. Because the Central American children are fleeing the same violence and economic hardships that so many other countries experience, he argued, Americans don't feel the need to afford them any special privileges like they do to Cubans fleeing a repressive government.</w:t>
      </w:r>
      <w:r w:rsidR="00E71CE1" w:rsidRPr="00E71CE1">
        <w:t xml:space="preserve"> </w:t>
      </w:r>
      <w:r w:rsidRPr="00E71CE1">
        <w:t>"They are not coming from a communist country or a country that's considered terrorist by U.S. standards," he said.</w:t>
      </w:r>
      <w:r w:rsidR="00E71CE1" w:rsidRPr="00E71CE1">
        <w:t xml:space="preserve"> </w:t>
      </w:r>
      <w:r w:rsidRPr="00E71CE1">
        <w:t>Holly Ackerman, a Duke University librarian who studies migration from Latin America, said the answer is far simpler.</w:t>
      </w:r>
      <w:r w:rsidR="00E71CE1" w:rsidRPr="00E71CE1">
        <w:t xml:space="preserve"> </w:t>
      </w:r>
      <w:r w:rsidRPr="00E71CE1">
        <w:t xml:space="preserve">"I think </w:t>
      </w:r>
      <w:r w:rsidRPr="00F66FBD">
        <w:rPr>
          <w:u w:val="single"/>
        </w:rPr>
        <w:t>it's just racism,</w:t>
      </w:r>
      <w:r w:rsidRPr="00E71CE1">
        <w:t>" she said.</w:t>
      </w:r>
      <w:r w:rsidR="00E71CE1" w:rsidRPr="00E71CE1">
        <w:t xml:space="preserve"> </w:t>
      </w:r>
      <w:r w:rsidRPr="00F66FBD">
        <w:rPr>
          <w:u w:val="single"/>
        </w:rPr>
        <w:t>Cubans generally tend to be more fair-skinned than many of their Latin American counterparts. To illustrate how powerful that distinction is, Ackerman pointed to Cuba's Caribbean neighbor – Haiti.</w:t>
      </w:r>
      <w:r w:rsidR="00E71CE1">
        <w:rPr>
          <w:u w:val="single"/>
        </w:rPr>
        <w:t xml:space="preserve"> </w:t>
      </w:r>
      <w:r w:rsidRPr="00F66FBD">
        <w:rPr>
          <w:u w:val="single"/>
        </w:rPr>
        <w:t>Haitians have faced horrific experiences over the decades, from oppressive dictators to the chaotic and violent fall of those dictators, from destabilizing U.S. interventions to some of the worst poverty in this hemisphere, from hurricanes to earthquakes. Yet every time a group of Haitians crams into a rickety boat and takes to sea in hopes of reaching America, U.S. Coast Guard boats have been quick to intercept them and send them back.</w:t>
      </w:r>
      <w:r w:rsidR="00E71CE1">
        <w:rPr>
          <w:u w:val="single"/>
        </w:rPr>
        <w:t xml:space="preserve"> </w:t>
      </w:r>
      <w:r w:rsidRPr="00E71CE1">
        <w:t>"There's a sort of fundamental terror as far as Haitians," she said. "But it doesn't have anything to do with whether they're economic or political (refugees). It has to do with their color."</w:t>
      </w:r>
      <w:r w:rsidR="00E71CE1" w:rsidRPr="00E71CE1">
        <w:t xml:space="preserve"> </w:t>
      </w:r>
      <w:r w:rsidRPr="00F66FBD">
        <w:rPr>
          <w:u w:val="single"/>
        </w:rPr>
        <w:t>She sees a similar situation playing out with the rush of Central American children crossing the nation's Southwest border, and she says the reason is as simple as their brown skin.</w:t>
      </w:r>
      <w:r w:rsidR="00E71CE1">
        <w:rPr>
          <w:u w:val="single"/>
        </w:rPr>
        <w:t xml:space="preserve"> </w:t>
      </w:r>
      <w:r w:rsidRPr="00F66FBD">
        <w:rPr>
          <w:u w:val="single"/>
        </w:rPr>
        <w:t>"It's some very deep thing as far as racist beliefs about who's worthy (to come to America) and who isn't," she said.</w:t>
      </w:r>
      <w:r w:rsidR="00E71CE1">
        <w:rPr>
          <w:u w:val="single"/>
        </w:rPr>
        <w:t xml:space="preserve"> </w:t>
      </w:r>
      <w:r w:rsidRPr="00F66FBD">
        <w:rPr>
          <w:u w:val="single"/>
        </w:rPr>
        <w:t>The flow of Central American children caught crossing the border slowed in August, down to 3,100 from a peak of 10,000 in June. If that flows picks up after the summer heat passes and the passage through Mexico becomes more manageable, that rush will be back in the headlines. And I'll keep asking myself the same question.</w:t>
      </w:r>
      <w:r w:rsidR="007C78CC" w:rsidRPr="00E71CE1">
        <w:t xml:space="preserve"> </w:t>
      </w:r>
    </w:p>
    <w:p w:rsidR="001733DF" w:rsidRDefault="007C78CC" w:rsidP="001733DF">
      <w:pPr>
        <w:pStyle w:val="Heading3"/>
      </w:pPr>
      <w:r>
        <w:lastRenderedPageBreak/>
        <w:t xml:space="preserve">IPX - </w:t>
      </w:r>
      <w:r w:rsidR="001733DF">
        <w:t>Slavery/Settler Colonialism</w:t>
      </w:r>
    </w:p>
    <w:p w:rsidR="00500182" w:rsidRDefault="00500182" w:rsidP="00500182">
      <w:pPr>
        <w:pStyle w:val="Heading4"/>
      </w:pPr>
      <w:r>
        <w:t>The phrase “nation of immigrants” ignores the settler colonialism and racial hierarchies that were forced onto people of color when America was founded</w:t>
      </w:r>
    </w:p>
    <w:p w:rsidR="00500182" w:rsidRPr="00333E71" w:rsidRDefault="00500182" w:rsidP="00500182">
      <w:pPr>
        <w:rPr>
          <w:rStyle w:val="Style13ptBold"/>
          <w:b w:val="0"/>
          <w:sz w:val="24"/>
        </w:rPr>
      </w:pPr>
      <w:r>
        <w:rPr>
          <w:rStyle w:val="Style13ptBold"/>
        </w:rPr>
        <w:t xml:space="preserve">Miller 12 </w:t>
      </w:r>
      <w:r w:rsidRPr="00333E71">
        <w:rPr>
          <w:rStyle w:val="Style13ptBold"/>
          <w:b w:val="0"/>
          <w:sz w:val="24"/>
        </w:rPr>
        <w:t xml:space="preserve">(Kevin D. Miller, associate professor of communication at Huntington University, “Why I’ve stopped saying ‘We are a nation of immigrants’: How this innocent-sounding expression makes a white guy like me the ‘real’ American in the room”, The Mennonite, 12/1/12, Date Accessed: 7/6/18, </w:t>
      </w:r>
      <w:hyperlink r:id="rId249" w:history="1">
        <w:r w:rsidRPr="00333E71">
          <w:rPr>
            <w:rStyle w:val="Hyperlink"/>
          </w:rPr>
          <w:t>https://themennonite.org/feature/ive-stopped-saying-nation-immigrants/</w:t>
        </w:r>
      </w:hyperlink>
      <w:r w:rsidRPr="00333E71">
        <w:rPr>
          <w:rStyle w:val="Style13ptBold"/>
          <w:b w:val="0"/>
          <w:sz w:val="24"/>
        </w:rPr>
        <w:t xml:space="preserve"> )//rsb</w:t>
      </w:r>
    </w:p>
    <w:p w:rsidR="00500182" w:rsidRPr="00542C31" w:rsidRDefault="00500182" w:rsidP="00500182">
      <w:pPr>
        <w:rPr>
          <w:u w:val="single"/>
        </w:rPr>
      </w:pPr>
      <w:r w:rsidRPr="00E71CE1">
        <w:t xml:space="preserve">“We are, after all, </w:t>
      </w:r>
      <w:r w:rsidRPr="00AE157D">
        <w:rPr>
          <w:u w:val="single"/>
        </w:rPr>
        <w:t>a nation of immigrants</w:t>
      </w:r>
      <w:r w:rsidRPr="00E71CE1">
        <w:t xml:space="preserve">.” It’s </w:t>
      </w:r>
      <w:r w:rsidRPr="00AE157D">
        <w:rPr>
          <w:u w:val="single"/>
        </w:rPr>
        <w:t>a line I’ve used as almost a stock answer to individuals putting down Mexican immigrants living in the United States. My good intention in using this rejoinder was to remind the person that everyone living in the United States, with the exception of Native Americans, resides here only because an earlier family member at some point migrated to this land.</w:t>
      </w:r>
      <w:r w:rsidR="00E71CE1">
        <w:rPr>
          <w:u w:val="single"/>
        </w:rPr>
        <w:t xml:space="preserve"> </w:t>
      </w:r>
      <w:r w:rsidRPr="00AE157D">
        <w:rPr>
          <w:u w:val="single"/>
        </w:rPr>
        <w:t>But I’ve stopped using the expression.</w:t>
      </w:r>
      <w:r w:rsidR="00E71CE1">
        <w:rPr>
          <w:u w:val="single"/>
        </w:rPr>
        <w:t xml:space="preserve"> </w:t>
      </w:r>
      <w:r w:rsidRPr="00E71CE1">
        <w:t xml:space="preserve">As innocuous as it sounds, </w:t>
      </w:r>
      <w:r w:rsidRPr="00AE157D">
        <w:rPr>
          <w:u w:val="single"/>
        </w:rPr>
        <w:t xml:space="preserve">the “nation of immigrants” line is an abbreviated version of the prevailing narrative of national origins that makes white people </w:t>
      </w:r>
      <w:r w:rsidRPr="00E71CE1">
        <w:t xml:space="preserve">like me </w:t>
      </w:r>
      <w:r w:rsidRPr="00AE157D">
        <w:rPr>
          <w:u w:val="single"/>
        </w:rPr>
        <w:t>the norm while making others</w:t>
      </w:r>
      <w:r w:rsidRPr="00E71CE1">
        <w:t xml:space="preserve">, well, </w:t>
      </w:r>
      <w:r w:rsidRPr="00AE157D">
        <w:rPr>
          <w:u w:val="single"/>
        </w:rPr>
        <w:t>“others.”</w:t>
      </w:r>
      <w:r w:rsidRPr="00E71CE1">
        <w:t xml:space="preserve"> Without appearing to do so, </w:t>
      </w:r>
      <w:r w:rsidRPr="00AE157D">
        <w:rPr>
          <w:u w:val="single"/>
        </w:rPr>
        <w:t>it subtly shapes my thinking about who is and isn’t a true or real American.</w:t>
      </w:r>
      <w:r w:rsidR="00E71CE1">
        <w:rPr>
          <w:u w:val="single"/>
        </w:rPr>
        <w:t xml:space="preserve"> </w:t>
      </w:r>
      <w:r w:rsidRPr="00E71CE1">
        <w:t>I teach at a predominantly white university, so when I introduce my students to the concept of white privilege, we undertake a historical thought experiment. We intentionally view the nation-of-immigrants line through the eyes of the members of the two largest groups of non-European Americans in the United States, African Americans and Latino Americans. Together the 2010 census shows these two groups comprise about 30 percent of the U.S. population.</w:t>
      </w:r>
      <w:r w:rsidR="00E71CE1" w:rsidRPr="00E71CE1">
        <w:t xml:space="preserve"> </w:t>
      </w:r>
      <w:r w:rsidRPr="00AE157D">
        <w:rPr>
          <w:u w:val="single"/>
        </w:rPr>
        <w:t>School children everywhere are taught to celebrate the nation’s origins via the Pilgrims, those Puritan separatists from England who founded Plymouth Colony in 1620. But 1620 and the Pilgrims is an arbitrary choice. The year 1619 would make as much sense</w:t>
      </w:r>
      <w:r w:rsidRPr="00E71CE1">
        <w:t>.</w:t>
      </w:r>
      <w:r w:rsidR="00E71CE1" w:rsidRPr="00E71CE1">
        <w:t xml:space="preserve"> </w:t>
      </w:r>
      <w:r w:rsidRPr="00AE157D">
        <w:rPr>
          <w:u w:val="single"/>
        </w:rPr>
        <w:t>That year a ship christened the White Lion set anchor off the coast of Virginia and unloaded 20 shackled males and females—the first slaves ever brought to the English colonies from Africa</w:t>
      </w:r>
      <w:r w:rsidRPr="00E71CE1">
        <w:t>. Before the Mayflower, there was the White Lion, and before the white Pilgrims there were the black Africans.</w:t>
      </w:r>
      <w:r w:rsidR="00E71CE1" w:rsidRPr="00E71CE1">
        <w:t xml:space="preserve"> </w:t>
      </w:r>
      <w:r w:rsidRPr="00E71CE1">
        <w:t>A firsthand account of the arrival of that “cargo” on the White Lion survives in a letter written in the fall of 1619 by John Rolfe, the colony’s first tobacco planter, who famously married the Indian princess Pocahontas. Using the conventional spelling of the time, he recorded that the White Lion offloaded “20. and odd Negroes, wch the Governor and Cape Marchant bought for victualle (whereof he was in greate need as he pretended) at the best and easyest rate they could.” Just four days after the White Lion, a second ship, the Treasurer, also docked at Jamestown and unloaded an additional but unspecified number of newly captured Africans.</w:t>
      </w:r>
      <w:r w:rsidR="00E71CE1" w:rsidRPr="00E71CE1">
        <w:t xml:space="preserve"> </w:t>
      </w:r>
      <w:r w:rsidRPr="00E71CE1">
        <w:t>Recent historical research gives us new and tantalizing details about the personal lives of these particular enslaved individuals. One was named Angela. The 1624 census lists her as “a Negro woman” who was brought to Jamestown on the Treasurer five years earlier. Angela had been kidnapped from an urban home in Ndongo, a southern kingdom in what is today Angola. Historian Engel Sluiter found that her people spoke a Bantu language, were largely literate, mined rock salt and tar, used shells as a form of money currency, and performed initiation rites to recognize the passage of their youth from childhood to adulthood.</w:t>
      </w:r>
      <w:r w:rsidR="00E71CE1" w:rsidRPr="00E71CE1">
        <w:t xml:space="preserve"> </w:t>
      </w:r>
      <w:r w:rsidRPr="00E71CE1">
        <w:t>Her people had known Europeans for over 100 years through commerce. They had been Christians for generations, having converted as a nation to that faith already a century prior, in 1490—two years before Christopher Columbus’ fateful voyage to America.</w:t>
      </w:r>
      <w:r w:rsidR="00E71CE1" w:rsidRPr="00E71CE1">
        <w:t xml:space="preserve"> </w:t>
      </w:r>
      <w:r w:rsidRPr="00E71CE1">
        <w:t>Given her age, Angela would have already been baptized at the time of her capture. The only other detail we have about Angela is that in Jamestown she was forced to work as a slave for a Capt. William Pierce and his wife in their home—now her new “home,” too.</w:t>
      </w:r>
      <w:r w:rsidR="00E71CE1" w:rsidRPr="00E71CE1">
        <w:t xml:space="preserve"> </w:t>
      </w:r>
      <w:r w:rsidRPr="00E71CE1">
        <w:t>In the years and decades following 1619, as historians John Thorton and Linda Heywood document, a parade of ships arrived to this Virginia port and other ports along the sprouting East Coast colonies, carrying at first hundreds and then thousands of men, women, boys and girls captured in the Ndongo region to be sold for profit in the emerging transatlantic slave trade.</w:t>
      </w:r>
      <w:r w:rsidR="00E71CE1" w:rsidRPr="00E71CE1">
        <w:t xml:space="preserve"> </w:t>
      </w:r>
      <w:r w:rsidRPr="00E71CE1">
        <w:t>By the end of the Civil War, in 1865, more than 500,000 Africans like Angela had been captured and forcibly transported from their cities and villages in Africa to the mainland of North America. If we include all those Africans forcibly transported to not only North America but also the Caribbean and Central and South America, the numbers swell to at least 12 million—and that figure doesn’t include another 2 million African individuals who died on the slave ships during the middle passage en route to the shores of the Americas. These abducted people experienced what sociologists call a “social death.” This was the death of the spirit that followed being ripped from their families and cultures and languages. As a father, I cannot imagine being stripped of the ability to manage the welfare of my own children.</w:t>
      </w:r>
      <w:r w:rsidR="00E71CE1" w:rsidRPr="00E71CE1">
        <w:t xml:space="preserve"> </w:t>
      </w:r>
      <w:r w:rsidRPr="00E71CE1">
        <w:t xml:space="preserve">Thus, viewed through Angela’s experience, the “nation of immigrants” explanation loses its luster. Captain Pierce and the English Pilgrims undertook their migration from England to the “New World” in the pursuit of life, liberty and happiness. By contrast, Angela and </w:t>
      </w:r>
      <w:r w:rsidRPr="00AE157D">
        <w:rPr>
          <w:u w:val="single"/>
        </w:rPr>
        <w:t>tens of thousands of</w:t>
      </w:r>
      <w:r w:rsidRPr="00E71CE1">
        <w:t xml:space="preserve"> other </w:t>
      </w:r>
      <w:r w:rsidRPr="00AE157D">
        <w:rPr>
          <w:u w:val="single"/>
        </w:rPr>
        <w:t>unnamed Africans—individuals who may well have also been captains or governors or artists back in Africa—found their voyage across the Ocean meant the loss of life, liberty and the pursuit of happiness.</w:t>
      </w:r>
      <w:r w:rsidR="00E71CE1">
        <w:rPr>
          <w:u w:val="single"/>
        </w:rPr>
        <w:t xml:space="preserve"> </w:t>
      </w:r>
      <w:r w:rsidRPr="00E71CE1">
        <w:t xml:space="preserve">Superficially, William Pierce the master and Angela the slave had much in common: Both had traversed the same ocean, and both had come to dwell in the same house in the same New World settlement. But </w:t>
      </w:r>
      <w:r w:rsidRPr="00AE157D">
        <w:rPr>
          <w:u w:val="single"/>
        </w:rPr>
        <w:t>only Angela’s master can be properly said to have immigrated to Virginia from England. Angela was unwillingly abducted and imported to Virginia from her city in Angola.</w:t>
      </w:r>
      <w:r w:rsidR="00E71CE1" w:rsidRPr="00E71CE1">
        <w:t xml:space="preserve"> </w:t>
      </w:r>
      <w:r w:rsidRPr="00AE157D">
        <w:rPr>
          <w:u w:val="single"/>
        </w:rPr>
        <w:t xml:space="preserve">Personal, family and ethnic identities—like my own European Mennonite one—and the narratives that form them are not inherently bad. In themselves, they are good since they humanize us and give us a sense of identity. The problem is when our narratives are told in such a manner that they erase or ignore or de-center narratives that differ from our own, subtly leaving entire groups of people somehow outside the “true” American experience or the </w:t>
      </w:r>
      <w:r w:rsidRPr="00AE157D">
        <w:rPr>
          <w:u w:val="single"/>
        </w:rPr>
        <w:lastRenderedPageBreak/>
        <w:t>“real” American story.</w:t>
      </w:r>
      <w:r w:rsidR="00E71CE1">
        <w:rPr>
          <w:u w:val="single"/>
        </w:rPr>
        <w:t xml:space="preserve"> </w:t>
      </w:r>
      <w:r w:rsidRPr="00542C31">
        <w:rPr>
          <w:u w:val="single"/>
        </w:rPr>
        <w:t>I find white normative thinking common among my students who have grown up in overwhelmingly white communities and counties in the Midwest.</w:t>
      </w:r>
      <w:r w:rsidRPr="00E71CE1">
        <w:t xml:space="preserve"> Disavowing racism of any sort, they nevertheless often answer an apparently straightforward question that I ask them of whether a given person is black or not with the reply, “No, she’s just American.” Similarly, they will state, “I’m just American,” when I ask what racial group they belong to. Like my own white mind, </w:t>
      </w:r>
      <w:r w:rsidRPr="00542C31">
        <w:rPr>
          <w:u w:val="single"/>
        </w:rPr>
        <w:t>theirs have been conditioned to see the standard immigrant narrative as merely factual and not the “myth of origins” that it is—that is, that it is a group-identity story that reflects social and political power arrangements, replete with winners and losers.</w:t>
      </w:r>
      <w:r w:rsidR="00E71CE1">
        <w:rPr>
          <w:u w:val="single"/>
        </w:rPr>
        <w:t xml:space="preserve"> </w:t>
      </w:r>
      <w:r w:rsidRPr="00E71CE1">
        <w:t>Recently my son, a first grader in our local public school district, presented me with his “history” coloring project. It featured the figure of George Washington, who stands officiously behind a lectern bearing the presidential seal. Below the figure of George Washington are these rhyming words: “The Father of our country / You led us on our way. / We honor you, George Washington, / Across the U.S.A. / America’s first president, /You served with loyalty. / You helped our people take a stand / And made our nation free.”</w:t>
      </w:r>
      <w:r w:rsidR="00E71CE1" w:rsidRPr="00E71CE1">
        <w:t xml:space="preserve"> </w:t>
      </w:r>
      <w:r w:rsidRPr="00E71CE1">
        <w:t>The ditty references the War of Independence. But imperceptibly missing from the poem—and from my son’s education about the founding of the United States—is that the first president who “helped our people” take a stand and “made our nation free” was the white wealthy recipient of the “help” of over 300 imported African human slaves and their descendants who toiled over the years on Washington’s plantation in Virginia.</w:t>
      </w:r>
      <w:r w:rsidR="00E71CE1" w:rsidRPr="00E71CE1">
        <w:t xml:space="preserve"> </w:t>
      </w:r>
      <w:r w:rsidRPr="00542C31">
        <w:rPr>
          <w:u w:val="single"/>
        </w:rPr>
        <w:t>We are a nation of immigrants but also a nation of the forcibly imported. The Latino American experience teaches one more category: We are a nation of the conquered. This is true not only for Native Americans but also for many Latino Americans, particularly Mexican Americans.</w:t>
      </w:r>
      <w:r w:rsidR="00E71CE1">
        <w:rPr>
          <w:u w:val="single"/>
        </w:rPr>
        <w:t xml:space="preserve"> </w:t>
      </w:r>
      <w:r w:rsidRPr="00E71CE1">
        <w:t>I learned this firsthand during a year of Mennonite Voluntary Service work in San Antonio, Texas. I remember the moment. I had asked Mondo, a Hispanic teenager, what I took to be a perfectly logical and innocent question: When did your ancestors come from Mexico to the United States? He felt affronted by the question. His family, he told me, had always lived in Texas, even before it was part of the United States.</w:t>
      </w:r>
      <w:r w:rsidR="00E71CE1" w:rsidRPr="00E71CE1">
        <w:t xml:space="preserve"> </w:t>
      </w:r>
      <w:r w:rsidRPr="00E71CE1">
        <w:t>I had missed this first potential on-ramp to our eventual friendship because missing from my mental cartography was the fact that through the annexation of Texas in 1845 and the Mexican-American War that same decade, the United States had stolen over half (55 percent) of Mexico’s territory. This included Texas, parts of Oklahoma, Kansas and Colorado and all of New Mexico, Utah, Nevada, Arizona and California. By the single stroke of a pen, some 100,000 Mexicans in these territories had become the subjects of the newly expanded U.S. empire. As with Mondo’s forbears, these Mexicans were granted immediate legal citizenship in their new country, though they were not treated as citizens by their white conquerors. Aviva Chomsky notes that “lynchings, vigilante justice and land dispossession confirmed the racialized way in which Anglos viewed Mexicans.”</w:t>
      </w:r>
      <w:r w:rsidR="00E71CE1" w:rsidRPr="00E71CE1">
        <w:t xml:space="preserve"> </w:t>
      </w:r>
      <w:r w:rsidRPr="00E71CE1">
        <w:t xml:space="preserve">The question I had posed to Mondo was logical and innocent—but only if one assumes that “we” are, in fact, “a nation of immigrants.” </w:t>
      </w:r>
      <w:r w:rsidRPr="00542C31">
        <w:rPr>
          <w:u w:val="single"/>
        </w:rPr>
        <w:t>Given the reality that the United States is a nation of European immigrants, African importees and conquered Mexican and Native Americans—my question quickly loses its innocence and logic.</w:t>
      </w:r>
      <w:r w:rsidR="00E71CE1">
        <w:rPr>
          <w:u w:val="single"/>
        </w:rPr>
        <w:t xml:space="preserve"> </w:t>
      </w:r>
      <w:r w:rsidRPr="00E71CE1">
        <w:t>Reporters Trymaine Lee and Janelle Ross describe how this past Christmas a handful of white Occupy Wall Street protesters and a black city council member stood on a sidewalk on Wall Street beneath the looming shadow of a 24-story Citibank office and across from a Verizon Wireless store. One held a placard reading, “New York’s first slave market built on this site 1711.” The reporters noted that a few blocks from the demonstration stands Federal Hall, an extant structure built by slaves and where George Washington took the oath of office for the presidency.</w:t>
      </w:r>
      <w:r w:rsidR="00E71CE1" w:rsidRPr="00E71CE1">
        <w:t xml:space="preserve"> </w:t>
      </w:r>
      <w:r w:rsidRPr="00542C31">
        <w:rPr>
          <w:u w:val="single"/>
        </w:rPr>
        <w:t>No plaque or marker, they observed, documents the spot where “free market” economics took its early and sordid form</w:t>
      </w:r>
      <w:r w:rsidRPr="00E71CE1">
        <w:t>. Adding to the poignancy of the scene is the fact that beneath Wall Street and other nearby blocks in lower Manhattan lie the remains of more than 15,000 enslaved and freed black people buried there but sealed over by high rises and concrete roadways.</w:t>
      </w:r>
      <w:r w:rsidR="00E71CE1" w:rsidRPr="00E71CE1">
        <w:t xml:space="preserve"> </w:t>
      </w:r>
      <w:r w:rsidRPr="00E71CE1">
        <w:t>Jumaane Williams, the council member, is part of a group petitioning the city to erect a monument on the site of this early stock market, a market that traded not only tobacco and cattle but human “stock” as well.</w:t>
      </w:r>
      <w:r w:rsidR="00E71CE1" w:rsidRPr="00E71CE1">
        <w:t xml:space="preserve"> </w:t>
      </w:r>
      <w:r w:rsidRPr="00E71CE1">
        <w:t>“This is the area of the city,” Lee and Ross write, “where thousands of African slaves were once brought in by ship, offloaded and marched from New York harbor to Wall and Pearl streets, then sold.”</w:t>
      </w:r>
      <w:r w:rsidR="00E71CE1" w:rsidRPr="00E71CE1">
        <w:t xml:space="preserve"> </w:t>
      </w:r>
      <w:r w:rsidRPr="00E71CE1">
        <w:t>They then quote Williams as he stands on the sidewalk overlooking the old slave market: “</w:t>
      </w:r>
      <w:r w:rsidRPr="00542C31">
        <w:rPr>
          <w:u w:val="single"/>
        </w:rPr>
        <w:t>America and the wealth that it has—all would not exist without slaves. New York City wouldn’t be what it is, Wall Street wouldn’t be what it is, nothing would be what it is without the role of slaves. Yet we seem to downplay it and not try to address it or give it the respect that it deserves.”</w:t>
      </w:r>
    </w:p>
    <w:p w:rsidR="001733DF" w:rsidRDefault="001733DF" w:rsidP="001733DF"/>
    <w:p w:rsidR="001733DF" w:rsidRDefault="001733DF" w:rsidP="001733DF">
      <w:pPr>
        <w:pStyle w:val="Heading4"/>
      </w:pPr>
      <w:r>
        <w:t>Calling America a “nation of immigrants” erases the experiences of slaves and indigenous people</w:t>
      </w:r>
    </w:p>
    <w:p w:rsidR="001733DF" w:rsidRPr="001E23ED" w:rsidRDefault="001733DF" w:rsidP="001733DF">
      <w:pPr>
        <w:rPr>
          <w:rStyle w:val="Style13ptBold"/>
          <w:b w:val="0"/>
          <w:sz w:val="24"/>
        </w:rPr>
      </w:pPr>
      <w:r>
        <w:rPr>
          <w:rStyle w:val="Style13ptBold"/>
        </w:rPr>
        <w:t xml:space="preserve">Adams 16 </w:t>
      </w:r>
      <w:r w:rsidRPr="001E23ED">
        <w:rPr>
          <w:rStyle w:val="Style13ptBold"/>
          <w:b w:val="0"/>
          <w:sz w:val="24"/>
        </w:rPr>
        <w:t xml:space="preserve">(Joshua Adams, arts &amp; culture journalist with a M.A. in Journalism from USC, “We Need To Stop Saying ‘We Are All Immigrants’”, The Huffington Post, 7/26/18, Date Accessed: 7/6/18, </w:t>
      </w:r>
      <w:hyperlink r:id="rId250" w:history="1">
        <w:r w:rsidRPr="001E23ED">
          <w:rPr>
            <w:rStyle w:val="Hyperlink"/>
          </w:rPr>
          <w:t>https://www.huffingtonpost.com/joshua-adams/we-need-to-stop-saying-we_b_11120884.html</w:t>
        </w:r>
      </w:hyperlink>
      <w:r w:rsidRPr="001E23ED">
        <w:rPr>
          <w:rStyle w:val="Style13ptBold"/>
          <w:b w:val="0"/>
          <w:sz w:val="24"/>
        </w:rPr>
        <w:t xml:space="preserve"> )//rsb</w:t>
      </w:r>
    </w:p>
    <w:p w:rsidR="001733DF" w:rsidRDefault="001733DF" w:rsidP="001733DF">
      <w:pPr>
        <w:rPr>
          <w:u w:val="single"/>
        </w:rPr>
      </w:pPr>
      <w:r w:rsidRPr="00E71CE1">
        <w:t xml:space="preserve">The commentators offered principled critique on why Holtz’s comments were anti-immigrant (specifically anti-Hispanic immigrants), culturally callous, and just ignorant. But during their rebuttals, </w:t>
      </w:r>
      <w:r w:rsidRPr="00431E83">
        <w:rPr>
          <w:u w:val="single"/>
        </w:rPr>
        <w:t>they repeatedly said the phrase “We are all immigrants”.</w:t>
      </w:r>
      <w:r w:rsidR="00E71CE1">
        <w:rPr>
          <w:u w:val="single"/>
        </w:rPr>
        <w:t xml:space="preserve"> </w:t>
      </w:r>
      <w:r w:rsidRPr="00431E83">
        <w:rPr>
          <w:u w:val="single"/>
        </w:rPr>
        <w:t>Upon hearing that phrase, most people would understand its intent is to recognize how the immigrant experience is deeply woven into the fabric of this country’s creation</w:t>
      </w:r>
      <w:r w:rsidRPr="00E71CE1">
        <w:t xml:space="preserve">, and how our diversity makes us unique. However, </w:t>
      </w:r>
      <w:r w:rsidRPr="00431E83">
        <w:rPr>
          <w:u w:val="single"/>
        </w:rPr>
        <w:t>we really need to stop using it as a rebuttal to anti-immigrant sentiment, because it erases the particular histories of two groups of Americans who did not immigrate here: African-Americans descending from slavery and Native Americans.</w:t>
      </w:r>
      <w:r w:rsidR="00E71CE1">
        <w:rPr>
          <w:u w:val="single"/>
        </w:rPr>
        <w:t xml:space="preserve"> </w:t>
      </w:r>
      <w:r w:rsidRPr="005D3F77">
        <w:rPr>
          <w:u w:val="single"/>
        </w:rPr>
        <w:t xml:space="preserve">Conceptualizing all Americans as immigrants or descended from </w:t>
      </w:r>
      <w:r w:rsidRPr="005D3F77">
        <w:rPr>
          <w:u w:val="single"/>
        </w:rPr>
        <w:lastRenderedPageBreak/>
        <w:t>immigrants overlooks the experience of African-Americans, whose origin story in America stems from the transatlantic slave trade.</w:t>
      </w:r>
      <w:r w:rsidRPr="00E71CE1">
        <w:t xml:space="preserve"> The general “coming to America for a better life” narrative does not apply to them, since their relocation was involuntary, to put it mildly. The phrase also dismisses the history, experiences, and to a certain extent, the existence of Native American citizens living today. By definition, they are not immigrants.</w:t>
      </w:r>
      <w:r w:rsidR="00E71CE1" w:rsidRPr="00E71CE1">
        <w:t xml:space="preserve"> </w:t>
      </w:r>
      <w:r w:rsidRPr="00E71CE1">
        <w:t xml:space="preserve">I absolutely believe they had positive intent when using that phrase. They were attempting to dismantle Holtz ignorant and xenophobic comments. With that said, </w:t>
      </w:r>
      <w:r w:rsidRPr="005D3F77">
        <w:rPr>
          <w:u w:val="single"/>
        </w:rPr>
        <w:t>though the American immigrant experience is common, it is not universal. Let’s be careful not erase the histories and contributions of those Americans whose passport was a bill of sale, and those who didn’t need a passport in the first place.</w:t>
      </w:r>
    </w:p>
    <w:p w:rsidR="001733DF" w:rsidRDefault="001733DF" w:rsidP="001733DF">
      <w:pPr>
        <w:rPr>
          <w:u w:val="single"/>
        </w:rPr>
      </w:pPr>
    </w:p>
    <w:p w:rsidR="001733DF" w:rsidRDefault="001733DF" w:rsidP="001733DF">
      <w:pPr>
        <w:pStyle w:val="Heading2"/>
      </w:pPr>
      <w:r>
        <w:lastRenderedPageBreak/>
        <w:t>“Native”</w:t>
      </w:r>
    </w:p>
    <w:p w:rsidR="001733DF" w:rsidRDefault="00922BFF" w:rsidP="00922BFF">
      <w:pPr>
        <w:pStyle w:val="Heading3"/>
      </w:pPr>
      <w:r>
        <w:lastRenderedPageBreak/>
        <w:t>IPX – Homogenization</w:t>
      </w:r>
    </w:p>
    <w:p w:rsidR="00922BFF" w:rsidRDefault="00922BFF" w:rsidP="00922BFF">
      <w:pPr>
        <w:pStyle w:val="Heading4"/>
      </w:pPr>
      <w:r>
        <w:t>The word “native” fails to separate non-indigenous people born in a settler state from people of indigenous descent</w:t>
      </w:r>
    </w:p>
    <w:p w:rsidR="00922BFF" w:rsidRPr="001B486D" w:rsidRDefault="00922BFF" w:rsidP="00922BFF">
      <w:pPr>
        <w:rPr>
          <w:rStyle w:val="Style13ptBold"/>
          <w:b w:val="0"/>
        </w:rPr>
      </w:pPr>
      <w:r>
        <w:rPr>
          <w:rStyle w:val="Style13ptBold"/>
        </w:rPr>
        <w:t xml:space="preserve">FNSP 09 </w:t>
      </w:r>
      <w:r w:rsidRPr="00633EE6">
        <w:rPr>
          <w:rStyle w:val="Style13ptBold"/>
          <w:b w:val="0"/>
          <w:sz w:val="24"/>
        </w:rPr>
        <w:t xml:space="preserve">(First Nations Studies Program, First Nations and Indigenous Studies at the University of British Columbia, “Terminology”, Indigenous Foundations, 2009, Date Accessed: 7/7/18, https://indigenousfoundations.arts.ubc.ca/terminology/#native )//rsb </w:t>
      </w:r>
    </w:p>
    <w:p w:rsidR="001733DF" w:rsidRPr="00E71CE1" w:rsidRDefault="00922BFF" w:rsidP="001733DF">
      <w:r w:rsidRPr="00E5014A">
        <w:rPr>
          <w:u w:val="single"/>
        </w:rPr>
        <w:t>“Native” is a general term that refers to a person or thing that has originated from a particular place. The term “native” does not denote a specific Aboriginal ethnicity</w:t>
      </w:r>
      <w:r w:rsidRPr="00E71CE1">
        <w:t xml:space="preserve"> (such as First Nation, Métis, or Inuit). </w:t>
      </w:r>
      <w:r w:rsidRPr="00E5014A">
        <w:rPr>
          <w:u w:val="single"/>
        </w:rPr>
        <w:t>In the United States, the term “Native American” is in common usage</w:t>
      </w:r>
      <w:r w:rsidRPr="00E71CE1">
        <w:t xml:space="preserve"> to describe Aboriginal peoples. In Canada, the term “</w:t>
      </w:r>
      <w:r w:rsidRPr="00E5014A">
        <w:rPr>
          <w:u w:val="single"/>
        </w:rPr>
        <w:t>Aboriginal” or “Indigenous” is generally preferred to “Native.” Some may feel that “native” has a negative connotation and is outdated. This term can also be problematic in certain contexts, as some non-Aboriginal peoples born in a settler state may argue that they, too, are “native.”</w:t>
      </w:r>
      <w:r w:rsidR="00E71CE1">
        <w:rPr>
          <w:u w:val="single"/>
        </w:rPr>
        <w:t xml:space="preserve"> </w:t>
      </w:r>
      <w:r w:rsidRPr="00E71CE1">
        <w:t>Is it okay to say “native”?</w:t>
      </w:r>
      <w:r w:rsidR="00E71CE1" w:rsidRPr="00E71CE1">
        <w:t xml:space="preserve"> </w:t>
      </w:r>
      <w:r w:rsidRPr="0094099A">
        <w:rPr>
          <w:u w:val="single"/>
        </w:rPr>
        <w:t>While “native” is generally not considered offensive, it may still hold negative connotations for some</w:t>
      </w:r>
      <w:r w:rsidRPr="00E71CE1">
        <w:t>. Because it is a very general, overarching term, it does not account for any distinctiveness between various Aboriginal groups. If you are referencing a specific group, it is generally considered more respectful to use another term that more specifically denotes which peoples you are referring to.</w:t>
      </w:r>
    </w:p>
    <w:p w:rsidR="001733DF" w:rsidRDefault="00922BFF" w:rsidP="001733DF">
      <w:pPr>
        <w:pStyle w:val="Heading3"/>
      </w:pPr>
      <w:r>
        <w:lastRenderedPageBreak/>
        <w:t>IPX - Precision</w:t>
      </w:r>
    </w:p>
    <w:p w:rsidR="001733DF" w:rsidRDefault="001733DF" w:rsidP="001733DF">
      <w:pPr>
        <w:pStyle w:val="Heading4"/>
      </w:pPr>
      <w:r>
        <w:t>Native is too broad of a term</w:t>
      </w:r>
    </w:p>
    <w:p w:rsidR="001733DF" w:rsidRPr="00117878" w:rsidRDefault="001733DF" w:rsidP="001733DF">
      <w:pPr>
        <w:rPr>
          <w:rStyle w:val="Style13ptBold"/>
          <w:b w:val="0"/>
          <w:sz w:val="24"/>
        </w:rPr>
      </w:pPr>
      <w:r>
        <w:rPr>
          <w:rStyle w:val="Style13ptBold"/>
        </w:rPr>
        <w:t xml:space="preserve">Marks 14 </w:t>
      </w:r>
      <w:r w:rsidRPr="00117878">
        <w:rPr>
          <w:rStyle w:val="Style13ptBold"/>
          <w:b w:val="0"/>
          <w:sz w:val="24"/>
        </w:rPr>
        <w:t xml:space="preserve">(Don Marks, Winnipeg writer and the editor of Grassroots News and author of the book Playing the White Man's Games​, “What's in a name: Indian, Native, Aboriginal or Indigenous?”, CBC, 10/2/14, Date Accessed: 7/7/18, </w:t>
      </w:r>
      <w:hyperlink r:id="rId251" w:history="1">
        <w:r w:rsidRPr="00117878">
          <w:rPr>
            <w:rStyle w:val="Hyperlink"/>
          </w:rPr>
          <w:t>https://www.cbc.ca/news/canada/manitoba/what-s-in-a-name-indian-native-aboriginal-or-indigenous-1.2784518</w:t>
        </w:r>
      </w:hyperlink>
      <w:r w:rsidRPr="00117878">
        <w:rPr>
          <w:rStyle w:val="Style13ptBold"/>
          <w:b w:val="0"/>
          <w:sz w:val="24"/>
        </w:rPr>
        <w:t xml:space="preserve"> )//rsb</w:t>
      </w:r>
    </w:p>
    <w:p w:rsidR="001733DF" w:rsidRPr="00DB5C7A" w:rsidRDefault="001733DF" w:rsidP="001733DF">
      <w:pPr>
        <w:rPr>
          <w:u w:val="single"/>
        </w:rPr>
      </w:pPr>
      <w:r w:rsidRPr="00E71CE1">
        <w:t xml:space="preserve">Perhaps this is because </w:t>
      </w:r>
      <w:r w:rsidRPr="00C90E25">
        <w:rPr>
          <w:u w:val="single"/>
        </w:rPr>
        <w:t>the politically correct people came up with the name "Native American," ignoring the fact that "America" is named for Italian explorer Amerigo Vespucci and "Native" can be tied to anybody anywhere, like "I am native to the North End."</w:t>
      </w:r>
      <w:r w:rsidR="00E71CE1">
        <w:rPr>
          <w:u w:val="single"/>
        </w:rPr>
        <w:t xml:space="preserve"> </w:t>
      </w:r>
      <w:r w:rsidRPr="009706C0">
        <w:rPr>
          <w:u w:val="single"/>
        </w:rPr>
        <w:t>The bottom line is that once a name finds its way into common usage, it is almost impossible to shake it.</w:t>
      </w:r>
      <w:r w:rsidR="00E71CE1">
        <w:rPr>
          <w:u w:val="single"/>
        </w:rPr>
        <w:t xml:space="preserve"> </w:t>
      </w:r>
      <w:r w:rsidRPr="00E71CE1">
        <w:t>Despite its powerful critics, we still see the word "Aboriginal" used widely by government, business and media.</w:t>
      </w:r>
      <w:r w:rsidR="00E71CE1" w:rsidRPr="00E71CE1">
        <w:t xml:space="preserve"> </w:t>
      </w:r>
      <w:r w:rsidRPr="00E71CE1">
        <w:t>In their "About Us" section on the AMC website, it reads "to promote, preserve and protect Aboriginal and treaty rights for First Nation people in Manitoba" (perhaps using the word Aboriginal in a more global sense or to match federal government terminology or maybe even because it is so readily recognizable).</w:t>
      </w:r>
      <w:r w:rsidR="00E71CE1" w:rsidRPr="00E71CE1">
        <w:t xml:space="preserve"> </w:t>
      </w:r>
      <w:r w:rsidRPr="00E71CE1">
        <w:t>Think of all the letterheads and signs and such that would have to be changed, like the Canadian Council for Aboriginal Business (formerly the Canadian Council for Native Business) or the Department of Aboriginal Affairs and Northern Development (formerly the Department of Indian Affairs and Northern Development).</w:t>
      </w:r>
      <w:r w:rsidR="00E71CE1" w:rsidRPr="00E71CE1">
        <w:t xml:space="preserve"> </w:t>
      </w:r>
      <w:r w:rsidRPr="00E71CE1">
        <w:t>Variations of the name "Anicinabe" are accurate around here because many people agree it means "the people​,​" but the name Haudenosaunee also means "the people" to the Mohawks​, and who can forget how Old Lodgeskins/Dan George told "little big man" how the name of his particular tribe meant the "human beings?"</w:t>
      </w:r>
      <w:r w:rsidR="00E71CE1" w:rsidRPr="00E71CE1">
        <w:t xml:space="preserve"> </w:t>
      </w:r>
      <w:r w:rsidRPr="00DB5C7A">
        <w:rPr>
          <w:u w:val="single"/>
        </w:rPr>
        <w:t>"Indigenous" is being used lately because some see it providing a connection with the land, but it is, after all, another word that stems from a foreign language.</w:t>
      </w:r>
    </w:p>
    <w:p w:rsidR="00C14D98" w:rsidRDefault="00C14D98" w:rsidP="00C14D98">
      <w:pPr>
        <w:pStyle w:val="Heading4"/>
      </w:pPr>
      <w:r>
        <w:t>There is no such thing as a native</w:t>
      </w:r>
    </w:p>
    <w:p w:rsidR="00C14D98" w:rsidRPr="00013878" w:rsidRDefault="00C14D98" w:rsidP="00C14D98">
      <w:pPr>
        <w:rPr>
          <w:rStyle w:val="Style13ptBold"/>
          <w:b w:val="0"/>
        </w:rPr>
      </w:pPr>
      <w:r>
        <w:rPr>
          <w:rStyle w:val="Style13ptBold"/>
        </w:rPr>
        <w:t xml:space="preserve">Appadurai 88 </w:t>
      </w:r>
      <w:r w:rsidRPr="00E05311">
        <w:rPr>
          <w:rStyle w:val="Style13ptBold"/>
          <w:b w:val="0"/>
          <w:sz w:val="24"/>
        </w:rPr>
        <w:t>(Arjuan Appadurai, Professor of Anthropology, University of Pennsylvania, “Putting Hierarchy in Its Place”, Cultural Anthropology, 1988, Date Accessed: 7/12/18)//rsb</w:t>
      </w:r>
    </w:p>
    <w:p w:rsidR="00C14D98" w:rsidRDefault="00C14D98" w:rsidP="00C14D98">
      <w:r>
        <w:t>On the face of it</w:t>
      </w:r>
      <w:r w:rsidRPr="00AE1AE6">
        <w:rPr>
          <w:u w:val="single"/>
        </w:rPr>
        <w:t>, an exploration of the idea of the “native” in anthropological discourse may not appear to have much to do with the genealogy of the idea of hierarchy.</w:t>
      </w:r>
      <w:r>
        <w:t xml:space="preserve"> But I wish to argue that hierarchy is one of an anthology of images in and through which anthropologists have frozen the contribution of speciﬁc cultures to our understanding of the human condition. Such metonymic freezing has its roots in a deeper assumption of anthropological thought regarding the boundedness of cultural units and the conﬁnement of the varieties of human consciousness within these boundaries.</w:t>
      </w:r>
      <w:r w:rsidRPr="00AE1AE6">
        <w:rPr>
          <w:rStyle w:val="Emphasis"/>
        </w:rPr>
        <w:t xml:space="preserve"> The idea of the “native” is the principal expression of this assumption, and thus the genealogy of hierarchy needs to be seen as one local instance of the dynamics of the construction of natives.</w:t>
      </w:r>
    </w:p>
    <w:p w:rsidR="00C14D98" w:rsidRPr="00AE1AE6" w:rsidRDefault="00C14D98" w:rsidP="00C14D98">
      <w:pPr>
        <w:rPr>
          <w:u w:val="single"/>
        </w:rPr>
      </w:pPr>
      <w:r w:rsidRPr="00AE1AE6">
        <w:rPr>
          <w:u w:val="single"/>
        </w:rPr>
        <w:t>Although the term native has a respectable antiquity in Western thought and has often been used in positive and self-referential ways, it has gradually become the technical preserve of anthropologists</w:t>
      </w:r>
      <w:r>
        <w:t xml:space="preserve">. Although some other words taken from the vocabulary of missionaries, explorers, and colonial administrators have been expunged from anthropological usage, the term native has retained its currency, serving as a respectable substitute for terms like primitive, about which we now fee] some embarrassment. Yet </w:t>
      </w:r>
      <w:r w:rsidRPr="00AE1AE6">
        <w:rPr>
          <w:u w:val="single"/>
        </w:rPr>
        <w:t>the term native, whether we speak of “native categories," or “native belief-systems" or “native agriculture,” conceals certain ambiguities. We sense this ambiguity, for example, in the restricted use of the adjective nativistic, which is typically used not only for one sort of revivalism, but for revivalism among certain kinds of population.</w:t>
      </w:r>
    </w:p>
    <w:p w:rsidR="00C14D98" w:rsidRPr="00AE1AE6" w:rsidRDefault="00C14D98" w:rsidP="00C14D98">
      <w:pPr>
        <w:rPr>
          <w:u w:val="single"/>
        </w:rPr>
      </w:pPr>
      <w:r>
        <w:t xml:space="preserve">Who is a “native” (henceforth without quotation marks) in the anthropological usage? The quick answer to this question is that </w:t>
      </w:r>
      <w:r w:rsidRPr="00AE1AE6">
        <w:rPr>
          <w:u w:val="single"/>
        </w:rPr>
        <w:t>the native is a person who is born in (and thus belongs to) the place the anthropologist is observing or writing about.</w:t>
      </w:r>
      <w:r>
        <w:t xml:space="preserve"> This sense of the word native is fairly narrowly and rieutrally, tied to its Latin etymology. But do we use the term native uniformly to refer to people who are born in certain places and, thus, belong to them? We do not. We have tended to use the word native for persons and groups who belong to those parts of the world that were, and are, distant from the metropolitan West. </w:t>
      </w:r>
      <w:r w:rsidRPr="00AE1AE6">
        <w:rPr>
          <w:u w:val="single"/>
        </w:rPr>
        <w:t>This restriction is, in part, tied to the vagaries of our ideologies of authenticity over the last two centuries. Proper natives are somehow assumed to represent their selves and their history, without distortion or residue. We exempt ourselves from this sort of claim to authenticity because we are too enamored of the complexities of our history, the diversities of our societies, and the ambiguities of our collective conscience. when we ﬁnd authenticity close to home, we are more likely to label it folk than native, the former being a term that suggests authenticity without being implicitly derogatory. The anthropologist thus rarely thinks of himself as a native of some place, even when he knows that he is from somewhere. So what does it mean to be a native of some place, if it means something more, or other, than being from that place’?</w:t>
      </w:r>
    </w:p>
    <w:p w:rsidR="00C14D98" w:rsidRDefault="00C14D98" w:rsidP="00C14D98">
      <w:r>
        <w:lastRenderedPageBreak/>
        <w:t>What it means is that natives are not only persons who are from certain places, and belong to those places, but they are also those who are somehow incarcerated, or conﬁned, in those places.‘ What we need to examine is this attribution or assumption of incarceration, of imprisonment, or conﬁnement. Why are some people seen as conﬁned to, and by, their places?</w:t>
      </w:r>
    </w:p>
    <w:p w:rsidR="00C14D98" w:rsidRPr="00AE1AE6" w:rsidRDefault="00C14D98" w:rsidP="00C14D98">
      <w:pPr>
        <w:rPr>
          <w:u w:val="single"/>
        </w:rPr>
      </w:pPr>
      <w:r w:rsidRPr="00AE1AE6">
        <w:rPr>
          <w:u w:val="single"/>
        </w:rPr>
        <w:t>Probably the simplest aspect of the common sense of anthropology to which this image corresponds is the sense of physical immobility. Natives are in one place, a place to which explorers, administrators, missionaries, and eventually anthropologists, come. These outsiders, these observers, are regarded as quintessentially mobile; they are the movers, the seers, the knowers. The natives are immobilized by their belonging to a place. Of course, when observers arrive, natives are capable of moving to another place. But this is not really motion; it is usually ﬂight, escape, to another equally conﬁning place.</w:t>
      </w:r>
    </w:p>
    <w:p w:rsidR="00C14D98" w:rsidRPr="00AE1AE6" w:rsidRDefault="00C14D98" w:rsidP="00C14D98">
      <w:pPr>
        <w:rPr>
          <w:u w:val="single"/>
        </w:rPr>
      </w:pPr>
      <w:r>
        <w:t xml:space="preserve">The slightly more subtle assumption behind the attribution of immobility is not so much physical as ecological. Natives are those who are somehow conﬁned to places by their connection to what the place permits. Thus all the language of niches, of foraging, of material skill, of slowly evolved technologies, is actually also a language of incarceration. </w:t>
      </w:r>
      <w:r w:rsidRPr="00AE1AE6">
        <w:rPr>
          <w:u w:val="single"/>
        </w:rPr>
        <w:t>In this instance conﬁnement is not simply a function of the mysterious, even metaphysical attachment of native to physical places, but a function of their adaptations to their environments.</w:t>
      </w:r>
    </w:p>
    <w:p w:rsidR="00C14D98" w:rsidRDefault="00C14D98" w:rsidP="00C14D98">
      <w:pPr>
        <w:pStyle w:val="Heading3"/>
      </w:pPr>
      <w:r>
        <w:lastRenderedPageBreak/>
        <w:t>IPX - Imperialism</w:t>
      </w:r>
    </w:p>
    <w:p w:rsidR="00C14D98" w:rsidRDefault="00C14D98" w:rsidP="00C14D98">
      <w:pPr>
        <w:pStyle w:val="Heading4"/>
      </w:pPr>
      <w:r>
        <w:t>The idea of a “native” is imperialist</w:t>
      </w:r>
    </w:p>
    <w:p w:rsidR="00C14D98" w:rsidRPr="00F803CC" w:rsidRDefault="00C14D98" w:rsidP="00C14D98">
      <w:pPr>
        <w:rPr>
          <w:rStyle w:val="Style13ptBold"/>
          <w:b w:val="0"/>
          <w:sz w:val="24"/>
        </w:rPr>
      </w:pPr>
      <w:r>
        <w:rPr>
          <w:rStyle w:val="Style13ptBold"/>
        </w:rPr>
        <w:t xml:space="preserve">Gupta and Ferguson 92 </w:t>
      </w:r>
      <w:r w:rsidRPr="00F803CC">
        <w:rPr>
          <w:rStyle w:val="Style13ptBold"/>
          <w:b w:val="0"/>
          <w:sz w:val="24"/>
        </w:rPr>
        <w:t xml:space="preserve">(Akhil Gupta, Department of Anthropology Stanford University and James Ferguson, Department of Anthropology University of California, Irvine, “Beyond "Culture": Space, Identity, and the Politics of Difference”, American Anthropological Association, February 1992, Date Accessed: 7/12/18, </w:t>
      </w:r>
      <w:hyperlink r:id="rId252" w:history="1">
        <w:r w:rsidRPr="00F803CC">
          <w:rPr>
            <w:rStyle w:val="Hyperlink"/>
          </w:rPr>
          <w:t>https://www-jstor-org.proxy.lib.umich.edu/stable/pdf/656518.pdf?refreqid=excelsior%3Addf87ad8bf47ff19b0fc4479ba8de785</w:t>
        </w:r>
      </w:hyperlink>
      <w:r w:rsidRPr="00F803CC">
        <w:rPr>
          <w:rStyle w:val="Style13ptBold"/>
          <w:b w:val="0"/>
          <w:sz w:val="24"/>
        </w:rPr>
        <w:t xml:space="preserve"> )//rsb</w:t>
      </w:r>
    </w:p>
    <w:p w:rsidR="00C14D98" w:rsidRDefault="00C14D98" w:rsidP="00C14D98">
      <w:r>
        <w:t xml:space="preserve">To illustrate, let us examine one powerful model of cultural change that at- tempts to relate dialectically the local to larger spatial arenas: articulation. Articulation models, whether they come from Marxist structuralism or from "moral economy," posit a primeval state of autonomy (usually labeled "precapitalist"), which is then violated by global capitalism. The result is that both local and larger spatial arenas are transformed, the local more than the global to be sure, but not necessarily in a predetermined direction. </w:t>
      </w:r>
      <w:r w:rsidRPr="001F074D">
        <w:rPr>
          <w:u w:val="single"/>
        </w:rPr>
        <w:t>This notion of articulation allows one to explore the richly unintended consequences of, say, colonial capitalism, where loss occurs alongside invention. Yet, by taking a preexisting, localized "community" as a given starting point, it fails to examine sufficiently the processes (such as the structures of feeling that pervade the imagining of community) that go into the construction of space as place or locality in the first instance. In other words, instead of assuming the autonomy of the primeval community, we need to examine how it was formed as a community out of the interconnected space that always already existed. Colonialism, then, represents the displacement of one form of interconnection by another. This is not to deny that colonialism, or an expanding capitalism, does indeed have profoundly dislocating effects on existing societies.</w:t>
      </w:r>
      <w:r>
        <w:t xml:space="preserve"> But by always foregrounding the spatial distribution of hierarchical power relations, we can better understand the process whereby a space achieves a distinctive identity as a place. Keeping in mind that notions of locality or com- munity refer both to a demarcated physical space and to clusters of interaction, we can see that the identity of a place emerges by the intersection of its specific involvement in a system of hierarchically organized spaces with its cultural construction as a community or locality.</w:t>
      </w:r>
    </w:p>
    <w:p w:rsidR="00C14D98" w:rsidRPr="001F074D" w:rsidRDefault="00C14D98" w:rsidP="00C14D98">
      <w:pPr>
        <w:rPr>
          <w:u w:val="single"/>
        </w:rPr>
      </w:pPr>
      <w:r>
        <w:t xml:space="preserve">It is for this reason that what Jameson (1984) has dubbed "postmodern hyperspace" has so fundamentally challenged the convenient fiction that mapped cultures onto places and peoples. In the capitalist West, a Fordist regime of ac- cumulation, emphasizing extremely large production facilities, a relatively stable work force, and the welfare state, combined to create urban "communities" whose outlines were most clearly visible in company towns (Davis 1984; Harvey 1989; Mandel 1975). The counterpart of this in the international arena was that multinational corporations, under the leadership of the United States, steadily exploited the raw materials, primary goods, and cheap labor of the independent nation-states of the postcolonial "Third World."' </w:t>
      </w:r>
      <w:r w:rsidRPr="001F074D">
        <w:rPr>
          <w:u w:val="single"/>
        </w:rPr>
        <w:t>Multilateral agencies and powerful Western states preached, and where necessary militarily enforced, the "laws" of the market to encourage the international flow of capital, while national immigration policies ensured that there would be no free (i.e., anarchic, disruptive) flow of labor to the high-wage islands in the capitalist core. Fordist patterns of accumulation have now been replaced by a regime of flexible accumulation-characterized by small-batch production, rapid shifts in product lines, extremely fast movements of capital to exploit the smallest differentials in labor and raw material costs-built on a more sophisticated communications and information network and better means of transporting goods and people.</w:t>
      </w:r>
      <w:r>
        <w:t xml:space="preserve"> At the same time, the industrial production of culture, entertainment, and leisure that first achieved some- thing approaching global distribution during the Fordist era led, paradoxically, to the invention of new forms of cultural difference and new forms of imagining community. Something like a transnational public sphere has certainly rendered any strictly bounded sense of community or locality obsolete. </w:t>
      </w:r>
      <w:r w:rsidRPr="001F074D">
        <w:rPr>
          <w:u w:val="single"/>
        </w:rPr>
        <w:t>At the same time, it has enabled the creation of forms of solidarity and identity that do not rest on an appropriation of space where contiguity and face-to-face contact are para- mount. In the pulverized space of postmodernity, space has not become irrelevant: it has been reterritorialized in a way that does not conform to the experience of space that characterized the era of high modernity. It is this that forces us to reconceptualize fundamentally the politics of community, solidarity, identity, and cultural difference.</w:t>
      </w:r>
    </w:p>
    <w:p w:rsidR="001733DF" w:rsidRDefault="001733DF" w:rsidP="001733DF"/>
    <w:p w:rsidR="001733DF" w:rsidRDefault="001733DF" w:rsidP="001733DF">
      <w:pPr>
        <w:pStyle w:val="Heading2"/>
      </w:pPr>
      <w:r>
        <w:lastRenderedPageBreak/>
        <w:t>“Refugees”</w:t>
      </w:r>
    </w:p>
    <w:p w:rsidR="006E6E5A" w:rsidRDefault="00C14D98" w:rsidP="00E30653">
      <w:pPr>
        <w:pStyle w:val="Heading3"/>
      </w:pPr>
      <w:r>
        <w:lastRenderedPageBreak/>
        <w:t xml:space="preserve">IPX – </w:t>
      </w:r>
      <w:r w:rsidR="006E6E5A">
        <w:t>Bare life</w:t>
      </w:r>
    </w:p>
    <w:p w:rsidR="006E6E5A" w:rsidRPr="00184690" w:rsidRDefault="006E6E5A" w:rsidP="006E6E5A">
      <w:pPr>
        <w:pStyle w:val="Heading4"/>
      </w:pPr>
      <w:r>
        <w:t>The term “refugee” serves to reify the borders and sovereignty of the state and perpetuate a state-centric ideology that objectifies and oppresses the “stateless.”</w:t>
      </w:r>
    </w:p>
    <w:p w:rsidR="006E6E5A" w:rsidRDefault="006E6E5A" w:rsidP="006E6E5A">
      <w:r>
        <w:rPr>
          <w:rStyle w:val="Style13ptBold"/>
        </w:rPr>
        <w:t>Ron, 2000</w:t>
      </w:r>
      <w:r w:rsidRPr="00070456">
        <w:t>—Assistant Professor of Sociology (James, “Imagining the World through Refugee Discourse,” International Studies Review, Vol. 2, No. 1 (Spring, 2000), pp. 139-141)//AS</w:t>
      </w:r>
    </w:p>
    <w:p w:rsidR="006E6E5A" w:rsidRPr="00070456" w:rsidRDefault="006E6E5A" w:rsidP="006E6E5A">
      <w:pPr>
        <w:rPr>
          <w:rStyle w:val="Emphasis"/>
        </w:rPr>
      </w:pPr>
      <w:r>
        <w:t xml:space="preserve">This book's main theme is simple yet elegant. </w:t>
      </w:r>
      <w:r w:rsidRPr="00070456">
        <w:rPr>
          <w:rStyle w:val="StyleUnderline"/>
        </w:rPr>
        <w:t>Contemporary discourse</w:t>
      </w:r>
      <w:r>
        <w:rPr>
          <w:rStyle w:val="StyleUnderline"/>
        </w:rPr>
        <w:t xml:space="preserve"> </w:t>
      </w:r>
      <w:r w:rsidRPr="00070456">
        <w:rPr>
          <w:rStyle w:val="StyleUnderline"/>
        </w:rPr>
        <w:t>about refugees strengthens efforts to ima</w:t>
      </w:r>
      <w:r>
        <w:rPr>
          <w:rStyle w:val="StyleUnderline"/>
        </w:rPr>
        <w:t>gine a world in which territori</w:t>
      </w:r>
      <w:r w:rsidRPr="00070456">
        <w:rPr>
          <w:rStyle w:val="StyleUnderline"/>
        </w:rPr>
        <w:t xml:space="preserve">ally bounded nation-states appear to be the </w:t>
      </w:r>
      <w:r w:rsidRPr="00070456">
        <w:rPr>
          <w:rStyle w:val="Emphasis"/>
        </w:rPr>
        <w:t>only natural political units.</w:t>
      </w:r>
      <w:r>
        <w:rPr>
          <w:rStyle w:val="Emphasis"/>
        </w:rPr>
        <w:t xml:space="preserve"> </w:t>
      </w:r>
      <w:r>
        <w:t xml:space="preserve">This is true even of well-meaning attempts by humanitarian activists, groups, and human rights lawyers to protect refugees. </w:t>
      </w:r>
      <w:r w:rsidRPr="00070456">
        <w:rPr>
          <w:rStyle w:val="StyleUnderline"/>
        </w:rPr>
        <w:t>Organized around providing legal</w:t>
      </w:r>
      <w:r>
        <w:rPr>
          <w:rStyle w:val="StyleUnderline"/>
        </w:rPr>
        <w:t xml:space="preserve"> </w:t>
      </w:r>
      <w:r w:rsidRPr="00070456">
        <w:rPr>
          <w:rStyle w:val="StyleUnderline"/>
        </w:rPr>
        <w:t>and humanitarian services to "refugees," well-intentioned actors inadvertently</w:t>
      </w:r>
      <w:r>
        <w:rPr>
          <w:rStyle w:val="StyleUnderline"/>
        </w:rPr>
        <w:t xml:space="preserve"> </w:t>
      </w:r>
      <w:r w:rsidRPr="00070456">
        <w:rPr>
          <w:rStyle w:val="StyleUnderline"/>
        </w:rPr>
        <w:t>strengthen a state-centric vision of the world and contribute willy-nilly to the</w:t>
      </w:r>
      <w:r>
        <w:rPr>
          <w:rStyle w:val="StyleUnderline"/>
        </w:rPr>
        <w:t xml:space="preserve"> </w:t>
      </w:r>
      <w:r w:rsidRPr="00070456">
        <w:rPr>
          <w:rStyle w:val="StyleUnderline"/>
        </w:rPr>
        <w:t xml:space="preserve">creation of a </w:t>
      </w:r>
      <w:r w:rsidRPr="00070456">
        <w:rPr>
          <w:rStyle w:val="Emphasis"/>
        </w:rPr>
        <w:t>territorially divided and exclusionary world.</w:t>
      </w:r>
      <w:r>
        <w:t xml:space="preserve"> Although </w:t>
      </w:r>
      <w:r w:rsidRPr="00070456">
        <w:rPr>
          <w:rStyle w:val="StyleUnderline"/>
        </w:rPr>
        <w:t>refugee</w:t>
      </w:r>
      <w:r>
        <w:rPr>
          <w:rStyle w:val="StyleUnderline"/>
        </w:rPr>
        <w:t xml:space="preserve"> </w:t>
      </w:r>
      <w:r w:rsidRPr="00070456">
        <w:rPr>
          <w:rStyle w:val="StyleUnderline"/>
        </w:rPr>
        <w:t>activists</w:t>
      </w:r>
      <w:r>
        <w:t xml:space="preserve"> provide essential short-term succor to persons displaced by poverty, war, or persecution, they </w:t>
      </w:r>
      <w:r w:rsidRPr="00070456">
        <w:rPr>
          <w:rStyle w:val="StyleUnderline"/>
        </w:rPr>
        <w:t xml:space="preserve">enhance </w:t>
      </w:r>
      <w:r w:rsidRPr="00070456">
        <w:rPr>
          <w:rStyle w:val="Emphasis"/>
        </w:rPr>
        <w:t>long-term oppression by reproducing the</w:t>
      </w:r>
      <w:r>
        <w:rPr>
          <w:rStyle w:val="Emphasis"/>
        </w:rPr>
        <w:t xml:space="preserve"> </w:t>
      </w:r>
      <w:r w:rsidRPr="00070456">
        <w:rPr>
          <w:rStyle w:val="Emphasis"/>
        </w:rPr>
        <w:t>modern world's obsession with territorial boundaries, we/they divisions based</w:t>
      </w:r>
      <w:r>
        <w:rPr>
          <w:rStyle w:val="Emphasis"/>
        </w:rPr>
        <w:t xml:space="preserve"> </w:t>
      </w:r>
      <w:r w:rsidRPr="00070456">
        <w:rPr>
          <w:rStyle w:val="Emphasis"/>
        </w:rPr>
        <w:t>on citizenship, border patrols, immigration control, and passports.</w:t>
      </w:r>
    </w:p>
    <w:p w:rsidR="006E6E5A" w:rsidRPr="00070456" w:rsidRDefault="006E6E5A" w:rsidP="006E6E5A">
      <w:pPr>
        <w:rPr>
          <w:rStyle w:val="Emphasis"/>
        </w:rPr>
      </w:pPr>
      <w:r>
        <w:t xml:space="preserve">The term </w:t>
      </w:r>
      <w:r w:rsidRPr="00070456">
        <w:rPr>
          <w:rStyle w:val="StyleUnderline"/>
        </w:rPr>
        <w:t>"refugee,"</w:t>
      </w:r>
      <w:r>
        <w:t xml:space="preserve"> Nevzat Soguk argues, </w:t>
      </w:r>
      <w:r w:rsidRPr="00070456">
        <w:rPr>
          <w:rStyle w:val="StyleUnderline"/>
        </w:rPr>
        <w:t>is a unique and entirely modern</w:t>
      </w:r>
      <w:r>
        <w:rPr>
          <w:rStyle w:val="StyleUnderline"/>
        </w:rPr>
        <w:t xml:space="preserve"> </w:t>
      </w:r>
      <w:r w:rsidRPr="00070456">
        <w:rPr>
          <w:rStyle w:val="StyleUnderline"/>
        </w:rPr>
        <w:t xml:space="preserve">way of categorizing the broader phenomenon of "human displacement." </w:t>
      </w:r>
      <w:r w:rsidRPr="00070456">
        <w:t>Dis-</w:t>
      </w:r>
      <w:r>
        <w:t xml:space="preserve"> </w:t>
      </w:r>
      <w:r w:rsidRPr="00070456">
        <w:t xml:space="preserve">placed persons </w:t>
      </w:r>
      <w:r w:rsidRPr="00070456">
        <w:rPr>
          <w:rStyle w:val="StyleUnderline"/>
        </w:rPr>
        <w:t>can be exiles, emigres, sojourners, temporary travelers, or nomads;</w:t>
      </w:r>
      <w:r>
        <w:rPr>
          <w:rStyle w:val="StyleUnderline"/>
        </w:rPr>
        <w:t xml:space="preserve"> </w:t>
      </w:r>
      <w:r w:rsidRPr="00070456">
        <w:rPr>
          <w:rStyle w:val="StyleUnderline"/>
        </w:rPr>
        <w:t>they become "refugees" only in a world monopolized by territorially bound</w:t>
      </w:r>
      <w:r>
        <w:rPr>
          <w:rStyle w:val="StyleUnderline"/>
        </w:rPr>
        <w:t xml:space="preserve"> </w:t>
      </w:r>
      <w:r w:rsidRPr="00070456">
        <w:rPr>
          <w:rStyle w:val="StyleUnderline"/>
        </w:rPr>
        <w:t xml:space="preserve">nation-states. </w:t>
      </w:r>
      <w:r>
        <w:t xml:space="preserve">Not surprisingly, and given his debt to Michel Foucault's dis- course studies, </w:t>
      </w:r>
      <w:r w:rsidRPr="00070456">
        <w:rPr>
          <w:rStyle w:val="StyleUnderline"/>
        </w:rPr>
        <w:t>Soguk's fundamental point is linguistic.</w:t>
      </w:r>
      <w:r>
        <w:t xml:space="preserve"> He notes that </w:t>
      </w:r>
      <w:r w:rsidRPr="00070456">
        <w:rPr>
          <w:rStyle w:val="StyleUnderline"/>
        </w:rPr>
        <w:t>the term</w:t>
      </w:r>
      <w:r>
        <w:rPr>
          <w:rStyle w:val="StyleUnderline"/>
        </w:rPr>
        <w:t xml:space="preserve"> </w:t>
      </w:r>
      <w:r w:rsidRPr="00070456">
        <w:rPr>
          <w:rStyle w:val="StyleUnderline"/>
        </w:rPr>
        <w:t xml:space="preserve">"refugee" makes sense </w:t>
      </w:r>
      <w:r w:rsidRPr="00070456">
        <w:rPr>
          <w:rStyle w:val="Emphasis"/>
        </w:rPr>
        <w:t>only when it is juxtaposed to its opposite, a "citizen"</w:t>
      </w:r>
      <w:r>
        <w:rPr>
          <w:rStyle w:val="Emphasis"/>
        </w:rPr>
        <w:t xml:space="preserve"> </w:t>
      </w:r>
      <w:r w:rsidRPr="00070456">
        <w:rPr>
          <w:rStyle w:val="Emphasis"/>
        </w:rPr>
        <w:t>residing in his or her own "state."</w:t>
      </w:r>
      <w:r>
        <w:t xml:space="preserve"> </w:t>
      </w:r>
      <w:r w:rsidRPr="00070456">
        <w:rPr>
          <w:rStyle w:val="StyleUnderline"/>
        </w:rPr>
        <w:t>Refugees are thus defined by what they</w:t>
      </w:r>
      <w:r>
        <w:rPr>
          <w:rStyle w:val="StyleUnderline"/>
        </w:rPr>
        <w:t xml:space="preserve"> </w:t>
      </w:r>
      <w:r w:rsidRPr="00070456">
        <w:rPr>
          <w:rStyle w:val="StyleUnderline"/>
        </w:rPr>
        <w:t>lack-a state-and in so doing, they reinforce the state's centrality. Refugee</w:t>
      </w:r>
      <w:r>
        <w:rPr>
          <w:rStyle w:val="StyleUnderline"/>
        </w:rPr>
        <w:t xml:space="preserve"> </w:t>
      </w:r>
      <w:r w:rsidRPr="00070456">
        <w:rPr>
          <w:rStyle w:val="StyleUnderline"/>
        </w:rPr>
        <w:t xml:space="preserve">discourse defines "refugeeness" as an "abnormal" situation. In so doing, it </w:t>
      </w:r>
      <w:r w:rsidRPr="00070456">
        <w:rPr>
          <w:rStyle w:val="Emphasis"/>
        </w:rPr>
        <w:t>defines</w:t>
      </w:r>
      <w:r>
        <w:rPr>
          <w:rStyle w:val="Emphasis"/>
        </w:rPr>
        <w:t xml:space="preserve"> </w:t>
      </w:r>
      <w:r w:rsidRPr="00070456">
        <w:rPr>
          <w:rStyle w:val="Emphasis"/>
        </w:rPr>
        <w:t>"normality" as a situation in which citizens reside in their own, territorially</w:t>
      </w:r>
      <w:r>
        <w:rPr>
          <w:rStyle w:val="Emphasis"/>
        </w:rPr>
        <w:t xml:space="preserve"> </w:t>
      </w:r>
      <w:r w:rsidRPr="00070456">
        <w:rPr>
          <w:rStyle w:val="Emphasis"/>
        </w:rPr>
        <w:t>bounded state.</w:t>
      </w:r>
    </w:p>
    <w:p w:rsidR="006E6E5A" w:rsidRPr="00070456" w:rsidRDefault="006E6E5A" w:rsidP="006E6E5A">
      <w:pPr>
        <w:rPr>
          <w:rStyle w:val="Emphasis"/>
        </w:rPr>
      </w:pPr>
      <w:r w:rsidRPr="00070456">
        <w:rPr>
          <w:rStyle w:val="StyleUnderline"/>
        </w:rPr>
        <w:t>By emphasizing "statelessness" as the refugee's essential characteristic, ref-</w:t>
      </w:r>
      <w:r>
        <w:rPr>
          <w:rStyle w:val="StyleUnderline"/>
        </w:rPr>
        <w:t xml:space="preserve"> </w:t>
      </w:r>
      <w:r w:rsidRPr="00070456">
        <w:rPr>
          <w:rStyle w:val="StyleUnderline"/>
        </w:rPr>
        <w:t xml:space="preserve">ugee discourse reifies "states" as the </w:t>
      </w:r>
      <w:r w:rsidRPr="00070456">
        <w:rPr>
          <w:rStyle w:val="Emphasis"/>
        </w:rPr>
        <w:t>sole legitimate form of political organiza-</w:t>
      </w:r>
      <w:r>
        <w:rPr>
          <w:rStyle w:val="Emphasis"/>
        </w:rPr>
        <w:t xml:space="preserve"> </w:t>
      </w:r>
      <w:r w:rsidRPr="00070456">
        <w:rPr>
          <w:rStyle w:val="Emphasis"/>
        </w:rPr>
        <w:t>tion</w:t>
      </w:r>
      <w:r w:rsidRPr="00070456">
        <w:rPr>
          <w:rStyle w:val="StyleUnderline"/>
        </w:rPr>
        <w:t xml:space="preserve"> and "citizens" as the </w:t>
      </w:r>
      <w:r w:rsidRPr="00070456">
        <w:rPr>
          <w:rStyle w:val="Emphasis"/>
        </w:rPr>
        <w:t>only legal form of individual existence</w:t>
      </w:r>
      <w:r w:rsidRPr="00070456">
        <w:rPr>
          <w:rStyle w:val="StyleUnderline"/>
        </w:rPr>
        <w:t>.</w:t>
      </w:r>
      <w:r>
        <w:t xml:space="preserve"> One of Charles Tilly's famous insights was that "states make war, and war makes the state," focusing on the mutually supportive links between war making, collecting taxes, bureaucratic development, and state building. Working in the realm of dis- course and political imagination, Soguk makes a similar type of claim: </w:t>
      </w:r>
      <w:r w:rsidRPr="00070456">
        <w:rPr>
          <w:rStyle w:val="Emphasis"/>
        </w:rPr>
        <w:t>states</w:t>
      </w:r>
      <w:r>
        <w:rPr>
          <w:rStyle w:val="Emphasis"/>
        </w:rPr>
        <w:t xml:space="preserve"> </w:t>
      </w:r>
      <w:r w:rsidRPr="00070456">
        <w:rPr>
          <w:rStyle w:val="Emphasis"/>
        </w:rPr>
        <w:t>make refugees, but refugee discourse also makes the state.</w:t>
      </w:r>
    </w:p>
    <w:p w:rsidR="006E6E5A" w:rsidRPr="00943B18" w:rsidRDefault="006E6E5A" w:rsidP="006E6E5A">
      <w:pPr>
        <w:rPr>
          <w:rStyle w:val="Emphasis"/>
        </w:rPr>
      </w:pPr>
      <w:r w:rsidRPr="00943B18">
        <w:rPr>
          <w:rStyle w:val="StyleUnderline"/>
        </w:rPr>
        <w:t>Refugees are a discursive resource used by states to bolster their own posi-</w:t>
      </w:r>
      <w:r>
        <w:rPr>
          <w:rStyle w:val="StyleUnderline"/>
        </w:rPr>
        <w:t xml:space="preserve"> </w:t>
      </w:r>
      <w:r w:rsidRPr="00943B18">
        <w:rPr>
          <w:rStyle w:val="StyleUnderline"/>
        </w:rPr>
        <w:t>tions and centrality</w:t>
      </w:r>
      <w:r>
        <w:t xml:space="preserve">. One is either a citizen and a legal member of a recognized state or one is "abnormal," trapped in limbo and in desperate need of a state of one's own. There are no other acceptable options in today's world, as Palestin- ians, Kurds, Albanian Kosovars, and the Kuwaiti Bedoons have discovered. </w:t>
      </w:r>
      <w:r w:rsidRPr="00943B18">
        <w:rPr>
          <w:rStyle w:val="StyleUnderline"/>
        </w:rPr>
        <w:t>In</w:t>
      </w:r>
      <w:r>
        <w:rPr>
          <w:rStyle w:val="StyleUnderline"/>
        </w:rPr>
        <w:t xml:space="preserve"> </w:t>
      </w:r>
      <w:r w:rsidRPr="00943B18">
        <w:rPr>
          <w:rStyle w:val="StyleUnderline"/>
        </w:rPr>
        <w:t>suppressing other possible options, states deploy complex, hidden instruments</w:t>
      </w:r>
      <w:r>
        <w:rPr>
          <w:rStyle w:val="StyleUnderline"/>
        </w:rPr>
        <w:t xml:space="preserve"> </w:t>
      </w:r>
      <w:r w:rsidRPr="00943B18">
        <w:rPr>
          <w:rStyle w:val="StyleUnderline"/>
        </w:rPr>
        <w:t>of "statecraft" that reify and naturalize the state-centric world. Statecrafting</w:t>
      </w:r>
      <w:r>
        <w:rPr>
          <w:rStyle w:val="StyleUnderline"/>
        </w:rPr>
        <w:t xml:space="preserve"> </w:t>
      </w:r>
      <w:r w:rsidRPr="00943B18">
        <w:rPr>
          <w:rStyle w:val="StyleUnderline"/>
        </w:rPr>
        <w:t xml:space="preserve">comes in many shapes and forms, but </w:t>
      </w:r>
      <w:r w:rsidRPr="00943B18">
        <w:rPr>
          <w:rStyle w:val="Emphasis"/>
        </w:rPr>
        <w:t>modern refugee discourse is one of its</w:t>
      </w:r>
      <w:r>
        <w:rPr>
          <w:rStyle w:val="Emphasis"/>
        </w:rPr>
        <w:t xml:space="preserve"> </w:t>
      </w:r>
      <w:r w:rsidRPr="00943B18">
        <w:rPr>
          <w:rStyle w:val="Emphasis"/>
        </w:rPr>
        <w:t>most important manifestations.</w:t>
      </w:r>
    </w:p>
    <w:p w:rsidR="006E6E5A" w:rsidRDefault="006E6E5A" w:rsidP="006E6E5A">
      <w:r>
        <w:t xml:space="preserve"> Some of the book's most thought-provoking passages are historical, docu-</w:t>
      </w:r>
    </w:p>
    <w:p w:rsidR="006E6E5A" w:rsidRDefault="006E6E5A" w:rsidP="006E6E5A">
      <w:r>
        <w:t xml:space="preserve"> menting empirically the existence of alternative ways of constructing the world.</w:t>
      </w:r>
    </w:p>
    <w:p w:rsidR="006E6E5A" w:rsidRDefault="006E6E5A" w:rsidP="006E6E5A">
      <w:r w:rsidRPr="00943B18">
        <w:rPr>
          <w:rStyle w:val="StyleUnderline"/>
        </w:rPr>
        <w:lastRenderedPageBreak/>
        <w:t>Before there were "refugees," people moved from place to place with relative</w:t>
      </w:r>
      <w:r>
        <w:rPr>
          <w:rStyle w:val="StyleUnderline"/>
        </w:rPr>
        <w:t xml:space="preserve"> </w:t>
      </w:r>
      <w:r w:rsidRPr="00943B18">
        <w:rPr>
          <w:rStyle w:val="StyleUnderline"/>
        </w:rPr>
        <w:t>ease. Boundaries were porous, passports were rare, and territorial units were</w:t>
      </w:r>
      <w:r>
        <w:rPr>
          <w:rStyle w:val="StyleUnderline"/>
        </w:rPr>
        <w:t xml:space="preserve"> </w:t>
      </w:r>
      <w:r w:rsidRPr="00943B18">
        <w:rPr>
          <w:rStyle w:val="StyleUnderline"/>
        </w:rPr>
        <w:t>not exclusive</w:t>
      </w:r>
      <w:r>
        <w:t>. The French Revolution, which marked the rise of the modern nation-state, began the processes of change, but the displacements caused by the Russian Revolution and civil war accelerated the process. Increasingly devel- oped states encountered mass population movements, and the result was the precursor to the modern refugee regime, the League of Nations' High Commis- sioner for Refugees. This first instrument of intergovernmental refugee admin- istration was created in the aftermath of the Russian fighting, and the "international" system has worked hard ever since to elaborate, deepen, and naturalize refugee discourse, contributing all the while to the state-centric vision.</w:t>
      </w:r>
    </w:p>
    <w:p w:rsidR="006E6E5A" w:rsidRPr="00943B18" w:rsidRDefault="006E6E5A" w:rsidP="006E6E5A">
      <w:pPr>
        <w:rPr>
          <w:rStyle w:val="Emphasis"/>
        </w:rPr>
      </w:pPr>
      <w:r w:rsidRPr="00943B18">
        <w:rPr>
          <w:rStyle w:val="StyleUnderline"/>
        </w:rPr>
        <w:t>For the displaced persons themselves, the consequences have been tremen-</w:t>
      </w:r>
      <w:r>
        <w:rPr>
          <w:rStyle w:val="StyleUnderline"/>
        </w:rPr>
        <w:t xml:space="preserve"> </w:t>
      </w:r>
      <w:r w:rsidRPr="00943B18">
        <w:rPr>
          <w:rStyle w:val="StyleUnderline"/>
        </w:rPr>
        <w:t>dous.</w:t>
      </w:r>
      <w:r>
        <w:t xml:space="preserve"> Before the late nineteenth century, displaced persons were not systemat- ically set apart and controlled by host societies. Although they suffered from this lack of attention, they were also able to embed themselves more easily into their new surroundings, integrating over time into the local economy. </w:t>
      </w:r>
      <w:r w:rsidRPr="00943B18">
        <w:rPr>
          <w:rStyle w:val="StyleUnderline"/>
        </w:rPr>
        <w:t>Once the</w:t>
      </w:r>
      <w:r>
        <w:rPr>
          <w:rStyle w:val="StyleUnderline"/>
        </w:rPr>
        <w:t xml:space="preserve"> </w:t>
      </w:r>
      <w:r w:rsidRPr="00943B18">
        <w:rPr>
          <w:rStyle w:val="StyleUnderline"/>
        </w:rPr>
        <w:t>refugee category became operative, persons displaced across state borders were</w:t>
      </w:r>
      <w:r>
        <w:rPr>
          <w:rStyle w:val="StyleUnderline"/>
        </w:rPr>
        <w:t xml:space="preserve"> </w:t>
      </w:r>
      <w:r w:rsidRPr="00943B18">
        <w:rPr>
          <w:rStyle w:val="StyleUnderline"/>
        </w:rPr>
        <w:t>subjected to rules, regulations, and restrictions. This refugee regime granted</w:t>
      </w:r>
      <w:r>
        <w:rPr>
          <w:rStyle w:val="StyleUnderline"/>
        </w:rPr>
        <w:t xml:space="preserve"> </w:t>
      </w:r>
      <w:r w:rsidRPr="00943B18">
        <w:rPr>
          <w:rStyle w:val="StyleUnderline"/>
        </w:rPr>
        <w:t>displaced persons some rights and protections, but it also constructed them as</w:t>
      </w:r>
      <w:r>
        <w:rPr>
          <w:rStyle w:val="StyleUnderline"/>
        </w:rPr>
        <w:t xml:space="preserve"> </w:t>
      </w:r>
      <w:r w:rsidRPr="00943B18">
        <w:rPr>
          <w:rStyle w:val="StyleUnderline"/>
        </w:rPr>
        <w:t xml:space="preserve">an </w:t>
      </w:r>
      <w:r w:rsidRPr="00943B18">
        <w:rPr>
          <w:rStyle w:val="Emphasis"/>
        </w:rPr>
        <w:t>object of state control, isolation, and subjugation, enormously complicating</w:t>
      </w:r>
      <w:r>
        <w:rPr>
          <w:rStyle w:val="Emphasis"/>
        </w:rPr>
        <w:t xml:space="preserve"> </w:t>
      </w:r>
      <w:r w:rsidRPr="00943B18">
        <w:rPr>
          <w:rStyle w:val="Emphasis"/>
        </w:rPr>
        <w:t>the displacement process.</w:t>
      </w:r>
    </w:p>
    <w:p w:rsidR="006E6E5A" w:rsidRDefault="006E6E5A" w:rsidP="006E6E5A">
      <w:r>
        <w:t>States and Strangers self-consciously follows postmodernist and decon- structionist developments in literary theory, history, and sociology. By focusing on the tacit and political functions of discursive categories, Soguk contributes to a genre pioneered by Jacques Derrida and other discourse theorists. By crit- icizing liberals for inadvertently strengthening structures of repression, Soguk builds upon Foucault's critique of prison reform. In so doing, he demonstrates the continued utility of the deconstructionist vision to international relations, a discipline preoccupied by positivism and universalist laws. Unfortunately, the book's immersion in the postmodernist world is also its chief weakness.</w:t>
      </w:r>
    </w:p>
    <w:p w:rsidR="006E6E5A" w:rsidRDefault="006E6E5A" w:rsidP="006E6E5A">
      <w:r>
        <w:t xml:space="preserve">The book is often repetitive, overwrought, and overly complex, with similar themes reiterated numerous times in marginally different ways. The basic argument-that </w:t>
      </w:r>
      <w:r w:rsidRPr="00943B18">
        <w:rPr>
          <w:rStyle w:val="StyleUnderline"/>
        </w:rPr>
        <w:t xml:space="preserve">the term "refugee" </w:t>
      </w:r>
      <w:r w:rsidRPr="00184690">
        <w:rPr>
          <w:rStyle w:val="Emphasis"/>
        </w:rPr>
        <w:t>normalizes the "state" and contributes to a</w:t>
      </w:r>
      <w:r>
        <w:rPr>
          <w:rStyle w:val="Emphasis"/>
        </w:rPr>
        <w:t xml:space="preserve"> </w:t>
      </w:r>
      <w:r w:rsidRPr="00184690">
        <w:rPr>
          <w:rStyle w:val="Emphasis"/>
        </w:rPr>
        <w:t>state-centric vision of the world</w:t>
      </w:r>
      <w:r>
        <w:t>-could have been usefully stated in a few pages. The case studies and historical examples could have been much shorter and more focused, saving the reader the task of wading through increasingly repetitive and predictable analyses.</w:t>
      </w:r>
    </w:p>
    <w:p w:rsidR="006E6E5A" w:rsidRDefault="006E6E5A" w:rsidP="006E6E5A">
      <w:pPr>
        <w:pStyle w:val="Heading4"/>
      </w:pPr>
      <w:r>
        <w:t>That reification of the state’s sovereignty perpetuates the construction of bare life and colonial and racial exclusion especially in the context of the “refugee.”</w:t>
      </w:r>
    </w:p>
    <w:p w:rsidR="006E6E5A" w:rsidRPr="00681E4D" w:rsidRDefault="006E6E5A" w:rsidP="006E6E5A">
      <w:pPr>
        <w:rPr>
          <w:b/>
          <w:bCs/>
          <w:sz w:val="26"/>
        </w:rPr>
      </w:pPr>
      <w:r>
        <w:rPr>
          <w:rStyle w:val="Style13ptBold"/>
        </w:rPr>
        <w:t>Zembylas, 10</w:t>
      </w:r>
      <w:r w:rsidRPr="00184690">
        <w:t>—Associate Professor of Education at the Open University of Cyprus (Michalinos, “Agamben’s Theory of Biopower and Immigrants/Refugees/Asylum Seekers,” Journal of Curriculum Theorizing, Vol. 26, No. 2, 2010)//AS</w:t>
      </w:r>
      <w:r>
        <w:rPr>
          <w:rStyle w:val="Style13ptBold"/>
        </w:rPr>
        <w:t xml:space="preserve"> </w:t>
      </w:r>
    </w:p>
    <w:p w:rsidR="006E6E5A" w:rsidRDefault="006E6E5A" w:rsidP="006E6E5A">
      <w:r w:rsidRPr="00BC2F24">
        <w:rPr>
          <w:rStyle w:val="StyleUnderline"/>
        </w:rPr>
        <w:t>Agamben</w:t>
      </w:r>
      <w:r>
        <w:t xml:space="preserve"> thus </w:t>
      </w:r>
      <w:r w:rsidRPr="00BC2F24">
        <w:rPr>
          <w:rStyle w:val="StyleUnderline"/>
        </w:rPr>
        <w:t>asserts that all power is by its nature biopower that is constituted by its ability</w:t>
      </w:r>
      <w:r>
        <w:rPr>
          <w:rStyle w:val="StyleUnderline"/>
        </w:rPr>
        <w:t xml:space="preserve"> </w:t>
      </w:r>
      <w:r w:rsidRPr="00BC2F24">
        <w:rPr>
          <w:rStyle w:val="StyleUnderline"/>
        </w:rPr>
        <w:t>to suspend itself in a state of exception and determine who lives and who dies.</w:t>
      </w:r>
      <w:r>
        <w:t xml:space="preserve"> For Agamben (2002), Auschwitz represented the classic example of this process, in which human bodies had been declared merely to be biological, hence allowing their erasure without any consequences for the perpetrators. “Insofar as its inhabitants were stripped of every political status and wholly reduced to bare life, the camp was also the most absolute biopolitical space ever to have been realized, in which power confronts nothing but pure life, without any mediation” (1998, p. 171).</w:t>
      </w:r>
    </w:p>
    <w:p w:rsidR="006E6E5A" w:rsidRPr="00BC2F24" w:rsidRDefault="006E6E5A" w:rsidP="006E6E5A">
      <w:pPr>
        <w:rPr>
          <w:rStyle w:val="StyleUnderline"/>
        </w:rPr>
      </w:pPr>
      <w:r w:rsidRPr="00BC2F24">
        <w:rPr>
          <w:rStyle w:val="StyleUnderline"/>
        </w:rPr>
        <w:t>It is precisely for this reason that</w:t>
      </w:r>
      <w:r>
        <w:t xml:space="preserve"> for Agamben (1998), </w:t>
      </w:r>
      <w:r w:rsidRPr="00BC2F24">
        <w:rPr>
          <w:rStyle w:val="StyleUnderline"/>
        </w:rPr>
        <w:t>the failure to question the separation</w:t>
      </w:r>
      <w:r>
        <w:rPr>
          <w:rStyle w:val="StyleUnderline"/>
        </w:rPr>
        <w:t xml:space="preserve"> </w:t>
      </w:r>
      <w:r w:rsidRPr="00BC2F24">
        <w:rPr>
          <w:rStyle w:val="StyleUnderline"/>
        </w:rPr>
        <w:t xml:space="preserve">of humanitarian concerns from politics—and thus the treatment </w:t>
      </w:r>
      <w:r w:rsidRPr="00681E4D">
        <w:rPr>
          <w:rStyle w:val="StyleUnderline"/>
        </w:rPr>
        <w:t>of immigrants/refugees/asylum seekers as bare</w:t>
      </w:r>
      <w:r w:rsidRPr="00BC2F24">
        <w:rPr>
          <w:rStyle w:val="StyleUnderline"/>
        </w:rPr>
        <w:t xml:space="preserve"> life, </w:t>
      </w:r>
      <w:r w:rsidRPr="00BC2F24">
        <w:rPr>
          <w:rStyle w:val="Emphasis"/>
        </w:rPr>
        <w:t>excluded from the political community and exposed to death at every turn</w:t>
      </w:r>
      <w:r w:rsidRPr="00BC2F24">
        <w:rPr>
          <w:rStyle w:val="StyleUnderline"/>
        </w:rPr>
        <w:t>—</w:t>
      </w:r>
      <w:r>
        <w:rPr>
          <w:rStyle w:val="StyleUnderline"/>
        </w:rPr>
        <w:t xml:space="preserve"> </w:t>
      </w:r>
      <w:r w:rsidRPr="00BC2F24">
        <w:rPr>
          <w:rStyle w:val="StyleUnderline"/>
        </w:rPr>
        <w:t>signals a “secret solidarity” between humanitarianism and the powers it should fight.</w:t>
      </w:r>
      <w:r>
        <w:t xml:space="preserve"> The most obvious examples of this are the neutrality of the International Committee of the Red Cross, the non-political actions of the United Nations High Commissioner for Refugees (UNHCR) and the refusal of these organizations to comment on the actions of political regimes; </w:t>
      </w:r>
      <w:r w:rsidRPr="00BC2F24">
        <w:rPr>
          <w:rStyle w:val="StyleUnderline"/>
        </w:rPr>
        <w:t>this distinction is</w:t>
      </w:r>
      <w:r>
        <w:rPr>
          <w:rStyle w:val="StyleUnderline"/>
        </w:rPr>
        <w:t xml:space="preserve"> </w:t>
      </w:r>
      <w:r>
        <w:t xml:space="preserve">also </w:t>
      </w:r>
      <w:r w:rsidRPr="00BC2F24">
        <w:rPr>
          <w:rStyle w:val="StyleUnderline"/>
        </w:rPr>
        <w:t>seen in the general populace of many nation-states in which great compassion is demonstrated</w:t>
      </w:r>
      <w:r>
        <w:rPr>
          <w:rStyle w:val="StyleUnderline"/>
        </w:rPr>
        <w:t xml:space="preserve"> </w:t>
      </w:r>
      <w:r w:rsidRPr="00BC2F24">
        <w:rPr>
          <w:rStyle w:val="StyleUnderline"/>
        </w:rPr>
        <w:t xml:space="preserve">by donating millions of dollars to fund humanitarian aid, while </w:t>
      </w:r>
      <w:r w:rsidRPr="00BC2F24">
        <w:rPr>
          <w:rStyle w:val="Emphasis"/>
        </w:rPr>
        <w:t>showing great hostility to</w:t>
      </w:r>
      <w:r>
        <w:rPr>
          <w:rStyle w:val="Emphasis"/>
        </w:rPr>
        <w:t xml:space="preserve"> </w:t>
      </w:r>
      <w:r w:rsidRPr="00BC2F24">
        <w:rPr>
          <w:rStyle w:val="Emphasis"/>
        </w:rPr>
        <w:t>those same suffering faces when they are more proximate strangers</w:t>
      </w:r>
      <w:r>
        <w:t xml:space="preserve"> (Bretherton, 2006). The </w:t>
      </w:r>
      <w:r w:rsidRPr="00BC2F24">
        <w:rPr>
          <w:rStyle w:val="StyleUnderline"/>
        </w:rPr>
        <w:t xml:space="preserve">identification of the figure of </w:t>
      </w:r>
      <w:r w:rsidRPr="008234C2">
        <w:rPr>
          <w:rStyle w:val="StyleUnderline"/>
        </w:rPr>
        <w:t>the immigrant/refugee/asylum seeker as</w:t>
      </w:r>
      <w:r w:rsidRPr="00BC2F24">
        <w:rPr>
          <w:rStyle w:val="StyleUnderline"/>
        </w:rPr>
        <w:t xml:space="preserve"> fearsome in political</w:t>
      </w:r>
      <w:r>
        <w:rPr>
          <w:rStyle w:val="StyleUnderline"/>
        </w:rPr>
        <w:t xml:space="preserve"> </w:t>
      </w:r>
      <w:r w:rsidRPr="00BC2F24">
        <w:rPr>
          <w:rStyle w:val="StyleUnderline"/>
        </w:rPr>
        <w:t>rhetoric and news media is</w:t>
      </w:r>
      <w:r>
        <w:t xml:space="preserve"> therefore </w:t>
      </w:r>
      <w:r w:rsidRPr="00BC2F24">
        <w:rPr>
          <w:rStyle w:val="StyleUnderline"/>
        </w:rPr>
        <w:t xml:space="preserve">coupled with humanitarian liberal claims, indicating </w:t>
      </w:r>
      <w:r w:rsidRPr="008234C2">
        <w:rPr>
          <w:rStyle w:val="StyleUnderline"/>
        </w:rPr>
        <w:t>how immigrants/ refugees/asylum seekers fu</w:t>
      </w:r>
      <w:r w:rsidRPr="00BC2F24">
        <w:rPr>
          <w:rStyle w:val="StyleUnderline"/>
        </w:rPr>
        <w:t xml:space="preserve">nction as </w:t>
      </w:r>
      <w:r w:rsidRPr="00BC2F24">
        <w:rPr>
          <w:rStyle w:val="Emphasis"/>
        </w:rPr>
        <w:t xml:space="preserve">‘inclusive exclusions’ </w:t>
      </w:r>
      <w:r w:rsidRPr="00BC2F24">
        <w:rPr>
          <w:rStyle w:val="StyleUnderline"/>
        </w:rPr>
        <w:t xml:space="preserve">of </w:t>
      </w:r>
      <w:r w:rsidRPr="00BC2F24">
        <w:rPr>
          <w:rStyle w:val="StyleUnderline"/>
        </w:rPr>
        <w:lastRenderedPageBreak/>
        <w:t>bare life in the way</w:t>
      </w:r>
      <w:r>
        <w:rPr>
          <w:rStyle w:val="StyleUnderline"/>
        </w:rPr>
        <w:t xml:space="preserve"> </w:t>
      </w:r>
      <w:r w:rsidRPr="00BC2F24">
        <w:rPr>
          <w:rStyle w:val="StyleUnderline"/>
        </w:rPr>
        <w:t xml:space="preserve">that Agamben suggests. When zoē is included through an exclusion from political life, </w:t>
      </w:r>
      <w:r w:rsidRPr="008234C2">
        <w:rPr>
          <w:rStyle w:val="StyleUnderline"/>
        </w:rPr>
        <w:t>then bare life (naked life) is produced. Humanitarian liberal claims view immigrants/ refugees/asylum seekers simply as bodies,</w:t>
      </w:r>
      <w:r w:rsidRPr="00BC2F24">
        <w:rPr>
          <w:rStyle w:val="StyleUnderline"/>
        </w:rPr>
        <w:t xml:space="preserve"> bare life separate from political life.</w:t>
      </w:r>
    </w:p>
    <w:p w:rsidR="006E6E5A" w:rsidRDefault="006E6E5A" w:rsidP="006E6E5A">
      <w:r>
        <w:t xml:space="preserve">Agamben goes as far as claiming that, </w:t>
      </w:r>
      <w:r w:rsidRPr="00BC2F24">
        <w:rPr>
          <w:rStyle w:val="StyleUnderline"/>
        </w:rPr>
        <w:t xml:space="preserve">“Today </w:t>
      </w:r>
      <w:r w:rsidRPr="00BC2F24">
        <w:rPr>
          <w:rStyle w:val="Emphasis"/>
        </w:rPr>
        <w:t>it is not the city but rather the camp</w:t>
      </w:r>
      <w:r w:rsidRPr="00BC2F24">
        <w:rPr>
          <w:rStyle w:val="StyleUnderline"/>
        </w:rPr>
        <w:t xml:space="preserve"> that is the</w:t>
      </w:r>
      <w:r>
        <w:rPr>
          <w:rStyle w:val="StyleUnderline"/>
        </w:rPr>
        <w:t xml:space="preserve"> </w:t>
      </w:r>
      <w:r w:rsidRPr="00BC2F24">
        <w:rPr>
          <w:rStyle w:val="Emphasis"/>
        </w:rPr>
        <w:t xml:space="preserve">fundamental </w:t>
      </w:r>
      <w:r w:rsidRPr="00717112">
        <w:rPr>
          <w:rStyle w:val="Emphasis"/>
        </w:rPr>
        <w:t>biopolitical paradigm</w:t>
      </w:r>
      <w:r w:rsidRPr="00717112">
        <w:rPr>
          <w:rStyle w:val="StyleUnderline"/>
        </w:rPr>
        <w:t xml:space="preserve"> of the West</w:t>
      </w:r>
      <w:r w:rsidRPr="00BC2F24">
        <w:rPr>
          <w:rStyle w:val="StyleUnderline"/>
        </w:rPr>
        <w:t>”</w:t>
      </w:r>
      <w:r>
        <w:t xml:space="preserve"> (1998, p. 181). </w:t>
      </w:r>
      <w:r w:rsidRPr="00717112">
        <w:rPr>
          <w:rStyle w:val="StyleUnderline"/>
        </w:rPr>
        <w:t>Governments</w:t>
      </w:r>
      <w:r>
        <w:t xml:space="preserve">, for example, </w:t>
      </w:r>
      <w:r w:rsidRPr="00717112">
        <w:rPr>
          <w:rStyle w:val="StyleUnderline"/>
        </w:rPr>
        <w:t>suspend essential civil liberties in times of social crisis and decide who can be excluded and who</w:t>
      </w:r>
      <w:r>
        <w:rPr>
          <w:rStyle w:val="StyleUnderline"/>
        </w:rPr>
        <w:t xml:space="preserve"> </w:t>
      </w:r>
      <w:r w:rsidRPr="00717112">
        <w:rPr>
          <w:rStyle w:val="StyleUnderline"/>
        </w:rPr>
        <w:t>can be included.</w:t>
      </w:r>
      <w:r>
        <w:t xml:space="preserve"> In this sense, </w:t>
      </w:r>
      <w:r w:rsidRPr="00717112">
        <w:rPr>
          <w:rStyle w:val="StyleUnderline"/>
        </w:rPr>
        <w:t>the logic of the camp is transformed into a form of sociality and is</w:t>
      </w:r>
      <w:r>
        <w:rPr>
          <w:rStyle w:val="StyleUnderline"/>
        </w:rPr>
        <w:t xml:space="preserve"> </w:t>
      </w:r>
      <w:r w:rsidRPr="00717112">
        <w:rPr>
          <w:rStyle w:val="StyleUnderline"/>
        </w:rPr>
        <w:t>generalized</w:t>
      </w:r>
      <w:r>
        <w:t xml:space="preserve"> (p. 20; pp. 174–175); consequently, </w:t>
      </w:r>
      <w:r w:rsidRPr="00717112">
        <w:rPr>
          <w:rStyle w:val="Emphasis"/>
        </w:rPr>
        <w:t>the camp signifies a state of exception that is</w:t>
      </w:r>
      <w:r>
        <w:rPr>
          <w:rStyle w:val="Emphasis"/>
        </w:rPr>
        <w:t xml:space="preserve"> </w:t>
      </w:r>
      <w:r w:rsidRPr="00717112">
        <w:rPr>
          <w:rStyle w:val="Emphasis"/>
        </w:rPr>
        <w:t>normalized in the contemporary social space</w:t>
      </w:r>
      <w:r>
        <w:t xml:space="preserve"> (p. 166). </w:t>
      </w:r>
      <w:r w:rsidRPr="00717112">
        <w:rPr>
          <w:rStyle w:val="StyleUnderline"/>
        </w:rPr>
        <w:t>In the state of exception</w:t>
      </w:r>
      <w:r>
        <w:t xml:space="preserve"> or what Agamben calls “a zone of irreducible indistinction” (1998, p. 9), </w:t>
      </w:r>
      <w:r w:rsidRPr="00717112">
        <w:rPr>
          <w:rStyle w:val="StyleUnderline"/>
        </w:rPr>
        <w:t>“the originary relation of law to life is not</w:t>
      </w:r>
      <w:r>
        <w:rPr>
          <w:rStyle w:val="StyleUnderline"/>
        </w:rPr>
        <w:t xml:space="preserve"> </w:t>
      </w:r>
      <w:r w:rsidRPr="00717112">
        <w:rPr>
          <w:rStyle w:val="StyleUnderline"/>
        </w:rPr>
        <w:t>application but abandonment”</w:t>
      </w:r>
      <w:r>
        <w:t xml:space="preserve"> (p. 29). “</w:t>
      </w:r>
      <w:r w:rsidRPr="00717112">
        <w:rPr>
          <w:rStyle w:val="StyleUnderline"/>
        </w:rPr>
        <w:t>He who has been banned is not, in fact, simply set</w:t>
      </w:r>
      <w:r>
        <w:rPr>
          <w:rStyle w:val="StyleUnderline"/>
        </w:rPr>
        <w:t xml:space="preserve"> </w:t>
      </w:r>
      <w:r w:rsidRPr="00717112">
        <w:rPr>
          <w:rStyle w:val="StyleUnderline"/>
        </w:rPr>
        <w:t xml:space="preserve">outside the law and made indifferent to it but rather abandoned by it, that is, </w:t>
      </w:r>
      <w:r w:rsidRPr="00717112">
        <w:rPr>
          <w:rStyle w:val="Emphasis"/>
        </w:rPr>
        <w:t>exposed and threatened</w:t>
      </w:r>
      <w:r>
        <w:rPr>
          <w:rStyle w:val="Emphasis"/>
        </w:rPr>
        <w:t xml:space="preserve"> </w:t>
      </w:r>
      <w:r w:rsidRPr="00717112">
        <w:rPr>
          <w:rStyle w:val="Emphasis"/>
        </w:rPr>
        <w:t>on the threshold in which life and law, outside and inside, become indistinguishable”</w:t>
      </w:r>
      <w:r>
        <w:t xml:space="preserve"> (p. 28, author’s emphasis). Following Foucault, </w:t>
      </w:r>
      <w:r w:rsidRPr="00717112">
        <w:rPr>
          <w:rStyle w:val="StyleUnderline"/>
        </w:rPr>
        <w:t xml:space="preserve">Agamben claims that </w:t>
      </w:r>
      <w:r w:rsidRPr="00717112">
        <w:rPr>
          <w:rStyle w:val="Emphasis"/>
        </w:rPr>
        <w:t>the contemporary state is not</w:t>
      </w:r>
      <w:r>
        <w:rPr>
          <w:rStyle w:val="Emphasis"/>
        </w:rPr>
        <w:t xml:space="preserve"> </w:t>
      </w:r>
      <w:r w:rsidRPr="00717112">
        <w:rPr>
          <w:rStyle w:val="Emphasis"/>
        </w:rPr>
        <w:t>based on citizens as free subjects, but on citizens as naked lives; that is, citizens on the threshold,</w:t>
      </w:r>
      <w:r>
        <w:rPr>
          <w:rStyle w:val="Emphasis"/>
        </w:rPr>
        <w:t xml:space="preserve"> </w:t>
      </w:r>
      <w:r w:rsidRPr="00717112">
        <w:rPr>
          <w:rStyle w:val="Emphasis"/>
        </w:rPr>
        <w:t>never once and for all ‘in’ or ‘out’</w:t>
      </w:r>
      <w:r>
        <w:t xml:space="preserve"> (Ek, 2006). For Edkins and Pin-Fat (2005), Agamben’s </w:t>
      </w:r>
      <w:r w:rsidRPr="00717112">
        <w:rPr>
          <w:rStyle w:val="StyleUnderline"/>
        </w:rPr>
        <w:t>‘bare</w:t>
      </w:r>
      <w:r>
        <w:rPr>
          <w:rStyle w:val="StyleUnderline"/>
        </w:rPr>
        <w:t xml:space="preserve"> </w:t>
      </w:r>
      <w:r w:rsidRPr="00717112">
        <w:rPr>
          <w:rStyle w:val="StyleUnderline"/>
        </w:rPr>
        <w:t>life’ is essentially a life without power relations, that is, a relationship of violence</w:t>
      </w:r>
      <w:r>
        <w:t>, in the Foucauldian sense (see Foucault, 1983). This hidden incorporation of bare life into both the political realm and the structure of citizenship, according to Agamben, inscribes dangerous links among citizenship, nation and biological kinship (Ziarek, 2008); those links are ‘legalized’ in a modern sovereign state and citizenship education curricula (especially those grounded in liberal/humanitarian arguments) simply perpetuate this ‘legality’ (see Knight Abowitz &amp; Harnish, 2006).</w:t>
      </w:r>
    </w:p>
    <w:p w:rsidR="006E6E5A" w:rsidRDefault="006E6E5A" w:rsidP="006E6E5A">
      <w:r>
        <w:t xml:space="preserve">Agamben takes a step further in his investigation of sovereign state and political rights by going back to a figure of archaic Roman law, </w:t>
      </w:r>
      <w:r w:rsidRPr="00681E4D">
        <w:rPr>
          <w:rStyle w:val="StyleUnderline"/>
        </w:rPr>
        <w:t>homo sacer</w:t>
      </w:r>
      <w:r>
        <w:t xml:space="preserve"> (literally ‘sacred man’), </w:t>
      </w:r>
      <w:r w:rsidRPr="00681E4D">
        <w:rPr>
          <w:rStyle w:val="StyleUnderline"/>
        </w:rPr>
        <w:t>referring to an</w:t>
      </w:r>
      <w:r>
        <w:rPr>
          <w:rStyle w:val="StyleUnderline"/>
        </w:rPr>
        <w:t xml:space="preserve"> </w:t>
      </w:r>
      <w:r w:rsidRPr="00681E4D">
        <w:rPr>
          <w:rStyle w:val="StyleUnderline"/>
        </w:rPr>
        <w:t>individual who can be killed</w:t>
      </w:r>
      <w:r>
        <w:t xml:space="preserve"> (without consequences) </w:t>
      </w:r>
      <w:r w:rsidRPr="00681E4D">
        <w:rPr>
          <w:rStyle w:val="StyleUnderline"/>
        </w:rPr>
        <w:t>but not sacrificed</w:t>
      </w:r>
      <w:r>
        <w:t xml:space="preserve"> (in religious rituals). </w:t>
      </w:r>
      <w:r w:rsidRPr="00681E4D">
        <w:rPr>
          <w:rStyle w:val="StyleUnderline"/>
        </w:rPr>
        <w:t>Homo sacer</w:t>
      </w:r>
      <w:r>
        <w:t xml:space="preserve">, then, </w:t>
      </w:r>
      <w:r w:rsidRPr="00681E4D">
        <w:rPr>
          <w:rStyle w:val="StyleUnderline"/>
        </w:rPr>
        <w:t>is essentially someone beyond the protection of the law (with no political</w:t>
      </w:r>
      <w:r>
        <w:rPr>
          <w:rStyle w:val="StyleUnderline"/>
        </w:rPr>
        <w:t xml:space="preserve"> </w:t>
      </w:r>
      <w:r w:rsidRPr="00681E4D">
        <w:rPr>
          <w:rStyle w:val="StyleUnderline"/>
        </w:rPr>
        <w:t xml:space="preserve">rights) </w:t>
      </w:r>
      <w:r>
        <w:t>or even worthy to be sacrificed. According to Agamben’s accoun</w:t>
      </w:r>
      <w:r w:rsidRPr="00681E4D">
        <w:t>t,</w:t>
      </w:r>
      <w:r w:rsidRPr="00681E4D">
        <w:rPr>
          <w:rStyle w:val="Emphasis"/>
        </w:rPr>
        <w:t xml:space="preserve"> homo sacer is an</w:t>
      </w:r>
      <w:r>
        <w:rPr>
          <w:rStyle w:val="Emphasis"/>
        </w:rPr>
        <w:t xml:space="preserve"> </w:t>
      </w:r>
      <w:r w:rsidRPr="00681E4D">
        <w:rPr>
          <w:rStyle w:val="Emphasis"/>
        </w:rPr>
        <w:t>essential figure permeating western thought.</w:t>
      </w:r>
      <w:r>
        <w:t xml:space="preserve"> </w:t>
      </w:r>
      <w:r w:rsidRPr="00681E4D">
        <w:rPr>
          <w:rStyle w:val="StyleUnderline"/>
        </w:rPr>
        <w:t>His double exclusion—both from human law and</w:t>
      </w:r>
      <w:r>
        <w:rPr>
          <w:rStyle w:val="StyleUnderline"/>
        </w:rPr>
        <w:t xml:space="preserve"> </w:t>
      </w:r>
      <w:r w:rsidRPr="00681E4D">
        <w:rPr>
          <w:rStyle w:val="StyleUnderline"/>
        </w:rPr>
        <w:t>divine law—is also a double inclusion: the exclusion of both the sacred and the profane</w:t>
      </w:r>
      <w:r>
        <w:t xml:space="preserve"> (Edkins, 2003). For Agamben, homo sacer is not only a figure in the legal philosophy of ancient Rome, but is also a subject of recurrent materializations in history (Dean, 2004). </w:t>
      </w:r>
      <w:r w:rsidRPr="00681E4D">
        <w:rPr>
          <w:rStyle w:val="StyleUnderline"/>
        </w:rPr>
        <w:t>It is through the state</w:t>
      </w:r>
      <w:r>
        <w:rPr>
          <w:rStyle w:val="StyleUnderline"/>
        </w:rPr>
        <w:t xml:space="preserve"> </w:t>
      </w:r>
      <w:r w:rsidRPr="00681E4D">
        <w:rPr>
          <w:rStyle w:val="StyleUnderline"/>
        </w:rPr>
        <w:t xml:space="preserve">of exception </w:t>
      </w:r>
      <w:r w:rsidRPr="00681E4D">
        <w:rPr>
          <w:rStyle w:val="Emphasis"/>
        </w:rPr>
        <w:t>as seen in mechanisms of colonization</w:t>
      </w:r>
      <w:r w:rsidRPr="00681E4D">
        <w:rPr>
          <w:rStyle w:val="StyleUnderline"/>
        </w:rPr>
        <w:t xml:space="preserve"> that Western states have become involved in</w:t>
      </w:r>
      <w:r>
        <w:rPr>
          <w:rStyle w:val="StyleUnderline"/>
        </w:rPr>
        <w:t xml:space="preserve"> </w:t>
      </w:r>
      <w:r w:rsidRPr="00681E4D">
        <w:rPr>
          <w:rStyle w:val="Emphasis"/>
        </w:rPr>
        <w:t>the differentiation and categorization of people</w:t>
      </w:r>
      <w:r>
        <w:t xml:space="preserve"> (Diken &amp; Laustsen, 2005; Ek, 2006).</w:t>
      </w:r>
    </w:p>
    <w:p w:rsidR="006E6E5A" w:rsidRPr="006E6E5A" w:rsidRDefault="006E6E5A" w:rsidP="006E6E5A">
      <w:pPr>
        <w:rPr>
          <w:sz w:val="22"/>
          <w:u w:val="single"/>
        </w:rPr>
      </w:pPr>
      <w:r>
        <w:t xml:space="preserve">In other words, </w:t>
      </w:r>
      <w:r w:rsidRPr="00681E4D">
        <w:rPr>
          <w:rStyle w:val="StyleUnderline"/>
        </w:rPr>
        <w:t>it is the nexus between the materialization of the state of exception (e.g.,</w:t>
      </w:r>
      <w:r>
        <w:rPr>
          <w:rStyle w:val="StyleUnderline"/>
        </w:rPr>
        <w:t xml:space="preserve"> </w:t>
      </w:r>
      <w:r w:rsidRPr="00681E4D">
        <w:rPr>
          <w:rStyle w:val="StyleUnderline"/>
        </w:rPr>
        <w:t>through inhumane detention centers and other migration and refugee camps throughout the</w:t>
      </w:r>
      <w:r>
        <w:rPr>
          <w:rStyle w:val="StyleUnderline"/>
        </w:rPr>
        <w:t xml:space="preserve"> </w:t>
      </w:r>
      <w:r w:rsidRPr="00681E4D">
        <w:rPr>
          <w:rStyle w:val="StyleUnderline"/>
        </w:rPr>
        <w:t xml:space="preserve">world) and the fear for the figure of </w:t>
      </w:r>
      <w:r w:rsidRPr="008234C2">
        <w:rPr>
          <w:rStyle w:val="StyleUnderline"/>
        </w:rPr>
        <w:t>the immigrant/ refugee/asylum seeker that</w:t>
      </w:r>
      <w:r w:rsidRPr="00681E4D">
        <w:rPr>
          <w:rStyle w:val="StyleUnderline"/>
        </w:rPr>
        <w:t xml:space="preserve"> reveals the</w:t>
      </w:r>
      <w:r>
        <w:rPr>
          <w:rStyle w:val="StyleUnderline"/>
        </w:rPr>
        <w:t xml:space="preserve"> </w:t>
      </w:r>
      <w:r w:rsidRPr="00681E4D">
        <w:rPr>
          <w:rStyle w:val="StyleUnderline"/>
        </w:rPr>
        <w:t>limitations in the framework of both state-centric perspectives and liberal humanitarian views</w:t>
      </w:r>
      <w:r>
        <w:rPr>
          <w:rStyle w:val="StyleUnderline"/>
        </w:rPr>
        <w:t xml:space="preserve"> </w:t>
      </w:r>
      <w:r>
        <w:t xml:space="preserve">(Papastergiades, 2006). </w:t>
      </w:r>
      <w:r w:rsidRPr="00681E4D">
        <w:rPr>
          <w:rStyle w:val="StyleUnderline"/>
        </w:rPr>
        <w:t>A crucial notion in the understanding of the camp and the state of</w:t>
      </w:r>
      <w:r>
        <w:rPr>
          <w:rStyle w:val="StyleUnderline"/>
        </w:rPr>
        <w:t xml:space="preserve"> </w:t>
      </w:r>
      <w:r w:rsidRPr="00681E4D">
        <w:rPr>
          <w:rStyle w:val="StyleUnderline"/>
        </w:rPr>
        <w:t>exception is uncovered here</w:t>
      </w:r>
      <w:r>
        <w:t>, according to Ek (2006)</w:t>
      </w:r>
      <w:r w:rsidRPr="00681E4D">
        <w:rPr>
          <w:rStyle w:val="StyleUnderline"/>
        </w:rPr>
        <w:t>: the connection between colonialism/racism</w:t>
      </w:r>
      <w:r>
        <w:rPr>
          <w:rStyle w:val="StyleUnderline"/>
        </w:rPr>
        <w:t xml:space="preserve"> </w:t>
      </w:r>
      <w:r w:rsidRPr="00681E4D">
        <w:rPr>
          <w:rStyle w:val="StyleUnderline"/>
        </w:rPr>
        <w:t>and biopolitics.</w:t>
      </w:r>
      <w:r>
        <w:t xml:space="preserve"> That is, </w:t>
      </w:r>
      <w:r w:rsidRPr="00681E4D">
        <w:rPr>
          <w:rStyle w:val="Emphasis"/>
        </w:rPr>
        <w:t>one form of life (the immigrant/refugee/asylum seeker) is separated out</w:t>
      </w:r>
      <w:r>
        <w:rPr>
          <w:rStyle w:val="Emphasis"/>
        </w:rPr>
        <w:t xml:space="preserve"> </w:t>
      </w:r>
      <w:r w:rsidRPr="00681E4D">
        <w:rPr>
          <w:rStyle w:val="Emphasis"/>
        </w:rPr>
        <w:t>in an act of colonialism/racism and imagined as an abject figure of fear and a threat to another</w:t>
      </w:r>
      <w:r>
        <w:rPr>
          <w:rStyle w:val="Emphasis"/>
        </w:rPr>
        <w:t xml:space="preserve"> </w:t>
      </w:r>
      <w:r w:rsidRPr="00681E4D">
        <w:rPr>
          <w:rStyle w:val="Emphasis"/>
        </w:rPr>
        <w:t>form of life (the ‘society’).</w:t>
      </w:r>
      <w:r>
        <w:t xml:space="preserve"> As the logic of the camp becomes more generalized in society, </w:t>
      </w:r>
      <w:r w:rsidRPr="00681E4D">
        <w:rPr>
          <w:rStyle w:val="StyleUnderline"/>
        </w:rPr>
        <w:t>the</w:t>
      </w:r>
      <w:r>
        <w:rPr>
          <w:rStyle w:val="StyleUnderline"/>
        </w:rPr>
        <w:t xml:space="preserve"> </w:t>
      </w:r>
      <w:r w:rsidRPr="00681E4D">
        <w:rPr>
          <w:rStyle w:val="StyleUnderline"/>
        </w:rPr>
        <w:t>production of naked life is</w:t>
      </w:r>
      <w:r>
        <w:t xml:space="preserve"> thus </w:t>
      </w:r>
      <w:r w:rsidRPr="00681E4D">
        <w:rPr>
          <w:rStyle w:val="StyleUnderline"/>
        </w:rPr>
        <w:t>extended beyond the camp’s walls; the camp replaces polis, as</w:t>
      </w:r>
      <w:r>
        <w:rPr>
          <w:rStyle w:val="StyleUnderline"/>
        </w:rPr>
        <w:t xml:space="preserve"> </w:t>
      </w:r>
      <w:r w:rsidRPr="00681E4D">
        <w:rPr>
          <w:rStyle w:val="StyleUnderline"/>
        </w:rPr>
        <w:t>Agamben argues, and therefore the Aristotelian distinction between polis and naked life, collapses.</w:t>
      </w:r>
    </w:p>
    <w:p w:rsidR="001733DF" w:rsidRPr="00E30653" w:rsidRDefault="00922BFF" w:rsidP="00E30653">
      <w:pPr>
        <w:pStyle w:val="Heading3"/>
      </w:pPr>
      <w:r>
        <w:lastRenderedPageBreak/>
        <w:t>IPX - Otherization</w:t>
      </w:r>
    </w:p>
    <w:p w:rsidR="001733DF" w:rsidRPr="001C1749" w:rsidRDefault="001733DF" w:rsidP="001733DF">
      <w:pPr>
        <w:pStyle w:val="Heading4"/>
        <w:rPr>
          <w:rStyle w:val="Style13ptBold"/>
          <w:b/>
        </w:rPr>
      </w:pPr>
      <w:r w:rsidRPr="001C1749">
        <w:rPr>
          <w:rStyle w:val="Style13ptBold"/>
          <w:b/>
        </w:rPr>
        <w:t>The word “refugee” provokes images of the foreigner suffering in a third-world country while connoting a problem requiring specialized attention and correction by the United States. Use of the term furthers the divide between American conceptions of the citizen and the non-citizen and otherizes those who do not qualify as the former.</w:t>
      </w:r>
    </w:p>
    <w:p w:rsidR="001733DF" w:rsidRDefault="001733DF" w:rsidP="001733DF">
      <w:r>
        <w:rPr>
          <w:rStyle w:val="Style13ptBold"/>
        </w:rPr>
        <w:t>Masqueiler, 6</w:t>
      </w:r>
      <w:r w:rsidRPr="005E541E">
        <w:t>—Professor of Anthropology at Tulane University in New Orleans (Adeline, "Why Katrina’s Victims Aren’t Refugees: Musings on a ‘Dirty’ Word,” American Anthropologist Vol. 108, Issue 4, pp. 735-743)//AS</w:t>
      </w:r>
    </w:p>
    <w:p w:rsidR="001733DF" w:rsidRPr="00E71CE1" w:rsidRDefault="001733DF" w:rsidP="001733DF">
      <w:r w:rsidRPr="008B56DD">
        <w:rPr>
          <w:rStyle w:val="Emphasis"/>
        </w:rPr>
        <w:t>“REFUGEES” VERSUS CITIZENS</w:t>
      </w:r>
      <w:r w:rsidRPr="00E71CE1">
        <w:t>: CATEGORICAL DEBATES</w:t>
      </w:r>
      <w:r w:rsidR="00E71CE1" w:rsidRPr="00E71CE1">
        <w:t xml:space="preserve"> </w:t>
      </w:r>
      <w:r w:rsidRPr="00E71CE1">
        <w:t xml:space="preserve">In the weeks following the storm, tens of thousands of New Orleans residents, once trapped in a drowned city, were bused or flown to safer shores while earlier evacuees, faced with televised images of widespread devastation, struggled to take stock of their situation. At this time, the word refugee was bandied about loosely by reporters, politicians, and media commentators. CNN’s Jeff Koinange, reporting from New Orleans on September 3, had already compared the situation on the ground to that of a “refugee camp” in a Third World country. Later, other </w:t>
      </w:r>
      <w:r w:rsidRPr="008B56DD">
        <w:rPr>
          <w:rStyle w:val="StyleUnderline"/>
        </w:rPr>
        <w:t>newscasters routinely spoke of “refugees” when referring to Katrina survivors wearing donated clothes, sleeping on the floors of overpopulated shelters, and struggling to connect with family members scattered across the country.</w:t>
      </w:r>
      <w:r w:rsidRPr="00E71CE1">
        <w:t xml:space="preserve"> With little money, no home to return to, and nowhere to go, New Orleans residents who carried the scraps of their lives in plastic trash bags did look like refugees—at least, to those around the globe who indirectly witnessed their ordeal.</w:t>
      </w:r>
      <w:r w:rsidR="00E71CE1" w:rsidRPr="00E71CE1">
        <w:t xml:space="preserve"> </w:t>
      </w:r>
      <w:r w:rsidRPr="008B56DD">
        <w:rPr>
          <w:rStyle w:val="StyleUnderline"/>
        </w:rPr>
        <w:t>To many of the storm victims</w:t>
      </w:r>
      <w:r w:rsidRPr="00E71CE1">
        <w:t xml:space="preserve"> themselves, however, the word </w:t>
      </w:r>
      <w:r w:rsidRPr="008B56DD">
        <w:rPr>
          <w:rStyle w:val="Emphasis"/>
        </w:rPr>
        <w:t>refugee proved unacceptable.</w:t>
      </w:r>
      <w:r w:rsidRPr="008B56DD">
        <w:rPr>
          <w:rStyle w:val="StyleUnderline"/>
        </w:rPr>
        <w:t xml:space="preserve"> “I can’t stand people calling</w:t>
      </w:r>
      <w:r>
        <w:rPr>
          <w:rStyle w:val="StyleUnderline"/>
        </w:rPr>
        <w:t xml:space="preserve"> </w:t>
      </w:r>
      <w:r w:rsidRPr="008B56DD">
        <w:rPr>
          <w:rStyle w:val="StyleUnderline"/>
        </w:rPr>
        <w:t>me a refugee,”</w:t>
      </w:r>
      <w:r w:rsidRPr="00E71CE1">
        <w:t xml:space="preserve"> one evacuated New Orleans resident complained, </w:t>
      </w:r>
      <w:r w:rsidRPr="008B56DD">
        <w:rPr>
          <w:rStyle w:val="StyleUnderline"/>
        </w:rPr>
        <w:t>“I am an American and I love America”</w:t>
      </w:r>
      <w:r w:rsidRPr="00E71CE1">
        <w:t xml:space="preserve"> (CBS News 2005).2 Indeed, as was evidenced by the wave of protests that soon flooded media outlets, man2y </w:t>
      </w:r>
      <w:r w:rsidRPr="008B56DD">
        <w:rPr>
          <w:rStyle w:val="StyleUnderline"/>
        </w:rPr>
        <w:t>U.S. citizens</w:t>
      </w:r>
      <w:r w:rsidRPr="00E71CE1">
        <w:t>— especially those in the black community—</w:t>
      </w:r>
      <w:r w:rsidRPr="008B56DD">
        <w:rPr>
          <w:rStyle w:val="StyleUnderline"/>
        </w:rPr>
        <w:t>found the term</w:t>
      </w:r>
      <w:r>
        <w:rPr>
          <w:rStyle w:val="StyleUnderline"/>
        </w:rPr>
        <w:t xml:space="preserve"> </w:t>
      </w:r>
      <w:r w:rsidRPr="008B56DD">
        <w:rPr>
          <w:rStyle w:val="Emphasis"/>
        </w:rPr>
        <w:t>demeaning when applied to their compatriots</w:t>
      </w:r>
      <w:r w:rsidRPr="008B56DD">
        <w:rPr>
          <w:rStyle w:val="StyleUnderline"/>
        </w:rPr>
        <w:t xml:space="preserve">. </w:t>
      </w:r>
      <w:r w:rsidRPr="00E71CE1">
        <w:t xml:space="preserve">Judy Rogers, an African American social worker from Harlem, thus, argued that the term was “inappropriate, divisive, even racist when applied to American citizens” (Bernstein 2005:31). Civil right activist Al Sharpton publicly protested that </w:t>
      </w:r>
      <w:r w:rsidRPr="008B56DD">
        <w:rPr>
          <w:rStyle w:val="StyleUnderline"/>
        </w:rPr>
        <w:t>“they</w:t>
      </w:r>
      <w:r>
        <w:rPr>
          <w:rStyle w:val="StyleUnderline"/>
        </w:rPr>
        <w:t xml:space="preserve"> </w:t>
      </w:r>
      <w:r w:rsidRPr="008B56DD">
        <w:rPr>
          <w:rStyle w:val="StyleUnderline"/>
        </w:rPr>
        <w:t>are not refugees. They are citizens of the United States”</w:t>
      </w:r>
      <w:r>
        <w:rPr>
          <w:rStyle w:val="StyleUnderline"/>
        </w:rPr>
        <w:t xml:space="preserve"> </w:t>
      </w:r>
      <w:r w:rsidRPr="00E71CE1">
        <w:t xml:space="preserve">(Pesca 2005). </w:t>
      </w:r>
      <w:r w:rsidRPr="008B56DD">
        <w:rPr>
          <w:rStyle w:val="StyleUnderline"/>
        </w:rPr>
        <w:t>And survivors themselves angrily insisted</w:t>
      </w:r>
      <w:r>
        <w:rPr>
          <w:rStyle w:val="StyleUnderline"/>
        </w:rPr>
        <w:t xml:space="preserve"> </w:t>
      </w:r>
      <w:r w:rsidRPr="008B56DD">
        <w:rPr>
          <w:rStyle w:val="StyleUnderline"/>
        </w:rPr>
        <w:t>whenever given an opportunity that they were law-abiding</w:t>
      </w:r>
      <w:r>
        <w:rPr>
          <w:rStyle w:val="StyleUnderline"/>
        </w:rPr>
        <w:t xml:space="preserve"> </w:t>
      </w:r>
      <w:r w:rsidRPr="008B56DD">
        <w:rPr>
          <w:rStyle w:val="StyleUnderline"/>
        </w:rPr>
        <w:t xml:space="preserve">taxpayers, </w:t>
      </w:r>
      <w:r w:rsidRPr="008B56DD">
        <w:rPr>
          <w:rStyle w:val="Emphasis"/>
        </w:rPr>
        <w:t>not refugees</w:t>
      </w:r>
      <w:r w:rsidRPr="008816FA">
        <w:rPr>
          <w:rStyle w:val="StyleUnderline"/>
        </w:rPr>
        <w:t xml:space="preserve">. “The image I have in my mind is people in a Third World country, the babies in Africa that have all the flies and are </w:t>
      </w:r>
      <w:r w:rsidRPr="008816FA">
        <w:rPr>
          <w:rStyle w:val="Emphasis"/>
        </w:rPr>
        <w:t>starving to death,”</w:t>
      </w:r>
      <w:r w:rsidRPr="00E71CE1">
        <w:t xml:space="preserve"> Tyrone McKnight explained while resting outside a Baton Rouge shelter, where 5,000 displaced New Orleanians were being housed (Pierre and Farhi 2005). “That’s not me. I’m a lawabiding citizen who’s working every day and paying taxes” (Pierre and Farhi 2005). Ultimately, such adamant denials would not have been so poignant had they not been uttered by people who had just been stripped of everything. </w:t>
      </w:r>
      <w:r w:rsidRPr="008B56DD">
        <w:rPr>
          <w:rStyle w:val="StyleUnderline"/>
        </w:rPr>
        <w:t xml:space="preserve">After watching their lives and everything they had worked for being washed away overnight, </w:t>
      </w:r>
      <w:r w:rsidRPr="008B56DD">
        <w:rPr>
          <w:rStyle w:val="Emphasis"/>
        </w:rPr>
        <w:t>language</w:t>
      </w:r>
      <w:r w:rsidRPr="008B56DD">
        <w:rPr>
          <w:rStyle w:val="StyleUnderline"/>
        </w:rPr>
        <w:t xml:space="preserve"> had become their sole means of self-affirmation</w:t>
      </w:r>
      <w:r w:rsidRPr="00E71CE1">
        <w:t>—the only device that remained to regain control over the definition of frail selfhoods.</w:t>
      </w:r>
      <w:r w:rsidR="00E71CE1" w:rsidRPr="00E71CE1">
        <w:t xml:space="preserve"> </w:t>
      </w:r>
      <w:r w:rsidRPr="00E71CE1">
        <w:t xml:space="preserve">Aside from what they reveal about the politics of race and the semantics of citizenship, </w:t>
      </w:r>
      <w:r w:rsidRPr="008B56DD">
        <w:rPr>
          <w:rStyle w:val="StyleUnderline"/>
        </w:rPr>
        <w:t>these indignant responses</w:t>
      </w:r>
      <w:r>
        <w:rPr>
          <w:rStyle w:val="StyleUnderline"/>
        </w:rPr>
        <w:t xml:space="preserve"> </w:t>
      </w:r>
      <w:r w:rsidRPr="008B56DD">
        <w:rPr>
          <w:rStyle w:val="StyleUnderline"/>
        </w:rPr>
        <w:t xml:space="preserve">to the characterization of flood victims as refugees </w:t>
      </w:r>
      <w:r w:rsidRPr="008B56DD">
        <w:rPr>
          <w:rStyle w:val="Emphasis"/>
        </w:rPr>
        <w:t>are significant</w:t>
      </w:r>
      <w:r>
        <w:rPr>
          <w:rStyle w:val="Emphasis"/>
        </w:rPr>
        <w:t xml:space="preserve"> </w:t>
      </w:r>
      <w:r w:rsidRPr="008B56DD">
        <w:rPr>
          <w:rStyle w:val="Emphasis"/>
        </w:rPr>
        <w:t>in and of themselves.</w:t>
      </w:r>
      <w:r w:rsidRPr="00E71CE1">
        <w:t xml:space="preserve"> For one thing, they remind us that, even in the direst of circumstances, </w:t>
      </w:r>
      <w:r w:rsidRPr="008B56DD">
        <w:rPr>
          <w:rStyle w:val="Emphasis"/>
        </w:rPr>
        <w:t>categorical</w:t>
      </w:r>
      <w:r>
        <w:rPr>
          <w:rStyle w:val="Emphasis"/>
        </w:rPr>
        <w:t xml:space="preserve"> </w:t>
      </w:r>
      <w:r w:rsidRPr="008B56DD">
        <w:rPr>
          <w:rStyle w:val="Emphasis"/>
        </w:rPr>
        <w:t>distinctions</w:t>
      </w:r>
      <w:r w:rsidRPr="008B56DD">
        <w:rPr>
          <w:rStyle w:val="StyleUnderline"/>
        </w:rPr>
        <w:t>—and how they are used to classify people—</w:t>
      </w:r>
      <w:r>
        <w:rPr>
          <w:rStyle w:val="StyleUnderline"/>
        </w:rPr>
        <w:t xml:space="preserve"> </w:t>
      </w:r>
      <w:r w:rsidRPr="008B56DD">
        <w:rPr>
          <w:rStyle w:val="Emphasis"/>
        </w:rPr>
        <w:t>matter</w:t>
      </w:r>
      <w:r w:rsidRPr="008B56DD">
        <w:rPr>
          <w:rStyle w:val="StyleUnderline"/>
        </w:rPr>
        <w:t>.</w:t>
      </w:r>
      <w:r w:rsidRPr="00E71CE1">
        <w:t xml:space="preserve"> Indeed, it is perhaps when one’s world has been turned upside down—when basic social markers have been symbolically and literally swept away by a tide of historic dimensions—that it matters most to cling to some shred of identity to preserve some semblance of dignity. </w:t>
      </w:r>
      <w:r w:rsidRPr="008B56DD">
        <w:rPr>
          <w:rStyle w:val="StyleUnderline"/>
        </w:rPr>
        <w:t>From</w:t>
      </w:r>
      <w:r>
        <w:rPr>
          <w:rStyle w:val="StyleUnderline"/>
        </w:rPr>
        <w:t xml:space="preserve"> </w:t>
      </w:r>
      <w:r w:rsidRPr="008B56DD">
        <w:rPr>
          <w:rStyle w:val="StyleUnderline"/>
        </w:rPr>
        <w:t>a structuralist perspective, refugees belong neither here</w:t>
      </w:r>
      <w:r>
        <w:rPr>
          <w:rStyle w:val="StyleUnderline"/>
        </w:rPr>
        <w:t xml:space="preserve"> </w:t>
      </w:r>
      <w:r w:rsidRPr="008B56DD">
        <w:rPr>
          <w:rStyle w:val="StyleUnderline"/>
        </w:rPr>
        <w:t xml:space="preserve">nor there. Instead, they lie </w:t>
      </w:r>
      <w:r w:rsidRPr="008B56DD">
        <w:rPr>
          <w:rStyle w:val="Emphasis"/>
        </w:rPr>
        <w:t>“betwixt and between”</w:t>
      </w:r>
      <w:r w:rsidRPr="00E71CE1">
        <w:t xml:space="preserve"> (Turner 1967). As such, </w:t>
      </w:r>
      <w:r w:rsidRPr="008B56DD">
        <w:rPr>
          <w:rStyle w:val="StyleUnderline"/>
        </w:rPr>
        <w:t>they constitute an aberration</w:t>
      </w:r>
      <w:r w:rsidRPr="00E71CE1">
        <w:t xml:space="preserve">; they are an expression of liminality, a zone of pollution (Douglas 1966; Malkki 1995). Because </w:t>
      </w:r>
      <w:r w:rsidRPr="008B56DD">
        <w:rPr>
          <w:rStyle w:val="StyleUnderline"/>
        </w:rPr>
        <w:t>it challenges “time-honored distinctions</w:t>
      </w:r>
      <w:r>
        <w:rPr>
          <w:rStyle w:val="StyleUnderline"/>
        </w:rPr>
        <w:t xml:space="preserve"> </w:t>
      </w:r>
      <w:r w:rsidRPr="008B56DD">
        <w:rPr>
          <w:rStyle w:val="StyleUnderline"/>
        </w:rPr>
        <w:t>between nationals and foreigners”</w:t>
      </w:r>
      <w:r w:rsidRPr="00E71CE1">
        <w:t xml:space="preserve"> (Arendt 1973:286), </w:t>
      </w:r>
      <w:r w:rsidRPr="008B56DD">
        <w:rPr>
          <w:rStyle w:val="StyleUnderline"/>
        </w:rPr>
        <w:t>their transitional status becomes a source of metaphorical</w:t>
      </w:r>
      <w:r>
        <w:rPr>
          <w:rStyle w:val="StyleUnderline"/>
        </w:rPr>
        <w:t xml:space="preserve"> </w:t>
      </w:r>
      <w:r w:rsidRPr="008B56DD">
        <w:rPr>
          <w:rStyle w:val="Emphasis"/>
        </w:rPr>
        <w:t>“dirt” and, therefore, danger.</w:t>
      </w:r>
      <w:r w:rsidR="00E71CE1">
        <w:rPr>
          <w:rStyle w:val="Emphasis"/>
        </w:rPr>
        <w:t xml:space="preserve"> </w:t>
      </w:r>
      <w:r w:rsidRPr="008B56DD">
        <w:rPr>
          <w:rStyle w:val="StyleUnderline"/>
        </w:rPr>
        <w:t>Being classified as “refugees”</w:t>
      </w:r>
      <w:r w:rsidRPr="00E71CE1">
        <w:t xml:space="preserve"> in the aftermath of Katrina </w:t>
      </w:r>
      <w:r w:rsidRPr="008B56DD">
        <w:rPr>
          <w:rStyle w:val="StyleUnderline"/>
        </w:rPr>
        <w:t xml:space="preserve">amounted to being </w:t>
      </w:r>
      <w:r w:rsidRPr="008B56DD">
        <w:rPr>
          <w:rStyle w:val="Emphasis"/>
        </w:rPr>
        <w:t>“stripped of the specificity of culture,</w:t>
      </w:r>
      <w:r>
        <w:rPr>
          <w:rStyle w:val="Emphasis"/>
        </w:rPr>
        <w:t xml:space="preserve"> </w:t>
      </w:r>
      <w:r w:rsidRPr="008B56DD">
        <w:rPr>
          <w:rStyle w:val="Emphasis"/>
        </w:rPr>
        <w:t>place, and history”</w:t>
      </w:r>
      <w:r w:rsidRPr="00E71CE1">
        <w:t xml:space="preserve"> (Malkki 1995:12). This was an intolerable affront for these New Orleanians, both black and white, many of whom had long taken pride in having never called any other city home but New Orleans—a place with a history and </w:t>
      </w:r>
      <w:r w:rsidRPr="00E71CE1">
        <w:lastRenderedPageBreak/>
        <w:t>culture all its own. Although Katrina victims were refugees in the sense that they had fled from a deadly threat and were seeking refuge in a safer elsewhere, they did not occupy the interstitial position refugees conventionally occupy in the system of nation states; this point was asserted by critics such as Rogers and Sharpton. They were neither nationless nor stateless. Even if, in their tattered and stinking clothes, they epitomized “refugeeness” in all its dark and negative connotations, they loudly insisted that they were entitled to the same privileges and could claim the same rights as any other U.S. citizen. Calling them refugees at a time when they more than ever needed to belong took away their citizenship, and by implication, their right to be part of the national order of things. Aside from compounding their sense of loss, such a discursive move was, for reasons I shall explore further below, widely perceived as essentially discriminatory.</w:t>
      </w:r>
      <w:r w:rsidR="00E71CE1" w:rsidRPr="00E71CE1">
        <w:t xml:space="preserve"> </w:t>
      </w:r>
      <w:r w:rsidRPr="00E71CE1">
        <w:t>“REFUGEENESS,” RACE, AND POVERTY</w:t>
      </w:r>
      <w:r w:rsidR="00E71CE1" w:rsidRPr="00E71CE1">
        <w:t xml:space="preserve"> </w:t>
      </w:r>
      <w:r w:rsidRPr="00E71CE1">
        <w:t xml:space="preserve">Ironically enough, despite the generous assistance offered by communities throughout the country, many Katrina victims, experts claimed, would have been better off applying for refugee status (Bernstein 2005). As refugees, they would have been provided with social services they had been generally denied as simply displaced citizens. Initially it may be difficult to understand why people who had lost everything and who were now part of the largest U.S. diaspora since the Dust Bowl exodus of the 1930s would so adamantly reject the status of refugee, which would automatically entitle them to counseling, housing, schooling, financial grants, employment services, and medical assistance (Bernstein 2005). </w:t>
      </w:r>
      <w:r w:rsidRPr="00CF1BFB">
        <w:rPr>
          <w:rStyle w:val="StyleUnderline"/>
        </w:rPr>
        <w:t>It is useful to further ponder the</w:t>
      </w:r>
      <w:r>
        <w:rPr>
          <w:rStyle w:val="StyleUnderline"/>
        </w:rPr>
        <w:t xml:space="preserve"> </w:t>
      </w:r>
      <w:r w:rsidRPr="00CF1BFB">
        <w:rPr>
          <w:rStyle w:val="StyleUnderline"/>
        </w:rPr>
        <w:t>images that the concept of “the refugee” conjures for U.S.</w:t>
      </w:r>
      <w:r>
        <w:rPr>
          <w:rStyle w:val="StyleUnderline"/>
        </w:rPr>
        <w:t xml:space="preserve"> </w:t>
      </w:r>
      <w:r w:rsidRPr="00CF1BFB">
        <w:rPr>
          <w:rStyle w:val="StyleUnderline"/>
        </w:rPr>
        <w:t>citizens.</w:t>
      </w:r>
      <w:r w:rsidRPr="00E71CE1">
        <w:t xml:space="preserve"> Unlike World War II survivors for whom there often was pride in having overcome the rigors and trials of being a refugee, </w:t>
      </w:r>
      <w:r w:rsidRPr="00CF1BFB">
        <w:rPr>
          <w:rStyle w:val="StyleUnderline"/>
        </w:rPr>
        <w:t>many U.S.-born citizens have never experienced invasion</w:t>
      </w:r>
      <w:r>
        <w:rPr>
          <w:rStyle w:val="StyleUnderline"/>
        </w:rPr>
        <w:t xml:space="preserve"> </w:t>
      </w:r>
      <w:r w:rsidRPr="00CF1BFB">
        <w:rPr>
          <w:rStyle w:val="StyleUnderline"/>
        </w:rPr>
        <w:t xml:space="preserve">by an alien power and to them </w:t>
      </w:r>
      <w:r w:rsidRPr="00CF1BFB">
        <w:rPr>
          <w:rStyle w:val="Emphasis"/>
        </w:rPr>
        <w:t>“refugeeness”</w:t>
      </w:r>
      <w:r w:rsidRPr="00CF1BFB">
        <w:rPr>
          <w:rStyle w:val="StyleUnderline"/>
        </w:rPr>
        <w:t xml:space="preserve"> essentially</w:t>
      </w:r>
      <w:r>
        <w:rPr>
          <w:rStyle w:val="StyleUnderline"/>
        </w:rPr>
        <w:t xml:space="preserve"> </w:t>
      </w:r>
      <w:r w:rsidRPr="00CF1BFB">
        <w:rPr>
          <w:rStyle w:val="StyleUnderline"/>
        </w:rPr>
        <w:t xml:space="preserve">connotes </w:t>
      </w:r>
      <w:r w:rsidRPr="00CF1BFB">
        <w:rPr>
          <w:rStyle w:val="Emphasis"/>
        </w:rPr>
        <w:t>“otherness.”</w:t>
      </w:r>
      <w:r w:rsidRPr="00CF1BFB">
        <w:rPr>
          <w:rStyle w:val="StyleUnderline"/>
        </w:rPr>
        <w:t xml:space="preserve"> It refers to foreigners: people</w:t>
      </w:r>
      <w:r>
        <w:rPr>
          <w:rStyle w:val="StyleUnderline"/>
        </w:rPr>
        <w:t xml:space="preserve"> </w:t>
      </w:r>
      <w:r w:rsidRPr="00CF1BFB">
        <w:rPr>
          <w:rStyle w:val="StyleUnderline"/>
        </w:rPr>
        <w:t>who, because they live in impoverished, war-torn, or undemocratic</w:t>
      </w:r>
      <w:r>
        <w:rPr>
          <w:rStyle w:val="StyleUnderline"/>
        </w:rPr>
        <w:t xml:space="preserve"> </w:t>
      </w:r>
      <w:r w:rsidRPr="00CF1BFB">
        <w:rPr>
          <w:rStyle w:val="StyleUnderline"/>
        </w:rPr>
        <w:t>states, become the victims of famine, violence,</w:t>
      </w:r>
      <w:r>
        <w:rPr>
          <w:rStyle w:val="StyleUnderline"/>
        </w:rPr>
        <w:t xml:space="preserve"> </w:t>
      </w:r>
      <w:r w:rsidRPr="00CF1BFB">
        <w:rPr>
          <w:rStyle w:val="StyleUnderline"/>
        </w:rPr>
        <w:t>and persecution and are forced to seek asylum in other</w:t>
      </w:r>
      <w:r>
        <w:rPr>
          <w:rStyle w:val="StyleUnderline"/>
        </w:rPr>
        <w:t xml:space="preserve"> </w:t>
      </w:r>
      <w:r w:rsidRPr="00CF1BFB">
        <w:rPr>
          <w:rStyle w:val="StyleUnderline"/>
        </w:rPr>
        <w:t xml:space="preserve">countries. And </w:t>
      </w:r>
      <w:r w:rsidRPr="00CF1BFB">
        <w:rPr>
          <w:rStyle w:val="Emphasis"/>
        </w:rPr>
        <w:t>when they do, they become a “problem” for</w:t>
      </w:r>
      <w:r>
        <w:rPr>
          <w:rStyle w:val="Emphasis"/>
        </w:rPr>
        <w:t xml:space="preserve"> </w:t>
      </w:r>
      <w:r w:rsidRPr="00CF1BFB">
        <w:rPr>
          <w:rStyle w:val="Emphasis"/>
        </w:rPr>
        <w:t>asylum states and international agencies</w:t>
      </w:r>
      <w:r w:rsidRPr="00CF1BFB">
        <w:rPr>
          <w:rStyle w:val="StyleUnderline"/>
        </w:rPr>
        <w:t xml:space="preserve"> such as the Red</w:t>
      </w:r>
      <w:r>
        <w:rPr>
          <w:rStyle w:val="StyleUnderline"/>
        </w:rPr>
        <w:t xml:space="preserve"> </w:t>
      </w:r>
      <w:r w:rsidRPr="00CF1BFB">
        <w:rPr>
          <w:rStyle w:val="StyleUnderline"/>
        </w:rPr>
        <w:t xml:space="preserve">Cross or the UN Refugee Agency. </w:t>
      </w:r>
      <w:r w:rsidRPr="00CF1BFB">
        <w:rPr>
          <w:rStyle w:val="Emphasis"/>
        </w:rPr>
        <w:t>In contrast to “ordinary</w:t>
      </w:r>
      <w:r>
        <w:rPr>
          <w:rStyle w:val="Emphasis"/>
        </w:rPr>
        <w:t xml:space="preserve"> </w:t>
      </w:r>
      <w:r w:rsidRPr="00CF1BFB">
        <w:rPr>
          <w:rStyle w:val="Emphasis"/>
        </w:rPr>
        <w:t>people,” refugees are constituted as “an anomaly requiring</w:t>
      </w:r>
      <w:r>
        <w:rPr>
          <w:rStyle w:val="Emphasis"/>
        </w:rPr>
        <w:t xml:space="preserve"> </w:t>
      </w:r>
      <w:r w:rsidRPr="00CF1BFB">
        <w:rPr>
          <w:rStyle w:val="Emphasis"/>
        </w:rPr>
        <w:t>specialized correctives and therapeutic interventions”</w:t>
      </w:r>
      <w:r>
        <w:rPr>
          <w:rStyle w:val="Emphasis"/>
        </w:rPr>
        <w:t xml:space="preserve"> </w:t>
      </w:r>
      <w:r w:rsidRPr="00E71CE1">
        <w:t xml:space="preserve">(Malkki 1995:8). The problematic nature of their status in the popular imagination was aptly captured by Representative Diane Watson when she pointed out at a Congressional Black Caucus press conference that </w:t>
      </w:r>
      <w:r w:rsidRPr="00CF1BFB">
        <w:rPr>
          <w:rStyle w:val="Emphasis"/>
        </w:rPr>
        <w:t>“‘refugee’</w:t>
      </w:r>
      <w:r w:rsidRPr="00CF1BFB">
        <w:rPr>
          <w:rStyle w:val="StyleUnderline"/>
        </w:rPr>
        <w:t xml:space="preserve"> calls up to</w:t>
      </w:r>
      <w:r>
        <w:rPr>
          <w:rStyle w:val="StyleUnderline"/>
        </w:rPr>
        <w:t xml:space="preserve"> </w:t>
      </w:r>
      <w:r w:rsidRPr="00CF1BFB">
        <w:rPr>
          <w:rStyle w:val="StyleUnderline"/>
        </w:rPr>
        <w:t>mind people that come from different lands and have to be</w:t>
      </w:r>
      <w:r>
        <w:rPr>
          <w:rStyle w:val="StyleUnderline"/>
        </w:rPr>
        <w:t xml:space="preserve"> </w:t>
      </w:r>
      <w:r w:rsidRPr="00CF1BFB">
        <w:rPr>
          <w:rStyle w:val="StyleUnderline"/>
        </w:rPr>
        <w:t>taken care of”</w:t>
      </w:r>
      <w:r w:rsidRPr="00E71CE1">
        <w:t xml:space="preserve"> (Piere and Farhi 2005: CO1). Katrina’s victims, she contended, were “American citizens” (Pierre and Farhi 2005: CO1). In other words, their U.S. citizenship—and what it entailed in terms of power, civil rights, and access to resources—precluded their ability to become refugees, no matter how dire their circumstances.</w:t>
      </w:r>
      <w:r w:rsidR="00E71CE1" w:rsidRPr="00E71CE1">
        <w:t xml:space="preserve"> </w:t>
      </w:r>
      <w:r w:rsidRPr="00E71CE1">
        <w:t>When carried to its logical conclusion, Watson’s statement also implies that displaced New Orleanians did not “have to be taken care of” after all; yet such a paradox further complicates the debate surrounding the treatment of so-called refugees. Alice Fothergill (2004) notes that an unequal relationship between “helper” and “helped” emerges during humanitarian crises; she has fruitfully explored this subject in her study of women displaced by the 1997 Grand Forks, North Dakota, floods. Through their dependency on others’ help, middle-class women from Grand Forks felt further victimized by what Fothergill calls the “stigma of charity” (2004:7). If Katrina victims could not reverse the structural inequality that characterized their relations to rescuers, social workers, and all those who provided basic relief and assistance, they could at least fight to erase the stigma associated with the “refugee” label.</w:t>
      </w:r>
      <w:r w:rsidR="00E71CE1" w:rsidRPr="00E71CE1">
        <w:t xml:space="preserve"> </w:t>
      </w:r>
      <w:r w:rsidRPr="00E71CE1">
        <w:t xml:space="preserve">Aside from embodying a special kind of powerlessness, refugees defy categorization. As such, they become doubly foreign. As battered by the storm as they may have been, Katrina’s victims loudly rejected the notion that they were “foreigners” or “second-rate citizens” in their own land. They might have lost their homes, their family pictures, and their forms of identification, but they were still citizens, not refugees. Significantly, “real” refugees, who had once been driven from their native homes, opined that the status of refugee carried no offensive connotation (Bernstein 2005); meanwhile, though, exiled New Orleanians’ insistence that the word be banned from the Katrina-related vocabulary appeared to take on added urgency. New Orleans, at the height of the panic and chaos that had followed the rupture of the levees, had been another country. Reclaiming one’s rightful place in the national order of things, thus paradoxically presupposed asserting one’s rootedness in one’s native community, while simultaneously denying that, as a law-abiding U.S. citizen, one’s identity could be defined by the mass-mediated images of anarchy, violence, and despair that had personified the flooded city during the postKatrina crisis. </w:t>
      </w:r>
      <w:r w:rsidRPr="00CF1BFB">
        <w:rPr>
          <w:rStyle w:val="StyleUnderline"/>
        </w:rPr>
        <w:t>With its blame-the-victim implications, the</w:t>
      </w:r>
      <w:r>
        <w:rPr>
          <w:rStyle w:val="StyleUnderline"/>
        </w:rPr>
        <w:t xml:space="preserve"> </w:t>
      </w:r>
      <w:r w:rsidRPr="00CF1BFB">
        <w:rPr>
          <w:rStyle w:val="StyleUnderline"/>
        </w:rPr>
        <w:t>refugee label essentially obfuscated the identity of the rightful</w:t>
      </w:r>
      <w:r>
        <w:rPr>
          <w:rStyle w:val="StyleUnderline"/>
        </w:rPr>
        <w:t xml:space="preserve"> </w:t>
      </w:r>
      <w:r w:rsidRPr="00CF1BFB">
        <w:rPr>
          <w:rStyle w:val="StyleUnderline"/>
        </w:rPr>
        <w:t>native that displaced New Orleanians struggled so hard</w:t>
      </w:r>
      <w:r>
        <w:rPr>
          <w:rStyle w:val="StyleUnderline"/>
        </w:rPr>
        <w:t xml:space="preserve"> </w:t>
      </w:r>
      <w:r w:rsidRPr="00CF1BFB">
        <w:rPr>
          <w:rStyle w:val="StyleUnderline"/>
        </w:rPr>
        <w:t>to hang on to.</w:t>
      </w:r>
      <w:r w:rsidRPr="00E71CE1">
        <w:t xml:space="preserve"> For some, the term also signaled the finality of their displacement, a situation few were ready to contemplate: Afterall, evacuees are only temporarily displaced. In contrast, the relocation of refugees is lengthier, often permanent: This notion had ominous implications for those who feared they would not be able, or even allowed, to return to their devastated neighborhoods.</w:t>
      </w:r>
      <w:r w:rsidR="00E71CE1" w:rsidRPr="00E71CE1">
        <w:t xml:space="preserve"> </w:t>
      </w:r>
      <w:r w:rsidRPr="00E71CE1">
        <w:t xml:space="preserve">According to the 1951 Convention relating to the Status of Refugees, a refugee is a person who “owing to a wellfounded fear of being persecuted for reasons of race, religion, nationality, membership of a particular social group, or political opinion, is outside the country of his nationality, and is unable to or, owing to such fear, is unwilling to avail himself of the protection of that country” (Office of the High Commissioner for Human Rights 1951). Although it may be argued, based on such a definition, that former New Orleans residents were not refugees because they had been neither persecuted nor forced to leave their country, the term had nonetheless been used widely in the press to capture the enormity of the human disaster and call attention to the plight of the victims—especially in the days before their evacuation to dry land.3 In this regard, internally displaced persons (IDPs), the expression used by the UN Refugee Agency to describe people who </w:t>
      </w:r>
      <w:r w:rsidRPr="00E71CE1">
        <w:lastRenderedPageBreak/>
        <w:t xml:space="preserve">have sought refuge without crossing borders, sounded, by all accounts, too clinical.4 Similarly, evacuee was “too tame a word for victims of this national shame” for Chicago Tribune writer Eric Zorn (Freeman 2005).5 Only </w:t>
      </w:r>
      <w:r w:rsidRPr="00CF1BFB">
        <w:rPr>
          <w:rStyle w:val="StyleUnderline"/>
        </w:rPr>
        <w:t xml:space="preserve">refugee had the power to </w:t>
      </w:r>
      <w:r w:rsidRPr="00CF1BFB">
        <w:rPr>
          <w:rStyle w:val="Emphasis"/>
        </w:rPr>
        <w:t>shock</w:t>
      </w:r>
      <w:r>
        <w:rPr>
          <w:rStyle w:val="Emphasis"/>
        </w:rPr>
        <w:t xml:space="preserve"> </w:t>
      </w:r>
      <w:r w:rsidRPr="00CF1BFB">
        <w:rPr>
          <w:rStyle w:val="Emphasis"/>
        </w:rPr>
        <w:t>U.S. citizens</w:t>
      </w:r>
      <w:r w:rsidRPr="00E71CE1">
        <w:t>, to humble them with the realization that not only could it happen in the United States but that it had happened.</w:t>
      </w:r>
      <w:r w:rsidR="00E71CE1" w:rsidRPr="00E71CE1">
        <w:t xml:space="preserve"> </w:t>
      </w:r>
      <w:r w:rsidRPr="00E71CE1">
        <w:t>Further, some argued, New Orleans residents stranded in the city under nightmarish conditions had become refugees not because of the threat of rising water, but because they had been abandoned by their government at a moment of great vulnerability. Ironically, political victimization was the very reason Sharpton rejected the term refugee as unsuitable: “They are not refugees wandering somewhere looking for charity. They are victims of neglect and a situation they should have never been put in in the first place” (Pesca 2005). The irony of such a statement was not lost on everyone. After news organizations were deluged with criticisms of their characterization of storm victims as “refugees,” many like National Public Radio and the Washington Post opted to restrict or ban altogether the use of the word. Others, however, decided that treating the term as if it had become a slur obfuscated the troubling fact that those who, because they were unable to leave, had weathered the storm in New Orleans were indeed as helpless, anguished, and victimized as other people in other lands who were routinely labeled refugees.6 From this perspective, when applied to former residents of the beleaguered city, the term was to be read not as an insult to the victims, but as a reprimand to those who, through neglect or incompetence, had done nothing to prevent the tragedy.</w:t>
      </w:r>
      <w:r w:rsidR="00E71CE1" w:rsidRPr="00E71CE1">
        <w:t xml:space="preserve"> </w:t>
      </w:r>
      <w:r w:rsidRPr="00E71CE1">
        <w:t>“It is the refugee,” Refugee Secretary of the All-Africa Council of Churches Melaku Kifle once noted, “who reveals to us the defective society in which we live. He is a kind of mirror through whose suffering we can see the injustice, the oppression and the maltreatment of the powerless by the powerful” (Malkki 1995:12). Although Kifle alludes to a generic humanity whose universal propensity to either suffer or inflict suffering obscures the specific sociopolitical circumstances that create refugees, he nonetheless hints at the way that the concept of “the refugee” carries within itself an indictment of the powerful. If so many African Americans did not jump at the opportunity to blame government officials for the disaster and reveal, through their depiction of victimized New Orleans residents as refugees, the dark underbelly of U.S. society, it was because doing so, they claimed, also inevitably reinstated the racial divide that Hurricane Katrina had stirred up. In other words, it implied that white, affluent residents who had left the city before the storm were evacuees, whereas their African American and generally poorer counterparts who had stayed behind (and who had suffered the most) were refugees—and therefore second-class citizens. And many suspected, it was precisely because they were black that they had been left to fend for themselves for so long before emergency services were deployed. As writer Judy Simmons put it, Our (that is to say, black) sensibilities are engaged with the labeling probably because of our constant wounding by language. No matter what the label, nothing will erase the sense many of us have that mountains would have been moved much sooner for a white population. We’ll never know that for sure, and seeking some kind of redress through imposing a reportorial vocabulary won’t alter that situation. [Prince 2005]</w:t>
      </w:r>
      <w:r w:rsidR="00E71CE1" w:rsidRPr="00E71CE1">
        <w:t xml:space="preserve"> </w:t>
      </w:r>
      <w:r w:rsidRPr="00E71CE1">
        <w:t xml:space="preserve">If Simmons did not think that “some kind of redress” was worth pursuing, others did—as was evidenced by the maelstrom of protests that hit newsrooms and blog sites in the days that followed the storm. For some, it seems, being called a refugee summoned a lengthy history of racial inequities—often concretized through language—that they desperately wanted to put behind them. </w:t>
      </w:r>
      <w:r w:rsidRPr="00CF1BFB">
        <w:rPr>
          <w:rStyle w:val="StyleUnderline"/>
        </w:rPr>
        <w:t>Katrina survivors</w:t>
      </w:r>
      <w:r>
        <w:rPr>
          <w:rStyle w:val="StyleUnderline"/>
        </w:rPr>
        <w:t xml:space="preserve"> </w:t>
      </w:r>
      <w:r w:rsidRPr="00CF1BFB">
        <w:rPr>
          <w:rStyle w:val="StyleUnderline"/>
        </w:rPr>
        <w:t>are “</w:t>
      </w:r>
      <w:r w:rsidRPr="00CF1BFB">
        <w:rPr>
          <w:rStyle w:val="Emphasis"/>
        </w:rPr>
        <w:t>American citizens</w:t>
      </w:r>
      <w:r w:rsidRPr="00E71CE1">
        <w:t>, plus they are the sons and daughters of slaves,” Watson noted in her news conference. “</w:t>
      </w:r>
      <w:r w:rsidRPr="00CF1BFB">
        <w:rPr>
          <w:rStyle w:val="StyleUnderline"/>
        </w:rPr>
        <w:t>Calling</w:t>
      </w:r>
      <w:r>
        <w:rPr>
          <w:rStyle w:val="StyleUnderline"/>
        </w:rPr>
        <w:t xml:space="preserve"> </w:t>
      </w:r>
      <w:r w:rsidRPr="00CF1BFB">
        <w:rPr>
          <w:rStyle w:val="StyleUnderline"/>
        </w:rPr>
        <w:t>them refugees</w:t>
      </w:r>
      <w:r w:rsidRPr="00E71CE1">
        <w:t xml:space="preserve"> coming from a foreign country does not apply to their status. This </w:t>
      </w:r>
      <w:r w:rsidRPr="00CF1BFB">
        <w:rPr>
          <w:rStyle w:val="StyleUnderline"/>
        </w:rPr>
        <w:t>shows disdain for them</w:t>
      </w:r>
      <w:r w:rsidRPr="00E71CE1">
        <w:t xml:space="preserve">. I’m </w:t>
      </w:r>
      <w:r w:rsidRPr="00CF1BFB">
        <w:rPr>
          <w:rStyle w:val="StyleUnderline"/>
        </w:rPr>
        <w:t>almost</w:t>
      </w:r>
      <w:r>
        <w:rPr>
          <w:rStyle w:val="StyleUnderline"/>
        </w:rPr>
        <w:t xml:space="preserve"> </w:t>
      </w:r>
      <w:r w:rsidRPr="00E71CE1">
        <w:t>calling this</w:t>
      </w:r>
      <w:r w:rsidRPr="00CF1BFB">
        <w:rPr>
          <w:rStyle w:val="StyleUnderline"/>
        </w:rPr>
        <w:t xml:space="preserve"> a hate crime”</w:t>
      </w:r>
      <w:r w:rsidRPr="00E71CE1">
        <w:t xml:space="preserve"> (Pierre and Farhi 2005). Whether to Watson’s ears the word brought back the dark days of slavery, the image was a convenient way of reminding everyone that although Africans had landed on U.S. soil as slaves, their descendants had fully earned their place in U.S. society.7 And anyone who hinted through his or her choice of semantics that it was not so could be accused of racial discrimination or even of a hate crime. The stakes were high, especially for black New Orleans residents who had already lost everything to Katrina and for whom the piney woods of Arkansas, the rugged mesas of New Mexico, or the mountainous slopes of Colorado to which they had been relocated were indeed another country.</w:t>
      </w:r>
    </w:p>
    <w:p w:rsidR="001733DF" w:rsidRPr="006522EB" w:rsidRDefault="001733DF" w:rsidP="001733DF">
      <w:pPr>
        <w:pStyle w:val="Heading4"/>
      </w:pPr>
      <w:r>
        <w:t>The word ‘</w:t>
      </w:r>
      <w:r w:rsidRPr="007656DA">
        <w:t>refugee’ otherizes those that are displaced and justifies the creation of state-based discriminatory policies</w:t>
      </w:r>
      <w:r>
        <w:t>.</w:t>
      </w:r>
    </w:p>
    <w:p w:rsidR="001733DF" w:rsidRDefault="001733DF" w:rsidP="001733DF">
      <w:pPr>
        <w:rPr>
          <w:rStyle w:val="Style13ptBold"/>
        </w:rPr>
      </w:pPr>
      <w:r>
        <w:rPr>
          <w:rStyle w:val="Style13ptBold"/>
        </w:rPr>
        <w:t>Zetter, 7</w:t>
      </w:r>
      <w:r w:rsidRPr="005F4149">
        <w:t>—Emeritus Professor of Refugee Studies at the University of Oxford (Roger, “More Labels, Fewer Refugees: Remaking the Refugee Label in an Era of Globalization,”</w:t>
      </w:r>
      <w:r>
        <w:t xml:space="preserve"> </w:t>
      </w:r>
      <w:r w:rsidRPr="005F4149">
        <w:t>Journal of Refugee Studies Vol. 20, No. 2, 2007)//AS</w:t>
      </w:r>
    </w:p>
    <w:p w:rsidR="001733DF" w:rsidRPr="00BB5B30" w:rsidRDefault="001733DF" w:rsidP="001733DF">
      <w:pPr>
        <w:rPr>
          <w:rStyle w:val="Emphasis"/>
        </w:rPr>
      </w:pPr>
      <w:r w:rsidRPr="00E71CE1">
        <w:t>Transforming the Label—Fractioning the Label ‘Refugee’</w:t>
      </w:r>
      <w:r w:rsidR="00E71CE1" w:rsidRPr="00E71CE1">
        <w:t xml:space="preserve"> </w:t>
      </w:r>
      <w:r w:rsidRPr="005F4149">
        <w:rPr>
          <w:rStyle w:val="StyleUnderline"/>
        </w:rPr>
        <w:t>Labels do not exist in a vacuum. They are the tangible representation of</w:t>
      </w:r>
      <w:r>
        <w:rPr>
          <w:rStyle w:val="StyleUnderline"/>
        </w:rPr>
        <w:t xml:space="preserve"> </w:t>
      </w:r>
      <w:r w:rsidRPr="005F4149">
        <w:rPr>
          <w:rStyle w:val="StyleUnderline"/>
        </w:rPr>
        <w:t>policies and programmes, in which labels are not only formed but are then</w:t>
      </w:r>
      <w:r>
        <w:rPr>
          <w:rStyle w:val="StyleUnderline"/>
        </w:rPr>
        <w:t xml:space="preserve"> </w:t>
      </w:r>
      <w:r w:rsidRPr="005F4149">
        <w:rPr>
          <w:rStyle w:val="StyleUnderline"/>
        </w:rPr>
        <w:t>also transformed by bureaucratic processes which institutionalize and differentiate</w:t>
      </w:r>
      <w:r>
        <w:rPr>
          <w:rStyle w:val="StyleUnderline"/>
        </w:rPr>
        <w:t xml:space="preserve"> </w:t>
      </w:r>
      <w:r w:rsidRPr="005F4149">
        <w:rPr>
          <w:rStyle w:val="StyleUnderline"/>
        </w:rPr>
        <w:t>categories of eligibility and entitlements.</w:t>
      </w:r>
      <w:r w:rsidRPr="00E71CE1">
        <w:t xml:space="preserve"> In this way</w:t>
      </w:r>
      <w:r w:rsidRPr="005F4149">
        <w:rPr>
          <w:rStyle w:val="StyleUnderline"/>
        </w:rPr>
        <w:t>, labels develop</w:t>
      </w:r>
      <w:r>
        <w:rPr>
          <w:rStyle w:val="StyleUnderline"/>
        </w:rPr>
        <w:t xml:space="preserve"> </w:t>
      </w:r>
      <w:r w:rsidRPr="005F4149">
        <w:rPr>
          <w:rStyle w:val="StyleUnderline"/>
        </w:rPr>
        <w:t>their own rationale and legitimacy and become a convenient and accepted</w:t>
      </w:r>
      <w:r>
        <w:rPr>
          <w:rStyle w:val="StyleUnderline"/>
        </w:rPr>
        <w:t xml:space="preserve"> </w:t>
      </w:r>
      <w:r w:rsidRPr="005F4149">
        <w:rPr>
          <w:rStyle w:val="StyleUnderline"/>
        </w:rPr>
        <w:t>shorthand.</w:t>
      </w:r>
      <w:r w:rsidRPr="00E71CE1">
        <w:t xml:space="preserve"> Transformation reinforces the apparently objective truth of the many new labels for particular types of refugees. But </w:t>
      </w:r>
      <w:r w:rsidRPr="0052414B">
        <w:rPr>
          <w:rStyle w:val="StyleUnderline"/>
        </w:rPr>
        <w:t>this process of</w:t>
      </w:r>
      <w:r>
        <w:rPr>
          <w:rStyle w:val="StyleUnderline"/>
        </w:rPr>
        <w:t xml:space="preserve"> </w:t>
      </w:r>
      <w:r w:rsidRPr="0052414B">
        <w:rPr>
          <w:rStyle w:val="StyleUnderline"/>
        </w:rPr>
        <w:t>categorizing and differentiating refugees is predicated on highly instrumental</w:t>
      </w:r>
      <w:r>
        <w:rPr>
          <w:rStyle w:val="StyleUnderline"/>
        </w:rPr>
        <w:t xml:space="preserve"> </w:t>
      </w:r>
      <w:r w:rsidRPr="0052414B">
        <w:rPr>
          <w:rStyle w:val="StyleUnderline"/>
        </w:rPr>
        <w:t xml:space="preserve">practices </w:t>
      </w:r>
      <w:r w:rsidRPr="0052414B">
        <w:rPr>
          <w:rStyle w:val="Emphasis"/>
        </w:rPr>
        <w:t>which serve the interests of the state.</w:t>
      </w:r>
      <w:r w:rsidR="00E71CE1">
        <w:rPr>
          <w:rStyle w:val="Emphasis"/>
        </w:rPr>
        <w:t xml:space="preserve"> </w:t>
      </w:r>
      <w:r w:rsidRPr="00E71CE1">
        <w:t xml:space="preserve">The </w:t>
      </w:r>
      <w:r w:rsidRPr="0052414B">
        <w:rPr>
          <w:rStyle w:val="StyleUnderline"/>
        </w:rPr>
        <w:t>concept of labelling reveals</w:t>
      </w:r>
      <w:r w:rsidRPr="00E71CE1">
        <w:t xml:space="preserve"> and contests the subjectivity and arbitrariness by which labels are made, and </w:t>
      </w:r>
      <w:r w:rsidRPr="0052414B">
        <w:rPr>
          <w:rStyle w:val="StyleUnderline"/>
        </w:rPr>
        <w:t>the way in which everyday</w:t>
      </w:r>
      <w:r>
        <w:rPr>
          <w:rStyle w:val="StyleUnderline"/>
        </w:rPr>
        <w:t xml:space="preserve"> </w:t>
      </w:r>
      <w:r w:rsidRPr="0052414B">
        <w:rPr>
          <w:rStyle w:val="StyleUnderline"/>
        </w:rPr>
        <w:t xml:space="preserve">bureaucratic processes </w:t>
      </w:r>
      <w:r w:rsidRPr="0052414B">
        <w:rPr>
          <w:rStyle w:val="Emphasis"/>
        </w:rPr>
        <w:t>transform identities.</w:t>
      </w:r>
      <w:r w:rsidRPr="00E71CE1">
        <w:t xml:space="preserve"> By showing how labels ascribe simplified meanings and </w:t>
      </w:r>
      <w:r w:rsidRPr="00E71CE1">
        <w:lastRenderedPageBreak/>
        <w:t xml:space="preserve">artificially discriminate between people whose needs for protection are paramount, we can explain why alienation, reluctance to conform to the label, and often dysfunctional behaviour, emerge. Pragmatically in the late 1980s then rapidly and systematically embedded in the early to mid 1990s, Fortress Europe was constructed around a comprehensive framework of asylum and immigration policies and procedures (Zetter et al. 2003). </w:t>
      </w:r>
      <w:r w:rsidRPr="0052414B">
        <w:rPr>
          <w:rStyle w:val="StyleUnderline"/>
        </w:rPr>
        <w:t>Like a well-travelled suitcase, national governments</w:t>
      </w:r>
      <w:r>
        <w:rPr>
          <w:rStyle w:val="StyleUnderline"/>
        </w:rPr>
        <w:t xml:space="preserve"> </w:t>
      </w:r>
      <w:r w:rsidRPr="0052414B">
        <w:rPr>
          <w:rStyle w:val="StyleUnderline"/>
        </w:rPr>
        <w:t xml:space="preserve">repeatedly </w:t>
      </w:r>
      <w:r w:rsidRPr="0052414B">
        <w:rPr>
          <w:rStyle w:val="Emphasis"/>
        </w:rPr>
        <w:t>re-labelled</w:t>
      </w:r>
      <w:r w:rsidRPr="0052414B">
        <w:rPr>
          <w:rStyle w:val="StyleUnderline"/>
        </w:rPr>
        <w:t xml:space="preserve"> the normative conditions of refugee</w:t>
      </w:r>
      <w:r>
        <w:rPr>
          <w:rStyle w:val="StyleUnderline"/>
        </w:rPr>
        <w:t xml:space="preserve"> </w:t>
      </w:r>
      <w:r w:rsidRPr="0052414B">
        <w:rPr>
          <w:rStyle w:val="StyleUnderline"/>
        </w:rPr>
        <w:t>status determination, a process mirrored by harmonization of asylum and</w:t>
      </w:r>
      <w:r>
        <w:rPr>
          <w:rStyle w:val="StyleUnderline"/>
        </w:rPr>
        <w:t xml:space="preserve"> </w:t>
      </w:r>
      <w:r w:rsidRPr="0052414B">
        <w:rPr>
          <w:rStyle w:val="StyleUnderline"/>
        </w:rPr>
        <w:t>immigration policy at the supranational level.</w:t>
      </w:r>
      <w:r w:rsidRPr="00E71CE1">
        <w:t xml:space="preserve"> The objective was </w:t>
      </w:r>
      <w:r w:rsidRPr="0052414B">
        <w:rPr>
          <w:rStyle w:val="StyleUnderline"/>
        </w:rPr>
        <w:t>to respond</w:t>
      </w:r>
      <w:r>
        <w:rPr>
          <w:rStyle w:val="StyleUnderline"/>
        </w:rPr>
        <w:t xml:space="preserve"> </w:t>
      </w:r>
      <w:r w:rsidRPr="0052414B">
        <w:rPr>
          <w:rStyle w:val="StyleUnderline"/>
        </w:rPr>
        <w:t>to</w:t>
      </w:r>
      <w:r w:rsidRPr="00E71CE1">
        <w:t xml:space="preserve"> what was perceived to </w:t>
      </w:r>
      <w:r w:rsidRPr="0052414B">
        <w:rPr>
          <w:rStyle w:val="StyleUnderline"/>
        </w:rPr>
        <w:t xml:space="preserve">be a </w:t>
      </w:r>
      <w:r w:rsidRPr="0052414B">
        <w:rPr>
          <w:rStyle w:val="Emphasis"/>
        </w:rPr>
        <w:t>threatening rise in migration</w:t>
      </w:r>
      <w:r w:rsidRPr="0052414B">
        <w:rPr>
          <w:rStyle w:val="StyleUnderline"/>
        </w:rPr>
        <w:t xml:space="preserve"> which extant</w:t>
      </w:r>
      <w:r>
        <w:rPr>
          <w:rStyle w:val="StyleUnderline"/>
        </w:rPr>
        <w:t xml:space="preserve"> </w:t>
      </w:r>
      <w:r w:rsidRPr="0052414B">
        <w:rPr>
          <w:rStyle w:val="StyleUnderline"/>
        </w:rPr>
        <w:t xml:space="preserve">domestic policies and procedures had failed to stem. </w:t>
      </w:r>
      <w:r w:rsidRPr="00E71CE1">
        <w:t>Alongside these changes there were calls for reform of international instruments, notably the 1951 Geneva Convention because of its perceived failure to handle the diversity of causes and patterns of migration.</w:t>
      </w:r>
      <w:r w:rsidR="00E71CE1" w:rsidRPr="00E71CE1">
        <w:t xml:space="preserve"> </w:t>
      </w:r>
      <w:r w:rsidRPr="008B6B61">
        <w:rPr>
          <w:rStyle w:val="StyleUnderline"/>
        </w:rPr>
        <w:t>The European response was mirrored across the developed world: most</w:t>
      </w:r>
      <w:r>
        <w:rPr>
          <w:rStyle w:val="StyleUnderline"/>
        </w:rPr>
        <w:t xml:space="preserve"> </w:t>
      </w:r>
      <w:r w:rsidRPr="008B6B61">
        <w:rPr>
          <w:rStyle w:val="StyleUnderline"/>
        </w:rPr>
        <w:t>countries put in place</w:t>
      </w:r>
      <w:r w:rsidRPr="00E71CE1">
        <w:t xml:space="preserve"> a remarkably similar battery of legislative instruments and </w:t>
      </w:r>
      <w:r w:rsidRPr="008B6B61">
        <w:rPr>
          <w:rStyle w:val="StyleUnderline"/>
        </w:rPr>
        <w:t>policies to deter putative refugees and other migrants</w:t>
      </w:r>
      <w:r w:rsidRPr="00E71CE1">
        <w:t xml:space="preserve">, to severely restrict access for those who made it to their borders, and relentlessly to curtail the rights and assistance afforded those who managed to gain entry (Zetter et al. 2003). In reaching this point, </w:t>
      </w:r>
      <w:r w:rsidRPr="008B6B61">
        <w:rPr>
          <w:rStyle w:val="StyleUnderline"/>
        </w:rPr>
        <w:t>the instrumentality of state processes has radically</w:t>
      </w:r>
      <w:r>
        <w:rPr>
          <w:rStyle w:val="StyleUnderline"/>
        </w:rPr>
        <w:t xml:space="preserve"> </w:t>
      </w:r>
      <w:r w:rsidRPr="008B6B61">
        <w:rPr>
          <w:rStyle w:val="StyleUnderline"/>
        </w:rPr>
        <w:t>transformed the label ‘refugee’ from its Convention and conventional</w:t>
      </w:r>
      <w:r>
        <w:rPr>
          <w:rStyle w:val="StyleUnderline"/>
        </w:rPr>
        <w:t xml:space="preserve"> </w:t>
      </w:r>
      <w:r w:rsidRPr="008B6B61">
        <w:rPr>
          <w:rStyle w:val="StyleUnderline"/>
        </w:rPr>
        <w:t xml:space="preserve">interpretation. The decisive point here is the </w:t>
      </w:r>
      <w:r w:rsidRPr="008B6B61">
        <w:rPr>
          <w:rStyle w:val="Emphasis"/>
        </w:rPr>
        <w:t>fractioning of the label.</w:t>
      </w:r>
      <w:r w:rsidR="00E71CE1">
        <w:rPr>
          <w:rStyle w:val="Emphasis"/>
        </w:rPr>
        <w:t xml:space="preserve"> </w:t>
      </w:r>
      <w:r w:rsidRPr="008B6B61">
        <w:rPr>
          <w:rStyle w:val="StyleUnderline"/>
        </w:rPr>
        <w:t>First, there is a variety of extra-territorial instruments for interdiction</w:t>
      </w:r>
      <w:r w:rsidRPr="00E71CE1">
        <w:t xml:space="preserve">—for example offshore processing, third country readmissions, bilateral return agreements, airport liaison officers. </w:t>
      </w:r>
      <w:r w:rsidRPr="008B6B61">
        <w:rPr>
          <w:rStyle w:val="StyleUnderline"/>
        </w:rPr>
        <w:t>By creating a new range of bureaucratic</w:t>
      </w:r>
      <w:r>
        <w:rPr>
          <w:rStyle w:val="StyleUnderline"/>
        </w:rPr>
        <w:t xml:space="preserve"> </w:t>
      </w:r>
      <w:r w:rsidRPr="008B6B61">
        <w:rPr>
          <w:rStyle w:val="StyleUnderline"/>
        </w:rPr>
        <w:t>devices and categories</w:t>
      </w:r>
      <w:r w:rsidRPr="00E71CE1">
        <w:t xml:space="preserve">, these </w:t>
      </w:r>
      <w:r w:rsidRPr="008B6B61">
        <w:rPr>
          <w:rStyle w:val="StyleUnderline"/>
        </w:rPr>
        <w:t xml:space="preserve">deterrent measures seek to </w:t>
      </w:r>
      <w:r w:rsidRPr="008B6B61">
        <w:rPr>
          <w:rStyle w:val="Emphasis"/>
        </w:rPr>
        <w:t>prevent access to the</w:t>
      </w:r>
      <w:r>
        <w:rPr>
          <w:rStyle w:val="Emphasis"/>
        </w:rPr>
        <w:t xml:space="preserve"> </w:t>
      </w:r>
      <w:r w:rsidRPr="008B6B61">
        <w:rPr>
          <w:rStyle w:val="Emphasis"/>
        </w:rPr>
        <w:t>label ‘refugee’.</w:t>
      </w:r>
      <w:r w:rsidR="00E71CE1">
        <w:rPr>
          <w:rStyle w:val="Emphasis"/>
        </w:rPr>
        <w:t xml:space="preserve"> </w:t>
      </w:r>
      <w:r w:rsidRPr="00E71CE1">
        <w:t>Second, we now have ‘genuine refugees’, implicitly different from refugees without this prefix, although the Convention is silent on this distinction. ‘Asylum seeker’ is now a mainstream label, institutionalized in the immigration statutes, policies and practices of most European states. Most countries in the developed world deploy a variety of labels for ‘temporary protection’ or so-called Category ‘B’ refugee status, which keep the vast majority of refugee claimants in a transient state, often for years. Yet there is no basis in international law for temporary protection.</w:t>
      </w:r>
      <w:r w:rsidR="00E71CE1" w:rsidRPr="00E71CE1">
        <w:t xml:space="preserve"> </w:t>
      </w:r>
      <w:r w:rsidRPr="00001660">
        <w:rPr>
          <w:rStyle w:val="StyleUnderline"/>
        </w:rPr>
        <w:t>Across the developed world, decreasing numbers of people are afforded full</w:t>
      </w:r>
      <w:r>
        <w:rPr>
          <w:rStyle w:val="StyleUnderline"/>
        </w:rPr>
        <w:t xml:space="preserve"> </w:t>
      </w:r>
      <w:r w:rsidRPr="00001660">
        <w:rPr>
          <w:rStyle w:val="StyleUnderline"/>
        </w:rPr>
        <w:t>refugee status.</w:t>
      </w:r>
      <w:r w:rsidRPr="00E71CE1">
        <w:t xml:space="preserve"> Instead </w:t>
      </w:r>
      <w:r w:rsidRPr="00001660">
        <w:rPr>
          <w:rStyle w:val="StyleUnderline"/>
        </w:rPr>
        <w:t>they are increasingly subjected to the transformed</w:t>
      </w:r>
      <w:r>
        <w:rPr>
          <w:rStyle w:val="StyleUnderline"/>
        </w:rPr>
        <w:t xml:space="preserve"> </w:t>
      </w:r>
      <w:r w:rsidRPr="00001660">
        <w:rPr>
          <w:rStyle w:val="StyleUnderline"/>
        </w:rPr>
        <w:t xml:space="preserve">label ‘asylum seeker’ which is demarcated by the </w:t>
      </w:r>
      <w:r w:rsidRPr="00001660">
        <w:rPr>
          <w:rStyle w:val="Emphasis"/>
        </w:rPr>
        <w:t>wholesale withdrawal or</w:t>
      </w:r>
      <w:r>
        <w:rPr>
          <w:rStyle w:val="Emphasis"/>
        </w:rPr>
        <w:t xml:space="preserve"> </w:t>
      </w:r>
      <w:r w:rsidRPr="00001660">
        <w:rPr>
          <w:rStyle w:val="Emphasis"/>
        </w:rPr>
        <w:t>reduction</w:t>
      </w:r>
      <w:r w:rsidRPr="00001660">
        <w:rPr>
          <w:rStyle w:val="StyleUnderline"/>
        </w:rPr>
        <w:t xml:space="preserve"> of established rights:</w:t>
      </w:r>
      <w:r w:rsidRPr="00E71CE1">
        <w:t xml:space="preserve"> examples here are </w:t>
      </w:r>
      <w:r w:rsidRPr="00001660">
        <w:rPr>
          <w:rStyle w:val="StyleUnderline"/>
        </w:rPr>
        <w:t>fast track appeals and</w:t>
      </w:r>
      <w:r>
        <w:rPr>
          <w:rStyle w:val="StyleUnderline"/>
        </w:rPr>
        <w:t xml:space="preserve"> </w:t>
      </w:r>
      <w:r w:rsidRPr="00001660">
        <w:rPr>
          <w:rStyle w:val="StyleUnderline"/>
        </w:rPr>
        <w:t>deportation, limited judicial review, more detention, so called white lists of</w:t>
      </w:r>
      <w:r>
        <w:rPr>
          <w:rStyle w:val="StyleUnderline"/>
        </w:rPr>
        <w:t xml:space="preserve"> </w:t>
      </w:r>
      <w:r w:rsidRPr="00001660">
        <w:rPr>
          <w:rStyle w:val="StyleUnderline"/>
        </w:rPr>
        <w:t>countries presumed not to persecute</w:t>
      </w:r>
      <w:r w:rsidRPr="00E71CE1">
        <w:t>, European conventions preventing multiple applications in EU Member States.</w:t>
      </w:r>
      <w:r w:rsidR="00E71CE1" w:rsidRPr="00E71CE1">
        <w:t xml:space="preserve"> </w:t>
      </w:r>
      <w:r w:rsidRPr="00E71CE1">
        <w:t>The purpose of this new temporary protection label and the associated instruments is, of course, to enable the bureaucracies to manage and, I would argue, to decline refugee claims. The proliferation of new labels designating different kinds of refugee claimants, underpins a deliberately transformative process to create far less preferential categories of temporary protection (e.g. in the UK, Indefinite Leave to Remain, Exceptional Leave to Remain and now redefined as Humanitarian Leave to Remain). As if to institutionalize the fragmentation of the label, the Immigration and Nationality Department of the UK recently introduced a revised, so called segmented model for processing refugee claims: asylum seekers are summarily designated into one of seven categories with different assessment criteria which, in effect, predetermine the outcomes of the claims.</w:t>
      </w:r>
      <w:r w:rsidR="00E71CE1" w:rsidRPr="00E71CE1">
        <w:t xml:space="preserve"> </w:t>
      </w:r>
      <w:r w:rsidRPr="00E71CE1">
        <w:t xml:space="preserve">Third, </w:t>
      </w:r>
      <w:r w:rsidRPr="00001660">
        <w:rPr>
          <w:rStyle w:val="StyleUnderline"/>
        </w:rPr>
        <w:t>deterring would-be refugees from entry has been matched by equally</w:t>
      </w:r>
      <w:r>
        <w:rPr>
          <w:rStyle w:val="StyleUnderline"/>
        </w:rPr>
        <w:t xml:space="preserve"> </w:t>
      </w:r>
      <w:r w:rsidRPr="00001660">
        <w:rPr>
          <w:rStyle w:val="StyleUnderline"/>
        </w:rPr>
        <w:t>powerful policies of restrictionism within all the major countries of asylum.</w:t>
      </w:r>
      <w:r>
        <w:rPr>
          <w:rStyle w:val="StyleUnderline"/>
        </w:rPr>
        <w:t xml:space="preserve"> </w:t>
      </w:r>
      <w:r w:rsidRPr="00E71CE1">
        <w:t>Government agencies have been scaled up, or newly established, to manage the rising influx of refugees awaiting status determination. Far-reaching and complex bureaucratic procedures transform the label into far more discriminatory outcomes. Some asylum seekers are allocated to reception or detention centres, mirroring the iconic refugee camps of the developing world in the 1970s and 1980s. Others are forced into dispersal and accommodation schemes far away from preferred temporary locations and social networks (Zetter et al. 2003a). A ‘dispersed asylum seeker’ in the UK and Ireland, for example, is more than a bureaucratic category. It is a transformative process which is imposed not chosen, which excludes not incorporates. It marginalizes the refugee from his/her social and cultural milieu, alienates him/her from local hosts who understandably resent impoverished migrants forcibly dispersed into their already deprived communities, and compels the claimants to live in controlled poverty.</w:t>
      </w:r>
      <w:r w:rsidR="00E71CE1" w:rsidRPr="00E71CE1">
        <w:t xml:space="preserve"> </w:t>
      </w:r>
      <w:r w:rsidRPr="00E71CE1">
        <w:t xml:space="preserve">Fourth, changes in domestic policy and practice were mirrored in perfunctory calls, made by some governments (notably EU Member States) in recent years, to renegotiate the Geneva Convention. The </w:t>
      </w:r>
      <w:r w:rsidRPr="00001660">
        <w:rPr>
          <w:rStyle w:val="StyleUnderline"/>
        </w:rPr>
        <w:t>claim has been</w:t>
      </w:r>
      <w:r>
        <w:rPr>
          <w:rStyle w:val="StyleUnderline"/>
        </w:rPr>
        <w:t xml:space="preserve"> </w:t>
      </w:r>
      <w:r w:rsidRPr="00001660">
        <w:rPr>
          <w:rStyle w:val="StyleUnderline"/>
        </w:rPr>
        <w:t>asserted that the definition (label) of a refugee, prescribed half a century ago</w:t>
      </w:r>
      <w:r>
        <w:rPr>
          <w:rStyle w:val="StyleUnderline"/>
        </w:rPr>
        <w:t xml:space="preserve"> </w:t>
      </w:r>
      <w:r w:rsidRPr="00001660">
        <w:rPr>
          <w:rStyle w:val="StyleUnderline"/>
        </w:rPr>
        <w:t xml:space="preserve">and modified in scope, but not interpretation, by the 1967 Protocol, was </w:t>
      </w:r>
      <w:r w:rsidRPr="00001660">
        <w:rPr>
          <w:rStyle w:val="Emphasis"/>
        </w:rPr>
        <w:t>no</w:t>
      </w:r>
      <w:r>
        <w:rPr>
          <w:rStyle w:val="Emphasis"/>
        </w:rPr>
        <w:t xml:space="preserve"> </w:t>
      </w:r>
      <w:r w:rsidRPr="00001660">
        <w:rPr>
          <w:rStyle w:val="Emphasis"/>
        </w:rPr>
        <w:t>longer appropriate to contemporary root causes and globalized patterns of</w:t>
      </w:r>
      <w:r>
        <w:rPr>
          <w:rStyle w:val="Emphasis"/>
        </w:rPr>
        <w:t xml:space="preserve"> </w:t>
      </w:r>
      <w:r w:rsidRPr="00001660">
        <w:rPr>
          <w:rStyle w:val="Emphasis"/>
        </w:rPr>
        <w:t>refugee mobility.</w:t>
      </w:r>
      <w:r w:rsidRPr="00E71CE1">
        <w:t xml:space="preserve"> Genuine refugees, it was argued, were poorly served by a Convention label which was exploited, in the political and popular mind, by large numbers of other types of migrants. The proposition of a failing Convention was buttressed by a seemingly neutral managerial rhetoric calling for an international consensus to organize quota systems and to introduce offshore </w:t>
      </w:r>
      <w:r w:rsidRPr="00E71CE1">
        <w:lastRenderedPageBreak/>
        <w:t>processing of refugee claims by international agencies such as UNHCR. Problematizing the issue of international migration as the need to rewrite the Convention label is turning the challenge on its head: it blames the victims and would immeasurably rein in eligibility for refugee status.</w:t>
      </w:r>
      <w:r w:rsidR="00E71CE1" w:rsidRPr="00E71CE1">
        <w:t xml:space="preserve"> </w:t>
      </w:r>
      <w:r w:rsidRPr="00E71CE1">
        <w:t xml:space="preserve">Fifth, </w:t>
      </w:r>
      <w:r w:rsidRPr="00001660">
        <w:rPr>
          <w:rStyle w:val="StyleUnderline"/>
        </w:rPr>
        <w:t>the very different labels of ‘refugee’ and ‘economic migrant’ have</w:t>
      </w:r>
      <w:r>
        <w:rPr>
          <w:rStyle w:val="StyleUnderline"/>
        </w:rPr>
        <w:t xml:space="preserve"> </w:t>
      </w:r>
      <w:r w:rsidRPr="00001660">
        <w:rPr>
          <w:rStyle w:val="StyleUnderline"/>
        </w:rPr>
        <w:t xml:space="preserve">frequently, and perhaps deliberately, been </w:t>
      </w:r>
      <w:r w:rsidRPr="00001660">
        <w:rPr>
          <w:rStyle w:val="Emphasis"/>
        </w:rPr>
        <w:t>conflated by national interests</w:t>
      </w:r>
      <w:r>
        <w:rPr>
          <w:rStyle w:val="Emphasis"/>
        </w:rPr>
        <w:t xml:space="preserve"> </w:t>
      </w:r>
      <w:r w:rsidRPr="00E71CE1">
        <w:t xml:space="preserve">(Geddes 2003; Schuster 2005); </w:t>
      </w:r>
      <w:r w:rsidRPr="00001660">
        <w:rPr>
          <w:rStyle w:val="StyleUnderline"/>
        </w:rPr>
        <w:t>the phrase ‘irregular migration’ effectively</w:t>
      </w:r>
      <w:r>
        <w:rPr>
          <w:rStyle w:val="StyleUnderline"/>
        </w:rPr>
        <w:t xml:space="preserve"> </w:t>
      </w:r>
      <w:r w:rsidRPr="00001660">
        <w:rPr>
          <w:rStyle w:val="StyleUnderline"/>
        </w:rPr>
        <w:t>captures this uncertainty and confusion.</w:t>
      </w:r>
      <w:r w:rsidRPr="00E71CE1">
        <w:t xml:space="preserve"> Partly this is because increasing numbers of claimants, as we have noted, are fleeing complex root causes in which persecution and socio-economic exclusion are combined. More significantly, labels have become conflated because governments themselves have failed (and are still failing) to develop ‘managed migration’ policies which distinguish between entry rights for economic migrants and the labour market needs of their global economies, and the fundamentally different entitlements and needs of the more specific category of refugees. But, in an era of seemingly closed borders, the label ‘refugee’ has offered greater potential to gain access; indeed, it has been the most clearly established means of entry.</w:t>
      </w:r>
      <w:r w:rsidR="00E71CE1" w:rsidRPr="00E71CE1">
        <w:t xml:space="preserve"> </w:t>
      </w:r>
      <w:r w:rsidRPr="00E71CE1">
        <w:t xml:space="preserve">Yet trying to discriminate between refugee and economic migrant in contemporary migration flows is not easy. A not uncommon experience is as follows: born a Somali; subsequently an asylum seeker after the violent upheaval in the late 1980s; arrival and grant of refugee status in Italy (thanks to the historical accident when Mussolini decided Italy needed an African empire in the 1920s and 1930s); an Italian citizen; a European citizen (thus enabled to come to the UK thanks to the Single European Act of 1986 permitting the free movement of EU citizens among the members states); and a UK resident. These labels form a life narrative and an overlapping sequence of events, not just static features of geographical origin, national identity and legally designated statuses. Through a process of sequential labelling like this, many refugees seem to conform to the functionalist terms of European Commission policies for refugee integration: they appear to validate the label ‘integrated refugee’ and, self evidently, they are the archetypal mobile ‘European citizen’, at home, so to speak, in Italy or the UK. Yet, this says nothing about integration as a negotiated process between the refugee and his/her hosts, nor the role of agency, modes of inclusion (Soysal 1994), rights (Penninx 2000), and differential forms of citizenship (as between Italy and the UK for example) (Castles 2003). In other </w:t>
      </w:r>
      <w:r w:rsidRPr="00BB5B30">
        <w:rPr>
          <w:rStyle w:val="StyleUnderline"/>
        </w:rPr>
        <w:t>words a stereotypical label fails to</w:t>
      </w:r>
      <w:r>
        <w:rPr>
          <w:rStyle w:val="StyleUnderline"/>
        </w:rPr>
        <w:t xml:space="preserve"> </w:t>
      </w:r>
      <w:r w:rsidRPr="00BB5B30">
        <w:rPr>
          <w:rStyle w:val="StyleUnderline"/>
        </w:rPr>
        <w:t>capture the rich and multilayered ‘identity’ of any one of the over 4 million</w:t>
      </w:r>
      <w:r>
        <w:rPr>
          <w:rStyle w:val="StyleUnderline"/>
        </w:rPr>
        <w:t xml:space="preserve"> </w:t>
      </w:r>
      <w:r w:rsidRPr="00BB5B30">
        <w:rPr>
          <w:rStyle w:val="StyleUnderline"/>
        </w:rPr>
        <w:t>forced migrants seeking refuge in Europe over the last decade.</w:t>
      </w:r>
      <w:r w:rsidR="00E71CE1">
        <w:rPr>
          <w:rStyle w:val="StyleUnderline"/>
        </w:rPr>
        <w:t xml:space="preserve"> </w:t>
      </w:r>
      <w:r w:rsidRPr="00E71CE1">
        <w:t xml:space="preserve">As this example of multiple labels and layers of identity shows, and as I demonstrated in my original paper, the transformation of labels is not a one way process. Refugees are not always dependent victims of larger institutional powers outside their control. However, in the context of deterrence restrictionism and the fractioning of the refugee label, those claiming refugee status are more likely to be forced to transform or subvert the labels imposed on them because of the constraints and burdens which these labels may produce. Thus, </w:t>
      </w:r>
      <w:r w:rsidRPr="00BB5B30">
        <w:rPr>
          <w:rStyle w:val="StyleUnderline"/>
        </w:rPr>
        <w:t xml:space="preserve">reducing eligibility to </w:t>
      </w:r>
      <w:r w:rsidRPr="00BB5B30">
        <w:rPr>
          <w:rStyle w:val="Emphasis"/>
        </w:rPr>
        <w:t>the privileged label ‘refugee’</w:t>
      </w:r>
      <w:r w:rsidRPr="00BB5B30">
        <w:rPr>
          <w:rStyle w:val="StyleUnderline"/>
        </w:rPr>
        <w:t xml:space="preserve"> forces</w:t>
      </w:r>
      <w:r>
        <w:rPr>
          <w:rStyle w:val="StyleUnderline"/>
        </w:rPr>
        <w:t xml:space="preserve"> </w:t>
      </w:r>
      <w:r w:rsidRPr="00BB5B30">
        <w:rPr>
          <w:rStyle w:val="StyleUnderline"/>
        </w:rPr>
        <w:t xml:space="preserve">putative claimants into </w:t>
      </w:r>
      <w:r w:rsidRPr="00BB5B30">
        <w:rPr>
          <w:rStyle w:val="Emphasis"/>
        </w:rPr>
        <w:t>illegality and trafficking to assert their rights.</w:t>
      </w:r>
      <w:r>
        <w:rPr>
          <w:rStyle w:val="Emphasis"/>
        </w:rPr>
        <w:t xml:space="preserve"> </w:t>
      </w:r>
      <w:r w:rsidRPr="00BB5B30">
        <w:rPr>
          <w:rStyle w:val="StyleUnderline"/>
        </w:rPr>
        <w:t>It promotes ‘illegal’ employment by restricting the right to work.</w:t>
      </w:r>
      <w:r w:rsidRPr="00E71CE1">
        <w:t xml:space="preserve"> Yet ironically, of course, it is not the claimants who are transforming the labels, but precisely state policies and practices which effectively criminalize refugees for seeking asylum. This cause–effect cycle generates yet more labels such as ‘clandestine’ or, worse still, ‘illegal’ or ‘bogus’ asylum seekers. But the lack of official documents does not, as the Convention makes clear, constitute grounds for rejecting a claim for refugee status.</w:t>
      </w:r>
      <w:r w:rsidR="00E71CE1" w:rsidRPr="00E71CE1">
        <w:t xml:space="preserve"> </w:t>
      </w:r>
      <w:r w:rsidRPr="00E71CE1">
        <w:t>The argument, here, is not about the rights of nation states to manage migration. Rather, it is how the instruments and processes to manage migration impact on migrants themselves and especially on the protection and rights of refugees.</w:t>
      </w:r>
      <w:r w:rsidR="00E71CE1" w:rsidRPr="00E71CE1">
        <w:t xml:space="preserve"> </w:t>
      </w:r>
      <w:r w:rsidRPr="00BB5B30">
        <w:rPr>
          <w:rStyle w:val="Emphasis"/>
        </w:rPr>
        <w:t>Institutional needs transform a story into a bureaucratic label and ascribe an identity of the ‘other’. The concept of labelling reveals how seemingly essential bureaucratic practices to manage the influx of refugees, and thus manage an image, in fact produce highly discriminatory labels designed to mediate the interests of the state to control in-migration.</w:t>
      </w:r>
    </w:p>
    <w:p w:rsidR="006E6E5A" w:rsidRPr="00EF3AEA" w:rsidRDefault="006E6E5A" w:rsidP="006E6E5A">
      <w:pPr>
        <w:pStyle w:val="Heading4"/>
      </w:pPr>
      <w:r w:rsidRPr="00EF3AEA">
        <w:t>Using the words “refugee’ and “migrant” politicizes language and dehumanizes the people we claim to help</w:t>
      </w:r>
    </w:p>
    <w:p w:rsidR="006E6E5A" w:rsidRPr="001905AD" w:rsidRDefault="006E6E5A" w:rsidP="006E6E5A">
      <w:pPr>
        <w:rPr>
          <w:rStyle w:val="Style13ptBold"/>
        </w:rPr>
      </w:pPr>
      <w:r>
        <w:rPr>
          <w:rStyle w:val="Style13ptBold"/>
        </w:rPr>
        <w:t>Taylor, 15</w:t>
      </w:r>
      <w:r w:rsidRPr="001905AD">
        <w:t xml:space="preserve">—Foreign reporter (Adam, “Why </w:t>
      </w:r>
      <w:r w:rsidRPr="001905AD">
        <w:rPr>
          <w:rStyle w:val="StyleUnderline"/>
        </w:rPr>
        <w:t>the language we use to talk about refugees matters so much</w:t>
      </w:r>
      <w:r w:rsidRPr="001905AD">
        <w:t xml:space="preserve">,” The Washington Post, 7/30/15, </w:t>
      </w:r>
      <w:hyperlink r:id="rId253" w:history="1">
        <w:r w:rsidRPr="00B9661A">
          <w:rPr>
            <w:rStyle w:val="Hyperlink"/>
          </w:rPr>
          <w:t>https://www.washingtonpost.com/news/worldviews/wp/2015/07/30/why-the-language-we-use-to-talk-about-refugees-matters-so-much/?utm_term=.90adefc8e113)//AS</w:t>
        </w:r>
      </w:hyperlink>
      <w:r>
        <w:rPr>
          <w:rStyle w:val="Style13ptBold"/>
        </w:rPr>
        <w:t xml:space="preserve"> </w:t>
      </w:r>
    </w:p>
    <w:p w:rsidR="006E6E5A" w:rsidRDefault="006E6E5A" w:rsidP="006E6E5A">
      <w:r>
        <w:t>In an interview with British news station ITV on Thursday, David Cameron told viewers that the French port of Calais was safe and secure, despite a "swarm" of migrants trying to gain access to Britain. Rival politicians soon rushed to criticize the British prime minister's language: Even Nigel Farage, leader of the anti-immigration UKIP party, jumped in to say he was not "seeking to use language like that" (though he has in the past).</w:t>
      </w:r>
    </w:p>
    <w:p w:rsidR="006E6E5A" w:rsidRDefault="006E6E5A" w:rsidP="006E6E5A">
      <w:r>
        <w:t xml:space="preserve">Cameron clearly chose his words poorly. As Lisa Doyle, head of advocacy for the Refugee Council puts it, the use of the word swarm was "dehumanizing" – migrants are not insects. It was also badly timed, coming as France deployed riot police to Calais after a </w:t>
      </w:r>
      <w:r>
        <w:lastRenderedPageBreak/>
        <w:t>Sudanese man became the ninth person in less than two months to die while trying to enter the Channel Tunnel, an underground train line that runs from France to Britain.</w:t>
      </w:r>
    </w:p>
    <w:p w:rsidR="006E6E5A" w:rsidRPr="001905AD" w:rsidRDefault="006E6E5A" w:rsidP="006E6E5A">
      <w:pPr>
        <w:rPr>
          <w:rStyle w:val="Emphasis"/>
        </w:rPr>
      </w:pPr>
      <w:r>
        <w:t xml:space="preserve">Much of the outrage over the British leader's comments misses an important point, however: Cameron is far from alone when it comes to troubling use of language to describe the world's current migration crisis. </w:t>
      </w:r>
      <w:r w:rsidRPr="001905AD">
        <w:rPr>
          <w:rStyle w:val="StyleUnderline"/>
        </w:rPr>
        <w:t xml:space="preserve">Language is inherently political, and the language used to describe migrants and refugees is politicized. The way we talk about migrants in turn </w:t>
      </w:r>
      <w:r w:rsidRPr="001905AD">
        <w:rPr>
          <w:rStyle w:val="Emphasis"/>
        </w:rPr>
        <w:t>influences the way we deal with them, with sometimes worrying consequences.</w:t>
      </w:r>
    </w:p>
    <w:p w:rsidR="006E6E5A" w:rsidRDefault="006E6E5A" w:rsidP="006E6E5A">
      <w:r>
        <w:t>Consider even the most basic elements of the language about migration. Writing in the Guardian earlier this year, Mawuna Remarque Koutonin asked why white people were often referred to as expatriates. "Top African professionals going to work in Europe are not considered expats," Koutonin wrote. "They are immigrants." When you add in the various words used to describe other varieties of immigration it all ends up getting very codified, as London-based Lebanese blogger Karl Sharro satirically pointed out on Twitter recently.</w:t>
      </w:r>
    </w:p>
    <w:p w:rsidR="006E6E5A" w:rsidRDefault="006E6E5A" w:rsidP="006E6E5A">
      <w:r>
        <w:t>When considering the 60 million or so people currently displaced from their home around the world, certain words rankle experts more than others. "It makes no more sense to call someone an 'illegal migrant' than an 'illegal person,' " Human Rights Watch's Bill Frelick wrote last year. The repeated use of the word "boat people" to describe people using boats to migrate over the Mediterranean or across South East Asian waters presents similar issues.</w:t>
      </w:r>
    </w:p>
    <w:p w:rsidR="006E6E5A" w:rsidRPr="001905AD" w:rsidRDefault="006E6E5A" w:rsidP="006E6E5A">
      <w:pPr>
        <w:rPr>
          <w:rStyle w:val="StyleUnderline"/>
        </w:rPr>
      </w:pPr>
      <w:r w:rsidRPr="001905AD">
        <w:rPr>
          <w:rStyle w:val="StyleUnderline"/>
        </w:rPr>
        <w:t>"We don't call middle-class Europeans who take regular holidays abroad 'EasyJet people,</w:t>
      </w:r>
      <w:r>
        <w:t>' or the super-rich of Monaco 'yacht people,' " Daniel Trilling, editor of the New Humanist, told me. "</w:t>
      </w:r>
      <w:r w:rsidRPr="001905AD">
        <w:rPr>
          <w:rStyle w:val="StyleUnderline"/>
        </w:rPr>
        <w:t>It strikes me as a way, intentional or not, of avoiding discussing the reasons why refugees from Burma, for instance, take those boats and why other countries are reluctant to give them asylum."</w:t>
      </w:r>
    </w:p>
    <w:p w:rsidR="006E6E5A" w:rsidRDefault="006E6E5A" w:rsidP="006E6E5A">
      <w:r w:rsidRPr="001905AD">
        <w:rPr>
          <w:rStyle w:val="StyleUnderline"/>
        </w:rPr>
        <w:t xml:space="preserve">How people are labelled has important implications. Whether people should be called economic migrants or asylum seekers matters a great deal in the country they arrive in, where it </w:t>
      </w:r>
      <w:r w:rsidRPr="001905AD">
        <w:rPr>
          <w:rStyle w:val="Emphasis"/>
        </w:rPr>
        <w:t>could affect their legal status</w:t>
      </w:r>
      <w:r w:rsidRPr="001905AD">
        <w:rPr>
          <w:rStyle w:val="StyleUnderline"/>
        </w:rPr>
        <w:t xml:space="preserve"> as they try to stay in the country.</w:t>
      </w:r>
      <w:r>
        <w:t xml:space="preserve"> It also matters in the countries where these people originated from. Eritrea, for example, has repeatedly denied that the thousands of people leaving the country are leaving because of political pressure, instead insisting that they have headed abroad in search of higher wages. Other countries make similar arguments: In May, Bangladesh Prime Minister Sheikh Hasina said that the migrants leaving her country were "fortune-seekers" and "mentally sick." The message behind such a message was clear: It's their fault, not ours.</w:t>
      </w:r>
    </w:p>
    <w:p w:rsidR="006E6E5A" w:rsidRDefault="006E6E5A" w:rsidP="006E6E5A">
      <w:r>
        <w:t>There are worries that even "migrant," perhaps the broadest and most neutral term we have, could become politicized. Trilling pointed out that Katie Hopkins, a controversial British writer and public figure, likened migrants to "cockroaches" in a column published in the Sun newspaper in April. "As both government policy and political rhetoric casts these people as undesirables — a threat to security; a criminal element; a drain on resources — the word used to describe them takes on a new, negative meaning," Trilling says.</w:t>
      </w:r>
    </w:p>
    <w:p w:rsidR="006E6E5A" w:rsidRDefault="006E6E5A" w:rsidP="006E6E5A">
      <w:r w:rsidRPr="001905AD">
        <w:rPr>
          <w:rStyle w:val="StyleUnderline"/>
        </w:rPr>
        <w:t>Words such as "swarm" or "invas</w:t>
      </w:r>
      <w:r>
        <w:rPr>
          <w:rStyle w:val="StyleUnderline"/>
        </w:rPr>
        <w:t>ion" can also have implications</w:t>
      </w:r>
      <w:r w:rsidRPr="001905AD">
        <w:rPr>
          <w:rStyle w:val="StyleUnderline"/>
        </w:rPr>
        <w:t xml:space="preserve"> just as negative when used in connection to refugees.</w:t>
      </w:r>
      <w:r>
        <w:t xml:space="preserve"> James Hathaway, director of the Program in Refugee and Asylum at the University of Michigan Law School, says that these words are "clearly meant to instill fear." That's dangerous because the situation in Calais is already inflamed and full of fear: British tabloids are even calling for Cameron to send in the army, as if the migrants represented a foreign power preparing to invade.</w:t>
      </w:r>
    </w:p>
    <w:p w:rsidR="006E6E5A" w:rsidRDefault="006E6E5A" w:rsidP="006E6E5A">
      <w:r>
        <w:t>Such a reaction is deeply misguided, said Alexander Betts, director of the Refugee Studies Center at Oxford University. "It's really important that we have a sense of perspective. There are around 20 million refugees in the world," Betts explains. "The few thousand people in Calais and trying to reach the U.K. mainly come from refugee-producing countries like Syria, Eritrea and Somalia — and we have obligations under international law to at least allow them to claim asylum."</w:t>
      </w:r>
    </w:p>
    <w:p w:rsidR="006E6E5A" w:rsidRDefault="006E6E5A" w:rsidP="006E6E5A">
      <w:r>
        <w:t>Those living in the migrant camps near Calais, nicknamed "the jungle," seem to understand this well themselves. “It’s easier to leave us living like this if you say we are bad people, not human," Adil, a 24-year-old from Sudan, told the Guardian.</w:t>
      </w:r>
    </w:p>
    <w:p w:rsidR="006E6E5A" w:rsidRDefault="006E6E5A" w:rsidP="006E6E5A">
      <w:pPr>
        <w:rPr>
          <w:rStyle w:val="Emphasis"/>
        </w:rPr>
      </w:pPr>
      <w:r w:rsidRPr="001905AD">
        <w:rPr>
          <w:rStyle w:val="StyleUnderline"/>
        </w:rPr>
        <w:t>Can a change in language really change the way we think about migrants and refugees?</w:t>
      </w:r>
      <w:r>
        <w:t xml:space="preserve"> It's hard to deny that </w:t>
      </w:r>
      <w:r w:rsidRPr="001905AD">
        <w:rPr>
          <w:rStyle w:val="StyleUnderline"/>
        </w:rPr>
        <w:t>interpretations can be subtle and subjective.</w:t>
      </w:r>
      <w:r>
        <w:t xml:space="preserve"> However, this week we saw a great example of how </w:t>
      </w:r>
      <w:r w:rsidRPr="001905AD">
        <w:rPr>
          <w:rStyle w:val="StyleUnderline"/>
        </w:rPr>
        <w:t xml:space="preserve">humanizing victims can provoke a positive global reaction – and remarkably, this example came from the animal kingdom. All around the world, people mourned the death of Zimbabwe's Cecil </w:t>
      </w:r>
      <w:r w:rsidRPr="001905AD">
        <w:rPr>
          <w:rStyle w:val="StyleUnderline"/>
        </w:rPr>
        <w:lastRenderedPageBreak/>
        <w:t xml:space="preserve">the lion, while other equally important yet nameless animals died in obscurity. </w:t>
      </w:r>
      <w:r w:rsidRPr="001905AD">
        <w:rPr>
          <w:rStyle w:val="Emphasis"/>
        </w:rPr>
        <w:t>If we can humanize an animal, surely there's a way of humanizing humans.</w:t>
      </w:r>
    </w:p>
    <w:p w:rsidR="006E6E5A" w:rsidRPr="00837530" w:rsidRDefault="006E6E5A" w:rsidP="006E6E5A">
      <w:pPr>
        <w:pStyle w:val="Heading4"/>
      </w:pPr>
      <w:r>
        <w:t>The right politicizes the word “refugee” in an effort to exploit the public.</w:t>
      </w:r>
    </w:p>
    <w:p w:rsidR="006E6E5A" w:rsidRDefault="006E6E5A" w:rsidP="006E6E5A">
      <w:pPr>
        <w:rPr>
          <w:rStyle w:val="Style13ptBold"/>
        </w:rPr>
      </w:pPr>
      <w:r>
        <w:rPr>
          <w:rStyle w:val="Style13ptBold"/>
        </w:rPr>
        <w:t>Saul, 17</w:t>
      </w:r>
      <w:r w:rsidRPr="001905AD">
        <w:t xml:space="preserve">—Women's Editor and Comment Executive (Heather, “Ukip using refugee crisis as a ‘dirty word’ to tap into deprived communities, Labour MP warns,” iNews, 3/2/17, </w:t>
      </w:r>
      <w:hyperlink r:id="rId254" w:history="1">
        <w:r w:rsidRPr="001905AD">
          <w:rPr>
            <w:rStyle w:val="Hyperlink"/>
          </w:rPr>
          <w:t>https://inews.co.uk/news/politics/ukip-using-refugee-crisis-dirty-word-tap-deprived-communities-labour-mp-warns/)//AS</w:t>
        </w:r>
      </w:hyperlink>
      <w:r>
        <w:rPr>
          <w:rStyle w:val="Style13ptBold"/>
        </w:rPr>
        <w:t xml:space="preserve"> </w:t>
      </w:r>
    </w:p>
    <w:p w:rsidR="006E6E5A" w:rsidRDefault="006E6E5A" w:rsidP="006E6E5A">
      <w:r w:rsidRPr="00837530">
        <w:rPr>
          <w:rStyle w:val="StyleUnderline"/>
        </w:rPr>
        <w:t>The refugee crisis is being used as a “dirty word” by right-wing political groups</w:t>
      </w:r>
      <w:r>
        <w:t xml:space="preserve">, a Labour MP has warned, as she urged Britain to allow refugee women to speak for themselves. Kate Osamor was speaking at the Women for Refugee Women national conference, where she warned </w:t>
      </w:r>
      <w:r w:rsidRPr="00837530">
        <w:rPr>
          <w:rStyle w:val="StyleUnderline"/>
        </w:rPr>
        <w:t>Ukip and Donald Trump are using migrants and refugees as “scapegoats” to tap into disenfranchised communities that are struggling economically.</w:t>
      </w:r>
      <w:r>
        <w:t xml:space="preserve"> Using migrants as ‘scapegoats’</w:t>
      </w:r>
    </w:p>
    <w:p w:rsidR="006E6E5A" w:rsidRPr="00837530" w:rsidRDefault="006E6E5A" w:rsidP="006E6E5A">
      <w:pPr>
        <w:rPr>
          <w:rStyle w:val="StyleUnderline"/>
        </w:rPr>
      </w:pPr>
      <w:r>
        <w:t xml:space="preserve">The MP for Edmonton became visibly emotional as she paid tribute to the bravery of women refugees who had escaped persecution. Ms Osamor warned migrants and </w:t>
      </w:r>
      <w:r w:rsidRPr="00837530">
        <w:rPr>
          <w:rStyle w:val="StyleUnderline"/>
        </w:rPr>
        <w:t>refugees are being used as a “political football”.</w:t>
      </w:r>
      <w:r>
        <w:t xml:space="preserve"> “There are l</w:t>
      </w:r>
      <w:r w:rsidRPr="00837530">
        <w:rPr>
          <w:rStyle w:val="StyleUnderline"/>
        </w:rPr>
        <w:t>ots of people who feel disenfranchised. Through that, populist voices are linking into them and they are using that emptiness that people feel, where communities have been left behind, where lots of people do not have jobs and do not have money in their pockets, “</w:t>
      </w:r>
      <w:r>
        <w:t xml:space="preserve">she said. “Because of that, they are being able to be used. “I do not blame them, but we need to identify that that is happening. What is more important is that migrants and </w:t>
      </w:r>
      <w:r w:rsidRPr="00837530">
        <w:rPr>
          <w:rStyle w:val="StyleUnderline"/>
        </w:rPr>
        <w:t>refugees</w:t>
      </w:r>
      <w:r>
        <w:t xml:space="preserve"> – that issue is being used as not only a political football but also it’s </w:t>
      </w:r>
      <w:r w:rsidRPr="00837530">
        <w:rPr>
          <w:rStyle w:val="StyleUnderline"/>
        </w:rPr>
        <w:t xml:space="preserve">been used as almost a dirty word, </w:t>
      </w:r>
      <w:r w:rsidRPr="00837530">
        <w:rPr>
          <w:rStyle w:val="Emphasis"/>
        </w:rPr>
        <w:t>something we should be ashamed of</w:t>
      </w:r>
      <w:r w:rsidRPr="00837530">
        <w:rPr>
          <w:rStyle w:val="StyleUnderline"/>
        </w:rPr>
        <w:t>, not something we should look to and feel proud of and support.”</w:t>
      </w:r>
      <w:r w:rsidRPr="00837530">
        <w:t xml:space="preserve"> Out and out discrimination</w:t>
      </w:r>
    </w:p>
    <w:p w:rsidR="006E6E5A" w:rsidRDefault="006E6E5A" w:rsidP="006E6E5A">
      <w:r>
        <w:t>Ms Osamor stressed the importance of peaceful protest in the face of incidents such as Mr Trump’s executive order temporarily banning citizens travelling to the US from seven Muslim-majority countries, warning silence is tantamount to complicity. “We saw within less than two weeks of Trump’s presidency that he introduced an executive order banning people from seven Muslim countries, which was out and out discrimination. “It was awful to see, but what we did see was communities coming together. People are realising that we cannot stand in isolation, we must not be quiet when we see something which is wrong. We have a voice and we are around the table, so we need to speak up for people.”</w:t>
      </w:r>
    </w:p>
    <w:p w:rsidR="001733DF" w:rsidRDefault="00922BFF" w:rsidP="001733DF">
      <w:pPr>
        <w:pStyle w:val="Heading3"/>
      </w:pPr>
      <w:r>
        <w:lastRenderedPageBreak/>
        <w:t>IPX – Too Narrow</w:t>
      </w:r>
    </w:p>
    <w:p w:rsidR="001733DF" w:rsidRPr="00263EFD" w:rsidRDefault="001733DF" w:rsidP="001733DF">
      <w:pPr>
        <w:pStyle w:val="Heading4"/>
      </w:pPr>
      <w:r>
        <w:t>“Refugee” is too narrow and precludes humanitarian assistance for swaths of displaced people—“refugees and displaced persons” is a better alternative because it is wider.</w:t>
      </w:r>
    </w:p>
    <w:p w:rsidR="001733DF" w:rsidRDefault="001733DF" w:rsidP="001733DF">
      <w:r>
        <w:rPr>
          <w:rStyle w:val="Style13ptBold"/>
        </w:rPr>
        <w:t>Hartling, 79</w:t>
      </w:r>
      <w:r w:rsidRPr="00122ED0">
        <w:t>—Danish diplomat and politician. He was a member of the Liberal Party and served as Prime Minister of Denmark from 1973 to 1975 in the Cabinet of Poul Hartling (Poul, “Concept and definition</w:t>
      </w:r>
      <w:r>
        <w:t xml:space="preserve"> </w:t>
      </w:r>
      <w:r w:rsidRPr="00122ED0">
        <w:t>of ‘refugee’-legal and humanitarian aspects,” Nordic Journal of International Law, Volume 48, Issue 1, 1988)//AS</w:t>
      </w:r>
    </w:p>
    <w:p w:rsidR="001733DF" w:rsidRDefault="001733DF" w:rsidP="001733DF">
      <w:r>
        <w:t>*Italicization removed</w:t>
      </w:r>
    </w:p>
    <w:p w:rsidR="001733DF" w:rsidRPr="00E71CE1" w:rsidRDefault="001733DF" w:rsidP="001733DF">
      <w:r w:rsidRPr="00E71CE1">
        <w:t>Repercussions on the protection concept</w:t>
      </w:r>
      <w:r w:rsidR="00E71CE1" w:rsidRPr="00E71CE1">
        <w:t xml:space="preserve"> </w:t>
      </w:r>
      <w:r w:rsidRPr="00E71CE1">
        <w:t xml:space="preserve">While there has obviously been a considerable </w:t>
      </w:r>
      <w:r w:rsidRPr="00122ED0">
        <w:rPr>
          <w:rStyle w:val="StyleUnderline"/>
        </w:rPr>
        <w:t>development in the international concept</w:t>
      </w:r>
      <w:r>
        <w:rPr>
          <w:rStyle w:val="StyleUnderline"/>
        </w:rPr>
        <w:t xml:space="preserve"> </w:t>
      </w:r>
      <w:r w:rsidRPr="00122ED0">
        <w:rPr>
          <w:rStyle w:val="StyleUnderline"/>
        </w:rPr>
        <w:t>of the term "refugee" or rather "refugees and displaced persons" for the purposes</w:t>
      </w:r>
      <w:r>
        <w:rPr>
          <w:rStyle w:val="StyleUnderline"/>
        </w:rPr>
        <w:t xml:space="preserve"> </w:t>
      </w:r>
      <w:r w:rsidRPr="00122ED0">
        <w:rPr>
          <w:rStyle w:val="StyleUnderline"/>
        </w:rPr>
        <w:t>of material assistance, the question</w:t>
      </w:r>
      <w:r w:rsidRPr="00E71CE1">
        <w:t xml:space="preserve"> legitimately </w:t>
      </w:r>
      <w:r w:rsidRPr="00122ED0">
        <w:rPr>
          <w:rStyle w:val="StyleUnderline"/>
        </w:rPr>
        <w:t>arises whether a similar development</w:t>
      </w:r>
      <w:r>
        <w:rPr>
          <w:rStyle w:val="StyleUnderline"/>
        </w:rPr>
        <w:t xml:space="preserve"> </w:t>
      </w:r>
      <w:r w:rsidRPr="00122ED0">
        <w:rPr>
          <w:rStyle w:val="StyleUnderline"/>
        </w:rPr>
        <w:t xml:space="preserve">has taken place with respect to </w:t>
      </w:r>
      <w:r w:rsidRPr="00122ED0">
        <w:rPr>
          <w:rStyle w:val="Emphasis"/>
        </w:rPr>
        <w:t>affording international protection.</w:t>
      </w:r>
      <w:r>
        <w:rPr>
          <w:rStyle w:val="Emphasis"/>
        </w:rPr>
        <w:t xml:space="preserve"> </w:t>
      </w:r>
      <w:r w:rsidRPr="00122ED0">
        <w:rPr>
          <w:rStyle w:val="StyleUnderline"/>
        </w:rPr>
        <w:t>If we consider</w:t>
      </w:r>
      <w:r w:rsidRPr="00E71CE1">
        <w:t xml:space="preserve"> "quasi-refugees" or </w:t>
      </w:r>
      <w:r w:rsidRPr="00122ED0">
        <w:rPr>
          <w:rStyle w:val="StyleUnderline"/>
        </w:rPr>
        <w:t>displaced persons who find themselves outside</w:t>
      </w:r>
      <w:r>
        <w:rPr>
          <w:rStyle w:val="StyleUnderline"/>
        </w:rPr>
        <w:t xml:space="preserve"> </w:t>
      </w:r>
      <w:r w:rsidRPr="00122ED0">
        <w:rPr>
          <w:rStyle w:val="StyleUnderline"/>
        </w:rPr>
        <w:t>the country of their nationality and benefit, within the framework of the developments</w:t>
      </w:r>
      <w:r>
        <w:rPr>
          <w:rStyle w:val="StyleUnderline"/>
        </w:rPr>
        <w:t xml:space="preserve"> </w:t>
      </w:r>
      <w:r w:rsidRPr="00122ED0">
        <w:rPr>
          <w:rStyle w:val="StyleUnderline"/>
        </w:rPr>
        <w:t>described</w:t>
      </w:r>
      <w:r w:rsidRPr="00E71CE1">
        <w:t xml:space="preserve">, from an assistance programme sponsored or supervised by the High Commissioner, </w:t>
      </w:r>
      <w:r w:rsidRPr="00122ED0">
        <w:rPr>
          <w:rStyle w:val="StyleUnderline"/>
        </w:rPr>
        <w:t>it is probable that such persons</w:t>
      </w:r>
      <w:r w:rsidRPr="00E71CE1">
        <w:t xml:space="preserve">, while they may in principle enjoy the consular and diplomatic protection of the country of their nationality, </w:t>
      </w:r>
      <w:r w:rsidRPr="00122ED0">
        <w:rPr>
          <w:rStyle w:val="Emphasis"/>
        </w:rPr>
        <w:t>are de facto</w:t>
      </w:r>
      <w:r>
        <w:rPr>
          <w:rStyle w:val="Emphasis"/>
        </w:rPr>
        <w:t xml:space="preserve"> </w:t>
      </w:r>
      <w:r w:rsidRPr="00122ED0">
        <w:rPr>
          <w:rStyle w:val="Emphasis"/>
        </w:rPr>
        <w:t>not protected</w:t>
      </w:r>
      <w:r w:rsidRPr="00E71CE1">
        <w:t>. On the other hand they do not fall, by assumption, under the mandate of the High Commissioner as originally defined in the Statute. The very fact that such persons benefit from a UNHCR programme implies a certain kind of international protection, albeit not in the strict meaning of "legal protection" that is usually thought of. Furthermore, the very implementation of an assistance programme, particularly if it is of a global nature, for example a rural settlement programme, carries with it a normal concern for the situation of its beneficiaries, also from the point of view of their legal status.</w:t>
      </w:r>
      <w:r w:rsidR="00E71CE1" w:rsidRPr="00E71CE1">
        <w:t xml:space="preserve"> </w:t>
      </w:r>
      <w:r w:rsidRPr="00E71CE1">
        <w:t>UNHCR also supervises and sponsors material assistance programmes on behalf of persons in the country of their own nationality, e.g. when a programme concerns the rehabilitation of returnees, or of victims of international or civil conflicts. In this case, the question of international protection does not in principle arise, the beneficiaries of these programmes are entitled to the full protection of their national authorities. Nevertheless, situations could occur where subordinate local authorities, for example, do not respect the usual civic rights of the persons concerned; in such cases, the normal execution of the assistance programme may call for d6marches by representatives of UNHCR. This is more specifically the case when a repatriation programme is connected with the execution of a treaty or of an internal amnesty law that carries with it guarantees on behalf of the very beneficiaries of the assistance programme.</w:t>
      </w:r>
      <w:r w:rsidR="00E71CE1" w:rsidRPr="00E71CE1">
        <w:t xml:space="preserve"> </w:t>
      </w:r>
      <w:r w:rsidRPr="00E71CE1">
        <w:t>The fact that UNHCR protection activities benefit persons who are not refugees stricto jure has not been ignored by the General Assembly, which already in its Resolution 1673 (XVI) of 18 December 1961 noted: .</w:t>
      </w:r>
      <w:r w:rsidR="00E71CE1" w:rsidRPr="00E71CE1">
        <w:t xml:space="preserve"> </w:t>
      </w:r>
      <w:r w:rsidRPr="00E71CE1">
        <w:t>"with satisfaction the efforts by the High Commissioner in his various fields of activity for groups of refugees for whom he lends his good offices," (emphasis added).</w:t>
      </w:r>
      <w:r w:rsidR="00E71CE1" w:rsidRPr="00E71CE1">
        <w:t xml:space="preserve"> </w:t>
      </w:r>
      <w:r w:rsidRPr="00E71CE1">
        <w:t>In Resolution 2594 (XXIV) of 10 December 1969, the General Assembly refers in the consideranda to the High Commissioner's "humanitarian task of international protection of refugees within his mandate", but to "the progress achieved in the search for permanent solutions to the problems of refugees who are the High Commissioner's concern..." (emphasis added). However, in operative paragraph 1 of the some resolution, the General Assembly:</w:t>
      </w:r>
      <w:r w:rsidR="00E71CE1" w:rsidRPr="00E71CE1">
        <w:t xml:space="preserve"> </w:t>
      </w:r>
      <w:r w:rsidRPr="00E71CE1">
        <w:t>"Request the United Nations High Commissioner for Refugee to continue to provide international protection and assistance to refugees who are his concern ...". The problem is dealt with in the same manner in Resolution 2650 (XXV) of 30 November 1970. Eventually at a later stage, in Resolution 3143 (XXVIII) of 14 December 1973, the General Assembly:</w:t>
      </w:r>
      <w:r w:rsidR="00E71CE1" w:rsidRPr="00E71CE1">
        <w:t xml:space="preserve"> </w:t>
      </w:r>
      <w:r w:rsidRPr="00E71CE1">
        <w:t>"Requests the High Commissioner to continue his assistance and protection activities in favour of refugees within his mandate as well as for those to whom he extends his good offices or is called upon to assist in accordance with relevant resolutions of the General Assembly;".</w:t>
      </w:r>
      <w:r w:rsidR="00E71CE1" w:rsidRPr="00E71CE1">
        <w:t xml:space="preserve"> </w:t>
      </w:r>
      <w:r w:rsidRPr="00E71CE1">
        <w:t>It must be concluded from these positions taken by the General Assembly that, while there has not been a formal amendment of the general definition in the UNHCR Statute, the General Assembly has nevertheless recognized that persons who do not fall stricto jure within the general definition may benefit from certain protection activities.</w:t>
      </w:r>
      <w:r w:rsidR="00E71CE1" w:rsidRPr="00E71CE1">
        <w:t xml:space="preserve"> </w:t>
      </w:r>
      <w:r w:rsidRPr="00E71CE1">
        <w:t>Development outside the United Nations system</w:t>
      </w:r>
      <w:r w:rsidR="00E71CE1" w:rsidRPr="00E71CE1">
        <w:t xml:space="preserve"> </w:t>
      </w:r>
      <w:r w:rsidRPr="00122ED0">
        <w:rPr>
          <w:rStyle w:val="StyleUnderline"/>
        </w:rPr>
        <w:t>The development of the concept and definition of the term "refugee"</w:t>
      </w:r>
      <w:r w:rsidRPr="00E71CE1">
        <w:t xml:space="preserve"> in international law </w:t>
      </w:r>
      <w:r w:rsidRPr="00122ED0">
        <w:rPr>
          <w:rStyle w:val="StyleUnderline"/>
        </w:rPr>
        <w:t>has not been limited to the United Nations</w:t>
      </w:r>
      <w:r w:rsidRPr="00E71CE1">
        <w:t xml:space="preserve"> system. The most significant development outside this system has undoubtly been the adoption on 10 September 1969, by the Assembly of Heads of State and Government of the Organisation of African Unity, of the OAU Convention Governing the Specific Aspects of Refugee Problems in Africa.24</w:t>
      </w:r>
      <w:r w:rsidR="00E71CE1" w:rsidRPr="00E71CE1">
        <w:t xml:space="preserve"> </w:t>
      </w:r>
      <w:r w:rsidRPr="00E71CE1">
        <w:t>The definition of the term "refuge" in this convention, or rather the so-called "inclusion clauses" of the definition, consist of two parts: paragraph 1, which takes over the definition of the 1951 Convention, naturally without the date line or the geographic limitation, and paragraph 2, which reads as follows:</w:t>
      </w:r>
      <w:r w:rsidR="00E71CE1" w:rsidRPr="00E71CE1">
        <w:t xml:space="preserve"> </w:t>
      </w:r>
      <w:r w:rsidRPr="00E71CE1">
        <w:t>"2. The term "refugee" shall also apply to every person who, owing to external aggression, occupation, foreign domination or events seriously disturbing public order in either part or the whole of his country of origin or nationality, is compelled to leave his place of habitual residence in order to seek refuge in another place . outside his country of origin or nationality." (Art. 1.2).</w:t>
      </w:r>
      <w:r w:rsidR="00E71CE1" w:rsidRPr="00E71CE1">
        <w:t xml:space="preserve"> </w:t>
      </w:r>
      <w:r w:rsidRPr="00E71CE1">
        <w:t xml:space="preserve">The inclusion of this second paragraph in </w:t>
      </w:r>
      <w:r w:rsidRPr="00263EFD">
        <w:rPr>
          <w:rStyle w:val="StyleUnderline"/>
        </w:rPr>
        <w:lastRenderedPageBreak/>
        <w:t>the OAU definition</w:t>
      </w:r>
      <w:r w:rsidRPr="00E71CE1">
        <w:t xml:space="preserve"> is an immediate reflection of </w:t>
      </w:r>
      <w:r w:rsidRPr="00263EFD">
        <w:rPr>
          <w:rStyle w:val="StyleUnderline"/>
        </w:rPr>
        <w:t>the phenomenom of massive movements of refugees and displaced persons</w:t>
      </w:r>
      <w:r w:rsidRPr="00E71CE1">
        <w:t xml:space="preserve"> on the African contingent It </w:t>
      </w:r>
      <w:r w:rsidRPr="00263EFD">
        <w:rPr>
          <w:rStyle w:val="StyleUnderline"/>
        </w:rPr>
        <w:t>corresponds</w:t>
      </w:r>
      <w:r w:rsidRPr="00E71CE1">
        <w:t xml:space="preserve">, by and large, </w:t>
      </w:r>
      <w:r w:rsidRPr="00263EFD">
        <w:rPr>
          <w:rStyle w:val="StyleUnderline"/>
        </w:rPr>
        <w:t>to the concept of "displaced</w:t>
      </w:r>
      <w:r>
        <w:rPr>
          <w:rStyle w:val="StyleUnderline"/>
        </w:rPr>
        <w:t xml:space="preserve"> </w:t>
      </w:r>
      <w:r w:rsidRPr="00263EFD">
        <w:rPr>
          <w:rStyle w:val="StyleUnderline"/>
        </w:rPr>
        <w:t>persons" who find themselves outside the country of their nationality</w:t>
      </w:r>
      <w:r w:rsidRPr="00E71CE1">
        <w:t xml:space="preserve">; it does not refer, therefore, to internally displaced persons. </w:t>
      </w:r>
      <w:r w:rsidRPr="00263EFD">
        <w:rPr>
          <w:rStyle w:val="StyleUnderline"/>
        </w:rPr>
        <w:t>While the OAU definition is valid .</w:t>
      </w:r>
      <w:r>
        <w:rPr>
          <w:rStyle w:val="StyleUnderline"/>
        </w:rPr>
        <w:t xml:space="preserve"> </w:t>
      </w:r>
      <w:r w:rsidRPr="00E71CE1">
        <w:t xml:space="preserve">only </w:t>
      </w:r>
      <w:r w:rsidRPr="00263EFD">
        <w:rPr>
          <w:rStyle w:val="StyleUnderline"/>
        </w:rPr>
        <w:t>in Africa</w:t>
      </w:r>
      <w:r w:rsidRPr="00E71CE1">
        <w:t xml:space="preserve"> and for that matter only in the 18 States parties to the OAU Convention, </w:t>
      </w:r>
      <w:r w:rsidRPr="00263EFD">
        <w:rPr>
          <w:rStyle w:val="StyleUnderline"/>
        </w:rPr>
        <w:t xml:space="preserve">it represents nevertheless a </w:t>
      </w:r>
      <w:r w:rsidRPr="00263EFD">
        <w:rPr>
          <w:rStyle w:val="Emphasis"/>
        </w:rPr>
        <w:t>very significant contribution</w:t>
      </w:r>
      <w:r w:rsidRPr="00263EFD">
        <w:rPr>
          <w:rStyle w:val="StyleUnderline"/>
        </w:rPr>
        <w:t xml:space="preserve"> to the development of</w:t>
      </w:r>
      <w:r>
        <w:rPr>
          <w:rStyle w:val="StyleUnderline"/>
        </w:rPr>
        <w:t xml:space="preserve"> </w:t>
      </w:r>
      <w:r w:rsidRPr="00263EFD">
        <w:rPr>
          <w:rStyle w:val="StyleUnderline"/>
        </w:rPr>
        <w:t>the definition of the term "refugee" in international law.</w:t>
      </w:r>
      <w:r w:rsidR="00E71CE1">
        <w:rPr>
          <w:rStyle w:val="StyleUnderline"/>
        </w:rPr>
        <w:t xml:space="preserve"> </w:t>
      </w:r>
      <w:r w:rsidRPr="00E71CE1">
        <w:t>A similar development has taken place within the framework of the Council of Europe, although it has not yet resulted in an officially accepted new or supplementary legal definition. I refer to the so-called "de facto" refugees. A "Report on the situation of de facto refugees" has been adopted by the Committee on Population and Refugees of the Parliamentary Assembly of the Council of Europe, and the Parliamentary Assembly has actually voted a recommendation to the effect that "an appropriate instrument" should be prepared within the fromework of the Council of Europe.2,, It would require a second lecture to discuss here the European concept of "de facto" refugees, which incidentally is much more related to the difficult situation of individuals rather than massive groups of population. It is significant, however, that a body as representative as the Parliamentary Assembly has come to the conclusion that there are categories of persons who, although they do not meet the criteria of the general definition, should nevertheless be considered as refugees.</w:t>
      </w:r>
      <w:r w:rsidR="00E71CE1" w:rsidRPr="00E71CE1">
        <w:t xml:space="preserve"> </w:t>
      </w:r>
      <w:r w:rsidRPr="00E71CE1">
        <w:t>A full investigation of the subject outside the United Nations system would require an analysis of the development in municipal law. This is, of course, not possible within the framework of this lecture, but I have stated already that there are significant developments in various countries, which naturally will be reflected sooner or later in international law.</w:t>
      </w:r>
      <w:r w:rsidR="00E71CE1" w:rsidRPr="00E71CE1">
        <w:t xml:space="preserve"> </w:t>
      </w:r>
      <w:r w:rsidRPr="00E71CE1">
        <w:t>Conclusions</w:t>
      </w:r>
      <w:r w:rsidR="00E71CE1" w:rsidRPr="00E71CE1">
        <w:t xml:space="preserve"> </w:t>
      </w:r>
      <w:r w:rsidRPr="00E71CE1">
        <w:t xml:space="preserve">I trust that I have been able to show that </w:t>
      </w:r>
      <w:r w:rsidRPr="00263EFD">
        <w:rPr>
          <w:rStyle w:val="StyleUnderline"/>
        </w:rPr>
        <w:t>the problem of the concept and definition of</w:t>
      </w:r>
      <w:r>
        <w:rPr>
          <w:rStyle w:val="StyleUnderline"/>
        </w:rPr>
        <w:t xml:space="preserve"> </w:t>
      </w:r>
      <w:r w:rsidRPr="00263EFD">
        <w:rPr>
          <w:rStyle w:val="StyleUnderline"/>
        </w:rPr>
        <w:t>the term "refugee",</w:t>
      </w:r>
      <w:r w:rsidRPr="00E71CE1">
        <w:t xml:space="preserve"> and their development in the latter 30 years, </w:t>
      </w:r>
      <w:r w:rsidRPr="00263EFD">
        <w:rPr>
          <w:rStyle w:val="StyleUnderline"/>
        </w:rPr>
        <w:t>should be analysed:</w:t>
      </w:r>
      <w:r w:rsidR="00E71CE1">
        <w:rPr>
          <w:rStyle w:val="StyleUnderline"/>
        </w:rPr>
        <w:t xml:space="preserve"> </w:t>
      </w:r>
      <w:r w:rsidRPr="00E71CE1">
        <w:t>- on the one hand, from the point of view of the legal definition of "refugee" as a person requiring international protection; and</w:t>
      </w:r>
      <w:r w:rsidR="00E71CE1" w:rsidRPr="00E71CE1">
        <w:t xml:space="preserve"> </w:t>
      </w:r>
      <w:r w:rsidRPr="00E71CE1">
        <w:t>- on the other hand, from the point of view of the concept of "refugee" as a beneficiary of international humanitarian assistance.</w:t>
      </w:r>
      <w:r w:rsidR="00E71CE1" w:rsidRPr="00E71CE1">
        <w:t xml:space="preserve"> </w:t>
      </w:r>
      <w:r w:rsidRPr="00E71CE1">
        <w:t>The general definition, i.e. the legal definition in the Statute of UNHCR of 1950 and in the Convention of 1951, was necessarily the product of those times. On the other hand, the general definition has been phrased in very general terms and, if we set aside such embarrassing elements as the date line and the geographic limitation, wrich have meanwhile been largely eleminated by the 1967 Protocol, it has in fact stood the test of time, particularly for the purposes of international protection for which it was in fact drafted.</w:t>
      </w:r>
      <w:r w:rsidR="00E71CE1" w:rsidRPr="00E71CE1">
        <w:t xml:space="preserve"> </w:t>
      </w:r>
      <w:r w:rsidRPr="00E71CE1">
        <w:t xml:space="preserve">The </w:t>
      </w:r>
      <w:r w:rsidRPr="00263EFD">
        <w:rPr>
          <w:rStyle w:val="StyleUnderline"/>
        </w:rPr>
        <w:t>occurrence of a considerable number of massive refugee situations</w:t>
      </w:r>
      <w:r w:rsidRPr="00E71CE1">
        <w:t xml:space="preserve"> and of population movements of a similar character involving "quasi-refugees" and displaced persons, the </w:t>
      </w:r>
      <w:r w:rsidRPr="00263EFD">
        <w:rPr>
          <w:rStyle w:val="StyleUnderline"/>
        </w:rPr>
        <w:t>changes in the structure and functions of the international system and</w:t>
      </w:r>
      <w:r>
        <w:rPr>
          <w:rStyle w:val="StyleUnderline"/>
        </w:rPr>
        <w:t xml:space="preserve"> </w:t>
      </w:r>
      <w:r w:rsidRPr="00263EFD">
        <w:rPr>
          <w:rStyle w:val="StyleUnderline"/>
        </w:rPr>
        <w:t>the changing concepts concerning economic and social assistance to such groups by</w:t>
      </w:r>
      <w:r>
        <w:rPr>
          <w:rStyle w:val="StyleUnderline"/>
        </w:rPr>
        <w:t xml:space="preserve"> </w:t>
      </w:r>
      <w:r w:rsidRPr="00263EFD">
        <w:rPr>
          <w:rStyle w:val="StyleUnderline"/>
        </w:rPr>
        <w:t xml:space="preserve">and through international organizations have led, </w:t>
      </w:r>
      <w:r w:rsidRPr="00263EFD">
        <w:rPr>
          <w:rStyle w:val="Emphasis"/>
        </w:rPr>
        <w:t>mainly for humanitarian assistance</w:t>
      </w:r>
      <w:r>
        <w:rPr>
          <w:rStyle w:val="Emphasis"/>
        </w:rPr>
        <w:t xml:space="preserve"> </w:t>
      </w:r>
      <w:r w:rsidRPr="00263EFD">
        <w:rPr>
          <w:rStyle w:val="Emphasis"/>
        </w:rPr>
        <w:t>purposes, to a concept of "refugees and displaced persons" much wider than the</w:t>
      </w:r>
      <w:r>
        <w:rPr>
          <w:rStyle w:val="Emphasis"/>
        </w:rPr>
        <w:t xml:space="preserve"> </w:t>
      </w:r>
      <w:r w:rsidRPr="00263EFD">
        <w:rPr>
          <w:rStyle w:val="Emphasis"/>
        </w:rPr>
        <w:t>general legal definition.</w:t>
      </w:r>
      <w:r w:rsidR="00E71CE1">
        <w:rPr>
          <w:rStyle w:val="Emphasis"/>
        </w:rPr>
        <w:t xml:space="preserve"> </w:t>
      </w:r>
      <w:r w:rsidRPr="00E71CE1">
        <w:t>During the same time the definition of the term "refugee" has been enlarged in national and international regional law, and further developments should normally be expected.</w:t>
      </w:r>
      <w:r w:rsidR="00E71CE1" w:rsidRPr="00E71CE1">
        <w:t xml:space="preserve"> </w:t>
      </w:r>
      <w:r w:rsidRPr="00263EFD">
        <w:rPr>
          <w:rStyle w:val="StyleUnderline"/>
        </w:rPr>
        <w:t>The widening of the refuge concept for material assistance purposes</w:t>
      </w:r>
      <w:r w:rsidRPr="00E71CE1">
        <w:t>, which</w:t>
      </w:r>
      <w:r w:rsidRPr="00263EFD">
        <w:rPr>
          <w:rStyle w:val="StyleUnderline"/>
        </w:rPr>
        <w:t xml:space="preserve"> is now</w:t>
      </w:r>
      <w:r>
        <w:rPr>
          <w:rStyle w:val="StyleUnderline"/>
        </w:rPr>
        <w:t xml:space="preserve"> </w:t>
      </w:r>
      <w:r w:rsidRPr="00263EFD">
        <w:rPr>
          <w:rStyle w:val="StyleUnderline"/>
        </w:rPr>
        <w:t>a concept of "refugees and displaced persons"</w:t>
      </w:r>
      <w:r w:rsidRPr="00E71CE1">
        <w:t>, has unavoidable repercussions on the categories of persons benefitting from certain forms of international protection.</w:t>
      </w:r>
      <w:r w:rsidR="00E71CE1">
        <w:rPr>
          <w:rStyle w:val="StyleUnderline"/>
        </w:rPr>
        <w:t xml:space="preserve"> </w:t>
      </w:r>
      <w:r w:rsidRPr="00E71CE1">
        <w:t xml:space="preserve">As was to be expected, each phase in the development of the concept and definition of the term "refugee" is related to a change of circumstances and this demonstrates the relative, contingent nature of these notions. This also shows that, as we experience it every day, the refugee continues to be a living reality of our times. </w:t>
      </w:r>
    </w:p>
    <w:p w:rsidR="001733DF" w:rsidRPr="001C1749" w:rsidRDefault="00922BFF" w:rsidP="001733DF">
      <w:pPr>
        <w:pStyle w:val="Heading4"/>
        <w:rPr>
          <w:rStyle w:val="Style13ptBold"/>
          <w:b/>
        </w:rPr>
      </w:pPr>
      <w:r w:rsidRPr="001C1749">
        <w:rPr>
          <w:rStyle w:val="Style13ptBold"/>
          <w:b/>
        </w:rPr>
        <w:t xml:space="preserve"> </w:t>
      </w:r>
      <w:r w:rsidR="001733DF" w:rsidRPr="001C1749">
        <w:rPr>
          <w:rStyle w:val="Style13ptBold"/>
          <w:b/>
        </w:rPr>
        <w:t>“Refugee” is too narrow—doesn’t assume all experiences and its meaning is born out of European imperialism.</w:t>
      </w:r>
    </w:p>
    <w:p w:rsidR="001733DF" w:rsidRDefault="001733DF" w:rsidP="001733DF">
      <w:r>
        <w:rPr>
          <w:rStyle w:val="Style13ptBold"/>
        </w:rPr>
        <w:t>Shacknove, 85</w:t>
      </w:r>
      <w:r w:rsidRPr="001A453F">
        <w:t>—thesis research in political science addressed US policy regarding Haitian refugees (Andrew E., “Who Is a Refugee?,” Ethics, Vol. 95, No. 2, pp. 274-284, Jan. 1985)//AS</w:t>
      </w:r>
    </w:p>
    <w:p w:rsidR="001733DF" w:rsidRPr="00E71CE1" w:rsidRDefault="001733DF" w:rsidP="001733DF">
      <w:r w:rsidRPr="001A453F">
        <w:rPr>
          <w:rStyle w:val="StyleUnderline"/>
        </w:rPr>
        <w:t xml:space="preserve">The term "refugee" </w:t>
      </w:r>
      <w:r w:rsidRPr="001A453F">
        <w:rPr>
          <w:rStyle w:val="Emphasis"/>
        </w:rPr>
        <w:t>conjures up a melange of bleak images</w:t>
      </w:r>
      <w:r w:rsidRPr="001A453F">
        <w:rPr>
          <w:rStyle w:val="StyleUnderline"/>
        </w:rPr>
        <w:t>: a teeming</w:t>
      </w:r>
      <w:r>
        <w:rPr>
          <w:rStyle w:val="StyleUnderline"/>
        </w:rPr>
        <w:t xml:space="preserve"> </w:t>
      </w:r>
      <w:r w:rsidRPr="001A453F">
        <w:rPr>
          <w:rStyle w:val="StyleUnderline"/>
        </w:rPr>
        <w:t>boat adrift on the South China Sea, a bloated child in Bangladesh, a</w:t>
      </w:r>
      <w:r>
        <w:rPr>
          <w:rStyle w:val="StyleUnderline"/>
        </w:rPr>
        <w:t xml:space="preserve"> </w:t>
      </w:r>
      <w:r w:rsidRPr="001A453F">
        <w:rPr>
          <w:rStyle w:val="StyleUnderline"/>
        </w:rPr>
        <w:t>shantytown reduced to rubble in Beirut.</w:t>
      </w:r>
      <w:r w:rsidRPr="00E71CE1">
        <w:t xml:space="preserve"> Determining conceptually (if not politically) who is, or is not, a refugee would appear to be a relatively simple matter. A refugee, we might say, is a person fleeing life-threatening conditions. In daily parlance and for journalistic purposes this is roughly the meaning of refugeehood. Predictably, in legal and political circles, among those officials who formulate refugee policies for states and international agencies, the meaning is considerably more circumscribed. </w:t>
      </w:r>
      <w:r w:rsidRPr="001A453F">
        <w:rPr>
          <w:rStyle w:val="StyleUnderline"/>
        </w:rPr>
        <w:t>The predominant, generation-old conception advanced by international</w:t>
      </w:r>
      <w:r>
        <w:rPr>
          <w:rStyle w:val="StyleUnderline"/>
        </w:rPr>
        <w:t xml:space="preserve"> </w:t>
      </w:r>
      <w:r w:rsidRPr="001A453F">
        <w:rPr>
          <w:rStyle w:val="StyleUnderline"/>
        </w:rPr>
        <w:t>instruments, municipal statutes, and scholarly treatises identifies the refugee</w:t>
      </w:r>
      <w:r>
        <w:rPr>
          <w:rStyle w:val="StyleUnderline"/>
        </w:rPr>
        <w:t xml:space="preserve"> </w:t>
      </w:r>
      <w:r w:rsidRPr="001A453F">
        <w:rPr>
          <w:rStyle w:val="StyleUnderline"/>
        </w:rPr>
        <w:t>as</w:t>
      </w:r>
      <w:r w:rsidRPr="00E71CE1">
        <w:t xml:space="preserve">, in essence, </w:t>
      </w:r>
      <w:r w:rsidRPr="001A453F">
        <w:rPr>
          <w:rStyle w:val="StyleUnderline"/>
        </w:rPr>
        <w:t>a person who has crossed an international frontier because</w:t>
      </w:r>
      <w:r>
        <w:rPr>
          <w:rStyle w:val="StyleUnderline"/>
        </w:rPr>
        <w:t xml:space="preserve"> </w:t>
      </w:r>
      <w:r w:rsidRPr="001A453F">
        <w:rPr>
          <w:rStyle w:val="StyleUnderline"/>
        </w:rPr>
        <w:t xml:space="preserve">of </w:t>
      </w:r>
      <w:r w:rsidRPr="001A453F">
        <w:rPr>
          <w:rStyle w:val="StyleUnderline"/>
        </w:rPr>
        <w:lastRenderedPageBreak/>
        <w:t>a well-founded fear of persecution.'</w:t>
      </w:r>
      <w:r w:rsidRPr="00E71CE1">
        <w:t xml:space="preserve"> Given such broad agreement, the conceptual problem would appear to be resolved. But these appearances are deceptive.</w:t>
      </w:r>
      <w:r w:rsidR="00E71CE1" w:rsidRPr="00E71CE1">
        <w:t xml:space="preserve"> </w:t>
      </w:r>
      <w:r w:rsidRPr="00E71CE1">
        <w:t xml:space="preserve">A conception of "refugee" is not, strictly speaking, a definition. There are in fact dozens of definitions in effect within various jurisdictions.2 Most states have their own municipal definitions, the majority of which follow the construction of the UN Convention. </w:t>
      </w:r>
      <w:r w:rsidRPr="001A453F">
        <w:rPr>
          <w:rStyle w:val="StyleUnderline"/>
        </w:rPr>
        <w:t>The germane passage of</w:t>
      </w:r>
      <w:r>
        <w:rPr>
          <w:rStyle w:val="StyleUnderline"/>
        </w:rPr>
        <w:t xml:space="preserve"> </w:t>
      </w:r>
      <w:r w:rsidRPr="001A453F">
        <w:rPr>
          <w:rStyle w:val="StyleUnderline"/>
        </w:rPr>
        <w:t>that instrument defines a refugee as a person who, "owing to a wellfounded</w:t>
      </w:r>
      <w:r>
        <w:rPr>
          <w:rStyle w:val="StyleUnderline"/>
        </w:rPr>
        <w:t xml:space="preserve"> </w:t>
      </w:r>
      <w:r w:rsidRPr="001A453F">
        <w:rPr>
          <w:rStyle w:val="StyleUnderline"/>
        </w:rPr>
        <w:t>fear of being persecuted for reasons of race, religion, nationality,</w:t>
      </w:r>
      <w:r>
        <w:rPr>
          <w:rStyle w:val="StyleUnderline"/>
        </w:rPr>
        <w:t xml:space="preserve"> </w:t>
      </w:r>
      <w:r w:rsidRPr="001A453F">
        <w:rPr>
          <w:rStyle w:val="StyleUnderline"/>
        </w:rPr>
        <w:t>membership in a particular social group or political opinion, is outside</w:t>
      </w:r>
      <w:r>
        <w:rPr>
          <w:rStyle w:val="StyleUnderline"/>
        </w:rPr>
        <w:t xml:space="preserve"> </w:t>
      </w:r>
      <w:r w:rsidRPr="001A453F">
        <w:rPr>
          <w:rStyle w:val="StyleUnderline"/>
        </w:rPr>
        <w:t>the country of his nationality and is unable or, owing to such a fear, is</w:t>
      </w:r>
      <w:r>
        <w:rPr>
          <w:rStyle w:val="StyleUnderline"/>
        </w:rPr>
        <w:t xml:space="preserve"> </w:t>
      </w:r>
      <w:r w:rsidRPr="001A453F">
        <w:rPr>
          <w:rStyle w:val="StyleUnderline"/>
        </w:rPr>
        <w:t>unwilling to avail himself of the protection of that country."3</w:t>
      </w:r>
      <w:r>
        <w:rPr>
          <w:rStyle w:val="StyleUnderline"/>
        </w:rPr>
        <w:t xml:space="preserve"> </w:t>
      </w:r>
      <w:r w:rsidRPr="001A453F">
        <w:rPr>
          <w:rStyle w:val="StyleUnderline"/>
        </w:rPr>
        <w:t xml:space="preserve">Such concrete definitions are </w:t>
      </w:r>
      <w:r w:rsidRPr="001A453F">
        <w:rPr>
          <w:rStyle w:val="Emphasis"/>
        </w:rPr>
        <w:t>predicated on an implicit argument</w:t>
      </w:r>
      <w:r>
        <w:rPr>
          <w:rStyle w:val="Emphasis"/>
        </w:rPr>
        <w:t xml:space="preserve"> </w:t>
      </w:r>
      <w:r w:rsidRPr="001A453F">
        <w:rPr>
          <w:rStyle w:val="StyleUnderline"/>
        </w:rPr>
        <w:t>(or conception) that:</w:t>
      </w:r>
      <w:r w:rsidR="00E71CE1">
        <w:rPr>
          <w:rStyle w:val="StyleUnderline"/>
        </w:rPr>
        <w:t xml:space="preserve"> </w:t>
      </w:r>
      <w:r w:rsidRPr="00E71CE1">
        <w:t xml:space="preserve">a) a </w:t>
      </w:r>
      <w:r w:rsidRPr="001A453F">
        <w:rPr>
          <w:rStyle w:val="StyleUnderline"/>
        </w:rPr>
        <w:t>bond of trust, loyalty, protection, and assistance between</w:t>
      </w:r>
      <w:r>
        <w:rPr>
          <w:rStyle w:val="StyleUnderline"/>
        </w:rPr>
        <w:t xml:space="preserve"> </w:t>
      </w:r>
      <w:r w:rsidRPr="001A453F">
        <w:rPr>
          <w:rStyle w:val="StyleUnderline"/>
        </w:rPr>
        <w:t>the citizen and the state constitutes the normal basis of society</w:t>
      </w:r>
      <w:r w:rsidRPr="00E71CE1">
        <w:t>;4</w:t>
      </w:r>
      <w:r w:rsidR="00E71CE1" w:rsidRPr="00E71CE1">
        <w:t xml:space="preserve"> </w:t>
      </w:r>
      <w:r w:rsidRPr="00E71CE1">
        <w:t xml:space="preserve">b) </w:t>
      </w:r>
      <w:r w:rsidRPr="001A453F">
        <w:rPr>
          <w:rStyle w:val="StyleUnderline"/>
        </w:rPr>
        <w:t>in the case of the refugee, this bond has been severed</w:t>
      </w:r>
      <w:r w:rsidRPr="00E71CE1">
        <w:t>;</w:t>
      </w:r>
      <w:r w:rsidR="00E71CE1" w:rsidRPr="00E71CE1">
        <w:t xml:space="preserve"> </w:t>
      </w:r>
      <w:r w:rsidRPr="00E71CE1">
        <w:t xml:space="preserve">c) </w:t>
      </w:r>
      <w:r w:rsidRPr="001A453F">
        <w:rPr>
          <w:rStyle w:val="StyleUnderline"/>
        </w:rPr>
        <w:t>persecution and alienage are always</w:t>
      </w:r>
      <w:r w:rsidRPr="00E71CE1">
        <w:t xml:space="preserve"> the </w:t>
      </w:r>
      <w:r w:rsidRPr="001A453F">
        <w:rPr>
          <w:rStyle w:val="StyleUnderline"/>
        </w:rPr>
        <w:t>physical manifestations</w:t>
      </w:r>
      <w:r>
        <w:rPr>
          <w:rStyle w:val="StyleUnderline"/>
        </w:rPr>
        <w:t xml:space="preserve"> </w:t>
      </w:r>
      <w:r w:rsidRPr="001A453F">
        <w:rPr>
          <w:rStyle w:val="StyleUnderline"/>
        </w:rPr>
        <w:t>of this severed bond</w:t>
      </w:r>
      <w:r w:rsidRPr="00E71CE1">
        <w:t>;5 and</w:t>
      </w:r>
      <w:r w:rsidR="00E71CE1" w:rsidRPr="00E71CE1">
        <w:t xml:space="preserve"> </w:t>
      </w:r>
      <w:r w:rsidRPr="00E71CE1">
        <w:t xml:space="preserve">d) </w:t>
      </w:r>
      <w:r w:rsidRPr="001A453F">
        <w:rPr>
          <w:rStyle w:val="StyleUnderline"/>
        </w:rPr>
        <w:t>these manifestations are the necessary and sufficient conditions for determining refugeehood.</w:t>
      </w:r>
      <w:r w:rsidR="00E71CE1" w:rsidRPr="00E71CE1">
        <w:t xml:space="preserve"> </w:t>
      </w:r>
      <w:r w:rsidRPr="00E71CE1">
        <w:t xml:space="preserve">Thus the conception supplies the theoretical basis for the definition. It stipulates what is essential and universal about refugeehood. It </w:t>
      </w:r>
      <w:r w:rsidRPr="001A453F">
        <w:rPr>
          <w:rStyle w:val="StyleUnderline"/>
        </w:rPr>
        <w:t>asserts</w:t>
      </w:r>
      <w:r>
        <w:rPr>
          <w:rStyle w:val="StyleUnderline"/>
        </w:rPr>
        <w:t xml:space="preserve"> </w:t>
      </w:r>
      <w:r w:rsidRPr="001A453F">
        <w:rPr>
          <w:rStyle w:val="StyleUnderline"/>
        </w:rPr>
        <w:t>both a moral and an empirical claim. Moral, because it posits the existence</w:t>
      </w:r>
      <w:r>
        <w:rPr>
          <w:rStyle w:val="StyleUnderline"/>
        </w:rPr>
        <w:t xml:space="preserve"> </w:t>
      </w:r>
      <w:r w:rsidRPr="001A453F">
        <w:rPr>
          <w:rStyle w:val="StyleUnderline"/>
        </w:rPr>
        <w:t>of a normal, minimal relation of rights and duties between the citizen</w:t>
      </w:r>
      <w:r>
        <w:rPr>
          <w:rStyle w:val="StyleUnderline"/>
        </w:rPr>
        <w:t xml:space="preserve"> </w:t>
      </w:r>
      <w:r w:rsidRPr="001A453F">
        <w:rPr>
          <w:rStyle w:val="StyleUnderline"/>
        </w:rPr>
        <w:t xml:space="preserve">and the state, </w:t>
      </w:r>
      <w:r w:rsidRPr="001A453F">
        <w:rPr>
          <w:rStyle w:val="Emphasis"/>
        </w:rPr>
        <w:t>the negation of which engenders refugees</w:t>
      </w:r>
      <w:r w:rsidRPr="001A453F">
        <w:rPr>
          <w:rStyle w:val="StyleUnderline"/>
        </w:rPr>
        <w:t>.</w:t>
      </w:r>
      <w:r w:rsidRPr="00E71CE1">
        <w:t xml:space="preserve"> </w:t>
      </w:r>
      <w:r w:rsidRPr="001A453F">
        <w:rPr>
          <w:rStyle w:val="StyleUnderline"/>
        </w:rPr>
        <w:t>Empirical,</w:t>
      </w:r>
      <w:r>
        <w:rPr>
          <w:rStyle w:val="StyleUnderline"/>
        </w:rPr>
        <w:t xml:space="preserve"> </w:t>
      </w:r>
      <w:r w:rsidRPr="001A453F">
        <w:rPr>
          <w:rStyle w:val="StyleUnderline"/>
        </w:rPr>
        <w:t xml:space="preserve">because it asserts that the actual </w:t>
      </w:r>
      <w:r w:rsidRPr="001A453F">
        <w:rPr>
          <w:rStyle w:val="Emphasis"/>
        </w:rPr>
        <w:t>consequences</w:t>
      </w:r>
      <w:r w:rsidRPr="00E71CE1">
        <w:t xml:space="preserve"> of this severed bond </w:t>
      </w:r>
      <w:r w:rsidRPr="001A453F">
        <w:rPr>
          <w:rStyle w:val="Emphasis"/>
        </w:rPr>
        <w:t>are</w:t>
      </w:r>
      <w:r>
        <w:rPr>
          <w:rStyle w:val="Emphasis"/>
        </w:rPr>
        <w:t xml:space="preserve"> </w:t>
      </w:r>
      <w:r w:rsidRPr="001A453F">
        <w:rPr>
          <w:rStyle w:val="Emphasis"/>
        </w:rPr>
        <w:t>always persecution and alienage.</w:t>
      </w:r>
      <w:r w:rsidR="00E71CE1">
        <w:rPr>
          <w:rStyle w:val="Emphasis"/>
        </w:rPr>
        <w:t xml:space="preserve"> </w:t>
      </w:r>
      <w:r w:rsidRPr="001A453F">
        <w:rPr>
          <w:rStyle w:val="StyleUnderline"/>
        </w:rPr>
        <w:t>The definition of "refugee" adopted by the Organization of African</w:t>
      </w:r>
      <w:r>
        <w:rPr>
          <w:rStyle w:val="StyleUnderline"/>
        </w:rPr>
        <w:t xml:space="preserve"> </w:t>
      </w:r>
      <w:r w:rsidRPr="001A453F">
        <w:rPr>
          <w:rStyle w:val="StyleUnderline"/>
        </w:rPr>
        <w:t>Unity (OAU) is the only salient challenge to the proposition that persecution</w:t>
      </w:r>
      <w:r>
        <w:rPr>
          <w:rStyle w:val="StyleUnderline"/>
        </w:rPr>
        <w:t xml:space="preserve"> </w:t>
      </w:r>
      <w:r w:rsidRPr="001A453F">
        <w:rPr>
          <w:rStyle w:val="StyleUnderline"/>
        </w:rPr>
        <w:t>is an essential criterion of refugeehood.</w:t>
      </w:r>
      <w:r w:rsidRPr="00E71CE1">
        <w:t xml:space="preserve"> That definition, after incorporating the United Nations' persecution-based phraseology, proceeds to state that: "The term 'refugee' shall also apply to every person who, owing to external aggression, occupation, foreign domination or events seriously disturbing public order in either part or the whole of his country of origin or nationality, is compelled to leave his place of habitual residence in order to seek refuge in another place outside his country of nationality."6</w:t>
      </w:r>
      <w:r w:rsidR="00E71CE1" w:rsidRPr="00E71CE1">
        <w:t xml:space="preserve"> </w:t>
      </w:r>
      <w:r w:rsidRPr="00E71CE1">
        <w:t>Clearly</w:t>
      </w:r>
      <w:r w:rsidRPr="001A453F">
        <w:rPr>
          <w:rStyle w:val="StyleUnderline"/>
        </w:rPr>
        <w:t>, the OAU and the UN definitions reflect markedly different</w:t>
      </w:r>
      <w:r>
        <w:rPr>
          <w:rStyle w:val="StyleUnderline"/>
        </w:rPr>
        <w:t xml:space="preserve"> </w:t>
      </w:r>
      <w:r w:rsidRPr="001A453F">
        <w:rPr>
          <w:rStyle w:val="StyleUnderline"/>
        </w:rPr>
        <w:t>historical contexts. The latter was a response to the European totalitarian</w:t>
      </w:r>
      <w:r>
        <w:rPr>
          <w:rStyle w:val="StyleUnderline"/>
        </w:rPr>
        <w:t xml:space="preserve"> </w:t>
      </w:r>
      <w:r w:rsidRPr="001A453F">
        <w:rPr>
          <w:rStyle w:val="StyleUnderline"/>
        </w:rPr>
        <w:t>experience when, indeed, refugees were primarily the persecuted victims</w:t>
      </w:r>
      <w:r>
        <w:rPr>
          <w:rStyle w:val="StyleUnderline"/>
        </w:rPr>
        <w:t xml:space="preserve"> </w:t>
      </w:r>
      <w:r w:rsidRPr="001A453F">
        <w:rPr>
          <w:rStyle w:val="StyleUnderline"/>
        </w:rPr>
        <w:t xml:space="preserve">of </w:t>
      </w:r>
      <w:r w:rsidRPr="001A453F">
        <w:rPr>
          <w:rStyle w:val="Emphasis"/>
        </w:rPr>
        <w:t>highly organized predatory states.</w:t>
      </w:r>
      <w:r w:rsidRPr="00E71CE1">
        <w:t xml:space="preserve"> Regrettably, similar states still exist, and the OAU definition provides for them. But the OAU definition recognizes, as the UN definition does not, that the normal bond between the citizen and the state can be severed in diverse ways, persecution being but one. Societies periodically disintegrate because of their fraility rather than because of their ferocity, victims of domestic division or foreign intervention. Much of what I say here implicitly supports the OAU conception.</w:t>
      </w:r>
      <w:r w:rsidR="00E71CE1" w:rsidRPr="00E71CE1">
        <w:t xml:space="preserve"> </w:t>
      </w:r>
      <w:r w:rsidRPr="001A453F">
        <w:rPr>
          <w:rStyle w:val="StyleUnderline"/>
        </w:rPr>
        <w:t>A proper conception of refugeehood is</w:t>
      </w:r>
      <w:r w:rsidRPr="00E71CE1">
        <w:t xml:space="preserve"> an </w:t>
      </w:r>
      <w:r w:rsidRPr="001A453F">
        <w:rPr>
          <w:rStyle w:val="StyleUnderline"/>
        </w:rPr>
        <w:t>important</w:t>
      </w:r>
      <w:r w:rsidRPr="00E71CE1">
        <w:t xml:space="preserve"> matter. The international community's clumsy, ad hoc responses to refugee emergencies are, of course, primarily due to the reluctance of sovereign states to grant political deference and financial support to the relevant international agencies, their hesitancy in assuming the burdens of material relief, asylum, and resettlement, and their concern that assisting refugees could adversely implicate other foreign policy objectives. However, the problem is only partially attributable to political conflicts and resource scarcity, for </w:t>
      </w:r>
      <w:r w:rsidRPr="001A453F">
        <w:rPr>
          <w:rStyle w:val="StyleUnderline"/>
        </w:rPr>
        <w:t>conceptual</w:t>
      </w:r>
      <w:r>
        <w:rPr>
          <w:rStyle w:val="StyleUnderline"/>
        </w:rPr>
        <w:t xml:space="preserve"> </w:t>
      </w:r>
      <w:r w:rsidRPr="001A453F">
        <w:rPr>
          <w:rStyle w:val="StyleUnderline"/>
        </w:rPr>
        <w:t>confusion-about the meaning of refugeehood,</w:t>
      </w:r>
      <w:r w:rsidRPr="00E71CE1">
        <w:t xml:space="preserve"> its causes, and its management-also </w:t>
      </w:r>
      <w:r w:rsidRPr="001A453F">
        <w:rPr>
          <w:rStyle w:val="StyleUnderline"/>
        </w:rPr>
        <w:t>contributes to the misery of both refugee and host</w:t>
      </w:r>
      <w:r>
        <w:rPr>
          <w:rStyle w:val="StyleUnderline"/>
        </w:rPr>
        <w:t xml:space="preserve"> </w:t>
      </w:r>
      <w:r w:rsidRPr="001A453F">
        <w:rPr>
          <w:rStyle w:val="StyleUnderline"/>
        </w:rPr>
        <w:t xml:space="preserve">and to the </w:t>
      </w:r>
      <w:r w:rsidRPr="001A453F">
        <w:rPr>
          <w:rStyle w:val="Emphasis"/>
        </w:rPr>
        <w:t>inflammation of international tension.</w:t>
      </w:r>
      <w:r w:rsidR="00E71CE1">
        <w:rPr>
          <w:rStyle w:val="Emphasis"/>
        </w:rPr>
        <w:t xml:space="preserve"> </w:t>
      </w:r>
      <w:r w:rsidRPr="00E71CE1">
        <w:t xml:space="preserve">An </w:t>
      </w:r>
      <w:r w:rsidRPr="001A453F">
        <w:rPr>
          <w:rStyle w:val="StyleUnderline"/>
        </w:rPr>
        <w:t>overly narrow conception of "refugee" will contribute to the</w:t>
      </w:r>
      <w:r>
        <w:rPr>
          <w:rStyle w:val="StyleUnderline"/>
        </w:rPr>
        <w:t xml:space="preserve"> </w:t>
      </w:r>
      <w:r w:rsidRPr="001A453F">
        <w:rPr>
          <w:rStyle w:val="StyleUnderline"/>
        </w:rPr>
        <w:t>denial of international protection to countless people in dire circumstances</w:t>
      </w:r>
      <w:r>
        <w:rPr>
          <w:rStyle w:val="StyleUnderline"/>
        </w:rPr>
        <w:t xml:space="preserve"> </w:t>
      </w:r>
      <w:r w:rsidRPr="001A453F">
        <w:rPr>
          <w:rStyle w:val="Emphasis"/>
        </w:rPr>
        <w:t>whose claim to assistance is impeccable</w:t>
      </w:r>
      <w:r w:rsidRPr="001A453F">
        <w:rPr>
          <w:rStyle w:val="StyleUnderline"/>
        </w:rPr>
        <w:t>.</w:t>
      </w:r>
      <w:r w:rsidRPr="00E71CE1">
        <w:t xml:space="preserve">7 Ironically, </w:t>
      </w:r>
      <w:r w:rsidRPr="001A453F">
        <w:rPr>
          <w:rStyle w:val="StyleUnderline"/>
        </w:rPr>
        <w:t>for many persons on</w:t>
      </w:r>
      <w:r>
        <w:rPr>
          <w:rStyle w:val="StyleUnderline"/>
        </w:rPr>
        <w:t xml:space="preserve"> </w:t>
      </w:r>
      <w:r w:rsidRPr="001A453F">
        <w:rPr>
          <w:rStyle w:val="StyleUnderline"/>
        </w:rPr>
        <w:t>the brink of disaster, refugee status is a privileged position.</w:t>
      </w:r>
      <w:r w:rsidRPr="00E71CE1">
        <w:t xml:space="preserve"> In contrast to other destitute people, the refugee is eligible for many forms of international assistance, including material relief, asylum, and permanent resettlement. Conversely, an overly inclusive conception is also morally suspect and will, in addition, financially exhaust relief programs and impune the credibility of the refugee's privileged position among host populations, whose support is crucial for the viability of international assistance programs.</w:t>
      </w:r>
      <w:r w:rsidR="00E71CE1" w:rsidRPr="00E71CE1">
        <w:t xml:space="preserve"> </w:t>
      </w:r>
      <w:r w:rsidRPr="00E71CE1">
        <w:t>Whether states and international agencies are obligated to assist refugees is a crucial, but separate, issue from the one at hand. A conception of refugeehood is prior to a theory and policy of entitlements and is, I believe, sufficiently important and controversial to warrant independent analysis. If obligations do exist, then the persons described here have the strongest claim to such assistance. Frequently, states reason in reverse from their fear that they will be forced to shoulder the burden of assisting refugees unilaterally to a narrow conception of refugeehood which limits the number of claimants. In so doing, they are attempting to resolve what is in fact a procedural and institutional problem by a legalistic sleight of hand. I intend to address exclusively the meaning of "refugee," deferring for now a discussion of obligation and management.</w:t>
      </w:r>
      <w:r w:rsidR="00E71CE1" w:rsidRPr="00E71CE1">
        <w:t xml:space="preserve"> </w:t>
      </w:r>
      <w:r w:rsidRPr="00E71CE1">
        <w:t xml:space="preserve">My contention is that </w:t>
      </w:r>
      <w:r w:rsidRPr="00E82D0C">
        <w:rPr>
          <w:rStyle w:val="StyleUnderline"/>
        </w:rPr>
        <w:t>neither persecution nor alienage captures what is essential about refugeehood. Persecution is a sufficient</w:t>
      </w:r>
      <w:r w:rsidRPr="00E82D0C">
        <w:rPr>
          <w:rStyle w:val="Emphasis"/>
        </w:rPr>
        <w:t>, but not a necessary</w:t>
      </w:r>
      <w:r w:rsidRPr="00E82D0C">
        <w:rPr>
          <w:rStyle w:val="StyleUnderline"/>
        </w:rPr>
        <w:t xml:space="preserve">, condition for the </w:t>
      </w:r>
      <w:r w:rsidRPr="00E82D0C">
        <w:rPr>
          <w:rStyle w:val="StyleUnderline"/>
        </w:rPr>
        <w:lastRenderedPageBreak/>
        <w:t>severing of the normal social bond.</w:t>
      </w:r>
      <w:r w:rsidRPr="00E71CE1">
        <w:t xml:space="preserve"> It accounts for the absence of state protection under tyrannical conditions where a government is predatory but </w:t>
      </w:r>
      <w:r w:rsidRPr="00E82D0C">
        <w:rPr>
          <w:rStyle w:val="StyleUnderline"/>
        </w:rPr>
        <w:t>says nothing about the opposite, chaotic,</w:t>
      </w:r>
      <w:r>
        <w:rPr>
          <w:rStyle w:val="StyleUnderline"/>
        </w:rPr>
        <w:t xml:space="preserve"> </w:t>
      </w:r>
      <w:r w:rsidRPr="00E82D0C">
        <w:rPr>
          <w:rStyle w:val="StyleUnderline"/>
        </w:rPr>
        <w:t>extreme where a government (or society) has, for all practical purposes,</w:t>
      </w:r>
      <w:r>
        <w:rPr>
          <w:rStyle w:val="StyleUnderline"/>
        </w:rPr>
        <w:t xml:space="preserve"> </w:t>
      </w:r>
      <w:r w:rsidRPr="00E82D0C">
        <w:rPr>
          <w:rStyle w:val="Emphasis"/>
        </w:rPr>
        <w:t>ceased to exist</w:t>
      </w:r>
      <w:r w:rsidRPr="00E82D0C">
        <w:rPr>
          <w:rStyle w:val="StyleUnderline"/>
        </w:rPr>
        <w:t>. Persecution is but one manifestation of a broader phenomenon:</w:t>
      </w:r>
      <w:r>
        <w:rPr>
          <w:rStyle w:val="StyleUnderline"/>
        </w:rPr>
        <w:t xml:space="preserve"> </w:t>
      </w:r>
      <w:r w:rsidRPr="00E82D0C">
        <w:rPr>
          <w:rStyle w:val="StyleUnderline"/>
        </w:rPr>
        <w:t>the absence of state protection of the citizen's basic needs</w:t>
      </w:r>
      <w:r w:rsidRPr="00E71CE1">
        <w:t>. It is this absence of state protection which constitutes the full and complete negation of society and the basis of refugeehood. The same reasoning which justifies the persecutee's claim to refugeehood justifies the claims of persons deprived of all other basic needs as well.</w:t>
      </w:r>
      <w:r w:rsidR="00E71CE1" w:rsidRPr="00E71CE1">
        <w:t xml:space="preserve"> </w:t>
      </w:r>
      <w:r w:rsidRPr="00E71CE1">
        <w:t xml:space="preserve">Similarly, </w:t>
      </w:r>
      <w:r w:rsidRPr="00E82D0C">
        <w:rPr>
          <w:rStyle w:val="StyleUnderline"/>
        </w:rPr>
        <w:t>alienage is an unnecessary condition</w:t>
      </w:r>
      <w:r w:rsidRPr="00E71CE1">
        <w:t xml:space="preserve"> for establishing refugee status. </w:t>
      </w:r>
      <w:r w:rsidRPr="00E82D0C">
        <w:rPr>
          <w:rStyle w:val="StyleUnderline"/>
        </w:rPr>
        <w:t>It</w:t>
      </w:r>
      <w:r w:rsidRPr="00E71CE1">
        <w:t xml:space="preserve">, too, </w:t>
      </w:r>
      <w:r w:rsidRPr="00E82D0C">
        <w:rPr>
          <w:rStyle w:val="StyleUnderline"/>
        </w:rPr>
        <w:t>is a subset of a broader category: the physical access of</w:t>
      </w:r>
      <w:r>
        <w:rPr>
          <w:rStyle w:val="StyleUnderline"/>
        </w:rPr>
        <w:t xml:space="preserve"> </w:t>
      </w:r>
      <w:r w:rsidRPr="00E82D0C">
        <w:rPr>
          <w:rStyle w:val="StyleUnderline"/>
        </w:rPr>
        <w:t xml:space="preserve">the international community </w:t>
      </w:r>
      <w:r w:rsidRPr="00E82D0C">
        <w:rPr>
          <w:rStyle w:val="Emphasis"/>
        </w:rPr>
        <w:t>to the unprotected person.</w:t>
      </w:r>
      <w:r w:rsidRPr="00E71CE1">
        <w:t xml:space="preserve">8 The </w:t>
      </w:r>
      <w:r w:rsidRPr="00E82D0C">
        <w:rPr>
          <w:rStyle w:val="StyleUnderline"/>
        </w:rPr>
        <w:t>refugee</w:t>
      </w:r>
      <w:r>
        <w:rPr>
          <w:rStyle w:val="StyleUnderline"/>
        </w:rPr>
        <w:t xml:space="preserve"> </w:t>
      </w:r>
      <w:r w:rsidRPr="00E82D0C">
        <w:rPr>
          <w:rStyle w:val="Emphasis"/>
        </w:rPr>
        <w:t>need not necessarily cross an international frontier</w:t>
      </w:r>
      <w:r w:rsidRPr="00E82D0C">
        <w:rPr>
          <w:rStyle w:val="StyleUnderline"/>
        </w:rPr>
        <w:t xml:space="preserve"> to gain such access.</w:t>
      </w:r>
      <w:r>
        <w:rPr>
          <w:rStyle w:val="StyleUnderline"/>
        </w:rPr>
        <w:t xml:space="preserve"> </w:t>
      </w:r>
      <w:r w:rsidRPr="00E71CE1">
        <w:t xml:space="preserve">Thus I shall argue that refugees are, in essence, persons whose basic needs are unprotected by their country of origin, who have no remaining recourse other than to seek international restitution of their needs, and who are so situated that international assistance is possible. Because this alternative conception of refugeehood accounts more comprehensively than does the current notion for the dual extremes of tyranny and chaos which threaten the normal, minimal bonds of society, it has a stronger claim to moral validity. Moreover, it accounts more exactly for those persons who are in fact taxing asylum states and furthering the erosion of minimum order in Lebanon, El Salvador, and elsewhere throughout the world. </w:t>
      </w:r>
    </w:p>
    <w:p w:rsidR="00E30653" w:rsidRDefault="00922BFF" w:rsidP="001733DF">
      <w:pPr>
        <w:pStyle w:val="Heading3"/>
      </w:pPr>
      <w:r>
        <w:lastRenderedPageBreak/>
        <w:t>IPX - Commodification</w:t>
      </w:r>
    </w:p>
    <w:p w:rsidR="00E30653" w:rsidRDefault="00E30653" w:rsidP="00E30653">
      <w:pPr>
        <w:pStyle w:val="Heading4"/>
      </w:pPr>
      <w:r>
        <w:t>The use of the term “refugee” commodifies these people, trapping them in a paradox of dependency on others – Only self-determination can solve.</w:t>
      </w:r>
    </w:p>
    <w:p w:rsidR="00E30653" w:rsidRPr="00DC780B" w:rsidRDefault="00E30653" w:rsidP="00E30653">
      <w:r w:rsidRPr="00AC560D">
        <w:rPr>
          <w:b/>
          <w:sz w:val="26"/>
          <w:szCs w:val="26"/>
        </w:rPr>
        <w:t>Al Saadi 15</w:t>
      </w:r>
      <w:r>
        <w:t xml:space="preserve"> (Hazan Al Saadi, </w:t>
      </w:r>
      <w:r w:rsidRPr="00DC780B">
        <w:rPr>
          <w:rFonts w:asciiTheme="minorHAnsi" w:hAnsiTheme="minorHAnsi"/>
          <w:color w:val="000000" w:themeColor="text1"/>
          <w:shd w:val="clear" w:color="auto" w:fill="FFFFFF"/>
        </w:rPr>
        <w:t>a Syrian-Canadian writer and researcher based in Beirut</w:t>
      </w:r>
      <w:r w:rsidRPr="00DC780B">
        <w:t>, 9-19-2015, "How ‘refugee’ became a bad word and how to reclaim it," OpenCanada, https://www.opencanada.org/features/unhcr-legacy-how-refugee-became-bad-word-and-how-reclaim-it/</w:t>
      </w:r>
      <w:r>
        <w:t>)(Shiv)</w:t>
      </w:r>
    </w:p>
    <w:p w:rsidR="00E30653" w:rsidRPr="00AC560D" w:rsidRDefault="00E30653" w:rsidP="00E30653">
      <w:pPr>
        <w:pStyle w:val="NormalWeb"/>
        <w:shd w:val="clear" w:color="auto" w:fill="FFFFFF"/>
        <w:spacing w:before="0" w:beforeAutospacing="0" w:after="300" w:afterAutospacing="0"/>
        <w:rPr>
          <w:rFonts w:asciiTheme="minorHAnsi" w:hAnsiTheme="minorHAnsi"/>
          <w:color w:val="333333"/>
          <w:sz w:val="23"/>
          <w:szCs w:val="23"/>
          <w:u w:val="single"/>
        </w:rPr>
      </w:pPr>
      <w:r w:rsidRPr="00E71CE1">
        <w:rPr>
          <w:rFonts w:asciiTheme="minorHAnsi" w:hAnsiTheme="minorHAnsi"/>
          <w:color w:val="333333"/>
          <w:sz w:val="16"/>
          <w:szCs w:val="23"/>
        </w:rPr>
        <w:t>“</w:t>
      </w:r>
      <w:r w:rsidRPr="00AC560D">
        <w:rPr>
          <w:rFonts w:asciiTheme="minorHAnsi" w:hAnsiTheme="minorHAnsi"/>
          <w:color w:val="333333"/>
          <w:sz w:val="23"/>
          <w:szCs w:val="23"/>
          <w:u w:val="single"/>
        </w:rPr>
        <w:t>I don’t want to be a called a refugee</w:t>
      </w:r>
      <w:r w:rsidRPr="00E71CE1">
        <w:rPr>
          <w:rFonts w:asciiTheme="minorHAnsi" w:hAnsiTheme="minorHAnsi"/>
          <w:color w:val="333333"/>
          <w:sz w:val="16"/>
          <w:szCs w:val="23"/>
        </w:rPr>
        <w:t xml:space="preserve">. Yes, I’ve left my home in Syria, and I live in a tent in Lebanon. But </w:t>
      </w:r>
      <w:r w:rsidRPr="00AC560D">
        <w:rPr>
          <w:rFonts w:asciiTheme="minorHAnsi" w:hAnsiTheme="minorHAnsi"/>
          <w:color w:val="333333"/>
          <w:sz w:val="23"/>
          <w:szCs w:val="23"/>
          <w:u w:val="single"/>
        </w:rPr>
        <w:t>please don’t call me a refugee.”</w:t>
      </w:r>
      <w:r w:rsidR="00E71CE1">
        <w:rPr>
          <w:rFonts w:asciiTheme="minorHAnsi" w:hAnsiTheme="minorHAnsi"/>
          <w:color w:val="333333"/>
          <w:sz w:val="23"/>
          <w:szCs w:val="23"/>
          <w:u w:val="single"/>
        </w:rPr>
        <w:t xml:space="preserve"> </w:t>
      </w:r>
      <w:r w:rsidRPr="00E71CE1">
        <w:rPr>
          <w:rFonts w:asciiTheme="minorHAnsi" w:hAnsiTheme="minorHAnsi"/>
          <w:color w:val="333333"/>
          <w:sz w:val="16"/>
          <w:szCs w:val="23"/>
        </w:rPr>
        <w:t>This is what I was told by a Syrian man during a visit to one a refugee camp in Lebanon’s Bekaa Valley. The UNHCR here labels these spaces “informal tented settlement,” so not to horrify the Lebanese state, which does not recognize refugee status.</w:t>
      </w:r>
      <w:r w:rsidR="00E71CE1" w:rsidRPr="00E71CE1">
        <w:rPr>
          <w:rFonts w:asciiTheme="minorHAnsi" w:hAnsiTheme="minorHAnsi"/>
          <w:color w:val="333333"/>
          <w:sz w:val="16"/>
          <w:szCs w:val="23"/>
        </w:rPr>
        <w:t xml:space="preserve"> </w:t>
      </w:r>
      <w:r w:rsidRPr="00AC560D">
        <w:rPr>
          <w:rFonts w:asciiTheme="minorHAnsi" w:hAnsiTheme="minorHAnsi"/>
          <w:color w:val="333333"/>
          <w:sz w:val="23"/>
          <w:szCs w:val="23"/>
          <w:u w:val="single"/>
        </w:rPr>
        <w:t>This is not the first time I’ve heard someone strongly reject the term “refugee.” And that rejection is understandable and rational.</w:t>
      </w:r>
      <w:r w:rsidR="00E71CE1">
        <w:rPr>
          <w:rFonts w:asciiTheme="minorHAnsi" w:hAnsiTheme="minorHAnsi"/>
          <w:color w:val="333333"/>
          <w:sz w:val="23"/>
          <w:szCs w:val="23"/>
          <w:u w:val="single"/>
        </w:rPr>
        <w:t xml:space="preserve"> </w:t>
      </w:r>
      <w:r w:rsidRPr="00AC560D">
        <w:rPr>
          <w:rFonts w:asciiTheme="minorHAnsi" w:hAnsiTheme="minorHAnsi"/>
          <w:color w:val="333333"/>
          <w:sz w:val="23"/>
          <w:szCs w:val="23"/>
          <w:u w:val="single"/>
        </w:rPr>
        <w:t xml:space="preserve">The refugee is trapped in a paradox of dependency on a system of aid, and a rejection of the refugee label. They need the goods and aid to survive, which the label allows them, but at the same time it is not enough for them to grow and live. </w:t>
      </w:r>
      <w:r w:rsidRPr="00E71CE1">
        <w:rPr>
          <w:rFonts w:asciiTheme="minorHAnsi" w:hAnsiTheme="minorHAnsi"/>
          <w:color w:val="333333"/>
          <w:sz w:val="16"/>
          <w:szCs w:val="23"/>
        </w:rPr>
        <w:t xml:space="preserve">There is a </w:t>
      </w:r>
      <w:r w:rsidRPr="00AC560D">
        <w:rPr>
          <w:rFonts w:asciiTheme="minorHAnsi" w:hAnsiTheme="minorHAnsi"/>
          <w:color w:val="333333"/>
          <w:sz w:val="23"/>
          <w:szCs w:val="23"/>
          <w:u w:val="single"/>
        </w:rPr>
        <w:t>fine line between survival and living</w:t>
      </w:r>
      <w:r w:rsidRPr="00E71CE1">
        <w:rPr>
          <w:rFonts w:asciiTheme="minorHAnsi" w:hAnsiTheme="minorHAnsi"/>
          <w:color w:val="333333"/>
          <w:sz w:val="16"/>
          <w:szCs w:val="23"/>
        </w:rPr>
        <w:t xml:space="preserve">, and the </w:t>
      </w:r>
      <w:r w:rsidRPr="00AC560D">
        <w:rPr>
          <w:rFonts w:asciiTheme="minorHAnsi" w:hAnsiTheme="minorHAnsi"/>
          <w:color w:val="333333"/>
          <w:sz w:val="23"/>
          <w:szCs w:val="23"/>
          <w:u w:val="single"/>
        </w:rPr>
        <w:t>aid system seems to be either unwilling or unable to comprehend this nuance.</w:t>
      </w:r>
      <w:r w:rsidRPr="00E71CE1">
        <w:rPr>
          <w:rFonts w:asciiTheme="minorHAnsi" w:hAnsiTheme="minorHAnsi"/>
          <w:color w:val="333333"/>
          <w:sz w:val="16"/>
          <w:szCs w:val="23"/>
        </w:rPr>
        <w:t xml:space="preserve"> The </w:t>
      </w:r>
      <w:r w:rsidRPr="00AC560D">
        <w:rPr>
          <w:rFonts w:asciiTheme="minorHAnsi" w:hAnsiTheme="minorHAnsi"/>
          <w:color w:val="333333"/>
          <w:sz w:val="23"/>
          <w:szCs w:val="23"/>
          <w:u w:val="single"/>
        </w:rPr>
        <w:t>refugee is discontented by the ideas, concepts, and actions of the aid system, and while they scrutinize and condemn</w:t>
      </w:r>
      <w:r w:rsidRPr="00E71CE1">
        <w:rPr>
          <w:rFonts w:asciiTheme="minorHAnsi" w:hAnsiTheme="minorHAnsi"/>
          <w:color w:val="333333"/>
          <w:sz w:val="16"/>
          <w:szCs w:val="23"/>
        </w:rPr>
        <w:t xml:space="preserve">, they are </w:t>
      </w:r>
      <w:r w:rsidRPr="00AC560D">
        <w:rPr>
          <w:rFonts w:asciiTheme="minorHAnsi" w:hAnsiTheme="minorHAnsi"/>
          <w:color w:val="333333"/>
          <w:sz w:val="23"/>
          <w:szCs w:val="23"/>
          <w:u w:val="single"/>
        </w:rPr>
        <w:t xml:space="preserve">forced to sallow </w:t>
      </w:r>
      <w:r w:rsidRPr="00E71CE1">
        <w:rPr>
          <w:rFonts w:asciiTheme="minorHAnsi" w:hAnsiTheme="minorHAnsi"/>
          <w:color w:val="333333"/>
          <w:sz w:val="16"/>
          <w:szCs w:val="23"/>
        </w:rPr>
        <w:t xml:space="preserve">its bitter </w:t>
      </w:r>
      <w:r w:rsidRPr="00AC560D">
        <w:rPr>
          <w:rFonts w:asciiTheme="minorHAnsi" w:hAnsiTheme="minorHAnsi"/>
          <w:color w:val="333333"/>
          <w:sz w:val="23"/>
          <w:szCs w:val="23"/>
          <w:u w:val="single"/>
        </w:rPr>
        <w:t>pill.</w:t>
      </w:r>
      <w:r w:rsidRPr="00E71CE1">
        <w:rPr>
          <w:rFonts w:asciiTheme="minorHAnsi" w:hAnsiTheme="minorHAnsi"/>
          <w:color w:val="333333"/>
          <w:sz w:val="16"/>
          <w:szCs w:val="23"/>
        </w:rPr>
        <w:t xml:space="preserve"> It is and </w:t>
      </w:r>
      <w:r w:rsidRPr="00AC560D">
        <w:rPr>
          <w:rFonts w:asciiTheme="minorHAnsi" w:hAnsiTheme="minorHAnsi"/>
          <w:color w:val="333333"/>
          <w:sz w:val="23"/>
          <w:szCs w:val="23"/>
          <w:u w:val="single"/>
        </w:rPr>
        <w:t>would be naturally frustrating for anyone in this circumstance.</w:t>
      </w:r>
      <w:r w:rsidR="00E71CE1">
        <w:rPr>
          <w:rFonts w:asciiTheme="minorHAnsi" w:hAnsiTheme="minorHAnsi"/>
          <w:color w:val="333333"/>
          <w:sz w:val="23"/>
          <w:szCs w:val="23"/>
          <w:u w:val="single"/>
        </w:rPr>
        <w:t xml:space="preserve"> </w:t>
      </w:r>
      <w:r w:rsidRPr="00E71CE1">
        <w:rPr>
          <w:rFonts w:asciiTheme="minorHAnsi" w:hAnsiTheme="minorHAnsi"/>
          <w:color w:val="333333"/>
          <w:sz w:val="16"/>
          <w:szCs w:val="23"/>
        </w:rPr>
        <w:t xml:space="preserve">The term </w:t>
      </w:r>
      <w:r w:rsidRPr="00AC560D">
        <w:rPr>
          <w:rFonts w:asciiTheme="minorHAnsi" w:hAnsiTheme="minorHAnsi"/>
          <w:color w:val="333333"/>
          <w:sz w:val="23"/>
          <w:szCs w:val="23"/>
          <w:u w:val="single"/>
        </w:rPr>
        <w:t>“refugee” today comes with a lot of baggage.</w:t>
      </w:r>
      <w:r w:rsidRPr="00E71CE1">
        <w:rPr>
          <w:rFonts w:asciiTheme="minorHAnsi" w:hAnsiTheme="minorHAnsi"/>
          <w:color w:val="333333"/>
          <w:sz w:val="16"/>
          <w:szCs w:val="23"/>
        </w:rPr>
        <w:t xml:space="preserve"> A refugee is </w:t>
      </w:r>
      <w:r w:rsidRPr="00AC560D">
        <w:rPr>
          <w:rFonts w:asciiTheme="minorHAnsi" w:hAnsiTheme="minorHAnsi"/>
          <w:color w:val="333333"/>
          <w:sz w:val="23"/>
          <w:szCs w:val="23"/>
          <w:u w:val="single"/>
        </w:rPr>
        <w:t>associated with squalor, with victimhood, with weakness, with no agency.</w:t>
      </w:r>
      <w:r w:rsidR="00E71CE1" w:rsidRPr="00E71CE1">
        <w:rPr>
          <w:rFonts w:asciiTheme="minorHAnsi" w:hAnsiTheme="minorHAnsi"/>
          <w:color w:val="333333"/>
          <w:sz w:val="16"/>
          <w:szCs w:val="23"/>
        </w:rPr>
        <w:t xml:space="preserve"> </w:t>
      </w:r>
      <w:r w:rsidRPr="00E71CE1">
        <w:rPr>
          <w:rFonts w:asciiTheme="minorHAnsi" w:hAnsiTheme="minorHAnsi"/>
          <w:color w:val="333333"/>
          <w:sz w:val="16"/>
          <w:szCs w:val="23"/>
        </w:rPr>
        <w:t xml:space="preserve">The refugee is </w:t>
      </w:r>
      <w:r w:rsidRPr="00AC560D">
        <w:rPr>
          <w:rFonts w:asciiTheme="minorHAnsi" w:hAnsiTheme="minorHAnsi"/>
          <w:color w:val="333333"/>
          <w:sz w:val="23"/>
          <w:szCs w:val="23"/>
          <w:u w:val="single"/>
        </w:rPr>
        <w:t>perceived in general as a one-dimensional character, and is treated as such, forced into a dehumanizing process of impersonal registration</w:t>
      </w:r>
      <w:r w:rsidRPr="00E71CE1">
        <w:rPr>
          <w:rFonts w:asciiTheme="minorHAnsi" w:hAnsiTheme="minorHAnsi"/>
          <w:color w:val="333333"/>
          <w:sz w:val="16"/>
          <w:szCs w:val="23"/>
        </w:rPr>
        <w:t xml:space="preserve">, with their fates governed by linguistic technicalities and absolutist categorizations. </w:t>
      </w:r>
      <w:r w:rsidRPr="00AC560D">
        <w:rPr>
          <w:rFonts w:asciiTheme="minorHAnsi" w:hAnsiTheme="minorHAnsi"/>
          <w:color w:val="333333"/>
          <w:sz w:val="23"/>
          <w:szCs w:val="23"/>
          <w:u w:val="single"/>
        </w:rPr>
        <w:t>Refugees are often packaged in a one-size fits all brand</w:t>
      </w:r>
      <w:r w:rsidRPr="00E71CE1">
        <w:rPr>
          <w:rFonts w:asciiTheme="minorHAnsi" w:hAnsiTheme="minorHAnsi"/>
          <w:color w:val="333333"/>
          <w:sz w:val="16"/>
          <w:szCs w:val="23"/>
        </w:rPr>
        <w:t xml:space="preserve"> (Refugee™), and if they slightly diverge from the brand, they are unceremoniously cut off from opportunities, access, and goods that sometimes are bestowed by this brand.</w:t>
      </w:r>
      <w:r w:rsidR="00E71CE1" w:rsidRPr="00E71CE1">
        <w:rPr>
          <w:rFonts w:asciiTheme="minorHAnsi" w:hAnsiTheme="minorHAnsi"/>
          <w:color w:val="333333"/>
          <w:sz w:val="16"/>
          <w:szCs w:val="23"/>
        </w:rPr>
        <w:t xml:space="preserve"> </w:t>
      </w:r>
      <w:r w:rsidRPr="00E71CE1">
        <w:rPr>
          <w:rFonts w:asciiTheme="minorHAnsi" w:hAnsiTheme="minorHAnsi"/>
          <w:color w:val="333333"/>
          <w:sz w:val="16"/>
          <w:szCs w:val="23"/>
        </w:rPr>
        <w:t xml:space="preserve">And </w:t>
      </w:r>
      <w:r w:rsidRPr="00AC560D">
        <w:rPr>
          <w:rFonts w:asciiTheme="minorHAnsi" w:hAnsiTheme="minorHAnsi"/>
          <w:color w:val="333333"/>
          <w:sz w:val="23"/>
          <w:szCs w:val="23"/>
          <w:u w:val="single"/>
        </w:rPr>
        <w:t>even the privileged “non-refugee” views the “refugee” under this paradigm.</w:t>
      </w:r>
      <w:r w:rsidRPr="00E71CE1">
        <w:rPr>
          <w:rFonts w:asciiTheme="minorHAnsi" w:hAnsiTheme="minorHAnsi"/>
          <w:color w:val="333333"/>
          <w:sz w:val="16"/>
          <w:szCs w:val="23"/>
        </w:rPr>
        <w:t xml:space="preserve"> We’ve all heard negative comments, in one way or another, about the refugees and migrants who have headed to Europe. </w:t>
      </w:r>
      <w:r w:rsidRPr="00AC560D">
        <w:rPr>
          <w:rFonts w:asciiTheme="minorHAnsi" w:hAnsiTheme="minorHAnsi"/>
          <w:color w:val="333333"/>
          <w:sz w:val="23"/>
          <w:szCs w:val="23"/>
          <w:u w:val="single"/>
        </w:rPr>
        <w:t>They tend to go like this: “How can they have a smart phone? Aren’t they a refugee?” “Why are they going to Europe, when they are perfectly safe from warfare in Lebanon, Turkey, or Jordan?” “Why aren’t they satisfied with the bare minimum? Why do they ask for more</w:t>
      </w:r>
      <w:r w:rsidRPr="00E71CE1">
        <w:rPr>
          <w:rFonts w:asciiTheme="minorHAnsi" w:hAnsiTheme="minorHAnsi"/>
          <w:color w:val="333333"/>
          <w:sz w:val="16"/>
          <w:szCs w:val="23"/>
        </w:rPr>
        <w:t>?”</w:t>
      </w:r>
      <w:r w:rsidR="00E71CE1" w:rsidRPr="00E71CE1">
        <w:rPr>
          <w:rFonts w:asciiTheme="minorHAnsi" w:hAnsiTheme="minorHAnsi"/>
          <w:color w:val="333333"/>
          <w:sz w:val="16"/>
          <w:szCs w:val="23"/>
        </w:rPr>
        <w:t xml:space="preserve"> </w:t>
      </w:r>
      <w:r w:rsidRPr="00E71CE1">
        <w:rPr>
          <w:rFonts w:asciiTheme="minorHAnsi" w:hAnsiTheme="minorHAnsi"/>
          <w:color w:val="333333"/>
          <w:sz w:val="16"/>
          <w:szCs w:val="23"/>
        </w:rPr>
        <w:t>That is the legacy of the international aid and relief system in which the UN refugee agency reigns supreme.</w:t>
      </w:r>
      <w:r w:rsidR="00E71CE1" w:rsidRPr="00E71CE1">
        <w:rPr>
          <w:rFonts w:asciiTheme="minorHAnsi" w:hAnsiTheme="minorHAnsi"/>
          <w:color w:val="333333"/>
          <w:sz w:val="16"/>
          <w:szCs w:val="23"/>
        </w:rPr>
        <w:t xml:space="preserve"> </w:t>
      </w:r>
      <w:r w:rsidRPr="00E71CE1">
        <w:rPr>
          <w:rFonts w:asciiTheme="minorHAnsi" w:hAnsiTheme="minorHAnsi"/>
          <w:color w:val="333333"/>
          <w:sz w:val="16"/>
          <w:szCs w:val="23"/>
        </w:rPr>
        <w:t xml:space="preserve">The </w:t>
      </w:r>
      <w:r w:rsidRPr="00AC560D">
        <w:rPr>
          <w:rFonts w:asciiTheme="minorHAnsi" w:hAnsiTheme="minorHAnsi"/>
          <w:color w:val="333333"/>
          <w:sz w:val="23"/>
          <w:szCs w:val="23"/>
          <w:u w:val="single"/>
        </w:rPr>
        <w:t>aid and relief systems that allegedly ‘save’ refugees are defined and shaped by individuals who are disconnected from the realities facing people who are refugees.</w:t>
      </w:r>
      <w:r w:rsidRPr="00E71CE1">
        <w:rPr>
          <w:rFonts w:asciiTheme="minorHAnsi" w:hAnsiTheme="minorHAnsi"/>
          <w:color w:val="333333"/>
          <w:sz w:val="16"/>
          <w:szCs w:val="23"/>
        </w:rPr>
        <w:t xml:space="preserve"> That is </w:t>
      </w:r>
      <w:r w:rsidRPr="00AC560D">
        <w:rPr>
          <w:rFonts w:asciiTheme="minorHAnsi" w:hAnsiTheme="minorHAnsi"/>
          <w:color w:val="333333"/>
          <w:sz w:val="23"/>
          <w:szCs w:val="23"/>
          <w:u w:val="single"/>
        </w:rPr>
        <w:t>obviously problematic. To use an imperfect analogy</w:t>
      </w:r>
      <w:r w:rsidRPr="00E71CE1">
        <w:rPr>
          <w:rFonts w:asciiTheme="minorHAnsi" w:hAnsiTheme="minorHAnsi"/>
          <w:color w:val="333333"/>
          <w:sz w:val="16"/>
          <w:szCs w:val="23"/>
        </w:rPr>
        <w:t>: It is like having a women’s rights organization led by men, who then have the power to define concepts, ideas, and actions related to feminism.</w:t>
      </w:r>
      <w:r w:rsidR="00E71CE1" w:rsidRPr="00E71CE1">
        <w:rPr>
          <w:rFonts w:asciiTheme="minorHAnsi" w:hAnsiTheme="minorHAnsi"/>
          <w:color w:val="333333"/>
          <w:sz w:val="16"/>
          <w:szCs w:val="23"/>
        </w:rPr>
        <w:t xml:space="preserve"> </w:t>
      </w:r>
      <w:r w:rsidRPr="00AC560D">
        <w:rPr>
          <w:rFonts w:asciiTheme="minorHAnsi" w:hAnsiTheme="minorHAnsi"/>
          <w:color w:val="333333"/>
          <w:sz w:val="23"/>
          <w:szCs w:val="23"/>
          <w:u w:val="single"/>
        </w:rPr>
        <w:t>There are terms that are often flung about to justify this system’s characteristics: “neutrality,” “objectivity,” “impartiality,” etc. — but these abstracts forget that we all are biased in one way or another, and we all come with our respective ideologies, beliefs, and sentiments.</w:t>
      </w:r>
      <w:r w:rsidRPr="00E71CE1">
        <w:rPr>
          <w:rFonts w:asciiTheme="minorHAnsi" w:hAnsiTheme="minorHAnsi"/>
          <w:color w:val="333333"/>
          <w:sz w:val="16"/>
          <w:szCs w:val="23"/>
        </w:rPr>
        <w:t xml:space="preserve"> We are </w:t>
      </w:r>
      <w:r w:rsidRPr="00AC560D">
        <w:rPr>
          <w:rFonts w:asciiTheme="minorHAnsi" w:hAnsiTheme="minorHAnsi"/>
          <w:color w:val="333333"/>
          <w:sz w:val="23"/>
          <w:szCs w:val="23"/>
          <w:u w:val="single"/>
        </w:rPr>
        <w:t>not neutral animals.</w:t>
      </w:r>
      <w:r w:rsidRPr="00E71CE1">
        <w:rPr>
          <w:rFonts w:asciiTheme="minorHAnsi" w:hAnsiTheme="minorHAnsi"/>
          <w:color w:val="333333"/>
          <w:sz w:val="16"/>
          <w:szCs w:val="23"/>
        </w:rPr>
        <w:t xml:space="preserve"> This is also complemented by the sheer monopoly of a liberalized, </w:t>
      </w:r>
      <w:r w:rsidRPr="00AC560D">
        <w:rPr>
          <w:rFonts w:asciiTheme="minorHAnsi" w:hAnsiTheme="minorHAnsi"/>
          <w:color w:val="333333"/>
          <w:sz w:val="23"/>
          <w:szCs w:val="23"/>
          <w:u w:val="single"/>
        </w:rPr>
        <w:t>Western-centric understanding of humanitarianism</w:t>
      </w:r>
      <w:r w:rsidRPr="00E71CE1">
        <w:rPr>
          <w:rFonts w:asciiTheme="minorHAnsi" w:hAnsiTheme="minorHAnsi"/>
          <w:color w:val="333333"/>
          <w:sz w:val="16"/>
          <w:szCs w:val="23"/>
        </w:rPr>
        <w:t xml:space="preserve">, whose foundations lie in the ‘civilizing mission’ of the still-lingering colonial era. That malaise </w:t>
      </w:r>
      <w:r w:rsidRPr="00AC560D">
        <w:rPr>
          <w:rFonts w:asciiTheme="minorHAnsi" w:hAnsiTheme="minorHAnsi"/>
          <w:color w:val="333333"/>
          <w:sz w:val="23"/>
          <w:szCs w:val="23"/>
          <w:u w:val="single"/>
        </w:rPr>
        <w:t>did not end with ‘de-colonization,’ it remains alive in sophisticated and subtle ways,</w:t>
      </w:r>
      <w:r w:rsidRPr="00E71CE1">
        <w:rPr>
          <w:rFonts w:asciiTheme="minorHAnsi" w:hAnsiTheme="minorHAnsi"/>
          <w:color w:val="333333"/>
          <w:sz w:val="16"/>
          <w:szCs w:val="23"/>
        </w:rPr>
        <w:t xml:space="preserve"> embedded within the very core and operative mechanics of the international aid and relief system.</w:t>
      </w:r>
      <w:r w:rsidR="00E71CE1" w:rsidRPr="00E71CE1">
        <w:rPr>
          <w:rFonts w:asciiTheme="minorHAnsi" w:hAnsiTheme="minorHAnsi"/>
          <w:color w:val="333333"/>
          <w:sz w:val="16"/>
          <w:szCs w:val="23"/>
        </w:rPr>
        <w:t xml:space="preserve"> </w:t>
      </w:r>
      <w:r w:rsidRPr="00E71CE1">
        <w:rPr>
          <w:rFonts w:asciiTheme="minorHAnsi" w:hAnsiTheme="minorHAnsi"/>
          <w:color w:val="333333"/>
          <w:sz w:val="16"/>
          <w:szCs w:val="23"/>
          <w:shd w:val="clear" w:color="auto" w:fill="FFFFFF"/>
        </w:rPr>
        <w:t xml:space="preserve">Come to Lebanon and see the UNHCR office here. It is the physical representation of this dilemma. The building looks like a fortress, guarded and encircled by concrete walls. The higher you go in the building, the more apparent the demographic shift — locals on the bottom, doing menial jobs, while the foreigners — often white — are on top, determining policy and action (filtered and translated by a local, of course). And in front, </w:t>
      </w:r>
      <w:r w:rsidRPr="00AC560D">
        <w:rPr>
          <w:rFonts w:asciiTheme="minorHAnsi" w:hAnsiTheme="minorHAnsi"/>
          <w:color w:val="333333"/>
          <w:sz w:val="23"/>
          <w:szCs w:val="23"/>
          <w:u w:val="single"/>
          <w:shd w:val="clear" w:color="auto" w:fill="FFFFFF"/>
        </w:rPr>
        <w:t>you will see a group of refugees</w:t>
      </w:r>
      <w:r w:rsidRPr="00E71CE1">
        <w:rPr>
          <w:rFonts w:asciiTheme="minorHAnsi" w:hAnsiTheme="minorHAnsi"/>
          <w:color w:val="333333"/>
          <w:sz w:val="16"/>
          <w:szCs w:val="23"/>
          <w:shd w:val="clear" w:color="auto" w:fill="FFFFFF"/>
        </w:rPr>
        <w:t xml:space="preserve"> (in this case, Sudanese and a handful of Syrians) who have been camping out at the gates</w:t>
      </w:r>
      <w:r w:rsidRPr="00AC560D">
        <w:rPr>
          <w:rFonts w:asciiTheme="minorHAnsi" w:hAnsiTheme="minorHAnsi"/>
          <w:color w:val="333333"/>
          <w:sz w:val="23"/>
          <w:szCs w:val="23"/>
          <w:u w:val="single"/>
          <w:shd w:val="clear" w:color="auto" w:fill="FFFFFF"/>
        </w:rPr>
        <w:t>, protesting the lack of access, ill-treatment, and marginalization, while facing rain and the thuggish harassment of the native guards.</w:t>
      </w:r>
      <w:r w:rsidR="00E71CE1">
        <w:rPr>
          <w:rFonts w:asciiTheme="minorHAnsi" w:hAnsiTheme="minorHAnsi"/>
          <w:color w:val="333333"/>
          <w:sz w:val="23"/>
          <w:szCs w:val="23"/>
          <w:u w:val="single"/>
          <w:shd w:val="clear" w:color="auto" w:fill="FFFFFF"/>
        </w:rPr>
        <w:t xml:space="preserve"> </w:t>
      </w:r>
      <w:r w:rsidRPr="00E71CE1">
        <w:rPr>
          <w:rFonts w:asciiTheme="minorHAnsi" w:hAnsiTheme="minorHAnsi"/>
          <w:color w:val="333333"/>
          <w:sz w:val="16"/>
          <w:szCs w:val="23"/>
        </w:rPr>
        <w:t xml:space="preserve">But </w:t>
      </w:r>
      <w:r w:rsidRPr="00AC560D">
        <w:rPr>
          <w:rFonts w:asciiTheme="minorHAnsi" w:hAnsiTheme="minorHAnsi"/>
          <w:color w:val="333333"/>
          <w:sz w:val="23"/>
          <w:szCs w:val="23"/>
          <w:u w:val="single"/>
        </w:rPr>
        <w:lastRenderedPageBreak/>
        <w:t>all is not lost.</w:t>
      </w:r>
      <w:r w:rsidRPr="00E71CE1">
        <w:rPr>
          <w:rFonts w:asciiTheme="minorHAnsi" w:hAnsiTheme="minorHAnsi"/>
          <w:color w:val="333333"/>
          <w:sz w:val="16"/>
          <w:szCs w:val="23"/>
        </w:rPr>
        <w:t xml:space="preserve"> </w:t>
      </w:r>
      <w:r w:rsidRPr="00AC560D">
        <w:rPr>
          <w:rFonts w:asciiTheme="minorHAnsi" w:hAnsiTheme="minorHAnsi"/>
          <w:color w:val="333333"/>
          <w:sz w:val="23"/>
          <w:szCs w:val="23"/>
          <w:u w:val="single"/>
        </w:rPr>
        <w:t>“Refugee” is and should not be a bad word. Refugees are human beings who are going through extraordinary and difficult situations, and they deserve supreme solidarity and impactful action not blunted by traditional politics or by the concerns of nation-state donors</w:t>
      </w:r>
      <w:r w:rsidRPr="00E71CE1">
        <w:rPr>
          <w:rFonts w:asciiTheme="minorHAnsi" w:hAnsiTheme="minorHAnsi"/>
          <w:color w:val="333333"/>
          <w:sz w:val="16"/>
          <w:szCs w:val="23"/>
        </w:rPr>
        <w:t xml:space="preserve"> (who also play a key role in creating ‘refugeeness’ with their various military, economic, and social policies).</w:t>
      </w:r>
      <w:r w:rsidR="00E71CE1" w:rsidRPr="00E71CE1">
        <w:rPr>
          <w:rFonts w:asciiTheme="minorHAnsi" w:hAnsiTheme="minorHAnsi"/>
          <w:color w:val="333333"/>
          <w:sz w:val="16"/>
          <w:szCs w:val="23"/>
        </w:rPr>
        <w:t xml:space="preserve"> </w:t>
      </w:r>
      <w:r w:rsidRPr="00AC560D">
        <w:rPr>
          <w:rFonts w:asciiTheme="minorHAnsi" w:hAnsiTheme="minorHAnsi"/>
          <w:color w:val="333333"/>
          <w:sz w:val="23"/>
          <w:szCs w:val="23"/>
          <w:u w:val="single"/>
        </w:rPr>
        <w:t>The term’s salvation ultimately lies in self-determination.</w:t>
      </w:r>
      <w:r w:rsidR="00E71CE1" w:rsidRPr="00E71CE1">
        <w:rPr>
          <w:rFonts w:asciiTheme="minorHAnsi" w:hAnsiTheme="minorHAnsi"/>
          <w:color w:val="333333"/>
          <w:sz w:val="16"/>
          <w:szCs w:val="23"/>
        </w:rPr>
        <w:t xml:space="preserve"> </w:t>
      </w:r>
      <w:r w:rsidRPr="00E71CE1">
        <w:rPr>
          <w:rFonts w:asciiTheme="minorHAnsi" w:hAnsiTheme="minorHAnsi"/>
          <w:color w:val="333333"/>
          <w:sz w:val="16"/>
          <w:szCs w:val="23"/>
        </w:rPr>
        <w:t xml:space="preserve">A </w:t>
      </w:r>
      <w:r w:rsidRPr="00AC560D">
        <w:rPr>
          <w:rFonts w:asciiTheme="minorHAnsi" w:hAnsiTheme="minorHAnsi"/>
          <w:color w:val="333333"/>
          <w:sz w:val="23"/>
          <w:szCs w:val="23"/>
          <w:u w:val="single"/>
        </w:rPr>
        <w:t>refugee must be able to play an important role in deciding their fates</w:t>
      </w:r>
      <w:r w:rsidRPr="00E71CE1">
        <w:rPr>
          <w:rFonts w:asciiTheme="minorHAnsi" w:hAnsiTheme="minorHAnsi"/>
          <w:color w:val="333333"/>
          <w:sz w:val="16"/>
          <w:szCs w:val="23"/>
        </w:rPr>
        <w:t xml:space="preserve">. The </w:t>
      </w:r>
      <w:r w:rsidRPr="00AC560D">
        <w:rPr>
          <w:rFonts w:asciiTheme="minorHAnsi" w:hAnsiTheme="minorHAnsi"/>
          <w:color w:val="333333"/>
          <w:sz w:val="23"/>
          <w:szCs w:val="23"/>
          <w:u w:val="single"/>
        </w:rPr>
        <w:t>solution to these dilemmas requires an uprising of sorts — or at the most extreme, a downfall of the regime as it were</w:t>
      </w:r>
      <w:r w:rsidRPr="00E71CE1">
        <w:rPr>
          <w:rFonts w:asciiTheme="minorHAnsi" w:hAnsiTheme="minorHAnsi"/>
          <w:color w:val="333333"/>
          <w:sz w:val="16"/>
          <w:szCs w:val="23"/>
        </w:rPr>
        <w:t xml:space="preserve">. It is more vital that UNHCR be radically restructured and redefined in a manner in which the </w:t>
      </w:r>
      <w:r w:rsidRPr="00AC560D">
        <w:rPr>
          <w:rFonts w:asciiTheme="minorHAnsi" w:hAnsiTheme="minorHAnsi"/>
          <w:color w:val="333333"/>
          <w:sz w:val="23"/>
          <w:szCs w:val="23"/>
          <w:u w:val="single"/>
        </w:rPr>
        <w:t>refugee defines and plays a role in their own salvation</w:t>
      </w:r>
      <w:r w:rsidRPr="00E71CE1">
        <w:rPr>
          <w:rFonts w:asciiTheme="minorHAnsi" w:hAnsiTheme="minorHAnsi"/>
          <w:color w:val="333333"/>
          <w:sz w:val="16"/>
          <w:szCs w:val="23"/>
        </w:rPr>
        <w:t>. And if that cannot happen, then perhaps it is time to develop and establish an international refugee body that is representative of, voiced by, and acts for the refugees as an alternative to the UNHCR.</w:t>
      </w:r>
      <w:r w:rsidR="00E71CE1" w:rsidRPr="00E71CE1">
        <w:rPr>
          <w:rFonts w:asciiTheme="minorHAnsi" w:hAnsiTheme="minorHAnsi"/>
          <w:color w:val="333333"/>
          <w:sz w:val="16"/>
          <w:szCs w:val="23"/>
        </w:rPr>
        <w:t xml:space="preserve"> </w:t>
      </w:r>
      <w:r w:rsidRPr="00AC560D">
        <w:rPr>
          <w:rFonts w:asciiTheme="minorHAnsi" w:hAnsiTheme="minorHAnsi"/>
          <w:color w:val="333333"/>
          <w:sz w:val="23"/>
          <w:szCs w:val="23"/>
          <w:u w:val="single"/>
        </w:rPr>
        <w:t>Anything far short of that is not realistic of the situation faced by millions on the ground, at sea, and everywhere else in between. </w:t>
      </w:r>
    </w:p>
    <w:p w:rsidR="00E30653" w:rsidRPr="00E30653" w:rsidRDefault="00E30653" w:rsidP="00E30653"/>
    <w:p w:rsidR="001733DF" w:rsidRDefault="001733DF" w:rsidP="001733DF">
      <w:pPr>
        <w:pStyle w:val="Heading3"/>
      </w:pPr>
      <w:r>
        <w:lastRenderedPageBreak/>
        <w:t xml:space="preserve">Alt </w:t>
      </w:r>
      <w:r w:rsidR="006E6E5A">
        <w:t>–</w:t>
      </w:r>
      <w:r>
        <w:t xml:space="preserve"> Exile</w:t>
      </w:r>
    </w:p>
    <w:p w:rsidR="006E6E5A" w:rsidRPr="00E63072" w:rsidRDefault="006E6E5A" w:rsidP="006E6E5A">
      <w:pPr>
        <w:pStyle w:val="Heading4"/>
      </w:pPr>
      <w:r>
        <w:t>Use “exile,” it returns dignity and nobility to displaced persons.</w:t>
      </w:r>
    </w:p>
    <w:p w:rsidR="006E6E5A" w:rsidRDefault="006E6E5A" w:rsidP="006E6E5A">
      <w:r>
        <w:rPr>
          <w:rStyle w:val="Style13ptBold"/>
        </w:rPr>
        <w:t>Ruz, 15</w:t>
      </w:r>
      <w:r w:rsidRPr="004F185E">
        <w:t xml:space="preserve">—Masters degree in Science Communication at Imperial College London and a science journalist (Camilla, “The battle over the words used to describe migrants,” BBC News Magazine, 8/28/2015, </w:t>
      </w:r>
      <w:hyperlink r:id="rId255" w:history="1">
        <w:r w:rsidRPr="004F185E">
          <w:rPr>
            <w:rStyle w:val="Hyperlink"/>
          </w:rPr>
          <w:t>https://www.bbc.com/news/magazine-34061097)//AS</w:t>
        </w:r>
      </w:hyperlink>
      <w:r w:rsidRPr="004F185E">
        <w:t xml:space="preserve"> </w:t>
      </w:r>
    </w:p>
    <w:p w:rsidR="006E6E5A" w:rsidRPr="008234C2" w:rsidRDefault="006E6E5A" w:rsidP="006E6E5A">
      <w:pPr>
        <w:rPr>
          <w:sz w:val="22"/>
          <w:u w:val="single"/>
        </w:rPr>
      </w:pPr>
      <w:r>
        <w:t xml:space="preserve">There is another word with positive connotations that is not used much anymore. </w:t>
      </w:r>
      <w:r w:rsidRPr="00E63072">
        <w:rPr>
          <w:rStyle w:val="StyleUnderline"/>
        </w:rPr>
        <w:t>"</w:t>
      </w:r>
      <w:r w:rsidRPr="00E63072">
        <w:rPr>
          <w:rStyle w:val="Emphasis"/>
        </w:rPr>
        <w:t>Exile</w:t>
      </w:r>
      <w:r w:rsidRPr="00E63072">
        <w:rPr>
          <w:rStyle w:val="StyleUnderline"/>
        </w:rPr>
        <w:t xml:space="preserve"> has gone out of credit,"</w:t>
      </w:r>
      <w:r w:rsidRPr="008A63D3">
        <w:t xml:space="preserve"> says Betts, </w:t>
      </w:r>
      <w:r w:rsidRPr="00E63072">
        <w:rPr>
          <w:rStyle w:val="StyleUnderline"/>
        </w:rPr>
        <w:t>since the end of the Cold War. "</w:t>
      </w:r>
      <w:r w:rsidRPr="008234C2">
        <w:rPr>
          <w:rStyle w:val="Emphasis"/>
        </w:rPr>
        <w:t>It had a</w:t>
      </w:r>
      <w:r w:rsidRPr="008234C2">
        <w:t xml:space="preserve"> slightly sort of </w:t>
      </w:r>
      <w:r w:rsidRPr="008234C2">
        <w:rPr>
          <w:rStyle w:val="Emphasis"/>
        </w:rPr>
        <w:t>dignified and noble connotation</w:t>
      </w:r>
      <w:r w:rsidRPr="00E63072">
        <w:rPr>
          <w:rStyle w:val="StyleUnderline"/>
        </w:rPr>
        <w:t>,"</w:t>
      </w:r>
      <w:r w:rsidRPr="008A63D3">
        <w:t xml:space="preserve"> he argues.</w:t>
      </w:r>
    </w:p>
    <w:p w:rsidR="006E6E5A" w:rsidRPr="008234C2" w:rsidRDefault="006E6E5A" w:rsidP="006E6E5A">
      <w:pPr>
        <w:rPr>
          <w:sz w:val="22"/>
          <w:u w:val="single"/>
        </w:rPr>
      </w:pPr>
      <w:r w:rsidRPr="008234C2">
        <w:rPr>
          <w:rStyle w:val="StyleUnderline"/>
        </w:rPr>
        <w:t xml:space="preserve">It was used to describe someone who had been forced out of their country but was still politically engaged with it and was planning on going back one day. "I think that </w:t>
      </w:r>
      <w:r w:rsidRPr="008234C2">
        <w:rPr>
          <w:rStyle w:val="Emphasis"/>
        </w:rPr>
        <w:t>today, many Syrians are in that position</w:t>
      </w:r>
      <w:r w:rsidRPr="008234C2">
        <w:rPr>
          <w:rStyle w:val="StyleUnderline"/>
        </w:rPr>
        <w:t>,"</w:t>
      </w:r>
      <w:r w:rsidRPr="008234C2">
        <w:t xml:space="preserve"> says Betts.</w:t>
      </w:r>
    </w:p>
    <w:p w:rsidR="006E6E5A" w:rsidRPr="00681E4D" w:rsidRDefault="006E6E5A" w:rsidP="006E6E5A">
      <w:r>
        <w:t xml:space="preserve">The shifting language of migration might seem petty to some but to those involved in the debate there is no doubt of its importance. </w:t>
      </w:r>
      <w:r w:rsidRPr="008234C2">
        <w:rPr>
          <w:rStyle w:val="StyleUnderline"/>
        </w:rPr>
        <w:t>"Words matter in the migration debate,"</w:t>
      </w:r>
      <w:r>
        <w:t xml:space="preserve"> says Rob McNeil from the Migration Observatory.</w:t>
      </w:r>
    </w:p>
    <w:p w:rsidR="001733DF" w:rsidRDefault="001733DF" w:rsidP="001733DF">
      <w:pPr>
        <w:pStyle w:val="Heading4"/>
      </w:pPr>
      <w:r>
        <w:t>Instead of refugee, exile has a more noble connotation and more accurate description</w:t>
      </w:r>
    </w:p>
    <w:p w:rsidR="001733DF" w:rsidRDefault="001733DF" w:rsidP="001733DF">
      <w:r w:rsidRPr="00FE52A0">
        <w:rPr>
          <w:rStyle w:val="Style13ptBold"/>
        </w:rPr>
        <w:t>Ruz 15</w:t>
      </w:r>
      <w:r>
        <w:t xml:space="preserve"> </w:t>
      </w:r>
      <w:r w:rsidRPr="00A12D89">
        <w:t>(</w:t>
      </w:r>
      <w:r w:rsidRPr="00FE52A0">
        <w:t>Camila Ruz is a broadcast</w:t>
      </w:r>
      <w:r>
        <w:t xml:space="preserve"> journalist for BBC News. </w:t>
      </w:r>
      <w:r w:rsidRPr="00A12D89">
        <w:t>“The battle over the words used to describe migrants”</w:t>
      </w:r>
      <w:r>
        <w:t xml:space="preserve"> BBC News Magazine</w:t>
      </w:r>
      <w:r w:rsidRPr="00A12D89">
        <w:t xml:space="preserve"> </w:t>
      </w:r>
      <w:hyperlink r:id="rId256" w:history="1">
        <w:r w:rsidRPr="0017127F">
          <w:rPr>
            <w:rStyle w:val="Hyperlink"/>
          </w:rPr>
          <w:t>https://www.bbc.com/news/magazine-34061097</w:t>
        </w:r>
      </w:hyperlink>
      <w:r>
        <w:t>, August 28, 2015</w:t>
      </w:r>
      <w:r w:rsidRPr="00A12D89">
        <w:t>)</w:t>
      </w:r>
    </w:p>
    <w:p w:rsidR="001733DF" w:rsidRPr="00E71CE1" w:rsidRDefault="001733DF" w:rsidP="001733DF">
      <w:r w:rsidRPr="00E71CE1">
        <w:rPr>
          <w:szCs w:val="16"/>
        </w:rPr>
        <w:t>Images of people scrambling over barbed wire fences in Calais or crossing the Mediterranean in fishing boats have dominated the media over the last few months. And a debate has even emerged about the very words used to describe people.</w:t>
      </w:r>
      <w:r w:rsidR="00E71CE1" w:rsidRPr="00E71CE1">
        <w:rPr>
          <w:szCs w:val="16"/>
        </w:rPr>
        <w:t xml:space="preserve"> </w:t>
      </w:r>
      <w:r w:rsidRPr="00E71CE1">
        <w:rPr>
          <w:szCs w:val="16"/>
        </w:rPr>
        <w:t>The word migrant is defined in Oxford English Dictionary as "one who moves, either temporarily or permanently, from one place, area, or country of residence to another".</w:t>
      </w:r>
      <w:r w:rsidR="00E71CE1" w:rsidRPr="00E71CE1">
        <w:rPr>
          <w:szCs w:val="16"/>
        </w:rPr>
        <w:t xml:space="preserve"> </w:t>
      </w:r>
      <w:r w:rsidRPr="00E71CE1">
        <w:rPr>
          <w:szCs w:val="16"/>
        </w:rPr>
        <w:t xml:space="preserve">It is used as a neutral term by many media organisations - </w:t>
      </w:r>
      <w:hyperlink r:id="rId257" w:history="1">
        <w:r w:rsidRPr="00E71CE1">
          <w:rPr>
            <w:rStyle w:val="Hyperlink"/>
            <w:szCs w:val="16"/>
          </w:rPr>
          <w:t>including the BBC</w:t>
        </w:r>
      </w:hyperlink>
      <w:r w:rsidRPr="00E71CE1">
        <w:rPr>
          <w:szCs w:val="16"/>
        </w:rPr>
        <w:t xml:space="preserve"> - but there has been </w:t>
      </w:r>
      <w:hyperlink r:id="rId258" w:history="1">
        <w:r w:rsidRPr="00E71CE1">
          <w:rPr>
            <w:rStyle w:val="Hyperlink"/>
            <w:szCs w:val="16"/>
          </w:rPr>
          <w:t>criticism of that use</w:t>
        </w:r>
      </w:hyperlink>
      <w:r w:rsidRPr="00E71CE1">
        <w:rPr>
          <w:szCs w:val="16"/>
        </w:rPr>
        <w:t>.</w:t>
      </w:r>
      <w:r w:rsidR="00E71CE1" w:rsidRPr="00E71CE1">
        <w:rPr>
          <w:szCs w:val="16"/>
        </w:rPr>
        <w:t xml:space="preserve"> </w:t>
      </w:r>
      <w:r w:rsidRPr="00E71CE1">
        <w:rPr>
          <w:szCs w:val="16"/>
        </w:rPr>
        <w:t xml:space="preserve">News website al-Jazeera has decided it will not use migrant and "will instead, where appropriate, say refugee". An </w:t>
      </w:r>
      <w:hyperlink r:id="rId259" w:history="1">
        <w:r w:rsidRPr="00E71CE1">
          <w:rPr>
            <w:rStyle w:val="Hyperlink"/>
            <w:szCs w:val="16"/>
          </w:rPr>
          <w:t>online editor for the network</w:t>
        </w:r>
      </w:hyperlink>
      <w:r w:rsidRPr="00E71CE1">
        <w:rPr>
          <w:szCs w:val="16"/>
        </w:rPr>
        <w:t xml:space="preserve"> wrote: "It has evolved from its dictionary definitions into a tool that dehumanises and distances, a blunt pejorative." A Washington Post piece </w:t>
      </w:r>
      <w:hyperlink r:id="rId260" w:history="1">
        <w:r w:rsidRPr="00E71CE1">
          <w:rPr>
            <w:rStyle w:val="Hyperlink"/>
            <w:szCs w:val="16"/>
          </w:rPr>
          <w:t>asked if it was time to ditch the word</w:t>
        </w:r>
      </w:hyperlink>
      <w:r w:rsidRPr="00E71CE1">
        <w:rPr>
          <w:szCs w:val="16"/>
        </w:rPr>
        <w:t>.</w:t>
      </w:r>
      <w:r w:rsidR="00E71CE1" w:rsidRPr="00E71CE1">
        <w:rPr>
          <w:szCs w:val="16"/>
        </w:rPr>
        <w:t xml:space="preserve"> </w:t>
      </w:r>
      <w:r w:rsidRPr="00E71CE1">
        <w:rPr>
          <w:szCs w:val="16"/>
        </w:rPr>
        <w:t xml:space="preserve">There are some who dislike the term because it implies something voluntary but that it is applied to people fleeing danger. A </w:t>
      </w:r>
      <w:hyperlink r:id="rId261" w:history="1">
        <w:r w:rsidRPr="00E71CE1">
          <w:rPr>
            <w:rStyle w:val="Hyperlink"/>
            <w:szCs w:val="16"/>
          </w:rPr>
          <w:t>UN document</w:t>
        </w:r>
      </w:hyperlink>
      <w:r w:rsidRPr="00E71CE1">
        <w:rPr>
          <w:szCs w:val="16"/>
        </w:rPr>
        <w:t xml:space="preserve"> suggests: "The term 'migrant'… should be understood as covering all cases where the decision to migrate is taken freely by the individual concerned, for reasons of 'personal convenience' and without intervention of an external compelling factor."</w:t>
      </w:r>
      <w:r w:rsidR="00E71CE1" w:rsidRPr="00E71CE1">
        <w:rPr>
          <w:szCs w:val="16"/>
        </w:rPr>
        <w:t xml:space="preserve"> </w:t>
      </w:r>
      <w:r w:rsidRPr="00E71CE1">
        <w:rPr>
          <w:szCs w:val="16"/>
        </w:rPr>
        <w:t>"Migrant used to have quite a neutral connotation," explains Alexander Betts, director of the Refugee Studies Centre at Oxford University. "It says nothing about their entitlement to cross that border or whether they should be." But some people believe that the word has recently developed a sour note. It is being used to mean "not a refugee", argues Betts.</w:t>
      </w:r>
      <w:r w:rsidR="00E71CE1" w:rsidRPr="00E71CE1">
        <w:rPr>
          <w:szCs w:val="16"/>
        </w:rPr>
        <w:t xml:space="preserve"> </w:t>
      </w:r>
      <w:r w:rsidRPr="00E71CE1">
        <w:rPr>
          <w:szCs w:val="16"/>
        </w:rPr>
        <w:t>Online searches for migrant are at their highest since Google started collating this information in 2004. And in the past month (to 25 August using the Nexis database), the most commonly used term in UK national newspapers (excluding the Times, the Sun and the Financial Times) was migrant - with 2,541 instances. This was twice as popular as the next most frequently used word, refugee.</w:t>
      </w:r>
      <w:r w:rsidR="00E71CE1" w:rsidRPr="00E71CE1">
        <w:rPr>
          <w:szCs w:val="16"/>
        </w:rPr>
        <w:t xml:space="preserve"> </w:t>
      </w:r>
      <w:r w:rsidRPr="00E71CE1">
        <w:rPr>
          <w:szCs w:val="16"/>
        </w:rPr>
        <w:t xml:space="preserve">A refugee, according to the </w:t>
      </w:r>
      <w:hyperlink r:id="rId262" w:history="1">
        <w:r w:rsidRPr="00E71CE1">
          <w:rPr>
            <w:rStyle w:val="Hyperlink"/>
            <w:szCs w:val="16"/>
          </w:rPr>
          <w:t>1951 Refugee Convention</w:t>
        </w:r>
      </w:hyperlink>
      <w:r w:rsidRPr="00E71CE1">
        <w:rPr>
          <w:szCs w:val="16"/>
        </w:rPr>
        <w:t>, "is any person who, owing to a well-founded fear of being persecuted for reasons of race, religion, nationality, membership of a particular social group or political opinion, is outside the country of his/her nationality and is unable, or owing to such fear, is unwilling to avail himself/herself of the protection of that country".</w:t>
      </w:r>
      <w:r w:rsidR="00E71CE1" w:rsidRPr="00E71CE1">
        <w:rPr>
          <w:szCs w:val="16"/>
        </w:rPr>
        <w:t xml:space="preserve"> </w:t>
      </w:r>
      <w:r w:rsidRPr="00E71CE1">
        <w:rPr>
          <w:szCs w:val="16"/>
        </w:rPr>
        <w:t>"Refugee implies that we have an obligation to people," says Betts. "It implies that we have to let them on to our territory and give them the chance to seek asylum."</w:t>
      </w:r>
      <w:r w:rsidR="00E71CE1" w:rsidRPr="00E71CE1">
        <w:rPr>
          <w:szCs w:val="16"/>
        </w:rPr>
        <w:t xml:space="preserve"> </w:t>
      </w:r>
      <w:r w:rsidRPr="00E71CE1">
        <w:rPr>
          <w:szCs w:val="16"/>
        </w:rPr>
        <w:t>But there would be many people who would be wary of labelling someone a refugee until that person has gone through the legal process of claiming asylum. In the UK, and other places, claims for "refugee status" are examined before being either granted or denied.</w:t>
      </w:r>
      <w:r w:rsidR="00E71CE1" w:rsidRPr="00E71CE1">
        <w:rPr>
          <w:szCs w:val="16"/>
        </w:rPr>
        <w:t xml:space="preserve"> </w:t>
      </w:r>
      <w:r w:rsidRPr="00E71CE1">
        <w:rPr>
          <w:szCs w:val="16"/>
        </w:rPr>
        <w:t>"The moment at which they can officially say whether they are refugees or economic migrants is the moment at which the EU state that is processing their claim makes its decision," says Tim Stanley, historian and columnist for the Daily Telegraph. "I am not questioning the validity of their narrative, I am not saying that anyone was lying about it. I am saying that it is down to the state in which they have arrived to define what they are."</w:t>
      </w:r>
      <w:r w:rsidR="00E71CE1" w:rsidRPr="00E71CE1">
        <w:rPr>
          <w:szCs w:val="16"/>
        </w:rPr>
        <w:t xml:space="preserve"> </w:t>
      </w:r>
      <w:r w:rsidRPr="00E71CE1">
        <w:rPr>
          <w:szCs w:val="16"/>
        </w:rPr>
        <w:t>Asylum seeker refers to someone who has applied for refugee status and is waiting to hear the result of their claim. But it is also often used about those trying to get to a particular country to make a claim. The word asylum is very old indeed having first been used in 1430 to refer to "a sanctuary or inviolable place of refuge and protection for criminals and debtors, from which they cannot be forcibly removed without sacrilege".</w:t>
      </w:r>
      <w:r w:rsidR="00E71CE1" w:rsidRPr="00E71CE1">
        <w:rPr>
          <w:szCs w:val="16"/>
        </w:rPr>
        <w:t xml:space="preserve"> </w:t>
      </w:r>
      <w:r w:rsidRPr="00E71CE1">
        <w:rPr>
          <w:szCs w:val="16"/>
        </w:rPr>
        <w:t xml:space="preserve">The most common descriptor for asylum seeker in </w:t>
      </w:r>
      <w:hyperlink r:id="rId263" w:history="1">
        <w:r w:rsidRPr="00E71CE1">
          <w:rPr>
            <w:rStyle w:val="Hyperlink"/>
            <w:szCs w:val="16"/>
          </w:rPr>
          <w:t>UK newspaper articles between 2010 to 2012</w:t>
        </w:r>
      </w:hyperlink>
      <w:r w:rsidRPr="00E71CE1">
        <w:rPr>
          <w:szCs w:val="16"/>
        </w:rPr>
        <w:t xml:space="preserve"> was the word failed.</w:t>
      </w:r>
      <w:r w:rsidR="00E71CE1" w:rsidRPr="00E71CE1">
        <w:rPr>
          <w:szCs w:val="16"/>
        </w:rPr>
        <w:t xml:space="preserve"> </w:t>
      </w:r>
      <w:r w:rsidRPr="00E71CE1">
        <w:rPr>
          <w:szCs w:val="16"/>
        </w:rPr>
        <w:t>But while the term failed asylum seeker describes someone who has gone through a well-defined process, there are less specifically applied terms.</w:t>
      </w:r>
      <w:r w:rsidR="00E71CE1" w:rsidRPr="00E71CE1">
        <w:rPr>
          <w:szCs w:val="16"/>
        </w:rPr>
        <w:t xml:space="preserve"> </w:t>
      </w:r>
      <w:r w:rsidRPr="00E71CE1">
        <w:rPr>
          <w:szCs w:val="16"/>
        </w:rPr>
        <w:t xml:space="preserve">One of the </w:t>
      </w:r>
      <w:hyperlink r:id="rId264" w:history="1">
        <w:r w:rsidRPr="00E71CE1">
          <w:rPr>
            <w:rStyle w:val="Hyperlink"/>
            <w:szCs w:val="16"/>
          </w:rPr>
          <w:t>more controversial ones</w:t>
        </w:r>
      </w:hyperlink>
      <w:r w:rsidRPr="00E71CE1">
        <w:rPr>
          <w:szCs w:val="16"/>
        </w:rPr>
        <w:t xml:space="preserve"> is illegal immigrant, along with illegal migrant.</w:t>
      </w:r>
      <w:r w:rsidR="00E71CE1" w:rsidRPr="00E71CE1">
        <w:rPr>
          <w:szCs w:val="16"/>
        </w:rPr>
        <w:t xml:space="preserve"> </w:t>
      </w:r>
      <w:r w:rsidRPr="00E71CE1">
        <w:rPr>
          <w:szCs w:val="16"/>
        </w:rPr>
        <w:t xml:space="preserve">A </w:t>
      </w:r>
      <w:hyperlink r:id="rId265" w:history="1">
        <w:r w:rsidRPr="00E71CE1">
          <w:rPr>
            <w:rStyle w:val="Hyperlink"/>
            <w:szCs w:val="16"/>
          </w:rPr>
          <w:t>study by the Migration Observatory</w:t>
        </w:r>
      </w:hyperlink>
      <w:r w:rsidRPr="00E71CE1">
        <w:rPr>
          <w:szCs w:val="16"/>
        </w:rPr>
        <w:t xml:space="preserve"> at Oxford University analysed 58,000 UK newspaper articles and found that illegal was the most common descriptor for the word immigrants.</w:t>
      </w:r>
      <w:r w:rsidR="00E71CE1" w:rsidRPr="00E71CE1">
        <w:rPr>
          <w:szCs w:val="16"/>
        </w:rPr>
        <w:t xml:space="preserve"> </w:t>
      </w:r>
      <w:r w:rsidRPr="00E71CE1">
        <w:rPr>
          <w:szCs w:val="16"/>
        </w:rPr>
        <w:t>"The term is dangerous," argues Don Flynn, director of Migrants Rights Network. "It's better to say irregular or undocumented migrants." Calling someone an illegal immigrant associates them with criminal behaviour, he adds.</w:t>
      </w:r>
      <w:r w:rsidR="00E71CE1" w:rsidRPr="00E71CE1">
        <w:rPr>
          <w:szCs w:val="16"/>
        </w:rPr>
        <w:t xml:space="preserve"> </w:t>
      </w:r>
      <w:r w:rsidRPr="00E71CE1">
        <w:rPr>
          <w:szCs w:val="16"/>
        </w:rPr>
        <w:t xml:space="preserve">Other critics of the phrase say that it gives the impression that it's the person that is illegal rather than their actions. "Once you've </w:t>
      </w:r>
      <w:r w:rsidRPr="00E71CE1">
        <w:rPr>
          <w:szCs w:val="16"/>
        </w:rPr>
        <w:lastRenderedPageBreak/>
        <w:t>entered the UK and claimed asylum, you are not illegal. Even if your asylum claim is refused, you still can't be an illegal migrant," says Zoe Grumbridge from Refugee Action.</w:t>
      </w:r>
      <w:r w:rsidR="00E71CE1" w:rsidRPr="00E71CE1">
        <w:rPr>
          <w:szCs w:val="16"/>
        </w:rPr>
        <w:t xml:space="preserve"> </w:t>
      </w:r>
      <w:r w:rsidRPr="00E71CE1">
        <w:rPr>
          <w:szCs w:val="16"/>
        </w:rPr>
        <w:t xml:space="preserve">The UN and the EU parliament have called for an end to the phrase. Some people have also criticised the use of clandestine. In 2013, the Associated Press news agency and the Los Angeles Times </w:t>
      </w:r>
      <w:hyperlink r:id="rId266" w:history="1">
        <w:r w:rsidRPr="00E71CE1">
          <w:rPr>
            <w:rStyle w:val="Hyperlink"/>
            <w:szCs w:val="16"/>
          </w:rPr>
          <w:t>both changed their style guides</w:t>
        </w:r>
      </w:hyperlink>
      <w:r w:rsidRPr="00E71CE1">
        <w:rPr>
          <w:szCs w:val="16"/>
        </w:rPr>
        <w:t xml:space="preserve"> and recommended against using the phrase "illegal immigrant" to describe someone without a valid visa.</w:t>
      </w:r>
      <w:r w:rsidR="00E71CE1" w:rsidRPr="00E71CE1">
        <w:rPr>
          <w:szCs w:val="16"/>
        </w:rPr>
        <w:t xml:space="preserve"> </w:t>
      </w:r>
      <w:r w:rsidRPr="00E71CE1">
        <w:rPr>
          <w:szCs w:val="16"/>
        </w:rPr>
        <w:t>But others disagree, saying that the phrase can be a useful description. "If you are coming into a country without permission and you do it outside the law, that is illegal," says Alp Mehmet, vice chairman of MigrationWatch UK. "If they haven't entered yet, they are not illegal immigrants, although potentially they are migrating using illegal means."</w:t>
      </w:r>
      <w:r w:rsidR="00E71CE1" w:rsidRPr="00E71CE1">
        <w:rPr>
          <w:szCs w:val="16"/>
        </w:rPr>
        <w:t xml:space="preserve"> </w:t>
      </w:r>
      <w:r w:rsidRPr="00E71CE1">
        <w:rPr>
          <w:szCs w:val="16"/>
        </w:rPr>
        <w:t>Clearly there are those who want to make a distinction between people using the accepted legal channel to enter a country and those who are entering by other methods.</w:t>
      </w:r>
      <w:r w:rsidR="00E71CE1" w:rsidRPr="00E71CE1">
        <w:rPr>
          <w:szCs w:val="16"/>
        </w:rPr>
        <w:t xml:space="preserve"> </w:t>
      </w:r>
      <w:r w:rsidRPr="00E71CE1">
        <w:rPr>
          <w:szCs w:val="16"/>
        </w:rPr>
        <w:t>"I understand why people are uncomfortable with that term but it is accurate when you are talking about someone who has broken the law to enter the country or who has been told to leave the country and is breaking the law by staying," says Stanley.</w:t>
      </w:r>
      <w:r w:rsidR="00E71CE1" w:rsidRPr="00E71CE1">
        <w:rPr>
          <w:szCs w:val="16"/>
        </w:rPr>
        <w:t xml:space="preserve"> </w:t>
      </w:r>
      <w:r w:rsidRPr="00E71CE1">
        <w:rPr>
          <w:szCs w:val="16"/>
        </w:rPr>
        <w:t xml:space="preserve">Another criticism of the term immigrant, with or without the word illegal added on to it, is that it is less likely to be used to describe people from Western countries. Some </w:t>
      </w:r>
      <w:hyperlink r:id="rId267" w:history="1">
        <w:r w:rsidRPr="00E71CE1">
          <w:rPr>
            <w:rStyle w:val="Hyperlink"/>
            <w:szCs w:val="16"/>
          </w:rPr>
          <w:t>commentators have suggested</w:t>
        </w:r>
      </w:hyperlink>
      <w:r w:rsidRPr="00E71CE1">
        <w:rPr>
          <w:szCs w:val="16"/>
        </w:rPr>
        <w:t xml:space="preserve"> that Europeans tend to be referred to as expats.</w:t>
      </w:r>
      <w:r w:rsidR="00E71CE1" w:rsidRPr="00E71CE1">
        <w:rPr>
          <w:szCs w:val="16"/>
        </w:rPr>
        <w:t xml:space="preserve"> </w:t>
      </w:r>
      <w:r w:rsidRPr="00E71CE1">
        <w:rPr>
          <w:szCs w:val="16"/>
        </w:rPr>
        <w:t xml:space="preserve">"Very often when we talk about British people who migrate," says Emma Briant, author of the book </w:t>
      </w:r>
      <w:hyperlink r:id="rId268" w:history="1">
        <w:r w:rsidRPr="00E71CE1">
          <w:rPr>
            <w:rStyle w:val="Hyperlink"/>
            <w:szCs w:val="16"/>
          </w:rPr>
          <w:t>Bad News for Refugees</w:t>
        </w:r>
      </w:hyperlink>
      <w:r w:rsidRPr="00E71CE1">
        <w:rPr>
          <w:szCs w:val="16"/>
        </w:rPr>
        <w:t xml:space="preserve">, "we tend to talk of them as expats or expatriates. They are not immigrants." There has been </w:t>
      </w:r>
      <w:hyperlink r:id="rId269" w:history="1">
        <w:r w:rsidRPr="00E71CE1">
          <w:rPr>
            <w:rStyle w:val="Hyperlink"/>
            <w:szCs w:val="16"/>
          </w:rPr>
          <w:t>some satirical commentary</w:t>
        </w:r>
      </w:hyperlink>
      <w:r w:rsidRPr="00E71CE1">
        <w:rPr>
          <w:szCs w:val="16"/>
        </w:rPr>
        <w:t xml:space="preserve"> about the differences between the terms.</w:t>
      </w:r>
      <w:r w:rsidR="00E71CE1" w:rsidRPr="00E71CE1">
        <w:rPr>
          <w:szCs w:val="16"/>
        </w:rPr>
        <w:t xml:space="preserve"> </w:t>
      </w:r>
      <w:r w:rsidRPr="00E71CE1">
        <w:rPr>
          <w:szCs w:val="16"/>
        </w:rPr>
        <w:t>But the shift towards the neutral blanket term migrant has been pronounced. To again use UK national newspapers as a measurement, 15 years ago, in the month to 25 August, the terms refugee, asylum seeker and illegal immigrant were all used more often than migrants.</w:t>
      </w:r>
      <w:r w:rsidR="00E71CE1" w:rsidRPr="00E71CE1">
        <w:rPr>
          <w:szCs w:val="16"/>
        </w:rPr>
        <w:t xml:space="preserve"> </w:t>
      </w:r>
      <w:r w:rsidRPr="00E71CE1">
        <w:rPr>
          <w:szCs w:val="16"/>
        </w:rPr>
        <w:t>And many disagree that migrant is in any way offensive. "It's a proper description for anyone who has moved across a border," says Don Flynn from the Migrants Rights Network.</w:t>
      </w:r>
      <w:r w:rsidR="00E71CE1" w:rsidRPr="00E71CE1">
        <w:rPr>
          <w:szCs w:val="16"/>
        </w:rPr>
        <w:t xml:space="preserve"> </w:t>
      </w:r>
      <w:r w:rsidRPr="00E71CE1">
        <w:rPr>
          <w:szCs w:val="16"/>
        </w:rPr>
        <w:t xml:space="preserve">Judith Vonberg, a freelance journalist who has </w:t>
      </w:r>
      <w:hyperlink r:id="rId270" w:history="1">
        <w:r w:rsidRPr="00E71CE1">
          <w:rPr>
            <w:rStyle w:val="Hyperlink"/>
            <w:szCs w:val="16"/>
          </w:rPr>
          <w:t>written for the Migrants' Rights Network about the issue</w:t>
        </w:r>
      </w:hyperlink>
      <w:r w:rsidRPr="00E71CE1">
        <w:rPr>
          <w:szCs w:val="16"/>
        </w:rPr>
        <w:t>, goes further. She says that ditching the word could "actually reinforce the dichotomy that we've got between the idea of the good refugee and the bad migrant".</w:t>
      </w:r>
      <w:r w:rsidR="00E71CE1" w:rsidRPr="00E71CE1">
        <w:rPr>
          <w:szCs w:val="16"/>
        </w:rPr>
        <w:t xml:space="preserve"> </w:t>
      </w:r>
      <w:r w:rsidRPr="00E71CE1">
        <w:rPr>
          <w:szCs w:val="16"/>
        </w:rPr>
        <w:t>Alp Mehmet, from Migration Watch, also believes that migrant should be used but because it is an easy word to understand. "Everyone… knows exactly what we mean by migrants."</w:t>
      </w:r>
      <w:r w:rsidR="00E71CE1" w:rsidRPr="00E71CE1">
        <w:rPr>
          <w:szCs w:val="16"/>
        </w:rPr>
        <w:t xml:space="preserve"> </w:t>
      </w:r>
      <w:hyperlink r:id="rId271" w:history="1">
        <w:r w:rsidRPr="00E71CE1">
          <w:rPr>
            <w:rStyle w:val="Hyperlink"/>
            <w:szCs w:val="16"/>
          </w:rPr>
          <w:t>Some people also believe</w:t>
        </w:r>
      </w:hyperlink>
      <w:r w:rsidRPr="00E71CE1">
        <w:rPr>
          <w:szCs w:val="16"/>
        </w:rPr>
        <w:t xml:space="preserve"> that migrant is an appropriate phrase to use when a group of people could include both refugees and economic migrants. Tim Stanley argues that it does accurately reflect a significant number of people who are making the crossing into Europe. "It is why the UNHCR is absolutely right to describe that group of people as both migrants and refugees," he says.</w:t>
      </w:r>
      <w:r w:rsidR="00E71CE1" w:rsidRPr="00E71CE1">
        <w:rPr>
          <w:szCs w:val="16"/>
        </w:rPr>
        <w:t xml:space="preserve"> </w:t>
      </w:r>
      <w:r w:rsidRPr="00E71CE1">
        <w:rPr>
          <w:szCs w:val="16"/>
        </w:rPr>
        <w:t xml:space="preserve">The use of the term economic migrant has been much debated. Home Secretary Theresa May </w:t>
      </w:r>
      <w:hyperlink r:id="rId272" w:history="1">
        <w:r w:rsidRPr="00E71CE1">
          <w:rPr>
            <w:rStyle w:val="Hyperlink"/>
            <w:szCs w:val="16"/>
          </w:rPr>
          <w:t>used it in May</w:t>
        </w:r>
      </w:hyperlink>
      <w:r w:rsidRPr="00E71CE1">
        <w:rPr>
          <w:szCs w:val="16"/>
        </w:rPr>
        <w:t xml:space="preserve"> to describe migration into Europe. She said that there were large numbers of people coming from countries such as Nigeria and Somalia who were "economic migrants who've paid criminal gangs to take them across the Mediterranean".</w:t>
      </w:r>
      <w:r w:rsidR="00E71CE1" w:rsidRPr="00E71CE1">
        <w:rPr>
          <w:szCs w:val="16"/>
        </w:rPr>
        <w:t xml:space="preserve"> </w:t>
      </w:r>
      <w:r w:rsidRPr="00E71CE1">
        <w:rPr>
          <w:szCs w:val="16"/>
        </w:rPr>
        <w:t>The term economic migrant is "being used to imply choice rather than coercion", says Betts. "It's used to imply that it's voluntary reasons for movement rather than forced movement."</w:t>
      </w:r>
      <w:r w:rsidR="00E71CE1" w:rsidRPr="00E71CE1">
        <w:rPr>
          <w:szCs w:val="16"/>
        </w:rPr>
        <w:t xml:space="preserve"> </w:t>
      </w:r>
      <w:r w:rsidRPr="00E71CE1">
        <w:rPr>
          <w:szCs w:val="16"/>
        </w:rPr>
        <w:t>Some words have fallen almost completely out of favour. Alien was used regularly in the UK press before World War Two, says Panikos Panayi, professor of European history at De Montfort University. "The first major immigration act [in the UK] was called the Aliens Act 1905," he says.</w:t>
      </w:r>
      <w:r w:rsidR="00E71CE1" w:rsidRPr="00E71CE1">
        <w:rPr>
          <w:szCs w:val="16"/>
        </w:rPr>
        <w:t xml:space="preserve"> </w:t>
      </w:r>
      <w:r w:rsidRPr="00E71CE1">
        <w:rPr>
          <w:szCs w:val="16"/>
        </w:rPr>
        <w:t xml:space="preserve">But in the US, alien remains </w:t>
      </w:r>
      <w:hyperlink r:id="rId273" w:history="1">
        <w:r w:rsidRPr="00E71CE1">
          <w:rPr>
            <w:rStyle w:val="Hyperlink"/>
            <w:szCs w:val="16"/>
          </w:rPr>
          <w:t>official terminology</w:t>
        </w:r>
      </w:hyperlink>
      <w:r w:rsidRPr="00E71CE1">
        <w:rPr>
          <w:szCs w:val="16"/>
        </w:rPr>
        <w:t xml:space="preserve"> for any person who is not a citizen or national.</w:t>
      </w:r>
      <w:r w:rsidR="00E71CE1" w:rsidRPr="00E71CE1">
        <w:rPr>
          <w:szCs w:val="16"/>
        </w:rPr>
        <w:t xml:space="preserve"> </w:t>
      </w:r>
      <w:r w:rsidRPr="00E71CE1">
        <w:rPr>
          <w:szCs w:val="16"/>
        </w:rPr>
        <w:t xml:space="preserve">The Obama administration proposed Dreamers as a new positive way - with its reference to the American Dream - of describing undocumented young people </w:t>
      </w:r>
      <w:hyperlink r:id="rId274" w:history="1">
        <w:r w:rsidRPr="00E71CE1">
          <w:rPr>
            <w:rStyle w:val="Hyperlink"/>
            <w:szCs w:val="16"/>
          </w:rPr>
          <w:t>who met the conditions</w:t>
        </w:r>
      </w:hyperlink>
      <w:r w:rsidRPr="00E71CE1">
        <w:rPr>
          <w:szCs w:val="16"/>
        </w:rPr>
        <w:t xml:space="preserve"> of the Dream act (Development, Relief, and Education for Alien Minors).</w:t>
      </w:r>
      <w:r w:rsidR="00E71CE1" w:rsidRPr="00E71CE1">
        <w:rPr>
          <w:szCs w:val="16"/>
        </w:rPr>
        <w:t xml:space="preserve"> </w:t>
      </w:r>
      <w:r w:rsidRPr="00644706">
        <w:rPr>
          <w:rStyle w:val="StyleUnderline"/>
        </w:rPr>
        <w:t>There is another word with positive connotations</w:t>
      </w:r>
      <w:r w:rsidRPr="00E71CE1">
        <w:rPr>
          <w:szCs w:val="16"/>
        </w:rPr>
        <w:t xml:space="preserve"> that is not used much anymore. "</w:t>
      </w:r>
      <w:r w:rsidRPr="00644706">
        <w:rPr>
          <w:rStyle w:val="StyleUnderline"/>
        </w:rPr>
        <w:t>Exile has gone out of credit</w:t>
      </w:r>
      <w:r w:rsidRPr="00E71CE1">
        <w:rPr>
          <w:szCs w:val="16"/>
        </w:rPr>
        <w:t xml:space="preserve">," says Betts, since the end of the Cold War. </w:t>
      </w:r>
      <w:r w:rsidRPr="00644706">
        <w:rPr>
          <w:rStyle w:val="StyleUnderline"/>
        </w:rPr>
        <w:t>"It had a slightly sort of dignified and noble connotation</w:t>
      </w:r>
      <w:r w:rsidRPr="00E71CE1">
        <w:rPr>
          <w:szCs w:val="16"/>
        </w:rPr>
        <w:t>," he argues.</w:t>
      </w:r>
      <w:r w:rsidR="00E71CE1" w:rsidRPr="00E71CE1">
        <w:rPr>
          <w:szCs w:val="16"/>
        </w:rPr>
        <w:t xml:space="preserve"> </w:t>
      </w:r>
      <w:r w:rsidRPr="00644706">
        <w:rPr>
          <w:rStyle w:val="StyleUnderline"/>
        </w:rPr>
        <w:t>It was used to describe someone who had been forced out of their country but was still politically engaged with it and was planning on going back one day. "I think that today, many Syrians are in that position</w:t>
      </w:r>
      <w:r w:rsidRPr="00E71CE1">
        <w:rPr>
          <w:szCs w:val="16"/>
        </w:rPr>
        <w:t>," says Betts.</w:t>
      </w:r>
      <w:r w:rsidR="00E71CE1" w:rsidRPr="00E71CE1">
        <w:rPr>
          <w:szCs w:val="16"/>
        </w:rPr>
        <w:t xml:space="preserve"> </w:t>
      </w:r>
      <w:r w:rsidRPr="00644706">
        <w:rPr>
          <w:rStyle w:val="StyleUnderline"/>
        </w:rPr>
        <w:t>The shifting language of migration might seem petty to some but to those involved in the debate there is no doubt of its importance. "Words matter in the migration debate</w:t>
      </w:r>
      <w:r w:rsidRPr="00E71CE1">
        <w:rPr>
          <w:szCs w:val="16"/>
        </w:rPr>
        <w:t>," says Rob McNeil from the Migration Observatory.</w:t>
      </w:r>
      <w:r w:rsidRPr="00E71CE1">
        <w:rPr>
          <w:b/>
          <w:szCs w:val="32"/>
        </w:rPr>
        <w:t xml:space="preserve"> </w:t>
      </w:r>
    </w:p>
    <w:p w:rsidR="001733DF" w:rsidRDefault="001733DF" w:rsidP="001733DF">
      <w:pPr>
        <w:pStyle w:val="Heading3"/>
      </w:pPr>
      <w:r>
        <w:lastRenderedPageBreak/>
        <w:t>AT: “Refugee” is Precise</w:t>
      </w:r>
    </w:p>
    <w:p w:rsidR="001733DF" w:rsidRPr="00DC2F02" w:rsidRDefault="001733DF" w:rsidP="001733DF">
      <w:pPr>
        <w:pStyle w:val="Heading4"/>
      </w:pPr>
      <w:r>
        <w:t>The label ‘refugee’ restricts humanitarian efforts, marginalizes social groups, and distorts the reality of forced displacement.</w:t>
      </w:r>
    </w:p>
    <w:p w:rsidR="001733DF" w:rsidRPr="006522EB" w:rsidRDefault="001733DF" w:rsidP="001733DF">
      <w:r>
        <w:rPr>
          <w:rStyle w:val="Style13ptBold"/>
        </w:rPr>
        <w:t>Zetter, 2000</w:t>
      </w:r>
      <w:r w:rsidRPr="006522EB">
        <w:t>—Emeritus Professor of Refugee Studies at the University of Oxford (Roger, “Refugees and Refugee Studies—a Valedictory Editorial,” 13 J. Refugee Stud.</w:t>
      </w:r>
      <w:r>
        <w:t xml:space="preserve"> </w:t>
      </w:r>
      <w:r w:rsidRPr="006522EB">
        <w:t>349)//AS</w:t>
      </w:r>
    </w:p>
    <w:p w:rsidR="001733DF" w:rsidRDefault="001733DF" w:rsidP="001733DF">
      <w:r>
        <w:t>Refugees and Refugee Studies-A Personal View</w:t>
      </w:r>
    </w:p>
    <w:p w:rsidR="001733DF" w:rsidRPr="00E71CE1" w:rsidRDefault="001733DF" w:rsidP="001733DF">
      <w:r w:rsidRPr="00E366C7">
        <w:rPr>
          <w:rStyle w:val="StyleUnderline"/>
        </w:rPr>
        <w:t>JRS has been preoccupied with the meaning, interpretation and impact of the</w:t>
      </w:r>
      <w:r>
        <w:rPr>
          <w:rStyle w:val="StyleUnderline"/>
        </w:rPr>
        <w:t xml:space="preserve"> </w:t>
      </w:r>
      <w:r w:rsidRPr="00E366C7">
        <w:rPr>
          <w:rStyle w:val="StyleUnderline"/>
        </w:rPr>
        <w:t>label 'refugee'</w:t>
      </w:r>
      <w:r w:rsidRPr="00E71CE1">
        <w:t xml:space="preserve">. Whilst exile and forced displacement are global phenomena, paradoxically we live in a world in which </w:t>
      </w:r>
      <w:r w:rsidRPr="00E366C7">
        <w:rPr>
          <w:rStyle w:val="StyleUnderline"/>
        </w:rPr>
        <w:t>the humanitarianism so closely</w:t>
      </w:r>
      <w:r>
        <w:rPr>
          <w:rStyle w:val="StyleUnderline"/>
        </w:rPr>
        <w:t xml:space="preserve"> </w:t>
      </w:r>
      <w:r w:rsidRPr="00E366C7">
        <w:rPr>
          <w:rStyle w:val="StyleUnderline"/>
        </w:rPr>
        <w:t xml:space="preserve">associated with the label 'refugee', is </w:t>
      </w:r>
      <w:r w:rsidRPr="00E366C7">
        <w:rPr>
          <w:rStyle w:val="Emphasis"/>
        </w:rPr>
        <w:t>increasingly compromised and under</w:t>
      </w:r>
      <w:r>
        <w:rPr>
          <w:rStyle w:val="Emphasis"/>
        </w:rPr>
        <w:t xml:space="preserve"> </w:t>
      </w:r>
      <w:r w:rsidRPr="00E366C7">
        <w:rPr>
          <w:rStyle w:val="Emphasis"/>
        </w:rPr>
        <w:t>threat.</w:t>
      </w:r>
      <w:r w:rsidRPr="00E71CE1">
        <w:t xml:space="preserve"> These countervailing </w:t>
      </w:r>
      <w:r w:rsidRPr="00E366C7">
        <w:rPr>
          <w:rStyle w:val="StyleUnderline"/>
        </w:rPr>
        <w:t>tendencies indicate very disturbing trends in the</w:t>
      </w:r>
      <w:r>
        <w:rPr>
          <w:rStyle w:val="StyleUnderline"/>
        </w:rPr>
        <w:t xml:space="preserve"> </w:t>
      </w:r>
      <w:r w:rsidRPr="00E366C7">
        <w:rPr>
          <w:rStyle w:val="StyleUnderline"/>
        </w:rPr>
        <w:t>world's humanitarian regime</w:t>
      </w:r>
      <w:r w:rsidRPr="00E71CE1">
        <w:t xml:space="preserve">, trends </w:t>
      </w:r>
      <w:r w:rsidRPr="00E366C7">
        <w:rPr>
          <w:rStyle w:val="StyleUnderline"/>
        </w:rPr>
        <w:t>which</w:t>
      </w:r>
      <w:r w:rsidRPr="00E71CE1">
        <w:t xml:space="preserve"> I contend </w:t>
      </w:r>
      <w:r w:rsidRPr="00E366C7">
        <w:rPr>
          <w:rStyle w:val="StyleUnderline"/>
        </w:rPr>
        <w:t>are becoming progressively</w:t>
      </w:r>
      <w:r>
        <w:rPr>
          <w:rStyle w:val="StyleUnderline"/>
        </w:rPr>
        <w:t xml:space="preserve"> </w:t>
      </w:r>
      <w:r w:rsidRPr="00E366C7">
        <w:rPr>
          <w:rStyle w:val="StyleUnderline"/>
        </w:rPr>
        <w:t>more detrimental to those exiled and seeking sanctuary from</w:t>
      </w:r>
      <w:r>
        <w:rPr>
          <w:rStyle w:val="StyleUnderline"/>
        </w:rPr>
        <w:t xml:space="preserve"> </w:t>
      </w:r>
      <w:r w:rsidRPr="00E366C7">
        <w:rPr>
          <w:rStyle w:val="StyleUnderline"/>
        </w:rPr>
        <w:t>persecution.</w:t>
      </w:r>
      <w:r w:rsidRPr="00E71CE1">
        <w:t xml:space="preserve"> Thus the vocabulary and the label which is used to identify a major global process-people forced to be on the move and exiled because of persecution-are consistent themes in the life of JRS.</w:t>
      </w:r>
      <w:r w:rsidR="00E71CE1" w:rsidRPr="00E71CE1">
        <w:t xml:space="preserve"> </w:t>
      </w:r>
      <w:r w:rsidRPr="00E366C7">
        <w:rPr>
          <w:rStyle w:val="StyleUnderline"/>
        </w:rPr>
        <w:t>The label 'refugee' appears to be benign, to include, to assist, to define in</w:t>
      </w:r>
      <w:r>
        <w:rPr>
          <w:rStyle w:val="StyleUnderline"/>
        </w:rPr>
        <w:t xml:space="preserve"> </w:t>
      </w:r>
      <w:r w:rsidRPr="00E366C7">
        <w:rPr>
          <w:rStyle w:val="StyleUnderline"/>
        </w:rPr>
        <w:t>humane ways, the needs of escalating numbers of people caught up in conflict.</w:t>
      </w:r>
      <w:r>
        <w:rPr>
          <w:rStyle w:val="StyleUnderline"/>
        </w:rPr>
        <w:t xml:space="preserve"> </w:t>
      </w:r>
      <w:r w:rsidRPr="00E71CE1">
        <w:t xml:space="preserve">JRS has challenged those assumptions because </w:t>
      </w:r>
      <w:r w:rsidRPr="00E366C7">
        <w:rPr>
          <w:rStyle w:val="Emphasis"/>
        </w:rPr>
        <w:t>there is an accelerating process</w:t>
      </w:r>
      <w:r>
        <w:rPr>
          <w:rStyle w:val="Emphasis"/>
        </w:rPr>
        <w:t xml:space="preserve"> </w:t>
      </w:r>
      <w:r w:rsidRPr="00E366C7">
        <w:rPr>
          <w:rStyle w:val="Emphasis"/>
        </w:rPr>
        <w:t>of relabelling refugees and the humanitarian principles and language which</w:t>
      </w:r>
      <w:r>
        <w:rPr>
          <w:rStyle w:val="Emphasis"/>
        </w:rPr>
        <w:t xml:space="preserve"> </w:t>
      </w:r>
      <w:r w:rsidRPr="00E366C7">
        <w:rPr>
          <w:rStyle w:val="Emphasis"/>
        </w:rPr>
        <w:t>underpin refugee assistance. The label 'refugee' and related labels are</w:t>
      </w:r>
      <w:r>
        <w:rPr>
          <w:rStyle w:val="Emphasis"/>
        </w:rPr>
        <w:t xml:space="preserve"> </w:t>
      </w:r>
      <w:r w:rsidRPr="00E366C7">
        <w:rPr>
          <w:rStyle w:val="Emphasis"/>
        </w:rPr>
        <w:t>increasingly used to marginalize, exclude, differentiate and to restrict</w:t>
      </w:r>
      <w:r>
        <w:rPr>
          <w:rStyle w:val="Emphasis"/>
        </w:rPr>
        <w:t xml:space="preserve"> </w:t>
      </w:r>
      <w:r w:rsidRPr="00E366C7">
        <w:rPr>
          <w:rStyle w:val="Emphasis"/>
        </w:rPr>
        <w:t>humanitarianism. The processes of labelling increasingly limit eligibility for</w:t>
      </w:r>
      <w:r>
        <w:rPr>
          <w:rStyle w:val="Emphasis"/>
        </w:rPr>
        <w:t xml:space="preserve"> </w:t>
      </w:r>
      <w:r w:rsidRPr="00E366C7">
        <w:rPr>
          <w:rStyle w:val="Emphasis"/>
        </w:rPr>
        <w:t xml:space="preserve">the privileged status 'refugee'. </w:t>
      </w:r>
      <w:r w:rsidRPr="00E71CE1">
        <w:t xml:space="preserve">Conversely, </w:t>
      </w:r>
      <w:r w:rsidRPr="00E366C7">
        <w:rPr>
          <w:rStyle w:val="StyleUnderline"/>
        </w:rPr>
        <w:t>new designations underpin an</w:t>
      </w:r>
      <w:r>
        <w:rPr>
          <w:rStyle w:val="StyleUnderline"/>
        </w:rPr>
        <w:t xml:space="preserve"> </w:t>
      </w:r>
      <w:r w:rsidRPr="00E366C7">
        <w:rPr>
          <w:rStyle w:val="StyleUnderline"/>
        </w:rPr>
        <w:t>increasingly pervasive tendency to constrain, restrict and redefine humanitarian</w:t>
      </w:r>
      <w:r>
        <w:rPr>
          <w:rStyle w:val="StyleUnderline"/>
        </w:rPr>
        <w:t xml:space="preserve"> </w:t>
      </w:r>
      <w:r w:rsidRPr="00E366C7">
        <w:rPr>
          <w:rStyle w:val="StyleUnderline"/>
        </w:rPr>
        <w:t xml:space="preserve">responses which </w:t>
      </w:r>
      <w:r w:rsidRPr="00E366C7">
        <w:rPr>
          <w:rStyle w:val="Emphasis"/>
        </w:rPr>
        <w:t>favour the providers not the recipients.</w:t>
      </w:r>
      <w:r w:rsidRPr="00E71CE1">
        <w:t xml:space="preserve"> The corollary of this relabelling is the increase in the clandestine search for asylum. Meanwhile, the beneficial contribution of </w:t>
      </w:r>
      <w:r w:rsidRPr="00E366C7">
        <w:rPr>
          <w:rStyle w:val="StyleUnderline"/>
        </w:rPr>
        <w:t>refugees</w:t>
      </w:r>
      <w:r w:rsidRPr="00E71CE1">
        <w:t xml:space="preserve"> and the social capital they bring to a host country </w:t>
      </w:r>
      <w:r w:rsidRPr="00E366C7">
        <w:rPr>
          <w:rStyle w:val="StyleUnderline"/>
        </w:rPr>
        <w:t>are ignored and denied.</w:t>
      </w:r>
      <w:r w:rsidR="00E71CE1" w:rsidRPr="00E71CE1">
        <w:t xml:space="preserve"> </w:t>
      </w:r>
      <w:r w:rsidRPr="00E71CE1">
        <w:t xml:space="preserve">Eligibility for the label 'refugee', and the need for humanitarian responses to crises of mass forced displacement have always been under threat. But during the 13 years of the Journal's existence an unprecedented but accelerating process of relabelling refugees and the humanitarian principles which underpin refugee assistance has taken place. </w:t>
      </w:r>
      <w:r w:rsidRPr="00E366C7">
        <w:rPr>
          <w:rStyle w:val="StyleUnderline"/>
        </w:rPr>
        <w:t>New meanings are being imparted to old</w:t>
      </w:r>
      <w:r>
        <w:rPr>
          <w:rStyle w:val="StyleUnderline"/>
        </w:rPr>
        <w:t xml:space="preserve"> </w:t>
      </w:r>
      <w:r w:rsidRPr="00E366C7">
        <w:rPr>
          <w:rStyle w:val="StyleUnderline"/>
        </w:rPr>
        <w:t>identities. New labels are being used, not only to recognize the complexity of</w:t>
      </w:r>
      <w:r>
        <w:rPr>
          <w:rStyle w:val="StyleUnderline"/>
        </w:rPr>
        <w:t xml:space="preserve"> </w:t>
      </w:r>
      <w:r w:rsidRPr="00E366C7">
        <w:rPr>
          <w:rStyle w:val="StyleUnderline"/>
        </w:rPr>
        <w:t xml:space="preserve">forced migration, but more </w:t>
      </w:r>
      <w:r w:rsidRPr="00E366C7">
        <w:rPr>
          <w:rStyle w:val="Emphasis"/>
        </w:rPr>
        <w:t>as instruments of control, restrictionism and</w:t>
      </w:r>
      <w:r>
        <w:rPr>
          <w:rStyle w:val="Emphasis"/>
        </w:rPr>
        <w:t xml:space="preserve"> </w:t>
      </w:r>
      <w:r w:rsidRPr="00E366C7">
        <w:rPr>
          <w:rStyle w:val="Emphasis"/>
        </w:rPr>
        <w:t>disengagement.</w:t>
      </w:r>
      <w:r w:rsidR="00E71CE1">
        <w:rPr>
          <w:rStyle w:val="Emphasis"/>
        </w:rPr>
        <w:t xml:space="preserve"> </w:t>
      </w:r>
      <w:r w:rsidRPr="00E71CE1">
        <w:t xml:space="preserve">It is increasingly difficult to sustain what, until recently, has been a malleable but remarkably enduring and consistent interpretation of the process and experience of forced displacement-summed up in the word 'refugee'. </w:t>
      </w:r>
      <w:r w:rsidRPr="00E366C7">
        <w:rPr>
          <w:rStyle w:val="StyleUnderline"/>
        </w:rPr>
        <w:t>We are</w:t>
      </w:r>
      <w:r>
        <w:rPr>
          <w:rStyle w:val="StyleUnderline"/>
        </w:rPr>
        <w:t xml:space="preserve"> </w:t>
      </w:r>
      <w:r w:rsidRPr="00E366C7">
        <w:rPr>
          <w:rStyle w:val="StyleUnderline"/>
        </w:rPr>
        <w:t>experiencing relentless pressure on, and the fragmentation of, the 'universalistic'</w:t>
      </w:r>
      <w:r>
        <w:rPr>
          <w:rStyle w:val="StyleUnderline"/>
        </w:rPr>
        <w:t xml:space="preserve"> </w:t>
      </w:r>
      <w:r w:rsidRPr="00E366C7">
        <w:rPr>
          <w:rStyle w:val="StyleUnderline"/>
        </w:rPr>
        <w:t>definition of a 'refugee'. Humanitarian responses are increasingly</w:t>
      </w:r>
      <w:r>
        <w:rPr>
          <w:rStyle w:val="StyleUnderline"/>
        </w:rPr>
        <w:t xml:space="preserve"> </w:t>
      </w:r>
      <w:r w:rsidRPr="00E366C7">
        <w:rPr>
          <w:rStyle w:val="StyleUnderline"/>
        </w:rPr>
        <w:t>circumscribed.</w:t>
      </w:r>
      <w:r w:rsidRPr="00E71CE1">
        <w:t xml:space="preserve"> In short </w:t>
      </w:r>
      <w:r w:rsidRPr="00E366C7">
        <w:rPr>
          <w:rStyle w:val="StyleUnderline"/>
        </w:rPr>
        <w:t xml:space="preserve">we have a label which </w:t>
      </w:r>
      <w:r w:rsidRPr="00E366C7">
        <w:rPr>
          <w:rStyle w:val="Emphasis"/>
        </w:rPr>
        <w:t>less and less fits the reality</w:t>
      </w:r>
      <w:r>
        <w:rPr>
          <w:rStyle w:val="Emphasis"/>
        </w:rPr>
        <w:t xml:space="preserve"> </w:t>
      </w:r>
      <w:r w:rsidRPr="00E366C7">
        <w:rPr>
          <w:rStyle w:val="Emphasis"/>
        </w:rPr>
        <w:t>and experience of forced displacement.</w:t>
      </w:r>
      <w:r w:rsidRPr="00E71CE1">
        <w:t xml:space="preserve"> Compromised humanitarianism is the outcome. And, despite the enormous growth in humanitarian concerns in all their diversity-as assistance, as human rights, as law, as state practice, as institutional action-it is an indictment of the global regime that humanitarianism has failed to provide a satisfactory or permanent response to the large numbers of refugees and forcibly displaced people. The world of refugees is unlikely to recede. It is this world which JRS has continued to examine, independently testing these processes by publishing rigorous and well-founded research.</w:t>
      </w:r>
    </w:p>
    <w:p w:rsidR="001733DF" w:rsidRDefault="001733DF" w:rsidP="001733DF">
      <w:pPr>
        <w:pStyle w:val="Heading3"/>
      </w:pPr>
      <w:r>
        <w:lastRenderedPageBreak/>
        <w:t>AT: Words don’t matter</w:t>
      </w:r>
    </w:p>
    <w:p w:rsidR="001733DF" w:rsidRPr="00EA5EA3" w:rsidRDefault="001733DF" w:rsidP="001733DF">
      <w:pPr>
        <w:pStyle w:val="Heading4"/>
      </w:pPr>
      <w:r>
        <w:t>The word matters—use of the label ‘refugee’ institutionalizes dependency and threatens host and refugee sovereignty.</w:t>
      </w:r>
    </w:p>
    <w:p w:rsidR="001733DF" w:rsidRDefault="001733DF" w:rsidP="001733DF">
      <w:r>
        <w:rPr>
          <w:rStyle w:val="Style13ptBold"/>
        </w:rPr>
        <w:t>Zetter, 88</w:t>
      </w:r>
      <w:r w:rsidRPr="0072337A">
        <w:t>—Emeritus Professor of Refugee Studies at the University of Oxford (Roger, “Refugees and Refugee Studies - A Label</w:t>
      </w:r>
      <w:r>
        <w:t xml:space="preserve"> </w:t>
      </w:r>
      <w:r w:rsidRPr="0072337A">
        <w:t>and an Agenda,” 1 J. Refugee Stud. 1, 1988)//AS</w:t>
      </w:r>
    </w:p>
    <w:p w:rsidR="001733DF" w:rsidRPr="00E71CE1" w:rsidRDefault="001733DF" w:rsidP="001733DF">
      <w:r w:rsidRPr="00E71CE1">
        <w:t>Introduction</w:t>
      </w:r>
      <w:r w:rsidR="00E71CE1" w:rsidRPr="00E71CE1">
        <w:t xml:space="preserve"> </w:t>
      </w:r>
      <w:r w:rsidRPr="00E71CE1">
        <w:t>Alienation, persecution and forced migration are amongst the most profoundly disturbing human experiences. Documented over many centuries, the traumas of mass exodus confront those who are excluded from societies at times of acute political crises or rapid and fundamental redefinition of their economic, social or ethnic identity. But in the present century it is the word 'refugee' which has increasingly been deployed to describe the millions of uprooted people who have been forced into exile or displaced within their own countries because of intolerance, war or other human factors.</w:t>
      </w:r>
      <w:r w:rsidRPr="00EA5EA3">
        <w:rPr>
          <w:rStyle w:val="StyleUnderline"/>
        </w:rPr>
        <w:t xml:space="preserve"> </w:t>
      </w:r>
      <w:r w:rsidRPr="00EA5EA3">
        <w:rPr>
          <w:rStyle w:val="Emphasis"/>
        </w:rPr>
        <w:t>'Refugee' constitutes one</w:t>
      </w:r>
      <w:r>
        <w:rPr>
          <w:rStyle w:val="Emphasis"/>
        </w:rPr>
        <w:t xml:space="preserve"> </w:t>
      </w:r>
      <w:r w:rsidRPr="00EA5EA3">
        <w:rPr>
          <w:rStyle w:val="Emphasis"/>
        </w:rPr>
        <w:t>of the most powerful labels currently in the repertoire of humanitarian concern,</w:t>
      </w:r>
      <w:r>
        <w:rPr>
          <w:rStyle w:val="Emphasis"/>
        </w:rPr>
        <w:t xml:space="preserve"> </w:t>
      </w:r>
      <w:r w:rsidRPr="00EA5EA3">
        <w:rPr>
          <w:rStyle w:val="Emphasis"/>
        </w:rPr>
        <w:t>national and international public policy and social differentiation.</w:t>
      </w:r>
      <w:r w:rsidR="00E71CE1">
        <w:rPr>
          <w:rStyle w:val="Emphasis"/>
        </w:rPr>
        <w:t xml:space="preserve"> </w:t>
      </w:r>
      <w:r w:rsidRPr="00EA5EA3">
        <w:rPr>
          <w:rStyle w:val="StyleUnderline"/>
        </w:rPr>
        <w:t xml:space="preserve">The label 'refugee' both </w:t>
      </w:r>
      <w:r w:rsidRPr="00EA5EA3">
        <w:rPr>
          <w:rStyle w:val="Emphasis"/>
        </w:rPr>
        <w:t>stereotypes and institutionalises</w:t>
      </w:r>
      <w:r w:rsidRPr="00EA5EA3">
        <w:rPr>
          <w:rStyle w:val="StyleUnderline"/>
        </w:rPr>
        <w:t xml:space="preserve"> a status.</w:t>
      </w:r>
      <w:r w:rsidRPr="00E71CE1">
        <w:t xml:space="preserve"> It is benevolent and apolitical, yet </w:t>
      </w:r>
      <w:r w:rsidRPr="00EA5EA3">
        <w:rPr>
          <w:rStyle w:val="StyleUnderline"/>
        </w:rPr>
        <w:t>it</w:t>
      </w:r>
      <w:r w:rsidRPr="00E71CE1">
        <w:t xml:space="preserve"> also </w:t>
      </w:r>
      <w:r w:rsidRPr="00EA5EA3">
        <w:rPr>
          <w:rStyle w:val="StyleUnderline"/>
        </w:rPr>
        <w:t>establishes, through legal and policy</w:t>
      </w:r>
      <w:r>
        <w:rPr>
          <w:rStyle w:val="StyleUnderline"/>
        </w:rPr>
        <w:t xml:space="preserve"> </w:t>
      </w:r>
      <w:r w:rsidRPr="00EA5EA3">
        <w:rPr>
          <w:rStyle w:val="StyleUnderline"/>
        </w:rPr>
        <w:t>making practices, highly politicised interpretations</w:t>
      </w:r>
      <w:r w:rsidRPr="00E71CE1">
        <w:t xml:space="preserve"> (Wood 1985). It may designate crisis needs and the associated conditions of poverty and deprivation. Conversely </w:t>
      </w:r>
      <w:r w:rsidRPr="00EA5EA3">
        <w:rPr>
          <w:rStyle w:val="StyleUnderline"/>
        </w:rPr>
        <w:t>it encompasses longer term issues of resettlement and</w:t>
      </w:r>
      <w:r>
        <w:rPr>
          <w:rStyle w:val="StyleUnderline"/>
        </w:rPr>
        <w:t xml:space="preserve"> </w:t>
      </w:r>
      <w:r w:rsidRPr="00EA5EA3">
        <w:rPr>
          <w:rStyle w:val="StyleUnderline"/>
        </w:rPr>
        <w:t>assimilation; rarely, though, does the designation achieve what it presumes -</w:t>
      </w:r>
      <w:r>
        <w:rPr>
          <w:rStyle w:val="StyleUnderline"/>
        </w:rPr>
        <w:t xml:space="preserve"> </w:t>
      </w:r>
      <w:r w:rsidRPr="00EA5EA3">
        <w:rPr>
          <w:rStyle w:val="StyleUnderline"/>
        </w:rPr>
        <w:t>the probability of eventual voluntary repatriation. The label indicates change</w:t>
      </w:r>
      <w:r w:rsidRPr="00E71CE1">
        <w:t xml:space="preserve"> in the normal structure and mechanisms of economic, social and cultural life - these are changes </w:t>
      </w:r>
      <w:r w:rsidRPr="00EA5EA3">
        <w:rPr>
          <w:rStyle w:val="StyleUnderline"/>
        </w:rPr>
        <w:t>that</w:t>
      </w:r>
      <w:r w:rsidRPr="00E71CE1">
        <w:t xml:space="preserve">, by their extreme nature, </w:t>
      </w:r>
      <w:r w:rsidRPr="00EA5EA3">
        <w:rPr>
          <w:rStyle w:val="StyleUnderline"/>
        </w:rPr>
        <w:t>often become pathological</w:t>
      </w:r>
      <w:r>
        <w:rPr>
          <w:rStyle w:val="StyleUnderline"/>
        </w:rPr>
        <w:t xml:space="preserve"> </w:t>
      </w:r>
      <w:r w:rsidRPr="00EA5EA3">
        <w:rPr>
          <w:rStyle w:val="StyleUnderline"/>
        </w:rPr>
        <w:t>for refugees and their hosts.</w:t>
      </w:r>
      <w:r w:rsidRPr="00E71CE1">
        <w:t xml:space="preserve"> The label </w:t>
      </w:r>
      <w:r w:rsidRPr="00EA5EA3">
        <w:rPr>
          <w:rStyle w:val="StyleUnderline"/>
        </w:rPr>
        <w:t>connotes humanitarian designation; yet</w:t>
      </w:r>
      <w:r>
        <w:rPr>
          <w:rStyle w:val="StyleUnderline"/>
        </w:rPr>
        <w:t xml:space="preserve"> </w:t>
      </w:r>
      <w:r w:rsidRPr="00EA5EA3">
        <w:rPr>
          <w:rStyle w:val="StyleUnderline"/>
        </w:rPr>
        <w:t>substantial quantities of aid and assistance have done little to sustain cultures</w:t>
      </w:r>
      <w:r>
        <w:rPr>
          <w:rStyle w:val="StyleUnderline"/>
        </w:rPr>
        <w:t xml:space="preserve"> </w:t>
      </w:r>
      <w:r w:rsidRPr="00EA5EA3">
        <w:rPr>
          <w:rStyle w:val="StyleUnderline"/>
        </w:rPr>
        <w:t xml:space="preserve">and communities made fragile under such pressures. Rather, </w:t>
      </w:r>
      <w:r w:rsidRPr="00EA5EA3">
        <w:rPr>
          <w:rStyle w:val="Emphasis"/>
        </w:rPr>
        <w:t>the label creates</w:t>
      </w:r>
      <w:r>
        <w:rPr>
          <w:rStyle w:val="Emphasis"/>
        </w:rPr>
        <w:t xml:space="preserve"> </w:t>
      </w:r>
      <w:r w:rsidRPr="00EA5EA3">
        <w:rPr>
          <w:rStyle w:val="Emphasis"/>
        </w:rPr>
        <w:t>and imposes an institutionalised dependency</w:t>
      </w:r>
      <w:r w:rsidRPr="00E71CE1">
        <w:t xml:space="preserve"> (Zetter 1985).</w:t>
      </w:r>
      <w:r w:rsidRPr="00EA5EA3">
        <w:rPr>
          <w:rStyle w:val="Emphasis"/>
        </w:rPr>
        <w:t xml:space="preserve"> It may threaten sovereignty and autonomy for hosts and refugees.</w:t>
      </w:r>
      <w:r w:rsidRPr="00E71CE1">
        <w:t xml:space="preserve"> Thus, far from simplifying definitions of status and need, the label now conveys extremely complex meanings.</w:t>
      </w:r>
      <w:r w:rsidR="00E71CE1" w:rsidRPr="00E71CE1">
        <w:t xml:space="preserve"> </w:t>
      </w:r>
      <w:r w:rsidRPr="00EA5EA3">
        <w:rPr>
          <w:rStyle w:val="StyleUnderline"/>
        </w:rPr>
        <w:t>These issues, and</w:t>
      </w:r>
      <w:r w:rsidRPr="00E71CE1">
        <w:t xml:space="preserve"> of course </w:t>
      </w:r>
      <w:r w:rsidRPr="00EA5EA3">
        <w:rPr>
          <w:rStyle w:val="StyleUnderline"/>
        </w:rPr>
        <w:t>many others associated with the label and the</w:t>
      </w:r>
      <w:r>
        <w:rPr>
          <w:rStyle w:val="StyleUnderline"/>
        </w:rPr>
        <w:t xml:space="preserve"> </w:t>
      </w:r>
      <w:r w:rsidRPr="00EA5EA3">
        <w:rPr>
          <w:rStyle w:val="StyleUnderline"/>
        </w:rPr>
        <w:t>plight of refugee existence are</w:t>
      </w:r>
      <w:r w:rsidRPr="00E71CE1">
        <w:t>, however</w:t>
      </w:r>
      <w:r w:rsidRPr="00EA5EA3">
        <w:rPr>
          <w:rStyle w:val="StyleUnderline"/>
        </w:rPr>
        <w:t>, more than just definitional. They</w:t>
      </w:r>
      <w:r>
        <w:rPr>
          <w:rStyle w:val="StyleUnderline"/>
        </w:rPr>
        <w:t xml:space="preserve"> </w:t>
      </w:r>
      <w:r w:rsidRPr="00EA5EA3">
        <w:rPr>
          <w:rStyle w:val="StyleUnderline"/>
        </w:rPr>
        <w:t>raise substantial matters for examination and analysis.</w:t>
      </w:r>
      <w:r w:rsidRPr="00E71CE1">
        <w:t xml:space="preserve"> They have provided a limited though rich terrain for social anthropological inquiry. But the body of theoretical and policy orientated research has now become broadened sufficiently to be generically termed 'refugee studies'.</w:t>
      </w:r>
      <w:r w:rsidR="00E71CE1" w:rsidRPr="00E71CE1">
        <w:t xml:space="preserve"> </w:t>
      </w:r>
      <w:r w:rsidRPr="00E71CE1">
        <w:t>Objectives</w:t>
      </w:r>
      <w:r w:rsidR="00E71CE1" w:rsidRPr="00E71CE1">
        <w:t xml:space="preserve"> </w:t>
      </w:r>
      <w:r w:rsidRPr="00E71CE1">
        <w:t>Our purpose in commencing publication of the Journal of Refugee Studies (JRS) is to explore the rich research agenda established by the label 'refugee'. Amongst the principal and complementary objectives of JRS are the following. First, we wish to consolidate the increasingly disparate academic and disciplinary range of research. In so doing, we intend to assist the placing of this area of inquiry, which for the most part has existed on the periphery, into the mainstream of academic enterprise.</w:t>
      </w:r>
      <w:r w:rsidR="00E71CE1" w:rsidRPr="00E71CE1">
        <w:t xml:space="preserve"> </w:t>
      </w:r>
      <w:r w:rsidRPr="00E71CE1">
        <w:t>Next, paralleling this objective, we wish to enrich theoretical developments in refugee studies. There has, indeed, been pioneering theoretical work in the field over a number of years - much of it supported by the fine traditions of ethnographic study. Yet there remain many important lacunae in refugee research literature. It is our contention that further major developments in the theoretical tools with which to conceptualise and understand people and societies in extreme conditions of stress - like refugees - require opportunities which are conducive to cohesive, integrated and multidisciplinary research. This is a setting which JRS will provide. As examples of the scope of theoretical work which we hope to publish are: exploring the many characteristics of rapid social change; revealing the complexity of host-migrant interrelationships; analysing the disjunctive and paradoxical patterns of responses and behaviour in individuals and groups afflicted by refugee status; tackling the prodigious agenda of public policy and legal matters; and addressing important philosophical questions on equity, on distributive and procedural justice, on rights and blameworthiness. In this context, innovative analytical and methodological approaches leading to the development of new concepts and the reappraisal of current concepts, policies and practice, will be encouraged.</w:t>
      </w:r>
      <w:r w:rsidR="00E71CE1" w:rsidRPr="00E71CE1">
        <w:t xml:space="preserve"> </w:t>
      </w:r>
      <w:r w:rsidRPr="00E71CE1">
        <w:t>A much more closely integrated application of the theories and methods of social, political and medical sciences is required. This is because refugee phenomena, which from some perspectives can display paradoxical and inconsistent characteristics, from different perspectives can be seen to exist as a continuum. This is an important notion for JRS. For it is this which sustains the third objective - to emphasise a multidisciplinary approach in refugee studies.</w:t>
      </w:r>
      <w:r w:rsidR="00E71CE1" w:rsidRPr="00E71CE1">
        <w:t xml:space="preserve"> </w:t>
      </w:r>
      <w:r w:rsidRPr="00E71CE1">
        <w:t>This new opportunity to bring together diverse perspectives holds very significant potential. The intention is to facilitate the production of more catholic patterns of analysis and explanation. This will help to shape, more fully, our understanding of refugee situations and behaviour.</w:t>
      </w:r>
      <w:r w:rsidR="00E71CE1" w:rsidRPr="00E71CE1">
        <w:t xml:space="preserve"> </w:t>
      </w:r>
      <w:r w:rsidRPr="00E71CE1">
        <w:t xml:space="preserve">By this approach we may, for example, shed new insights on the ambiguous reactions which refugees frequently display towards assistance and settlement programmes - rigorous assertion of independence going hand in hand with dependency, indeed sometimes exploitation of the programmes for the political status and access which they ascribe. Meticulous adherence to cultural rites may be maintained, although from another perspective such behaviour may appear incongruent with acute psychological disorder. Root </w:t>
      </w:r>
      <w:r w:rsidRPr="00E71CE1">
        <w:lastRenderedPageBreak/>
        <w:t>causes of mass exodus, from one viewpoint, cannot be detached from exploration of conflict resolution and repatriation, from another perspective. Explanation of such phenomena clearly requires multidisciplinary approaches. Thus the importance, to JRS, of an analytical continuum in examining paradoxes and ambiguities.</w:t>
      </w:r>
      <w:r w:rsidR="00E71CE1" w:rsidRPr="00E71CE1">
        <w:t xml:space="preserve"> </w:t>
      </w:r>
      <w:r w:rsidRPr="00E71CE1">
        <w:t>Fourth, JRS is established as an independent and neutral arena for exploration, documentation and dissemination - within the orthodox conventions of 'academic publications. Notwithstanding the contribution which objective academic investigation has made to date, opportunities for independent publication have not been widely enjoyed by researchers and practitioners and above all refugees themselves.</w:t>
      </w:r>
      <w:r w:rsidR="00E71CE1" w:rsidRPr="00E71CE1">
        <w:t xml:space="preserve"> </w:t>
      </w:r>
      <w:r w:rsidRPr="00E71CE1">
        <w:t>The reasons for this significant constraint are not hard to deduce. A substantial volume of refugee studies has been dominated by agency requirements for conventional forms of policy analysis, project appraisal and programme evaluation. This is associated with the enormous quantities of aid distributed by the developed world to refugee stricken communities. Since the greater proportion of such aid is used to meet crisis needs and the usually catastrophic effects of mass exodus on host communities, it is emergency relief work which has stimulated much consultancy work. This has often resulted in the blurring of boundaries between consultancy and research. Similarly the independence of the findings cannot be substantiated.</w:t>
      </w:r>
      <w:r w:rsidR="00E71CE1" w:rsidRPr="00E71CE1">
        <w:t xml:space="preserve"> </w:t>
      </w:r>
      <w:r w:rsidRPr="00E71CE1">
        <w:t>Moreover, bureaucratic activity, in any field, creates difficult phenomena to analyse. There exist powerful conceptual tools to analyse public administrative practice. But they raise controversial and disturbing questions about such practices. In addition, agencies do not easily yield data about their latent characteristics, practices and objectives. This is perhaps especially the case concerning refugee assistance agencies.</w:t>
      </w:r>
      <w:r w:rsidR="00E71CE1" w:rsidRPr="00E71CE1">
        <w:t xml:space="preserve"> </w:t>
      </w:r>
      <w:r w:rsidRPr="00E71CE1">
        <w:t>The agencies and governments concerned with refugee assistance are often operating in the highly sensitive and uncertain interstices which lie between formally accepted legal, diplomatic and welfare practice. These are complex political and socio-economic environments to investigate - often in crisis situations. Equally, there are great problems in examining long term resettlement strategies, since inescapably, they raise issues which are contiguous with exploring root causes. And so, there are many factors militating against open accountability and a willingness to accept independent examination. Where research has begun to open windows on these significant matters, some of the fundamental and accepted tenets on which refugee assistance, law and administration have been based are questioned. Thus the disturbing findings and the potential controversies which independent critical research may raise are not welcomed.</w:t>
      </w:r>
      <w:r w:rsidR="00E71CE1" w:rsidRPr="00E71CE1">
        <w:t xml:space="preserve"> </w:t>
      </w:r>
      <w:r w:rsidRPr="00E71CE1">
        <w:t>Not the least of the issues are the ethical dilemmas which confront researchers who appear to seek to question the impact and legitimacy of ostensibly compassionate and humanitarian action.</w:t>
      </w:r>
      <w:r w:rsidR="00E71CE1" w:rsidRPr="00E71CE1">
        <w:t xml:space="preserve"> </w:t>
      </w:r>
      <w:r w:rsidRPr="00E71CE1">
        <w:t>A clientelist relationship with agencies may thus exist as much for researchers seeking access to data as for refugees seeking access to food, cash handouts or medical assistance. For researchers wishing to carry out and publish independent research, rather than contractual consultancy, this has been particularly problematic.</w:t>
      </w:r>
      <w:r w:rsidR="00E71CE1" w:rsidRPr="00E71CE1">
        <w:t xml:space="preserve"> </w:t>
      </w:r>
      <w:r w:rsidRPr="00E71CE1">
        <w:t>And yet, of course, there are many fundamental issues to be examined which underlie the better targeting of aid and assistance, the amelioration of crisis needs, the preparation of more 'successful' resettlement programmes, and the upgrading of administrative and professional capability - vital though such policy and programme evaluation work must be. The language of donative policy discourse finds rich expression in refugee studies. Accordingly, there are crucial, other perspectives on the institutional world in which virtually all refugees find themselves. Only rarely, however, has published work appeared where the most penetrating tools of the political and social sciences have been brought independently to bear on analysis of refugee phenomena and institutional behaviour. Similarly, the independent testing and enhancement of the theoretical tools familiar to the social sciences, through empirical work with refugee communities, have been very limited.</w:t>
      </w:r>
      <w:r w:rsidR="00E71CE1" w:rsidRPr="00E71CE1">
        <w:t xml:space="preserve"> </w:t>
      </w:r>
      <w:r w:rsidRPr="00E71CE1">
        <w:t>For all these reasons, it is contended that only with opportunities for the independent dissemination of authoritative theoretical and empirical exploration, can many of these problems begin to be effectively researched and major new conceptualisation and understanding of refugee issues be promoted.</w:t>
      </w:r>
      <w:r w:rsidR="00E71CE1" w:rsidRPr="00E71CE1">
        <w:t xml:space="preserve"> </w:t>
      </w:r>
      <w:r w:rsidRPr="007656DA">
        <w:rPr>
          <w:rStyle w:val="StyleUnderline"/>
        </w:rPr>
        <w:t>Refugees, A Global Phenomenon</w:t>
      </w:r>
      <w:r w:rsidR="00E71CE1">
        <w:rPr>
          <w:rStyle w:val="StyleUnderline"/>
        </w:rPr>
        <w:t xml:space="preserve"> </w:t>
      </w:r>
      <w:r w:rsidRPr="00E71CE1">
        <w:t xml:space="preserve">Underpinning the development of these objectives through the launching of JRS, one feature is preeminent. It is the universality, now, rather than the uniqueness of refugee phenomena. </w:t>
      </w:r>
      <w:r w:rsidRPr="007656DA">
        <w:rPr>
          <w:rStyle w:val="StyleUnderline"/>
        </w:rPr>
        <w:t>We are thus dealing with general issues not just unique and particular instances. The changing context permits new and significant insights on these issues</w:t>
      </w:r>
      <w:r w:rsidRPr="00E71CE1">
        <w:t>. First, it enables the field of refugee studies to draw on a much wider spectrum of theories and methods from the mainstream of academic disciplines. Second, it permits the construction, examination and validation of general conclusions from what, in the past, have often been seen as individual circumstances. Building up material case by case, situation by situation, we can begin to present something of more general significance from and about refugee studies.</w:t>
      </w:r>
      <w:r w:rsidR="00E71CE1" w:rsidRPr="00E71CE1">
        <w:t xml:space="preserve"> </w:t>
      </w:r>
      <w:r w:rsidRPr="00E71CE1">
        <w:t>We may account for the universality in the following terms. The burdens of mass exodus fall largely on the world's poorest countries - countries barely able to cope with their own struggle for survival and manifestly ill-equipped to cope with the consequences of refugee crises. However, political 'solutions', or, at the very least, the provision of crisis aid and assistance, appear to depend on the 'North'. And so, whilst the wide spatial distribution of refugees may be spatially constrained, they are, nonetheless, incorporated into a global perspective.</w:t>
      </w:r>
      <w:r w:rsidR="00E71CE1" w:rsidRPr="00E71CE1">
        <w:t xml:space="preserve"> </w:t>
      </w:r>
      <w:r w:rsidRPr="00E71CE1">
        <w:t>Equally, whilst, to 'the North', mass refugee influx had become, for the most part, a matter of historical importance, it is the case that many developed countries are currently being confronted by asylum seekers who themselves have a global perspective on resettlement. The possibilities for restrictionism in these circumstances, which are inherent in many of the established instruments, are adopted with increasing zeal. This repression is both pernicious and now pervasive.</w:t>
      </w:r>
      <w:r w:rsidR="00E71CE1" w:rsidRPr="00E71CE1">
        <w:t xml:space="preserve"> </w:t>
      </w:r>
      <w:r w:rsidRPr="00E71CE1">
        <w:t>As in the developed world, so too it can be argued that these legal instruments are of declining relevance to the vast mass of refugees who remain in the developing world. Even if the instruments could be implemented and administered in a totally systematic and comprehensive way, millions of refugee clients daily challenge some of the fundamental assumptions, aspirations and tenets of the instruments. Who is permanent and who is temporary? Whose label applies and why? Who is a refugee? These are now questions of global significance.</w:t>
      </w:r>
      <w:r w:rsidR="00E71CE1" w:rsidRPr="00E71CE1">
        <w:t xml:space="preserve"> </w:t>
      </w:r>
      <w:r w:rsidRPr="00E71CE1">
        <w:t>Consequently, what definitional limitations exist in JRS' interpretation of the label 'refugee'? The boundaries will not be too constraining or preemptive, since it is, after all, the exploration, analysis and definition of the label which establish the raison d'etre of JRS. To this end, a primary concern is, of course, to give clearer and more precise form to the complex issues at the heart of refugee studies. Equally, we wish also to examine and shape the form and extent of the margins at which the label applies.</w:t>
      </w:r>
      <w:r w:rsidR="00E71CE1" w:rsidRPr="00E71CE1">
        <w:t xml:space="preserve"> </w:t>
      </w:r>
      <w:r w:rsidRPr="00E71CE1">
        <w:t xml:space="preserve">Two distinctions can, however, be established. The first is to separate and exclude from the agenda of JRS patterns of migration solely or largely generated by voluntary and self-determined </w:t>
      </w:r>
      <w:r w:rsidRPr="00E71CE1">
        <w:lastRenderedPageBreak/>
        <w:t>decisions. The second distinction is to emphasise that 'refugee' includes displaced persons and asylum seekers within the context of enforced movement. To the extent that current operational definitions are enshrined in the 1951 Convention and 1967 Protocol, these at least establish a de minimis definition. This is only a starting point, for the label is not assumed to be merely the counterpart of existing practice (see for example Shacknove 1985). It may be so in some cases; but the stance which JRS has adopted is to consider existing practice as propositions to be tested, as much as established facts. The Journal will therefore reevaluate some of our orthodox definitions as well as publish research which proposes or tests and perhaps establishes novel definitions and limitations to the label 'refugee'.</w:t>
      </w:r>
      <w:r w:rsidR="00E71CE1" w:rsidRPr="00E71CE1">
        <w:t xml:space="preserve"> </w:t>
      </w:r>
      <w:r w:rsidRPr="00E71CE1">
        <w:t>Conclusion</w:t>
      </w:r>
      <w:r w:rsidR="00E71CE1" w:rsidRPr="00E71CE1">
        <w:t xml:space="preserve"> </w:t>
      </w:r>
      <w:r w:rsidRPr="00EA5EA3">
        <w:rPr>
          <w:rStyle w:val="StyleUnderline"/>
        </w:rPr>
        <w:t>Thus, whether it is by the volume of their number or by the powerful reactions</w:t>
      </w:r>
      <w:r>
        <w:rPr>
          <w:rStyle w:val="StyleUnderline"/>
        </w:rPr>
        <w:t xml:space="preserve"> </w:t>
      </w:r>
      <w:r w:rsidRPr="00EA5EA3">
        <w:rPr>
          <w:rStyle w:val="StyleUnderline"/>
        </w:rPr>
        <w:t xml:space="preserve">which their designation evokes, </w:t>
      </w:r>
      <w:r w:rsidRPr="00EA5EA3">
        <w:rPr>
          <w:rStyle w:val="Emphasis"/>
        </w:rPr>
        <w:t>the label 'refugee' now constitutes an intensifying</w:t>
      </w:r>
      <w:r>
        <w:rPr>
          <w:rStyle w:val="Emphasis"/>
        </w:rPr>
        <w:t xml:space="preserve"> </w:t>
      </w:r>
      <w:r w:rsidRPr="00EA5EA3">
        <w:rPr>
          <w:rStyle w:val="Emphasis"/>
        </w:rPr>
        <w:t>and universally confronted problem.</w:t>
      </w:r>
      <w:r w:rsidRPr="00E71CE1">
        <w:t xml:space="preserve"> It is important, therefore, that opportunities should thus exist for wider examination of this phenomenon, for publishing research and developing theoretical and analytical tools in the field of refugee studies, for opening arenas for more precise conceptualisation of the label. In the sense that immediately implementable recommendations to ease the plight of refugees may be derived from papers which JRS will publish, then our objectives are probably more theoretical than operational. But in the end, these objectives, discussed above, matter because the aspiration of JRS must be to convey and sustain an objective and sympathetic examination, understanding and dissemination of the painful dilemmas, conflicts and traumas which all refugees experience. In this way, it is the fundamental problems - the failure to tackle root causes, the negligible achievements of voluntary repatriation - which may receive closer examination behind the universal camouflage of imposed assistance, resettlement, dependency and, ultimately, a forgotten problem. We thus come full circle to the final and perhaps most important objective. </w:t>
      </w:r>
      <w:r w:rsidRPr="007656DA">
        <w:rPr>
          <w:rStyle w:val="StyleUnderline"/>
        </w:rPr>
        <w:t>Those best able to define, explain and promote an understanding of the parameters which govern their lives are the refugees themselves and the practitioners, administrators and researchers within and from both host countries and refugee communities</w:t>
      </w:r>
      <w:r w:rsidRPr="00E71CE1">
        <w:t xml:space="preserve">. JRS will actively encourage the publication of material in this genre, especially by refugees. We wish to give expression to their voices as much as to their existence as research data, and to their stories as much as their abstraction as cases. </w:t>
      </w:r>
    </w:p>
    <w:p w:rsidR="001733DF" w:rsidRDefault="001733DF" w:rsidP="001733DF">
      <w:pPr>
        <w:pStyle w:val="Heading2"/>
      </w:pPr>
      <w:r>
        <w:lastRenderedPageBreak/>
        <w:t>“Undocumented”</w:t>
      </w:r>
    </w:p>
    <w:p w:rsidR="001733DF" w:rsidRPr="009866A5" w:rsidRDefault="001733DF" w:rsidP="001733DF">
      <w:pPr>
        <w:pStyle w:val="Heading3"/>
      </w:pPr>
      <w:r>
        <w:lastRenderedPageBreak/>
        <w:t>IPX</w:t>
      </w:r>
      <w:r w:rsidR="00273D2B">
        <w:t xml:space="preserve"> - Violence</w:t>
      </w:r>
    </w:p>
    <w:p w:rsidR="001733DF" w:rsidRPr="00333734" w:rsidRDefault="001733DF" w:rsidP="001733DF">
      <w:pPr>
        <w:pStyle w:val="Heading4"/>
      </w:pPr>
      <w:r w:rsidRPr="00333734">
        <w:t xml:space="preserve">“Undocumented” is </w:t>
      </w:r>
      <w:r w:rsidRPr="00333734">
        <w:rPr>
          <w:u w:val="single"/>
        </w:rPr>
        <w:t>necessarily violent</w:t>
      </w:r>
      <w:r w:rsidRPr="00333734">
        <w:t xml:space="preserve"> – removes blame from </w:t>
      </w:r>
      <w:r w:rsidRPr="00333734">
        <w:rPr>
          <w:u w:val="single"/>
        </w:rPr>
        <w:t>institutions</w:t>
      </w:r>
      <w:r w:rsidRPr="00333734">
        <w:t xml:space="preserve"> and places it on </w:t>
      </w:r>
      <w:r w:rsidRPr="00333734">
        <w:rPr>
          <w:u w:val="single"/>
        </w:rPr>
        <w:t>individual immigrants</w:t>
      </w:r>
      <w:r w:rsidRPr="00333734">
        <w:t xml:space="preserve"> – it’s a way of </w:t>
      </w:r>
      <w:r w:rsidRPr="00333734">
        <w:rPr>
          <w:u w:val="single"/>
        </w:rPr>
        <w:t>excusing the state</w:t>
      </w:r>
      <w:r w:rsidRPr="00333734">
        <w:t xml:space="preserve"> for harmful immigration policies</w:t>
      </w:r>
    </w:p>
    <w:p w:rsidR="001733DF" w:rsidRPr="00333734" w:rsidRDefault="001733DF" w:rsidP="001733DF">
      <w:r w:rsidRPr="00333734">
        <w:t xml:space="preserve">Luis </w:t>
      </w:r>
      <w:r w:rsidRPr="00333734">
        <w:rPr>
          <w:rStyle w:val="Style13ptBold"/>
        </w:rPr>
        <w:t>Plascencia 9</w:t>
      </w:r>
      <w:r w:rsidRPr="00333734">
        <w:t xml:space="preserve">, Division of Social and Behavioral Sciences at Arizona State University, “The "Undocumented" Mexican Migrant Question: Re-Examining The Framing Of Law And Illegalization In The United States”, Urban Anthropology and Studies of Cultural Systems and World Economic Development, Vol. 38, No. 2/3/4, Transnational Mexican Migration (SUMMER, FALL, WINTER, 2009), pp. 375-434, https://www-jstor-org.proxy.lib.umich.edu/stable/pdf/40553655.pdf?refreqid=excelsior%3Ad967799dbb9f6b60669950c73fa1d169 </w:t>
      </w:r>
    </w:p>
    <w:p w:rsidR="001733DF" w:rsidRPr="00E71CE1" w:rsidRDefault="001733DF" w:rsidP="001733DF">
      <w:r w:rsidRPr="00333734">
        <w:rPr>
          <w:u w:val="single"/>
        </w:rPr>
        <w:t xml:space="preserve">The contemporary debate on the </w:t>
      </w:r>
      <w:r w:rsidRPr="00333734">
        <w:rPr>
          <w:b/>
          <w:u w:val="single"/>
        </w:rPr>
        <w:t>"illegal" versus "undocumented" migrant labels</w:t>
      </w:r>
      <w:r w:rsidRPr="00333734">
        <w:rPr>
          <w:u w:val="single"/>
        </w:rPr>
        <w:t xml:space="preserve"> is generally thought of as one involving </w:t>
      </w:r>
      <w:r w:rsidRPr="00333734">
        <w:rPr>
          <w:b/>
          <w:u w:val="single"/>
        </w:rPr>
        <w:t>mutually exclusive positions</w:t>
      </w:r>
      <w:r w:rsidRPr="00E71CE1">
        <w:t xml:space="preserve">. Groups favoring more restrictive policies tend to favor the former and adhere fairly strictly to it, while groups proposing more welcoming policies, generally avoid the former and are fairly loyal to the latter. The oppositional development of the terms over the last four decades has fostered the perception of mutual </w:t>
      </w:r>
      <w:r w:rsidRPr="00333734">
        <w:rPr>
          <w:u w:val="single"/>
        </w:rPr>
        <w:t xml:space="preserve">exclusivity. This opposition, however, does not mean that nothing in common. Both terms </w:t>
      </w:r>
      <w:r w:rsidRPr="00333734">
        <w:rPr>
          <w:b/>
          <w:u w:val="single"/>
        </w:rPr>
        <w:t xml:space="preserve">share some fundamental premises and limitations. </w:t>
      </w:r>
      <w:r w:rsidRPr="00E71CE1">
        <w:t xml:space="preserve">In his influential book SHADOWED LIVES (1992, 1998), Leo Chavez noted part of the point being raised he states: As illegal aliens they are not legitimate members of the community. The "illegal" component of this term und scores that they exist outside the legal system that govern society... In short, the undocumented immigrant's image consists of a conglomeration of negative values and missing qualities. (Even the term undocumented stresses t lack of documentation) (1992: 18; 1998: 22; his emphasis). In other words, </w:t>
      </w:r>
      <w:r w:rsidRPr="00333734">
        <w:rPr>
          <w:b/>
          <w:u w:val="single"/>
        </w:rPr>
        <w:t>the labels illegal and undocumented share some elements, despite their seemingly oppositional position</w:t>
      </w:r>
      <w:r w:rsidRPr="00E71CE1">
        <w:t xml:space="preserve">. </w:t>
      </w:r>
      <w:r w:rsidRPr="00333734">
        <w:rPr>
          <w:u w:val="single"/>
        </w:rPr>
        <w:t>One element that is shared</w:t>
      </w:r>
      <w:r w:rsidRPr="00E71CE1">
        <w:t xml:space="preserve"> by both </w:t>
      </w:r>
      <w:r w:rsidRPr="00333734">
        <w:rPr>
          <w:u w:val="single"/>
        </w:rPr>
        <w:t>is a perspective regarding the link between U.S. State action and the actions of individuals</w:t>
      </w:r>
      <w:r w:rsidRPr="00E71CE1">
        <w:t xml:space="preserve">. This aspect is commonly overlooked in the academic and national debate, and </w:t>
      </w:r>
      <w:r w:rsidRPr="00333734">
        <w:rPr>
          <w:u w:val="single"/>
        </w:rPr>
        <w:t xml:space="preserve">its absence reinforces the perception that it is </w:t>
      </w:r>
      <w:r w:rsidRPr="00333734">
        <w:rPr>
          <w:b/>
          <w:u w:val="single"/>
        </w:rPr>
        <w:t>principally an individual's action</w:t>
      </w:r>
      <w:r w:rsidRPr="00333734">
        <w:rPr>
          <w:u w:val="single"/>
        </w:rPr>
        <w:t xml:space="preserve"> that creates a "legal" or "illegal /undocumented" migrant status</w:t>
      </w:r>
      <w:r w:rsidRPr="00E71CE1">
        <w:t xml:space="preserve">. </w:t>
      </w:r>
      <w:r w:rsidRPr="00333734">
        <w:rPr>
          <w:u w:val="single"/>
        </w:rPr>
        <w:t xml:space="preserve">Such a view </w:t>
      </w:r>
      <w:r w:rsidRPr="00333734">
        <w:rPr>
          <w:b/>
          <w:u w:val="single"/>
        </w:rPr>
        <w:t xml:space="preserve">obscures the central role of the State </w:t>
      </w:r>
      <w:r w:rsidRPr="00333734">
        <w:rPr>
          <w:u w:val="single"/>
        </w:rPr>
        <w:t xml:space="preserve">(both the U.S. and Mexican State) in </w:t>
      </w:r>
      <w:r w:rsidRPr="00333734">
        <w:rPr>
          <w:b/>
          <w:u w:val="single"/>
        </w:rPr>
        <w:t>instituting rules and practices that encourage migratory movements</w:t>
      </w:r>
      <w:r w:rsidRPr="00333734">
        <w:rPr>
          <w:u w:val="single"/>
        </w:rPr>
        <w:t>, including the discretion regarding which laws to enforce and not enforce, as well as what label should be applied and to whom</w:t>
      </w:r>
      <w:r w:rsidRPr="00E71CE1">
        <w:t xml:space="preserve">. Several scholars have highlighted that </w:t>
      </w:r>
      <w:r w:rsidRPr="00333734">
        <w:rPr>
          <w:u w:val="single"/>
        </w:rPr>
        <w:t>State practices are key in constructing the unstable distinction between "legal" and "illegal"</w:t>
      </w:r>
      <w:r w:rsidRPr="00E71CE1">
        <w:t xml:space="preserve"> in reference to the categorization of migration and migrants, as well as criminality more generally (Bach 1978; Calavita 1984, 1992; Coutin 2005a; Heyman 1999; Jenkins 1978; Kearney 1991; Portes 1978; Sayad 2004; Siegel 1998). Ironically, </w:t>
      </w:r>
      <w:r w:rsidRPr="00333734">
        <w:rPr>
          <w:u w:val="single"/>
        </w:rPr>
        <w:t xml:space="preserve">the anti- and pro-migrant perspectives at times share the premise that the individual is the </w:t>
      </w:r>
      <w:r w:rsidRPr="00333734">
        <w:rPr>
          <w:b/>
          <w:u w:val="single"/>
        </w:rPr>
        <w:t>principal determining actor</w:t>
      </w:r>
      <w:r w:rsidRPr="00E71CE1">
        <w:t xml:space="preserve">.40 The former situates the "illegal" migrant as someone who consciously chose to break the law, particular restrictions. </w:t>
      </w:r>
      <w:r w:rsidRPr="00333734">
        <w:rPr>
          <w:u w:val="single"/>
        </w:rPr>
        <w:t xml:space="preserve">The latter labels a migrant who did not obtain, for unexamined reasons, the </w:t>
      </w:r>
      <w:r w:rsidRPr="00333734">
        <w:rPr>
          <w:b/>
          <w:u w:val="single"/>
        </w:rPr>
        <w:t>necessary documents to enter as an "undocumented" migrant</w:t>
      </w:r>
      <w:r w:rsidRPr="00E71CE1">
        <w:t xml:space="preserve">. </w:t>
      </w:r>
      <w:r w:rsidRPr="00333734">
        <w:rPr>
          <w:u w:val="single"/>
        </w:rPr>
        <w:t>In both cases the State</w:t>
      </w:r>
      <w:r w:rsidRPr="00E71CE1">
        <w:t xml:space="preserve"> (both the Mexico and U.S.) </w:t>
      </w:r>
      <w:r w:rsidRPr="00333734">
        <w:rPr>
          <w:u w:val="single"/>
        </w:rPr>
        <w:t>recedes in the political horizon</w:t>
      </w:r>
      <w:r w:rsidRPr="00E71CE1">
        <w:t xml:space="preserve">. In the first, the law is neutral and fixed, someone who enters U.S. without authorization is a "law-breaker," and such have no legal right to remain and must be expelled a to the "rule of law." </w:t>
      </w:r>
      <w:r w:rsidRPr="00333734">
        <w:rPr>
          <w:u w:val="single"/>
        </w:rPr>
        <w:t>In the second perspective, the role of the State</w:t>
      </w:r>
      <w:r w:rsidRPr="00E71CE1">
        <w:t xml:space="preserve"> in setting admission quotas, criteria for "adjust status," decisions on who gets and does not get "pape encouragement of the growth of a remittance sendin tion, etc., </w:t>
      </w:r>
      <w:r w:rsidRPr="00333734">
        <w:rPr>
          <w:u w:val="single"/>
        </w:rPr>
        <w:t xml:space="preserve">are generally eschewed. </w:t>
      </w:r>
      <w:r w:rsidRPr="00E71CE1">
        <w:t xml:space="preserve">Under this logic, "undocumentedness" is an essence, and the subjectivity of individuals labeled "undocumented” migrants is self-selected and self-created. Or stated more directly, it borders on the assumption that persons labeled “undocumented" migrant, are "undocumented" because </w:t>
      </w:r>
      <w:r w:rsidRPr="00333734">
        <w:rPr>
          <w:u w:val="single"/>
        </w:rPr>
        <w:t>they have selected not to obtain</w:t>
      </w:r>
      <w:r w:rsidRPr="00E71CE1">
        <w:t xml:space="preserve"> los papeles ("</w:t>
      </w:r>
      <w:r w:rsidRPr="00333734">
        <w:rPr>
          <w:u w:val="single"/>
        </w:rPr>
        <w:t>the papers</w:t>
      </w:r>
      <w:r w:rsidRPr="00E71CE1">
        <w:t xml:space="preserve">") </w:t>
      </w:r>
      <w:r w:rsidRPr="00333734">
        <w:rPr>
          <w:u w:val="single"/>
        </w:rPr>
        <w:t xml:space="preserve">that would convert them to "documented," a perspective that </w:t>
      </w:r>
      <w:r w:rsidRPr="00333734">
        <w:rPr>
          <w:b/>
          <w:u w:val="single"/>
        </w:rPr>
        <w:t xml:space="preserve">excludes the paper-granting entity, the State. </w:t>
      </w:r>
      <w:r w:rsidRPr="00E71CE1">
        <w:t xml:space="preserve">Both views overlook the fact that </w:t>
      </w:r>
      <w:r w:rsidRPr="00333734">
        <w:rPr>
          <w:b/>
          <w:u w:val="single"/>
        </w:rPr>
        <w:t>it is the enactment of the law and its implementation that constitutes illegality</w:t>
      </w:r>
      <w:r w:rsidRPr="00E71CE1">
        <w:t xml:space="preserve">, a point insightfully summarized by De Genova (2002). </w:t>
      </w:r>
      <w:r w:rsidRPr="00333734">
        <w:rPr>
          <w:u w:val="single"/>
        </w:rPr>
        <w:t>The same body of law creates, ignores, or pardons violations</w:t>
      </w:r>
      <w:r w:rsidRPr="00E71CE1">
        <w:t>. The inaction of federal prosecutors and migration officials regarding the 1885 Contract Labor Law in the Southwest, and the World War I migrant contract labor under the Ninth Proviso of the 1917 Immigration Act are two of many examples of this process. The "Open Border" incidents in 1948 and 1954, wherein U.S. migration officials chose to disregard entry inspection procedures and applicable federal restrictions on the Mexico-U.S. border and allowed several thousands of individuals to enter</w:t>
      </w:r>
    </w:p>
    <w:p w:rsidR="001733DF" w:rsidRPr="00333734" w:rsidRDefault="001733DF" w:rsidP="001733DF">
      <w:pPr>
        <w:pStyle w:val="Heading3"/>
      </w:pPr>
      <w:r>
        <w:lastRenderedPageBreak/>
        <w:t>Alt</w:t>
      </w:r>
      <w:r w:rsidR="00273D2B">
        <w:t xml:space="preserve"> – (in)formally Authorized</w:t>
      </w:r>
    </w:p>
    <w:p w:rsidR="001733DF" w:rsidRPr="00333734" w:rsidRDefault="001733DF" w:rsidP="001733DF">
      <w:pPr>
        <w:pStyle w:val="Heading4"/>
      </w:pPr>
      <w:r w:rsidRPr="00333734">
        <w:t xml:space="preserve">The alternative is to use “informally/formally authorized” – brings the state back into the conversation </w:t>
      </w:r>
    </w:p>
    <w:p w:rsidR="001733DF" w:rsidRPr="00333734" w:rsidRDefault="001733DF" w:rsidP="001733DF">
      <w:r w:rsidRPr="00333734">
        <w:t xml:space="preserve">Luis </w:t>
      </w:r>
      <w:r w:rsidRPr="00333734">
        <w:rPr>
          <w:rStyle w:val="Style13ptBold"/>
        </w:rPr>
        <w:t>Plascencia 9</w:t>
      </w:r>
      <w:r w:rsidRPr="00333734">
        <w:t xml:space="preserve">, Division of Social and Behavioral Sciences at Arizona State University, “The "Undocumented" Mexican Migrant Question: Re-Examining The Framing Of Law And Illegalization In The United States”, Urban Anthropology and Studies of Cultural Systems and World Economic Development, Vol. 38, No. 2/3/4, Transnational Mexican Migration (SUMMER, FALL, WINTER, 2009), pp. 375-434, https://www-jstor-org.proxy.lib.umich.edu/stable/pdf/40553655.pdf?refreqid=excelsior%3Ad967799dbb9f6b60669950c73fa1d169 </w:t>
      </w:r>
    </w:p>
    <w:p w:rsidR="001733DF" w:rsidRPr="00E71CE1" w:rsidRDefault="001733DF" w:rsidP="001733DF">
      <w:r w:rsidRPr="00333734">
        <w:rPr>
          <w:u w:val="single"/>
        </w:rPr>
        <w:t xml:space="preserve">In order to move away from the common practice of classifying persons as </w:t>
      </w:r>
      <w:r w:rsidRPr="00333734">
        <w:rPr>
          <w:b/>
          <w:u w:val="single"/>
        </w:rPr>
        <w:t>having or lacking "documents”</w:t>
      </w:r>
      <w:r w:rsidRPr="00333734">
        <w:rPr>
          <w:u w:val="single"/>
        </w:rPr>
        <w:t xml:space="preserve"> </w:t>
      </w:r>
      <w:r w:rsidRPr="00E71CE1">
        <w:t xml:space="preserve">(papeles), </w:t>
      </w:r>
      <w:r w:rsidRPr="00333734">
        <w:rPr>
          <w:u w:val="single"/>
        </w:rPr>
        <w:t xml:space="preserve">and thus </w:t>
      </w:r>
      <w:r w:rsidRPr="00333734">
        <w:rPr>
          <w:b/>
          <w:u w:val="single"/>
        </w:rPr>
        <w:t>explicitly bring the State back</w:t>
      </w:r>
      <w:r w:rsidRPr="00333734">
        <w:rPr>
          <w:u w:val="single"/>
        </w:rPr>
        <w:t xml:space="preserve"> into</w:t>
      </w:r>
      <w:r w:rsidRPr="00E71CE1">
        <w:t xml:space="preserve"> not only the formal issuance of authorizing documents, but also in </w:t>
      </w:r>
      <w:r w:rsidRPr="00333734">
        <w:rPr>
          <w:u w:val="single"/>
        </w:rPr>
        <w:t>its role in the management of national economies</w:t>
      </w:r>
      <w:r w:rsidRPr="00E71CE1">
        <w:t xml:space="preserve">, </w:t>
      </w:r>
      <w:r w:rsidRPr="00333734">
        <w:rPr>
          <w:u w:val="single"/>
        </w:rPr>
        <w:t xml:space="preserve">I propose the alternative labels of </w:t>
      </w:r>
      <w:r w:rsidRPr="00333734">
        <w:rPr>
          <w:b/>
          <w:u w:val="single"/>
        </w:rPr>
        <w:t>"informally authorized" and “formally authorized” migrants</w:t>
      </w:r>
      <w:r w:rsidRPr="00E71CE1">
        <w:t xml:space="preserve">. As indicated, </w:t>
      </w:r>
      <w:r w:rsidRPr="00333734">
        <w:rPr>
          <w:b/>
          <w:u w:val="single"/>
        </w:rPr>
        <w:t>both are authorized</w:t>
      </w:r>
      <w:r w:rsidRPr="00E71CE1">
        <w:t xml:space="preserve">. </w:t>
      </w:r>
      <w:r w:rsidRPr="00333734">
        <w:rPr>
          <w:u w:val="single"/>
        </w:rPr>
        <w:t>The former refers to persons whose presence is tacitly recognized and allowed through the discretion of federal authorities</w:t>
      </w:r>
      <w:r w:rsidRPr="00E71CE1">
        <w:t xml:space="preserve">, who by the use of their discretion to not deter employers from employing such persons (i.e., not seriously enforcing “employer sanctions”), </w:t>
      </w:r>
      <w:r w:rsidRPr="00333734">
        <w:rPr>
          <w:b/>
          <w:u w:val="single"/>
        </w:rPr>
        <w:t>in effect authorize their physical presence and their participation in the economy</w:t>
      </w:r>
      <w:r w:rsidRPr="00E71CE1">
        <w:t>. 41 This pattern is in effect the “Texas Proviso" writ large.</w:t>
      </w:r>
    </w:p>
    <w:p w:rsidR="001733DF" w:rsidRPr="00333734" w:rsidRDefault="001733DF" w:rsidP="001733DF">
      <w:pPr>
        <w:pStyle w:val="Heading4"/>
      </w:pPr>
      <w:r>
        <w:t>“U</w:t>
      </w:r>
      <w:r w:rsidRPr="00333734">
        <w:t xml:space="preserve">nauthorized” is the </w:t>
      </w:r>
      <w:r w:rsidRPr="00333734">
        <w:rPr>
          <w:u w:val="single"/>
        </w:rPr>
        <w:t>best word</w:t>
      </w:r>
      <w:r w:rsidRPr="00333734">
        <w:t xml:space="preserve"> – legally accurate and solves all their offense – better than “undocumented” and “illegal”</w:t>
      </w:r>
    </w:p>
    <w:p w:rsidR="001733DF" w:rsidRPr="00333734" w:rsidRDefault="001733DF" w:rsidP="001733DF">
      <w:r w:rsidRPr="00333734">
        <w:t xml:space="preserve">Carly Hayden </w:t>
      </w:r>
      <w:r w:rsidRPr="00333734">
        <w:rPr>
          <w:rStyle w:val="Style13ptBold"/>
        </w:rPr>
        <w:t>Foster 17</w:t>
      </w:r>
      <w:r w:rsidRPr="00333734">
        <w:t>, associate professor of political science at Luther College, “Anchor Babies and Welfare Queens : An Essay on Political Rhetoric, Gendered Racism, and Marginalization”, Project Muse, Women, Gender, and Families of Color, Volume 5, Number 1, Spring 2017, pp. 50-72 (Article), Published by University of Illinois Press, https://muse-jhu-edu.proxy.lib.umich.edu/article/657585/pdf</w:t>
      </w:r>
    </w:p>
    <w:p w:rsidR="001733DF" w:rsidRPr="00E71CE1" w:rsidRDefault="001733DF" w:rsidP="001733DF">
      <w:r w:rsidRPr="00E71CE1">
        <w:t xml:space="preserve">What follows is a historical examination of how the terms welfare queen and anchor baby have been utilized in U.S. public political discourse. </w:t>
      </w:r>
      <w:r w:rsidRPr="00333734">
        <w:rPr>
          <w:u w:val="single"/>
        </w:rPr>
        <w:t xml:space="preserve">This work utilizes the term “unauthorized” immigrant, rather than “undocumented” or “illegal” immigrant, because </w:t>
      </w:r>
      <w:r w:rsidRPr="00333734">
        <w:rPr>
          <w:b/>
          <w:u w:val="single"/>
        </w:rPr>
        <w:t>“unauthorized” is more accurate</w:t>
      </w:r>
      <w:r w:rsidRPr="00E71CE1">
        <w:t xml:space="preserve">; many </w:t>
      </w:r>
      <w:r w:rsidRPr="00333734">
        <w:rPr>
          <w:u w:val="single"/>
        </w:rPr>
        <w:t xml:space="preserve">unauthorized immigrants entered the United States legally </w:t>
      </w:r>
      <w:r w:rsidRPr="00333734">
        <w:rPr>
          <w:b/>
          <w:u w:val="single"/>
        </w:rPr>
        <w:t>with documents</w:t>
      </w:r>
      <w:r w:rsidRPr="00333734">
        <w:rPr>
          <w:u w:val="single"/>
        </w:rPr>
        <w:t>, but have overstayed their visas</w:t>
      </w:r>
      <w:r w:rsidRPr="00E71CE1">
        <w:t>. I have chosen to italicize the words anchor baby and welfare queen to draw attention to their usage but also to signal that these terms are contested and to distinguish them from my own prose. The use of the term anchor baby is occasionally used to describe children born in the United States to Asian mothers who visit the country legally, give birth in the United States, and then return to their country of origin with the U.S. citizen child. In this scenario, the benefit of U.S. citizenship presumably accrues to the child (who might want to return to the United States as an adult), rather than the parent (raising their child in the parent’s home country and, therefore, not directly benefitting from the U.S. welfare system). This use of the term anchor babies to describe the children of Asian mothers temporarily in the United States is gendered, racist, and nativist, but, under these circumstances, the term is not employed to target the poor or evoke fears of welfare fraud. Given this usage, the emphasis of my analysis focuses on the dominant rhetorical use of the term as projected on Latina women and their children. I have primarily used Latina/o to describe immigrants from Mexico and Central and South America, but, because I have drawn from the work from the researchers at the Pew Hispanic Center, I have also incorporated the term Hispanic (Passel and Cohn 2014). In the sections that follow, I provide some background and historical context for the emergence and widespread utilization of the terms welfare queen and anchor baby, and then I explore in detail the ways that U.S. lawmakers have employed the phrase anchor baby in pursuit of political goals.</w:t>
      </w:r>
    </w:p>
    <w:p w:rsidR="001733DF" w:rsidRPr="00EA5EA3" w:rsidRDefault="001733DF" w:rsidP="001733DF">
      <w:pPr>
        <w:pStyle w:val="Heading4"/>
      </w:pPr>
      <w:r>
        <w:t>The word matters—use of the label ‘refugee’ institutionalizes dependency and threatens host and refugee sovereignty.</w:t>
      </w:r>
    </w:p>
    <w:p w:rsidR="001733DF" w:rsidRDefault="001733DF" w:rsidP="001733DF">
      <w:r>
        <w:rPr>
          <w:rStyle w:val="Style13ptBold"/>
        </w:rPr>
        <w:t>Zetter, 88</w:t>
      </w:r>
      <w:r w:rsidRPr="0072337A">
        <w:t>—Emeritus Professor of Refugee Studies at the University of Oxford (Roger, “Refugees and Refugee Studies - A Label</w:t>
      </w:r>
      <w:r>
        <w:t xml:space="preserve"> </w:t>
      </w:r>
      <w:r w:rsidRPr="0072337A">
        <w:t>and an Agenda,” 1 J. Refugee Stud. 1, 1988)//AS</w:t>
      </w:r>
    </w:p>
    <w:p w:rsidR="001733DF" w:rsidRPr="00E71CE1" w:rsidRDefault="001733DF" w:rsidP="001733DF">
      <w:r w:rsidRPr="00E71CE1">
        <w:t>Introduction</w:t>
      </w:r>
      <w:r w:rsidR="00E71CE1" w:rsidRPr="00E71CE1">
        <w:t xml:space="preserve"> </w:t>
      </w:r>
      <w:r w:rsidRPr="00E71CE1">
        <w:t>Alienation, persecution and forced migration are amongst the most profoundly disturbing human experiences. Documented over many centuries, the traumas of mass exodus confront those who are excluded from societies at times of acute political crises or rapid and fundamental redefinition of their economic, social or ethnic identity. But in the present century it is the word 'refugee' which has increasingly been deployed to describe the millions of uprooted people who have been forced into exile or displaced within their own countries because of intolerance, war or other human factors.</w:t>
      </w:r>
      <w:r w:rsidRPr="00EA5EA3">
        <w:rPr>
          <w:rStyle w:val="StyleUnderline"/>
        </w:rPr>
        <w:t xml:space="preserve"> </w:t>
      </w:r>
      <w:r w:rsidRPr="00EA5EA3">
        <w:rPr>
          <w:rStyle w:val="Emphasis"/>
        </w:rPr>
        <w:t>'Refugee' constitutes one</w:t>
      </w:r>
      <w:r>
        <w:rPr>
          <w:rStyle w:val="Emphasis"/>
        </w:rPr>
        <w:t xml:space="preserve"> </w:t>
      </w:r>
      <w:r w:rsidRPr="00EA5EA3">
        <w:rPr>
          <w:rStyle w:val="Emphasis"/>
        </w:rPr>
        <w:t>of the most powerful labels currently in the repertoire of humanitarian concern,</w:t>
      </w:r>
      <w:r>
        <w:rPr>
          <w:rStyle w:val="Emphasis"/>
        </w:rPr>
        <w:t xml:space="preserve"> </w:t>
      </w:r>
      <w:r w:rsidRPr="00EA5EA3">
        <w:rPr>
          <w:rStyle w:val="Emphasis"/>
        </w:rPr>
        <w:t>national and international public policy and social differentiation.</w:t>
      </w:r>
      <w:r w:rsidR="00E71CE1">
        <w:rPr>
          <w:rStyle w:val="Emphasis"/>
        </w:rPr>
        <w:t xml:space="preserve"> </w:t>
      </w:r>
      <w:r w:rsidRPr="00EA5EA3">
        <w:rPr>
          <w:rStyle w:val="StyleUnderline"/>
        </w:rPr>
        <w:t xml:space="preserve">The label 'refugee' both </w:t>
      </w:r>
      <w:r w:rsidRPr="00EA5EA3">
        <w:rPr>
          <w:rStyle w:val="Emphasis"/>
        </w:rPr>
        <w:t xml:space="preserve">stereotypes and </w:t>
      </w:r>
      <w:r w:rsidRPr="00EA5EA3">
        <w:rPr>
          <w:rStyle w:val="Emphasis"/>
        </w:rPr>
        <w:lastRenderedPageBreak/>
        <w:t>institutionalises</w:t>
      </w:r>
      <w:r w:rsidRPr="00EA5EA3">
        <w:rPr>
          <w:rStyle w:val="StyleUnderline"/>
        </w:rPr>
        <w:t xml:space="preserve"> a status.</w:t>
      </w:r>
      <w:r w:rsidRPr="00E71CE1">
        <w:t xml:space="preserve"> It is benevolent and apolitical, yet </w:t>
      </w:r>
      <w:r w:rsidRPr="00EA5EA3">
        <w:rPr>
          <w:rStyle w:val="StyleUnderline"/>
        </w:rPr>
        <w:t>it</w:t>
      </w:r>
      <w:r w:rsidRPr="00E71CE1">
        <w:t xml:space="preserve"> also </w:t>
      </w:r>
      <w:r w:rsidRPr="00EA5EA3">
        <w:rPr>
          <w:rStyle w:val="StyleUnderline"/>
        </w:rPr>
        <w:t>establishes, through legal and policy</w:t>
      </w:r>
      <w:r>
        <w:rPr>
          <w:rStyle w:val="StyleUnderline"/>
        </w:rPr>
        <w:t xml:space="preserve"> </w:t>
      </w:r>
      <w:r w:rsidRPr="00EA5EA3">
        <w:rPr>
          <w:rStyle w:val="StyleUnderline"/>
        </w:rPr>
        <w:t>making practices, highly politicised interpretations</w:t>
      </w:r>
      <w:r w:rsidRPr="00E71CE1">
        <w:t xml:space="preserve"> (Wood 1985). It may designate crisis needs and the associated conditions of poverty and deprivation. Conversely </w:t>
      </w:r>
      <w:r w:rsidRPr="00EA5EA3">
        <w:rPr>
          <w:rStyle w:val="StyleUnderline"/>
        </w:rPr>
        <w:t>it encompasses longer term issues of resettlement and</w:t>
      </w:r>
      <w:r>
        <w:rPr>
          <w:rStyle w:val="StyleUnderline"/>
        </w:rPr>
        <w:t xml:space="preserve"> </w:t>
      </w:r>
      <w:r w:rsidRPr="00EA5EA3">
        <w:rPr>
          <w:rStyle w:val="StyleUnderline"/>
        </w:rPr>
        <w:t>assimilation; rarely, though, does the designation achieve what it presumes -</w:t>
      </w:r>
      <w:r>
        <w:rPr>
          <w:rStyle w:val="StyleUnderline"/>
        </w:rPr>
        <w:t xml:space="preserve"> </w:t>
      </w:r>
      <w:r w:rsidRPr="00EA5EA3">
        <w:rPr>
          <w:rStyle w:val="StyleUnderline"/>
        </w:rPr>
        <w:t>the probability of eventual voluntary repatriation. The label indicates change</w:t>
      </w:r>
      <w:r w:rsidRPr="00E71CE1">
        <w:t xml:space="preserve"> in the normal structure and mechanisms of economic, social and cultural life - these are changes </w:t>
      </w:r>
      <w:r w:rsidRPr="00EA5EA3">
        <w:rPr>
          <w:rStyle w:val="StyleUnderline"/>
        </w:rPr>
        <w:t>that</w:t>
      </w:r>
      <w:r w:rsidRPr="00E71CE1">
        <w:t xml:space="preserve">, by their extreme nature, </w:t>
      </w:r>
      <w:r w:rsidRPr="00EA5EA3">
        <w:rPr>
          <w:rStyle w:val="StyleUnderline"/>
        </w:rPr>
        <w:t>often become pathological</w:t>
      </w:r>
      <w:r>
        <w:rPr>
          <w:rStyle w:val="StyleUnderline"/>
        </w:rPr>
        <w:t xml:space="preserve"> </w:t>
      </w:r>
      <w:r w:rsidRPr="00EA5EA3">
        <w:rPr>
          <w:rStyle w:val="StyleUnderline"/>
        </w:rPr>
        <w:t>for refugees and their hosts.</w:t>
      </w:r>
      <w:r w:rsidRPr="00E71CE1">
        <w:t xml:space="preserve"> The label </w:t>
      </w:r>
      <w:r w:rsidRPr="00EA5EA3">
        <w:rPr>
          <w:rStyle w:val="StyleUnderline"/>
        </w:rPr>
        <w:t>connotes humanitarian designation; yet</w:t>
      </w:r>
      <w:r>
        <w:rPr>
          <w:rStyle w:val="StyleUnderline"/>
        </w:rPr>
        <w:t xml:space="preserve"> </w:t>
      </w:r>
      <w:r w:rsidRPr="00EA5EA3">
        <w:rPr>
          <w:rStyle w:val="StyleUnderline"/>
        </w:rPr>
        <w:t>substantial quantities of aid and assistance have done little to sustain cultures</w:t>
      </w:r>
      <w:r>
        <w:rPr>
          <w:rStyle w:val="StyleUnderline"/>
        </w:rPr>
        <w:t xml:space="preserve"> </w:t>
      </w:r>
      <w:r w:rsidRPr="00EA5EA3">
        <w:rPr>
          <w:rStyle w:val="StyleUnderline"/>
        </w:rPr>
        <w:t xml:space="preserve">and communities made fragile under such pressures. Rather, </w:t>
      </w:r>
      <w:r w:rsidRPr="00EA5EA3">
        <w:rPr>
          <w:rStyle w:val="Emphasis"/>
        </w:rPr>
        <w:t>the label creates</w:t>
      </w:r>
      <w:r>
        <w:rPr>
          <w:rStyle w:val="Emphasis"/>
        </w:rPr>
        <w:t xml:space="preserve"> </w:t>
      </w:r>
      <w:r w:rsidRPr="00EA5EA3">
        <w:rPr>
          <w:rStyle w:val="Emphasis"/>
        </w:rPr>
        <w:t>and imposes an institutionalised dependency</w:t>
      </w:r>
      <w:r w:rsidRPr="00E71CE1">
        <w:t xml:space="preserve"> (Zetter 1985).</w:t>
      </w:r>
      <w:r w:rsidRPr="00EA5EA3">
        <w:rPr>
          <w:rStyle w:val="Emphasis"/>
        </w:rPr>
        <w:t xml:space="preserve"> It may threaten sovereignty and autonomy for hosts and refugees.</w:t>
      </w:r>
      <w:r w:rsidRPr="00E71CE1">
        <w:t xml:space="preserve"> Thus, far from simplifying definitions of status and need, the label now conveys extremely complex meanings.</w:t>
      </w:r>
      <w:r w:rsidR="00E71CE1" w:rsidRPr="00E71CE1">
        <w:t xml:space="preserve"> </w:t>
      </w:r>
      <w:r w:rsidRPr="00EA5EA3">
        <w:rPr>
          <w:rStyle w:val="StyleUnderline"/>
        </w:rPr>
        <w:t>These issues, and</w:t>
      </w:r>
      <w:r w:rsidRPr="00E71CE1">
        <w:t xml:space="preserve"> of course </w:t>
      </w:r>
      <w:r w:rsidRPr="00EA5EA3">
        <w:rPr>
          <w:rStyle w:val="StyleUnderline"/>
        </w:rPr>
        <w:t>many others associated with the label and the</w:t>
      </w:r>
      <w:r>
        <w:rPr>
          <w:rStyle w:val="StyleUnderline"/>
        </w:rPr>
        <w:t xml:space="preserve"> </w:t>
      </w:r>
      <w:r w:rsidRPr="00EA5EA3">
        <w:rPr>
          <w:rStyle w:val="StyleUnderline"/>
        </w:rPr>
        <w:t>plight of refugee existence are</w:t>
      </w:r>
      <w:r w:rsidRPr="00E71CE1">
        <w:t>, however</w:t>
      </w:r>
      <w:r w:rsidRPr="00EA5EA3">
        <w:rPr>
          <w:rStyle w:val="StyleUnderline"/>
        </w:rPr>
        <w:t>, more than just definitional. They</w:t>
      </w:r>
      <w:r>
        <w:rPr>
          <w:rStyle w:val="StyleUnderline"/>
        </w:rPr>
        <w:t xml:space="preserve"> </w:t>
      </w:r>
      <w:r w:rsidRPr="00EA5EA3">
        <w:rPr>
          <w:rStyle w:val="StyleUnderline"/>
        </w:rPr>
        <w:t>raise substantial matters for examination and analysis.</w:t>
      </w:r>
      <w:r w:rsidRPr="00E71CE1">
        <w:t xml:space="preserve"> They have provided a limited though rich terrain for social anthropological inquiry. But the body of theoretical and policy orientated research has now become broadened sufficiently to be generically termed 'refugee studies'.</w:t>
      </w:r>
      <w:r w:rsidR="00E71CE1" w:rsidRPr="00E71CE1">
        <w:t xml:space="preserve"> </w:t>
      </w:r>
      <w:r w:rsidRPr="00E71CE1">
        <w:t>Objectives</w:t>
      </w:r>
      <w:r w:rsidR="00E71CE1" w:rsidRPr="00E71CE1">
        <w:t xml:space="preserve"> </w:t>
      </w:r>
      <w:r w:rsidRPr="00E71CE1">
        <w:t>Our purpose in commencing publication of the Journal of Refugee Studies (JRS) is to explore the rich research agenda established by the label 'refugee'. Amongst the principal and complementary objectives of JRS are the following. First, we wish to consolidate the increasingly disparate academic and disciplinary range of research. In so doing, we intend to assist the placing of this area of inquiry, which for the most part has existed on the periphery, into the mainstream of academic enterprise.</w:t>
      </w:r>
      <w:r w:rsidR="00E71CE1" w:rsidRPr="00E71CE1">
        <w:t xml:space="preserve"> </w:t>
      </w:r>
      <w:r w:rsidRPr="00E71CE1">
        <w:t>Next, paralleling this objective, we wish to enrich theoretical developments in refugee studies. There has, indeed, been pioneering theoretical work in the field over a number of years - much of it supported by the fine traditions of ethnographic study. Yet there remain many important lacunae in refugee research literature. It is our contention that further major developments in the theoretical tools with which to conceptualise and understand people and societies in extreme conditions of stress - like refugees - require opportunities which are conducive to cohesive, integrated and multidisciplinary research. This is a setting which JRS will provide. As examples of the scope of theoretical work which we hope to publish are: exploring the many characteristics of rapid social change; revealing the complexity of host-migrant interrelationships; analysing the disjunctive and paradoxical patterns of responses and behaviour in individuals and groups afflicted by refugee status; tackling the prodigious agenda of public policy and legal matters; and addressing important philosophical questions on equity, on distributive and procedural justice, on rights and blameworthiness. In this context, innovative analytical and methodological approaches leading to the development of new concepts and the reappraisal of current concepts, policies and practice, will be encouraged.</w:t>
      </w:r>
      <w:r w:rsidR="00E71CE1" w:rsidRPr="00E71CE1">
        <w:t xml:space="preserve"> </w:t>
      </w:r>
      <w:r w:rsidRPr="00E71CE1">
        <w:t>A much more closely integrated application of the theories and methods of social, political and medical sciences is required. This is because refugee phenomena, which from some perspectives can display paradoxical and inconsistent characteristics, from different perspectives can be seen to exist as a continuum. This is an important notion for JRS. For it is this which sustains the third objective - to emphasise a multidisciplinary approach in refugee studies.</w:t>
      </w:r>
      <w:r w:rsidR="00E71CE1" w:rsidRPr="00E71CE1">
        <w:t xml:space="preserve"> </w:t>
      </w:r>
      <w:r w:rsidRPr="00E71CE1">
        <w:t>This new opportunity to bring together diverse perspectives holds very significant potential. The intention is to facilitate the production of more catholic patterns of analysis and explanation. This will help to shape, more fully, our understanding of refugee situations and behaviour.</w:t>
      </w:r>
      <w:r w:rsidR="00E71CE1" w:rsidRPr="00E71CE1">
        <w:t xml:space="preserve"> </w:t>
      </w:r>
      <w:r w:rsidRPr="00E71CE1">
        <w:t>By this approach we may, for example, shed new insights on the ambiguous reactions which refugees frequently display towards assistance and settlement programmes - rigorous assertion of independence going hand in hand with dependency, indeed sometimes exploitation of the programmes for the political status and access which they ascribe. Meticulous adherence to cultural rites may be maintained, although from another perspective such behaviour may appear incongruent with acute psychological disorder. Root causes of mass exodus, from one viewpoint, cannot be detached from exploration of conflict resolution and repatriation, from another perspective. Explanation of such phenomena clearly requires multidisciplinary approaches. Thus the importance, to JRS, of an analytical continuum in examining paradoxes and ambiguities.</w:t>
      </w:r>
      <w:r w:rsidR="00E71CE1" w:rsidRPr="00E71CE1">
        <w:t xml:space="preserve"> </w:t>
      </w:r>
      <w:r w:rsidRPr="00E71CE1">
        <w:t>Fourth, JRS is established as an independent and neutral arena for exploration, documentation and dissemination - within the orthodox conventions of 'academic publications. Notwithstanding the contribution which objective academic investigation has made to date, opportunities for independent publication have not been widely enjoyed by researchers and practitioners and above all refugees themselves.</w:t>
      </w:r>
      <w:r w:rsidR="00E71CE1" w:rsidRPr="00E71CE1">
        <w:t xml:space="preserve"> </w:t>
      </w:r>
      <w:r w:rsidRPr="00E71CE1">
        <w:t>The reasons for this significant constraint are not hard to deduce. A substantial volume of refugee studies has been dominated by agency requirements for conventional forms of policy analysis, project appraisal and programme evaluation. This is associated with the enormous quantities of aid distributed by the developed world to refugee stricken communities. Since the greater proportion of such aid is used to meet crisis needs and the usually catastrophic effects of mass exodus on host communities, it is emergency relief work which has stimulated much consultancy work. This has often resulted in the blurring of boundaries between consultancy and research. Similarly the independence of the findings cannot be substantiated.</w:t>
      </w:r>
      <w:r w:rsidR="00E71CE1" w:rsidRPr="00E71CE1">
        <w:t xml:space="preserve"> </w:t>
      </w:r>
      <w:r w:rsidRPr="00E71CE1">
        <w:t>Moreover, bureaucratic activity, in any field, creates difficult phenomena to analyse. There exist powerful conceptual tools to analyse public administrative practice. But they raise controversial and disturbing questions about such practices. In addition, agencies do not easily yield data about their latent characteristics, practices and objectives. This is perhaps especially the case concerning refugee assistance agencies.</w:t>
      </w:r>
      <w:r w:rsidR="00E71CE1" w:rsidRPr="00E71CE1">
        <w:t xml:space="preserve"> </w:t>
      </w:r>
      <w:r w:rsidRPr="00E71CE1">
        <w:t xml:space="preserve">The agencies and governments concerned with refugee assistance are often operating in the highly sensitive and uncertain interstices which lie between formally accepted legal, diplomatic and welfare practice. These are complex political and socio-economic environments to investigate - often in crisis situations. Equally, there are </w:t>
      </w:r>
      <w:r w:rsidRPr="00E71CE1">
        <w:lastRenderedPageBreak/>
        <w:t>great problems in examining long term resettlement strategies, since inescapably, they raise issues which are contiguous with exploring root causes. And so, there are many factors militating against open accountability and a willingness to accept independent examination. Where research has begun to open windows on these significant matters, some of the fundamental and accepted tenets on which refugee assistance, law and administration have been based are questioned. Thus the disturbing findings and the potential controversies which independent critical research may raise are not welcomed.</w:t>
      </w:r>
      <w:r w:rsidR="00E71CE1" w:rsidRPr="00E71CE1">
        <w:t xml:space="preserve"> </w:t>
      </w:r>
      <w:r w:rsidRPr="00E71CE1">
        <w:t>Not the least of the issues are the ethical dilemmas which confront researchers who appear to seek to question the impact and legitimacy of ostensibly compassionate and humanitarian action.</w:t>
      </w:r>
      <w:r w:rsidR="00E71CE1" w:rsidRPr="00E71CE1">
        <w:t xml:space="preserve"> </w:t>
      </w:r>
      <w:r w:rsidRPr="00E71CE1">
        <w:t>A clientelist relationship with agencies may thus exist as much for researchers seeking access to data as for refugees seeking access to food, cash handouts or medical assistance. For researchers wishing to carry out and publish independent research, rather than contractual consultancy, this has been particularly problematic.</w:t>
      </w:r>
      <w:r w:rsidR="00E71CE1" w:rsidRPr="00E71CE1">
        <w:t xml:space="preserve"> </w:t>
      </w:r>
      <w:r w:rsidRPr="00E71CE1">
        <w:t>And yet, of course, there are many fundamental issues to be examined which underlie the better targeting of aid and assistance, the amelioration of crisis needs, the preparation of more 'successful' resettlement programmes, and the upgrading of administrative and professional capability - vital though such policy and programme evaluation work must be. The language of donative policy discourse finds rich expression in refugee studies. Accordingly, there are crucial, other perspectives on the institutional world in which virtually all refugees find themselves. Only rarely, however, has published work appeared where the most penetrating tools of the political and social sciences have been brought independently to bear on analysis of refugee phenomena and institutional behaviour. Similarly, the independent testing and enhancement of the theoretical tools familiar to the social sciences, through empirical work with refugee communities, have been very limited.</w:t>
      </w:r>
      <w:r w:rsidR="00E71CE1" w:rsidRPr="00E71CE1">
        <w:t xml:space="preserve"> </w:t>
      </w:r>
      <w:r w:rsidRPr="00E71CE1">
        <w:t>For all these reasons, it is contended that only with opportunities for the independent dissemination of authoritative theoretical and empirical exploration, can many of these problems begin to be effectively researched and major new conceptualisation and understanding of refugee issues be promoted.</w:t>
      </w:r>
      <w:r w:rsidR="00E71CE1" w:rsidRPr="00E71CE1">
        <w:t xml:space="preserve"> </w:t>
      </w:r>
      <w:r w:rsidRPr="007656DA">
        <w:rPr>
          <w:rStyle w:val="StyleUnderline"/>
        </w:rPr>
        <w:t>Refugees, A Global Phenomenon</w:t>
      </w:r>
      <w:r w:rsidR="00E71CE1">
        <w:rPr>
          <w:rStyle w:val="StyleUnderline"/>
        </w:rPr>
        <w:t xml:space="preserve"> </w:t>
      </w:r>
      <w:r w:rsidRPr="00E71CE1">
        <w:t xml:space="preserve">Underpinning the development of these objectives through the launching of JRS, one feature is preeminent. It is the universality, now, rather than the uniqueness of refugee phenomena. </w:t>
      </w:r>
      <w:r w:rsidRPr="007656DA">
        <w:rPr>
          <w:rStyle w:val="StyleUnderline"/>
        </w:rPr>
        <w:t>We are thus dealing with general issues not just unique and particular instances. The changing context permits new and significant insights on these issues</w:t>
      </w:r>
      <w:r w:rsidRPr="00E71CE1">
        <w:t>. First, it enables the field of refugee studies to draw on a much wider spectrum of theories and methods from the mainstream of academic disciplines. Second, it permits the construction, examination and validation of general conclusions from what, in the past, have often been seen as individual circumstances. Building up material case by case, situation by situation, we can begin to present something of more general significance from and about refugee studies.</w:t>
      </w:r>
      <w:r w:rsidR="00E71CE1" w:rsidRPr="00E71CE1">
        <w:t xml:space="preserve"> </w:t>
      </w:r>
      <w:r w:rsidRPr="00E71CE1">
        <w:t>We may account for the universality in the following terms. The burdens of mass exodus fall largely on the world's poorest countries - countries barely able to cope with their own struggle for survival and manifestly ill-equipped to cope with the consequences of refugee crises. However, political 'solutions', or, at the very least, the provision of crisis aid and assistance, appear to depend on the 'North'. And so, whilst the wide spatial distribution of refugees may be spatially constrained, they are, nonetheless, incorporated into a global perspective.</w:t>
      </w:r>
      <w:r w:rsidR="00E71CE1" w:rsidRPr="00E71CE1">
        <w:t xml:space="preserve"> </w:t>
      </w:r>
      <w:r w:rsidRPr="00E71CE1">
        <w:t>Equally, whilst, to 'the North', mass refugee influx had become, for the most part, a matter of historical importance, it is the case that many developed countries are currently being confronted by asylum seekers who themselves have a global perspective on resettlement. The possibilities for restrictionism in these circumstances, which are inherent in many of the established instruments, are adopted with increasing zeal. This repression is both pernicious and now pervasive.</w:t>
      </w:r>
      <w:r w:rsidR="00E71CE1" w:rsidRPr="00E71CE1">
        <w:t xml:space="preserve"> </w:t>
      </w:r>
      <w:r w:rsidRPr="00E71CE1">
        <w:t>As in the developed world, so too it can be argued that these legal instruments are of declining relevance to the vast mass of refugees who remain in the developing world. Even if the instruments could be implemented and administered in a totally systematic and comprehensive way, millions of refugee clients daily challenge some of the fundamental assumptions, aspirations and tenets of the instruments. Who is permanent and who is temporary? Whose label applies and why? Who is a refugee? These are now questions of global significance.</w:t>
      </w:r>
      <w:r w:rsidR="00E71CE1" w:rsidRPr="00E71CE1">
        <w:t xml:space="preserve"> </w:t>
      </w:r>
      <w:r w:rsidRPr="00E71CE1">
        <w:t>Consequently, what definitional limitations exist in JRS' interpretation of the label 'refugee'? The boundaries will not be too constraining or preemptive, since it is, after all, the exploration, analysis and definition of the label which establish the raison d'etre of JRS. To this end, a primary concern is, of course, to give clearer and more precise form to the complex issues at the heart of refugee studies. Equally, we wish also to examine and shape the form and extent of the margins at which the label applies.</w:t>
      </w:r>
      <w:r w:rsidR="00E71CE1" w:rsidRPr="00E71CE1">
        <w:t xml:space="preserve"> </w:t>
      </w:r>
      <w:r w:rsidRPr="00E71CE1">
        <w:t>Two distinctions can, however, be established. The first is to separate and exclude from the agenda of JRS patterns of migration solely or largely generated by voluntary and self-determined decisions. The second distinction is to emphasise that 'refugee' includes displaced persons and asylum seekers within the context of enforced movement. To the extent that current operational definitions are enshrined in the 1951 Convention and 1967 Protocol, these at least establish a de minimis definition. This is only a starting point, for the label is not assumed to be merely the counterpart of existing practice (see for example Shacknove 1985). It may be so in some cases; but the stance which JRS has adopted is to consider existing practice as propositions to be tested, as much as established facts. The Journal will therefore reevaluate some of our orthodox definitions as well as publish research which proposes or tests and perhaps establishes novel definitions and limitations to the label 'refugee'.</w:t>
      </w:r>
      <w:r w:rsidR="00E71CE1" w:rsidRPr="00E71CE1">
        <w:t xml:space="preserve"> </w:t>
      </w:r>
      <w:r w:rsidRPr="00E71CE1">
        <w:t>Conclusion</w:t>
      </w:r>
      <w:r w:rsidR="00E71CE1" w:rsidRPr="00E71CE1">
        <w:t xml:space="preserve"> </w:t>
      </w:r>
      <w:r w:rsidRPr="00EA5EA3">
        <w:rPr>
          <w:rStyle w:val="StyleUnderline"/>
        </w:rPr>
        <w:t>Thus, whether it is by the volume of their number or by the powerful reactions</w:t>
      </w:r>
      <w:r>
        <w:rPr>
          <w:rStyle w:val="StyleUnderline"/>
        </w:rPr>
        <w:t xml:space="preserve"> </w:t>
      </w:r>
      <w:r w:rsidRPr="00EA5EA3">
        <w:rPr>
          <w:rStyle w:val="StyleUnderline"/>
        </w:rPr>
        <w:t xml:space="preserve">which their designation evokes, </w:t>
      </w:r>
      <w:r w:rsidRPr="00EA5EA3">
        <w:rPr>
          <w:rStyle w:val="Emphasis"/>
        </w:rPr>
        <w:t>the label 'refugee' now constitutes an intensifying</w:t>
      </w:r>
      <w:r>
        <w:rPr>
          <w:rStyle w:val="Emphasis"/>
        </w:rPr>
        <w:t xml:space="preserve"> </w:t>
      </w:r>
      <w:r w:rsidRPr="00EA5EA3">
        <w:rPr>
          <w:rStyle w:val="Emphasis"/>
        </w:rPr>
        <w:t>and universally confronted problem.</w:t>
      </w:r>
      <w:r w:rsidRPr="00E71CE1">
        <w:t xml:space="preserve"> It is important, therefore, that opportunities should thus exist for wider examination of this phenomenon, for publishing research and developing theoretical and analytical tools in the field of refugee studies, for opening arenas for more precise conceptualisation of the label. In the sense that immediately implementable recommendations to ease the plight of refugees may be derived from papers which JRS will publish, then our objectives are probably more theoretical than operational. But in the end, these objectives, discussed above, matter because the aspiration of JRS must be to convey and sustain an objective and sympathetic examination, understanding and dissemination of the painful dilemmas, conflicts and traumas which all refugees experience. In this way, it is the fundamental problems - the failure to tackle root causes, the negligible achievements of voluntary repatriation - which may receive closer examination behind the universal camouflage of </w:t>
      </w:r>
      <w:r w:rsidRPr="00E71CE1">
        <w:lastRenderedPageBreak/>
        <w:t xml:space="preserve">imposed assistance, resettlement, dependency and, ultimately, a forgotten problem. We thus come full circle to the final and perhaps most important objective. </w:t>
      </w:r>
      <w:r w:rsidRPr="007656DA">
        <w:rPr>
          <w:rStyle w:val="StyleUnderline"/>
        </w:rPr>
        <w:t>Those best able to define, explain and promote an understanding of the parameters which govern their lives are the refugees themselves and the practitioners, administrators and researchers within and from both host countries and refugee communities</w:t>
      </w:r>
      <w:r w:rsidRPr="00E71CE1">
        <w:t>. JRS will actively encourage the publication of material in this genre, especially by refugees. We wish to give expression to their voices as much as to their existence as research data, and to their stories as much as their abstraction as cases.</w:t>
      </w:r>
    </w:p>
    <w:p w:rsidR="001733DF" w:rsidRPr="00263EFD" w:rsidRDefault="001733DF" w:rsidP="001733DF">
      <w:pPr>
        <w:pStyle w:val="Heading4"/>
      </w:pPr>
      <w:r>
        <w:t>“Refugee” is too narrow and precludes humanitarian assistance for swaths of displaced people—“refugees and displaced persons” is a better alternative because it is wider.</w:t>
      </w:r>
    </w:p>
    <w:p w:rsidR="001733DF" w:rsidRDefault="001733DF" w:rsidP="001733DF">
      <w:r>
        <w:rPr>
          <w:rStyle w:val="Style13ptBold"/>
        </w:rPr>
        <w:t>Hartling, 79</w:t>
      </w:r>
      <w:r w:rsidRPr="00122ED0">
        <w:t>—Danish diplomat and politician. He was a member of the Liberal Party and served as Prime Minister of Denmark from 1973 to 1975 in the Cabinet of Poul Hartling (Poul, “Concept and definition</w:t>
      </w:r>
      <w:r>
        <w:t xml:space="preserve"> </w:t>
      </w:r>
      <w:r w:rsidRPr="00122ED0">
        <w:t>of ‘refugee’-legal and humanitarian aspects,” Nordic Journal of International Law, Volume 48, Issue 1, 1988)//AS</w:t>
      </w:r>
    </w:p>
    <w:p w:rsidR="001733DF" w:rsidRDefault="001733DF" w:rsidP="001733DF">
      <w:r>
        <w:t>*Italicization removed</w:t>
      </w:r>
    </w:p>
    <w:p w:rsidR="001733DF" w:rsidRPr="00E71CE1" w:rsidRDefault="001733DF" w:rsidP="001733DF">
      <w:r w:rsidRPr="00E71CE1">
        <w:t>Repercussions on the protection concept</w:t>
      </w:r>
      <w:r w:rsidR="00E71CE1" w:rsidRPr="00E71CE1">
        <w:t xml:space="preserve"> </w:t>
      </w:r>
      <w:r w:rsidRPr="00E71CE1">
        <w:t xml:space="preserve">While there has obviously been a considerable </w:t>
      </w:r>
      <w:r w:rsidRPr="00122ED0">
        <w:rPr>
          <w:rStyle w:val="StyleUnderline"/>
        </w:rPr>
        <w:t>development in the international concept</w:t>
      </w:r>
      <w:r>
        <w:rPr>
          <w:rStyle w:val="StyleUnderline"/>
        </w:rPr>
        <w:t xml:space="preserve"> </w:t>
      </w:r>
      <w:r w:rsidRPr="00122ED0">
        <w:rPr>
          <w:rStyle w:val="StyleUnderline"/>
        </w:rPr>
        <w:t>of the term "refugee" or rather "refugees and displaced persons" for the purposes</w:t>
      </w:r>
      <w:r>
        <w:rPr>
          <w:rStyle w:val="StyleUnderline"/>
        </w:rPr>
        <w:t xml:space="preserve"> </w:t>
      </w:r>
      <w:r w:rsidRPr="00122ED0">
        <w:rPr>
          <w:rStyle w:val="StyleUnderline"/>
        </w:rPr>
        <w:t>of material assistance, the question</w:t>
      </w:r>
      <w:r w:rsidRPr="00E71CE1">
        <w:t xml:space="preserve"> legitimately </w:t>
      </w:r>
      <w:r w:rsidRPr="00122ED0">
        <w:rPr>
          <w:rStyle w:val="StyleUnderline"/>
        </w:rPr>
        <w:t>arises whether a similar development</w:t>
      </w:r>
      <w:r>
        <w:rPr>
          <w:rStyle w:val="StyleUnderline"/>
        </w:rPr>
        <w:t xml:space="preserve"> </w:t>
      </w:r>
      <w:r w:rsidRPr="00122ED0">
        <w:rPr>
          <w:rStyle w:val="StyleUnderline"/>
        </w:rPr>
        <w:t xml:space="preserve">has taken place with respect to </w:t>
      </w:r>
      <w:r w:rsidRPr="00122ED0">
        <w:rPr>
          <w:rStyle w:val="Emphasis"/>
        </w:rPr>
        <w:t>affording international protection.</w:t>
      </w:r>
      <w:r>
        <w:rPr>
          <w:rStyle w:val="Emphasis"/>
        </w:rPr>
        <w:t xml:space="preserve"> </w:t>
      </w:r>
      <w:r w:rsidRPr="00122ED0">
        <w:rPr>
          <w:rStyle w:val="StyleUnderline"/>
        </w:rPr>
        <w:t>If we consider</w:t>
      </w:r>
      <w:r w:rsidRPr="00E71CE1">
        <w:t xml:space="preserve"> "quasi-refugees" or </w:t>
      </w:r>
      <w:r w:rsidRPr="00122ED0">
        <w:rPr>
          <w:rStyle w:val="StyleUnderline"/>
        </w:rPr>
        <w:t>displaced persons who find themselves outside</w:t>
      </w:r>
      <w:r>
        <w:rPr>
          <w:rStyle w:val="StyleUnderline"/>
        </w:rPr>
        <w:t xml:space="preserve"> </w:t>
      </w:r>
      <w:r w:rsidRPr="00122ED0">
        <w:rPr>
          <w:rStyle w:val="StyleUnderline"/>
        </w:rPr>
        <w:t>the country of their nationality and benefit, within the framework of the developments</w:t>
      </w:r>
      <w:r>
        <w:rPr>
          <w:rStyle w:val="StyleUnderline"/>
        </w:rPr>
        <w:t xml:space="preserve"> </w:t>
      </w:r>
      <w:r w:rsidRPr="00122ED0">
        <w:rPr>
          <w:rStyle w:val="StyleUnderline"/>
        </w:rPr>
        <w:t>described</w:t>
      </w:r>
      <w:r w:rsidRPr="00E71CE1">
        <w:t xml:space="preserve">, from an assistance programme sponsored or supervised by the High Commissioner, </w:t>
      </w:r>
      <w:r w:rsidRPr="00122ED0">
        <w:rPr>
          <w:rStyle w:val="StyleUnderline"/>
        </w:rPr>
        <w:t>it is probable that such persons</w:t>
      </w:r>
      <w:r w:rsidRPr="00E71CE1">
        <w:t xml:space="preserve">, while they may in principle enjoy the consular and diplomatic protection of the country of their nationality, </w:t>
      </w:r>
      <w:r w:rsidRPr="00122ED0">
        <w:rPr>
          <w:rStyle w:val="Emphasis"/>
        </w:rPr>
        <w:t>are de facto</w:t>
      </w:r>
      <w:r>
        <w:rPr>
          <w:rStyle w:val="Emphasis"/>
        </w:rPr>
        <w:t xml:space="preserve"> </w:t>
      </w:r>
      <w:r w:rsidRPr="00122ED0">
        <w:rPr>
          <w:rStyle w:val="Emphasis"/>
        </w:rPr>
        <w:t>not protected</w:t>
      </w:r>
      <w:r w:rsidRPr="00E71CE1">
        <w:t>. On the other hand they do not fall, by assumption, under the mandate of the High Commissioner as originally defined in the Statute. The very fact that such persons benefit from a UNHCR programme implies a certain kind of international protection, albeit not in the strict meaning of "legal protection" that is usually thought of. Furthermore, the very implementation of an assistance programme, particularly if it is of a global nature, for example a rural settlement programme, carries with it a normal concern for the situation of its beneficiaries, also from the point of view of their legal status.</w:t>
      </w:r>
      <w:r w:rsidR="00E71CE1" w:rsidRPr="00E71CE1">
        <w:t xml:space="preserve"> </w:t>
      </w:r>
      <w:r w:rsidRPr="00E71CE1">
        <w:t>UNHCR also supervises and sponsors material assistance programmes on behalf of persons in the country of their own nationality, e.g. when a programme concerns the rehabilitation of returnees, or of victims of international or civil conflicts. In this case, the question of international protection does not in principle arise, the beneficiaries of these programmes are entitled to the full protection of their national authorities. Nevertheless, situations could occur where subordinate local authorities, for example, do not respect the usual civic rights of the persons concerned; in such cases, the normal execution of the assistance programme may call for d6marches by representatives of UNHCR. This is more specifically the case when a repatriation programme is connected with the execution of a treaty or of an internal amnesty law that carries with it guarantees on behalf of the very beneficiaries of the assistance programme.</w:t>
      </w:r>
      <w:r w:rsidR="00E71CE1" w:rsidRPr="00E71CE1">
        <w:t xml:space="preserve"> </w:t>
      </w:r>
      <w:r w:rsidRPr="00E71CE1">
        <w:t>The fact that UNHCR protection activities benefit persons who are not refugees stricto jure has not been ignored by the General Assembly, which already in its Resolution 1673 (XVI) of 18 December 1961 noted: .</w:t>
      </w:r>
      <w:r w:rsidR="00E71CE1" w:rsidRPr="00E71CE1">
        <w:t xml:space="preserve"> </w:t>
      </w:r>
      <w:r w:rsidRPr="00E71CE1">
        <w:t>"with satisfaction the efforts by the High Commissioner in his various fields of activity for groups of refugees for whom he lends his good offices," (emphasis added).</w:t>
      </w:r>
      <w:r w:rsidR="00E71CE1" w:rsidRPr="00E71CE1">
        <w:t xml:space="preserve"> </w:t>
      </w:r>
      <w:r w:rsidRPr="00E71CE1">
        <w:t>In Resolution 2594 (XXIV) of 10 December 1969, the General Assembly refers in the consideranda to the High Commissioner's "humanitarian task of international protection of refugees within his mandate", but to "the progress achieved in the search for permanent solutions to the problems of refugees who are the High Commissioner's concern..." (emphasis added). However, in operative paragraph 1 of the some resolution, the General Assembly:</w:t>
      </w:r>
      <w:r w:rsidR="00E71CE1" w:rsidRPr="00E71CE1">
        <w:t xml:space="preserve"> </w:t>
      </w:r>
      <w:r w:rsidRPr="00E71CE1">
        <w:t>"Request the United Nations High Commissioner for Refugee to continue to provide international protection and assistance to refugees who are his concern ...". The problem is dealt with in the same manner in Resolution 2650 (XXV) of 30 November 1970. Eventually at a later stage, in Resolution 3143 (XXVIII) of 14 December 1973, the General Assembly:</w:t>
      </w:r>
      <w:r w:rsidR="00E71CE1" w:rsidRPr="00E71CE1">
        <w:t xml:space="preserve"> </w:t>
      </w:r>
      <w:r w:rsidRPr="00E71CE1">
        <w:t>"Requests the High Commissioner to continue his assistance and protection activities in favour of refugees within his mandate as well as for those to whom he extends his good offices or is called upon to assist in accordance with relevant resolutions of the General Assembly;".</w:t>
      </w:r>
      <w:r w:rsidR="00E71CE1" w:rsidRPr="00E71CE1">
        <w:t xml:space="preserve"> </w:t>
      </w:r>
      <w:r w:rsidRPr="00E71CE1">
        <w:t>It must be concluded from these positions taken by the General Assembly that, while there has not been a formal amendment of the general definition in the UNHCR Statute, the General Assembly has nevertheless recognized that persons who do not fall stricto jure within the general definition may benefit from certain protection activities.</w:t>
      </w:r>
      <w:r w:rsidR="00E71CE1" w:rsidRPr="00E71CE1">
        <w:t xml:space="preserve"> </w:t>
      </w:r>
      <w:r w:rsidRPr="00E71CE1">
        <w:t>Development outside the United Nations system</w:t>
      </w:r>
      <w:r w:rsidR="00E71CE1" w:rsidRPr="00E71CE1">
        <w:t xml:space="preserve"> </w:t>
      </w:r>
      <w:r w:rsidRPr="00122ED0">
        <w:rPr>
          <w:rStyle w:val="StyleUnderline"/>
        </w:rPr>
        <w:t>The development of the concept and definition of the term "refugee"</w:t>
      </w:r>
      <w:r w:rsidRPr="00E71CE1">
        <w:t xml:space="preserve"> in international law </w:t>
      </w:r>
      <w:r w:rsidRPr="00122ED0">
        <w:rPr>
          <w:rStyle w:val="StyleUnderline"/>
        </w:rPr>
        <w:t>has not been limited to the United Nations</w:t>
      </w:r>
      <w:r w:rsidRPr="00E71CE1">
        <w:t xml:space="preserve"> system. The most significant development outside this system has undoubtly been the adoption on 10 September 1969, by the Assembly of Heads of State and Government of the Organisation of African Unity, of the OAU Convention Governing the Specific Aspects of Refugee Problems in Africa.24</w:t>
      </w:r>
      <w:r w:rsidR="00E71CE1" w:rsidRPr="00E71CE1">
        <w:t xml:space="preserve"> </w:t>
      </w:r>
      <w:r w:rsidRPr="00E71CE1">
        <w:t xml:space="preserve">The definition of the term "refuge" in this convention, or rather the so-called </w:t>
      </w:r>
      <w:r w:rsidRPr="00E71CE1">
        <w:lastRenderedPageBreak/>
        <w:t>"inclusion clauses" of the definition, consist of two parts: paragraph 1, which takes over the definition of the 1951 Convention, naturally without the date line or the geographic limitation, and paragraph 2, which reads as follows:</w:t>
      </w:r>
      <w:r w:rsidR="00E71CE1" w:rsidRPr="00E71CE1">
        <w:t xml:space="preserve"> </w:t>
      </w:r>
      <w:r w:rsidRPr="00E71CE1">
        <w:t>"2. The term "refugee" shall also apply to every person who, owing to external aggression, occupation, foreign domination or events seriously disturbing public order in either part or the whole of his country of origin or nationality, is compelled to leave his place of habitual residence in order to seek refuge in another place . outside his country of origin or nationality." (Art. 1.2).</w:t>
      </w:r>
      <w:r w:rsidR="00E71CE1" w:rsidRPr="00E71CE1">
        <w:t xml:space="preserve"> </w:t>
      </w:r>
      <w:r w:rsidRPr="00E71CE1">
        <w:t xml:space="preserve">The inclusion of this second paragraph in </w:t>
      </w:r>
      <w:r w:rsidRPr="00263EFD">
        <w:rPr>
          <w:rStyle w:val="StyleUnderline"/>
        </w:rPr>
        <w:t>the OAU definition</w:t>
      </w:r>
      <w:r w:rsidRPr="00E71CE1">
        <w:t xml:space="preserve"> is an immediate reflection of </w:t>
      </w:r>
      <w:r w:rsidRPr="00263EFD">
        <w:rPr>
          <w:rStyle w:val="StyleUnderline"/>
        </w:rPr>
        <w:t>the phenomenom of massive movements of refugees and displaced persons</w:t>
      </w:r>
      <w:r w:rsidRPr="00E71CE1">
        <w:t xml:space="preserve"> on the African contingent It </w:t>
      </w:r>
      <w:r w:rsidRPr="00263EFD">
        <w:rPr>
          <w:rStyle w:val="StyleUnderline"/>
        </w:rPr>
        <w:t>corresponds</w:t>
      </w:r>
      <w:r w:rsidRPr="00E71CE1">
        <w:t xml:space="preserve">, by and large, </w:t>
      </w:r>
      <w:r w:rsidRPr="00263EFD">
        <w:rPr>
          <w:rStyle w:val="StyleUnderline"/>
        </w:rPr>
        <w:t>to the concept of "displaced</w:t>
      </w:r>
      <w:r>
        <w:rPr>
          <w:rStyle w:val="StyleUnderline"/>
        </w:rPr>
        <w:t xml:space="preserve"> </w:t>
      </w:r>
      <w:r w:rsidRPr="00263EFD">
        <w:rPr>
          <w:rStyle w:val="StyleUnderline"/>
        </w:rPr>
        <w:t>persons" who find themselves outside the country of their nationality</w:t>
      </w:r>
      <w:r w:rsidRPr="00E71CE1">
        <w:t xml:space="preserve">; it does not refer, therefore, to internally displaced persons. </w:t>
      </w:r>
      <w:r w:rsidRPr="00263EFD">
        <w:rPr>
          <w:rStyle w:val="StyleUnderline"/>
        </w:rPr>
        <w:t>While the OAU definition is valid .</w:t>
      </w:r>
      <w:r>
        <w:rPr>
          <w:rStyle w:val="StyleUnderline"/>
        </w:rPr>
        <w:t xml:space="preserve"> </w:t>
      </w:r>
      <w:r w:rsidRPr="00E71CE1">
        <w:t xml:space="preserve">only </w:t>
      </w:r>
      <w:r w:rsidRPr="00263EFD">
        <w:rPr>
          <w:rStyle w:val="StyleUnderline"/>
        </w:rPr>
        <w:t>in Africa</w:t>
      </w:r>
      <w:r w:rsidRPr="00E71CE1">
        <w:t xml:space="preserve"> and for that matter only in the 18 States parties to the OAU Convention, </w:t>
      </w:r>
      <w:r w:rsidRPr="00263EFD">
        <w:rPr>
          <w:rStyle w:val="StyleUnderline"/>
        </w:rPr>
        <w:t xml:space="preserve">it represents nevertheless a </w:t>
      </w:r>
      <w:r w:rsidRPr="00263EFD">
        <w:rPr>
          <w:rStyle w:val="Emphasis"/>
        </w:rPr>
        <w:t>very significant contribution</w:t>
      </w:r>
      <w:r w:rsidRPr="00263EFD">
        <w:rPr>
          <w:rStyle w:val="StyleUnderline"/>
        </w:rPr>
        <w:t xml:space="preserve"> to the development of</w:t>
      </w:r>
      <w:r>
        <w:rPr>
          <w:rStyle w:val="StyleUnderline"/>
        </w:rPr>
        <w:t xml:space="preserve"> </w:t>
      </w:r>
      <w:r w:rsidRPr="00263EFD">
        <w:rPr>
          <w:rStyle w:val="StyleUnderline"/>
        </w:rPr>
        <w:t>the definition of the term "refugee" in international law.</w:t>
      </w:r>
      <w:r w:rsidR="00E71CE1">
        <w:rPr>
          <w:rStyle w:val="StyleUnderline"/>
        </w:rPr>
        <w:t xml:space="preserve"> </w:t>
      </w:r>
      <w:r w:rsidRPr="00E71CE1">
        <w:t>A similar development has taken place within the framework of the Council of Europe, although it has not yet resulted in an officially accepted new or supplementary legal definition. I refer to the so-called "de facto" refugees. A "Report on the situation of de facto refugees" has been adopted by the Committee on Population and Refugees of the Parliamentary Assembly of the Council of Europe, and the Parliamentary Assembly has actually voted a recommendation to the effect that "an appropriate instrument" should be prepared within the fromework of the Council of Europe.2,, It would require a second lecture to discuss here the European concept of "de facto" refugees, which incidentally is much more related to the difficult situation of individuals rather than massive groups of population. It is significant, however, that a body as representative as the Parliamentary Assembly has come to the conclusion that there are categories of persons who, although they do not meet the criteria of the general definition, should nevertheless be considered as refugees.</w:t>
      </w:r>
      <w:r w:rsidR="00E71CE1" w:rsidRPr="00E71CE1">
        <w:t xml:space="preserve"> </w:t>
      </w:r>
      <w:r w:rsidRPr="00E71CE1">
        <w:t>A full investigation of the subject outside the United Nations system would require an analysis of the development in municipal law. This is, of course, not possible within the framework of this lecture, but I have stated already that there are significant developments in various countries, which naturally will be reflected sooner or later in international law.</w:t>
      </w:r>
      <w:r w:rsidR="00E71CE1" w:rsidRPr="00E71CE1">
        <w:t xml:space="preserve"> </w:t>
      </w:r>
      <w:r w:rsidRPr="00E71CE1">
        <w:t>Conclusions</w:t>
      </w:r>
      <w:r w:rsidR="00E71CE1" w:rsidRPr="00E71CE1">
        <w:t xml:space="preserve"> </w:t>
      </w:r>
      <w:r w:rsidRPr="00E71CE1">
        <w:t xml:space="preserve">I trust that I have been able to show that </w:t>
      </w:r>
      <w:r w:rsidRPr="00263EFD">
        <w:rPr>
          <w:rStyle w:val="StyleUnderline"/>
        </w:rPr>
        <w:t>the problem of the concept and definition of</w:t>
      </w:r>
      <w:r>
        <w:rPr>
          <w:rStyle w:val="StyleUnderline"/>
        </w:rPr>
        <w:t xml:space="preserve"> </w:t>
      </w:r>
      <w:r w:rsidRPr="00263EFD">
        <w:rPr>
          <w:rStyle w:val="StyleUnderline"/>
        </w:rPr>
        <w:t>the term "refugee",</w:t>
      </w:r>
      <w:r w:rsidRPr="00E71CE1">
        <w:t xml:space="preserve"> and their development in the latter 30 years, </w:t>
      </w:r>
      <w:r w:rsidRPr="00263EFD">
        <w:rPr>
          <w:rStyle w:val="StyleUnderline"/>
        </w:rPr>
        <w:t>should be analysed:</w:t>
      </w:r>
      <w:r w:rsidR="00E71CE1">
        <w:rPr>
          <w:rStyle w:val="StyleUnderline"/>
        </w:rPr>
        <w:t xml:space="preserve"> </w:t>
      </w:r>
      <w:r w:rsidRPr="00E71CE1">
        <w:t>- on the one hand, from the point of view of the legal definition of "refugee" as a person requiring international protection; and</w:t>
      </w:r>
      <w:r w:rsidR="00E71CE1" w:rsidRPr="00E71CE1">
        <w:t xml:space="preserve"> </w:t>
      </w:r>
      <w:r w:rsidRPr="00E71CE1">
        <w:t>- on the other hand, from the point of view of the concept of "refugee" as a beneficiary of international humanitarian assistance.</w:t>
      </w:r>
      <w:r w:rsidR="00E71CE1" w:rsidRPr="00E71CE1">
        <w:t xml:space="preserve"> </w:t>
      </w:r>
      <w:r w:rsidRPr="00E71CE1">
        <w:t>The general definition, i.e. the legal definition in the Statute of UNHCR of 1950 and in the Convention of 1951, was necessarily the product of those times. On the other hand, the general definition has been phrased in very general terms and, if we set aside such embarrassing elements as the date line and the geographic limitation, wrich have meanwhile been largely eleminated by the 1967 Protocol, it has in fact stood the test of time, particularly for the purposes of international protection for which it was in fact drafted.</w:t>
      </w:r>
      <w:r w:rsidR="00E71CE1" w:rsidRPr="00E71CE1">
        <w:t xml:space="preserve"> </w:t>
      </w:r>
      <w:r w:rsidRPr="00E71CE1">
        <w:t xml:space="preserve">The </w:t>
      </w:r>
      <w:r w:rsidRPr="00263EFD">
        <w:rPr>
          <w:rStyle w:val="StyleUnderline"/>
        </w:rPr>
        <w:t>occurrence of a considerable number of massive refugee situations</w:t>
      </w:r>
      <w:r w:rsidRPr="00E71CE1">
        <w:t xml:space="preserve"> and of population movements of a similar character involving "quasi-refugees" and displaced persons, the </w:t>
      </w:r>
      <w:r w:rsidRPr="00263EFD">
        <w:rPr>
          <w:rStyle w:val="StyleUnderline"/>
        </w:rPr>
        <w:t>changes in the structure and functions of the international system and</w:t>
      </w:r>
      <w:r>
        <w:rPr>
          <w:rStyle w:val="StyleUnderline"/>
        </w:rPr>
        <w:t xml:space="preserve"> </w:t>
      </w:r>
      <w:r w:rsidRPr="00263EFD">
        <w:rPr>
          <w:rStyle w:val="StyleUnderline"/>
        </w:rPr>
        <w:t>the changing concepts concerning economic and social assistance to such groups by</w:t>
      </w:r>
      <w:r>
        <w:rPr>
          <w:rStyle w:val="StyleUnderline"/>
        </w:rPr>
        <w:t xml:space="preserve"> </w:t>
      </w:r>
      <w:r w:rsidRPr="00263EFD">
        <w:rPr>
          <w:rStyle w:val="StyleUnderline"/>
        </w:rPr>
        <w:t xml:space="preserve">and through international organizations have led, </w:t>
      </w:r>
      <w:r w:rsidRPr="00263EFD">
        <w:rPr>
          <w:rStyle w:val="Emphasis"/>
        </w:rPr>
        <w:t>mainly for humanitarian assistance</w:t>
      </w:r>
      <w:r>
        <w:rPr>
          <w:rStyle w:val="Emphasis"/>
        </w:rPr>
        <w:t xml:space="preserve"> </w:t>
      </w:r>
      <w:r w:rsidRPr="00263EFD">
        <w:rPr>
          <w:rStyle w:val="Emphasis"/>
        </w:rPr>
        <w:t>purposes, to a concept of "refugees and displaced persons" much wider than the</w:t>
      </w:r>
      <w:r>
        <w:rPr>
          <w:rStyle w:val="Emphasis"/>
        </w:rPr>
        <w:t xml:space="preserve"> </w:t>
      </w:r>
      <w:r w:rsidRPr="00263EFD">
        <w:rPr>
          <w:rStyle w:val="Emphasis"/>
        </w:rPr>
        <w:t>general legal definition.</w:t>
      </w:r>
      <w:r w:rsidR="00E71CE1">
        <w:rPr>
          <w:rStyle w:val="Emphasis"/>
        </w:rPr>
        <w:t xml:space="preserve"> </w:t>
      </w:r>
      <w:r w:rsidRPr="00E71CE1">
        <w:t>During the same time the definition of the term "refugee" has been enlarged in national and international regional law, and further developments should normally be expected.</w:t>
      </w:r>
      <w:r w:rsidR="00E71CE1" w:rsidRPr="00E71CE1">
        <w:t xml:space="preserve"> </w:t>
      </w:r>
      <w:r w:rsidRPr="00263EFD">
        <w:rPr>
          <w:rStyle w:val="StyleUnderline"/>
        </w:rPr>
        <w:t>The widening of the refuge concept for material assistance purposes</w:t>
      </w:r>
      <w:r w:rsidRPr="00E71CE1">
        <w:t>, which</w:t>
      </w:r>
      <w:r w:rsidRPr="00263EFD">
        <w:rPr>
          <w:rStyle w:val="StyleUnderline"/>
        </w:rPr>
        <w:t xml:space="preserve"> is now</w:t>
      </w:r>
      <w:r>
        <w:rPr>
          <w:rStyle w:val="StyleUnderline"/>
        </w:rPr>
        <w:t xml:space="preserve"> </w:t>
      </w:r>
      <w:r w:rsidRPr="00263EFD">
        <w:rPr>
          <w:rStyle w:val="StyleUnderline"/>
        </w:rPr>
        <w:t>a concept of "refugees and displaced persons"</w:t>
      </w:r>
      <w:r w:rsidRPr="00E71CE1">
        <w:t>, has unavoidable repercussions on the categories of persons benefitting from certain forms of international protection.</w:t>
      </w:r>
      <w:r w:rsidR="00E71CE1">
        <w:rPr>
          <w:rStyle w:val="StyleUnderline"/>
        </w:rPr>
        <w:t xml:space="preserve"> </w:t>
      </w:r>
      <w:r w:rsidRPr="00E71CE1">
        <w:t xml:space="preserve">As was to be expected, each phase in the development of the concept and definition of the term "refugee" is related to a change of circumstances and this demonstrates the relative, contingent nature of these notions. This also shows that, as we experience it every day, the refugee continues to be a living reality of our times. </w:t>
      </w:r>
    </w:p>
    <w:p w:rsidR="001733DF" w:rsidRPr="001C1749" w:rsidRDefault="001733DF" w:rsidP="001733DF">
      <w:pPr>
        <w:pStyle w:val="Heading4"/>
      </w:pPr>
    </w:p>
    <w:p w:rsidR="001733DF" w:rsidRDefault="001733DF" w:rsidP="001733DF">
      <w:pPr>
        <w:pStyle w:val="Heading1"/>
      </w:pPr>
      <w:r>
        <w:lastRenderedPageBreak/>
        <w:t>AFF</w:t>
      </w:r>
    </w:p>
    <w:p w:rsidR="001733DF" w:rsidRDefault="001733DF" w:rsidP="001733DF">
      <w:pPr>
        <w:pStyle w:val="Heading2"/>
      </w:pPr>
      <w:r>
        <w:lastRenderedPageBreak/>
        <w:t>Generic</w:t>
      </w:r>
    </w:p>
    <w:p w:rsidR="005F0DBC" w:rsidRPr="00333734" w:rsidRDefault="005F0DBC" w:rsidP="005F0DBC">
      <w:pPr>
        <w:pStyle w:val="Heading3"/>
      </w:pPr>
      <w:r w:rsidRPr="00333734">
        <w:lastRenderedPageBreak/>
        <w:t>2ac – general</w:t>
      </w:r>
    </w:p>
    <w:p w:rsidR="005F0DBC" w:rsidRPr="00333734" w:rsidRDefault="005F0DBC" w:rsidP="005F0DBC">
      <w:pPr>
        <w:pStyle w:val="Heading4"/>
      </w:pPr>
      <w:r w:rsidRPr="00333734">
        <w:t xml:space="preserve">The aff </w:t>
      </w:r>
      <w:r w:rsidRPr="00333734">
        <w:rPr>
          <w:u w:val="single"/>
        </w:rPr>
        <w:t>reappropriates</w:t>
      </w:r>
      <w:r w:rsidRPr="00333734">
        <w:t xml:space="preserve"> and </w:t>
      </w:r>
      <w:r w:rsidRPr="00333734">
        <w:rPr>
          <w:u w:val="single"/>
        </w:rPr>
        <w:t>removes the violence</w:t>
      </w:r>
      <w:r w:rsidRPr="00333734">
        <w:t xml:space="preserve"> from [word] – that solves – “queer” proves – but you don’t get to say it bc duh</w:t>
      </w:r>
    </w:p>
    <w:p w:rsidR="005F0DBC" w:rsidRPr="00333734" w:rsidRDefault="005F0DBC" w:rsidP="005F0DBC">
      <w:r w:rsidRPr="00333734">
        <w:t xml:space="preserve">Claudia </w:t>
      </w:r>
      <w:r w:rsidRPr="00333734">
        <w:rPr>
          <w:rStyle w:val="Style13ptBold"/>
        </w:rPr>
        <w:t>Bianchi 13</w:t>
      </w:r>
      <w:r w:rsidRPr="00333734">
        <w:t xml:space="preserve">, teaches Philosophy of Language and Cognition and Communication (graduate course) at the University San Raffaele, Milan, “Slurs and appropriation: An echoic account”, Journal of Pragmatics 66 (2014) 35—44, Sept 3 2013, https://www.sciencedirect.com/science/article/pii/S0378216614000526?via%3Dihub </w:t>
      </w:r>
    </w:p>
    <w:p w:rsidR="005F0DBC" w:rsidRPr="00333734" w:rsidRDefault="005F0DBC" w:rsidP="005F0DBC">
      <w:r w:rsidRPr="00333734">
        <w:t>**changed language -denoted by strikethrough and/or brackets</w:t>
      </w:r>
    </w:p>
    <w:p w:rsidR="005F0DBC" w:rsidRPr="00333734" w:rsidRDefault="005F0DBC" w:rsidP="005F0DBC">
      <w:pPr>
        <w:rPr>
          <w:u w:val="single"/>
        </w:rPr>
      </w:pPr>
      <w:r w:rsidRPr="00E71CE1">
        <w:t xml:space="preserve">4) </w:t>
      </w:r>
      <w:r w:rsidRPr="00333734">
        <w:rPr>
          <w:u w:val="single"/>
        </w:rPr>
        <w:t xml:space="preserve">One last point: current uses of ‘queer’ or ‘gay’ have apparently </w:t>
      </w:r>
      <w:r w:rsidRPr="00333734">
        <w:rPr>
          <w:b/>
          <w:u w:val="single"/>
        </w:rPr>
        <w:t>lost any hint of echo or irony.</w:t>
      </w:r>
      <w:r w:rsidRPr="00333734">
        <w:rPr>
          <w:u w:val="single"/>
        </w:rPr>
        <w:t xml:space="preserve"> The reason is that </w:t>
      </w:r>
      <w:r w:rsidRPr="00333734">
        <w:rPr>
          <w:b/>
          <w:u w:val="single"/>
        </w:rPr>
        <w:t>for these two words</w:t>
      </w:r>
      <w:r w:rsidRPr="00E71CE1">
        <w:t xml:space="preserve"> -but not for ‘</w:t>
      </w:r>
      <w:r w:rsidRPr="00E71CE1">
        <w:rPr>
          <w:strike/>
        </w:rPr>
        <w:t>faggot’</w:t>
      </w:r>
      <w:r w:rsidRPr="00E71CE1">
        <w:t xml:space="preserve"> in (11) nor for ‘</w:t>
      </w:r>
      <w:r w:rsidRPr="00E71CE1">
        <w:rPr>
          <w:strike/>
        </w:rPr>
        <w:t>nigger’</w:t>
      </w:r>
      <w:r w:rsidRPr="00E71CE1">
        <w:t xml:space="preserve"> -</w:t>
      </w:r>
      <w:r w:rsidRPr="00333734">
        <w:rPr>
          <w:b/>
          <w:u w:val="single"/>
        </w:rPr>
        <w:t>the appropriation process is already over</w:t>
      </w:r>
      <w:r w:rsidRPr="00E71CE1">
        <w:t xml:space="preserve">: the </w:t>
      </w:r>
      <w:r w:rsidRPr="00333734">
        <w:rPr>
          <w:u w:val="single"/>
        </w:rPr>
        <w:t xml:space="preserve">non-derogatory uses of ‘queer’ or ‘gay’ are currently </w:t>
      </w:r>
      <w:r w:rsidRPr="00333734">
        <w:rPr>
          <w:b/>
          <w:u w:val="single"/>
        </w:rPr>
        <w:t>open to out-groups too</w:t>
      </w:r>
      <w:r w:rsidRPr="00E71CE1">
        <w:t xml:space="preserve"> (</w:t>
      </w:r>
      <w:r w:rsidRPr="00333734">
        <w:rPr>
          <w:u w:val="single"/>
        </w:rPr>
        <w:t>as in the expressions ‘Queer Studies’ or ‘</w:t>
      </w:r>
      <w:r w:rsidRPr="00333734">
        <w:rPr>
          <w:b/>
          <w:u w:val="single"/>
        </w:rPr>
        <w:t>Queer Theory’</w:t>
      </w:r>
      <w:r w:rsidRPr="00E71CE1">
        <w:t xml:space="preserve">). </w:t>
      </w:r>
      <w:r w:rsidRPr="00333734">
        <w:rPr>
          <w:u w:val="single"/>
        </w:rPr>
        <w:t>At the end of the appropriation process</w:t>
      </w:r>
      <w:r w:rsidRPr="00E71CE1">
        <w:t xml:space="preserve"> -that is diachronically -</w:t>
      </w:r>
      <w:r w:rsidRPr="00333734">
        <w:rPr>
          <w:u w:val="single"/>
        </w:rPr>
        <w:t xml:space="preserve">we may say that </w:t>
      </w:r>
      <w:r w:rsidRPr="00333734">
        <w:rPr>
          <w:b/>
          <w:sz w:val="26"/>
          <w:szCs w:val="26"/>
          <w:u w:val="single"/>
        </w:rPr>
        <w:t>the meaning of ‘queer’ and ‘gay’ has changed</w:t>
      </w:r>
      <w:r w:rsidRPr="00E71CE1">
        <w:t xml:space="preserve"> (semantic perspective) or that </w:t>
      </w:r>
      <w:r w:rsidRPr="00333734">
        <w:rPr>
          <w:u w:val="single"/>
        </w:rPr>
        <w:t xml:space="preserve">the words </w:t>
      </w:r>
      <w:r w:rsidRPr="00333734">
        <w:rPr>
          <w:b/>
          <w:u w:val="single"/>
        </w:rPr>
        <w:t>no longer convey offensive presuppositions or implicatures</w:t>
      </w:r>
      <w:r w:rsidRPr="00E71CE1">
        <w:t xml:space="preserve"> (pragmatic perspective).24 6. </w:t>
      </w:r>
      <w:r w:rsidRPr="00333734">
        <w:rPr>
          <w:b/>
          <w:u w:val="single"/>
        </w:rPr>
        <w:t xml:space="preserve">Advantages of the echoic theory of community uses </w:t>
      </w:r>
      <w:r w:rsidRPr="00E71CE1">
        <w:t xml:space="preserve">In the previous section, I have shown that my </w:t>
      </w:r>
      <w:r w:rsidRPr="00333734">
        <w:rPr>
          <w:u w:val="single"/>
        </w:rPr>
        <w:t xml:space="preserve">echoic account is </w:t>
      </w:r>
      <w:r w:rsidRPr="00333734">
        <w:rPr>
          <w:b/>
          <w:u w:val="single"/>
        </w:rPr>
        <w:t>compatible with the semantic and the pragmatic perspectives</w:t>
      </w:r>
      <w:r w:rsidRPr="00E71CE1">
        <w:t>, that is with strategies of treatment of slurs in terms of content (expressed or conveyed). In so doing I have replied to one of the main objections of Anderson and Lepore against semantic and pragmatic accounts, without postulating a change of meaning in appropriated uses.25 As a matter of fact, content based accounts seem to be bound to claim that the slur ‘</w:t>
      </w:r>
      <w:r w:rsidRPr="00E71CE1">
        <w:rPr>
          <w:strike/>
        </w:rPr>
        <w:t>faggot’</w:t>
      </w:r>
      <w:r w:rsidRPr="00E71CE1">
        <w:t xml:space="preserve"> is ambiguous between a derogatory meaning (in out-groups uses) and a non-derogatory meaning (in in-groups uses), but they fail to explain why out-groups cannot pick the non-offensive meaning. In this section, I will argue that my echoic account actually fares better than alternative theories (especially than the deflationary perspective) on a number of criteria. I. First of all, the echoic account explains why appropriated uses are in principle open only to in-groups. As a matter of fact, </w:t>
      </w:r>
      <w:r w:rsidRPr="00333734">
        <w:rPr>
          <w:u w:val="single"/>
        </w:rPr>
        <w:t xml:space="preserve">an ironical use requires a context where the </w:t>
      </w:r>
      <w:r w:rsidRPr="00333734">
        <w:rPr>
          <w:b/>
          <w:u w:val="single"/>
        </w:rPr>
        <w:t>dissociation from the echoed offensive content is clearly identifiable</w:t>
      </w:r>
      <w:r w:rsidRPr="00333734">
        <w:rPr>
          <w:u w:val="single"/>
        </w:rPr>
        <w:t>:</w:t>
      </w:r>
      <w:r w:rsidRPr="00E71CE1">
        <w:t xml:space="preserve"> ceteris paribus, </w:t>
      </w:r>
      <w:r w:rsidRPr="00333734">
        <w:rPr>
          <w:b/>
          <w:u w:val="single"/>
        </w:rPr>
        <w:t>in-group membership</w:t>
      </w:r>
      <w:r w:rsidRPr="00333734">
        <w:rPr>
          <w:u w:val="single"/>
        </w:rPr>
        <w:t xml:space="preserve"> is</w:t>
      </w:r>
      <w:r w:rsidRPr="00E71CE1">
        <w:t xml:space="preserve"> per se </w:t>
      </w:r>
      <w:r w:rsidRPr="00333734">
        <w:rPr>
          <w:b/>
          <w:u w:val="single"/>
        </w:rPr>
        <w:t>strong evidence</w:t>
      </w:r>
      <w:r w:rsidRPr="00333734">
        <w:rPr>
          <w:u w:val="single"/>
        </w:rPr>
        <w:t xml:space="preserve"> that the exchange takes place in such a context</w:t>
      </w:r>
      <w:r w:rsidRPr="00E71CE1">
        <w:t xml:space="preserve">. As Croom points out, ‘‘the more features that the interlocutors share in common, such as common speech patterns, race, sex, socioeconomic class, etc., -and thus </w:t>
      </w:r>
      <w:r w:rsidRPr="00333734">
        <w:rPr>
          <w:u w:val="single"/>
        </w:rPr>
        <w:t>the more points in which the interlocutors can be regarded as fellow ingroup members -</w:t>
      </w:r>
      <w:r w:rsidRPr="00333734">
        <w:rPr>
          <w:b/>
          <w:u w:val="single"/>
        </w:rPr>
        <w:t>the less likely it would be that derogation would occur between them’’</w:t>
      </w:r>
      <w:r w:rsidRPr="00E71CE1">
        <w:t xml:space="preserve"> (Croom, 2013: 193).26 The crucial point is that out-groups lack unmistakable public means of making their dissociative attitude manifest. Even when their addressees know their non-racist or non-homophobic opinions, bystanders and eavesdroppers (especially if they are members of the target group) may mistake an echoic (ironic) use for a derogatory one. This also explains why even in-groups usually refrain from community uses when in public -when their membership to the group target is not immediately evident: even two gay friends usually avoid uttering in public sentences like (11). II. Second, my proposal explains the fact that in-</w:t>
      </w:r>
      <w:r w:rsidRPr="00333734">
        <w:rPr>
          <w:b/>
          <w:u w:val="single"/>
        </w:rPr>
        <w:t>groups may sometimes use offensive terms to derogate their own group</w:t>
      </w:r>
      <w:r w:rsidRPr="00E71CE1">
        <w:t xml:space="preserve"> (on occasion gays may use ‘</w:t>
      </w:r>
      <w:r w:rsidRPr="00E71CE1">
        <w:rPr>
          <w:strike/>
        </w:rPr>
        <w:t>faggot’</w:t>
      </w:r>
      <w:r w:rsidRPr="00E71CE1">
        <w:t xml:space="preserve"> in a derogatory way to express or convey contempt) -a phenomenon mentioned, but not accounted for by Anderson and Lepore, and difficult to reconcile with a deflationary strategy. </w:t>
      </w:r>
      <w:r w:rsidRPr="00333734">
        <w:rPr>
          <w:u w:val="single"/>
        </w:rPr>
        <w:t>When slurring her own group, an in-group member must make manifest her</w:t>
      </w:r>
      <w:r w:rsidRPr="00E71CE1">
        <w:t xml:space="preserve"> (even </w:t>
      </w:r>
      <w:r w:rsidRPr="00333734">
        <w:rPr>
          <w:u w:val="single"/>
        </w:rPr>
        <w:t>temporary</w:t>
      </w:r>
      <w:r w:rsidRPr="00E71CE1">
        <w:t xml:space="preserve">) </w:t>
      </w:r>
      <w:r w:rsidRPr="00333734">
        <w:rPr>
          <w:u w:val="single"/>
        </w:rPr>
        <w:t>endorsement of the derogatory content</w:t>
      </w:r>
      <w:r w:rsidRPr="00E71CE1">
        <w:t xml:space="preserve"> (expressed or implicitly conveyed) of the slur. In my opinion these cases may be conceived in two different ways: a. as descriptive (non-echoic) uses, equivalent to the usual offensive uses by out-groups; b. as echoic uses, with an attitude of endorsement (non-dissociative).27 The tricky point is that it could be difficult for in-groups to make explicit their endorsing attitude -mirroring the difficulties underlined for out-groups in I. Such an attitude must be made explicit with a particular -say, contemptuous -facial expression, gesture, tone of voice, or other paralinguistic clues. III. Third, my proposal accounts for the fact that </w:t>
      </w:r>
      <w:r w:rsidRPr="00333734">
        <w:rPr>
          <w:b/>
          <w:u w:val="single"/>
        </w:rPr>
        <w:t>appropriated uses may eventually extend to out-groups</w:t>
      </w:r>
      <w:r w:rsidRPr="00E71CE1">
        <w:t xml:space="preserve">. Anderson and Lepore envision this very extension, but for mysterious reasons: why should an embargo admit escape clauses, and why should it open to out-groups? The hope that </w:t>
      </w:r>
      <w:r w:rsidRPr="00333734">
        <w:rPr>
          <w:u w:val="single"/>
        </w:rPr>
        <w:t>an embargo may</w:t>
      </w:r>
      <w:r w:rsidRPr="00E71CE1">
        <w:t xml:space="preserve">, in time, </w:t>
      </w:r>
      <w:r w:rsidRPr="00333734">
        <w:rPr>
          <w:b/>
          <w:u w:val="single"/>
        </w:rPr>
        <w:t>soften the offensive potential of slurs</w:t>
      </w:r>
      <w:r w:rsidRPr="00E71CE1">
        <w:t xml:space="preserve"> seems even more mysterious to me: silentists’ drastic prohibitions cannot but emotionally charge expressions banned from the language.28 In my view, on the contrary, highly controlled conditions and selected speakers create contexts making the out-groups’ open and public dissociation from derogatory contents (expressed or conveyed) self-evident. Just think of the academic community, which was first to start using the term ‘queer’ in ways authorized by the homosexual community, or white kids using ‘</w:t>
      </w:r>
      <w:r w:rsidRPr="00E71CE1">
        <w:rPr>
          <w:strike/>
        </w:rPr>
        <w:t>nigga’</w:t>
      </w:r>
      <w:r w:rsidRPr="00E71CE1">
        <w:t xml:space="preserve"> toward each other -where their respect for the hip-hop culture is made manifest by a way of dressing, walking and talking.29 7. Conclusion The aim of my paper was to offer an account of appropriated uses of slurs compatible with content based strategies. In my proposal </w:t>
      </w:r>
      <w:r w:rsidRPr="00333734">
        <w:rPr>
          <w:u w:val="single"/>
        </w:rPr>
        <w:t xml:space="preserve">appropriated uses are conceived as </w:t>
      </w:r>
      <w:r w:rsidRPr="00333734">
        <w:rPr>
          <w:b/>
          <w:u w:val="single"/>
        </w:rPr>
        <w:t>echoic</w:t>
      </w:r>
      <w:r w:rsidRPr="00E71CE1">
        <w:t xml:space="preserve">, in Relevance Theory terms: </w:t>
      </w:r>
      <w:r w:rsidRPr="00333734">
        <w:rPr>
          <w:u w:val="single"/>
        </w:rPr>
        <w:t xml:space="preserve">in-groups echo derogatory uses in ways and contexts that </w:t>
      </w:r>
      <w:r w:rsidRPr="00333734">
        <w:rPr>
          <w:b/>
          <w:u w:val="single"/>
        </w:rPr>
        <w:t>make manifest the dissociation from the offensive content</w:t>
      </w:r>
      <w:r w:rsidRPr="00E71CE1">
        <w:t xml:space="preserve">. In so doing I have provided a reply to one of the main objections of the deflationary strategy against semantic and pragmatic perspectives, without postulating counterintuitive changes of meaning in appropriated uses. I have shown that the </w:t>
      </w:r>
      <w:r w:rsidRPr="00333734">
        <w:rPr>
          <w:u w:val="single"/>
        </w:rPr>
        <w:t xml:space="preserve">echoic proposal has interesting </w:t>
      </w:r>
      <w:r w:rsidRPr="00333734">
        <w:rPr>
          <w:b/>
          <w:u w:val="single"/>
        </w:rPr>
        <w:t>advantages over alternative accounts</w:t>
      </w:r>
      <w:r w:rsidRPr="00E71CE1">
        <w:t xml:space="preserve">, and replied to potential objections. I have mainly argued against the silentist policy endorsed by Anderson and Lepore, for it gives an inadequate and incomplete account of community uses. As I conceive it, </w:t>
      </w:r>
      <w:r w:rsidRPr="00333734">
        <w:rPr>
          <w:u w:val="single"/>
        </w:rPr>
        <w:t>the aim of appropriated uses does not amount</w:t>
      </w:r>
      <w:r w:rsidRPr="00E71CE1">
        <w:t xml:space="preserve"> (synchronically) </w:t>
      </w:r>
      <w:r w:rsidRPr="00333734">
        <w:rPr>
          <w:u w:val="single"/>
        </w:rPr>
        <w:t>to deleting the slurs’ explicit meaning</w:t>
      </w:r>
      <w:r w:rsidRPr="00E71CE1">
        <w:t xml:space="preserve"> (semantic perspective) or their implicit meaning (pragmatic perspective), nor to getting around the prohibition surrounding them (deflationary perspective): </w:t>
      </w:r>
      <w:r w:rsidRPr="00333734">
        <w:rPr>
          <w:u w:val="single"/>
        </w:rPr>
        <w:t xml:space="preserve">appropriation is the practice of </w:t>
      </w:r>
      <w:r w:rsidRPr="00333734">
        <w:rPr>
          <w:b/>
          <w:u w:val="single"/>
        </w:rPr>
        <w:t>reclaiming</w:t>
      </w:r>
      <w:r w:rsidRPr="00E71CE1">
        <w:t xml:space="preserve"> from racists, homophobes and misogynists </w:t>
      </w:r>
      <w:r w:rsidRPr="00333734">
        <w:rPr>
          <w:b/>
          <w:u w:val="single"/>
        </w:rPr>
        <w:t>powerful tools of discrimination by subverting their meaning</w:t>
      </w:r>
      <w:r w:rsidRPr="00E71CE1">
        <w:t xml:space="preserve">. </w:t>
      </w:r>
      <w:r w:rsidRPr="00333734">
        <w:rPr>
          <w:u w:val="single"/>
        </w:rPr>
        <w:t xml:space="preserve">Community uses </w:t>
      </w:r>
      <w:r w:rsidRPr="00E71CE1">
        <w:t xml:space="preserve">do not erase hateful and contemptuous meanings, but </w:t>
      </w:r>
      <w:r w:rsidRPr="00333734">
        <w:rPr>
          <w:u w:val="single"/>
        </w:rPr>
        <w:t xml:space="preserve">keep evoking them in contexts where the speakers’ </w:t>
      </w:r>
      <w:r w:rsidRPr="00333734">
        <w:rPr>
          <w:b/>
          <w:u w:val="single"/>
        </w:rPr>
        <w:t>dissociation from derogatory contents is manifest</w:t>
      </w:r>
      <w:r w:rsidRPr="00E71CE1">
        <w:t xml:space="preserve">; only in time </w:t>
      </w:r>
      <w:r w:rsidRPr="00E71CE1">
        <w:lastRenderedPageBreak/>
        <w:t xml:space="preserve">the appropriated uses stabilize. Of course, this practice is in principle available only to in-groups, but when it is sufficiently widespread </w:t>
      </w:r>
      <w:r w:rsidRPr="00333734">
        <w:rPr>
          <w:u w:val="single"/>
        </w:rPr>
        <w:t>it may extend also to selected out-groups</w:t>
      </w:r>
      <w:r w:rsidRPr="00E71CE1">
        <w:t xml:space="preserve">, </w:t>
      </w:r>
      <w:r w:rsidRPr="00333734">
        <w:rPr>
          <w:u w:val="single"/>
        </w:rPr>
        <w:t>and</w:t>
      </w:r>
      <w:r w:rsidRPr="00E71CE1">
        <w:t xml:space="preserve"> </w:t>
      </w:r>
      <w:r w:rsidRPr="00333734">
        <w:rPr>
          <w:b/>
          <w:u w:val="single"/>
        </w:rPr>
        <w:t>affect</w:t>
      </w:r>
      <w:r w:rsidRPr="00E71CE1">
        <w:t xml:space="preserve"> -diachronically -</w:t>
      </w:r>
      <w:r w:rsidRPr="00333734">
        <w:rPr>
          <w:b/>
          <w:u w:val="single"/>
        </w:rPr>
        <w:t>the slur meaning</w:t>
      </w:r>
      <w:r w:rsidRPr="00E71CE1">
        <w:t xml:space="preserve"> (expressed or conventionally conveyed). </w:t>
      </w:r>
      <w:r w:rsidRPr="00333734">
        <w:rPr>
          <w:u w:val="single"/>
        </w:rPr>
        <w:t xml:space="preserve">Such virtuous process is </w:t>
      </w:r>
      <w:r w:rsidRPr="00333734">
        <w:rPr>
          <w:b/>
          <w:u w:val="single"/>
        </w:rPr>
        <w:t>attested by the evolution of ‘queer’</w:t>
      </w:r>
      <w:r w:rsidRPr="00333734">
        <w:rPr>
          <w:u w:val="single"/>
        </w:rPr>
        <w:t xml:space="preserve"> and ‘gay’, two words that have once again become ‘useful’.30</w:t>
      </w:r>
    </w:p>
    <w:p w:rsidR="009A7490" w:rsidRDefault="009A7490" w:rsidP="005F0DBC">
      <w:pPr>
        <w:pStyle w:val="Heading3"/>
      </w:pPr>
      <w:r>
        <w:lastRenderedPageBreak/>
        <w:t>Discourse not Key</w:t>
      </w:r>
    </w:p>
    <w:p w:rsidR="009A7490" w:rsidRPr="00F02439" w:rsidRDefault="009A7490" w:rsidP="009A7490">
      <w:pPr>
        <w:pStyle w:val="Heading4"/>
      </w:pPr>
      <w:r>
        <w:t xml:space="preserve">Critical discourse analysis is </w:t>
      </w:r>
      <w:r>
        <w:rPr>
          <w:u w:val="single"/>
        </w:rPr>
        <w:t>flawed</w:t>
      </w:r>
      <w:r>
        <w:t xml:space="preserve"> – and its analysis is </w:t>
      </w:r>
      <w:r>
        <w:rPr>
          <w:u w:val="single"/>
        </w:rPr>
        <w:t>insufficient</w:t>
      </w:r>
      <w:r>
        <w:t xml:space="preserve"> and </w:t>
      </w:r>
      <w:r>
        <w:rPr>
          <w:u w:val="single"/>
        </w:rPr>
        <w:t>wrong</w:t>
      </w:r>
    </w:p>
    <w:p w:rsidR="009A7490" w:rsidRDefault="009A7490" w:rsidP="009A7490">
      <w:r>
        <w:t xml:space="preserve">Michael </w:t>
      </w:r>
      <w:r w:rsidRPr="00796D2C">
        <w:rPr>
          <w:rStyle w:val="Style13ptBold"/>
        </w:rPr>
        <w:t>Stubbs 97</w:t>
      </w:r>
      <w:r>
        <w:t xml:space="preserve">, </w:t>
      </w:r>
      <w:r w:rsidRPr="00796D2C">
        <w:t>Professor of English Linguistics at the University of Trier, Germany, since 1990. He was previously Professor of English in Education, Institute of Education, University of London (1985-90) and Lecturer in Linguistics, University of Nottingham, UK (1974-85)</w:t>
      </w:r>
      <w:r>
        <w:t xml:space="preserve">, “WHORF'S CHILDREN: CRITICAL COMMENTS ON CRITICAL DISCOURSE ANALYSIS (CDA)”, </w:t>
      </w:r>
      <w:r w:rsidRPr="00796D2C">
        <w:t>British Association for Applied Linguistics</w:t>
      </w:r>
      <w:r>
        <w:t xml:space="preserve">, 1997, </w:t>
      </w:r>
      <w:hyperlink r:id="rId275" w:history="1">
        <w:r w:rsidRPr="00DD3F7E">
          <w:rPr>
            <w:rStyle w:val="Hyperlink"/>
          </w:rPr>
          <w:t>https://www.uni-trier.de/fileadmin/fb2/ANG/Linguistik/Stubbs/stubbs-1997-whorfs-children.pdf</w:t>
        </w:r>
      </w:hyperlink>
    </w:p>
    <w:p w:rsidR="009A7490" w:rsidRDefault="009A7490" w:rsidP="009A7490">
      <w:r>
        <w:t>Introduction</w:t>
      </w:r>
    </w:p>
    <w:p w:rsidR="009A7490" w:rsidRPr="001A301A" w:rsidRDefault="009A7490" w:rsidP="009A7490">
      <w:pPr>
        <w:rPr>
          <w:b/>
          <w:u w:val="single"/>
        </w:rPr>
      </w:pPr>
      <w:r w:rsidRPr="00190394">
        <w:rPr>
          <w:u w:val="single"/>
        </w:rPr>
        <w:t>A model of language which has evolved very fast in the 1990s is an approach to textual commentary known as critical discourse analysis</w:t>
      </w:r>
      <w:r>
        <w:t xml:space="preserve"> (CDA). In a period of only a few years, it has become very influential, and has been the subject of many papers, including plenaries, at both BAAL and AILA. Although, in this paper, </w:t>
      </w:r>
      <w:r w:rsidRPr="00244981">
        <w:rPr>
          <w:b/>
          <w:u w:val="single"/>
        </w:rPr>
        <w:t>I make several criticisms of CDA</w:t>
      </w:r>
      <w:r>
        <w:t xml:space="preserve">, I hope my comments will be taken in a positive spirit. Many of the observations made in CDA seem to me to be correct. I think, however, that the </w:t>
      </w:r>
      <w:r w:rsidRPr="001A301A">
        <w:rPr>
          <w:u w:val="single"/>
        </w:rPr>
        <w:t xml:space="preserve">analyses could be strengthened by comparative and quantitative methods, and that </w:t>
      </w:r>
      <w:r w:rsidRPr="001A301A">
        <w:rPr>
          <w:b/>
          <w:u w:val="single"/>
        </w:rPr>
        <w:t>the logic of the position could be better argued.</w:t>
      </w:r>
    </w:p>
    <w:p w:rsidR="009A7490" w:rsidRDefault="009A7490" w:rsidP="009A7490">
      <w:r>
        <w:t xml:space="preserve"> </w:t>
      </w:r>
    </w:p>
    <w:p w:rsidR="009A7490" w:rsidRDefault="009A7490" w:rsidP="009A7490">
      <w:r>
        <w:t>Definition</w:t>
      </w:r>
    </w:p>
    <w:p w:rsidR="009A7490" w:rsidRDefault="009A7490" w:rsidP="009A7490">
      <w:r>
        <w:t xml:space="preserve">It is because CDA raises important social issues, that it is worthwhile trying to strengthen its analyses. </w:t>
      </w:r>
      <w:r w:rsidRPr="00966EF6">
        <w:rPr>
          <w:u w:val="single"/>
        </w:rPr>
        <w:t xml:space="preserve">CDA argues that there are relations between language, power and </w:t>
      </w:r>
      <w:r w:rsidRPr="00624F2C">
        <w:rPr>
          <w:u w:val="single"/>
        </w:rPr>
        <w:t>ideology, and between how the world is represented in texts and how people think about the world</w:t>
      </w:r>
      <w:r>
        <w:t>. The following definitions cover several essential points:</w:t>
      </w:r>
    </w:p>
    <w:p w:rsidR="009A7490" w:rsidRDefault="009A7490" w:rsidP="009A7490">
      <w:r>
        <w:t>"Critical Discourse Analysts [...] feel that it is [...] part of their professional role to investigate, reveal and clarify how power and discriminatory value are inscribed in and mediated through the linguistic system: Critical Discourse Analysis is essentially political in intent." (Caldas-Coulthard and Coulthard 1996: xi.)</w:t>
      </w:r>
    </w:p>
    <w:p w:rsidR="009A7490" w:rsidRDefault="009A7490" w:rsidP="009A7490">
      <w:r>
        <w:t xml:space="preserve">"Critical linguistics [...] formulated an analysis of public discourse, an analysis designed to get at the ideology coded implicitly behind the overt propositions [...] </w:t>
      </w:r>
      <w:r w:rsidRPr="0043718A">
        <w:rPr>
          <w:u w:val="single"/>
        </w:rPr>
        <w:t>Critical linguistics insists that all representation is mediated, moulded by the value systems that are ingrained in the medium</w:t>
      </w:r>
      <w:r>
        <w:t xml:space="preserve"> [...] The proponents [...] are concerned to use linguistic analysis to expose misrepresentation [...] the critical linguist is crucially concerned with the relativity of representation." (Fowler 1996: 3, 4, 10.)</w:t>
      </w:r>
    </w:p>
    <w:p w:rsidR="009A7490" w:rsidRDefault="009A7490" w:rsidP="009A7490">
      <w:r w:rsidRPr="00BB018C">
        <w:rPr>
          <w:u w:val="single"/>
        </w:rPr>
        <w:t xml:space="preserve">Key concepts include: </w:t>
      </w:r>
      <w:r w:rsidRPr="00BB018C">
        <w:rPr>
          <w:b/>
          <w:u w:val="single"/>
        </w:rPr>
        <w:t>representation, mediation, implicit or hidden meanings</w:t>
      </w:r>
      <w:r w:rsidRPr="00BB018C">
        <w:rPr>
          <w:u w:val="single"/>
        </w:rPr>
        <w:t xml:space="preserve">, and the explicitly political aim of analysing power and inequality, </w:t>
      </w:r>
      <w:r w:rsidRPr="00BB018C">
        <w:rPr>
          <w:b/>
          <w:u w:val="single"/>
        </w:rPr>
        <w:t>not just to interpret the world but to change the world</w:t>
      </w:r>
      <w:r w:rsidRPr="00BB018C">
        <w:rPr>
          <w:b/>
        </w:rPr>
        <w:t>.</w:t>
      </w:r>
      <w:r>
        <w:t xml:space="preserve"> In addition to this critique of ideology, important themes are the </w:t>
      </w:r>
      <w:r w:rsidRPr="00967CE3">
        <w:rPr>
          <w:u w:val="single"/>
        </w:rPr>
        <w:t>relation between changes in discourse and wider sociocultural change, and the claim that language has acquired new functions in the late-modern world</w:t>
      </w:r>
      <w:r>
        <w:t xml:space="preserve"> (Fairclough 1992). However, the two themes are closely connected, since they both concern relations between ways of talking and ways of thinking, and I will here treat them together.</w:t>
      </w:r>
    </w:p>
    <w:p w:rsidR="009A7490" w:rsidRDefault="009A7490" w:rsidP="009A7490">
      <w:r>
        <w:t>I will take as representative two books which have the phrase "critical discourse analysis" in the title (Fairclough 1995a, Caldas-</w:t>
      </w:r>
      <w:r w:rsidRPr="0044547A">
        <w:rPr>
          <w:u w:val="single"/>
        </w:rPr>
        <w:t>Coulthard &amp; Coulthard 1996</w:t>
      </w:r>
      <w:r>
        <w:t xml:space="preserve">) </w:t>
      </w:r>
      <w:r w:rsidRPr="0044547A">
        <w:rPr>
          <w:u w:val="single"/>
        </w:rPr>
        <w:t>and</w:t>
      </w:r>
      <w:r>
        <w:t xml:space="preserve"> four other books by Fairclough (1989, 1992, 1995a, b). Also relevant is work by Fowler (1991a), Hodge and Kress (1988, 1993), Kress (1990), and Meinhof &amp; Richardson (1994). Caldas-Coulthard &amp; Coulthard (1996: xi) regard "the leading names in the field" to be Fairclough, Fowler, Kress, </w:t>
      </w:r>
      <w:r w:rsidRPr="0044547A">
        <w:rPr>
          <w:u w:val="single"/>
        </w:rPr>
        <w:t>van Dijk</w:t>
      </w:r>
      <w:r>
        <w:t>, van Leeuven, and Wodak.</w:t>
      </w:r>
    </w:p>
    <w:p w:rsidR="009A7490" w:rsidRPr="0044547A" w:rsidRDefault="009A7490" w:rsidP="009A7490">
      <w:pPr>
        <w:rPr>
          <w:u w:val="single"/>
        </w:rPr>
      </w:pPr>
      <w:r w:rsidRPr="0044547A">
        <w:rPr>
          <w:u w:val="single"/>
        </w:rPr>
        <w:t>Criticisms</w:t>
      </w:r>
    </w:p>
    <w:p w:rsidR="009A7490" w:rsidRPr="0077424E" w:rsidRDefault="009A7490" w:rsidP="009A7490">
      <w:pPr>
        <w:rPr>
          <w:b/>
          <w:u w:val="single"/>
        </w:rPr>
      </w:pPr>
      <w:r w:rsidRPr="00ED5C9F">
        <w:rPr>
          <w:u w:val="single"/>
        </w:rPr>
        <w:t xml:space="preserve">CDA aims to provide social criticism which is </w:t>
      </w:r>
      <w:r w:rsidRPr="00886460">
        <w:rPr>
          <w:b/>
          <w:u w:val="single"/>
        </w:rPr>
        <w:t>based on firm linguistic evidence</w:t>
      </w:r>
      <w:r>
        <w:t xml:space="preserve">: both politically committed and grounded in "systematic and detailed textual analysis" (Fairclough 1995a: 187). However </w:t>
      </w:r>
      <w:r w:rsidRPr="00886460">
        <w:rPr>
          <w:b/>
          <w:u w:val="single"/>
        </w:rPr>
        <w:t>I will question the extent to which CDA meets "standards of careful, rigorous and systematic analysis"</w:t>
      </w:r>
      <w:r>
        <w:t xml:space="preserve"> (Fairclough &amp; Wodak 1997: 259). I will mostly formulate my criticisms as a series of questions, since I think that some of them can be answered. However, </w:t>
      </w:r>
      <w:r w:rsidRPr="0077424E">
        <w:rPr>
          <w:u w:val="single"/>
        </w:rPr>
        <w:t xml:space="preserve">the paper is not entirely optimistic, and I will argue that </w:t>
      </w:r>
      <w:r w:rsidRPr="0077424E">
        <w:rPr>
          <w:b/>
          <w:u w:val="single"/>
        </w:rPr>
        <w:t>CDA is unavoidably circular in certain respects.</w:t>
      </w:r>
    </w:p>
    <w:p w:rsidR="009A7490" w:rsidRDefault="009A7490" w:rsidP="009A7490">
      <w:r w:rsidRPr="00DD64A4">
        <w:rPr>
          <w:b/>
          <w:u w:val="single"/>
        </w:rPr>
        <w:t>Some sharp criticisms have been around for a long time, but remain unanswered</w:t>
      </w:r>
      <w:r>
        <w:t xml:space="preserve">. A repeated criticism is that the </w:t>
      </w:r>
      <w:r w:rsidRPr="00DD64A4">
        <w:rPr>
          <w:u w:val="single"/>
        </w:rPr>
        <w:t xml:space="preserve">textual interpretations of critical linguists are </w:t>
      </w:r>
      <w:r w:rsidRPr="00934C96">
        <w:rPr>
          <w:b/>
          <w:u w:val="single"/>
        </w:rPr>
        <w:t>politically rather than linguistically motivated</w:t>
      </w:r>
      <w:r>
        <w:t xml:space="preserve">, and that </w:t>
      </w:r>
      <w:r w:rsidRPr="00DD64A4">
        <w:rPr>
          <w:b/>
          <w:u w:val="single"/>
        </w:rPr>
        <w:t>analysts find what they expect to find</w:t>
      </w:r>
      <w:r w:rsidRPr="00DD64A4">
        <w:rPr>
          <w:u w:val="single"/>
        </w:rPr>
        <w:t>, whether absences or presences</w:t>
      </w:r>
      <w:r>
        <w:t>. Sharrock and Anderson (1981) are ironic with reference to critical linguists such as Kress and Fowler:</w:t>
      </w:r>
    </w:p>
    <w:p w:rsidR="009A7490" w:rsidRDefault="009A7490" w:rsidP="009A7490">
      <w:r>
        <w:t>"[</w:t>
      </w:r>
      <w:r w:rsidRPr="0056649D">
        <w:rPr>
          <w:u w:val="single"/>
        </w:rPr>
        <w:t>O]ne of the stock techniques</w:t>
      </w:r>
      <w:r>
        <w:t xml:space="preserve"> employed by Kress and his colleagues </w:t>
      </w:r>
      <w:r w:rsidRPr="0056649D">
        <w:rPr>
          <w:u w:val="single"/>
        </w:rPr>
        <w:t>is to look in the wrong place</w:t>
      </w:r>
      <w:r>
        <w:t xml:space="preserve"> for something, </w:t>
      </w:r>
      <w:r w:rsidRPr="0056649D">
        <w:rPr>
          <w:u w:val="single"/>
        </w:rPr>
        <w:t>then complain that they can't find it</w:t>
      </w:r>
      <w:r>
        <w:t xml:space="preserve">, </w:t>
      </w:r>
      <w:r w:rsidRPr="0056649D">
        <w:rPr>
          <w:u w:val="single"/>
        </w:rPr>
        <w:t>and suggest that it is being concealed from them</w:t>
      </w:r>
      <w:r>
        <w:t>."</w:t>
      </w:r>
    </w:p>
    <w:p w:rsidR="009A7490" w:rsidRDefault="009A7490" w:rsidP="009A7490">
      <w:r>
        <w:t xml:space="preserve">Amongst many criticisms, Widdowson (1995a, b, 1996) also criticizes </w:t>
      </w:r>
      <w:r w:rsidRPr="007A655F">
        <w:rPr>
          <w:b/>
          <w:u w:val="single"/>
        </w:rPr>
        <w:t>CDA for a political agenda which is not clearly grounded in linguistic analysis,</w:t>
      </w:r>
      <w:r>
        <w:t xml:space="preserve"> and he is severe in his overall characterizations of Fairclough (1992):</w:t>
      </w:r>
    </w:p>
    <w:p w:rsidR="009A7490" w:rsidRDefault="009A7490" w:rsidP="009A7490">
      <w:r>
        <w:lastRenderedPageBreak/>
        <w:t xml:space="preserve">"[...] </w:t>
      </w:r>
      <w:r w:rsidRPr="00212A8E">
        <w:rPr>
          <w:u w:val="single"/>
        </w:rPr>
        <w:t xml:space="preserve">essentially </w:t>
      </w:r>
      <w:r w:rsidRPr="00212A8E">
        <w:rPr>
          <w:b/>
          <w:u w:val="single"/>
        </w:rPr>
        <w:t>sociological or socio-political rather than linguistic</w:t>
      </w:r>
      <w:r>
        <w:t xml:space="preserve"> [...] an impressive </w:t>
      </w:r>
      <w:r w:rsidRPr="00F74747">
        <w:rPr>
          <w:u w:val="single"/>
        </w:rPr>
        <w:t>display of apparent scholarship</w:t>
      </w:r>
      <w:r>
        <w:t xml:space="preserve"> [...] </w:t>
      </w:r>
      <w:r w:rsidRPr="00F74747">
        <w:rPr>
          <w:u w:val="single"/>
        </w:rPr>
        <w:t xml:space="preserve">profligate with </w:t>
      </w:r>
      <w:r w:rsidRPr="00F74747">
        <w:rPr>
          <w:b/>
          <w:u w:val="single"/>
        </w:rPr>
        <w:t>terms whose conceptual significance</w:t>
      </w:r>
      <w:r w:rsidRPr="00F74747">
        <w:rPr>
          <w:u w:val="single"/>
        </w:rPr>
        <w:t xml:space="preserve"> is uncertain</w:t>
      </w:r>
      <w:r>
        <w:t xml:space="preserve"> [...] interpretation in support of belief takes precedence over analysis in support of theory [...] perhaps conviction counts for more than cogency." (1995b.)</w:t>
      </w:r>
    </w:p>
    <w:p w:rsidR="009A7490" w:rsidRDefault="009A7490" w:rsidP="009A7490">
      <w:r>
        <w:t xml:space="preserve">Perhaps </w:t>
      </w:r>
      <w:r w:rsidRPr="00AA5226">
        <w:rPr>
          <w:u w:val="single"/>
        </w:rPr>
        <w:t xml:space="preserve">particularly significant are criticisms by Fowler </w:t>
      </w:r>
      <w:r>
        <w:t xml:space="preserve">(1996: 8, 12), </w:t>
      </w:r>
      <w:r w:rsidRPr="00AA5226">
        <w:rPr>
          <w:u w:val="single"/>
        </w:rPr>
        <w:t>one of the originators of critical linguistics</w:t>
      </w:r>
      <w:r>
        <w:t>:</w:t>
      </w:r>
    </w:p>
    <w:p w:rsidR="009A7490" w:rsidRDefault="009A7490" w:rsidP="009A7490">
      <w:r>
        <w:t>"[</w:t>
      </w:r>
      <w:r w:rsidRPr="00AA5226">
        <w:rPr>
          <w:u w:val="single"/>
        </w:rPr>
        <w:t>M]ajor problems remain with critical linguistics</w:t>
      </w:r>
      <w:r>
        <w:t xml:space="preserve"> [...] [</w:t>
      </w:r>
      <w:r w:rsidRPr="00AA5226">
        <w:rPr>
          <w:b/>
          <w:u w:val="single"/>
        </w:rPr>
        <w:t>D]emonstrations [tend] to be fragmentary, exemplificatory, and they usually take too much for granted in the way of method and of context</w:t>
      </w:r>
      <w:r>
        <w:t xml:space="preserve">. [...] [N]owadays it seems that </w:t>
      </w:r>
      <w:r w:rsidRPr="007326E8">
        <w:rPr>
          <w:b/>
          <w:u w:val="single"/>
        </w:rPr>
        <w:t>anything can count as discourse analysis</w:t>
      </w:r>
      <w:r w:rsidRPr="007326E8">
        <w:rPr>
          <w:u w:val="single"/>
        </w:rPr>
        <w:t xml:space="preserve"> </w:t>
      </w:r>
      <w:r>
        <w:t>[...] [T]here is a danger [of] competing and uncontrolled methodologies drawn from a scatter of different models in the social sciences."</w:t>
      </w:r>
    </w:p>
    <w:p w:rsidR="009A7490" w:rsidRPr="00D646CE" w:rsidRDefault="009A7490" w:rsidP="009A7490">
      <w:pPr>
        <w:rPr>
          <w:b/>
          <w:u w:val="single"/>
        </w:rPr>
      </w:pPr>
      <w:r>
        <w:t xml:space="preserve">These quotations express several fundamental criticisms: that </w:t>
      </w:r>
      <w:r w:rsidRPr="00912A69">
        <w:rPr>
          <w:u w:val="single"/>
        </w:rPr>
        <w:t xml:space="preserve">CDA's methods of data collection and text analysis are </w:t>
      </w:r>
      <w:r w:rsidRPr="00912A69">
        <w:rPr>
          <w:b/>
          <w:u w:val="single"/>
        </w:rPr>
        <w:t>inexplicit</w:t>
      </w:r>
      <w:r>
        <w:t xml:space="preserve">, that </w:t>
      </w:r>
      <w:r w:rsidRPr="00912A69">
        <w:rPr>
          <w:u w:val="single"/>
        </w:rPr>
        <w:t xml:space="preserve">the data are often restricted to </w:t>
      </w:r>
      <w:r w:rsidRPr="00912A69">
        <w:rPr>
          <w:b/>
          <w:u w:val="single"/>
        </w:rPr>
        <w:t>text fragments</w:t>
      </w:r>
      <w:r>
        <w:t xml:space="preserve">, </w:t>
      </w:r>
      <w:r w:rsidRPr="00C232A3">
        <w:rPr>
          <w:u w:val="single"/>
        </w:rPr>
        <w:t xml:space="preserve">and that it is </w:t>
      </w:r>
      <w:r w:rsidRPr="00C232A3">
        <w:rPr>
          <w:b/>
          <w:u w:val="single"/>
        </w:rPr>
        <w:t>conceptually circular</w:t>
      </w:r>
      <w:r w:rsidRPr="00C232A3">
        <w:rPr>
          <w:u w:val="single"/>
        </w:rPr>
        <w:t xml:space="preserve">, in so far as its own interpretations of texts are as historically bound as anyone else's, and that it is a </w:t>
      </w:r>
      <w:r w:rsidRPr="004471C0">
        <w:rPr>
          <w:b/>
          <w:u w:val="single"/>
        </w:rPr>
        <w:t>disguised form of political correctness.</w:t>
      </w:r>
    </w:p>
    <w:p w:rsidR="009A7490" w:rsidRDefault="009A7490" w:rsidP="009A7490"/>
    <w:p w:rsidR="009A7490" w:rsidRPr="00D646CE" w:rsidRDefault="009A7490" w:rsidP="009A7490">
      <w:pPr>
        <w:pStyle w:val="Heading4"/>
      </w:pPr>
      <w:r>
        <w:t xml:space="preserve">CDA falls prone to </w:t>
      </w:r>
      <w:r>
        <w:rPr>
          <w:u w:val="single"/>
        </w:rPr>
        <w:t>its own criticism</w:t>
      </w:r>
      <w:r>
        <w:t xml:space="preserve"> – fundamentally </w:t>
      </w:r>
      <w:r>
        <w:rPr>
          <w:u w:val="single"/>
        </w:rPr>
        <w:t>has to be biased</w:t>
      </w:r>
    </w:p>
    <w:p w:rsidR="009A7490" w:rsidRDefault="009A7490" w:rsidP="009A7490">
      <w:r>
        <w:t xml:space="preserve">Michael </w:t>
      </w:r>
      <w:r w:rsidRPr="00796D2C">
        <w:rPr>
          <w:rStyle w:val="Style13ptBold"/>
        </w:rPr>
        <w:t>Stubbs 97</w:t>
      </w:r>
      <w:r>
        <w:t xml:space="preserve">, </w:t>
      </w:r>
      <w:r w:rsidRPr="00796D2C">
        <w:t>Professor of English Linguistics at the University of Trier, Germany, since 1990. He was previously Professor of English in Education, Institute of Education, University of London (1985-90) and Lecturer in Linguistics, University of Nottingham, UK (1974-85)</w:t>
      </w:r>
      <w:r>
        <w:t xml:space="preserve">, “WHORF'S CHILDREN: CRITICAL COMMENTS ON CRITICAL DISCOURSE ANALYSIS (CDA)”, </w:t>
      </w:r>
      <w:r w:rsidRPr="00796D2C">
        <w:t>British Association for Applied Linguistics</w:t>
      </w:r>
      <w:r>
        <w:t xml:space="preserve">, 1997, </w:t>
      </w:r>
      <w:hyperlink r:id="rId276" w:history="1">
        <w:r w:rsidRPr="00DD3F7E">
          <w:rPr>
            <w:rStyle w:val="Hyperlink"/>
          </w:rPr>
          <w:t>https://www.uni-trier.de/fileadmin/fb2/ANG/Linguistik/Stubbs/stubbs-1997-whorfs-children.pdf</w:t>
        </w:r>
      </w:hyperlink>
    </w:p>
    <w:p w:rsidR="009A7490" w:rsidRDefault="009A7490" w:rsidP="009A7490">
      <w:r>
        <w:t>For other criticisms, see Candlin's introduction to Fairclough (1995a: viii-ix) on theoretical and methodological problems, and Hammersley (1996) on problems with CDA's relation to "critical theory". In a more sympathetic overview, Richardson (1987) points to problems with the frequent metaphors of visibility and concealment.</w:t>
      </w:r>
    </w:p>
    <w:p w:rsidR="009A7490" w:rsidRDefault="009A7490" w:rsidP="009A7490">
      <w:r>
        <w:t>The Essential Questions</w:t>
      </w:r>
    </w:p>
    <w:p w:rsidR="009A7490" w:rsidRPr="00365D75" w:rsidRDefault="009A7490" w:rsidP="009A7490">
      <w:pPr>
        <w:rPr>
          <w:b/>
          <w:u w:val="single"/>
        </w:rPr>
      </w:pPr>
      <w:r>
        <w:t xml:space="preserve">I will concentrate on questions of data, description and theory. The first is: Q1. </w:t>
      </w:r>
      <w:r w:rsidRPr="00365D75">
        <w:rPr>
          <w:b/>
          <w:u w:val="single"/>
        </w:rPr>
        <w:t>By what criteria can CDA's textual analyses be evaluated?</w:t>
      </w:r>
    </w:p>
    <w:p w:rsidR="009A7490" w:rsidRDefault="009A7490" w:rsidP="009A7490">
      <w:r w:rsidRPr="00132B93">
        <w:rPr>
          <w:u w:val="single"/>
        </w:rPr>
        <w:t xml:space="preserve">How does CDA stand up to evaluation against standard criteria such as the </w:t>
      </w:r>
      <w:r w:rsidRPr="00132B93">
        <w:rPr>
          <w:b/>
          <w:u w:val="single"/>
        </w:rPr>
        <w:t>explicitness and testability of underlying hypotheses</w:t>
      </w:r>
      <w:r>
        <w:t xml:space="preserve">, the replicability of methods of analysis </w:t>
      </w:r>
      <w:r w:rsidRPr="00AE44B7">
        <w:rPr>
          <w:u w:val="single"/>
        </w:rPr>
        <w:t>and the reliability of results</w:t>
      </w:r>
      <w:r>
        <w:t xml:space="preserve"> (such that different analysts would produce the same analysis), comprehensive coverage of data, and representativeness of data?</w:t>
      </w:r>
    </w:p>
    <w:p w:rsidR="009A7490" w:rsidRPr="00D734E5" w:rsidRDefault="009A7490" w:rsidP="009A7490">
      <w:pPr>
        <w:rPr>
          <w:b/>
          <w:u w:val="single"/>
        </w:rPr>
      </w:pPr>
      <w:r>
        <w:t xml:space="preserve">In particular, </w:t>
      </w:r>
      <w:r w:rsidRPr="00D734E5">
        <w:rPr>
          <w:u w:val="single"/>
        </w:rPr>
        <w:t xml:space="preserve">CDA </w:t>
      </w:r>
      <w:r w:rsidRPr="00D734E5">
        <w:rPr>
          <w:b/>
          <w:u w:val="single"/>
        </w:rPr>
        <w:t>never explicitly answers the question of what relation is claimed between formal features of texts and their interpretation</w:t>
      </w:r>
      <w:r>
        <w:t xml:space="preserve">. Indeed, I think </w:t>
      </w:r>
      <w:r w:rsidRPr="00D734E5">
        <w:rPr>
          <w:b/>
          <w:u w:val="single"/>
        </w:rPr>
        <w:t>contradictory views are taken.</w:t>
      </w:r>
    </w:p>
    <w:p w:rsidR="009A7490" w:rsidRDefault="009A7490" w:rsidP="009A7490">
      <w:r>
        <w:t>3</w:t>
      </w:r>
    </w:p>
    <w:p w:rsidR="009A7490" w:rsidRDefault="009A7490" w:rsidP="009A7490"/>
    <w:p w:rsidR="009A7490" w:rsidRPr="0018400E" w:rsidRDefault="009A7490" w:rsidP="009A7490">
      <w:pPr>
        <w:rPr>
          <w:b/>
          <w:u w:val="single"/>
        </w:rPr>
      </w:pPr>
      <w:r>
        <w:t xml:space="preserve">On the one hand, both Fairclough (1989: 110ff) and Fowler (1991a: 66ff) provide lists of formal linguistic features which are likely to be ideologically significant, and such features are cited in analyses. On the other hand, both Fairclough (1995a: 71) and Fowler (1991b: 90, 1996: 9) emphasize that </w:t>
      </w:r>
      <w:r w:rsidRPr="0018400E">
        <w:rPr>
          <w:u w:val="single"/>
        </w:rPr>
        <w:t>ideology cannot be read off texts in a mechanical way</w:t>
      </w:r>
      <w:r>
        <w:t xml:space="preserve">, since </w:t>
      </w:r>
      <w:r w:rsidRPr="0018400E">
        <w:rPr>
          <w:b/>
          <w:u w:val="single"/>
        </w:rPr>
        <w:t>there is no one-to-one correspondence between forms and functions.</w:t>
      </w:r>
    </w:p>
    <w:p w:rsidR="009A7490" w:rsidRPr="00707CD8" w:rsidRDefault="009A7490" w:rsidP="009A7490">
      <w:pPr>
        <w:rPr>
          <w:u w:val="single"/>
        </w:rPr>
      </w:pPr>
      <w:r>
        <w:t xml:space="preserve">On the one hand, a text is seen as a series of traces left by the processes of production. On the other hand, these </w:t>
      </w:r>
      <w:r w:rsidRPr="007D5707">
        <w:rPr>
          <w:b/>
          <w:u w:val="single"/>
        </w:rPr>
        <w:t>traces may be ambiguous</w:t>
      </w:r>
      <w:r>
        <w:t xml:space="preserve">. </w:t>
      </w:r>
      <w:r w:rsidRPr="007D5707">
        <w:rPr>
          <w:u w:val="single"/>
        </w:rPr>
        <w:t xml:space="preserve">A commonly cited example is that an </w:t>
      </w:r>
      <w:r w:rsidRPr="007D5707">
        <w:rPr>
          <w:b/>
          <w:u w:val="single"/>
        </w:rPr>
        <w:t>agentless passive has no self-evident ideological reading</w:t>
      </w:r>
      <w:r>
        <w:t xml:space="preserve">: </w:t>
      </w:r>
      <w:r w:rsidRPr="002F130B">
        <w:rPr>
          <w:u w:val="single"/>
        </w:rPr>
        <w:t xml:space="preserve">it may be used manipulatively to conceal human agency, but it may be used because the human agent is </w:t>
      </w:r>
      <w:r w:rsidRPr="00707CD8">
        <w:rPr>
          <w:u w:val="single"/>
        </w:rPr>
        <w:t>irrelevant, or obvious to everyone from background knowledge, or already known because previously mentioned in the text, or it may simply be used to make the sentence shorter.</w:t>
      </w:r>
    </w:p>
    <w:p w:rsidR="009A7490" w:rsidRDefault="009A7490" w:rsidP="009A7490">
      <w:r>
        <w:t xml:space="preserve">Therefore CDA's descriptive claims are often unclear. In any case, if it is not possible to read the ideology off the texts, then the </w:t>
      </w:r>
      <w:r w:rsidRPr="00E95047">
        <w:rPr>
          <w:b/>
          <w:sz w:val="26"/>
          <w:szCs w:val="26"/>
          <w:u w:val="single"/>
        </w:rPr>
        <w:t>analysts themselves are reading meanings into texts on the basis of their own unexplicated knowledge</w:t>
      </w:r>
      <w:r>
        <w:t>. (The circularity problem.)</w:t>
      </w:r>
    </w:p>
    <w:p w:rsidR="009A7490" w:rsidRDefault="009A7490" w:rsidP="009A7490">
      <w:r>
        <w:t>This question can be formulated from the point of view of the text itself or the readers of the text. Fowler (1996: 7) points out that in much (all?) work in CDA, "the reader simply is not theorized". So an alternative formulation of question 1 is:</w:t>
      </w:r>
    </w:p>
    <w:p w:rsidR="009A7490" w:rsidRPr="009011AA" w:rsidRDefault="009A7490" w:rsidP="009A7490">
      <w:pPr>
        <w:rPr>
          <w:u w:val="single"/>
        </w:rPr>
      </w:pPr>
      <w:r>
        <w:t xml:space="preserve">Q2. </w:t>
      </w:r>
      <w:r w:rsidRPr="009011AA">
        <w:rPr>
          <w:u w:val="single"/>
        </w:rPr>
        <w:t>What source of interpretative authority does CDA claim?</w:t>
      </w:r>
    </w:p>
    <w:p w:rsidR="009A7490" w:rsidRDefault="009A7490" w:rsidP="009A7490">
      <w:r w:rsidRPr="00847984">
        <w:rPr>
          <w:u w:val="single"/>
        </w:rPr>
        <w:lastRenderedPageBreak/>
        <w:t xml:space="preserve">CDA warns us that there are no brute facts and no disinterested texts, and emphasizes the force of history and of one's point of view. But if there are no disinterested texts, it follows that </w:t>
      </w:r>
      <w:r w:rsidRPr="00847984">
        <w:rPr>
          <w:b/>
          <w:u w:val="single"/>
        </w:rPr>
        <w:t>CDA is not itself immune to these points</w:t>
      </w:r>
      <w:r>
        <w:t xml:space="preserve">, and that </w:t>
      </w:r>
      <w:r w:rsidRPr="00847984">
        <w:rPr>
          <w:b/>
          <w:u w:val="single"/>
        </w:rPr>
        <w:t>its own interpretations also embody interests</w:t>
      </w:r>
      <w:r>
        <w:t>. The fact that this is noted from time to time by practitioners does not get CDA out of this particular Catch 22. We cannot have it both ways.</w:t>
      </w:r>
    </w:p>
    <w:p w:rsidR="009A7490" w:rsidRDefault="009A7490" w:rsidP="009A7490">
      <w:r>
        <w:t>I move now to more specific descriptive claims.</w:t>
      </w:r>
    </w:p>
    <w:p w:rsidR="009A7490" w:rsidRDefault="009A7490" w:rsidP="009A7490"/>
    <w:p w:rsidR="009A7490" w:rsidRDefault="009A7490" w:rsidP="009A7490">
      <w:pPr>
        <w:pStyle w:val="Heading4"/>
      </w:pPr>
      <w:r>
        <w:t xml:space="preserve">Their </w:t>
      </w:r>
      <w:r>
        <w:rPr>
          <w:u w:val="single"/>
        </w:rPr>
        <w:t>stark analysis</w:t>
      </w:r>
      <w:r>
        <w:t xml:space="preserve"> of </w:t>
      </w:r>
      <w:r>
        <w:rPr>
          <w:u w:val="single"/>
        </w:rPr>
        <w:t>single words</w:t>
      </w:r>
      <w:r>
        <w:t xml:space="preserve"> while failing to analyze context means the pik </w:t>
      </w:r>
      <w:r>
        <w:rPr>
          <w:u w:val="single"/>
        </w:rPr>
        <w:t>fails</w:t>
      </w:r>
    </w:p>
    <w:p w:rsidR="009A7490" w:rsidRPr="004F5F89" w:rsidRDefault="009A7490" w:rsidP="009A7490">
      <w:r>
        <w:t xml:space="preserve">Michael </w:t>
      </w:r>
      <w:r w:rsidRPr="00796D2C">
        <w:rPr>
          <w:rStyle w:val="Style13ptBold"/>
        </w:rPr>
        <w:t>Stubbs 97</w:t>
      </w:r>
      <w:r>
        <w:t xml:space="preserve">, </w:t>
      </w:r>
      <w:r w:rsidRPr="00796D2C">
        <w:t>Professor of English Linguistics at the University of Trier, Germany, since 1990. He was previously Professor of English in Education, Institute of Education, University of London (1985-90) and Lecturer in Linguistics, University of Nottingham, UK (1974-85)</w:t>
      </w:r>
      <w:r>
        <w:t xml:space="preserve">, “WHORF'S CHILDREN: CRITICAL COMMENTS ON CRITICAL DISCOURSE ANALYSIS (CDA)”, </w:t>
      </w:r>
      <w:r w:rsidRPr="00796D2C">
        <w:t>British Association for Applied Linguistics</w:t>
      </w:r>
      <w:r>
        <w:t xml:space="preserve">, 1997, </w:t>
      </w:r>
      <w:hyperlink r:id="rId277" w:history="1">
        <w:r w:rsidRPr="00DD3F7E">
          <w:rPr>
            <w:rStyle w:val="Hyperlink"/>
          </w:rPr>
          <w:t>https://www.uni-trier.de/fileadmin/fb2/ANG/Linguistik/Stubbs/stubbs-1997-whorfs-children.pdf</w:t>
        </w:r>
      </w:hyperlink>
    </w:p>
    <w:p w:rsidR="009A7490" w:rsidRPr="00CA1AD4" w:rsidRDefault="009A7490" w:rsidP="009A7490">
      <w:pPr>
        <w:rPr>
          <w:b/>
          <w:u w:val="single"/>
        </w:rPr>
      </w:pPr>
      <w:r>
        <w:t xml:space="preserve">Q3. </w:t>
      </w:r>
      <w:r w:rsidRPr="00CA1AD4">
        <w:rPr>
          <w:b/>
          <w:u w:val="single"/>
        </w:rPr>
        <w:t>What descriptive claim is being made about mixed texts?</w:t>
      </w:r>
    </w:p>
    <w:p w:rsidR="009A7490" w:rsidRDefault="009A7490" w:rsidP="009A7490">
      <w:r>
        <w:t xml:space="preserve">In the context of an argument that changing ways of talking are inherently related to wider processes of cultural change, Fairclough (e.g. 1995a: 142ff, 192ff) observes that </w:t>
      </w:r>
      <w:r w:rsidRPr="00D94D0E">
        <w:rPr>
          <w:u w:val="single"/>
        </w:rPr>
        <w:t>many texts are hybrids</w:t>
      </w:r>
      <w:r>
        <w:t xml:space="preserve">: for example, </w:t>
      </w:r>
      <w:r w:rsidRPr="00D94D0E">
        <w:rPr>
          <w:u w:val="single"/>
        </w:rPr>
        <w:t xml:space="preserve">both </w:t>
      </w:r>
      <w:r w:rsidRPr="00D94D0E">
        <w:rPr>
          <w:b/>
          <w:u w:val="single"/>
        </w:rPr>
        <w:t>academic writing and political debates</w:t>
      </w:r>
      <w:r w:rsidRPr="00D94D0E">
        <w:rPr>
          <w:u w:val="single"/>
        </w:rPr>
        <w:t xml:space="preserve"> on television </w:t>
      </w:r>
      <w:r w:rsidRPr="00D94D0E">
        <w:rPr>
          <w:b/>
          <w:u w:val="single"/>
        </w:rPr>
        <w:t>are becoming more colloquial</w:t>
      </w:r>
      <w:r>
        <w:t xml:space="preserve">. It is a common observation that </w:t>
      </w:r>
      <w:r w:rsidRPr="00D94D0E">
        <w:rPr>
          <w:u w:val="single"/>
        </w:rPr>
        <w:t xml:space="preserve">public language in general </w:t>
      </w:r>
      <w:r>
        <w:t xml:space="preserve">(including much written academic language) </w:t>
      </w:r>
      <w:r w:rsidRPr="00D94D0E">
        <w:rPr>
          <w:u w:val="single"/>
        </w:rPr>
        <w:t xml:space="preserve">is becoming </w:t>
      </w:r>
      <w:r w:rsidRPr="00051972">
        <w:rPr>
          <w:b/>
          <w:u w:val="single"/>
        </w:rPr>
        <w:t>less formal</w:t>
      </w:r>
      <w:r w:rsidRPr="00D94D0E">
        <w:rPr>
          <w:u w:val="single"/>
        </w:rPr>
        <w:t>,</w:t>
      </w:r>
      <w:r>
        <w:t xml:space="preserve"> that many texts (for example, in advertising) are heterogeneous, and that such </w:t>
      </w:r>
      <w:r w:rsidRPr="00051972">
        <w:rPr>
          <w:u w:val="single"/>
        </w:rPr>
        <w:t>mixing is a statistical phenomenon</w:t>
      </w:r>
      <w:r>
        <w:t xml:space="preserve"> (Coseriu 1988: 26ff).</w:t>
      </w:r>
    </w:p>
    <w:p w:rsidR="009A7490" w:rsidRDefault="009A7490" w:rsidP="009A7490">
      <w:r>
        <w:t xml:space="preserve">However, </w:t>
      </w:r>
      <w:r w:rsidRPr="0012403B">
        <w:rPr>
          <w:u w:val="single"/>
        </w:rPr>
        <w:t xml:space="preserve">Fairclough </w:t>
      </w:r>
      <w:r>
        <w:t xml:space="preserve">makes no precise descriptive claims in this area. He points to a phenomenon which is essentially quantitative, but </w:t>
      </w:r>
      <w:r w:rsidRPr="0012403B">
        <w:rPr>
          <w:u w:val="single"/>
        </w:rPr>
        <w:t>provides no quantitative findings for individual texts, no comparisons between different texts or text types, no quantitative diachronic findings that textual heterogeneity is increasing, and indeed no methods for calculating heterogeneity in texts</w:t>
      </w:r>
      <w:r>
        <w:t>. A claim is made about a probabilistic phenomenon, but no refutable findings or methods are provided.</w:t>
      </w:r>
    </w:p>
    <w:p w:rsidR="009A7490" w:rsidRDefault="009A7490" w:rsidP="009A7490">
      <w:r>
        <w:t>4</w:t>
      </w:r>
    </w:p>
    <w:p w:rsidR="009A7490" w:rsidRDefault="009A7490" w:rsidP="009A7490"/>
    <w:p w:rsidR="009A7490" w:rsidRDefault="009A7490" w:rsidP="009A7490">
      <w:r>
        <w:t xml:space="preserve">Like many approaches to stylistic variation, </w:t>
      </w:r>
      <w:r w:rsidRPr="00064800">
        <w:rPr>
          <w:b/>
          <w:sz w:val="26"/>
          <w:szCs w:val="26"/>
          <w:u w:val="single"/>
        </w:rPr>
        <w:t>CDA</w:t>
      </w:r>
      <w:r>
        <w:t xml:space="preserve"> </w:t>
      </w:r>
      <w:r w:rsidRPr="00064800">
        <w:rPr>
          <w:b/>
          <w:sz w:val="26"/>
          <w:szCs w:val="26"/>
          <w:u w:val="single"/>
        </w:rPr>
        <w:t>has a strong tendency</w:t>
      </w:r>
      <w:r>
        <w:t xml:space="preserve"> either </w:t>
      </w:r>
      <w:r w:rsidRPr="00064800">
        <w:rPr>
          <w:b/>
          <w:sz w:val="26"/>
          <w:szCs w:val="26"/>
          <w:u w:val="single"/>
        </w:rPr>
        <w:t>to</w:t>
      </w:r>
      <w:r>
        <w:t xml:space="preserve"> </w:t>
      </w:r>
      <w:r w:rsidRPr="00064800">
        <w:rPr>
          <w:b/>
          <w:sz w:val="26"/>
          <w:szCs w:val="26"/>
          <w:u w:val="single"/>
        </w:rPr>
        <w:t>analyse</w:t>
      </w:r>
      <w:r>
        <w:t xml:space="preserve"> just a few stylistic features (sometimes </w:t>
      </w:r>
      <w:r w:rsidRPr="00064800">
        <w:rPr>
          <w:b/>
          <w:sz w:val="26"/>
          <w:szCs w:val="26"/>
          <w:u w:val="single"/>
        </w:rPr>
        <w:t>a single word</w:t>
      </w:r>
      <w:r>
        <w:t xml:space="preserve">, such as enterprise: see Fairclough 1995a: 112), </w:t>
      </w:r>
      <w:r w:rsidRPr="00C270FD">
        <w:rPr>
          <w:u w:val="single"/>
        </w:rPr>
        <w:t>or to conceive of stylistic variation in terms of simple dichotomies</w:t>
      </w:r>
      <w:r>
        <w:t xml:space="preserve">, such as public and private, or homogeneous and heterogeneous. Yet it is well known that </w:t>
      </w:r>
      <w:r w:rsidRPr="007D7CEE">
        <w:rPr>
          <w:b/>
          <w:u w:val="single"/>
        </w:rPr>
        <w:t>registers are very rarely defined by individual features</w:t>
      </w:r>
      <w:r>
        <w:t>, but consist of clusters of associated features which have a greater than chance tendency to co-occur: such a concept is argued in great empirical detail by Biber (1988, 1995). This view of register variation is essential to the Hallidayan perspective often cited within CDA.</w:t>
      </w:r>
    </w:p>
    <w:p w:rsidR="009A7490" w:rsidRDefault="009A7490" w:rsidP="009A7490">
      <w:r w:rsidRPr="00565A97">
        <w:rPr>
          <w:u w:val="single"/>
        </w:rPr>
        <w:t xml:space="preserve">These points leave us with the question of </w:t>
      </w:r>
      <w:r w:rsidRPr="00565A97">
        <w:rPr>
          <w:b/>
          <w:u w:val="single"/>
        </w:rPr>
        <w:t>exactly what link is being claimed between ways of talking and ways of thinking</w:t>
      </w:r>
      <w:r>
        <w:t>. So, the next question involves the essential theoretical claim made in CDA.</w:t>
      </w:r>
    </w:p>
    <w:p w:rsidR="009A7490" w:rsidRDefault="009A7490" w:rsidP="009A7490"/>
    <w:p w:rsidR="009A7490" w:rsidRDefault="009A7490" w:rsidP="009A7490">
      <w:pPr>
        <w:pStyle w:val="Heading4"/>
      </w:pPr>
      <w:r>
        <w:t xml:space="preserve">No impact – there’s no relationship between </w:t>
      </w:r>
      <w:r>
        <w:rPr>
          <w:u w:val="single"/>
        </w:rPr>
        <w:t>saying things</w:t>
      </w:r>
      <w:r>
        <w:t xml:space="preserve"> and </w:t>
      </w:r>
      <w:r>
        <w:rPr>
          <w:u w:val="single"/>
        </w:rPr>
        <w:t>internalizing that mindset</w:t>
      </w:r>
      <w:r>
        <w:t xml:space="preserve"> – or the other way around</w:t>
      </w:r>
    </w:p>
    <w:p w:rsidR="009A7490" w:rsidRPr="004F5F89" w:rsidRDefault="009A7490" w:rsidP="009A7490">
      <w:r>
        <w:t xml:space="preserve">Michael </w:t>
      </w:r>
      <w:r w:rsidRPr="00796D2C">
        <w:rPr>
          <w:rStyle w:val="Style13ptBold"/>
        </w:rPr>
        <w:t>Stubbs 97</w:t>
      </w:r>
      <w:r>
        <w:t xml:space="preserve">, </w:t>
      </w:r>
      <w:r w:rsidRPr="00796D2C">
        <w:t>Professor of English Linguistics at the University of Trier, Germany, since 1990. He was previously Professor of English in Education, Institute of Education, University of London (1985-90) and Lecturer in Linguistics, University of Nottingham, UK (1974-85)</w:t>
      </w:r>
      <w:r>
        <w:t xml:space="preserve">, “WHORF'S CHILDREN: CRITICAL COMMENTS ON CRITICAL DISCOURSE ANALYSIS (CDA)”, </w:t>
      </w:r>
      <w:r w:rsidRPr="00796D2C">
        <w:t>British Association for Applied Linguistics</w:t>
      </w:r>
      <w:r>
        <w:t xml:space="preserve">, 1997, </w:t>
      </w:r>
      <w:hyperlink r:id="rId278" w:history="1">
        <w:r w:rsidRPr="00DD3F7E">
          <w:rPr>
            <w:rStyle w:val="Hyperlink"/>
          </w:rPr>
          <w:t>https://www.uni-trier.de/fileadmin/fb2/ANG/Linguistik/Stubbs/stubbs-1997-whorfs-children.pdf</w:t>
        </w:r>
      </w:hyperlink>
    </w:p>
    <w:p w:rsidR="009A7490" w:rsidRPr="00466BFE" w:rsidRDefault="009A7490" w:rsidP="009A7490">
      <w:pPr>
        <w:rPr>
          <w:b/>
          <w:u w:val="single"/>
        </w:rPr>
      </w:pPr>
      <w:r>
        <w:t xml:space="preserve">Q4. </w:t>
      </w:r>
      <w:r w:rsidRPr="00466BFE">
        <w:rPr>
          <w:b/>
          <w:u w:val="single"/>
        </w:rPr>
        <w:t>What relation is claimed between language use and cognition?</w:t>
      </w:r>
    </w:p>
    <w:p w:rsidR="009A7490" w:rsidRDefault="009A7490" w:rsidP="009A7490">
      <w:r w:rsidRPr="005B2F71">
        <w:rPr>
          <w:u w:val="single"/>
        </w:rPr>
        <w:t>CDA discusses both how discourse is shaped by power and ideologies, and also how discourse has an effect on social identities and systems of belief.</w:t>
      </w:r>
      <w:r>
        <w:t xml:space="preserve"> </w:t>
      </w:r>
      <w:r w:rsidRPr="000E0C0A">
        <w:rPr>
          <w:u w:val="single"/>
        </w:rPr>
        <w:t>Language use is both "socially shaped and socially constitutive"</w:t>
      </w:r>
      <w:r>
        <w:t xml:space="preserve"> (Fairclough 1995a: 131, and elsewhere). Given this dialectic, </w:t>
      </w:r>
      <w:r w:rsidRPr="000E0C0A">
        <w:rPr>
          <w:b/>
          <w:u w:val="single"/>
        </w:rPr>
        <w:t>it is all the more difficult to state what relations are being claimed</w:t>
      </w:r>
      <w:r>
        <w:t>. In Fairclough (1995a), the topic under discussion is clear enough in a general way - the micro-macro links between language use and social institutions - and this topic can be seen from such quotes as the following (my emphasis added):</w:t>
      </w:r>
    </w:p>
    <w:p w:rsidR="009A7490" w:rsidRDefault="009A7490" w:rsidP="009A7490">
      <w:r>
        <w:lastRenderedPageBreak/>
        <w:t>"language in its relation to power and ideology" (p.1.)</w:t>
      </w:r>
    </w:p>
    <w:p w:rsidR="009A7490" w:rsidRDefault="009A7490" w:rsidP="009A7490">
      <w:r>
        <w:t>"discourse has taken on a major role in sociocultural reproduction" (p.2)</w:t>
      </w:r>
    </w:p>
    <w:p w:rsidR="009A7490" w:rsidRDefault="009A7490" w:rsidP="009A7490">
      <w:r>
        <w:t>"texts are social spaces in which two fundamental social processes simultaneously occur: cognition and representation of the world, and social interaction" (p.6)</w:t>
      </w:r>
    </w:p>
    <w:p w:rsidR="009A7490" w:rsidRDefault="009A7490" w:rsidP="009A7490">
      <w:r>
        <w:t>"texts [are] sensitive indicators of sociocultural processes and change" (p.8)</w:t>
      </w:r>
    </w:p>
    <w:p w:rsidR="009A7490" w:rsidRDefault="009A7490" w:rsidP="009A7490">
      <w:r>
        <w:t>"discourse conventions are a most effective mechanism for sustaining hegemonies" (p.91).</w:t>
      </w:r>
    </w:p>
    <w:p w:rsidR="009A7490" w:rsidRPr="00865FA3" w:rsidRDefault="009A7490" w:rsidP="009A7490">
      <w:pPr>
        <w:rPr>
          <w:b/>
          <w:u w:val="single"/>
        </w:rPr>
      </w:pPr>
      <w:r>
        <w:t xml:space="preserve">So much is clear. But </w:t>
      </w:r>
      <w:r w:rsidRPr="00F76919">
        <w:rPr>
          <w:b/>
          <w:u w:val="single"/>
        </w:rPr>
        <w:t>I am not clear what precise meaning is to be given to terms such as relations, role, processes, indicators and mechanism</w:t>
      </w:r>
      <w:r>
        <w:t xml:space="preserve">. CDA aims to be a theory of the relation between cognition and the textual representation of reality. But I am </w:t>
      </w:r>
      <w:r w:rsidRPr="00782662">
        <w:rPr>
          <w:u w:val="single"/>
        </w:rPr>
        <w:t>uncertain about the extent to which cause and effect relations are being claimed</w:t>
      </w:r>
      <w:r>
        <w:t xml:space="preserve">, about the nature of evidence which textual traces are said to provide of social change, and so on. Briefly, I am </w:t>
      </w:r>
      <w:r w:rsidRPr="00C23E34">
        <w:rPr>
          <w:b/>
          <w:u w:val="single"/>
        </w:rPr>
        <w:t>not convinced that CDA provides testable claims about such relations</w:t>
      </w:r>
      <w:r>
        <w:t xml:space="preserve">. There are two more precise sub-questions which I am </w:t>
      </w:r>
      <w:r w:rsidRPr="00865FA3">
        <w:rPr>
          <w:b/>
          <w:u w:val="single"/>
        </w:rPr>
        <w:t>sure CDA does not answer:</w:t>
      </w:r>
    </w:p>
    <w:p w:rsidR="009A7490" w:rsidRPr="00A956FB" w:rsidRDefault="009A7490" w:rsidP="009A7490">
      <w:pPr>
        <w:rPr>
          <w:u w:val="single"/>
        </w:rPr>
      </w:pPr>
      <w:r>
        <w:t xml:space="preserve">Q5. </w:t>
      </w:r>
      <w:r w:rsidRPr="00A956FB">
        <w:rPr>
          <w:u w:val="single"/>
        </w:rPr>
        <w:t>How does language use actually affect habitual thought?</w:t>
      </w:r>
    </w:p>
    <w:p w:rsidR="009A7490" w:rsidRPr="00C978CB" w:rsidRDefault="009A7490" w:rsidP="009A7490">
      <w:pPr>
        <w:rPr>
          <w:u w:val="single"/>
        </w:rPr>
      </w:pPr>
      <w:r>
        <w:t xml:space="preserve">CDA is a theory of how things come to be taken for granted. A constant argument is that many of our beliefs and representations might seem simply natural, but they are naturalized. But </w:t>
      </w:r>
      <w:r w:rsidRPr="00C978CB">
        <w:rPr>
          <w:b/>
          <w:u w:val="single"/>
        </w:rPr>
        <w:t>CDA is vague about the actual mechanisms whereby such influences operate</w:t>
      </w:r>
      <w:r w:rsidRPr="00C978CB">
        <w:rPr>
          <w:u w:val="single"/>
        </w:rPr>
        <w:t>. An even more concrete sub-question is:</w:t>
      </w:r>
    </w:p>
    <w:p w:rsidR="009A7490" w:rsidRDefault="009A7490" w:rsidP="009A7490">
      <w:r>
        <w:t>5</w:t>
      </w:r>
    </w:p>
    <w:p w:rsidR="009A7490" w:rsidRDefault="009A7490" w:rsidP="009A7490"/>
    <w:p w:rsidR="009A7490" w:rsidRPr="00AE7CFB" w:rsidRDefault="009A7490" w:rsidP="009A7490">
      <w:pPr>
        <w:rPr>
          <w:b/>
          <w:u w:val="single"/>
        </w:rPr>
      </w:pPr>
      <w:r>
        <w:t xml:space="preserve">Q6. </w:t>
      </w:r>
      <w:r w:rsidRPr="00AE7CFB">
        <w:rPr>
          <w:b/>
          <w:u w:val="single"/>
        </w:rPr>
        <w:t>How does frequency of use relate to naturalization?</w:t>
      </w:r>
    </w:p>
    <w:p w:rsidR="009A7490" w:rsidRDefault="009A7490" w:rsidP="009A7490">
      <w:r w:rsidRPr="006E5FA5">
        <w:rPr>
          <w:u w:val="single"/>
        </w:rPr>
        <w:t>CDA presents no theory about the role of repetition in such influences</w:t>
      </w:r>
      <w:r>
        <w:t xml:space="preserve">. </w:t>
      </w:r>
      <w:r w:rsidRPr="006E5FA5">
        <w:rPr>
          <w:u w:val="single"/>
        </w:rPr>
        <w:t xml:space="preserve">In common with linguistics in general, it has no theory of </w:t>
      </w:r>
      <w:r w:rsidRPr="006E5FA5">
        <w:rPr>
          <w:b/>
          <w:u w:val="single"/>
        </w:rPr>
        <w:t>how our ways of seeing the world are influenced cumulatively by repeated phrasings in text</w:t>
      </w:r>
      <w:r w:rsidRPr="006E5FA5">
        <w:rPr>
          <w:u w:val="single"/>
        </w:rPr>
        <w:t>s</w:t>
      </w:r>
      <w:r>
        <w:t>. Exactly what is the relation between frequency of use and cognition?</w:t>
      </w:r>
    </w:p>
    <w:p w:rsidR="009A7490" w:rsidRDefault="009A7490" w:rsidP="009A7490">
      <w:r>
        <w:t>All studies in this area have to address the severe logical problem of potential circularity, so the next question is:</w:t>
      </w:r>
    </w:p>
    <w:p w:rsidR="009A7490" w:rsidRDefault="009A7490" w:rsidP="009A7490"/>
    <w:p w:rsidR="009A7490" w:rsidRPr="00491CCF" w:rsidRDefault="009A7490" w:rsidP="009A7490">
      <w:pPr>
        <w:pStyle w:val="Heading4"/>
      </w:pPr>
      <w:r>
        <w:t xml:space="preserve">And – it’s circular – it has </w:t>
      </w:r>
      <w:r>
        <w:rPr>
          <w:u w:val="single"/>
        </w:rPr>
        <w:t>no justification</w:t>
      </w:r>
      <w:r>
        <w:t xml:space="preserve"> outside of linguistic analysis </w:t>
      </w:r>
      <w:r>
        <w:rPr>
          <w:u w:val="single"/>
        </w:rPr>
        <w:t>which it relies upon</w:t>
      </w:r>
    </w:p>
    <w:p w:rsidR="009A7490" w:rsidRDefault="009A7490" w:rsidP="009A7490">
      <w:r>
        <w:t xml:space="preserve">Michael </w:t>
      </w:r>
      <w:r w:rsidRPr="00796D2C">
        <w:rPr>
          <w:rStyle w:val="Style13ptBold"/>
        </w:rPr>
        <w:t>Stubbs 97</w:t>
      </w:r>
      <w:r>
        <w:t xml:space="preserve">, </w:t>
      </w:r>
      <w:r w:rsidRPr="00796D2C">
        <w:t>Professor of English Linguistics at the University of Trier, Germany, since 1990. He was previously Professor of English in Education, Institute of Education, University of London (1985-90) and Lecturer in Linguistics, University of Nottingham, UK (1974-85)</w:t>
      </w:r>
      <w:r>
        <w:t xml:space="preserve">, “WHORF'S CHILDREN: CRITICAL COMMENTS ON CRITICAL DISCOURSE ANALYSIS (CDA)”, </w:t>
      </w:r>
      <w:r w:rsidRPr="00796D2C">
        <w:t>British Association for Applied Linguistics</w:t>
      </w:r>
      <w:r>
        <w:t xml:space="preserve">, 1997, </w:t>
      </w:r>
      <w:hyperlink r:id="rId279" w:history="1">
        <w:r w:rsidRPr="00DD3F7E">
          <w:rPr>
            <w:rStyle w:val="Hyperlink"/>
          </w:rPr>
          <w:t>https://www.uni-trier.de/fileadmin/fb2/ANG/Linguistik/Stubbs/stubbs-1997-whorfs-children.pdf</w:t>
        </w:r>
      </w:hyperlink>
    </w:p>
    <w:p w:rsidR="009A7490" w:rsidRDefault="009A7490" w:rsidP="009A7490">
      <w:r>
        <w:t xml:space="preserve">Q7. </w:t>
      </w:r>
      <w:r w:rsidRPr="00A55B2B">
        <w:rPr>
          <w:u w:val="single"/>
        </w:rPr>
        <w:t>Can CDA escape from circular language-cognition claims?</w:t>
      </w:r>
    </w:p>
    <w:p w:rsidR="009A7490" w:rsidRPr="005951B2" w:rsidRDefault="009A7490" w:rsidP="009A7490">
      <w:pPr>
        <w:rPr>
          <w:b/>
          <w:u w:val="single"/>
        </w:rPr>
      </w:pPr>
      <w:r>
        <w:t xml:space="preserve">The empirical question is: </w:t>
      </w:r>
      <w:r w:rsidRPr="00931B45">
        <w:rPr>
          <w:b/>
          <w:u w:val="single"/>
        </w:rPr>
        <w:t>What non-linguistic evidence of cognition is provided?</w:t>
      </w:r>
      <w:r>
        <w:t xml:space="preserve"> I have already cited Sharrock and Anderson's (1981) arguments that a basic aim of </w:t>
      </w:r>
      <w:r w:rsidRPr="005951B2">
        <w:rPr>
          <w:u w:val="single"/>
        </w:rPr>
        <w:t xml:space="preserve">critical linguistics is to determine what is revealed or concealed in a text, but that much work is circular, because </w:t>
      </w:r>
      <w:r w:rsidRPr="005951B2">
        <w:rPr>
          <w:b/>
          <w:u w:val="single"/>
        </w:rPr>
        <w:t>analysts "know perfectly well at the outset" just what political position they are going to find.</w:t>
      </w:r>
    </w:p>
    <w:p w:rsidR="009A7490" w:rsidRDefault="009A7490" w:rsidP="009A7490">
      <w:r>
        <w:t xml:space="preserve">So how could circularity be avoided? The basic claim of CDA (and of Whorfian views) is that languages or uses of language implicitly classify experience, and that these categories influence a person's view of reality. There is therefore an essential criterion for any research. </w:t>
      </w:r>
      <w:r w:rsidRPr="00D418A7">
        <w:rPr>
          <w:b/>
          <w:u w:val="single"/>
        </w:rPr>
        <w:t>There must be non-linguistic evidence of a pattern of beliefs and behaviour</w:t>
      </w:r>
      <w:r>
        <w:t xml:space="preserve">. If language and thought are to be related, then one needs data and theory pertinent to both. If we have no independent evidence, but infer beliefs from language use, then the theory is circular. </w:t>
      </w:r>
      <w:r w:rsidRPr="00B012CE">
        <w:rPr>
          <w:u w:val="single"/>
        </w:rPr>
        <w:t>This may be the most difficult type of evidence to provide</w:t>
      </w:r>
      <w:r>
        <w:t xml:space="preserve">, but </w:t>
      </w:r>
      <w:r w:rsidRPr="00B012CE">
        <w:rPr>
          <w:b/>
          <w:u w:val="single"/>
        </w:rPr>
        <w:t>there is no way around this demand,</w:t>
      </w:r>
      <w:r>
        <w:t xml:space="preserve"> </w:t>
      </w:r>
      <w:r w:rsidRPr="000B5714">
        <w:rPr>
          <w:u w:val="single"/>
        </w:rPr>
        <w:t>especially in light of the constant claim in CDA that certain meanings are hidden from speakers and hearers</w:t>
      </w:r>
      <w:r>
        <w:t>, and can be revealed only by certain types of analysis.</w:t>
      </w:r>
    </w:p>
    <w:p w:rsidR="009A7490" w:rsidRDefault="009A7490" w:rsidP="009A7490">
      <w:r>
        <w:t xml:space="preserve">Although it is frequently emphasized that, as well as the texts themselves, one should study "how texts are produced, distributed and consumed" (Fairclough 1995a: 1), </w:t>
      </w:r>
      <w:r w:rsidRPr="0015660B">
        <w:rPr>
          <w:u w:val="single"/>
        </w:rPr>
        <w:t>CDA fails here to meet its own criterion</w:t>
      </w:r>
      <w:r>
        <w:t>. So a variant of question 7 is:</w:t>
      </w:r>
    </w:p>
    <w:p w:rsidR="009A7490" w:rsidRPr="001452B5" w:rsidRDefault="009A7490" w:rsidP="009A7490">
      <w:pPr>
        <w:rPr>
          <w:b/>
          <w:u w:val="single"/>
        </w:rPr>
      </w:pPr>
      <w:r>
        <w:t xml:space="preserve">Q8. </w:t>
      </w:r>
      <w:r w:rsidRPr="001452B5">
        <w:rPr>
          <w:b/>
          <w:u w:val="single"/>
        </w:rPr>
        <w:t>What are the relations between text, addressor and addressee?</w:t>
      </w:r>
    </w:p>
    <w:p w:rsidR="009A7490" w:rsidRDefault="009A7490" w:rsidP="009A7490">
      <w:r w:rsidRPr="00F970AC">
        <w:rPr>
          <w:u w:val="single"/>
        </w:rPr>
        <w:lastRenderedPageBreak/>
        <w:t xml:space="preserve">Audience reception work is common in media studies, but </w:t>
      </w:r>
      <w:r w:rsidRPr="00F970AC">
        <w:rPr>
          <w:b/>
          <w:u w:val="single"/>
        </w:rPr>
        <w:t>not in CDA</w:t>
      </w:r>
      <w:r>
        <w:t xml:space="preserve">. Note again, that the question of </w:t>
      </w:r>
      <w:r w:rsidRPr="00E66180">
        <w:rPr>
          <w:u w:val="single"/>
        </w:rPr>
        <w:t>two possible sources of interpretative authority, text and audience, is not tackled by CDA itself</w:t>
      </w:r>
      <w:r>
        <w:t>. The criterion that one should study text production and consumption could be met only by ethnographic studies of social institutions. Some such studies are available outside CDA. For example, Bell (1991) has studied, not only as a linguist but as a working journalist, the interactive processes which lie behind the production of newspaper texts. News media offer "the classic case of language produced by multiple parties" (p.33), in which journalist, editor and sub-editor all handle a text and modify its language, cutting, reordering, and rewriting in accordance with a house style, and providing links, visuals and headlines. When a locally authored news story is transmitted internationally via news agencies such as Reuters, then the multiple-author production process is even more complex.</w:t>
      </w:r>
    </w:p>
    <w:p w:rsidR="009A7490" w:rsidRDefault="009A7490" w:rsidP="009A7490">
      <w:r>
        <w:t>6</w:t>
      </w:r>
    </w:p>
    <w:p w:rsidR="009A7490" w:rsidRPr="00020C25" w:rsidRDefault="009A7490" w:rsidP="009A7490">
      <w:pPr>
        <w:pStyle w:val="Heading4"/>
      </w:pPr>
      <w:r>
        <w:t xml:space="preserve">CDA also doesn’t do </w:t>
      </w:r>
      <w:r>
        <w:rPr>
          <w:u w:val="single"/>
        </w:rPr>
        <w:t>comparative analysis</w:t>
      </w:r>
      <w:r>
        <w:t xml:space="preserve"> which means it necessarily fails</w:t>
      </w:r>
    </w:p>
    <w:p w:rsidR="009A7490" w:rsidRDefault="009A7490" w:rsidP="009A7490">
      <w:r>
        <w:t xml:space="preserve">Michael </w:t>
      </w:r>
      <w:r w:rsidRPr="00796D2C">
        <w:rPr>
          <w:rStyle w:val="Style13ptBold"/>
        </w:rPr>
        <w:t>Stubbs 97</w:t>
      </w:r>
      <w:r>
        <w:t xml:space="preserve">, </w:t>
      </w:r>
      <w:r w:rsidRPr="00796D2C">
        <w:t>Professor of English Linguistics at the University of Trier, Germany, since 1990. He was previously Professor of English in Education, Institute of Education, University of London (1985-90) and Lecturer in Linguistics, University of Nottingham, UK (1974-85)</w:t>
      </w:r>
      <w:r>
        <w:t xml:space="preserve">, “WHORF'S CHILDREN: CRITICAL COMMENTS ON CRITICAL DISCOURSE ANALYSIS (CDA)”, </w:t>
      </w:r>
      <w:r w:rsidRPr="00796D2C">
        <w:t>British Association for Applied Linguistics</w:t>
      </w:r>
      <w:r>
        <w:t xml:space="preserve">, 1997, </w:t>
      </w:r>
      <w:hyperlink r:id="rId280" w:history="1">
        <w:r w:rsidRPr="00DD3F7E">
          <w:rPr>
            <w:rStyle w:val="Hyperlink"/>
          </w:rPr>
          <w:t>https://www.uni-trier.de/fileadmin/fb2/ANG/Linguistik/Stubbs/stubbs-1997-whorfs-children.pdf</w:t>
        </w:r>
      </w:hyperlink>
    </w:p>
    <w:p w:rsidR="009A7490" w:rsidRPr="00CF29EC" w:rsidRDefault="009A7490" w:rsidP="009A7490">
      <w:pPr>
        <w:rPr>
          <w:b/>
          <w:u w:val="single"/>
        </w:rPr>
      </w:pPr>
      <w:r>
        <w:t xml:space="preserve">Q9. </w:t>
      </w:r>
      <w:r w:rsidRPr="00CF29EC">
        <w:rPr>
          <w:b/>
          <w:u w:val="single"/>
        </w:rPr>
        <w:t>How can comparative studies be designed?</w:t>
      </w:r>
    </w:p>
    <w:p w:rsidR="009A7490" w:rsidRDefault="009A7490" w:rsidP="009A7490">
      <w:r>
        <w:t xml:space="preserve">Since the essential claim concerns differences caused by different language use, it follows that </w:t>
      </w:r>
      <w:r w:rsidRPr="00F72B08">
        <w:rPr>
          <w:b/>
          <w:u w:val="single"/>
        </w:rPr>
        <w:t>studies of language use and cognition must be comparative</w:t>
      </w:r>
      <w:r>
        <w:t xml:space="preserve">. </w:t>
      </w:r>
      <w:r w:rsidRPr="00F72B08">
        <w:rPr>
          <w:u w:val="single"/>
        </w:rPr>
        <w:t xml:space="preserve">Only very few CDA studies </w:t>
      </w:r>
      <w:r w:rsidRPr="00F72B08">
        <w:rPr>
          <w:b/>
          <w:u w:val="single"/>
        </w:rPr>
        <w:t xml:space="preserve">compare individual </w:t>
      </w:r>
      <w:r w:rsidRPr="00BE7A2A">
        <w:rPr>
          <w:b/>
          <w:u w:val="single"/>
        </w:rPr>
        <w:t>texts</w:t>
      </w:r>
      <w:r w:rsidRPr="00BE7A2A">
        <w:rPr>
          <w:u w:val="single"/>
        </w:rPr>
        <w:t>, or compare features of texts with norms in the language, or compare text types diachronically</w:t>
      </w:r>
      <w:r>
        <w:t>. These are all cases where it is not too difficult to see how such gaps could be filled. For example, Krishnamurty (1996) studies both individual texts and also data from different large corpora, totalling some 140 million running words, to study the assumptions underlying the words ethnic, racial and tribal. And Fairclough and Mauranen (in press) compare extracts from political television interviews in English and Finnish.</w:t>
      </w:r>
    </w:p>
    <w:p w:rsidR="009A7490" w:rsidRPr="00CE617C" w:rsidRDefault="009A7490" w:rsidP="009A7490">
      <w:pPr>
        <w:rPr>
          <w:u w:val="single"/>
        </w:rPr>
      </w:pPr>
      <w:r>
        <w:t xml:space="preserve">One can also reformulate these questions from the point of view of data. Q10. </w:t>
      </w:r>
      <w:r w:rsidRPr="00CE617C">
        <w:rPr>
          <w:u w:val="single"/>
        </w:rPr>
        <w:t>How are data selected? Are they representative?</w:t>
      </w:r>
    </w:p>
    <w:p w:rsidR="009A7490" w:rsidRDefault="009A7490" w:rsidP="009A7490">
      <w:r>
        <w:t xml:space="preserve">In its simplest formulation, the criticism here is that </w:t>
      </w:r>
      <w:r w:rsidRPr="009E4D3C">
        <w:rPr>
          <w:b/>
          <w:u w:val="single"/>
        </w:rPr>
        <w:t>not much data is analysed</w:t>
      </w:r>
      <w:r>
        <w:t xml:space="preserve">. More generally, there is </w:t>
      </w:r>
      <w:r w:rsidRPr="005E591B">
        <w:rPr>
          <w:u w:val="single"/>
        </w:rPr>
        <w:t>very little discussion of whether it is adequate to restrict analysis to short fragments of data, how data should be sampled, and whether the sample is representative</w:t>
      </w:r>
      <w:r>
        <w:t>. Often data fragments are presented with no justification at all that they are representative. However, consider the following case in which questionable claims to representativeness are made.</w:t>
      </w:r>
    </w:p>
    <w:p w:rsidR="009A7490" w:rsidRDefault="009A7490" w:rsidP="009A7490">
      <w:r>
        <w:t>Meinhof and Richardson (1994) present articles which analyse how poverty is portrayed in a corpus of British media texts. (The book appears in a series which takes "a critical approach" to language, society and social change.) The texts, from newspapers and television, were sampled from ten days in 1991. This period was chosen in advance: that is, the sample was arbitrary or random, in the sense that the authors could not have known in advance what the data would contain. However, the editors (p.5) claim that it is a "representative sample". It clearly isn't, and indeed they point out themselves why it isn't: in these ten days, there was no "central trigger event which would have put poverty on the national agenda" (p.4). That is, had there been some such event (perhaps a government report; or an elderly person, living alone, found dead by neighbours), then the reporting would have been different. In fact, say (p.5) that they were "more interested in the everyday, mundane coverage of poverty", and therefore imply that they would have rejected the data if it had - by chance - included such a trigger event. At any rate, their sample is arguably random, but does not represent the range of variation one might expect in media coverage of poverty.</w:t>
      </w:r>
    </w:p>
    <w:p w:rsidR="009A7490" w:rsidRDefault="009A7490" w:rsidP="009A7490">
      <w:r>
        <w:t>With reference to questions 9 and 10, there are studies which look historically and comparatively at relatively large data sets. Examples include van Noppen (1996) on a large corpus of Methodist discourse from the 1700s, Ehlich (1989) on fascist discourse in Germany, and Wodak (1996) on racist discourse in Austria. The question still arises, however, of the sense in which the data fragments cited in individual articles illustrate or represent the larger corpus.</w:t>
      </w:r>
    </w:p>
    <w:p w:rsidR="009A7490" w:rsidRDefault="009A7490" w:rsidP="009A7490">
      <w:r>
        <w:t>An additional problem of data presentation arises with some work which is done on translated texts. One view might be that presenting data only in translation is an extreme form of decontextualization, which means that readers who have no access to the original language must put up with a severe loss of information. For example, Wodak (1996: 111) cites the phrase, in English only, hostility to foreigners. But this notion happens not to be lexicalized in</w:t>
      </w:r>
    </w:p>
    <w:p w:rsidR="009A7490" w:rsidRDefault="009A7490" w:rsidP="009A7490">
      <w:r>
        <w:t>7</w:t>
      </w:r>
    </w:p>
    <w:p w:rsidR="009A7490" w:rsidRDefault="009A7490" w:rsidP="009A7490"/>
    <w:p w:rsidR="009A7490" w:rsidRDefault="009A7490" w:rsidP="009A7490">
      <w:r>
        <w:t>this way in English. The phrase is obviously a translation of one of two common German compound words: Fremdenhass or Ausländerfeindlichkeit. On the other hand, if analysis is in fact possible using only translated texts, then this implies that fine details of the text are, after all, not relevant to ideological analysis. Compare the problem of Whorf arguing that Hopi grammar embodies a world-view, but then explaining perfectly clearly - in English - what this world-view is. Again the conclusion seems to be that CDA is unclear about which features of language use (words? discourse structure? repetition?) have an effect on habitual thought.</w:t>
      </w:r>
    </w:p>
    <w:p w:rsidR="009A7490" w:rsidRDefault="009A7490" w:rsidP="009A7490">
      <w:r>
        <w:lastRenderedPageBreak/>
        <w:t>Questions about language and ideology are of course asked not only within CDA, and much work needs to be done to locate CDA within a broad tradition of work on the social construction of reality. So my final main question is:</w:t>
      </w:r>
    </w:p>
    <w:p w:rsidR="009A7490" w:rsidRPr="001B34D7" w:rsidRDefault="009A7490" w:rsidP="009A7490">
      <w:pPr>
        <w:pStyle w:val="Heading4"/>
        <w:rPr>
          <w:u w:val="single"/>
        </w:rPr>
      </w:pPr>
      <w:r>
        <w:t xml:space="preserve">It’s also not backed up in </w:t>
      </w:r>
      <w:r>
        <w:rPr>
          <w:u w:val="single"/>
        </w:rPr>
        <w:t>any other social theory</w:t>
      </w:r>
    </w:p>
    <w:p w:rsidR="009A7490" w:rsidRDefault="009A7490" w:rsidP="009A7490">
      <w:r>
        <w:t xml:space="preserve">Michael </w:t>
      </w:r>
      <w:r w:rsidRPr="00796D2C">
        <w:rPr>
          <w:rStyle w:val="Style13ptBold"/>
        </w:rPr>
        <w:t>Stubbs 97</w:t>
      </w:r>
      <w:r>
        <w:t xml:space="preserve">, </w:t>
      </w:r>
      <w:r w:rsidRPr="00796D2C">
        <w:t>Professor of English Linguistics at the University of Trier, Germany, since 1990. He was previously Professor of English in Education, Institute of Education, University of London (1985-90) and Lecturer in Linguistics, University of Nottingham, UK (1974-85)</w:t>
      </w:r>
      <w:r>
        <w:t xml:space="preserve">, “WHORF'S CHILDREN: CRITICAL COMMENTS ON CRITICAL DISCOURSE ANALYSIS (CDA)”, </w:t>
      </w:r>
      <w:r w:rsidRPr="00796D2C">
        <w:t>British Association for Applied Linguistics</w:t>
      </w:r>
      <w:r>
        <w:t xml:space="preserve">, 1997, </w:t>
      </w:r>
      <w:hyperlink r:id="rId281" w:history="1">
        <w:r w:rsidRPr="00DD3F7E">
          <w:rPr>
            <w:rStyle w:val="Hyperlink"/>
          </w:rPr>
          <w:t>https://www.uni-trier.de/fileadmin/fb2/ANG/Linguistik/Stubbs/stubbs-1997-whorfs-children.pdf</w:t>
        </w:r>
      </w:hyperlink>
    </w:p>
    <w:p w:rsidR="009A7490" w:rsidRPr="002E2E22" w:rsidRDefault="009A7490" w:rsidP="009A7490">
      <w:pPr>
        <w:rPr>
          <w:b/>
          <w:u w:val="single"/>
        </w:rPr>
      </w:pPr>
      <w:r>
        <w:t xml:space="preserve">Q11. </w:t>
      </w:r>
      <w:r w:rsidRPr="002E2E22">
        <w:rPr>
          <w:b/>
          <w:u w:val="single"/>
        </w:rPr>
        <w:t>How does CDA relate to other constructivist theories of language and cognition?</w:t>
      </w:r>
    </w:p>
    <w:p w:rsidR="009A7490" w:rsidRDefault="009A7490" w:rsidP="009A7490">
      <w:r>
        <w:t>There really are so many parallels between CDA and other work, that it is difficult to know where to start a list. For example, Fairclough and Wodak (1997: 259) talk of the "widespread cynicism about the rhetoric of commodity advertising". This theme, taken up in several text analyses elsewhere in Fairclough's work, is very reminiscent of the moral crusade against the vulgarizing mass media and increasingly mechanized and capitalist society which was carried out by F. R. Leavis and his colleagues in Scrutiny in the 1930s. The question arises as to how far CDA differs in methods and concepts from many types of literary criticism.</w:t>
      </w:r>
    </w:p>
    <w:p w:rsidR="009A7490" w:rsidRDefault="009A7490" w:rsidP="009A7490">
      <w:r w:rsidRPr="009F6489">
        <w:rPr>
          <w:u w:val="single"/>
        </w:rPr>
        <w:t>A large literature on stylistics debates whether interpretations</w:t>
      </w:r>
      <w:r w:rsidRPr="0063010B">
        <w:rPr>
          <w:u w:val="single"/>
        </w:rPr>
        <w:t xml:space="preserve"> of texts can be motivated from textual evidence</w:t>
      </w:r>
      <w:r>
        <w:t xml:space="preserve">. For example, Fish (1989) discusses the status of interpretations in literary theory and in the law. He shows the </w:t>
      </w:r>
      <w:r w:rsidRPr="00A31CEE">
        <w:rPr>
          <w:b/>
          <w:u w:val="single"/>
        </w:rPr>
        <w:t>severe problems with formalist textual analyses,</w:t>
      </w:r>
      <w:r>
        <w:t xml:space="preserve"> and argues that </w:t>
      </w:r>
      <w:r w:rsidRPr="00C450D5">
        <w:rPr>
          <w:u w:val="single"/>
        </w:rPr>
        <w:t>there are no unbiassed interpretative judgements</w:t>
      </w:r>
      <w:r>
        <w:t xml:space="preserve">: </w:t>
      </w:r>
      <w:r w:rsidRPr="009E1F53">
        <w:rPr>
          <w:b/>
          <w:u w:val="single"/>
        </w:rPr>
        <w:t>all interpretations are done with an eye on the intentions of the author</w:t>
      </w:r>
      <w:r>
        <w:t>, within historical, professional and institutional contexts. A well known concept of Fish's, very relevant to concerns of CDA, but hardly discussed there, is the interpretative community.</w:t>
      </w:r>
    </w:p>
    <w:p w:rsidR="009A7490" w:rsidRDefault="009A7490" w:rsidP="009A7490">
      <w:r>
        <w:t xml:space="preserve">Given CDA's emphasis on features of language use which are taken-for-granted, routine and naturalized, it is surprising that </w:t>
      </w:r>
      <w:r w:rsidRPr="00855DB9">
        <w:rPr>
          <w:b/>
          <w:u w:val="single"/>
        </w:rPr>
        <w:t>there is no discussion of the concept of the routine grounds of everyday activity which lie behind conversational analysis.</w:t>
      </w:r>
      <w:r>
        <w:t xml:space="preserve"> But then there is little reference in CDA to the whole phenomenological tradition of thought within sociology, to Alfred Schutz for example, or to Berger and Luckmann's (1966) classic on "the social construction of reality".</w:t>
      </w:r>
    </w:p>
    <w:p w:rsidR="009A7490" w:rsidRDefault="009A7490" w:rsidP="009A7490">
      <w:r>
        <w:t>The view that the common-sense world is always a rhetorical construction is familiar to linguists via Benjamin Lee Whorf's work. But, here again, CDA ignores a large literature on modern views of the language-thought relation within this tradition, including meticulous reassessments of Whorf by Lucy (1992) and by Gumperz and Levinson (1996). Whorf posed a still unresolved question: do diverse languages influence the habitual thought of their speakers? CDA shifts this question to different patterns of use within a single language. And in this form, the question is very widely posed by a range of thinkers in apparently rather different intellectual traditions.</w:t>
      </w:r>
    </w:p>
    <w:p w:rsidR="009A7490" w:rsidRPr="00794186" w:rsidRDefault="009A7490" w:rsidP="009A7490">
      <w:pPr>
        <w:rPr>
          <w:u w:val="single"/>
        </w:rPr>
      </w:pPr>
      <w:r>
        <w:t xml:space="preserve">Perhaps Fairclough might point out that most linguists don't read Foucault, whom he does discuss, on how discursive practices define human subjects. But then, notoriously, </w:t>
      </w:r>
      <w:r w:rsidRPr="00794186">
        <w:rPr>
          <w:u w:val="single"/>
        </w:rPr>
        <w:t>Foucault does not discuss methods of text analysis. And, in turn, Fairclough does not discuss work,</w:t>
      </w:r>
    </w:p>
    <w:p w:rsidR="009A7490" w:rsidRDefault="009A7490" w:rsidP="009A7490">
      <w:r>
        <w:t>8</w:t>
      </w:r>
    </w:p>
    <w:p w:rsidR="009A7490" w:rsidRDefault="009A7490" w:rsidP="009A7490"/>
    <w:p w:rsidR="009A7490" w:rsidRDefault="009A7490" w:rsidP="009A7490">
      <w:r>
        <w:t xml:space="preserve">explicitly inspired by Foucault, </w:t>
      </w:r>
      <w:r w:rsidRPr="00794186">
        <w:rPr>
          <w:u w:val="single"/>
        </w:rPr>
        <w:t>but with a much more concrete view of text analysis</w:t>
      </w:r>
      <w:r>
        <w:t>. For example, Said (1978) in his work on orientalism, studies a corpus of writings, to show textual traces of modes of thought. He cites repeated collocations of the word oriental, to show the presuppositions they convey. His detailed textual analyses make precise claims, which can be corroborated, and I have found in large corpora precisely some of the textual patterns which he identifies (Stubbs 1996a: 169).</w:t>
      </w:r>
    </w:p>
    <w:p w:rsidR="009A7490" w:rsidRDefault="009A7490" w:rsidP="009A7490">
      <w:r>
        <w:t>There is much other work, with explicitly constructivist assumptions, which could be examined for its relevance to CDA. There is no reference to Searle's (1995) work on "the construction of social reality": a careful analysis of the relation between language acts and institutional facts. Nor is there discussion of Lakoff and Johnson (1980) on how metaphors, fixed phrases and cliches influence habitual thought. They make explicit claims (p.7) that "a systematic way of talking" about a topic can be "a portion of a conceptual network". And there is much feminist linguistics (e.g. Cameron 1992) which refers sympathetically to Whorf. Much of this huge body of work is not mentioned at all within CDA. Other work is referred to only fleetingly, and without any substantial evaluation of its relations to CDA. Indeed the whole tradition of "critical theory", in the sense of work by the Frankfurt School, is referred to only occasionally. Fowler (1996: 4) makes a brief reference, and Fairclough and Wodak (1997:260-61) provide brief summaries with no detailed explanation or direct comparison with CDA. Hammersley (1996) discusses this omission in detail.</w:t>
      </w:r>
    </w:p>
    <w:p w:rsidR="009A7490" w:rsidRPr="00970493" w:rsidRDefault="009A7490" w:rsidP="009A7490">
      <w:pPr>
        <w:pStyle w:val="Heading4"/>
      </w:pPr>
      <w:r>
        <w:t xml:space="preserve">Neutrality and lack of bias is </w:t>
      </w:r>
      <w:r>
        <w:rPr>
          <w:u w:val="single"/>
        </w:rPr>
        <w:t>impossible</w:t>
      </w:r>
      <w:r>
        <w:rPr>
          <w:i/>
        </w:rPr>
        <w:t xml:space="preserve"> </w:t>
      </w:r>
      <w:r>
        <w:t>– social scholarly consensus</w:t>
      </w:r>
    </w:p>
    <w:p w:rsidR="009A7490" w:rsidRDefault="009A7490" w:rsidP="009A7490">
      <w:r>
        <w:t xml:space="preserve">Michael </w:t>
      </w:r>
      <w:r w:rsidRPr="00796D2C">
        <w:rPr>
          <w:rStyle w:val="Style13ptBold"/>
        </w:rPr>
        <w:t>Stubbs 97</w:t>
      </w:r>
      <w:r>
        <w:t xml:space="preserve">, </w:t>
      </w:r>
      <w:r w:rsidRPr="00796D2C">
        <w:t xml:space="preserve">Professor of English Linguistics at the University of Trier, Germany, since 1990. He was previously Professor of English in Education, Institute of Education, University of London (1985-90) and Lecturer in Linguistics, University of Nottingham, </w:t>
      </w:r>
      <w:r w:rsidRPr="00796D2C">
        <w:lastRenderedPageBreak/>
        <w:t>UK (1974-85)</w:t>
      </w:r>
      <w:r>
        <w:t xml:space="preserve">, “WHORF'S CHILDREN: CRITICAL COMMENTS ON CRITICAL DISCOURSE ANALYSIS (CDA)”, </w:t>
      </w:r>
      <w:r w:rsidRPr="00796D2C">
        <w:t>British Association for Applied Linguistics</w:t>
      </w:r>
      <w:r>
        <w:t xml:space="preserve">, 1997, </w:t>
      </w:r>
      <w:hyperlink r:id="rId282" w:history="1">
        <w:r w:rsidRPr="00DD3F7E">
          <w:rPr>
            <w:rStyle w:val="Hyperlink"/>
          </w:rPr>
          <w:t>https://www.uni-trier.de/fileadmin/fb2/ANG/Linguistik/Stubbs/stubbs-1997-whorfs-children.pdf</w:t>
        </w:r>
      </w:hyperlink>
    </w:p>
    <w:p w:rsidR="009A7490" w:rsidRDefault="009A7490" w:rsidP="009A7490">
      <w:r>
        <w:t xml:space="preserve">Perhaps this is my main criticism. </w:t>
      </w:r>
      <w:r w:rsidRPr="00BA2307">
        <w:rPr>
          <w:b/>
          <w:u w:val="single"/>
        </w:rPr>
        <w:t>The position argued by CDA is not new at all</w:t>
      </w:r>
      <w:r>
        <w:t xml:space="preserve">. It has been debated since Plato and Aristotle. </w:t>
      </w:r>
      <w:r w:rsidRPr="008B13DD">
        <w:rPr>
          <w:u w:val="single"/>
        </w:rPr>
        <w:t>Plato was suspicious of the poets</w:t>
      </w:r>
      <w:r>
        <w:t xml:space="preserve">, and banished them from his Republic, lest they mislead people with their honeyed words. </w:t>
      </w:r>
      <w:r w:rsidRPr="008B13DD">
        <w:rPr>
          <w:u w:val="single"/>
        </w:rPr>
        <w:t>Aristotle also warned against the seductive appeal of rhetoric</w:t>
      </w:r>
      <w:r>
        <w:t xml:space="preserve">. The whole history of western thought could be written as this quarrel between philosophy and rhetoric: between the possibility of plain unvarnished truth and the insidious appeal of fine words; between the possibility of an independent truth and the inevitability of expressing things from a partisan point of view. Currently, </w:t>
      </w:r>
      <w:r w:rsidRPr="008B13DD">
        <w:rPr>
          <w:u w:val="single"/>
        </w:rPr>
        <w:t xml:space="preserve">we are in a phase in which </w:t>
      </w:r>
      <w:r w:rsidRPr="008B13DD">
        <w:rPr>
          <w:b/>
          <w:u w:val="single"/>
        </w:rPr>
        <w:t>the majority of social scientists believe in the impossibility of a neutral observation language</w:t>
      </w:r>
      <w:r>
        <w:t>, in which books such as Kuhn (1970) on paradigms of thought are among the most cited of all time, and in which a broad range of applied linguistic work has taken the "critical" ideological turn in tune with the postmodernist Zeitgeist (Brumfit 1996).</w:t>
      </w:r>
    </w:p>
    <w:p w:rsidR="009A7490" w:rsidRDefault="009A7490" w:rsidP="009A7490">
      <w:r>
        <w:t xml:space="preserve">Given its own insistence on the positioning of the human subject by discourse, and on the inescapability of history (cf. Fowler 1991b: 93 on "discourse within history"), I find it surprising that CDA fails to examine in detail this broad historical tradition of thought. There are two ironies in </w:t>
      </w:r>
      <w:r w:rsidRPr="00D405C3">
        <w:rPr>
          <w:u w:val="single"/>
        </w:rPr>
        <w:t>CDA</w:t>
      </w:r>
      <w:r>
        <w:t xml:space="preserve">. First, it </w:t>
      </w:r>
      <w:r w:rsidRPr="005C6450">
        <w:rPr>
          <w:b/>
          <w:u w:val="single"/>
        </w:rPr>
        <w:t>insists on interdisciplinary work,</w:t>
      </w:r>
      <w:r w:rsidRPr="00D405C3">
        <w:rPr>
          <w:u w:val="single"/>
        </w:rPr>
        <w:t xml:space="preserve"> but underestimates </w:t>
      </w:r>
      <w:r w:rsidRPr="005C6450">
        <w:rPr>
          <w:b/>
          <w:u w:val="single"/>
        </w:rPr>
        <w:t>just how widespread its central question has been</w:t>
      </w:r>
      <w:r w:rsidRPr="00D405C3">
        <w:rPr>
          <w:u w:val="single"/>
        </w:rPr>
        <w:t xml:space="preserve"> across many disciplines and over many centuries</w:t>
      </w:r>
      <w:r>
        <w:t>. Second, it insists on the historical embedding of all language use, but does not recognise that it is posing the oldest question in philosophy.</w:t>
      </w:r>
    </w:p>
    <w:p w:rsidR="00C76800" w:rsidRPr="001A5BBD" w:rsidRDefault="00C76800" w:rsidP="00C76800">
      <w:pPr>
        <w:keepNext/>
        <w:keepLines/>
        <w:spacing w:before="200"/>
        <w:outlineLvl w:val="3"/>
        <w:rPr>
          <w:b/>
          <w:bCs/>
          <w:iCs/>
          <w:sz w:val="26"/>
        </w:rPr>
      </w:pPr>
      <w:r w:rsidRPr="001A5BBD">
        <w:rPr>
          <w:rFonts w:eastAsia="Malgun Gothic"/>
          <w:b/>
          <w:bCs/>
          <w:iCs/>
          <w:sz w:val="26"/>
        </w:rPr>
        <w:t>Focus on discourse makes real agency impossible – ignores reality</w:t>
      </w:r>
    </w:p>
    <w:p w:rsidR="00C76800" w:rsidRPr="005E2810" w:rsidRDefault="00C76800" w:rsidP="00C76800">
      <w:r w:rsidRPr="001A5BBD">
        <w:rPr>
          <w:rFonts w:eastAsia="Calibri"/>
          <w:b/>
          <w:bCs/>
          <w:sz w:val="26"/>
        </w:rPr>
        <w:t>Mackinnon</w:t>
      </w:r>
      <w:r w:rsidRPr="001A5BBD">
        <w:rPr>
          <w:rFonts w:eastAsia="Calibri" w:hint="eastAsia"/>
          <w:b/>
          <w:bCs/>
          <w:sz w:val="26"/>
        </w:rPr>
        <w:t xml:space="preserve"> 2K</w:t>
      </w:r>
      <w:r w:rsidRPr="001A5BBD">
        <w:rPr>
          <w:rFonts w:eastAsia="Malgun Gothic"/>
          <w:b/>
        </w:rPr>
        <w:t xml:space="preserve"> </w:t>
      </w:r>
      <w:r w:rsidRPr="00DA55FD">
        <w:rPr>
          <w:rFonts w:eastAsia="Malgun Gothic"/>
        </w:rPr>
        <w:t>(Catherine A. McKinnon, Long Professor of Law at the University of Michigan,</w:t>
      </w:r>
      <w:r>
        <w:rPr>
          <w:rFonts w:eastAsia="Malgun Gothic"/>
        </w:rPr>
        <w:t xml:space="preserve"> </w:t>
      </w:r>
      <w:r w:rsidRPr="00DA55FD">
        <w:rPr>
          <w:rFonts w:eastAsia="Malgun Gothic"/>
        </w:rPr>
        <w:t xml:space="preserve">“Points Against Postmodernism,” Chicago-Kent Law Review, vol. 75 </w:t>
      </w:r>
      <w:hyperlink r:id="rId283" w:history="1">
        <w:r w:rsidRPr="00DA55FD">
          <w:rPr>
            <w:rStyle w:val="Hyperlink"/>
            <w:rFonts w:eastAsia="Malgun Gothic"/>
          </w:rPr>
          <w:t>http://www.adelinotorres.com/filosofia/Against%20Postmodernism.pdf )//rsb</w:t>
        </w:r>
      </w:hyperlink>
    </w:p>
    <w:p w:rsidR="00C76800" w:rsidRPr="001A5BBD" w:rsidRDefault="00C76800" w:rsidP="00C76800">
      <w:r w:rsidRPr="001A5BBD">
        <w:rPr>
          <w:rFonts w:eastAsia="Calibri"/>
          <w:b/>
          <w:bCs/>
          <w:u w:val="single"/>
        </w:rPr>
        <w:t>Postmodernism</w:t>
      </w:r>
      <w:r w:rsidRPr="001A5BBD">
        <w:rPr>
          <w:rFonts w:eastAsia="Malgun Gothic"/>
        </w:rPr>
        <w:t xml:space="preserve"> as practiced often comes across as style— petulant, joyriding, more posture than position. But it has a method, making metaphysics far from dead. Its </w:t>
      </w:r>
      <w:r w:rsidRPr="001A5BBD">
        <w:rPr>
          <w:rFonts w:eastAsia="Calibri"/>
          <w:b/>
          <w:bCs/>
          <w:u w:val="single"/>
        </w:rPr>
        <w:t>approach</w:t>
      </w:r>
      <w:r w:rsidRPr="001A5BBD">
        <w:rPr>
          <w:rFonts w:eastAsia="Malgun Gothic"/>
        </w:rPr>
        <w:t xml:space="preserve"> and its position, </w:t>
      </w:r>
      <w:r w:rsidRPr="001A5BBD">
        <w:rPr>
          <w:rFonts w:eastAsia="Calibri"/>
          <w:b/>
          <w:bCs/>
          <w:u w:val="single"/>
        </w:rPr>
        <w:t>its posture toward the world and its view of what is real, is that it’s all mental.</w:t>
      </w:r>
      <w:r w:rsidRPr="001A5BBD">
        <w:rPr>
          <w:rFonts w:eastAsia="Malgun Gothic"/>
        </w:rPr>
        <w:t xml:space="preserve"> Postmodernism imagines that society happens in your head. Back in the modern period, this position was called idealism. In its continuity with this method, to offer a few examples, postmodernism has made the penis into “the phallus” and it is mostly observed to signify.32 </w:t>
      </w:r>
      <w:r w:rsidRPr="001A5BBD">
        <w:rPr>
          <w:rFonts w:eastAsia="Calibri"/>
          <w:b/>
          <w:bCs/>
          <w:u w:val="single"/>
        </w:rPr>
        <w:t>Women have become “an ongoing discursive practice,”</w:t>
      </w:r>
      <w:r w:rsidRPr="001A5BBD">
        <w:rPr>
          <w:rFonts w:eastAsia="Malgun Gothic"/>
        </w:rPr>
        <w:t xml:space="preserve">33 or, ubiquitously, “the female body,”34 </w:t>
      </w:r>
      <w:r w:rsidRPr="001A5BBD">
        <w:rPr>
          <w:rFonts w:eastAsia="Calibri"/>
          <w:b/>
          <w:bCs/>
          <w:u w:val="single"/>
        </w:rPr>
        <w:t>which is written on and signified but seldom, if ever, raped, beaten, or otherwise violated. Racism and homophobia are elided “differences” in disguise.</w:t>
      </w:r>
      <w:r w:rsidRPr="001A5BBD">
        <w:rPr>
          <w:rFonts w:eastAsia="Malgun Gothic"/>
        </w:rPr>
        <w:t xml:space="preserve"> </w:t>
      </w:r>
      <w:r w:rsidRPr="001A5BBD">
        <w:rPr>
          <w:rFonts w:eastAsia="Calibri"/>
          <w:b/>
          <w:bCs/>
          <w:u w:val="single"/>
        </w:rPr>
        <w:t>Abuse has become “agency”</w:t>
      </w:r>
      <w:r w:rsidRPr="001A5BBD">
        <w:rPr>
          <w:rFonts w:eastAsia="Malgun Gothic"/>
        </w:rPr>
        <w:t xml:space="preserve">—or rather challenges to sexual abuse have been replaced by invocations of “agency,” women’s violation become the sneering wound of a “victim” pinned in arch quotation marks.35 </w:t>
      </w:r>
      <w:r w:rsidRPr="001A5BBD">
        <w:rPr>
          <w:rFonts w:eastAsia="Calibri"/>
          <w:b/>
          <w:bCs/>
          <w:u w:val="single"/>
        </w:rPr>
        <w:t>Instead of facing what was done to women when we were violated, we are told how much freedom we had at the time.</w:t>
      </w:r>
      <w:r w:rsidRPr="001A5BBD">
        <w:rPr>
          <w:rFonts w:eastAsia="Malgun Gothic"/>
        </w:rPr>
        <w:t xml:space="preserve"> (For this we need feminism?) </w:t>
      </w:r>
      <w:r w:rsidRPr="001A5BBD">
        <w:rPr>
          <w:rFonts w:eastAsia="Calibri"/>
          <w:b/>
          <w:bCs/>
          <w:u w:val="single"/>
        </w:rPr>
        <w:t>Agency in the postmodern lexicon is a stand-in for the powerless exercising power</w:t>
      </w:r>
      <w:r w:rsidRPr="001A5BBD">
        <w:rPr>
          <w:rFonts w:eastAsia="Malgun Gothic"/>
        </w:rPr>
        <w:t xml:space="preserve">; sometimes it means freedom, sometimes self-action, sometimes resistance, sometimes desire. </w:t>
      </w:r>
      <w:r w:rsidRPr="001A5BBD">
        <w:rPr>
          <w:rFonts w:eastAsia="Calibri"/>
          <w:b/>
          <w:bCs/>
          <w:u w:val="single"/>
        </w:rPr>
        <w:t>We are not told</w:t>
      </w:r>
      <w:r w:rsidRPr="001A5BBD">
        <w:rPr>
          <w:rFonts w:eastAsia="Malgun Gothic"/>
        </w:rPr>
        <w:t xml:space="preserve"> which of these is meant, precisely, or </w:t>
      </w:r>
      <w:r w:rsidRPr="001A5BBD">
        <w:rPr>
          <w:rFonts w:eastAsia="Calibri"/>
          <w:b/>
          <w:bCs/>
          <w:u w:val="single"/>
        </w:rPr>
        <w:t>how any</w:t>
      </w:r>
      <w:r w:rsidRPr="001A5BBD">
        <w:rPr>
          <w:rFonts w:eastAsia="Malgun Gothic"/>
        </w:rPr>
        <w:t xml:space="preserve"> or all </w:t>
      </w:r>
      <w:r w:rsidRPr="001A5BBD">
        <w:rPr>
          <w:rFonts w:eastAsia="Calibri"/>
          <w:b/>
          <w:bCs/>
          <w:u w:val="single"/>
        </w:rPr>
        <w:t>of these things are possible under the circumstances.</w:t>
      </w:r>
      <w:r w:rsidRPr="001A5BBD">
        <w:rPr>
          <w:rFonts w:eastAsia="Malgun Gothic"/>
        </w:rPr>
        <w:t xml:space="preserve"> It would be good to know. Oddly missing in this usage is what an agent legally is: someone who acts for someone else, the principal, who is pulling their strings. </w:t>
      </w:r>
      <w:r w:rsidRPr="001A5BBD">
        <w:rPr>
          <w:rFonts w:eastAsia="Calibri"/>
          <w:b/>
          <w:bCs/>
          <w:u w:val="single"/>
        </w:rPr>
        <w:t>Domination, postmodernists know exists, but they don’t tell us how or where or why.</w:t>
      </w:r>
      <w:r w:rsidRPr="001A5BBD">
        <w:rPr>
          <w:rFonts w:eastAsia="Malgun Gothic"/>
        </w:rPr>
        <w:t xml:space="preserve"> It is something that no one does or has done to them but somehow winds up in “gendered lopsidedness.”36 What we used to call “what happened to her,” has become, at its most credible, “narrative.” </w:t>
      </w:r>
      <w:r w:rsidRPr="001A5BBD">
        <w:rPr>
          <w:rFonts w:eastAsia="Calibri"/>
          <w:b/>
          <w:iCs/>
          <w:u w:val="single"/>
          <w:bdr w:val="single" w:sz="18" w:space="0" w:color="auto"/>
        </w:rPr>
        <w:t>But real harm has ceased to exist.</w:t>
      </w:r>
      <w:r w:rsidRPr="001A5BBD">
        <w:rPr>
          <w:rFonts w:eastAsia="Malgun Gothic"/>
        </w:rPr>
        <w:t xml:space="preserve"> So whole chapters of books with “pornography” in their titles can be written without ever once talking about what the pornography industry concretely does, who they are, or what is done to whom in and with the materials.37 There is no discussion of how pornography exploits and mass-produces sexual abuse. There is not even an extension of the early work on the scopic drive by Foucault, Lacan, and Irigaray (who are even French)—an analysis that is readily extendable to describe the aggressive appropriation and trafficking of women in pornography.38 Nor have I noticed the multiculturalists out there opposing the spread of pornography from Scandinavia, Germany, and the United States on grounds of cultural imperialism, and it’s taking over the world. The point of postmodernism is to get as far away from anything real as possible. </w:t>
      </w:r>
      <w:r w:rsidRPr="001A5BBD">
        <w:rPr>
          <w:rFonts w:eastAsia="Calibri"/>
          <w:b/>
          <w:bCs/>
          <w:u w:val="single"/>
        </w:rPr>
        <w:t>Postmodern feminists seldom build on or refer to the real lives of real women directly</w:t>
      </w:r>
      <w:r w:rsidRPr="001A5BBD">
        <w:rPr>
          <w:rFonts w:eastAsia="Malgun Gothic"/>
        </w:rPr>
        <w:t xml:space="preserve">; mostly, they build on the work of French men, if selectively and often not very well.39 Foucault, for instance, studied some real practices, though he mostly missed gender, which from the standpoint of feminism is a rather big thing to miss. Foucault’s elision of gender, feminist postmodernists try endlessly to fix, but his actual engagement with reality—“I’m an empiricist”40—they have totally abandoned. </w:t>
      </w:r>
      <w:r w:rsidRPr="001A5BBD">
        <w:rPr>
          <w:rFonts w:eastAsia="Calibri"/>
          <w:b/>
          <w:bCs/>
          <w:u w:val="single"/>
        </w:rPr>
        <w:t>Feminist postmodernism is far, far away from the realities of the subordination of women.</w:t>
      </w:r>
      <w:r w:rsidRPr="001A5BBD">
        <w:rPr>
          <w:rFonts w:eastAsia="Malgun Gothic"/>
        </w:rPr>
        <w:t xml:space="preserve"> All women should be so fortunate.</w:t>
      </w:r>
    </w:p>
    <w:p w:rsidR="00C76800" w:rsidRDefault="00C76800" w:rsidP="00C76800"/>
    <w:p w:rsidR="00C76800" w:rsidRPr="001A5BBD" w:rsidRDefault="00C76800" w:rsidP="00C76800">
      <w:pPr>
        <w:keepNext/>
        <w:keepLines/>
        <w:spacing w:before="200"/>
        <w:outlineLvl w:val="3"/>
        <w:rPr>
          <w:b/>
          <w:bCs/>
          <w:iCs/>
          <w:sz w:val="26"/>
        </w:rPr>
      </w:pPr>
      <w:r w:rsidRPr="001A5BBD">
        <w:rPr>
          <w:rFonts w:eastAsia="Malgun Gothic"/>
          <w:b/>
          <w:bCs/>
          <w:iCs/>
          <w:sz w:val="26"/>
        </w:rPr>
        <w:t>Focus on reps trades off with political engagement and problem solving – turns the alt</w:t>
      </w:r>
    </w:p>
    <w:p w:rsidR="00C76800" w:rsidRPr="001A5BBD" w:rsidRDefault="00C76800" w:rsidP="00C76800">
      <w:pPr>
        <w:rPr>
          <w:sz w:val="14"/>
        </w:rPr>
      </w:pPr>
      <w:r w:rsidRPr="001A5BBD">
        <w:rPr>
          <w:rFonts w:eastAsia="Calibri"/>
          <w:b/>
          <w:bCs/>
          <w:sz w:val="26"/>
        </w:rPr>
        <w:t>Solas 2</w:t>
      </w:r>
      <w:r w:rsidRPr="00A02DC3">
        <w:rPr>
          <w:rFonts w:eastAsia="Malgun Gothic"/>
          <w:b/>
          <w:szCs w:val="20"/>
        </w:rPr>
        <w:t xml:space="preserve"> </w:t>
      </w:r>
      <w:r w:rsidRPr="00A02DC3">
        <w:rPr>
          <w:rFonts w:eastAsia="Malgun Gothic"/>
          <w:szCs w:val="20"/>
        </w:rPr>
        <w:t>(John Solas, PhD in Humanities and Lecturer in Rural Social Welfare at the School of Behavioural and Social Sciences and Humanities, “The poverty of postmodern human services,” Australian Social Work, vol. 55, is. 2, June2002, Wiley )//rsb</w:t>
      </w:r>
    </w:p>
    <w:p w:rsidR="00C76800" w:rsidRDefault="00C76800" w:rsidP="00C76800">
      <w:pPr>
        <w:jc w:val="both"/>
        <w:rPr>
          <w:rFonts w:eastAsia="Calibri"/>
          <w:b/>
          <w:iCs/>
          <w:u w:val="single"/>
          <w:bdr w:val="single" w:sz="18" w:space="0" w:color="auto"/>
        </w:rPr>
      </w:pPr>
      <w:r w:rsidRPr="001A5BBD">
        <w:rPr>
          <w:rFonts w:eastAsia="Malgun Gothic"/>
          <w:sz w:val="12"/>
        </w:rPr>
        <w:lastRenderedPageBreak/>
        <w:t xml:space="preserve">Abstract </w:t>
      </w:r>
      <w:r w:rsidRPr="001A5BBD">
        <w:rPr>
          <w:rFonts w:eastAsia="Calibri"/>
          <w:b/>
          <w:bCs/>
          <w:u w:val="single"/>
        </w:rPr>
        <w:t>Postmodernism cannot or will not</w:t>
      </w:r>
      <w:r w:rsidRPr="001A5BBD">
        <w:rPr>
          <w:rFonts w:eastAsia="Malgun Gothic"/>
          <w:sz w:val="12"/>
        </w:rPr>
        <w:t xml:space="preserve"> </w:t>
      </w:r>
      <w:r w:rsidRPr="001A5BBD">
        <w:rPr>
          <w:rFonts w:eastAsia="Calibri"/>
          <w:b/>
          <w:bCs/>
          <w:u w:val="single"/>
        </w:rPr>
        <w:t xml:space="preserve">tell the difference between truth and falsehood, </w:t>
      </w:r>
      <w:r w:rsidRPr="001A5BBD">
        <w:rPr>
          <w:rFonts w:eastAsia="Calibri"/>
          <w:b/>
          <w:iCs/>
          <w:u w:val="single"/>
          <w:bdr w:val="single" w:sz="18" w:space="0" w:color="auto"/>
        </w:rPr>
        <w:t>reality and simulacra</w:t>
      </w:r>
      <w:r w:rsidRPr="001A5BBD">
        <w:rPr>
          <w:rFonts w:eastAsia="Calibri"/>
          <w:b/>
          <w:bCs/>
          <w:u w:val="single"/>
        </w:rPr>
        <w:t>, principle and dogma, or right and wrong.</w:t>
      </w:r>
      <w:r w:rsidRPr="001A5BBD">
        <w:rPr>
          <w:rFonts w:eastAsia="Malgun Gothic"/>
          <w:sz w:val="12"/>
        </w:rPr>
        <w:t xml:space="preserve"> As a corollary, </w:t>
      </w:r>
      <w:r w:rsidRPr="001A5BBD">
        <w:rPr>
          <w:rFonts w:eastAsia="Calibri"/>
          <w:b/>
          <w:bCs/>
          <w:u w:val="single"/>
        </w:rPr>
        <w:t>it is unable or unwilling to make any</w:t>
      </w:r>
      <w:r w:rsidRPr="001A5BBD">
        <w:rPr>
          <w:rFonts w:eastAsia="Malgun Gothic"/>
          <w:sz w:val="12"/>
        </w:rPr>
        <w:t xml:space="preserve"> ‘veritable’ </w:t>
      </w:r>
      <w:r w:rsidRPr="001A5BBD">
        <w:rPr>
          <w:rFonts w:eastAsia="Calibri"/>
          <w:b/>
          <w:bCs/>
          <w:u w:val="single"/>
        </w:rPr>
        <w:t>difference to the nature or order of things.</w:t>
      </w:r>
      <w:r w:rsidRPr="001A5BBD">
        <w:rPr>
          <w:rFonts w:eastAsia="Malgun Gothic"/>
          <w:sz w:val="12"/>
        </w:rPr>
        <w:t xml:space="preserve"> Indeed, </w:t>
      </w:r>
      <w:r w:rsidRPr="001A5BBD">
        <w:rPr>
          <w:rFonts w:eastAsia="Calibri"/>
          <w:b/>
          <w:bCs/>
          <w:u w:val="single"/>
        </w:rPr>
        <w:t>there is no escape from</w:t>
      </w:r>
      <w:r w:rsidRPr="001A5BBD">
        <w:rPr>
          <w:rFonts w:eastAsia="Malgun Gothic"/>
          <w:sz w:val="12"/>
        </w:rPr>
        <w:t xml:space="preserve">, nor anything outside of, </w:t>
      </w:r>
      <w:r w:rsidRPr="001A5BBD">
        <w:rPr>
          <w:rFonts w:eastAsia="Calibri"/>
          <w:b/>
          <w:bCs/>
          <w:u w:val="single"/>
        </w:rPr>
        <w:t>the ‘panopticon of language’.</w:t>
      </w:r>
      <w:r w:rsidRPr="001A5BBD">
        <w:rPr>
          <w:rFonts w:eastAsia="Malgun Gothic"/>
          <w:sz w:val="12"/>
        </w:rPr>
        <w:t xml:space="preserve"> Accordingly, </w:t>
      </w:r>
      <w:r w:rsidRPr="001A5BBD">
        <w:rPr>
          <w:rFonts w:eastAsia="Calibri"/>
          <w:b/>
          <w:bCs/>
          <w:u w:val="single"/>
        </w:rPr>
        <w:t>there is no significant probative difference between the practice and experience of genocide, and talking or writing about it.</w:t>
      </w:r>
      <w:r w:rsidRPr="001A5BBD">
        <w:rPr>
          <w:rFonts w:eastAsia="Malgun Gothic"/>
          <w:sz w:val="12"/>
        </w:rPr>
        <w:t xml:space="preserve"> </w:t>
      </w:r>
      <w:r w:rsidRPr="001A5BBD">
        <w:rPr>
          <w:rFonts w:eastAsia="Calibri"/>
          <w:b/>
          <w:bCs/>
          <w:u w:val="single"/>
        </w:rPr>
        <w:t>All one can do is be sceptical about discourses, even those concerned with ethnic cleansing and the like.</w:t>
      </w:r>
      <w:r w:rsidRPr="001A5BBD">
        <w:rPr>
          <w:rFonts w:eastAsia="Malgun Gothic"/>
          <w:sz w:val="12"/>
        </w:rPr>
        <w:t xml:space="preserve"> As ludicrous as this sounds, it has not prevented postmodernism from monopolising discourses about significant aesthetic, cultural, economic, intellectual, political and social practices and sensibilities. Postmodernism manifests itself in a host of disciplines, and its presence is being increasingly felt in human services education and practice. If, as I shall argue, postmodernism is such a thoroughly baseless, reductive and inert doctrine, then why persist with it? The poverty of postmodernism prompts a timely return to the rich legacy of Marxism. The lure of postmodernism What is it about postmodernism that could attract the interest and support of erstwhile human service educators and practitioners, especially those on the political left? Judging from the literature on the subject there appear to be several main attractions. One of these is that there is no longer any need to be overly concerned about objective, material reality, or struggle with Realpolitik since neither exist in a definitive sense (Wood, 1997). Jean Baudrillard (1988) is cited as an ‘authority?’ on this exorbitant thesis. </w:t>
      </w:r>
      <w:r w:rsidRPr="001A5BBD">
        <w:rPr>
          <w:rFonts w:eastAsia="Calibri"/>
          <w:b/>
          <w:bCs/>
          <w:u w:val="single"/>
        </w:rPr>
        <w:t>It is Baudrillard’s</w:t>
      </w:r>
      <w:r w:rsidRPr="001A5BBD">
        <w:rPr>
          <w:rFonts w:eastAsia="Malgun Gothic"/>
          <w:sz w:val="12"/>
        </w:rPr>
        <w:t xml:space="preserve"> (1991) </w:t>
      </w:r>
      <w:r w:rsidRPr="001A5BBD">
        <w:rPr>
          <w:rFonts w:eastAsia="Calibri"/>
          <w:b/>
          <w:bCs/>
          <w:u w:val="single"/>
        </w:rPr>
        <w:t>contention that</w:t>
      </w:r>
      <w:r w:rsidRPr="001A5BBD">
        <w:rPr>
          <w:rFonts w:eastAsia="Malgun Gothic"/>
          <w:sz w:val="12"/>
        </w:rPr>
        <w:t xml:space="preserve"> we have arrived at an epoch of purely fictive or illusory appearances; that ‘reality’ is nowadays largely predefined by media-hype; and that henceforth we had better adjust to a life of virtual reality, rather than cling to the illusion that anything has veridical force. </w:t>
      </w:r>
      <w:r w:rsidRPr="001A5BBD">
        <w:rPr>
          <w:rFonts w:eastAsia="Calibri"/>
          <w:b/>
          <w:bCs/>
          <w:u w:val="single"/>
        </w:rPr>
        <w:t>There are simply no ontological or epistemological grounds for distinguishing the difference between ‘simulacra’ or image and substance.</w:t>
      </w:r>
      <w:r w:rsidRPr="001A5BBD">
        <w:rPr>
          <w:rFonts w:eastAsia="Malgun Gothic"/>
          <w:sz w:val="12"/>
        </w:rPr>
        <w:t xml:space="preserve"> Thus, Baudrillard (1991) was able to assure readers of The Guardian that the Gulf War would never happen because ‘talk’ of war had now become a substitute for the real event, and even if war broke out spectators would be unable to wrest fact from fiction since they would never have unmediated access to events. Thanks to Baudrillard, human services educators and practitioners will never again mistake the ‘hyperreality’ of immiseration for the real thing. Equally attractive is the notion of a ‘decentred subject.’ The thinking, feeling, willing, speaking and acting ‘liberal humanist’ self or ‘subject’ is now non-essential. This particular subject was the cause of so much depravity and violence that its departure is both expedient and a welcomed relief. Without it, human service workers </w:t>
      </w:r>
      <w:r w:rsidRPr="001A5BBD">
        <w:rPr>
          <w:rFonts w:eastAsia="Calibri"/>
          <w:b/>
          <w:bCs/>
          <w:u w:val="single"/>
        </w:rPr>
        <w:t>need not contend with all the hard questions</w:t>
      </w:r>
      <w:r w:rsidRPr="001A5BBD">
        <w:rPr>
          <w:rFonts w:eastAsia="Malgun Gothic"/>
          <w:sz w:val="12"/>
        </w:rPr>
        <w:t xml:space="preserve"> over which they had once agonised </w:t>
      </w:r>
      <w:r w:rsidRPr="001A5BBD">
        <w:rPr>
          <w:rFonts w:eastAsia="Calibri"/>
          <w:b/>
          <w:bCs/>
          <w:u w:val="single"/>
        </w:rPr>
        <w:t>such as freedom, justice, equality, solidarity and the like.</w:t>
      </w:r>
      <w:r w:rsidRPr="001A5BBD">
        <w:rPr>
          <w:rFonts w:eastAsia="Malgun Gothic"/>
          <w:sz w:val="12"/>
        </w:rPr>
        <w:t xml:space="preserve"> </w:t>
      </w:r>
      <w:r w:rsidRPr="001A5BBD">
        <w:rPr>
          <w:rFonts w:eastAsia="Calibri"/>
          <w:b/>
          <w:bCs/>
          <w:u w:val="single"/>
        </w:rPr>
        <w:t>It is enough to theorise about</w:t>
      </w:r>
      <w:r w:rsidRPr="001A5BBD">
        <w:rPr>
          <w:rFonts w:eastAsia="Malgun Gothic"/>
          <w:sz w:val="12"/>
        </w:rPr>
        <w:t xml:space="preserve"> how the subject is an effect of </w:t>
      </w:r>
      <w:r w:rsidRPr="001A5BBD">
        <w:rPr>
          <w:rFonts w:eastAsia="Calibri"/>
          <w:b/>
          <w:bCs/>
          <w:u w:val="single"/>
        </w:rPr>
        <w:t>language</w:t>
      </w:r>
      <w:r w:rsidRPr="001A5BBD">
        <w:rPr>
          <w:rFonts w:eastAsia="Malgun Gothic"/>
          <w:sz w:val="12"/>
        </w:rPr>
        <w:t xml:space="preserve"> or product of discourse, devoid of free will, agency and reflective grasp and fragmented by power, desire, convention or the dictates of various interpretative communities, than actually do anything about it. Another of the main attractions is postmodernism’s hostility towards the tyranny of ‘totality’ (Wood, 1997). All totalities, that is attempts to fashion and/or share something in common, be it a cause, culture, gender, language, race, ethnicity, humanity or whatever are, or have the potential to be, totalitarian. Thus, the disciples of postmodernism have acquired the virtues of being (absolutely?) sceptical towards universals and respectful of differences, except, that is, of different totalities. These are virtues which Jean François Lyotard (1988) has done much to establish and exemplify. When asked whether he condoned terrorism and war, Lyotard’s and Thébaud (1986) unqualified allegiance to these particular virtues obliged him to remain completely indiscriminate about the differences between the two. He was even unable to offer a reason for considering either of them just or unjust. As Lyotard (1985) blithely admitted: if you ask me why I am on that side, I think that I would answer that I do not have an answer to the question ‘why’? and that is in the order of transcendence. When I say ‘transcendence,’ it means: I do not know who is sending me the prescription in question. (p. 69). </w:t>
      </w:r>
      <w:r w:rsidRPr="001A5BBD">
        <w:rPr>
          <w:rFonts w:eastAsia="Calibri"/>
          <w:b/>
          <w:bCs/>
          <w:u w:val="single"/>
        </w:rPr>
        <w:t>Lyotard claims that he is not in a position to know for sure the exact source of the discourse, he cannot judge its authority, intent or institutional warrant.</w:t>
      </w:r>
      <w:r w:rsidRPr="001A5BBD">
        <w:rPr>
          <w:rFonts w:eastAsia="Malgun Gothic"/>
          <w:sz w:val="12"/>
        </w:rPr>
        <w:t xml:space="preserve"> True to his own postmodernist lights, Lyotard is content to remain in doubt rather than find out. </w:t>
      </w:r>
      <w:r w:rsidRPr="001A5BBD">
        <w:rPr>
          <w:rFonts w:eastAsia="Calibri"/>
          <w:b/>
          <w:bCs/>
          <w:u w:val="single"/>
        </w:rPr>
        <w:t>The task</w:t>
      </w:r>
      <w:r w:rsidRPr="001A5BBD">
        <w:rPr>
          <w:rFonts w:eastAsia="Malgun Gothic"/>
          <w:sz w:val="12"/>
        </w:rPr>
        <w:t xml:space="preserve"> for human services, </w:t>
      </w:r>
      <w:r w:rsidRPr="001A5BBD">
        <w:rPr>
          <w:rFonts w:eastAsia="Calibri"/>
          <w:b/>
          <w:bCs/>
          <w:u w:val="single"/>
        </w:rPr>
        <w:t>then, is not to seek change, or even to articulate</w:t>
      </w:r>
      <w:r w:rsidRPr="001A5BBD">
        <w:rPr>
          <w:rFonts w:eastAsia="Malgun Gothic"/>
          <w:sz w:val="12"/>
        </w:rPr>
        <w:t xml:space="preserve"> the </w:t>
      </w:r>
      <w:r w:rsidRPr="001A5BBD">
        <w:rPr>
          <w:rFonts w:eastAsia="Calibri"/>
          <w:b/>
          <w:bCs/>
          <w:u w:val="single"/>
        </w:rPr>
        <w:t>political aspirations of a particular oppressed group, but to suspect all meta-narratives and preserve without judgement any difference</w:t>
      </w:r>
      <w:r w:rsidRPr="001A5BBD">
        <w:rPr>
          <w:rFonts w:eastAsia="Malgun Gothic"/>
          <w:sz w:val="12"/>
        </w:rPr>
        <w:t xml:space="preserve">, or differend in Lyotard’s (1988) terms. Finally, subscribers to postmodernism are not bound nor animated by a belief in ‘progress’ (Wood, 1997). This enables them to avoid the ‘naturalistic fallacy,’ which holds that it is possible to get from bad to better times. </w:t>
      </w:r>
      <w:r w:rsidRPr="001A5BBD">
        <w:rPr>
          <w:rFonts w:eastAsia="Calibri"/>
          <w:b/>
          <w:bCs/>
          <w:u w:val="single"/>
        </w:rPr>
        <w:t>There is, therefore, absolutely nothing</w:t>
      </w:r>
      <w:r w:rsidRPr="001A5BBD">
        <w:rPr>
          <w:rFonts w:eastAsia="Malgun Gothic"/>
          <w:sz w:val="12"/>
        </w:rPr>
        <w:t xml:space="preserve"> about the past, present or future </w:t>
      </w:r>
      <w:r w:rsidRPr="001A5BBD">
        <w:rPr>
          <w:rFonts w:eastAsia="Calibri"/>
          <w:b/>
          <w:bCs/>
          <w:u w:val="single"/>
        </w:rPr>
        <w:t>that could be regarded as an advance</w:t>
      </w:r>
      <w:r w:rsidRPr="001A5BBD">
        <w:rPr>
          <w:rFonts w:eastAsia="Malgun Gothic"/>
          <w:sz w:val="12"/>
        </w:rPr>
        <w:t xml:space="preserve"> – including, for instance, a capitalist-free Jurassic period, a 20th century devoid of dinosaurs, or more particularly, any notion of progressive human services. The age of enlightenment, according to postmodernists, has been a particularly egregious period. Belief in enlightenment has been the ultimate cause of peoples’ inhumanity to each other. Death camps, death squads, civil, cold and world wars, ethnic cleansing, Hiroshima, Nagasaki, the Cuban missile crisis and the persistent threat of nuclear annihilation, to mention only a few of the major events included in a large and growing inventory, attest to the brutal and oppressive logic of so-called ‘enlightened’ thought (Harvey, 1990). Postmodernists are adamant that serious doubt must be cast upon any appeal made to so-called enlightened ideals (reason, truth, knowledge, freedom and so on) in order to avoid more unmitigated disaster. The human services owe a large debt to Michel Foucault (1963, 1967, 1977) in particular for revealing the depth of their complicity in making things which they purport to remedy worse. Their knowledge has given them the power to help incriminate and incarcerate, pathologise and hospitalise, discipline and render docile individuals. Foucault annuls the difference between historical fact and ideological fiction, and hence, spares workers the arduous and risky task of exposing and challenging institutionalised lies and hypocrisies. A crucial question is what will become of the critical and progressive ethos of human services education and practice in the wake of postmodernism? Against postmodernism </w:t>
      </w:r>
      <w:r w:rsidRPr="001A5BBD">
        <w:rPr>
          <w:rFonts w:eastAsia="Calibri"/>
          <w:b/>
          <w:bCs/>
          <w:u w:val="single"/>
        </w:rPr>
        <w:t>The retreat from</w:t>
      </w:r>
      <w:r w:rsidRPr="001A5BBD">
        <w:rPr>
          <w:rFonts w:eastAsia="Malgun Gothic"/>
          <w:sz w:val="12"/>
        </w:rPr>
        <w:t xml:space="preserve"> frontline </w:t>
      </w:r>
      <w:r w:rsidRPr="001A5BBD">
        <w:rPr>
          <w:rFonts w:eastAsia="Calibri"/>
          <w:b/>
          <w:bCs/>
          <w:u w:val="single"/>
        </w:rPr>
        <w:t>activism to</w:t>
      </w:r>
      <w:r w:rsidRPr="001A5BBD">
        <w:rPr>
          <w:rFonts w:eastAsia="Malgun Gothic"/>
          <w:sz w:val="12"/>
        </w:rPr>
        <w:t xml:space="preserve"> the barricades of </w:t>
      </w:r>
      <w:r w:rsidRPr="001A5BBD">
        <w:rPr>
          <w:rFonts w:eastAsia="Calibri"/>
          <w:b/>
          <w:bCs/>
          <w:u w:val="single"/>
        </w:rPr>
        <w:t>abstraction is</w:t>
      </w:r>
      <w:r w:rsidRPr="001A5BBD">
        <w:rPr>
          <w:rFonts w:eastAsia="Malgun Gothic"/>
          <w:sz w:val="12"/>
        </w:rPr>
        <w:t xml:space="preserve">, as Perry Anderson (1977) argued, </w:t>
      </w:r>
      <w:r w:rsidRPr="001A5BBD">
        <w:rPr>
          <w:rFonts w:eastAsia="Calibri"/>
          <w:b/>
          <w:bCs/>
          <w:u w:val="single"/>
        </w:rPr>
        <w:t>a typical response to disillusionment.</w:t>
      </w:r>
      <w:r w:rsidRPr="001A5BBD">
        <w:rPr>
          <w:rFonts w:eastAsia="Malgun Gothic"/>
          <w:sz w:val="12"/>
        </w:rPr>
        <w:t xml:space="preserve"> However, what is surprising is the failure of deserters to realise or acknowledge the extent to which they contribute to their own confinement in the backwaters of mainstream political life. The immodest and largely uncritical embrace of </w:t>
      </w:r>
      <w:r w:rsidRPr="001A5BBD">
        <w:rPr>
          <w:rFonts w:eastAsia="Calibri"/>
          <w:b/>
          <w:bCs/>
          <w:u w:val="single"/>
        </w:rPr>
        <w:t xml:space="preserve">postmodernism must surely rank as one of the most </w:t>
      </w:r>
      <w:r w:rsidRPr="001A5BBD">
        <w:rPr>
          <w:rFonts w:eastAsia="Calibri"/>
          <w:b/>
          <w:iCs/>
          <w:u w:val="single"/>
          <w:bdr w:val="single" w:sz="18" w:space="0" w:color="auto"/>
        </w:rPr>
        <w:t>self defeating and untimely gestures that</w:t>
      </w:r>
      <w:r w:rsidRPr="001A5BBD">
        <w:rPr>
          <w:rFonts w:eastAsia="Calibri"/>
          <w:b/>
          <w:bCs/>
          <w:u w:val="single"/>
        </w:rPr>
        <w:t xml:space="preserve"> could be made</w:t>
      </w:r>
      <w:r w:rsidRPr="001A5BBD">
        <w:rPr>
          <w:rFonts w:eastAsia="Malgun Gothic"/>
          <w:sz w:val="12"/>
        </w:rPr>
        <w:t xml:space="preserve"> in response to the exigencies human service professions now face. </w:t>
      </w:r>
      <w:r w:rsidRPr="001A5BBD">
        <w:rPr>
          <w:rFonts w:eastAsia="Calibri"/>
          <w:b/>
          <w:bCs/>
          <w:u w:val="single"/>
        </w:rPr>
        <w:t>It promotes a deep suspicion of anything that attempts to oppose fiction with facts, falsehood with truth and simulacrum with reality.</w:t>
      </w:r>
      <w:r w:rsidRPr="001A5BBD">
        <w:rPr>
          <w:rFonts w:eastAsia="Malgun Gothic"/>
          <w:sz w:val="12"/>
        </w:rPr>
        <w:t xml:space="preserve"> According to postmodern luminaries, it is no longer possible –‘realistically’ possible – to believe in the value of reason, truth, freedom, progress and the emancipating power of enlightened critique. It would seem to be far better to abandon these values than be taken for a downright teleologically essentialistic universalist humanist fool for trusting in them. Of course, it is important to keep these values under close scrutiny. However, </w:t>
      </w:r>
      <w:r w:rsidRPr="001A5BBD">
        <w:rPr>
          <w:rFonts w:eastAsia="Calibri"/>
          <w:b/>
          <w:bCs/>
          <w:u w:val="single"/>
        </w:rPr>
        <w:t>there is nothing to be gained by subscribing to total</w:t>
      </w:r>
      <w:r w:rsidRPr="001A5BBD">
        <w:rPr>
          <w:rFonts w:eastAsia="Malgun Gothic"/>
          <w:sz w:val="12"/>
        </w:rPr>
        <w:t>(</w:t>
      </w:r>
      <w:r w:rsidRPr="001A5BBD">
        <w:rPr>
          <w:rFonts w:eastAsia="Calibri"/>
          <w:b/>
          <w:bCs/>
          <w:u w:val="single"/>
        </w:rPr>
        <w:t>ising</w:t>
      </w:r>
      <w:r w:rsidRPr="001A5BBD">
        <w:rPr>
          <w:rFonts w:eastAsia="Malgun Gothic"/>
          <w:sz w:val="12"/>
        </w:rPr>
        <w:t xml:space="preserve">) </w:t>
      </w:r>
      <w:r w:rsidRPr="001A5BBD">
        <w:rPr>
          <w:rFonts w:eastAsia="Calibri"/>
          <w:b/>
          <w:bCs/>
          <w:u w:val="single"/>
        </w:rPr>
        <w:t>disbelief</w:t>
      </w:r>
      <w:r w:rsidRPr="001A5BBD">
        <w:rPr>
          <w:rFonts w:eastAsia="Malgun Gothic"/>
          <w:sz w:val="12"/>
        </w:rPr>
        <w:t xml:space="preserve">, unless of course one is willing to agree with Michel Foucault (1980) that ignorance is bliss. </w:t>
      </w:r>
      <w:r w:rsidRPr="001A5BBD">
        <w:rPr>
          <w:rFonts w:eastAsia="Calibri"/>
          <w:b/>
          <w:bCs/>
          <w:u w:val="single"/>
        </w:rPr>
        <w:t>Nor is there any point engaging</w:t>
      </w:r>
      <w:r w:rsidRPr="001A5BBD">
        <w:rPr>
          <w:rFonts w:eastAsia="Malgun Gothic"/>
          <w:sz w:val="12"/>
        </w:rPr>
        <w:t xml:space="preserve"> in iconoclasm of </w:t>
      </w:r>
      <w:r w:rsidRPr="001A5BBD">
        <w:rPr>
          <w:rFonts w:eastAsia="Calibri"/>
          <w:b/>
          <w:bCs/>
          <w:u w:val="single"/>
        </w:rPr>
        <w:t>the postmodern</w:t>
      </w:r>
      <w:r w:rsidRPr="001A5BBD">
        <w:rPr>
          <w:rFonts w:eastAsia="Malgun Gothic"/>
          <w:sz w:val="12"/>
        </w:rPr>
        <w:t xml:space="preserve"> variety </w:t>
      </w:r>
      <w:r w:rsidRPr="001A5BBD">
        <w:rPr>
          <w:rFonts w:eastAsia="Calibri"/>
          <w:b/>
          <w:bCs/>
          <w:u w:val="single"/>
        </w:rPr>
        <w:t>if its denouement is to justify the claim to have reached the limits of what is</w:t>
      </w:r>
      <w:r w:rsidRPr="001A5BBD">
        <w:rPr>
          <w:rFonts w:eastAsia="Malgun Gothic"/>
          <w:sz w:val="12"/>
        </w:rPr>
        <w:t xml:space="preserve"> ‘realistically’ </w:t>
      </w:r>
      <w:r w:rsidRPr="001A5BBD">
        <w:rPr>
          <w:rFonts w:eastAsia="Calibri"/>
          <w:b/>
          <w:bCs/>
          <w:u w:val="single"/>
        </w:rPr>
        <w:t xml:space="preserve">possible, and closes off opportunities for </w:t>
      </w:r>
      <w:r w:rsidRPr="001A5BBD">
        <w:rPr>
          <w:rFonts w:eastAsia="Calibri"/>
          <w:b/>
          <w:iCs/>
          <w:u w:val="single"/>
          <w:bdr w:val="single" w:sz="18" w:space="0" w:color="auto"/>
        </w:rPr>
        <w:t>direct, far-reaching political action.</w:t>
      </w:r>
    </w:p>
    <w:p w:rsidR="00C76800" w:rsidRDefault="00C76800" w:rsidP="00C76800"/>
    <w:p w:rsidR="00C76800" w:rsidRPr="001A5BBD" w:rsidRDefault="00C76800" w:rsidP="00C76800">
      <w:pPr>
        <w:keepNext/>
        <w:keepLines/>
        <w:spacing w:before="200"/>
        <w:outlineLvl w:val="3"/>
        <w:rPr>
          <w:b/>
          <w:bCs/>
          <w:iCs/>
          <w:sz w:val="26"/>
        </w:rPr>
      </w:pPr>
      <w:r w:rsidRPr="001A5BBD">
        <w:rPr>
          <w:rFonts w:eastAsia="Malgun Gothic"/>
          <w:b/>
          <w:bCs/>
          <w:iCs/>
          <w:sz w:val="26"/>
        </w:rPr>
        <w:t>Reality is independent of discourse – focus on representation distracts from solving real problems</w:t>
      </w:r>
    </w:p>
    <w:p w:rsidR="00C76800" w:rsidRPr="001A5BBD" w:rsidRDefault="00C76800" w:rsidP="00C76800">
      <w:pPr>
        <w:rPr>
          <w:sz w:val="14"/>
        </w:rPr>
      </w:pPr>
      <w:r w:rsidRPr="001A5BBD">
        <w:rPr>
          <w:rFonts w:eastAsia="Calibri"/>
          <w:b/>
          <w:bCs/>
          <w:sz w:val="26"/>
        </w:rPr>
        <w:t>Cloud 94</w:t>
      </w:r>
      <w:r w:rsidRPr="001A5BBD">
        <w:rPr>
          <w:rFonts w:eastAsia="Malgun Gothic"/>
          <w:b/>
        </w:rPr>
        <w:t xml:space="preserve"> </w:t>
      </w:r>
      <w:r w:rsidRPr="00197D87">
        <w:rPr>
          <w:rFonts w:eastAsia="Malgun Gothic"/>
          <w:sz w:val="22"/>
        </w:rPr>
        <w:t>(Dana L.</w:t>
      </w:r>
      <w:r>
        <w:rPr>
          <w:rFonts w:eastAsia="Malgun Gothic"/>
          <w:sz w:val="22"/>
        </w:rPr>
        <w:t xml:space="preserve"> Cloud</w:t>
      </w:r>
      <w:r w:rsidRPr="00197D87">
        <w:rPr>
          <w:rFonts w:eastAsia="Malgun Gothic"/>
          <w:sz w:val="22"/>
        </w:rPr>
        <w:t>, Assistant Professor in the Department of Speech Communicatio</w:t>
      </w:r>
      <w:r>
        <w:rPr>
          <w:rFonts w:eastAsia="Malgun Gothic"/>
          <w:sz w:val="22"/>
        </w:rPr>
        <w:t xml:space="preserve">n, University of Texas, Austin, </w:t>
      </w:r>
      <w:r w:rsidRPr="00197D87">
        <w:rPr>
          <w:rFonts w:eastAsia="Malgun Gothic"/>
          <w:sz w:val="22"/>
        </w:rPr>
        <w:t>“The materiality of discourse as oxymoron: A challenge to critical rhetoric,” Western Journal of Communication, vol. 58, is. 3, Summer 1994, ProQuest</w:t>
      </w:r>
      <w:r>
        <w:rPr>
          <w:rFonts w:eastAsia="Malgun Gothic"/>
          <w:sz w:val="22"/>
        </w:rPr>
        <w:t>)//rsb</w:t>
      </w:r>
    </w:p>
    <w:p w:rsidR="00C76800" w:rsidRPr="001A5BBD" w:rsidRDefault="00C76800" w:rsidP="00C76800">
      <w:pPr>
        <w:jc w:val="both"/>
        <w:rPr>
          <w:sz w:val="12"/>
        </w:rPr>
      </w:pPr>
      <w:r w:rsidRPr="001A5BBD">
        <w:rPr>
          <w:rFonts w:eastAsia="Malgun Gothic"/>
          <w:sz w:val="12"/>
        </w:rPr>
        <w:lastRenderedPageBreak/>
        <w:t>Caught between the Scylla of idealism and the Charybdis of "vulgar" economism or simpleminded orthodoxies, critical scholars are trying to navigate safe passage by way of a particular theoretical hypothesis: the materiality of discourse, or the idea that discourse itself is influential in or even constitutive of social and material reality (including the lived experience of work, pleasure, pain, and hunger). In the wake of the ideological turn in rhetorical studies (Wander, 1983; McGee, 1984), a generation of scholars (Crowley, 1992; McGuire, 1990; Ono &amp; Sloop, 1992) has crafted a "</w:t>
      </w:r>
      <w:r w:rsidRPr="001A5BBD">
        <w:rPr>
          <w:rFonts w:eastAsia="Calibri"/>
          <w:b/>
          <w:bCs/>
          <w:u w:val="single"/>
        </w:rPr>
        <w:t>critical rhetoric</w:t>
      </w:r>
      <w:r w:rsidRPr="001A5BBD">
        <w:rPr>
          <w:rFonts w:eastAsia="Malgun Gothic"/>
          <w:sz w:val="12"/>
        </w:rPr>
        <w:t xml:space="preserve">" (McKerrow, 1989) </w:t>
      </w:r>
      <w:r w:rsidRPr="001A5BBD">
        <w:rPr>
          <w:rFonts w:eastAsia="Calibri"/>
          <w:b/>
          <w:bCs/>
          <w:u w:val="single"/>
        </w:rPr>
        <w:t>with the goal of</w:t>
      </w:r>
      <w:r w:rsidRPr="001A5BBD">
        <w:rPr>
          <w:rFonts w:eastAsia="Malgun Gothic"/>
          <w:sz w:val="12"/>
        </w:rPr>
        <w:t xml:space="preserve"> claiming and </w:t>
      </w:r>
      <w:r w:rsidRPr="001A5BBD">
        <w:rPr>
          <w:rFonts w:eastAsia="Calibri"/>
          <w:b/>
          <w:bCs/>
          <w:u w:val="single"/>
        </w:rPr>
        <w:t>analyzing discourses as sites of struggle over power.</w:t>
      </w:r>
      <w:r w:rsidRPr="001A5BBD">
        <w:rPr>
          <w:rFonts w:eastAsia="Malgun Gothic"/>
          <w:sz w:val="12"/>
        </w:rPr>
        <w:t xml:space="preserve"> The attempt to redefine discourse as a constitutive element of material relations--in other words, to argue for the materiality of discourse </w:t>
      </w:r>
      <w:r w:rsidRPr="001A5BBD">
        <w:rPr>
          <w:rFonts w:eastAsia="Calibri"/>
          <w:b/>
          <w:bCs/>
          <w:u w:val="single"/>
        </w:rPr>
        <w:t>is part and parcel of the poststructuralist shift toward discourse theory.</w:t>
      </w:r>
      <w:r w:rsidRPr="001A5BBD">
        <w:rPr>
          <w:rFonts w:eastAsia="Malgun Gothic"/>
          <w:sz w:val="12"/>
        </w:rPr>
        <w:t xml:space="preserve"> With the materiality of discourse at their center, </w:t>
      </w:r>
      <w:r w:rsidRPr="001A5BBD">
        <w:rPr>
          <w:rFonts w:eastAsia="Calibri"/>
          <w:b/>
          <w:bCs/>
          <w:u w:val="single"/>
        </w:rPr>
        <w:t>poststructuralist theories of discourse and power are to varying degrees anti-realist</w:t>
      </w:r>
      <w:r w:rsidRPr="001A5BBD">
        <w:rPr>
          <w:rFonts w:eastAsia="Malgun Gothic"/>
          <w:sz w:val="12"/>
        </w:rPr>
        <w:t xml:space="preserve"> (relativist) </w:t>
      </w:r>
      <w:r w:rsidRPr="001A5BBD">
        <w:rPr>
          <w:rFonts w:eastAsia="Calibri"/>
          <w:b/>
          <w:bCs/>
          <w:u w:val="single"/>
        </w:rPr>
        <w:t>and anti-materialist</w:t>
      </w:r>
      <w:r w:rsidRPr="001A5BBD">
        <w:rPr>
          <w:rFonts w:eastAsia="Malgun Gothic"/>
          <w:sz w:val="12"/>
        </w:rPr>
        <w:t xml:space="preserve"> (idealist). In recent rhetorical theory, there are two versions of the "materiality of discourse hypothesis," tending respectively toward idealism, on the one hand, and political relativism on the other. In my view, each version of </w:t>
      </w:r>
      <w:r w:rsidRPr="001A5BBD">
        <w:rPr>
          <w:rFonts w:eastAsia="Calibri"/>
          <w:b/>
          <w:bCs/>
          <w:u w:val="single"/>
        </w:rPr>
        <w:t>this theory warrants caution on the part of political critics.</w:t>
      </w:r>
      <w:r w:rsidRPr="001A5BBD">
        <w:rPr>
          <w:rFonts w:eastAsia="Malgun Gothic"/>
          <w:sz w:val="12"/>
        </w:rPr>
        <w:t xml:space="preserve"> Criticisms of idealism and relativism in poststructuralist discourse theory have been articulated in other disciplines, from Marxist and feminist perspectives (Alcoff, in press; Callinicos, 1989; J. Clarke, 1991; Eagleton, 1991; Geras, 1987, 1988; Hennessy, 1993; Modleski, 1991; Norris, 1990; Wood, 1986). </w:t>
      </w:r>
      <w:r w:rsidRPr="001A5BBD">
        <w:rPr>
          <w:rFonts w:eastAsia="Calibri"/>
          <w:b/>
          <w:bCs/>
          <w:u w:val="single"/>
        </w:rPr>
        <w:t>The purpose of this essay is to</w:t>
      </w:r>
      <w:r w:rsidRPr="001A5BBD">
        <w:rPr>
          <w:rFonts w:eastAsia="Malgun Gothic"/>
          <w:sz w:val="12"/>
        </w:rPr>
        <w:t xml:space="preserve"> situate that critique within the field of rhetorical studies and to </w:t>
      </w:r>
      <w:r w:rsidRPr="001A5BBD">
        <w:rPr>
          <w:rFonts w:eastAsia="Calibri"/>
          <w:b/>
          <w:bCs/>
          <w:u w:val="single"/>
        </w:rPr>
        <w:t>warn</w:t>
      </w:r>
      <w:r w:rsidRPr="001A5BBD">
        <w:rPr>
          <w:rFonts w:eastAsia="Malgun Gothic"/>
          <w:sz w:val="12"/>
        </w:rPr>
        <w:t xml:space="preserve"> critical rhetoricians who would wear the materialist mantle </w:t>
      </w:r>
      <w:r w:rsidRPr="001A5BBD">
        <w:rPr>
          <w:rFonts w:eastAsia="Calibri"/>
          <w:b/>
          <w:bCs/>
          <w:u w:val="single"/>
        </w:rPr>
        <w:t>about the potential political consequences of accepting the idea of the materiality of discourse.</w:t>
      </w:r>
      <w:r w:rsidRPr="001A5BBD">
        <w:rPr>
          <w:rFonts w:eastAsia="Malgun Gothic"/>
          <w:sz w:val="12"/>
        </w:rPr>
        <w:t xml:space="preserve"> This article defends the tradition of materialist, realist ideology criticism as the version of the materiality of discourse hypothesis most consonant with the project of political critique. The essay paints a synecdochal picture of our field, taking two theorists in particular, McGee and McKerrow, as representative and symptomatic of the shift toward the materiality of discourse in rhetorical studies. Their work reveals two prevailing versions of this idea: On the one hand, we find the limited claim that discourse is material because it has material effects and serves material interests in the world. This view, while tending toward idealism, does not equate reality with discourse. On the other hand, a more radical shift is evident, away from structuralist and realist ways of thinking. On this view, discourse not only influences material reality, it is that reality. All relations, economic, political, or ideological, are symbolic in nature. This view tends toward relativism. DISCURSIVE AND IDEOLOGICAL TURNS The discursive turn is emblematically represented by Foucault (1980), who argues that power is a matter of shifting discursive formations rather than economic relations. </w:t>
      </w:r>
      <w:r w:rsidRPr="001A5BBD">
        <w:rPr>
          <w:rFonts w:eastAsia="Calibri"/>
          <w:b/>
          <w:bCs/>
          <w:u w:val="single"/>
        </w:rPr>
        <w:t>Poststructuralist theories</w:t>
      </w:r>
      <w:r w:rsidRPr="001A5BBD">
        <w:rPr>
          <w:rFonts w:eastAsia="Malgun Gothic"/>
          <w:sz w:val="12"/>
        </w:rPr>
        <w:t xml:space="preserve"> in this light seem a natural outgrowth of Althusser's (1960/1984) structuralism, which argued that ideology and its apparatuses were determining forces in social relations, warranting a reclassification of ideological outlets such as the church and the schools as "state apparatuses." This theory marked a distinct, and unfortunate, idealist shift in Marxist thinking. Clegg (1991) argues that as Althusserian (and poststructuralist) Marxists shifted attention away from economic factors and toward ideology, all previous Marxisms were erroneously discarded as crudely empiricist and economistic. As a result, </w:t>
      </w:r>
      <w:r w:rsidRPr="001A5BBD">
        <w:rPr>
          <w:rFonts w:eastAsia="Calibri"/>
          <w:b/>
          <w:bCs/>
          <w:u w:val="single"/>
        </w:rPr>
        <w:t>materialist historical analysis fell by the way in favor of a theoretical and critical practice increasingly disconnected from the material practices of exploitation and oppression</w:t>
      </w:r>
      <w:r w:rsidRPr="001A5BBD">
        <w:rPr>
          <w:rFonts w:eastAsia="Malgun Gothic"/>
          <w:sz w:val="12"/>
        </w:rPr>
        <w:t xml:space="preserve"> that originally motivated Marxist critiques of society and culture. </w:t>
      </w:r>
      <w:r w:rsidRPr="001A5BBD">
        <w:rPr>
          <w:rFonts w:eastAsia="Calibri"/>
          <w:b/>
          <w:bCs/>
          <w:u w:val="single"/>
        </w:rPr>
        <w:t>With postmodernists and post-Marxists</w:t>
      </w:r>
      <w:r w:rsidRPr="001A5BBD">
        <w:rPr>
          <w:rFonts w:eastAsia="Malgun Gothic"/>
          <w:sz w:val="12"/>
        </w:rPr>
        <w:t xml:space="preserve"> (see Baudrillard, 1975; Foucault, 1980; Laclau &amp; Mouffe, 1985; Lyotard, 1984; Mouffe, 1988) </w:t>
      </w:r>
      <w:r w:rsidRPr="001A5BBD">
        <w:rPr>
          <w:rFonts w:eastAsia="Calibri"/>
          <w:b/>
          <w:bCs/>
          <w:u w:val="single"/>
        </w:rPr>
        <w:t>this</w:t>
      </w:r>
      <w:r w:rsidRPr="001A5BBD">
        <w:rPr>
          <w:rFonts w:eastAsia="Malgun Gothic"/>
          <w:sz w:val="12"/>
        </w:rPr>
        <w:t xml:space="preserve"> turn </w:t>
      </w:r>
      <w:r w:rsidRPr="001A5BBD">
        <w:rPr>
          <w:rFonts w:eastAsia="Calibri"/>
          <w:b/>
          <w:bCs/>
          <w:u w:val="single"/>
        </w:rPr>
        <w:t xml:space="preserve">is taken to its logical conclusion, in arguments that </w:t>
      </w:r>
      <w:r w:rsidRPr="001A5BBD">
        <w:rPr>
          <w:rFonts w:eastAsia="Calibri"/>
          <w:b/>
          <w:iCs/>
          <w:u w:val="single"/>
          <w:bdr w:val="single" w:sz="18" w:space="0" w:color="auto"/>
        </w:rPr>
        <w:t>reject the economic and political realms as sites of struggle</w:t>
      </w:r>
      <w:r w:rsidRPr="001A5BBD">
        <w:rPr>
          <w:rFonts w:eastAsia="Calibri"/>
          <w:b/>
          <w:bCs/>
          <w:u w:val="single"/>
        </w:rPr>
        <w:t>, in favor of a politics of textuality.</w:t>
      </w:r>
      <w:r w:rsidRPr="001A5BBD">
        <w:rPr>
          <w:rFonts w:eastAsia="Malgun Gothic"/>
          <w:sz w:val="12"/>
        </w:rPr>
        <w:t xml:space="preserve"> Baudrillard (1975) takes this position to its extreme, arguing that people can be "oppressed by the code" that establishes relations of consumption, which Baudrillard views as more foundational to late capitalism (Jameson, 1991) than the relations of production. Idealism and materialism as philosophical stances are more often matters of emphasis than discrete critical categories. Yet, since the late 1960s, critical scholars have foregrounded the political inflections of historical materialism, the Marxist historical method emphasizing the role of economic forces in structuring social change and arguing that consciousness is the product of social forces. Philosophical materialism is thus aligned with a progressive or Marxist critique of existing social relations. In rhetorical studies, that tradition of critique was inaugurated by Burke's (1935/1984) analysis of the ways in which language mystifies and legitimizes capitalism (see also Schiappa &amp; Keehner, 1991). The ideological turn was later systematically defined and defended in the field by Wander (1983, 1984) and McGee (1982, 1984; see also McKerrow, 1983). Wander and McGee argued that it would be productive for rhetoricians to view discourse as an agency of economic and political power, and to bring rhetoric's considerable repertoire of textual analysis skills to bear on understanding how political and economic power is mediated, reinforced, perpetuated, and challenged in the texts we study. Since Wander's and McGee's initial forays, the ideological turn has persevered through variations and challenges (Crowley, 1992). Contributors to a recent special issue on ideology of Western Journal of Communication (Wander, 1993) argue various points of view within and against the ideological turn. While some authors argue that we must get past the language and logic of "oppressor and oppressee" ways of seeing (Condit, 1993, p. 186), others defend materialist critique and articulate a new (for our field) call for scholars to attend to and act on the consequences of discourses in the world outside of the academy (Andersen, 1993; Owen &amp; Ehrenhaus, 1993; Rigsby, 1993; Wood &amp; Cox, 1993). This latest installment in the ideology debates reveals that the ideological turn is not complete. One argument that remains to be made in our journals is that materialist ideology criticism differs substantively from more recent postmodernist approaches to discourse. While many rhetoricians argue that postmodernist "neo" or "post" Marxisms are politically and philosophically aligned with the ideological turn (Crowley, 1992), the newer theories diverge in their basic assumptions from a materialist theory of language in ways that are disabling to critique. Thus, I would reject Crowley's (1992) broad definition of ideological criticism as "an umbrella term for any criticism that is primarily motivated by ethical or political concerns" (p. 452). Crowley adds, "This definition equates ideological criticism with rhetorical criticism, and, at the same time, frees it from necessary implication with Marxism" (p. 452). Crowley's definition leaves behind a materialist theory of communication that recognizes the importance of material forces (economic and physical) in relation to rhetorical action. Only in the "implication with Marxism" can we adequately acknowledge the legacy of materialism as the foundation of ideology criticism. DEFINING MATERIALISM AND IDEALISM, REALISM AND RELATIVISM In classical Marxist texts on language and culture one can discover two meanings of the word "materialist," the first suggesting that social relations and concrete, sensuous human activity are the source of human consciousness, and that human beings derive identity and purpose from their social contexts. Marx (1888/1978a) wrote, as "men" [sic] are products of their circumstances and upbringing, "changed men are products of other circumstances and changed upbringing" even as human activity produces changes in circumstances (p. 143). This dialectical model suggests that people must be understood as historically located and socially constituted. This idea is the starting point of materialist language theory's emphasis on the subject as a historically-situated product of discourses and relations (an idea that has been given renewed vigor by postmodernists, but which did not originate with them). The second and broader definition of materialism consists in the idea that the mode of production, or the way in which goods are made and distributed in society, determines the social relations and forms of consciousness of any given epoch. Engels (1880/1978) summarized this position: The materialist conception of history starts from the proposition that the production of the means to support human life and, next to production, the exchange of thing produced, is the basis of all social structure; that in every society that has appeared in history, the manner in which wealth is distributed and society divided in classes or orders is dependent on what is produced, how it is produced, and how the products are exchanged. From this point of view the final cause of all social changes and political revolutions are to be sought, not in men's brains, not in men's better insight into eternal truth and justice, but in changes in the modes of production and exchange. (p. 701) On this view, the task of a critique of culture is to unmask the shared illusions of a society as ideas promulgated by and serving the interests of the ruling class, or those who control the production and distribution of material goods.(1) In Marx's (1978b) words, "Life is not determined by consciousness, but consciousness by life" (p. 155). Idealism, when defined in opposition to historical materialism, refers not to the commonsense notions of wishful thinking or hopefulness about the possibility of social change, but rather to the tendency to overemphasize consciousness, speech, and text as the determinants of such change. A materialist theory of language and ideology suited to a materialist view of history (Williams, 1973, 1977) suggests that economic forces and relations of power motivate discourses that justify, obscure, or mystify the workings of powerful interests and structures of power. Following Marx's insight that ideologies are instrumental in legitimating capitalism, Gramsci's (1971) theory of hegemony, developed in his prison writings, gives ruling-class rhetoric a great deal of credit in maintaining social order in the face of conflict and challenge. To Marxist theorists and their elaborators, ideas--or ideologies--have material consequences. This simple claim is not in itself idealist, but rather is congruent with historical materialism, which seeks to uncover the historically specific, interest-rooted motives of human consciousness rather than credit ideas as the motor of history. Historical materialism is one version of </w:t>
      </w:r>
      <w:r w:rsidRPr="001A5BBD">
        <w:rPr>
          <w:rFonts w:eastAsia="Calibri"/>
          <w:b/>
          <w:bCs/>
          <w:u w:val="single"/>
        </w:rPr>
        <w:t>realism</w:t>
      </w:r>
      <w:r w:rsidRPr="001A5BBD">
        <w:rPr>
          <w:rFonts w:eastAsia="Malgun Gothic"/>
          <w:sz w:val="12"/>
        </w:rPr>
        <w:t xml:space="preserve">, or a philosophy that </w:t>
      </w:r>
      <w:r w:rsidRPr="001A5BBD">
        <w:rPr>
          <w:rFonts w:eastAsia="Calibri"/>
          <w:b/>
          <w:bCs/>
          <w:u w:val="single"/>
        </w:rPr>
        <w:t>insists that there is a truth independent of the individual knower or perceiver of reality</w:t>
      </w:r>
      <w:r w:rsidRPr="001A5BBD">
        <w:rPr>
          <w:rFonts w:eastAsia="Malgun Gothic"/>
          <w:sz w:val="12"/>
        </w:rPr>
        <w:t xml:space="preserve"> (Hikins, 1990). But in contrast with a naive realism that assumes a universal reality independent of perspective, Alcoff (in press) defends what she calls "imminent realism," which insists that truths are perspectival, and that we should privilege the truths of subordinate groups in society. For historical materialists, specifically, truth lies in relations of economic and political power (rather than in spiritual or moral principles), often obscured or selectively voiced in popular and political discourse. Realism is often understood </w:t>
      </w:r>
      <w:r w:rsidRPr="001A5BBD">
        <w:rPr>
          <w:rFonts w:eastAsia="Calibri"/>
          <w:b/>
          <w:bCs/>
          <w:u w:val="single"/>
        </w:rPr>
        <w:t>in opposition to relativism, or a stance that asserts the reality-building function of discourse.</w:t>
      </w:r>
      <w:r w:rsidRPr="001A5BBD">
        <w:rPr>
          <w:rFonts w:eastAsia="Malgun Gothic"/>
          <w:sz w:val="12"/>
        </w:rPr>
        <w:t xml:space="preserve">(2) Sometimes called social constructionism (Berger Luckmann, 1967), unmitigated rhetorical relativism is at odds with both materialist and idealist realisms because in principle, </w:t>
      </w:r>
      <w:r w:rsidRPr="001A5BBD">
        <w:rPr>
          <w:rFonts w:eastAsia="Calibri"/>
          <w:b/>
          <w:bCs/>
          <w:u w:val="single"/>
        </w:rPr>
        <w:t>relativism affords the critic no</w:t>
      </w:r>
      <w:r w:rsidRPr="001A5BBD">
        <w:rPr>
          <w:rFonts w:eastAsia="Malgun Gothic"/>
          <w:sz w:val="12"/>
        </w:rPr>
        <w:t xml:space="preserve"> privileged </w:t>
      </w:r>
      <w:r w:rsidRPr="001A5BBD">
        <w:rPr>
          <w:rFonts w:eastAsia="Calibri"/>
          <w:b/>
          <w:bCs/>
          <w:u w:val="single"/>
        </w:rPr>
        <w:t>perspectives by which to judge economic or political realities.</w:t>
      </w:r>
      <w:r w:rsidRPr="001A5BBD">
        <w:rPr>
          <w:rFonts w:eastAsia="Malgun Gothic"/>
          <w:sz w:val="12"/>
        </w:rPr>
        <w:t xml:space="preserve"> On the other hand, social constructionism usefully challenges the idea that a given economic or political reality is natural, permanent, and transparent and argues that representations of that reality are persuasive constructs that obscure the real interests at stake and the possibilities of change. Social constructionism also challenges idealist humanism, or the idea that individual humans are agents in charge of their destiny, without regard to their place in relations of class, race, or gender or to the ways in which human action is constrained as well as enabled in ideology. These </w:t>
      </w:r>
      <w:r w:rsidRPr="001A5BBD">
        <w:rPr>
          <w:rFonts w:eastAsia="Malgun Gothic"/>
          <w:sz w:val="12"/>
        </w:rPr>
        <w:lastRenderedPageBreak/>
        <w:t xml:space="preserve">emphases provide constructionism with a productive materialist edge. THE RHETORICIANS, PART ONE: IDEALIST MATERIALISTS In our field, McGee has been a prominent advocate of ideology criticism, and of a particular formulation of the materiality of discourse hypothesis. For example, McGee (1982) argues for a conception of rhetoric as material and as ideological. Rhetoric is material simply by virtue of its pragmatic effects in the world; it is ideological: "a distorted structure of facts and inferences" serving "intersubjective desires" (p. 43). In another essay, McGee (1975) takes the study of ideology in a particularly rhetorical direction, focusing on how a "people" can be constituted in persuasive discourse: "From a rhetorical perspective, the entire socialization process is nothing but intensive and continual exercises in persuasion: Individuals must be seduced into abandoning their individuality, convinced of their sociality" (p. 240). McGee is making the materialist point here that social cohesion and control depend on the persuasive work of ideology, as people are socialized into participating in their social system (or, could it be argued that people are seduced by ideology into seeing themselves as individuals and giving up their sociality?). Similarly, McGee (1980, 1986) insists that rhetoric ought to be studied in the context of relations of material power, arguing that to describe mass consciousness as a formal vision or a voluntary fantasy (Bormann, 1972) obscures significant aspects of ideology, domination, and power. A critic of Persian Gulf War news coverage, working from the assumptions of the early McGee, would notice how a people was constructed in the discourse of yellow ribbons, slogans of support, news stories about families coping with the anxiety and risks of war, and the flow of news from stories on danger and violence in the Saudi sands to stories on unity and coping on the home front. One would notice how particular ideographs, such as (liberty) were invoked and redefined in support of the war effort. One would explore the contradiction between the phrase "liberate Kuwait" and the reality of the Kuwaiti aristocratic power structure and oppressive social relations to which the U.S. was reinstating the Emir and his royal family. Or one might explore the use of such formulations as "collateral damage" as they justified real civilian casualties. During the Persian Gulf War, the Pentagon, the Bush administration, and popular news media outlets successfully crafted a pro-war hegemony in both complex and simply propagandistic ways, despite the fifty-fifty division of opinion about the war on its eve, and despite ruptures in, contradictions in, and challenges to pro-war perspectives (Cloud, in press; Kellner, 1992). Kellner's (1992) research documents the myriad ways in which lies were successfully deployed in answer to those challenges. In addition, mythic narratives of oversimplified good and evil (for example, television introductions framing the war as a "showdown" in the Gulf), an embedded cultural anti-Arab racism (ubiquitous representations of Arabs as terrorists), revised histories of the Vietnam War (blaming protests and the media for loss of American lives and credibility), and other strategic discourses worked to obscure the costs of the war in terms of damage and death, to delegitimize diplomatic alternatives to warfare, and to marginalize and discredit protests. Particularly persuasive was the dislocation of conversation about the war from political spaces to emotional ones (Cloud, in press). Support group and military family news was a constant feature of Persian Gulf War coverage, surpassing in terms of minutes hard news about military strategy, hardware, casualties, and protests in a ratio of two to one on national networks, including CNN. These stories, occurring a the end of newscasts, served to "wrap up" the day's news on a note of reassurance. This reassurance depended on a particularly gendered mapping of the home front, as the role of woman as silent keeper of family unity became a trope for a coping rather than protesting national community. A typical story exemplifying this strategy ("War of Emotions," 1991) opens with anchorperson Lynn Russell. Over her left shoulder to the viewer's right, a map of New Hampshire is framed in a box. Below it, in blocked capitals, appears the word "SUPPORT," itself both a label and an implicit command. The segment cuts to a scene in Concord, where, as Russell says, people are "coping with the war." The story moves from street scenes to interviews with women in a mall, back to houses bedecked with yellow ribbons and U.S. flags against a background of sparkling snow and azure sky, back to more interviews at the mall followed by a cutaway to a rural woman alone at home and then with a group of supporters, then finally to Norma Quarrels, the correspondent, who wraps the whole thing up: "On the home front, the Persian Gulf conflict is a war of emotions [italics added]--as evidenced in small towns like Concord, New Hampshire." The war of emotions is one-sided in Concord, which, as the town's name suggests, is a place of unity and mutual support, not division, critique, or conflict. Images of a white, spacious two-story house, crusty with glistening snow, yellow ribbons adorning the house and a flag waving in the breeze construct an idealized patriotism. The segment cuts to a closer view of the ribbons, yellow on white, then to a bumper sticker on a pickup truck: "I SUPPORT OUR TROOPS IN OPERATION DESERT SHIELD." When the scene shifts from the quiet outdoor scene to the bustling shopping mall where families gather for a photo session and letter writing stint, viewers are asked to connect the positive images of patriotic domesticity with the support group effort. Dissent speaks here in a lonely voice. The segment includes the voice of a token protester, a well-dressed, young white woman, walking alone in a shopping mall, in the illusion of journalistic balance: "I think we should get the hell out of there." She is shown alone, in contrast to framing scenes that show large numbers of community members engaged in a letter writing campaign to the troops for Valentine's Day. The report does not tell us her name or provide any information about her identity in or attachments to this community. In this mythic opposition of characters, protest is defined as the willful abnegation of community spirit and belongingness. One mother comments, "They really do need our support. I don't want them to be unsupported like the men in Vietnam felt that they were unsupported." This statement precedes the brief cutaway to the unidentified woman who speaks out against the war, as if to chastise her for potentially creating another Vietnam War with her words. From the perspective of ideology criticism, it is clear that this kind of "yellow-ribbon" news served a hegemonic function: to frame the war in terms of family unity and emotional support, to imply that protest is inappropriate in a space of such unity and emotional support, and thus to domesticate the home front. This observation is not to deny that despite the force of nationalism during the Gulf War, many people protested against the war, deploying rhetorical resources (within the available ideological frame) of their own, reconfiguring the elements of the discourse in phrases like "Support Our Troops--Bring Them Home." But we must also acknowledge that the persuasiveness of protest was limited severely by the dominant discourse's hold on the popular imagination and on public opinion, as popular opinion polls showed increasing support for the war (near ninety percent) as the pro-war propaganda campaign wore on. In this way, materialist ideology criticism notices that the images of the Persian Gulf War and other wars and the characterizations of war protesters are not accurate to a reality that exists outside of the text. It calls our attention to the fact that the domestication of the home front was part and parcel of a massive, real slaughter of Iraqi troops and civilians. It notices that the construction of discourse happens in strategic ways that serve powerful interests, both political and economic. While access to alternative media reports (for example, the BBC and a range of left periodicals) helped activists discover the real consequences and motives of the war, dominant media outlets rarely provided counter-ideological information or analysis (Andersen &amp; Carpignano, 1991). Even when direct knowledge of a counter-ideological reality is unavailable, a materialist perspective holds out the possibility of extratextual reality in theory. In other words, </w:t>
      </w:r>
      <w:r w:rsidRPr="001A5BBD">
        <w:rPr>
          <w:rFonts w:eastAsia="Calibri"/>
          <w:b/>
          <w:bCs/>
          <w:u w:val="single"/>
        </w:rPr>
        <w:t xml:space="preserve">if a bomb falls on civilians in Baghdad, and a critic is not present to see it, the bomb still did, in reality, fall. </w:t>
      </w:r>
      <w:r w:rsidRPr="001A5BBD">
        <w:rPr>
          <w:rFonts w:eastAsia="Malgun Gothic"/>
          <w:sz w:val="12"/>
        </w:rPr>
        <w:t xml:space="preserve">While materialists "debunked" the nationalism of the Gulf War as the rhetorical inducement to unity and support, idealists affirmed the yellow ribbon campaign as a voluntary and positive enactment of national community, or held up some other "ideal" vision as an alternative, instead of exposing the oppressive "reality" behind the discourse. For example, popular media pundits condemned CNN reporter Peter Arnett for reporting widespread civilian casualties, accusing Arnett of attempting to destroy the unified U.S. national community (Leo, 1991). Rhetorical idealism, or the attention to how communication enacted and sustained national community, underpinned the ubiquitous appeals of the mainstream media to the flag and to the slogan "support our troops." The idea and ideal of the community and nation become more important than its motivations or consequences for people living and dying with the war--questions requiring a materialist conception of rhetoric (McGee, 1982) for answers. Rhetorical scholars have yet to produce an idealist reading of Persian Gulf War rhetoric. However, we can get a sense of what rhetoricians, materialist and idealist, do with war rhetoric by reviewing rhetorical analyses of Nixon's November 3, 1969 "Vietnamization" speech (Campbell, 1972 a &amp; b; Hill, 1972 a &amp; b; Newman, 1970, Stelzner, 1971; Wander &amp; Jenkins, 1972). Critics of this address (which was designed to discredit the anti-war movement and advocate continuing U.S. military involvement in Vietnam) did not explicitly label themselves materialist or idealist. However, Campbell (1972a) clearly represents a materialist view, contrasting the "mythical America" of peace and freedom constructed by Nixon with "nonmythical America": Nonmythical America supports totalitarian governments all over the world. Nonmythical America is engaged in a war in South Vietnam in which it is systematically destroying the civilian population and agricultural capacity of the country it is ostensibly defending. Nonmythical America practices a racism which makes a mockery of its mythic principles. (p.56) Earlier in the essay, Campbell takes issue with Nixon's account of the beginning of the war, calling readers' attention to omissions and lies. Campbell's approach depends on the materialist claim that there is a reality outside of its prevailing mythic constructions, one to which a rhetor might be called accountable. On the other hand, both Stelzner's (1971) analysis of the speech as "mythic quest story" and Hill's (1972a) neo-Aristotelian approach reveal the limits of idealist, exclusively text-centered approaches regarding discourse so clearly motivated by powerful interests and designed to obscure or deceive. While not unmindful of Nixon's deception, Stelzner is reduced to describing Nixon's speech as a mythic quest narrative with Nixon and the American "silent majority" cast as heroes, concluding only that the speech "accomplishes some objectives" and "gains an audience and time" (p. 172). And Hill's mandate to describe the text based on Aristotle's categories and evaluate its success in terms of its effectiveness in reaching its target audience provides an even starker contrast with Campbell. While admitting that Nixon concealed his intent to keep U.S. forces in Vietnam and isolated anti-war constituents of his audience, Hill encourages critics to avoid locating the rhetorical act in its material contexts, in favor of appreciating the artistry of the speech in reaching its target audience. Hill (1972a) writes, "[N]eo-Aristotelian criticism does not warrant us to estimate the truth of Nixon's statements or the reality of the values he assumes as aspects of American life" (p. 385). Campbell (1972b; see also Black, 1965/1978), in turn, condemns Hill's method as producing "analyses that are at least covert advocacy of the point of view taken in the rhetorical act" (Campbell, 1972b, p. 453). The debate over Nixon's speech constituted a premonition of the ideological turn, which, as Crowley (1992) has noted, cut against the affirmative idealism of the rhetorical tradition. McGee's (1975, 1980, 1982) essays are clearly a fulfillment of that turn, concerned with the way in which power is wielded and freedom constrained in discourse. He maintains a strong sense that there are material consequences to representation. In the ideological turn, the critic is figured as an engaged participant in social discourse, taking political and ethical stances, resisting oppression, and condemning rhetorical practices that maintain unequal relations of power. While postmodernists may claim continuity with the engaged political-critical stance, the assumptions of the postmodern turn are inimical to materialist ideology criticism. </w:t>
      </w:r>
      <w:r w:rsidRPr="001A5BBD">
        <w:rPr>
          <w:rFonts w:eastAsia="Calibri"/>
          <w:b/>
          <w:bCs/>
          <w:u w:val="single"/>
        </w:rPr>
        <w:t>With postmodernism, the pendulum shifts back toward the idealist assumption that rhetoric</w:t>
      </w:r>
      <w:r w:rsidRPr="001A5BBD">
        <w:rPr>
          <w:rFonts w:eastAsia="Malgun Gothic"/>
          <w:sz w:val="12"/>
        </w:rPr>
        <w:t xml:space="preserve">, now conceived as a mosaic of cultural fragments in flux (Brummett, 1993), </w:t>
      </w:r>
      <w:r w:rsidRPr="001A5BBD">
        <w:rPr>
          <w:rFonts w:eastAsia="Calibri"/>
          <w:b/>
          <w:bCs/>
          <w:u w:val="single"/>
        </w:rPr>
        <w:t xml:space="preserve">is all that "matters." </w:t>
      </w:r>
      <w:r w:rsidRPr="001A5BBD">
        <w:rPr>
          <w:rFonts w:eastAsia="Malgun Gothic"/>
          <w:sz w:val="12"/>
        </w:rPr>
        <w:t xml:space="preserve">On first reading, McGee's (1990) most recent essay seems to extend a materialist perspective. The rhetor, he maintains, is an interpreter of culture, drawing from the heteroglossic, fragmented social space of CNN and MTV an articulation of the people that is neither permanent, stable, nor his or her own. </w:t>
      </w:r>
      <w:r w:rsidRPr="001A5BBD">
        <w:rPr>
          <w:rFonts w:eastAsia="Malgun Gothic"/>
          <w:sz w:val="12"/>
        </w:rPr>
        <w:lastRenderedPageBreak/>
        <w:t xml:space="preserve">The critic's job is, then, the task of rhetorical construction--the temporary fixing and stabilizing of discourse to reveal its location in social space and relations of power, "All of culture is implicated in every instance of discourse," he writes (McGee, 1990, p. 281), suggesting the materialist's emphasis on ideological patterns in formations of texts rather than in discrete instances (if such a thing can be said to exist) of rhetoric. Here McGee (1990) argues (much as Campbell argued against Hill) against Leff and Sachs' (1990) He then suggests that the stance of the rhetorical critic should be that of rhetor, taking texts that are, on their own, fragmentary expressions of culture and supplying additional premises as necessary in order to make a "text worthy of criticism" (McGee, 1990, pp. 281-283). While the task and the responsibility of the ideology critic have always been to expose ideological texts as such and to produce critical texts as acts of opposition or advocacy, McGee (1990) goes one step further to argue that culture itself is fragmentary, and that audiences are the true authors of rhetorical texts in that they assemble a meaningful whole from the fragments offered them in discourse: "In short, text construction is now something done more by the consumers than by the producers of discourse" (p. 288). At this point, </w:t>
      </w:r>
      <w:r w:rsidRPr="001A5BBD">
        <w:rPr>
          <w:rFonts w:eastAsia="Calibri"/>
          <w:b/>
          <w:bCs/>
          <w:u w:val="single"/>
        </w:rPr>
        <w:t>McGee's</w:t>
      </w:r>
      <w:r w:rsidRPr="001A5BBD">
        <w:rPr>
          <w:rFonts w:eastAsia="Malgun Gothic"/>
          <w:sz w:val="12"/>
        </w:rPr>
        <w:t xml:space="preserve"> (1990) text </w:t>
      </w:r>
      <w:r w:rsidRPr="001A5BBD">
        <w:rPr>
          <w:rFonts w:eastAsia="Calibri"/>
          <w:b/>
          <w:bCs/>
          <w:u w:val="single"/>
        </w:rPr>
        <w:t>risks embracing the flaws</w:t>
      </w:r>
      <w:r w:rsidRPr="001A5BBD">
        <w:rPr>
          <w:rFonts w:eastAsia="Malgun Gothic"/>
          <w:sz w:val="12"/>
        </w:rPr>
        <w:t xml:space="preserve"> (from a materialist perspective) </w:t>
      </w:r>
      <w:r w:rsidRPr="001A5BBD">
        <w:rPr>
          <w:rFonts w:eastAsia="Calibri"/>
          <w:b/>
          <w:bCs/>
          <w:u w:val="single"/>
        </w:rPr>
        <w:t>of an idealist critical stance.</w:t>
      </w:r>
      <w:r w:rsidRPr="001A5BBD">
        <w:rPr>
          <w:rFonts w:eastAsia="Malgun Gothic"/>
          <w:sz w:val="12"/>
        </w:rPr>
        <w:t xml:space="preserve"> </w:t>
      </w:r>
      <w:r w:rsidRPr="001A5BBD">
        <w:rPr>
          <w:rFonts w:eastAsia="Calibri"/>
          <w:b/>
          <w:bCs/>
          <w:u w:val="single"/>
        </w:rPr>
        <w:t>While acknowledging that texts cannot be understood except in relation to their contexts</w:t>
      </w:r>
      <w:r w:rsidRPr="001A5BBD">
        <w:rPr>
          <w:rFonts w:eastAsia="Malgun Gothic"/>
          <w:sz w:val="12"/>
        </w:rPr>
        <w:t xml:space="preserve"> (a materialist argument), </w:t>
      </w:r>
      <w:r w:rsidRPr="001A5BBD">
        <w:rPr>
          <w:rFonts w:eastAsia="Calibri"/>
          <w:b/>
          <w:bCs/>
          <w:u w:val="single"/>
        </w:rPr>
        <w:t>he defines those contexts as themselves intertextual</w:t>
      </w:r>
      <w:r w:rsidRPr="001A5BBD">
        <w:rPr>
          <w:rFonts w:eastAsia="Malgun Gothic"/>
          <w:sz w:val="12"/>
        </w:rPr>
        <w:t xml:space="preserve">, rather than material. So instead of discovering the economic or political interests motivating ideological discourses, </w:t>
      </w:r>
      <w:r w:rsidRPr="001A5BBD">
        <w:rPr>
          <w:rFonts w:eastAsia="Calibri"/>
          <w:b/>
          <w:bCs/>
          <w:u w:val="single"/>
        </w:rPr>
        <w:t>the critic reduced to describing patterns across cultural texts.</w:t>
      </w:r>
      <w:r w:rsidRPr="001A5BBD">
        <w:rPr>
          <w:rFonts w:eastAsia="Malgun Gothic"/>
          <w:sz w:val="12"/>
        </w:rPr>
        <w:t xml:space="preserve"> Moreover, this description is likely to be uncritical of a commodified discursive space: Rather than bemoaning that "the public's business is now being done more often via direct mail, television spots, documentaries, mass entertainment" (p. 286), McGee advises us to hold our noses and dive into the swirl. A second idealist theme in the "fragments" hypothesis has to do with the tendency to "overplay the audience" (Condit, 1990, p. 339). </w:t>
      </w:r>
      <w:r w:rsidRPr="001A5BBD">
        <w:rPr>
          <w:rFonts w:eastAsia="Calibri"/>
          <w:b/>
          <w:bCs/>
          <w:u w:val="single"/>
        </w:rPr>
        <w:t>McGee potentially overestimates the capacity of audiences to make texts of their own from the fragments that bombard them, when, indeed, the fragments of culture often come together in stable ideological patterns and preferred meanings</w:t>
      </w:r>
      <w:r w:rsidRPr="001A5BBD">
        <w:rPr>
          <w:rFonts w:eastAsia="Malgun Gothic"/>
          <w:sz w:val="12"/>
        </w:rPr>
        <w:t xml:space="preserve">, as during the Persian Gulf War. In the rejection of any notion of "totalization" (McGee, 1990, p. 284), McGee argues that culture is actually fragmented and unstable: "We stand now in the middle...of a seventy-year movement which has fractured and fragmented American culture. Contemporary discourse practices reflect this fragmentation" (p. 286). This assumption does not bear scrutiny in a world in which "postmodern" texts that, while aesthetically fragmented and reflexive, actually encode a stable hierarchical social order in a totality that incorporates moments of resistance and fragmentation (Harvey, 1989). From Nixon's "Vietnamization" speech to Bush's declaration of war against Iraq, from television coverage of the 1960s counterculture to the coverage of the Persian Gulf War, </w:t>
      </w:r>
      <w:r w:rsidRPr="001A5BBD">
        <w:rPr>
          <w:rFonts w:eastAsia="Calibri"/>
          <w:b/>
          <w:bCs/>
          <w:u w:val="single"/>
        </w:rPr>
        <w:t>the range of popular fragments available to most people does not allow for infinite critical possibility.</w:t>
      </w:r>
      <w:r w:rsidRPr="001A5BBD">
        <w:rPr>
          <w:rFonts w:eastAsia="Malgun Gothic"/>
          <w:sz w:val="12"/>
        </w:rPr>
        <w:t xml:space="preserve"> Further, </w:t>
      </w:r>
      <w:r w:rsidRPr="001A5BBD">
        <w:rPr>
          <w:rFonts w:eastAsia="Calibri"/>
          <w:b/>
          <w:bCs/>
          <w:u w:val="single"/>
        </w:rPr>
        <w:t>even if</w:t>
      </w:r>
      <w:r w:rsidRPr="001A5BBD">
        <w:rPr>
          <w:rFonts w:eastAsia="Malgun Gothic"/>
          <w:sz w:val="12"/>
        </w:rPr>
        <w:t xml:space="preserve"> we cheerfully concede that </w:t>
      </w:r>
      <w:r w:rsidRPr="001A5BBD">
        <w:rPr>
          <w:rFonts w:eastAsia="Calibri"/>
          <w:b/>
          <w:bCs/>
          <w:u w:val="single"/>
        </w:rPr>
        <w:t>audiences can and do perform critical readings, their moments of critical consciousness in and of themselves do nothing to challenge structures of power.</w:t>
      </w:r>
      <w:r w:rsidRPr="001A5BBD">
        <w:rPr>
          <w:rFonts w:eastAsia="Malgun Gothic"/>
          <w:sz w:val="12"/>
        </w:rPr>
        <w:t xml:space="preserve"> </w:t>
      </w:r>
      <w:r w:rsidRPr="001A5BBD">
        <w:rPr>
          <w:rFonts w:eastAsia="Calibri"/>
          <w:b/>
          <w:bCs/>
          <w:u w:val="single"/>
        </w:rPr>
        <w:t>Radical textual readings</w:t>
      </w:r>
      <w:r w:rsidRPr="001A5BBD">
        <w:rPr>
          <w:rFonts w:eastAsia="Malgun Gothic"/>
          <w:sz w:val="12"/>
        </w:rPr>
        <w:t xml:space="preserve"> of romance novels or Star Trek, of game shows or Madonna, of biker culture or Oprah Winfrey or war </w:t>
      </w:r>
      <w:r w:rsidRPr="001A5BBD">
        <w:rPr>
          <w:rFonts w:eastAsia="Calibri"/>
          <w:b/>
          <w:bCs/>
          <w:u w:val="single"/>
        </w:rPr>
        <w:t>do not undermine social relations unless those readings lead to some kind of concrete oppositional action</w:t>
      </w:r>
      <w:r w:rsidRPr="001A5BBD">
        <w:rPr>
          <w:rFonts w:eastAsia="Malgun Gothic"/>
          <w:sz w:val="12"/>
        </w:rPr>
        <w:t xml:space="preserve">--a successful strike, a demonstration that builds a mass movement, or other collective and effective refusal of the prevailing social order. And, the project of ideology and hegemony has been and still is the management of that conflict in the service of the dominant order (Cloud, 1992). The "cultural fragments" model cannot fathom the interest-governed systematicity of ideological texts. </w:t>
      </w:r>
      <w:r w:rsidRPr="001A5BBD">
        <w:rPr>
          <w:rFonts w:eastAsia="Calibri"/>
          <w:b/>
          <w:bCs/>
          <w:u w:val="single"/>
        </w:rPr>
        <w:t>If one were to follow McGee's</w:t>
      </w:r>
      <w:r w:rsidRPr="001A5BBD">
        <w:rPr>
          <w:rFonts w:eastAsia="Malgun Gothic"/>
          <w:sz w:val="12"/>
        </w:rPr>
        <w:t xml:space="preserve"> (1990) </w:t>
      </w:r>
      <w:r w:rsidRPr="001A5BBD">
        <w:rPr>
          <w:rFonts w:eastAsia="Calibri"/>
          <w:b/>
          <w:bCs/>
          <w:u w:val="single"/>
        </w:rPr>
        <w:t>critical model into the texts of the Persian Gulf War, it would be possible to affirm or ignore the totalizing nationalistic hype, the euphemisms</w:t>
      </w:r>
      <w:r w:rsidRPr="001A5BBD">
        <w:rPr>
          <w:rFonts w:eastAsia="Malgun Gothic"/>
          <w:sz w:val="12"/>
        </w:rPr>
        <w:t xml:space="preserve"> ("collateral damage," "surgical strike") </w:t>
      </w:r>
      <w:r w:rsidRPr="001A5BBD">
        <w:rPr>
          <w:rFonts w:eastAsia="Calibri"/>
          <w:b/>
          <w:bCs/>
          <w:u w:val="single"/>
        </w:rPr>
        <w:t>obscuring the impact of weaponry and the Iraqi death toll, and the almost seamless ideological narrative that convinced us that the</w:t>
      </w:r>
      <w:r w:rsidRPr="001A5BBD">
        <w:rPr>
          <w:rFonts w:eastAsia="Malgun Gothic"/>
          <w:sz w:val="12"/>
        </w:rPr>
        <w:t xml:space="preserve"> Persian Gulf </w:t>
      </w:r>
      <w:r w:rsidRPr="001A5BBD">
        <w:rPr>
          <w:rFonts w:eastAsia="Calibri"/>
          <w:b/>
          <w:bCs/>
          <w:u w:val="single"/>
        </w:rPr>
        <w:t>War was just</w:t>
      </w:r>
      <w:r w:rsidRPr="001A5BBD">
        <w:rPr>
          <w:rFonts w:eastAsia="Malgun Gothic"/>
          <w:sz w:val="12"/>
        </w:rPr>
        <w:t xml:space="preserve"> and its consequences benign. Perhaps a follower of the later McGee would focus instead on the tiny cracks in the discourse, for example, rare moments in "support group" narratives in which family members acknowledged their anger and fear that their loved ones were fighting, </w:t>
      </w:r>
      <w:r w:rsidRPr="001A5BBD">
        <w:rPr>
          <w:rFonts w:eastAsia="Calibri"/>
          <w:b/>
          <w:bCs/>
          <w:u w:val="single"/>
        </w:rPr>
        <w:t>proclaiming the discourse fragmented, and the audiences free to construct their own rhetoric of compliance or resistance.</w:t>
      </w:r>
      <w:r w:rsidRPr="001A5BBD">
        <w:rPr>
          <w:rFonts w:eastAsia="Malgun Gothic"/>
          <w:sz w:val="12"/>
        </w:rPr>
        <w:t xml:space="preserve"> This critical perspective </w:t>
      </w:r>
      <w:r w:rsidRPr="001A5BBD">
        <w:rPr>
          <w:rFonts w:eastAsia="Calibri"/>
          <w:b/>
          <w:bCs/>
          <w:u w:val="single"/>
        </w:rPr>
        <w:t>detaches texts from their material</w:t>
      </w:r>
      <w:r w:rsidRPr="001A5BBD">
        <w:rPr>
          <w:rFonts w:eastAsia="Malgun Gothic"/>
          <w:sz w:val="12"/>
        </w:rPr>
        <w:t xml:space="preserve"> (</w:t>
      </w:r>
      <w:r w:rsidRPr="001A5BBD">
        <w:rPr>
          <w:rFonts w:eastAsia="Calibri"/>
          <w:b/>
          <w:bCs/>
          <w:u w:val="single"/>
        </w:rPr>
        <w:t>rather than intertextual</w:t>
      </w:r>
      <w:r w:rsidRPr="001A5BBD">
        <w:rPr>
          <w:rFonts w:eastAsia="Malgun Gothic"/>
          <w:sz w:val="12"/>
        </w:rPr>
        <w:t xml:space="preserve">) </w:t>
      </w:r>
      <w:r w:rsidRPr="001A5BBD">
        <w:rPr>
          <w:rFonts w:eastAsia="Calibri"/>
          <w:b/>
          <w:bCs/>
          <w:u w:val="single"/>
        </w:rPr>
        <w:t>contexts.</w:t>
      </w:r>
      <w:r w:rsidRPr="001A5BBD">
        <w:rPr>
          <w:rFonts w:eastAsia="Malgun Gothic"/>
          <w:sz w:val="12"/>
        </w:rPr>
        <w:t xml:space="preserve"> </w:t>
      </w:r>
      <w:r w:rsidRPr="001A5BBD">
        <w:rPr>
          <w:rFonts w:eastAsia="Calibri"/>
          <w:b/>
          <w:bCs/>
          <w:u w:val="single"/>
        </w:rPr>
        <w:t>It so potentially overestimates the degree to which people can achieve emancipation through discursive work on the fragments of the popular.</w:t>
      </w:r>
      <w:r w:rsidRPr="001A5BBD">
        <w:rPr>
          <w:rFonts w:eastAsia="Malgun Gothic"/>
          <w:sz w:val="12"/>
        </w:rPr>
        <w:t xml:space="preserve"> Like neo-Aristotelian criticism, the cultural fragments hypothesis entails advocacy, implicit or explicit, of discourses that dominate and deceive. As cultural critic Ebert (1992-93) puts it, the critical emphasis on the audience tends to "substitute affirmation for critique" (pp. 7, 43).(3) The affirmative tone of cultural studies also characterizes the second group of critical rhetoricians under consideration here, the relativists.</w:t>
      </w:r>
    </w:p>
    <w:p w:rsidR="00C76800" w:rsidRPr="005A5268" w:rsidRDefault="00C76800" w:rsidP="00C76800"/>
    <w:p w:rsidR="00C76800" w:rsidRDefault="00C76800" w:rsidP="009A7490"/>
    <w:p w:rsidR="005F0DBC" w:rsidRPr="00333734" w:rsidRDefault="005F0DBC" w:rsidP="005F0DBC">
      <w:pPr>
        <w:pStyle w:val="Heading3"/>
      </w:pPr>
      <w:r w:rsidRPr="00333734">
        <w:lastRenderedPageBreak/>
        <w:t>2ac – silentism bad</w:t>
      </w:r>
    </w:p>
    <w:p w:rsidR="005F0DBC" w:rsidRPr="00333734" w:rsidRDefault="005F0DBC" w:rsidP="005F0DBC">
      <w:pPr>
        <w:pStyle w:val="Heading4"/>
      </w:pPr>
      <w:r w:rsidRPr="00333734">
        <w:t xml:space="preserve">We have offense – silentism is </w:t>
      </w:r>
      <w:r w:rsidRPr="00333734">
        <w:rPr>
          <w:u w:val="single"/>
        </w:rPr>
        <w:t>net worse</w:t>
      </w:r>
      <w:r w:rsidRPr="00333734">
        <w:t xml:space="preserve"> and makes infractions </w:t>
      </w:r>
      <w:r w:rsidRPr="00333734">
        <w:rPr>
          <w:u w:val="single"/>
        </w:rPr>
        <w:t>more violent</w:t>
      </w:r>
      <w:r w:rsidRPr="00333734">
        <w:t xml:space="preserve"> when they do happen</w:t>
      </w:r>
    </w:p>
    <w:p w:rsidR="005F0DBC" w:rsidRPr="00333734" w:rsidRDefault="005F0DBC" w:rsidP="005F0DBC">
      <w:r w:rsidRPr="00333734">
        <w:t xml:space="preserve">Claudia </w:t>
      </w:r>
      <w:r w:rsidRPr="00333734">
        <w:rPr>
          <w:rStyle w:val="Style13ptBold"/>
        </w:rPr>
        <w:t>Bianchi 13</w:t>
      </w:r>
      <w:r w:rsidRPr="00333734">
        <w:t xml:space="preserve">, teaches Philosophy of Language and Cognition and Communication (graduate course) at the University San Raffaele, Milan, “Slurs and appropriation: An echoic account”, Journal of Pragmatics 66 (2014) 35—44, Sept 3 2013, https://www.sciencedirect.com/science/article/pii/S0378216614000526?via%3Dihub </w:t>
      </w:r>
    </w:p>
    <w:p w:rsidR="005F0DBC" w:rsidRPr="00333734" w:rsidRDefault="005F0DBC" w:rsidP="005F0DBC">
      <w:r w:rsidRPr="00333734">
        <w:t>**changed language -denoted by strikethrough and/or brackets</w:t>
      </w:r>
    </w:p>
    <w:p w:rsidR="005F0DBC" w:rsidRPr="00E71CE1" w:rsidRDefault="005F0DBC" w:rsidP="005F0DBC">
      <w:r w:rsidRPr="00E71CE1">
        <w:t xml:space="preserve">Third, my proposal accounts for the fact that </w:t>
      </w:r>
      <w:r w:rsidRPr="00333734">
        <w:rPr>
          <w:b/>
          <w:u w:val="single"/>
        </w:rPr>
        <w:t>appropriated uses may eventually extend to out-groups</w:t>
      </w:r>
      <w:r w:rsidRPr="00E71CE1">
        <w:t xml:space="preserve">. Anderson and Lepore envision this very extension, but for mysterious reasons: </w:t>
      </w:r>
      <w:r w:rsidRPr="00333734">
        <w:rPr>
          <w:u w:val="single"/>
        </w:rPr>
        <w:t>why should an embargo admit escape clauses, and why should it open to out-groups?</w:t>
      </w:r>
      <w:r w:rsidRPr="00E71CE1">
        <w:t xml:space="preserve"> </w:t>
      </w:r>
      <w:r w:rsidRPr="00333734">
        <w:rPr>
          <w:u w:val="single"/>
        </w:rPr>
        <w:t xml:space="preserve">The hope that an </w:t>
      </w:r>
      <w:r w:rsidRPr="00333734">
        <w:rPr>
          <w:b/>
          <w:u w:val="single"/>
        </w:rPr>
        <w:t>embargo may</w:t>
      </w:r>
      <w:r w:rsidRPr="00E71CE1">
        <w:t xml:space="preserve">, in time, </w:t>
      </w:r>
      <w:r w:rsidRPr="00333734">
        <w:rPr>
          <w:b/>
          <w:u w:val="single"/>
        </w:rPr>
        <w:t>soften the offensive potential of slurs seems even more mysterious to me: silentists’ drastic prohibitions cannot but emotionally charge expressions banned from the language</w:t>
      </w:r>
      <w:r w:rsidRPr="00E71CE1">
        <w:t xml:space="preserve">.28 In my view, on the contrary, </w:t>
      </w:r>
      <w:r w:rsidRPr="00333734">
        <w:rPr>
          <w:u w:val="single"/>
        </w:rPr>
        <w:t xml:space="preserve">highly controlled conditions and selected speakers create contexts making the out-groups’ open and public dissociation from derogatory contents </w:t>
      </w:r>
      <w:r w:rsidRPr="00E71CE1">
        <w:t xml:space="preserve">(expressed or conveyed) </w:t>
      </w:r>
      <w:r w:rsidRPr="00333734">
        <w:rPr>
          <w:b/>
          <w:u w:val="single"/>
        </w:rPr>
        <w:t>self-evident</w:t>
      </w:r>
      <w:r w:rsidRPr="00E71CE1">
        <w:t>. Just think of the academic community, which was first to start using the term ‘queer’ in ways authorized by the homosexual community, or white kids using ‘</w:t>
      </w:r>
      <w:r w:rsidRPr="00E71CE1">
        <w:rPr>
          <w:strike/>
        </w:rPr>
        <w:t>nigga’</w:t>
      </w:r>
      <w:r w:rsidRPr="00E71CE1">
        <w:t xml:space="preserve"> toward each other -where their respect for the hip-hop culture is made manifest by a way of dressing, walking and talking.29</w:t>
      </w:r>
    </w:p>
    <w:p w:rsidR="001733DF" w:rsidRDefault="001733DF" w:rsidP="001733DF">
      <w:pPr>
        <w:pStyle w:val="Heading3"/>
      </w:pPr>
      <w:r>
        <w:lastRenderedPageBreak/>
        <w:t>2AC- Indigenous Preference</w:t>
      </w:r>
    </w:p>
    <w:p w:rsidR="001733DF" w:rsidRDefault="001733DF" w:rsidP="001733DF"/>
    <w:p w:rsidR="001733DF" w:rsidRDefault="001733DF" w:rsidP="001733DF">
      <w:pPr>
        <w:pStyle w:val="Heading4"/>
      </w:pPr>
      <w:r>
        <w:t>Indigenous people should be able to choose terms for themselves- the neg takes away agency from them</w:t>
      </w:r>
    </w:p>
    <w:p w:rsidR="001733DF" w:rsidRPr="00ED2647" w:rsidRDefault="001733DF" w:rsidP="001733DF">
      <w:pPr>
        <w:rPr>
          <w:rStyle w:val="Style13ptBold"/>
          <w:b w:val="0"/>
          <w:sz w:val="24"/>
        </w:rPr>
      </w:pPr>
      <w:r>
        <w:rPr>
          <w:rStyle w:val="Style13ptBold"/>
        </w:rPr>
        <w:t xml:space="preserve">Gaffney 06 </w:t>
      </w:r>
      <w:r w:rsidRPr="00ED2647">
        <w:rPr>
          <w:rStyle w:val="Style13ptBold"/>
          <w:b w:val="0"/>
          <w:sz w:val="24"/>
        </w:rPr>
        <w:t xml:space="preserve">(Dennis Gaffney, freelance writer in Albany, New York, has been a regular contributor to ANTIQUES ROADSHOW Online since 1998, “American Indian" or "Native American"?”, PBS Antiques Roadshow, 4/24/06, Date Accessed: 7/7/18, </w:t>
      </w:r>
      <w:hyperlink r:id="rId284" w:history="1">
        <w:r w:rsidRPr="00ED2647">
          <w:rPr>
            <w:rStyle w:val="Hyperlink"/>
          </w:rPr>
          <w:t>http://www.pbs.org/wgbh/roadshow/fts/bismarck_200504A16.html</w:t>
        </w:r>
      </w:hyperlink>
      <w:r w:rsidRPr="00ED2647">
        <w:rPr>
          <w:rStyle w:val="Style13ptBold"/>
          <w:b w:val="0"/>
          <w:sz w:val="24"/>
        </w:rPr>
        <w:t xml:space="preserve"> )//rsb</w:t>
      </w:r>
    </w:p>
    <w:p w:rsidR="001733DF" w:rsidRPr="00A75485" w:rsidRDefault="001733DF" w:rsidP="001733DF">
      <w:pPr>
        <w:rPr>
          <w:u w:val="single"/>
        </w:rPr>
      </w:pPr>
      <w:r w:rsidRPr="00E71CE1">
        <w:t xml:space="preserve">These </w:t>
      </w:r>
      <w:r w:rsidRPr="00A75485">
        <w:rPr>
          <w:u w:val="single"/>
        </w:rPr>
        <w:t>cultural critics suggested substituting the term Native American for Indian. They maintained that Native American was also more accurate, as one meaning of native was "being the original inhabitants of a particular place," as Native Americans were.</w:t>
      </w:r>
      <w:r w:rsidR="00E71CE1">
        <w:rPr>
          <w:u w:val="single"/>
        </w:rPr>
        <w:t xml:space="preserve"> </w:t>
      </w:r>
      <w:r w:rsidRPr="00A75485">
        <w:rPr>
          <w:u w:val="single"/>
        </w:rPr>
        <w:t>But despite the supposed political correctness of Native American, it has not become the preferred term</w:t>
      </w:r>
      <w:r w:rsidRPr="00E71CE1">
        <w:t>. "The acceptance of Native American has not brought about the demise of Indian," according to the fourth edition of the American Heritage Book of English Usage, published in 2000. "Unlike Negro, which was quickly stigmatized once black became preferred, Indian never fell out of favor with a large segment of the American population."</w:t>
      </w:r>
      <w:r w:rsidR="00E71CE1" w:rsidRPr="00E71CE1">
        <w:t xml:space="preserve"> </w:t>
      </w:r>
      <w:r w:rsidRPr="00E71CE1">
        <w:t>Nor did the word Indian fall out of favor with the people it described. A 1995 Census Bureau survey that asked indigenous Americans their preferences for names (the last such survey done by the bureau) found that 49 percent preferred the term Indian, 37 percent Native American, and 3.6 percent "some other name." About 5 percent expressed no preference.</w:t>
      </w:r>
      <w:r w:rsidR="00E71CE1" w:rsidRPr="00E71CE1">
        <w:t xml:space="preserve"> </w:t>
      </w:r>
      <w:r w:rsidRPr="00A75485">
        <w:rPr>
          <w:u w:val="single"/>
        </w:rPr>
        <w:t>Moreover, a large number of Indians actually strongly object to the term Native American for political reasons. In his 1998 essay "I Am An American Indian, Not a Native American!", Russell Means, a Lakota activist and a founder of the American Indian Movement (AIM), stated unequivocally, "I abhor the term 'Native American.'" He continues:</w:t>
      </w:r>
      <w:r w:rsidR="00E71CE1">
        <w:rPr>
          <w:u w:val="single"/>
        </w:rPr>
        <w:t xml:space="preserve"> </w:t>
      </w:r>
      <w:r w:rsidRPr="00A75485">
        <w:rPr>
          <w:u w:val="single"/>
        </w:rPr>
        <w:t>It is a generic government term used to describe all the indigenous prisoners of the United States. These are the American Samoans, the Micronesians, the Aleuts, the original Hawaiians, and the erroneously termed Eskimos, who are actually Upiks and Inupiaqs. And, of course, the American Indian.</w:t>
      </w:r>
      <w:r w:rsidR="00E71CE1">
        <w:rPr>
          <w:u w:val="single"/>
        </w:rPr>
        <w:t xml:space="preserve"> </w:t>
      </w:r>
      <w:r w:rsidRPr="00A75485">
        <w:rPr>
          <w:u w:val="single"/>
        </w:rPr>
        <w:t>I prefer the term American Indian because I know its origins. ... As an added distinction the American Indian is the only ethnic group in the United States with the American before our ethnicity.</w:t>
      </w:r>
      <w:r w:rsidR="00E71CE1">
        <w:rPr>
          <w:u w:val="single"/>
        </w:rPr>
        <w:t xml:space="preserve"> </w:t>
      </w:r>
      <w:r w:rsidRPr="00E71CE1">
        <w:t>At an international conference of Indians from the Americas held in Geneva, Switzerland, at the United Nations in 1977 we unanimously decided we would go under the term American Indian. "We were enslaved as American Indians, we were colonized as American Indians, and we will gain our freedom as American Indians and then we can call ourselves anything we damn please."</w:t>
      </w:r>
      <w:r w:rsidR="00E71CE1" w:rsidRPr="00E71CE1">
        <w:t xml:space="preserve"> </w:t>
      </w:r>
      <w:r w:rsidRPr="00E71CE1">
        <w:t>Yet others argue that neither term should be used, because they both blur the differences between various Indian peoples. In her essay "What's in a Name? Indians and Political Correctness," Christina Berry, a Cherokee writer, argues that people should avoid the terms Indian and Native American:</w:t>
      </w:r>
      <w:r w:rsidR="00E71CE1" w:rsidRPr="00E71CE1">
        <w:t xml:space="preserve"> </w:t>
      </w:r>
      <w:r w:rsidRPr="00A75485">
        <w:rPr>
          <w:u w:val="single"/>
        </w:rPr>
        <w:t xml:space="preserve">In the end, the term you choose to use (as an Indian or non-Indian) is your own personal choice. ... Very few Indians that I know care either way. The recommended method is to refer to a person by their tribe, if that information is known. The reason is that the Native peoples of North America are incredibly diverse. </w:t>
      </w:r>
      <w:r w:rsidRPr="00E71CE1">
        <w:t>It would be like referring to both a Romanian and an Irishman as European. It's true that they are both from Europe, but their people have very different histories, cultures, and languages. The same is true of Indians. The Cherokee are vastly different from the Lakota, the Dine, the Kiowa, and the Cree, but they are all labeled Native American</w:t>
      </w:r>
      <w:r w:rsidRPr="00A75485">
        <w:rPr>
          <w:u w:val="single"/>
        </w:rPr>
        <w:t>. So whenever possible an Indian would prefer to be called a Cherokee or a Lakota or whichever tribe they belong to. This shows respect because not only are the terms Indian, American Indian, and Native American an over simplification of a diverse ethnicity, but you also show that you listened when they told what tribe they belonged to. ... What matters in the long run is not which term is used but the intention with which it is used.</w:t>
      </w:r>
    </w:p>
    <w:p w:rsidR="001733DF" w:rsidRPr="003F2DF2" w:rsidRDefault="001733DF" w:rsidP="001733DF"/>
    <w:p w:rsidR="00812163" w:rsidRDefault="00812163" w:rsidP="001733DF">
      <w:pPr>
        <w:pStyle w:val="Heading2"/>
      </w:pPr>
      <w:r>
        <w:lastRenderedPageBreak/>
        <w:t>Theory</w:t>
      </w:r>
    </w:p>
    <w:p w:rsidR="00812163" w:rsidRDefault="00812163" w:rsidP="00812163">
      <w:pPr>
        <w:pStyle w:val="Heading3"/>
      </w:pPr>
      <w:r>
        <w:lastRenderedPageBreak/>
        <w:t>2ac</w:t>
      </w:r>
    </w:p>
    <w:p w:rsidR="00812163" w:rsidRPr="00DB7BD0" w:rsidRDefault="00812163" w:rsidP="00812163">
      <w:pPr>
        <w:pStyle w:val="Heading4"/>
      </w:pPr>
      <w:r>
        <w:t>don’t need theory if you have reclamation stuff for a k aff</w:t>
      </w:r>
    </w:p>
    <w:p w:rsidR="00812163" w:rsidRDefault="00812163" w:rsidP="00812163">
      <w:pPr>
        <w:pStyle w:val="Heading3"/>
      </w:pPr>
      <w:r>
        <w:lastRenderedPageBreak/>
        <w:t>k</w:t>
      </w:r>
    </w:p>
    <w:p w:rsidR="00812163" w:rsidRDefault="00812163" w:rsidP="00812163">
      <w:pPr>
        <w:pStyle w:val="Heading4"/>
      </w:pPr>
      <w:r>
        <w:t>word piks are bad –</w:t>
      </w:r>
    </w:p>
    <w:p w:rsidR="00812163" w:rsidRDefault="00812163" w:rsidP="00812163">
      <w:pPr>
        <w:pStyle w:val="Heading4"/>
        <w:numPr>
          <w:ilvl w:val="0"/>
          <w:numId w:val="18"/>
        </w:numPr>
      </w:pPr>
      <w:r>
        <w:t xml:space="preserve">research – tags of cards [and poems/performance/etc] add up to </w:t>
      </w:r>
      <w:r>
        <w:rPr>
          <w:u w:val="single"/>
        </w:rPr>
        <w:t>hundreds of words</w:t>
      </w:r>
      <w:r>
        <w:t xml:space="preserve"> – obviously we </w:t>
      </w:r>
      <w:r>
        <w:rPr>
          <w:u w:val="single"/>
        </w:rPr>
        <w:t>do not have time</w:t>
      </w:r>
      <w:r>
        <w:t xml:space="preserve"> to research and defend </w:t>
      </w:r>
      <w:r>
        <w:rPr>
          <w:u w:val="single"/>
        </w:rPr>
        <w:t>all of them</w:t>
      </w:r>
      <w:r>
        <w:t>.</w:t>
      </w:r>
    </w:p>
    <w:p w:rsidR="00812163" w:rsidRPr="000E4C25" w:rsidRDefault="00812163" w:rsidP="00812163">
      <w:pPr>
        <w:pStyle w:val="Heading4"/>
        <w:numPr>
          <w:ilvl w:val="0"/>
          <w:numId w:val="18"/>
        </w:numPr>
      </w:pPr>
      <w:r>
        <w:t xml:space="preserve">fairness – steal </w:t>
      </w:r>
      <w:r>
        <w:rPr>
          <w:u w:val="single"/>
        </w:rPr>
        <w:t>7:55 of the 1ac</w:t>
      </w:r>
      <w:r>
        <w:t xml:space="preserve"> and take issue with </w:t>
      </w:r>
      <w:r>
        <w:rPr>
          <w:u w:val="single"/>
        </w:rPr>
        <w:t>a few seconds of it</w:t>
      </w:r>
      <w:r>
        <w:t xml:space="preserve"> – skews debate for the neg.</w:t>
      </w:r>
    </w:p>
    <w:p w:rsidR="00812163" w:rsidRDefault="00812163" w:rsidP="00812163">
      <w:pPr>
        <w:pStyle w:val="Heading4"/>
        <w:numPr>
          <w:ilvl w:val="0"/>
          <w:numId w:val="18"/>
        </w:numPr>
      </w:pPr>
      <w:r>
        <w:t>regressive – there are infinite articles that take issue with our discourse – can’t be prepped against all of them which makes the aff burden of research massive.</w:t>
      </w:r>
    </w:p>
    <w:p w:rsidR="00812163" w:rsidRDefault="00812163" w:rsidP="00812163">
      <w:pPr>
        <w:pStyle w:val="Heading4"/>
        <w:numPr>
          <w:ilvl w:val="0"/>
          <w:numId w:val="18"/>
        </w:numPr>
      </w:pPr>
      <w:r>
        <w:t xml:space="preserve">deterrence </w:t>
      </w:r>
      <w:r>
        <w:softHyphen/>
        <w:t>– we’ll change the 1ac after the round – no unique reason the ballot’s key to remedy it.</w:t>
      </w:r>
    </w:p>
    <w:p w:rsidR="00812163" w:rsidRPr="00E40A04" w:rsidRDefault="00812163" w:rsidP="00812163">
      <w:pPr>
        <w:pStyle w:val="Heading4"/>
        <w:numPr>
          <w:ilvl w:val="0"/>
          <w:numId w:val="18"/>
        </w:numPr>
        <w:rPr>
          <w:u w:val="single"/>
        </w:rPr>
      </w:pPr>
      <w:r>
        <w:t xml:space="preserve">no answer – most articles are about </w:t>
      </w:r>
      <w:r>
        <w:rPr>
          <w:u w:val="single"/>
        </w:rPr>
        <w:t>problematic discourse</w:t>
      </w:r>
      <w:r>
        <w:t xml:space="preserve"> and alternatives for it – literally none justify terms in a vacuum – at best we can find articles that our terms are better than </w:t>
      </w:r>
      <w:r>
        <w:rPr>
          <w:u w:val="single"/>
        </w:rPr>
        <w:t>some</w:t>
      </w:r>
      <w:r>
        <w:t xml:space="preserve"> which doesn’t work.</w:t>
      </w:r>
    </w:p>
    <w:p w:rsidR="00812163" w:rsidRPr="00AF7A0E" w:rsidRDefault="00812163" w:rsidP="00812163">
      <w:pPr>
        <w:pStyle w:val="Heading4"/>
        <w:numPr>
          <w:ilvl w:val="0"/>
          <w:numId w:val="18"/>
        </w:numPr>
      </w:pPr>
      <w:r>
        <w:t>counterinterp – they get piks out of our [advocacy/central part of the 1ac] – solves all their offense because it’s a sufficient stasis point.</w:t>
      </w:r>
    </w:p>
    <w:p w:rsidR="00812163" w:rsidRDefault="00812163" w:rsidP="00812163">
      <w:pPr>
        <w:pStyle w:val="Heading3"/>
      </w:pPr>
      <w:r>
        <w:lastRenderedPageBreak/>
        <w:t>plan</w:t>
      </w:r>
    </w:p>
    <w:p w:rsidR="00812163" w:rsidRDefault="00812163" w:rsidP="00812163">
      <w:pPr>
        <w:pStyle w:val="Heading4"/>
      </w:pPr>
      <w:r>
        <w:t>word piks are bad –</w:t>
      </w:r>
    </w:p>
    <w:p w:rsidR="00812163" w:rsidRDefault="00812163" w:rsidP="00812163">
      <w:pPr>
        <w:pStyle w:val="Heading4"/>
        <w:numPr>
          <w:ilvl w:val="0"/>
          <w:numId w:val="17"/>
        </w:numPr>
      </w:pPr>
      <w:r>
        <w:t>regressive – there are infinite articles that take issue with our discourse – can’t be prepped against all of them which makes the aff burden of research massive.</w:t>
      </w:r>
    </w:p>
    <w:p w:rsidR="00812163" w:rsidRPr="000E4C25" w:rsidRDefault="00812163" w:rsidP="00812163">
      <w:pPr>
        <w:pStyle w:val="Heading4"/>
        <w:numPr>
          <w:ilvl w:val="0"/>
          <w:numId w:val="17"/>
        </w:numPr>
      </w:pPr>
      <w:r>
        <w:t xml:space="preserve">fairness – steal </w:t>
      </w:r>
      <w:r>
        <w:rPr>
          <w:u w:val="single"/>
        </w:rPr>
        <w:t>7:55 of the 1ac</w:t>
      </w:r>
      <w:r>
        <w:t xml:space="preserve"> and take issue with </w:t>
      </w:r>
      <w:r>
        <w:rPr>
          <w:u w:val="single"/>
        </w:rPr>
        <w:t>a few seconds of it</w:t>
      </w:r>
      <w:r>
        <w:t xml:space="preserve"> – skews debate for the neg.</w:t>
      </w:r>
    </w:p>
    <w:p w:rsidR="00812163" w:rsidRDefault="00812163" w:rsidP="00812163">
      <w:pPr>
        <w:pStyle w:val="Heading4"/>
        <w:numPr>
          <w:ilvl w:val="0"/>
          <w:numId w:val="17"/>
        </w:numPr>
      </w:pPr>
      <w:r>
        <w:t xml:space="preserve">deterrence </w:t>
      </w:r>
      <w:r>
        <w:softHyphen/>
        <w:t>– we’ll change the 1ac after the round – no unique reason the ballot’s key to remedy it.</w:t>
      </w:r>
    </w:p>
    <w:p w:rsidR="00812163" w:rsidRPr="00E40A04" w:rsidRDefault="00812163" w:rsidP="00812163">
      <w:pPr>
        <w:pStyle w:val="Heading4"/>
        <w:numPr>
          <w:ilvl w:val="0"/>
          <w:numId w:val="17"/>
        </w:numPr>
        <w:rPr>
          <w:u w:val="single"/>
        </w:rPr>
      </w:pPr>
      <w:r>
        <w:t xml:space="preserve">no answer – most articles are about </w:t>
      </w:r>
      <w:r>
        <w:rPr>
          <w:u w:val="single"/>
        </w:rPr>
        <w:t>problematic discourse</w:t>
      </w:r>
      <w:r>
        <w:t xml:space="preserve"> and alternatives for it – literally none justify terms in a vacuum – at best we can find articles that our terms are better than </w:t>
      </w:r>
      <w:r>
        <w:rPr>
          <w:u w:val="single"/>
        </w:rPr>
        <w:t>some</w:t>
      </w:r>
      <w:r>
        <w:t xml:space="preserve"> which doesn’t work.</w:t>
      </w:r>
    </w:p>
    <w:p w:rsidR="00812163" w:rsidRPr="00AD1F27" w:rsidRDefault="00812163" w:rsidP="00812163">
      <w:pPr>
        <w:pStyle w:val="Heading4"/>
        <w:numPr>
          <w:ilvl w:val="0"/>
          <w:numId w:val="17"/>
        </w:numPr>
      </w:pPr>
      <w:r>
        <w:t xml:space="preserve">counterinterp – they get </w:t>
      </w:r>
      <w:r>
        <w:rPr>
          <w:u w:val="single"/>
        </w:rPr>
        <w:t>functionally competitive pics</w:t>
      </w:r>
      <w:r>
        <w:t xml:space="preserve"> – solves most of their education offense and all of ours.</w:t>
      </w:r>
    </w:p>
    <w:p w:rsidR="00812163" w:rsidRDefault="00812163" w:rsidP="00812163">
      <w:pPr>
        <w:pStyle w:val="Heading3"/>
      </w:pPr>
      <w:r>
        <w:lastRenderedPageBreak/>
        <w:t>tags</w:t>
      </w:r>
    </w:p>
    <w:p w:rsidR="00812163" w:rsidRDefault="00812163" w:rsidP="00812163">
      <w:pPr>
        <w:pStyle w:val="Heading4"/>
      </w:pPr>
      <w:r>
        <w:t>word piks are bad –</w:t>
      </w:r>
    </w:p>
    <w:p w:rsidR="00812163" w:rsidRDefault="00812163" w:rsidP="00812163">
      <w:pPr>
        <w:pStyle w:val="Heading4"/>
        <w:numPr>
          <w:ilvl w:val="0"/>
          <w:numId w:val="19"/>
        </w:numPr>
      </w:pPr>
      <w:r>
        <w:t xml:space="preserve">research – tags of cards add up to </w:t>
      </w:r>
      <w:r>
        <w:rPr>
          <w:u w:val="single"/>
        </w:rPr>
        <w:t>over a hundred words</w:t>
      </w:r>
      <w:r>
        <w:t xml:space="preserve"> – obviously we </w:t>
      </w:r>
      <w:r>
        <w:rPr>
          <w:u w:val="single"/>
        </w:rPr>
        <w:t>do not have time</w:t>
      </w:r>
      <w:r>
        <w:t xml:space="preserve"> to research and defend </w:t>
      </w:r>
      <w:r>
        <w:rPr>
          <w:u w:val="single"/>
        </w:rPr>
        <w:t>all of them</w:t>
      </w:r>
      <w:r>
        <w:t>.</w:t>
      </w:r>
    </w:p>
    <w:p w:rsidR="00812163" w:rsidRPr="000E4C25" w:rsidRDefault="00812163" w:rsidP="00812163">
      <w:pPr>
        <w:pStyle w:val="Heading4"/>
        <w:numPr>
          <w:ilvl w:val="0"/>
          <w:numId w:val="19"/>
        </w:numPr>
      </w:pPr>
      <w:r>
        <w:t xml:space="preserve">fairness – steal </w:t>
      </w:r>
      <w:r>
        <w:rPr>
          <w:u w:val="single"/>
        </w:rPr>
        <w:t>7:55 of the 1ac</w:t>
      </w:r>
      <w:r>
        <w:t xml:space="preserve"> and take issue with </w:t>
      </w:r>
      <w:r>
        <w:rPr>
          <w:u w:val="single"/>
        </w:rPr>
        <w:t>a few seconds of it</w:t>
      </w:r>
      <w:r>
        <w:t xml:space="preserve"> – skews debate for the neg.</w:t>
      </w:r>
    </w:p>
    <w:p w:rsidR="00812163" w:rsidRPr="003B6C0E" w:rsidRDefault="00812163" w:rsidP="00812163">
      <w:pPr>
        <w:pStyle w:val="Heading4"/>
        <w:numPr>
          <w:ilvl w:val="0"/>
          <w:numId w:val="19"/>
        </w:numPr>
      </w:pPr>
      <w:r>
        <w:t>regressive – there are infinite articles that take issue with our discourse – can’t be prepped against all of them which makes the aff burden of research massive.</w:t>
      </w:r>
    </w:p>
    <w:p w:rsidR="00812163" w:rsidRDefault="00812163" w:rsidP="00812163">
      <w:pPr>
        <w:pStyle w:val="Heading4"/>
        <w:numPr>
          <w:ilvl w:val="0"/>
          <w:numId w:val="19"/>
        </w:numPr>
      </w:pPr>
      <w:r>
        <w:t xml:space="preserve">education – we should learn about the </w:t>
      </w:r>
      <w:r w:rsidRPr="00BC11ED">
        <w:rPr>
          <w:u w:val="single"/>
        </w:rPr>
        <w:t>central focus</w:t>
      </w:r>
      <w:r>
        <w:t xml:space="preserve"> of the </w:t>
      </w:r>
      <w:r w:rsidRPr="00BC11ED">
        <w:rPr>
          <w:u w:val="single"/>
        </w:rPr>
        <w:t>policy proposed</w:t>
      </w:r>
      <w:r>
        <w:t xml:space="preserve"> by the 1ac – not just </w:t>
      </w:r>
      <w:r w:rsidRPr="00BC11ED">
        <w:rPr>
          <w:u w:val="single"/>
        </w:rPr>
        <w:t>nitpicky things</w:t>
      </w:r>
      <w:r>
        <w:t xml:space="preserve"> that are </w:t>
      </w:r>
      <w:r w:rsidRPr="00BC11ED">
        <w:rPr>
          <w:u w:val="single"/>
        </w:rPr>
        <w:t>tangentially related to it</w:t>
      </w:r>
      <w:r>
        <w:t xml:space="preserve"> – uniquely true when they pikd out of </w:t>
      </w:r>
      <w:r w:rsidRPr="00BC11ED">
        <w:rPr>
          <w:u w:val="single"/>
        </w:rPr>
        <w:t>one word</w:t>
      </w:r>
      <w:r>
        <w:t xml:space="preserve"> that we’re </w:t>
      </w:r>
      <w:r w:rsidRPr="00BC11ED">
        <w:rPr>
          <w:u w:val="single"/>
        </w:rPr>
        <w:t>not even advocating</w:t>
      </w:r>
      <w:r>
        <w:t>.</w:t>
      </w:r>
    </w:p>
    <w:p w:rsidR="00812163" w:rsidRDefault="00812163" w:rsidP="00812163">
      <w:pPr>
        <w:pStyle w:val="Heading4"/>
        <w:numPr>
          <w:ilvl w:val="0"/>
          <w:numId w:val="19"/>
        </w:numPr>
      </w:pPr>
      <w:r>
        <w:t xml:space="preserve">deterrence </w:t>
      </w:r>
      <w:r>
        <w:softHyphen/>
        <w:t>– we’ll change the 1ac after the round – no unique reason the ballot’s key to remedy it.</w:t>
      </w:r>
    </w:p>
    <w:p w:rsidR="00812163" w:rsidRPr="00E40A04" w:rsidRDefault="00812163" w:rsidP="00812163">
      <w:pPr>
        <w:pStyle w:val="Heading4"/>
        <w:numPr>
          <w:ilvl w:val="0"/>
          <w:numId w:val="19"/>
        </w:numPr>
        <w:rPr>
          <w:u w:val="single"/>
        </w:rPr>
      </w:pPr>
      <w:r>
        <w:t xml:space="preserve">no answer – most articles are about </w:t>
      </w:r>
      <w:r>
        <w:rPr>
          <w:u w:val="single"/>
        </w:rPr>
        <w:t>problematic discourse</w:t>
      </w:r>
      <w:r>
        <w:t xml:space="preserve"> and alternatives for it – literally none justify terms in a vacuum – at best we can find articles that our terms are better than </w:t>
      </w:r>
      <w:r>
        <w:rPr>
          <w:u w:val="single"/>
        </w:rPr>
        <w:t>some</w:t>
      </w:r>
      <w:r>
        <w:t xml:space="preserve"> which doesn’t work.</w:t>
      </w:r>
    </w:p>
    <w:p w:rsidR="00812163" w:rsidRDefault="00812163" w:rsidP="00812163">
      <w:pPr>
        <w:pStyle w:val="Heading4"/>
        <w:numPr>
          <w:ilvl w:val="0"/>
          <w:numId w:val="19"/>
        </w:numPr>
      </w:pPr>
      <w:r>
        <w:t xml:space="preserve">counterinterp – they get piks out of words in the plan text – that’s </w:t>
      </w:r>
      <w:r>
        <w:rPr>
          <w:u w:val="single"/>
        </w:rPr>
        <w:t>all we have to defend</w:t>
      </w:r>
      <w:r>
        <w:t>.</w:t>
      </w:r>
    </w:p>
    <w:p w:rsidR="00812163" w:rsidRDefault="00812163" w:rsidP="00812163">
      <w:pPr>
        <w:pStyle w:val="Heading3"/>
      </w:pPr>
      <w:r>
        <w:lastRenderedPageBreak/>
        <w:t>text</w:t>
      </w:r>
    </w:p>
    <w:p w:rsidR="00812163" w:rsidRDefault="00812163" w:rsidP="00812163">
      <w:pPr>
        <w:pStyle w:val="Heading4"/>
      </w:pPr>
      <w:r>
        <w:t>word piks are bad –</w:t>
      </w:r>
    </w:p>
    <w:p w:rsidR="00812163" w:rsidRDefault="00812163" w:rsidP="00812163">
      <w:pPr>
        <w:pStyle w:val="Heading4"/>
        <w:numPr>
          <w:ilvl w:val="0"/>
          <w:numId w:val="20"/>
        </w:numPr>
      </w:pPr>
      <w:r>
        <w:t xml:space="preserve">research -- 1acs are between </w:t>
      </w:r>
      <w:r>
        <w:rPr>
          <w:u w:val="single"/>
        </w:rPr>
        <w:t>1000 and 2500 words</w:t>
      </w:r>
      <w:r>
        <w:t xml:space="preserve"> – obviously we </w:t>
      </w:r>
      <w:r>
        <w:rPr>
          <w:u w:val="single"/>
        </w:rPr>
        <w:t>do not have time</w:t>
      </w:r>
      <w:r>
        <w:t xml:space="preserve"> to research and defend </w:t>
      </w:r>
      <w:r>
        <w:rPr>
          <w:u w:val="single"/>
        </w:rPr>
        <w:t>all of them</w:t>
      </w:r>
      <w:r>
        <w:t>.</w:t>
      </w:r>
    </w:p>
    <w:p w:rsidR="00812163" w:rsidRPr="000E4C25" w:rsidRDefault="00812163" w:rsidP="00812163">
      <w:pPr>
        <w:pStyle w:val="Heading4"/>
        <w:numPr>
          <w:ilvl w:val="0"/>
          <w:numId w:val="20"/>
        </w:numPr>
      </w:pPr>
      <w:r>
        <w:t xml:space="preserve">fairness – steal </w:t>
      </w:r>
      <w:r>
        <w:rPr>
          <w:u w:val="single"/>
        </w:rPr>
        <w:t>7:55 of the 1ac</w:t>
      </w:r>
      <w:r>
        <w:t xml:space="preserve"> and take issue with </w:t>
      </w:r>
      <w:r>
        <w:rPr>
          <w:u w:val="single"/>
        </w:rPr>
        <w:t>a few seconds of it</w:t>
      </w:r>
      <w:r>
        <w:t xml:space="preserve"> – skews debate for the neg.</w:t>
      </w:r>
    </w:p>
    <w:p w:rsidR="00812163" w:rsidRDefault="00812163" w:rsidP="00812163">
      <w:pPr>
        <w:pStyle w:val="Heading4"/>
        <w:numPr>
          <w:ilvl w:val="0"/>
          <w:numId w:val="20"/>
        </w:numPr>
      </w:pPr>
      <w:r>
        <w:t xml:space="preserve">education – we should learn about the </w:t>
      </w:r>
      <w:r>
        <w:rPr>
          <w:u w:val="single"/>
        </w:rPr>
        <w:t>central focus</w:t>
      </w:r>
      <w:r>
        <w:t xml:space="preserve"> of the </w:t>
      </w:r>
      <w:r>
        <w:rPr>
          <w:u w:val="single"/>
        </w:rPr>
        <w:t>policy proposed</w:t>
      </w:r>
      <w:r>
        <w:t xml:space="preserve"> by the 1ac – not just </w:t>
      </w:r>
      <w:r>
        <w:rPr>
          <w:u w:val="single"/>
        </w:rPr>
        <w:t>nitpicky things</w:t>
      </w:r>
      <w:r>
        <w:t xml:space="preserve"> that are </w:t>
      </w:r>
      <w:r>
        <w:rPr>
          <w:u w:val="single"/>
        </w:rPr>
        <w:t>tangentially related to it</w:t>
      </w:r>
      <w:r>
        <w:t xml:space="preserve"> – uniquely true when they pikd out of </w:t>
      </w:r>
      <w:r>
        <w:rPr>
          <w:u w:val="single"/>
        </w:rPr>
        <w:t>one word</w:t>
      </w:r>
      <w:r>
        <w:t xml:space="preserve"> that we </w:t>
      </w:r>
      <w:r>
        <w:rPr>
          <w:u w:val="single"/>
        </w:rPr>
        <w:t xml:space="preserve">didn’t even </w:t>
      </w:r>
      <w:r w:rsidRPr="003D26A6">
        <w:rPr>
          <w:u w:val="single"/>
        </w:rPr>
        <w:t>write/say</w:t>
      </w:r>
      <w:r>
        <w:t>.</w:t>
      </w:r>
    </w:p>
    <w:p w:rsidR="00812163" w:rsidRDefault="00812163" w:rsidP="00812163">
      <w:pPr>
        <w:pStyle w:val="Heading4"/>
        <w:numPr>
          <w:ilvl w:val="0"/>
          <w:numId w:val="20"/>
        </w:numPr>
      </w:pPr>
      <w:r>
        <w:t>regressive – there are infinite articles that take issue with our discourse – can’t be prepped against all of them which makes the aff burden of research massive.</w:t>
      </w:r>
    </w:p>
    <w:p w:rsidR="00812163" w:rsidRDefault="00812163" w:rsidP="00812163">
      <w:pPr>
        <w:pStyle w:val="Heading4"/>
        <w:numPr>
          <w:ilvl w:val="0"/>
          <w:numId w:val="20"/>
        </w:numPr>
      </w:pPr>
      <w:r>
        <w:t xml:space="preserve">deterrence </w:t>
      </w:r>
      <w:r>
        <w:softHyphen/>
        <w:t>– we’ll change the 1ac after the round – no unique reason the ballot’s key to remedy it.</w:t>
      </w:r>
    </w:p>
    <w:p w:rsidR="00812163" w:rsidRPr="00E40A04" w:rsidRDefault="00812163" w:rsidP="00812163">
      <w:pPr>
        <w:pStyle w:val="Heading4"/>
        <w:numPr>
          <w:ilvl w:val="0"/>
          <w:numId w:val="20"/>
        </w:numPr>
        <w:rPr>
          <w:u w:val="single"/>
        </w:rPr>
      </w:pPr>
      <w:r>
        <w:t xml:space="preserve">no answer – most articles are about </w:t>
      </w:r>
      <w:r>
        <w:rPr>
          <w:u w:val="single"/>
        </w:rPr>
        <w:t>problematic discourse</w:t>
      </w:r>
      <w:r>
        <w:t xml:space="preserve"> and alternatives for it – literally none justify terms in a vacuum – at best we can find articles that our terms are better than </w:t>
      </w:r>
      <w:r>
        <w:rPr>
          <w:u w:val="single"/>
        </w:rPr>
        <w:t>some</w:t>
      </w:r>
      <w:r>
        <w:t xml:space="preserve"> which doesn’t work.</w:t>
      </w:r>
    </w:p>
    <w:p w:rsidR="00812163" w:rsidRPr="00340980" w:rsidRDefault="00812163" w:rsidP="00812163">
      <w:pPr>
        <w:pStyle w:val="Heading4"/>
        <w:numPr>
          <w:ilvl w:val="0"/>
          <w:numId w:val="20"/>
        </w:numPr>
      </w:pPr>
      <w:r>
        <w:t xml:space="preserve">counterinterp – they get piks out of words we </w:t>
      </w:r>
      <w:r>
        <w:rPr>
          <w:u w:val="single"/>
        </w:rPr>
        <w:t>wrote</w:t>
      </w:r>
      <w:r>
        <w:t xml:space="preserve"> – that means plan text, tags, and adv names.</w:t>
      </w:r>
    </w:p>
    <w:p w:rsidR="00812163" w:rsidRPr="00812163" w:rsidRDefault="00812163" w:rsidP="00812163"/>
    <w:p w:rsidR="001733DF" w:rsidRDefault="001733DF" w:rsidP="001733DF">
      <w:pPr>
        <w:pStyle w:val="Heading2"/>
      </w:pPr>
      <w:r>
        <w:lastRenderedPageBreak/>
        <w:t>AT: “Alien”</w:t>
      </w:r>
    </w:p>
    <w:p w:rsidR="000E7DBA" w:rsidRDefault="000E7DBA" w:rsidP="000E7DBA">
      <w:pPr>
        <w:pStyle w:val="Heading3"/>
      </w:pPr>
      <w:r>
        <w:lastRenderedPageBreak/>
        <w:t>Official Term</w:t>
      </w:r>
    </w:p>
    <w:p w:rsidR="001733DF" w:rsidRPr="00AC15D7" w:rsidRDefault="001733DF" w:rsidP="001733DF">
      <w:pPr>
        <w:pStyle w:val="Heading4"/>
      </w:pPr>
      <w:r>
        <w:t>The official term to be used is “alien” – any other term causes confusion with another classification</w:t>
      </w:r>
    </w:p>
    <w:p w:rsidR="001733DF" w:rsidRPr="00AC15D7" w:rsidRDefault="001733DF" w:rsidP="001733DF">
      <w:r w:rsidRPr="008C69C1">
        <w:rPr>
          <w:rStyle w:val="Style13ptBold"/>
        </w:rPr>
        <w:t>IRS, No Date</w:t>
      </w:r>
      <w:r>
        <w:t xml:space="preserve"> – Internal Revenue Service </w:t>
      </w:r>
      <w:r w:rsidRPr="00AC15D7">
        <w:t xml:space="preserve"> </w:t>
      </w:r>
      <w:r>
        <w:t>(</w:t>
      </w:r>
      <w:r w:rsidRPr="00AC15D7">
        <w:t xml:space="preserve">"Immigration Terms and Definitions Involving Aliens," </w:t>
      </w:r>
      <w:hyperlink r:id="rId285" w:history="1">
        <w:r w:rsidRPr="00AC15D7">
          <w:rPr>
            <w:rStyle w:val="Hyperlink"/>
          </w:rPr>
          <w:t>https://www.irs.gov/individuals/international-taxpayers/immigration-terms-and-definitions-involving-aliens</w:t>
        </w:r>
      </w:hyperlink>
      <w:r>
        <w:t>)//mba-cwk</w:t>
      </w:r>
    </w:p>
    <w:p w:rsidR="001733DF" w:rsidRPr="00E71CE1" w:rsidRDefault="001733DF" w:rsidP="001733DF">
      <w:r w:rsidRPr="00AC15D7">
        <w:rPr>
          <w:u w:val="single"/>
        </w:rPr>
        <w:t>A general summary of U.S. immigration terminology follows</w:t>
      </w:r>
      <w:r w:rsidRPr="00E71CE1">
        <w:t>. Any references below to USCIS refer to the United States Citizenship and Immigration Services.</w:t>
      </w:r>
      <w:r w:rsidR="00E71CE1" w:rsidRPr="00E71CE1">
        <w:t xml:space="preserve"> </w:t>
      </w:r>
      <w:r w:rsidRPr="00AC15D7">
        <w:rPr>
          <w:rStyle w:val="Emphasis"/>
        </w:rPr>
        <w:t>Alien</w:t>
      </w:r>
      <w:r w:rsidR="00E71CE1">
        <w:rPr>
          <w:rStyle w:val="Emphasis"/>
        </w:rPr>
        <w:t xml:space="preserve"> </w:t>
      </w:r>
      <w:r w:rsidRPr="00AC15D7">
        <w:rPr>
          <w:rStyle w:val="Emphasis"/>
        </w:rPr>
        <w:t>An individual who is not a U.S. citizen or U.S. national.</w:t>
      </w:r>
      <w:r w:rsidR="00E71CE1">
        <w:rPr>
          <w:rStyle w:val="Emphasis"/>
        </w:rPr>
        <w:t xml:space="preserve"> </w:t>
      </w:r>
      <w:r w:rsidRPr="00E71CE1">
        <w:t>U.S. National</w:t>
      </w:r>
      <w:r w:rsidR="00E71CE1" w:rsidRPr="00E71CE1">
        <w:t xml:space="preserve"> </w:t>
      </w:r>
      <w:r w:rsidRPr="00E71CE1">
        <w:t>An individual who owes his sole allegiance to the United States, including all U.S. citizens, and including some individuals who are not U.S. citizens. For tax purposes the term "U.S. national" refers to individuals who were born in American Samoa or were born in the Commonwealth of the Northern Mariana Islands who have chosen to be U.S. nationals instead of U.S. citizens.</w:t>
      </w:r>
      <w:r w:rsidR="00E71CE1" w:rsidRPr="00E71CE1">
        <w:t xml:space="preserve"> </w:t>
      </w:r>
      <w:r w:rsidRPr="00E71CE1">
        <w:t>U.S. Citizen</w:t>
      </w:r>
      <w:r w:rsidR="00E71CE1" w:rsidRPr="00E71CE1">
        <w:t xml:space="preserve"> </w:t>
      </w:r>
      <w:r w:rsidRPr="00E71CE1">
        <w:t>An individual born in the United States.</w:t>
      </w:r>
      <w:r w:rsidR="00E71CE1" w:rsidRPr="00E71CE1">
        <w:t xml:space="preserve"> </w:t>
      </w:r>
      <w:r w:rsidRPr="00E71CE1">
        <w:t>An individual whose parent is a U.S. citizen. (NOTE:</w:t>
      </w:r>
      <w:r w:rsidR="00E71CE1" w:rsidRPr="00E71CE1">
        <w:t xml:space="preserve"> </w:t>
      </w:r>
      <w:r w:rsidRPr="00E71CE1">
        <w:t>There are two general ways to obtain citizenship through U.S. citizen parents, one at birth and one after birth but before the age of 18.</w:t>
      </w:r>
      <w:r w:rsidR="00E71CE1" w:rsidRPr="00E71CE1">
        <w:t xml:space="preserve"> </w:t>
      </w:r>
      <w:r w:rsidRPr="00E71CE1">
        <w:t>For more information, refer to the</w:t>
      </w:r>
      <w:r w:rsidR="00E71CE1" w:rsidRPr="00E71CE1">
        <w:t xml:space="preserve"> </w:t>
      </w:r>
      <w:hyperlink r:id="rId286" w:tooltip="USCIS Citizenship Through Parents" w:history="1">
        <w:r w:rsidRPr="00E71CE1">
          <w:rPr>
            <w:rStyle w:val="Hyperlink"/>
          </w:rPr>
          <w:t>USCIS Citizenship Through Parents</w:t>
        </w:r>
      </w:hyperlink>
      <w:r w:rsidRPr="00E71CE1">
        <w:t>.</w:t>
      </w:r>
      <w:r w:rsidR="00E71CE1" w:rsidRPr="00E71CE1">
        <w:t xml:space="preserve"> </w:t>
      </w:r>
      <w:r w:rsidRPr="00E71CE1">
        <w:t>A former alien who has been naturalized as a U.S. citizen</w:t>
      </w:r>
      <w:r w:rsidR="00E71CE1" w:rsidRPr="00E71CE1">
        <w:t xml:space="preserve"> </w:t>
      </w:r>
      <w:r w:rsidRPr="00E71CE1">
        <w:t>An individual born in Puerto Rico</w:t>
      </w:r>
      <w:r w:rsidR="00E71CE1" w:rsidRPr="00E71CE1">
        <w:t xml:space="preserve"> </w:t>
      </w:r>
      <w:r w:rsidRPr="00E71CE1">
        <w:t>An individual born in Guam</w:t>
      </w:r>
      <w:r w:rsidR="00E71CE1" w:rsidRPr="00E71CE1">
        <w:t xml:space="preserve"> </w:t>
      </w:r>
      <w:r w:rsidRPr="00E71CE1">
        <w:t>An individual born in the U.S. Virgin Islands</w:t>
      </w:r>
      <w:r w:rsidR="00E71CE1" w:rsidRPr="00E71CE1">
        <w:t xml:space="preserve"> </w:t>
      </w:r>
      <w:r w:rsidRPr="00E71CE1">
        <w:t>Compacts of Free Association</w:t>
      </w:r>
      <w:r w:rsidR="00E71CE1" w:rsidRPr="00E71CE1">
        <w:t xml:space="preserve"> </w:t>
      </w:r>
      <w:r w:rsidRPr="00E71CE1">
        <w:t>The following countries are independent republics, which were once part of the Trust Territory of the Pacific administered by the United States on behalf of the United Nations;</w:t>
      </w:r>
      <w:r w:rsidR="00E71CE1" w:rsidRPr="00E71CE1">
        <w:t xml:space="preserve"> </w:t>
      </w:r>
      <w:r w:rsidRPr="00E71CE1">
        <w:t>Federated States of Micronesia</w:t>
      </w:r>
      <w:r w:rsidR="00E71CE1" w:rsidRPr="00E71CE1">
        <w:t xml:space="preserve"> </w:t>
      </w:r>
      <w:r w:rsidRPr="00E71CE1">
        <w:t>Republic of Marshall Islands</w:t>
      </w:r>
      <w:r w:rsidR="00E71CE1" w:rsidRPr="00E71CE1">
        <w:t xml:space="preserve"> </w:t>
      </w:r>
      <w:r w:rsidRPr="00E71CE1">
        <w:t>Republic of Palau</w:t>
      </w:r>
      <w:r w:rsidR="00E71CE1" w:rsidRPr="00E71CE1">
        <w:t xml:space="preserve"> </w:t>
      </w:r>
      <w:r w:rsidRPr="00E71CE1">
        <w:t>Each of the above nations signed a Compact of Free Association (CFA) with the United States. As stipulated by each CFA, citizens of the above-named republics may freely enter the United States without a visa, remain in the U.S. for an indefinite period, and be employed in the U.S. without restriction. A citizen of one of the above republics who enters the U.S. should be issued a U.S. Citizenship and Immigration Services (USCIS) Form I-94 Arrival-Departure Record bearing one of the following stamps:</w:t>
      </w:r>
      <w:r w:rsidR="00E71CE1" w:rsidRPr="00E71CE1">
        <w:t xml:space="preserve"> </w:t>
      </w:r>
      <w:r w:rsidRPr="00E71CE1">
        <w:t>CFA/FSM for the Federated States of Micronesia</w:t>
      </w:r>
      <w:r w:rsidR="00E71CE1" w:rsidRPr="00E71CE1">
        <w:t xml:space="preserve"> </w:t>
      </w:r>
      <w:r w:rsidRPr="00E71CE1">
        <w:t>CFA/MIS for the Republic of Marshall Islands</w:t>
      </w:r>
      <w:r w:rsidR="00E71CE1" w:rsidRPr="00E71CE1">
        <w:t xml:space="preserve"> </w:t>
      </w:r>
      <w:r w:rsidRPr="00E71CE1">
        <w:t>CFA/PAL for the Republic of Palau</w:t>
      </w:r>
      <w:r w:rsidR="00E71CE1" w:rsidRPr="00E71CE1">
        <w:t xml:space="preserve"> </w:t>
      </w:r>
      <w:r w:rsidRPr="00E71CE1">
        <w:t>However, even without an I-94 as noted above, a citizen of one of the republics named above may still enter the U.S. without a visa, remain in the United States for an indefinite period, and be employed in the U.S. without restriction.</w:t>
      </w:r>
      <w:r w:rsidR="00E71CE1" w:rsidRPr="00E71CE1">
        <w:t xml:space="preserve"> </w:t>
      </w:r>
      <w:r w:rsidRPr="00AC15D7">
        <w:rPr>
          <w:rStyle w:val="Emphasis"/>
        </w:rPr>
        <w:t>Immigrant</w:t>
      </w:r>
      <w:r w:rsidR="00E71CE1">
        <w:rPr>
          <w:rStyle w:val="Emphasis"/>
        </w:rPr>
        <w:t xml:space="preserve"> </w:t>
      </w:r>
      <w:r w:rsidRPr="00AC15D7">
        <w:rPr>
          <w:rStyle w:val="Emphasis"/>
        </w:rPr>
        <w:t>An alien who has been granted the right by the USCIS to reside permanently in the United States and to work without restrictions in the United States</w:t>
      </w:r>
      <w:r w:rsidRPr="00E71CE1">
        <w:t>. Such an individual is also known known as a Lawful Permanent Resident (LPR). All immigrants are eventually issued a "green card" (USCIS Form I-551), which is the evidence of the alien’s LPR status. LPR’s who are awaiting the issuance of their green cards may bear an I-551 stamp in their foreign passports.</w:t>
      </w:r>
      <w:r w:rsidR="00E71CE1" w:rsidRPr="00E71CE1">
        <w:t xml:space="preserve"> </w:t>
      </w:r>
      <w:r w:rsidRPr="00E71CE1">
        <w:t>Immigrant visas are available for aliens (and their spouses and children) who seek to immigrate based on their job skills. An alien who has the right combination of skills, education, and/or work experience, and is otherwise eligible, may be able to live permanently in the United States. Per USCIS, there are five employment-based immigrant visa preferences (categories): EB-1, EB-2, EB-3, EB-4 and EB-5.</w:t>
      </w:r>
      <w:r w:rsidR="00E71CE1" w:rsidRPr="00E71CE1">
        <w:t xml:space="preserve"> </w:t>
      </w:r>
      <w:r w:rsidRPr="00E71CE1">
        <w:t>Refer to the USCIS</w:t>
      </w:r>
      <w:r w:rsidR="00E71CE1" w:rsidRPr="00E71CE1">
        <w:t xml:space="preserve"> </w:t>
      </w:r>
      <w:hyperlink r:id="rId287" w:tooltip="Permanent Worker" w:history="1">
        <w:r w:rsidRPr="00E71CE1">
          <w:rPr>
            <w:rStyle w:val="Hyperlink"/>
          </w:rPr>
          <w:t>Permanent Worker</w:t>
        </w:r>
      </w:hyperlink>
      <w:r w:rsidR="00E71CE1" w:rsidRPr="00E71CE1">
        <w:t xml:space="preserve"> </w:t>
      </w:r>
      <w:r w:rsidRPr="00E71CE1">
        <w:t>web site for more details.</w:t>
      </w:r>
      <w:r w:rsidR="00E71CE1" w:rsidRPr="00E71CE1">
        <w:t xml:space="preserve"> </w:t>
      </w:r>
      <w:r w:rsidRPr="00AC15D7">
        <w:rPr>
          <w:rStyle w:val="StyleUnderline"/>
        </w:rPr>
        <w:t>Nonimmigrant</w:t>
      </w:r>
      <w:r w:rsidR="00E71CE1">
        <w:rPr>
          <w:rStyle w:val="StyleUnderline"/>
        </w:rPr>
        <w:t xml:space="preserve"> </w:t>
      </w:r>
      <w:r w:rsidRPr="00AC15D7">
        <w:rPr>
          <w:rStyle w:val="StyleUnderline"/>
        </w:rPr>
        <w:t>An alien who has been granted the right to reside temporarily in the United States</w:t>
      </w:r>
      <w:r w:rsidRPr="00E71CE1">
        <w:t>. Each nonimmigrant is admitted into the U.S. in the nonimmigrant status which corresponds to the type of visa issued.</w:t>
      </w:r>
      <w:r w:rsidR="00E71CE1" w:rsidRPr="00E71CE1">
        <w:t xml:space="preserve"> </w:t>
      </w:r>
      <w:r w:rsidRPr="00E71CE1">
        <w:t>Aliens in some nonimmigrant statuses are permitted to be employed in the United States, and others are not. Some nonimmigrant statuses have strict time limits for the alien’s stay in the U.S., while others do not.</w:t>
      </w:r>
      <w:r w:rsidR="00E71CE1" w:rsidRPr="00E71CE1">
        <w:t xml:space="preserve"> </w:t>
      </w:r>
      <w:r w:rsidRPr="00E71CE1">
        <w:t>Each nonimmigrant status has rules and guidelines. A nonimmigrant who violates one of these rules or guidelines will fall "out of status." A nonimmigrant who remains "out of status" for at least 180 days is deportable and if deported will be unable to re-enter the United States for 3 years. A nonimmigrant who remains "out of status" for at least 365 days is deportable and if deported will be unable to re-enter the United States for 10 years.</w:t>
      </w:r>
      <w:r w:rsidR="00E71CE1" w:rsidRPr="00E71CE1">
        <w:t xml:space="preserve"> </w:t>
      </w:r>
      <w:r w:rsidRPr="00E71CE1">
        <w:t>Each nonimmigrant status has rules and guidelines, which must be followed in order for the nonimmigrant to remain "in status." A nonimmigrant who violates one of these rules or guidelines will fall "out of status." An nonimmigrant who remains "out of status" for at least 180 days is deportable and will be unable to re-enter the United States for 3 years. A nonimmigrant who remains "out of status" for at least 365 days is deportable and will be unable to re-enter the United States for 10 years.</w:t>
      </w:r>
      <w:r w:rsidR="00E71CE1" w:rsidRPr="00E71CE1">
        <w:t xml:space="preserve"> </w:t>
      </w:r>
      <w:r w:rsidRPr="00E71CE1">
        <w:t>See</w:t>
      </w:r>
      <w:r w:rsidR="00E71CE1" w:rsidRPr="00E71CE1">
        <w:t xml:space="preserve"> </w:t>
      </w:r>
      <w:hyperlink r:id="rId288" w:tooltip="Taxation of Aliens by VISA Type and Immigration Status" w:history="1">
        <w:r w:rsidRPr="00E71CE1">
          <w:rPr>
            <w:rStyle w:val="Hyperlink"/>
          </w:rPr>
          <w:t>Taxation of Aliens by Visa Type and Immigration Status</w:t>
        </w:r>
      </w:hyperlink>
      <w:r w:rsidR="00E71CE1" w:rsidRPr="00E71CE1">
        <w:t xml:space="preserve"> </w:t>
      </w:r>
      <w:r w:rsidRPr="00E71CE1">
        <w:t>for a summary of visa types.</w:t>
      </w:r>
      <w:r w:rsidR="00E71CE1" w:rsidRPr="00E71CE1">
        <w:t xml:space="preserve"> </w:t>
      </w:r>
      <w:r w:rsidRPr="00E71CE1">
        <w:t>Details on the types of nonimmigrant visas may be found on the refer to the Department of State’s</w:t>
      </w:r>
      <w:r w:rsidR="00E71CE1" w:rsidRPr="00E71CE1">
        <w:t xml:space="preserve"> </w:t>
      </w:r>
      <w:hyperlink r:id="rId289" w:tooltip="Travel" w:history="1">
        <w:r w:rsidRPr="00E71CE1">
          <w:rPr>
            <w:rStyle w:val="Hyperlink"/>
          </w:rPr>
          <w:t>Travel</w:t>
        </w:r>
      </w:hyperlink>
      <w:r w:rsidR="00E71CE1" w:rsidRPr="00E71CE1">
        <w:t xml:space="preserve"> </w:t>
      </w:r>
      <w:r w:rsidRPr="00E71CE1">
        <w:t>web page. A list of nonimmigrant visa types, along with the corresponding employment authorization provisions, may be viewed at the</w:t>
      </w:r>
      <w:r w:rsidR="00E71CE1" w:rsidRPr="00E71CE1">
        <w:t xml:space="preserve"> </w:t>
      </w:r>
      <w:hyperlink r:id="rId290" w:tooltip="Social Security Administration’s Employment Authorization for Non-immigrants" w:history="1">
        <w:r w:rsidRPr="00E71CE1">
          <w:rPr>
            <w:rStyle w:val="Hyperlink"/>
          </w:rPr>
          <w:t>Social Security Administration’s Employment Authorization for Non-immigrants</w:t>
        </w:r>
      </w:hyperlink>
      <w:r w:rsidR="00E71CE1" w:rsidRPr="00E71CE1">
        <w:t xml:space="preserve"> </w:t>
      </w:r>
      <w:r w:rsidRPr="00E71CE1">
        <w:t>web site.</w:t>
      </w:r>
      <w:r w:rsidR="00E71CE1" w:rsidRPr="00E71CE1">
        <w:t xml:space="preserve"> </w:t>
      </w:r>
      <w:r w:rsidRPr="00AC15D7">
        <w:rPr>
          <w:rStyle w:val="StyleUnderline"/>
        </w:rPr>
        <w:t>Undocumented Alien</w:t>
      </w:r>
      <w:r w:rsidR="00E71CE1">
        <w:rPr>
          <w:rStyle w:val="StyleUnderline"/>
        </w:rPr>
        <w:t xml:space="preserve"> </w:t>
      </w:r>
      <w:r w:rsidRPr="00AC15D7">
        <w:rPr>
          <w:rStyle w:val="StyleUnderline"/>
        </w:rPr>
        <w:t>An alien who entered the United States illegally without the proper authorization and documents, or who entered the United States legally and has since violated the terms of his or her visa or overstayed the time limit.</w:t>
      </w:r>
      <w:r w:rsidR="00E71CE1">
        <w:rPr>
          <w:rStyle w:val="StyleUnderline"/>
        </w:rPr>
        <w:t xml:space="preserve"> </w:t>
      </w:r>
      <w:r w:rsidRPr="00E71CE1">
        <w:t>An undocumented alien is deportable if apprehended.</w:t>
      </w:r>
      <w:r w:rsidR="00E71CE1">
        <w:rPr>
          <w:rStyle w:val="StyleUnderline"/>
        </w:rPr>
        <w:t xml:space="preserve"> </w:t>
      </w:r>
      <w:r w:rsidRPr="00E71CE1">
        <w:t>Visa Waiver Program (VWP)</w:t>
      </w:r>
      <w:r w:rsidR="00E71CE1" w:rsidRPr="00E71CE1">
        <w:t xml:space="preserve"> </w:t>
      </w:r>
      <w:r w:rsidRPr="00E71CE1">
        <w:t>The Visa Waiver Program (VWP) enables citizens of participating countries to travel to the United States for tourism or business for up to 90 days without obtaining a United States visa. The VWP is administered by the Department of Homeland Security in consultation with the Department of State. For a list of participating countries and for further information on the VWP, please visit the Department of Homeland Security’s </w:t>
      </w:r>
      <w:hyperlink r:id="rId291" w:tooltip="Department of Homeland Security’s U.S. Visa Waiver Program" w:history="1">
        <w:r w:rsidRPr="00E71CE1">
          <w:rPr>
            <w:rStyle w:val="Hyperlink"/>
          </w:rPr>
          <w:t>U.S. Visa Waiver Program</w:t>
        </w:r>
      </w:hyperlink>
      <w:r w:rsidRPr="00E71CE1">
        <w:t>.</w:t>
      </w:r>
    </w:p>
    <w:p w:rsidR="001733DF" w:rsidRDefault="001733DF" w:rsidP="001733DF"/>
    <w:p w:rsidR="001733DF" w:rsidRDefault="001733DF" w:rsidP="001733DF">
      <w:pPr>
        <w:pStyle w:val="Heading4"/>
      </w:pPr>
      <w:r>
        <w:lastRenderedPageBreak/>
        <w:t>The court recognizes “alien” as the correct legal term</w:t>
      </w:r>
    </w:p>
    <w:p w:rsidR="001733DF" w:rsidRDefault="001733DF" w:rsidP="001733DF">
      <w:r w:rsidRPr="00421139">
        <w:rPr>
          <w:rStyle w:val="Style13ptBold"/>
        </w:rPr>
        <w:t>Hanen, 15</w:t>
      </w:r>
      <w:r>
        <w:t xml:space="preserve"> – United States District Judge (Andrew S., “State of Texas v. United States of America,” </w:t>
      </w:r>
      <w:r w:rsidRPr="00421139">
        <w:t>https://www.justice.gov/sites/default/files/opa/press-releases/attachments/2015/03/12/stay_attachments_filed.pdf</w:t>
      </w:r>
      <w:r>
        <w:t>)//mba-cwk</w:t>
      </w:r>
    </w:p>
    <w:p w:rsidR="001733DF" w:rsidRPr="00E71CE1" w:rsidRDefault="001733DF" w:rsidP="001733DF">
      <w:r w:rsidRPr="00421139">
        <w:rPr>
          <w:u w:val="single"/>
        </w:rPr>
        <w:t>The Court uses the phrases “illegal immigrant” and “illegal alien” interchangeably. The word “immigrant” is not used in the manner in which it is defined in Title 8 of the United States Code unless it is so designated. The Court also understands that there is a certain segment of the population that finds the phrase “illegal alien” offensive. The Court uses this term because it is the term used by the Supreme Court in its latest pronouncement pertaining to this area of the law</w:t>
      </w:r>
      <w:r w:rsidRPr="00E71CE1">
        <w:t>. See Arizona v. United States, 132 S. Ct. 2492, 2497 (2012).</w:t>
      </w:r>
    </w:p>
    <w:p w:rsidR="001733DF" w:rsidRDefault="001733DF" w:rsidP="001733DF"/>
    <w:p w:rsidR="001733DF" w:rsidRDefault="001733DF" w:rsidP="001733DF">
      <w:pPr>
        <w:pStyle w:val="Heading4"/>
      </w:pPr>
      <w:r>
        <w:t>“Alien” has legal significance and can’t be replaced by “noncitizen” which portrays the individual as not belonging to any community</w:t>
      </w:r>
    </w:p>
    <w:p w:rsidR="001733DF" w:rsidRPr="00D5199A" w:rsidRDefault="001733DF" w:rsidP="001733DF">
      <w:pPr>
        <w:rPr>
          <w:rStyle w:val="Style13ptBold"/>
        </w:rPr>
      </w:pPr>
      <w:r>
        <w:rPr>
          <w:rStyle w:val="Style13ptBold"/>
        </w:rPr>
        <w:t xml:space="preserve">Raskin, 93 </w:t>
      </w:r>
      <w:r w:rsidRPr="007254BD">
        <w:t>– American politician serving as the U.S. Representative for Maryland's 8th congressional district (Jamin B., “LEGAL ALIENS, LOCAL CITIZENS: THE HISTORICAL, CONSTITUTIONAL AND THEORETICAL MEANINGS OF ALIEN SUFFRAGE,” UNIVERSITY OF PENNSYLVANIA LAW REVIEW, DOI: 10.2307/3312345)//mba-cwk</w:t>
      </w:r>
    </w:p>
    <w:p w:rsidR="001733DF" w:rsidRPr="00E71CE1" w:rsidRDefault="001733DF" w:rsidP="001733DF">
      <w:r w:rsidRPr="00E71CE1">
        <w:t xml:space="preserve">I am aware of the pejorative, if not extraterrestrial, resonances emanating from </w:t>
      </w:r>
      <w:r w:rsidRPr="00D5199A">
        <w:rPr>
          <w:u w:val="single"/>
        </w:rPr>
        <w:t>the word "alien."</w:t>
      </w:r>
      <w:r w:rsidRPr="00E71CE1">
        <w:t xml:space="preserve"> Unfortunately, the term </w:t>
      </w:r>
      <w:r w:rsidRPr="00D5199A">
        <w:rPr>
          <w:u w:val="single"/>
        </w:rPr>
        <w:t>possesses a legal significance which makes it difficult to replace in every context</w:t>
      </w:r>
      <w:r w:rsidRPr="00E71CE1">
        <w:t xml:space="preserve">. Moreover, </w:t>
      </w:r>
      <w:r w:rsidRPr="00D5199A">
        <w:rPr>
          <w:u w:val="single"/>
        </w:rPr>
        <w:t>the</w:t>
      </w:r>
      <w:r w:rsidRPr="00E71CE1">
        <w:t xml:space="preserve"> best </w:t>
      </w:r>
      <w:r w:rsidRPr="00D5199A">
        <w:rPr>
          <w:u w:val="single"/>
        </w:rPr>
        <w:t>alternative-"noncitizen"-is misleading since</w:t>
      </w:r>
      <w:r w:rsidRPr="00E71CE1">
        <w:t xml:space="preserve"> my argument is that </w:t>
      </w:r>
      <w:r w:rsidRPr="00D5199A">
        <w:rPr>
          <w:u w:val="single"/>
        </w:rPr>
        <w:t>people who do not qualify as national citizens can nonetheless be citizens of their state or, more importantly, their local</w:t>
      </w:r>
      <w:r w:rsidRPr="00E71CE1">
        <w:t xml:space="preserve"> </w:t>
      </w:r>
      <w:r w:rsidRPr="00D5199A">
        <w:rPr>
          <w:u w:val="single"/>
        </w:rPr>
        <w:t>communities</w:t>
      </w:r>
      <w:r w:rsidRPr="00E71CE1">
        <w:t xml:space="preserve">. See generally Kevin R. Johnson, A "Hard Look" at the Executive Branch's Asylum Decisions, UTAH L. REV. 279, 281 n.5 (1991) (arguing that the use of the word "alien" in the Immigration &amp; Naturalization Act is dehumanizing and carries subtly racist connotations). </w:t>
      </w:r>
    </w:p>
    <w:p w:rsidR="000E7DBA" w:rsidRDefault="000E7DBA" w:rsidP="000E7DBA">
      <w:pPr>
        <w:pStyle w:val="Heading3"/>
      </w:pPr>
      <w:r>
        <w:lastRenderedPageBreak/>
        <w:t>Immigrants Agree</w:t>
      </w:r>
    </w:p>
    <w:p w:rsidR="001733DF" w:rsidRDefault="001733DF" w:rsidP="001733DF">
      <w:pPr>
        <w:pStyle w:val="Heading4"/>
      </w:pPr>
      <w:r>
        <w:t>Immigrants are fine with the use of the term “alien”</w:t>
      </w:r>
    </w:p>
    <w:p w:rsidR="001733DF" w:rsidRPr="000D3FC9" w:rsidRDefault="001733DF" w:rsidP="001733DF">
      <w:r w:rsidRPr="000D3FC9">
        <w:rPr>
          <w:rStyle w:val="Style13ptBold"/>
        </w:rPr>
        <w:t>Johnson, 96</w:t>
      </w:r>
      <w:r w:rsidRPr="000D3FC9">
        <w:t xml:space="preserve"> – Dean of the UC Davis School of Law (Kevin R. "Fear of an Alien Nation: Race, Immigration, and Immigrants," Stanford Law &amp; Policy Review vol. 7, no. 2 (Summer 1996): p. 111-126., https://heinonline.org/HOL/P?h=hein.journals/stanlp7&amp;i=267https://heinonline.org/HOL/P?h=hein.journals/stanlp7&amp;i=267)//mba-cwk</w:t>
      </w:r>
    </w:p>
    <w:p w:rsidR="001733DF" w:rsidRPr="00E71CE1" w:rsidRDefault="001733DF" w:rsidP="001733DF">
      <w:r w:rsidRPr="00E71CE1">
        <w:t>Illustrating the personal nature of the debate, Brimelow implicitly demands credibility as an immigration commentator because he immigrated to this country from Great Britain. For example</w:t>
      </w:r>
      <w:r w:rsidRPr="0089399D">
        <w:rPr>
          <w:u w:val="single"/>
        </w:rPr>
        <w:t>, in response to objections to the use of the term "alien," Brimelow asserts that, as a former alien, "the United States had a perfect right to call me anything it wants."</w:t>
      </w:r>
      <w:r w:rsidRPr="00E71CE1">
        <w:t xml:space="preserve"> Unfortunately, he is oblivious to the dehumanizing connotations of the term. </w:t>
      </w:r>
    </w:p>
    <w:p w:rsidR="001733DF" w:rsidRDefault="001733DF" w:rsidP="001733DF">
      <w:pPr>
        <w:pStyle w:val="Heading2"/>
      </w:pPr>
      <w:r>
        <w:lastRenderedPageBreak/>
        <w:t>AT: “Asylum”</w:t>
      </w:r>
    </w:p>
    <w:p w:rsidR="001733DF" w:rsidRDefault="001733DF" w:rsidP="001733DF">
      <w:pPr>
        <w:pStyle w:val="Heading3"/>
      </w:pPr>
      <w:r>
        <w:lastRenderedPageBreak/>
        <w:t>Language Justified</w:t>
      </w:r>
    </w:p>
    <w:p w:rsidR="001733DF" w:rsidRDefault="001733DF" w:rsidP="001733DF">
      <w:pPr>
        <w:pStyle w:val="Heading4"/>
      </w:pPr>
      <w:r>
        <w:t>Our language is justified – Asylum is well defined</w:t>
      </w:r>
    </w:p>
    <w:p w:rsidR="001733DF" w:rsidRDefault="001733DF" w:rsidP="001733DF">
      <w:pPr>
        <w:rPr>
          <w:rStyle w:val="Style13ptBold"/>
        </w:rPr>
      </w:pPr>
      <w:r>
        <w:rPr>
          <w:rStyle w:val="Style13ptBold"/>
        </w:rPr>
        <w:t xml:space="preserve">United Nations No Date. </w:t>
      </w:r>
    </w:p>
    <w:p w:rsidR="001733DF" w:rsidRPr="007A1ECA" w:rsidRDefault="001733DF" w:rsidP="001733DF">
      <w:pPr>
        <w:rPr>
          <w:rStyle w:val="Style13ptBold"/>
          <w:b w:val="0"/>
        </w:rPr>
      </w:pPr>
      <w:r>
        <w:rPr>
          <w:rStyle w:val="Style13ptBold"/>
          <w:b w:val="0"/>
        </w:rPr>
        <w:t>[</w:t>
      </w:r>
      <w:r>
        <w:rPr>
          <w:rStyle w:val="Style13ptBold"/>
          <w:b w:val="0"/>
          <w:i/>
        </w:rPr>
        <w:t xml:space="preserve">The United Nations Educational, Scientific, and Cultural Organization.  </w:t>
      </w:r>
      <w:r>
        <w:rPr>
          <w:rStyle w:val="Style13ptBold"/>
          <w:b w:val="0"/>
        </w:rPr>
        <w:t xml:space="preserve">“Asylum Seeker.” </w:t>
      </w:r>
      <w:hyperlink r:id="rId292" w:history="1">
        <w:r w:rsidRPr="00E662BD">
          <w:rPr>
            <w:rStyle w:val="Hyperlink"/>
            <w:sz w:val="26"/>
          </w:rPr>
          <w:t>http://www.unesco.org/new/en/social-and-human-sciences/themes/international-migration/glossary/asylum-seeker/</w:t>
        </w:r>
      </w:hyperlink>
      <w:r>
        <w:rPr>
          <w:rStyle w:val="Style13ptBold"/>
          <w:b w:val="0"/>
        </w:rPr>
        <w:t>. Accessed 7/7/18. SKS]</w:t>
      </w:r>
    </w:p>
    <w:p w:rsidR="001733DF" w:rsidRDefault="001733DF" w:rsidP="001733DF">
      <w:pPr>
        <w:rPr>
          <w:rStyle w:val="StyleUnderline"/>
        </w:rPr>
      </w:pPr>
      <w:r w:rsidRPr="007A1ECA">
        <w:rPr>
          <w:rStyle w:val="StyleUnderline"/>
        </w:rPr>
        <w:t>Asylum seekers are people who move across borders in search of protection, but who may not fulfil the strict criteria laid down by the 1951 Convention. Asylum seeker describes someone who has applied for protection as a refugee and is awaiting the determination of his or her status</w:t>
      </w:r>
      <w:r w:rsidRPr="00E71CE1">
        <w:rPr>
          <w:sz w:val="14"/>
        </w:rPr>
        <w:t xml:space="preserve">. Refugee is the term used to describe a person who has already been granted protection. </w:t>
      </w:r>
      <w:r w:rsidRPr="007A1ECA">
        <w:rPr>
          <w:rStyle w:val="StyleUnderline"/>
        </w:rPr>
        <w:t>Asylum seekers can become refugees if the local immigration</w:t>
      </w:r>
      <w:r w:rsidRPr="00E71CE1">
        <w:rPr>
          <w:sz w:val="14"/>
        </w:rPr>
        <w:t xml:space="preserve"> or refugee authority d</w:t>
      </w:r>
      <w:r w:rsidRPr="007A1ECA">
        <w:rPr>
          <w:rStyle w:val="StyleUnderline"/>
        </w:rPr>
        <w:t>eems them as fitting the international definition of refugee.</w:t>
      </w:r>
      <w:r w:rsidR="00E71CE1">
        <w:rPr>
          <w:rStyle w:val="StyleUnderline"/>
        </w:rPr>
        <w:t xml:space="preserve"> </w:t>
      </w:r>
      <w:r w:rsidRPr="00E71CE1">
        <w:rPr>
          <w:sz w:val="14"/>
        </w:rPr>
        <w:t xml:space="preserve">The definition of asylum seeker may vary from country to country, depending on the laws of each country. However, in most countries, </w:t>
      </w:r>
      <w:r w:rsidRPr="007A1ECA">
        <w:rPr>
          <w:rStyle w:val="StyleUnderline"/>
        </w:rPr>
        <w:t>the terms asylum seeker/asylee and refugee differ only in regard to the place where an individual asks for protection. Whereas an asylum seeker asks for protection after arriving in the host country, a refugee asks for protection and is granted this protected status outside of the host country.</w:t>
      </w:r>
    </w:p>
    <w:p w:rsidR="001733DF" w:rsidRDefault="001733DF" w:rsidP="001733DF">
      <w:pPr>
        <w:rPr>
          <w:rStyle w:val="StyleUnderline"/>
        </w:rPr>
      </w:pPr>
    </w:p>
    <w:p w:rsidR="001733DF" w:rsidRPr="00E71CE1" w:rsidRDefault="001733DF" w:rsidP="00E71CE1">
      <w:pPr>
        <w:pStyle w:val="Heading4"/>
      </w:pPr>
      <w:r w:rsidRPr="00E71CE1">
        <w:t>The USCIS agrees – even if other sources disagree, legal definitions should be preferred in the context of Policy Debate.</w:t>
      </w:r>
    </w:p>
    <w:p w:rsidR="001733DF" w:rsidRDefault="001733DF" w:rsidP="001733DF">
      <w:pPr>
        <w:rPr>
          <w:rStyle w:val="Style13ptBold"/>
          <w:b w:val="0"/>
        </w:rPr>
      </w:pPr>
      <w:r>
        <w:rPr>
          <w:rStyle w:val="Style13ptBold"/>
        </w:rPr>
        <w:t>USCIS 15</w:t>
      </w:r>
      <w:r>
        <w:rPr>
          <w:rStyle w:val="Style13ptBold"/>
          <w:b w:val="0"/>
        </w:rPr>
        <w:t xml:space="preserve"> </w:t>
      </w:r>
    </w:p>
    <w:p w:rsidR="001733DF" w:rsidRPr="00CE7925" w:rsidRDefault="001733DF" w:rsidP="001733DF">
      <w:pPr>
        <w:rPr>
          <w:rStyle w:val="Style13ptBold"/>
          <w:b w:val="0"/>
        </w:rPr>
      </w:pPr>
      <w:r>
        <w:rPr>
          <w:rStyle w:val="Style13ptBold"/>
          <w:b w:val="0"/>
        </w:rPr>
        <w:t xml:space="preserve">[“Refugees and Asylum,” </w:t>
      </w:r>
      <w:r w:rsidRPr="00CE7925">
        <w:rPr>
          <w:rStyle w:val="Style13ptBold"/>
          <w:b w:val="0"/>
          <w:i/>
        </w:rPr>
        <w:t>The United States Citizenship and Immigration Services</w:t>
      </w:r>
      <w:r>
        <w:rPr>
          <w:rStyle w:val="Style13ptBold"/>
          <w:b w:val="0"/>
          <w:i/>
        </w:rPr>
        <w:t>.</w:t>
      </w:r>
      <w:r>
        <w:rPr>
          <w:rStyle w:val="Style13ptBold"/>
          <w:b w:val="0"/>
        </w:rPr>
        <w:t xml:space="preserve"> Last modified 11/12/15. Accessed 7/7/18. </w:t>
      </w:r>
      <w:r w:rsidRPr="00CE7925">
        <w:rPr>
          <w:rStyle w:val="Style13ptBold"/>
          <w:b w:val="0"/>
        </w:rPr>
        <w:t>https://www.uscis.gov/humanitarian/refugees-asylum</w:t>
      </w:r>
      <w:r>
        <w:rPr>
          <w:rStyle w:val="Style13ptBold"/>
          <w:b w:val="0"/>
        </w:rPr>
        <w:t>. SKS]</w:t>
      </w:r>
    </w:p>
    <w:p w:rsidR="001733DF" w:rsidRPr="00E71CE1" w:rsidRDefault="001733DF" w:rsidP="001733DF">
      <w:r w:rsidRPr="00E71CE1">
        <w:t xml:space="preserve">Refugee status or </w:t>
      </w:r>
      <w:r w:rsidRPr="007A1ECA">
        <w:rPr>
          <w:rStyle w:val="StyleUnderline"/>
        </w:rPr>
        <w:t>asylum may be granted to people who have been persecuted or fear they will be persecuted on account of race, religion, nationality, and/or membership in a particular social group or political opinion.</w:t>
      </w:r>
      <w:r w:rsidR="00E71CE1">
        <w:rPr>
          <w:rStyle w:val="StyleUnderline"/>
        </w:rPr>
        <w:t xml:space="preserve"> </w:t>
      </w:r>
      <w:r w:rsidRPr="00E71CE1">
        <w:t>Refugees</w:t>
      </w:r>
      <w:r w:rsidR="00E71CE1" w:rsidRPr="00E71CE1">
        <w:t xml:space="preserve"> </w:t>
      </w:r>
      <w:r w:rsidRPr="00E71CE1">
        <w:t>Refugee status is a form of protection that may be granted to people who meet the definition of refugee and who are of special humanitarian concern to the United States. Refugees are generally people outside of their country who are unable or unwilling to return home because they fear serious harm. For a legal definition of refugee, see section 101(a)(42) of the Immigration and Nationality Act (INA).</w:t>
      </w:r>
      <w:r w:rsidR="00E71CE1" w:rsidRPr="00E71CE1">
        <w:t xml:space="preserve"> </w:t>
      </w:r>
      <w:r w:rsidRPr="00E71CE1">
        <w:t>You may seek a referral for refugee status only from outside of the United States. For more information about refugees, see the</w:t>
      </w:r>
      <w:r w:rsidR="00E71CE1" w:rsidRPr="00E71CE1">
        <w:t xml:space="preserve"> </w:t>
      </w:r>
      <w:r w:rsidRPr="00E71CE1">
        <w:t>“Refugees” section.</w:t>
      </w:r>
      <w:r w:rsidR="00E71CE1" w:rsidRPr="00E71CE1">
        <w:t xml:space="preserve"> </w:t>
      </w:r>
      <w:r w:rsidRPr="00E71CE1">
        <w:t>Asylum</w:t>
      </w:r>
      <w:r w:rsidR="00E71CE1" w:rsidRPr="00E71CE1">
        <w:t xml:space="preserve"> </w:t>
      </w:r>
      <w:r w:rsidRPr="007A1ECA">
        <w:rPr>
          <w:rStyle w:val="StyleUnderline"/>
        </w:rPr>
        <w:t>Asylum status is a form of protection available to people who:</w:t>
      </w:r>
      <w:r w:rsidR="00E71CE1">
        <w:rPr>
          <w:u w:val="single"/>
        </w:rPr>
        <w:t xml:space="preserve"> </w:t>
      </w:r>
      <w:r w:rsidRPr="007A1ECA">
        <w:rPr>
          <w:rStyle w:val="StyleUnderline"/>
        </w:rPr>
        <w:t>Meet the definition of refugee</w:t>
      </w:r>
      <w:r w:rsidR="00E71CE1">
        <w:rPr>
          <w:rStyle w:val="StyleUnderline"/>
        </w:rPr>
        <w:t xml:space="preserve"> </w:t>
      </w:r>
      <w:r w:rsidRPr="007A1ECA">
        <w:rPr>
          <w:rStyle w:val="StyleUnderline"/>
        </w:rPr>
        <w:t>Are already in the United States</w:t>
      </w:r>
      <w:r w:rsidR="00E71CE1">
        <w:rPr>
          <w:rStyle w:val="StyleUnderline"/>
        </w:rPr>
        <w:t xml:space="preserve"> </w:t>
      </w:r>
      <w:r w:rsidRPr="007A1ECA">
        <w:rPr>
          <w:rStyle w:val="StyleUnderline"/>
        </w:rPr>
        <w:t>Are seeking admission at a port of entry</w:t>
      </w:r>
      <w:r w:rsidR="00E71CE1">
        <w:rPr>
          <w:rStyle w:val="StyleUnderline"/>
        </w:rPr>
        <w:t xml:space="preserve"> </w:t>
      </w:r>
      <w:r w:rsidRPr="00E71CE1">
        <w:t>You may apply for asylum in the United States regardless of your country of origin or your current immigration status. For more information about asylum status, see the “Asylum” section.</w:t>
      </w:r>
    </w:p>
    <w:p w:rsidR="001733DF" w:rsidRDefault="001733DF" w:rsidP="001733DF">
      <w:pPr>
        <w:pStyle w:val="Heading4"/>
      </w:pPr>
      <w:r>
        <w:t>Asylum seeker is a neutral term that emphasizes the importance for asylum</w:t>
      </w:r>
    </w:p>
    <w:p w:rsidR="001733DF" w:rsidRPr="00CF500F" w:rsidRDefault="001733DF" w:rsidP="001733DF">
      <w:r w:rsidRPr="00FF4C0B">
        <w:rPr>
          <w:rStyle w:val="Style13ptBold"/>
        </w:rPr>
        <w:t>Mitchell 17</w:t>
      </w:r>
      <w:r>
        <w:t xml:space="preserve"> (Harry Mitchell is the Honorary Legal Adviser for Migration Watch. “The distinction between asylum seekers and refugees” pgs 1-2, originally publish January 2006 and updated on August 1, 2017)</w:t>
      </w:r>
    </w:p>
    <w:p w:rsidR="001733DF" w:rsidRPr="00E71CE1" w:rsidRDefault="001733DF" w:rsidP="001733DF">
      <w:pPr>
        <w:rPr>
          <w:szCs w:val="16"/>
        </w:rPr>
      </w:pPr>
      <w:r w:rsidRPr="00CF500F">
        <w:rPr>
          <w:rStyle w:val="StyleUnderline"/>
        </w:rPr>
        <w:lastRenderedPageBreak/>
        <w:t>“Asylum seeker” means a person who has claimed asylum</w:t>
      </w:r>
      <w:r w:rsidRPr="00E71CE1">
        <w:rPr>
          <w:szCs w:val="16"/>
        </w:rPr>
        <w:t xml:space="preserve"> under the 1951 United Nations Convention on the Status of Refugees (hereinafter referred to as “the Convention”) on the ground that if he is returned to his country of origin he has a well-founded fear of persecution on account of race, religion, nationality, political belief or membership of a particular social group. </w:t>
      </w:r>
      <w:r w:rsidRPr="00CF500F">
        <w:rPr>
          <w:rStyle w:val="StyleUnderline"/>
        </w:rPr>
        <w:t>He remains an asylum seeker for so long as his application or an appeal against refusal of his application is pending. This definition is a paraphrase of the statutory definitions of “asylum seeker” and “claim for asylum”</w:t>
      </w:r>
      <w:r w:rsidRPr="00E71CE1">
        <w:rPr>
          <w:szCs w:val="16"/>
        </w:rPr>
        <w:t xml:space="preserve"> in section 94(1) of the Immigration and Asylum Act 1999.</w:t>
      </w:r>
      <w:r w:rsidR="00E71CE1" w:rsidRPr="00E71CE1">
        <w:rPr>
          <w:szCs w:val="16"/>
        </w:rPr>
        <w:t xml:space="preserve"> </w:t>
      </w:r>
      <w:r w:rsidRPr="00E71CE1">
        <w:rPr>
          <w:szCs w:val="16"/>
        </w:rPr>
        <w:t>“Refugee” as the word is used in the Convention means an asylum seeker whose application or subsequent appeal against initial refusal has been successful. In its broader context it may also mean a person fleeing e.g. civil war or natural disaster and not necessarily fearing persecution as defined by the Convention. Such persons may be entitled to humanitarian protection under paragraph 339C of the Immigration Rules. “Humanitarian protection” is defined and explained in the Legal Briefing Paper MW174 (Glossary of the Main Legal Words and Expressions used in the Context of Asylum and Immigration).</w:t>
      </w:r>
      <w:r w:rsidR="00E71CE1" w:rsidRPr="00E71CE1">
        <w:rPr>
          <w:szCs w:val="16"/>
        </w:rPr>
        <w:t xml:space="preserve"> </w:t>
      </w:r>
      <w:r w:rsidRPr="00E71CE1">
        <w:rPr>
          <w:szCs w:val="16"/>
        </w:rPr>
        <w:t>“Economic migrant” means a person who has left his or her own country and seeks by lawful or unlawful means to make a living for himself or herself (and their family in many cases) in another country. As will be explained later, many asylum seekers are in fact economic migrants who hope to secure entry into the United Kingdom by claiming asylum.</w:t>
      </w:r>
      <w:r w:rsidR="00E71CE1" w:rsidRPr="00E71CE1">
        <w:rPr>
          <w:szCs w:val="16"/>
        </w:rPr>
        <w:t xml:space="preserve"> </w:t>
      </w:r>
      <w:r w:rsidRPr="00E71CE1">
        <w:rPr>
          <w:szCs w:val="16"/>
        </w:rPr>
        <w:t>So far so good and at least as far as asylum seekers are concerned, there ought to be no confusion</w:t>
      </w:r>
      <w:r w:rsidRPr="00CF500F">
        <w:rPr>
          <w:rStyle w:val="StyleUnderline"/>
        </w:rPr>
        <w:t>. To describe a person as an asylum seeker is in principle a neutral statement, not making any assumption as to whether his claim is justified or not</w:t>
      </w:r>
      <w:r w:rsidRPr="00E71CE1">
        <w:rPr>
          <w:szCs w:val="16"/>
        </w:rPr>
        <w:t xml:space="preserve">. Unfortunately “asylum seeker” and “refugee” are frequently conflated, giving rise to much confusion. As an example of this we refer to a booklet published by the Church of England in 2005 entitled “A place of refuge – a positive approach to asylum seekers and refugees in the UK”. It was a serious and obviously well-intentioned study, running to 63 pages with a foreword by the Bishop of Southwark. Its preparation resulted from a discussion of the subject by the General Synod in February 2004. Clearly a document to which the Church attached much importance. The booklet gets off to a good start with definitions of “refugee” and “asylum seeker” similar to those above. However, it soon becomes apparent in the text that the authors are not capable of maintaining a proper distinction between these terms. At several points in the text the two expressions are conflated and contrasted with “migrants” economic or otherwise. Thus on page 11: “Whilst the migrant stands to lose a better quality of life if her or his request for hospitality is rejected, </w:t>
      </w:r>
      <w:r w:rsidRPr="00CF500F">
        <w:rPr>
          <w:rStyle w:val="StyleUnderline"/>
        </w:rPr>
        <w:t>the asylum seeker stands to lose his or her life</w:t>
      </w:r>
      <w:r w:rsidRPr="00E71CE1">
        <w:rPr>
          <w:szCs w:val="16"/>
        </w:rPr>
        <w:t>.” [Emphasis supplied]</w:t>
      </w:r>
    </w:p>
    <w:p w:rsidR="001733DF" w:rsidRDefault="001733DF" w:rsidP="001733DF"/>
    <w:p w:rsidR="001733DF" w:rsidRPr="00975D0C" w:rsidRDefault="001733DF" w:rsidP="001733DF"/>
    <w:p w:rsidR="001733DF" w:rsidRPr="008E71C9" w:rsidRDefault="001733DF" w:rsidP="001733DF"/>
    <w:p w:rsidR="001733DF" w:rsidRDefault="001733DF" w:rsidP="001733DF">
      <w:pPr>
        <w:pStyle w:val="Heading2"/>
      </w:pPr>
      <w:r>
        <w:lastRenderedPageBreak/>
        <w:t>AT: “Chain Migration”</w:t>
      </w:r>
    </w:p>
    <w:p w:rsidR="001733DF" w:rsidRDefault="001733DF" w:rsidP="001733DF"/>
    <w:p w:rsidR="001733DF" w:rsidRDefault="001733DF" w:rsidP="001733DF">
      <w:pPr>
        <w:pStyle w:val="Heading3"/>
      </w:pPr>
      <w:r>
        <w:lastRenderedPageBreak/>
        <w:t xml:space="preserve">2AC- </w:t>
      </w:r>
      <w:r w:rsidR="00231485">
        <w:t>Reclamation</w:t>
      </w:r>
    </w:p>
    <w:p w:rsidR="001733DF" w:rsidRDefault="001733DF" w:rsidP="001733DF"/>
    <w:p w:rsidR="001733DF" w:rsidRDefault="001733DF" w:rsidP="001733DF">
      <w:pPr>
        <w:pStyle w:val="Heading4"/>
      </w:pPr>
      <w:r>
        <w:t>Immigration policy advocates should reclaim the phrase “chain migration”</w:t>
      </w:r>
    </w:p>
    <w:p w:rsidR="001733DF" w:rsidRPr="009D44AF" w:rsidRDefault="001733DF" w:rsidP="001733DF">
      <w:pPr>
        <w:rPr>
          <w:rStyle w:val="Style13ptBold"/>
          <w:b w:val="0"/>
          <w:sz w:val="24"/>
        </w:rPr>
      </w:pPr>
      <w:r>
        <w:rPr>
          <w:rStyle w:val="Style13ptBold"/>
        </w:rPr>
        <w:t xml:space="preserve">Oh and Wu 2/1 </w:t>
      </w:r>
      <w:r w:rsidRPr="009D44AF">
        <w:rPr>
          <w:rStyle w:val="Style13ptBold"/>
          <w:b w:val="0"/>
          <w:sz w:val="24"/>
        </w:rPr>
        <w:t xml:space="preserve">(Arissa H. Oh, associate professor of history at Boston College and Ellen Wu, associate professor of history and director of the Asian American Studies Program at Indiana University Bloomington, “Why immigration advocates must take back the term ‘chain migration’”, The Washington Post, 2/1/18, Date Accessed: 7/11/18, </w:t>
      </w:r>
      <w:hyperlink r:id="rId293" w:history="1">
        <w:r w:rsidRPr="009D44AF">
          <w:rPr>
            <w:rStyle w:val="Hyperlink"/>
          </w:rPr>
          <w:t>https://www.washingtonpost.com/news/made-by-history/wp/2018/02/01/why-immigration-advocates-must-take-back-the-term-chain-migration/?utm_term=.df222e09c831</w:t>
        </w:r>
      </w:hyperlink>
      <w:r w:rsidRPr="009D44AF">
        <w:rPr>
          <w:rStyle w:val="Style13ptBold"/>
          <w:b w:val="0"/>
          <w:sz w:val="24"/>
        </w:rPr>
        <w:t xml:space="preserve"> )//rsb</w:t>
      </w:r>
    </w:p>
    <w:p w:rsidR="001733DF" w:rsidRPr="00E71CE1" w:rsidRDefault="001733DF" w:rsidP="00357DFA">
      <w:r w:rsidRPr="003219C2">
        <w:rPr>
          <w:u w:val="single"/>
        </w:rPr>
        <w:t>As scholars and teachers of immigration history, we have been startled by the recent battle over the term “chain migration.”</w:t>
      </w:r>
      <w:r w:rsidR="00E71CE1">
        <w:rPr>
          <w:u w:val="single"/>
        </w:rPr>
        <w:t xml:space="preserve"> </w:t>
      </w:r>
      <w:r w:rsidRPr="003219C2">
        <w:rPr>
          <w:u w:val="single"/>
        </w:rPr>
        <w:t xml:space="preserve">Restrictionists </w:t>
      </w:r>
      <w:r w:rsidRPr="00E71CE1">
        <w:t xml:space="preserve">— those who want to slash legal immigration in part by eliminating family-based immigration categories — </w:t>
      </w:r>
      <w:r w:rsidRPr="003219C2">
        <w:rPr>
          <w:u w:val="single"/>
        </w:rPr>
        <w:t>have hijacked and weaponized the term “chain migration.” They describe chain migration in language designed to raise the specter of undesirables crashing through America’s gates, overwhelming welfare systems and draining resources. Some now call it a racist slur.</w:t>
      </w:r>
      <w:r w:rsidR="00E71CE1">
        <w:rPr>
          <w:u w:val="single"/>
        </w:rPr>
        <w:t xml:space="preserve"> </w:t>
      </w:r>
      <w:r w:rsidRPr="00E71CE1">
        <w:t>The White House’s own explainer on “Chain Migration” (which it capitalizes) uses dubious “evidence” and images to heighten these fears. One diagram claims that a single “low-skilled” immigrant can bring in unlimited numbers of “foreign relatives.” By depicting new arrivals trailing scores of others behind, the diagrams evoke a vermin infestation — an age-old trope in the nativist toolbox.</w:t>
      </w:r>
      <w:r w:rsidR="00E71CE1" w:rsidRPr="00E71CE1">
        <w:t xml:space="preserve"> </w:t>
      </w:r>
      <w:r w:rsidRPr="00E71CE1">
        <w:t>This was made clear in this week’s State of the Union address</w:t>
      </w:r>
      <w:r w:rsidRPr="003219C2">
        <w:rPr>
          <w:u w:val="single"/>
        </w:rPr>
        <w:t>: “Chain migration,” the president warned, is tantamount to “open borders,” allowing terrorists, gang members and drug dealers to flood into the country and threaten good Americans.</w:t>
      </w:r>
      <w:r w:rsidR="00E71CE1">
        <w:rPr>
          <w:u w:val="single"/>
        </w:rPr>
        <w:t xml:space="preserve"> </w:t>
      </w:r>
      <w:r w:rsidRPr="003219C2">
        <w:rPr>
          <w:u w:val="single"/>
        </w:rPr>
        <w:t>This is just the latest attempt by the right to co-opt and rebrand certain concepts (“family values,” “security,” “freedom”) to suit its own political purposes.</w:t>
      </w:r>
      <w:r w:rsidR="00E71CE1">
        <w:rPr>
          <w:u w:val="single"/>
        </w:rPr>
        <w:t xml:space="preserve"> </w:t>
      </w:r>
      <w:r w:rsidRPr="003219C2">
        <w:rPr>
          <w:rStyle w:val="Emphasis"/>
        </w:rPr>
        <w:t>Yet, we must not cede the term “chain migration” to the anti-immigrant right.</w:t>
      </w:r>
      <w:r w:rsidRPr="00E71CE1">
        <w:t xml:space="preserve"> </w:t>
      </w:r>
      <w:r w:rsidRPr="003219C2">
        <w:rPr>
          <w:u w:val="single"/>
        </w:rPr>
        <w:t>It is a valuable analytical concept — one that should remain in use in academic and policy circles and by the public at large. It helps us to see the nuances in how ordinary people migrate, while keeping in mind the political and policy context in which they make their decisions.</w:t>
      </w:r>
      <w:r w:rsidR="00E71CE1">
        <w:rPr>
          <w:u w:val="single"/>
        </w:rPr>
        <w:t xml:space="preserve"> </w:t>
      </w:r>
      <w:r w:rsidRPr="003219C2">
        <w:rPr>
          <w:u w:val="single"/>
        </w:rPr>
        <w:t>For decades, immigration historians have used the term “chain migration” to explain the ways that social networks shape how people move and where they settle.</w:t>
      </w:r>
      <w:r w:rsidRPr="00E71CE1">
        <w:t xml:space="preserve"> A person would migrate to the United States, tell their family, friends and community members back home what it was like here and then help them to also migrate. Many groups came this way: Germans, Irish and, yes, Norwegians. “Chain migration” also describes movement that is not strictly immigration in the classic sense, such as the Great Migration of African Americans out of the South in the early and middle part of the 20th century.</w:t>
      </w:r>
      <w:r w:rsidR="00E71CE1" w:rsidRPr="00E71CE1">
        <w:t xml:space="preserve"> </w:t>
      </w:r>
      <w:r w:rsidRPr="00E71CE1">
        <w:t>In 1917, Congress explicitly acknowledged the right of immigrants to bring family members into the country. Since then, it has upheld this right even when those family members were from countries or racial groups that the United States considered undesirable.</w:t>
      </w:r>
      <w:r w:rsidR="00E71CE1" w:rsidRPr="00E71CE1">
        <w:t xml:space="preserve"> </w:t>
      </w:r>
      <w:r w:rsidRPr="00E71CE1">
        <w:t>The 1965 Immigration and Nationality Act further solidified the nation’s commitment to chain migration by allotting a majority of visas to family members of U.S. citizens. Under the “family reunification” provisions of the 1965 law, a U.S. citizen can sponsor the immigration of a limited group of family members: spouses, parents, children or siblings.</w:t>
      </w:r>
      <w:r w:rsidR="00E71CE1" w:rsidRPr="00E71CE1">
        <w:t xml:space="preserve"> </w:t>
      </w:r>
      <w:r w:rsidRPr="003219C2">
        <w:rPr>
          <w:u w:val="single"/>
        </w:rPr>
        <w:t>Family-based chain migration is by no means easy or automatic. A citizen petitions for a family member, who then undergoes a long, expensive application process that involves biometric screening, health exams and an interview. The fees are high, and the backlogs are long. But when immigrants arrive in this way, with family members and a community already in place to support them, they flourish.</w:t>
      </w:r>
      <w:r w:rsidR="00E71CE1">
        <w:rPr>
          <w:u w:val="single"/>
        </w:rPr>
        <w:t xml:space="preserve"> </w:t>
      </w:r>
      <w:r w:rsidRPr="00E71CE1">
        <w:t>When Congress passed the 1965 law, it did not anticipate that large numbers of non-Europeans would use its family reunification provisions. Before the 1965 immigration act, nearly half of all immigrants came from six European countries. But in fact, most post-1965 immigration has come from nonwhite countries in Asia, Latin America and Africa. Today, none of the 10 largest immigrant groups are European.</w:t>
      </w:r>
      <w:r w:rsidR="00E71CE1" w:rsidRPr="00E71CE1">
        <w:t xml:space="preserve"> </w:t>
      </w:r>
      <w:r w:rsidRPr="003219C2">
        <w:rPr>
          <w:u w:val="single"/>
        </w:rPr>
        <w:t>This is the true concern of immigration restrictionists. “Chain migration” (in the pejorative sense) is a rallying cry for those who are alarmed at the country’s increasing racial diversity and who feel that it threatens the essential character of America. By closing off family-based migration, the right aims to effectively enact a racial restriction under a seemingly neutral guise — and thus reverse the browning of America to preserve its narrowly conceived, white American culture.</w:t>
      </w:r>
      <w:r w:rsidR="00E71CE1">
        <w:rPr>
          <w:u w:val="single"/>
        </w:rPr>
        <w:t xml:space="preserve"> </w:t>
      </w:r>
      <w:r w:rsidRPr="00E71CE1">
        <w:t>For us, “chain migration” has long been useful in both our research and in the classroom. It is a term that succinctly distills the complexities of individual and household-level decision-making, as well as large-scale patterns of movement and settlement. And now, by actively claiming it, we resist its capture by white supremacists.</w:t>
      </w:r>
      <w:r w:rsidR="00E71CE1" w:rsidRPr="00E71CE1">
        <w:t xml:space="preserve"> </w:t>
      </w:r>
      <w:r w:rsidRPr="00E71CE1">
        <w:t>To be sure, we might use other terms instead. Many have suggested that we abandon “chain migration” to the xenophobes and use “family reunification” instead. But family-based migration is only one type of chain migration — a crucial distinction that is being lost as immigration activists look for language to counter restrictionists. It also prioritizes heterosexual nuclear families above all others and ignores the nonbiological kin networks that facilitate migration.</w:t>
      </w:r>
      <w:r w:rsidR="00E71CE1" w:rsidRPr="00E71CE1">
        <w:t xml:space="preserve"> </w:t>
      </w:r>
      <w:r w:rsidRPr="003219C2">
        <w:rPr>
          <w:u w:val="single"/>
        </w:rPr>
        <w:t>Ultimately, the disagreement over terminology goes far beyond the discussion on immigration. By allowing rightists to define the terms of the debate, we allow them to spread misinformation, reframe the discussion at will and bend reality to their desires. That is enough reason to resist ceding this language. But in this case, the lives of immigrants and their families and communities are at stake. To abandon the terms of debate to the right is an enormous abdication of power, and one that we refuse to accept.</w:t>
      </w:r>
      <w:r w:rsidR="00357DFA" w:rsidRPr="00E71CE1">
        <w:t xml:space="preserve"> </w:t>
      </w:r>
    </w:p>
    <w:p w:rsidR="001733DF" w:rsidRDefault="001733DF" w:rsidP="001733DF">
      <w:pPr>
        <w:pStyle w:val="Heading2"/>
      </w:pPr>
      <w:r>
        <w:lastRenderedPageBreak/>
        <w:t>AT: “Indian”</w:t>
      </w:r>
    </w:p>
    <w:p w:rsidR="001733DF" w:rsidRDefault="001733DF" w:rsidP="001733DF">
      <w:pPr>
        <w:pStyle w:val="Heading3"/>
      </w:pPr>
      <w:r>
        <w:lastRenderedPageBreak/>
        <w:t xml:space="preserve">2AC- </w:t>
      </w:r>
      <w:r w:rsidR="00231485">
        <w:t>Not Offensive</w:t>
      </w:r>
    </w:p>
    <w:p w:rsidR="001733DF" w:rsidRDefault="001733DF" w:rsidP="001733DF"/>
    <w:p w:rsidR="001733DF" w:rsidRDefault="001733DF" w:rsidP="001733DF">
      <w:pPr>
        <w:pStyle w:val="Heading4"/>
      </w:pPr>
      <w:r>
        <w:t>The term “Indian” is not considered offensive to native tribe leaders- no impact</w:t>
      </w:r>
    </w:p>
    <w:p w:rsidR="001733DF" w:rsidRPr="00ED67C1" w:rsidRDefault="001733DF" w:rsidP="001733DF">
      <w:pPr>
        <w:rPr>
          <w:rStyle w:val="Style13ptBold"/>
          <w:b w:val="0"/>
          <w:sz w:val="24"/>
        </w:rPr>
      </w:pPr>
      <w:r>
        <w:rPr>
          <w:rStyle w:val="Style13ptBold"/>
        </w:rPr>
        <w:t xml:space="preserve">Giago 11 </w:t>
      </w:r>
      <w:r w:rsidRPr="00ED67C1">
        <w:rPr>
          <w:rStyle w:val="Style13ptBold"/>
          <w:b w:val="0"/>
          <w:sz w:val="24"/>
        </w:rPr>
        <w:t xml:space="preserve">(Tim Giago, born, raised and educated on the Pine Ridge Reservation in South Dakota, a Nieman Fellow at Harvard in the Class of 1991 and founder of The Lakota Times and Indian Country Today newspapers, founded and was the first president of the Native American Journalists Association, “The Name “Indian” and Political Correctness”, The Huffington Post, 5/25/11, Date Accessed: 7/7/18, </w:t>
      </w:r>
      <w:hyperlink r:id="rId294" w:history="1">
        <w:r w:rsidRPr="00ED67C1">
          <w:rPr>
            <w:rStyle w:val="Hyperlink"/>
          </w:rPr>
          <w:t>https://www.huffingtonpost.com/tim-giago/the-name-indian-and-polit_1_b_67593.html</w:t>
        </w:r>
      </w:hyperlink>
      <w:r w:rsidRPr="00ED67C1">
        <w:rPr>
          <w:rStyle w:val="Style13ptBold"/>
          <w:b w:val="0"/>
          <w:sz w:val="24"/>
        </w:rPr>
        <w:t xml:space="preserve"> )//rsb</w:t>
      </w:r>
    </w:p>
    <w:p w:rsidR="001733DF" w:rsidRPr="007D5FE0" w:rsidRDefault="001733DF" w:rsidP="001733DF">
      <w:pPr>
        <w:rPr>
          <w:rStyle w:val="Style13ptBold"/>
          <w:b w:val="0"/>
          <w:u w:val="single"/>
        </w:rPr>
      </w:pPr>
      <w:r w:rsidRPr="007D5FE0">
        <w:rPr>
          <w:rStyle w:val="Style13ptBold"/>
          <w:b w:val="0"/>
          <w:sz w:val="24"/>
          <w:u w:val="single"/>
        </w:rPr>
        <w:t>Indians, Native Americans, American Indians are all labels foisted upon the indigenous people of America</w:t>
      </w:r>
      <w:r w:rsidRPr="00E71CE1">
        <w:rPr>
          <w:rStyle w:val="Style13ptBold"/>
          <w:b w:val="0"/>
          <w:sz w:val="16"/>
        </w:rPr>
        <w:t xml:space="preserve"> and so what is a newspaper to do when selecting the supposed correct label?</w:t>
      </w:r>
      <w:r w:rsidR="00E71CE1" w:rsidRPr="00E71CE1">
        <w:rPr>
          <w:rStyle w:val="Style13ptBold"/>
          <w:b w:val="0"/>
          <w:sz w:val="16"/>
        </w:rPr>
        <w:t xml:space="preserve"> </w:t>
      </w:r>
      <w:r w:rsidRPr="00E71CE1">
        <w:rPr>
          <w:rStyle w:val="Style13ptBold"/>
          <w:b w:val="0"/>
          <w:sz w:val="16"/>
        </w:rPr>
        <w:t>In his book The Day the World Ended at Little Big Horn, Joseph M. Marshall III reviewed all of these labels and then wrote, “We prefer to be identified by our specific tribes or nations, of which there are nearly five hundred ethnically identifiable in the United States.”</w:t>
      </w:r>
      <w:r w:rsidR="00E71CE1" w:rsidRPr="00E71CE1">
        <w:rPr>
          <w:rStyle w:val="Style13ptBold"/>
          <w:b w:val="0"/>
          <w:sz w:val="16"/>
        </w:rPr>
        <w:t xml:space="preserve"> </w:t>
      </w:r>
      <w:r w:rsidRPr="00E71CE1">
        <w:rPr>
          <w:rStyle w:val="Style13ptBold"/>
          <w:b w:val="0"/>
          <w:sz w:val="16"/>
        </w:rPr>
        <w:t>He goes on, “However, in the interest of avoiding confusion within the pages of this work, I have chosen to used the word Indian mostly in those instances when there is a necessary reference to more than a specific tribe or native nation.”</w:t>
      </w:r>
      <w:r w:rsidR="00E71CE1" w:rsidRPr="00E71CE1">
        <w:rPr>
          <w:rStyle w:val="Style13ptBold"/>
          <w:b w:val="0"/>
          <w:sz w:val="16"/>
        </w:rPr>
        <w:t xml:space="preserve"> </w:t>
      </w:r>
      <w:r w:rsidRPr="00E71CE1">
        <w:rPr>
          <w:rStyle w:val="Style13ptBold"/>
          <w:b w:val="0"/>
          <w:sz w:val="16"/>
        </w:rPr>
        <w:t xml:space="preserve">And </w:t>
      </w:r>
      <w:r w:rsidRPr="007D5FE0">
        <w:rPr>
          <w:rStyle w:val="Style13ptBold"/>
          <w:b w:val="0"/>
          <w:sz w:val="24"/>
          <w:u w:val="single"/>
        </w:rPr>
        <w:t>so in this era of political correctness even the great Sicangu author, Joe Marshall, has to admit that he is also faced with this recurring dilemma. Any writer covering issues related to events and people associated with Indian country faces this same question and must decide whether to follow political correctness or go along with historic usage.</w:t>
      </w:r>
      <w:r w:rsidR="00E71CE1">
        <w:rPr>
          <w:rStyle w:val="Style13ptBold"/>
          <w:b w:val="0"/>
          <w:sz w:val="24"/>
          <w:u w:val="single"/>
        </w:rPr>
        <w:t xml:space="preserve"> </w:t>
      </w:r>
      <w:r w:rsidRPr="007723B4">
        <w:rPr>
          <w:rStyle w:val="Style13ptBold"/>
          <w:b w:val="0"/>
          <w:sz w:val="24"/>
          <w:u w:val="single"/>
        </w:rPr>
        <w:t>If one visits an Indian reservation (there’s that word Indian again) and speaks to the elders of the tribe, he or she will find that they refer to themselves as “Indian,” without reservation (no pun intended).</w:t>
      </w:r>
      <w:r w:rsidR="00E71CE1">
        <w:rPr>
          <w:rStyle w:val="Style13ptBold"/>
          <w:b w:val="0"/>
          <w:sz w:val="24"/>
          <w:u w:val="single"/>
        </w:rPr>
        <w:t xml:space="preserve"> </w:t>
      </w:r>
      <w:r w:rsidRPr="00E71CE1">
        <w:rPr>
          <w:rStyle w:val="Style13ptBold"/>
          <w:b w:val="0"/>
          <w:sz w:val="16"/>
        </w:rPr>
        <w:t>I am a firm believer that most historians are wrong when they credit Christopher Columbus for coining the word “Indian” because he thought he was landing his ships in India. In 1492 there was no country known as India. Instead that country was called Hindustan. I think that is closer to the truth that the Spanish padre that sailed with Columbus was so impressed with the innocence of the Natives he observed that he called them Los Ninos in Dios. My spelling may be wrong on the Spanish words, but the description by the padre means something like “Children of God.”</w:t>
      </w:r>
      <w:r w:rsidR="00E71CE1" w:rsidRPr="00E71CE1">
        <w:rPr>
          <w:rStyle w:val="Style13ptBold"/>
          <w:b w:val="0"/>
          <w:sz w:val="16"/>
        </w:rPr>
        <w:t xml:space="preserve"> </w:t>
      </w:r>
      <w:r w:rsidRPr="00E71CE1">
        <w:rPr>
          <w:rStyle w:val="Style13ptBold"/>
          <w:b w:val="0"/>
          <w:sz w:val="16"/>
        </w:rPr>
        <w:t>After many years of usage the word Indios emerged and to this day the indigenous people of South and Central America are called Indios. I am told that as the word wound its way North it evolved into “Indian.” Of course some will say that there was a place called the East Indies in 1492 and Columbus may have thought he was headed for that region.</w:t>
      </w:r>
      <w:r w:rsidR="00E71CE1" w:rsidRPr="00E71CE1">
        <w:rPr>
          <w:rStyle w:val="Style13ptBold"/>
          <w:b w:val="0"/>
          <w:sz w:val="16"/>
        </w:rPr>
        <w:t xml:space="preserve"> </w:t>
      </w:r>
      <w:r w:rsidRPr="007D5FE0">
        <w:rPr>
          <w:rStyle w:val="Style13ptBold"/>
          <w:b w:val="0"/>
          <w:sz w:val="24"/>
          <w:u w:val="single"/>
        </w:rPr>
        <w:t>So how and when did the efforts to politicize the name start? I suspect that some of it started when Native Americans enrolled in some of the white colleges. I think they found the word “Indian” offensive and set about to remake it. They found that the word Indian was often used in a derogatory fashion such as “drunken Indian” or “rotten Indian.” Perhaps the white people would have found it more difficult to say “drunken Native American?”</w:t>
      </w:r>
      <w:r w:rsidR="00E71CE1">
        <w:rPr>
          <w:rStyle w:val="Style13ptBold"/>
          <w:b w:val="0"/>
          <w:sz w:val="24"/>
          <w:u w:val="single"/>
        </w:rPr>
        <w:t xml:space="preserve"> </w:t>
      </w:r>
      <w:r w:rsidRPr="007D5FE0">
        <w:rPr>
          <w:rStyle w:val="Style13ptBold"/>
          <w:b w:val="0"/>
          <w:sz w:val="24"/>
          <w:u w:val="single"/>
        </w:rPr>
        <w:t>And finally, when some Indian journalists made it to the newsrooms of large and prestigious mainstream newspapers, they reacted to the word “Indian” as they did when they were in college. They went to their editors and tried to impress upon them that the paper should no longer use the word “Indian,” but should, instead, switch to Native American or Native.</w:t>
      </w:r>
      <w:r w:rsidR="00E71CE1">
        <w:rPr>
          <w:rStyle w:val="Style13ptBold"/>
          <w:b w:val="0"/>
          <w:sz w:val="24"/>
          <w:u w:val="single"/>
        </w:rPr>
        <w:t xml:space="preserve"> </w:t>
      </w:r>
      <w:r w:rsidRPr="00E71CE1">
        <w:rPr>
          <w:rStyle w:val="Style13ptBold"/>
          <w:b w:val="0"/>
          <w:sz w:val="16"/>
        </w:rPr>
        <w:t>I first ran across this sudden change when I was mailed a copy of my weekly column that had appeared in the Lincoln (Neb.) Star Journal. In every place I had used “Indian” the editorial page editor edited it to read “Native.” Of course I was appalled. If I had intended to use “Native” I would have used it and I resented the fact that the EPE had changed the word in order to fit his presumption of political correctness.</w:t>
      </w:r>
      <w:r w:rsidR="00E71CE1" w:rsidRPr="00E71CE1">
        <w:rPr>
          <w:rStyle w:val="Style13ptBold"/>
          <w:b w:val="0"/>
          <w:sz w:val="16"/>
        </w:rPr>
        <w:t xml:space="preserve"> </w:t>
      </w:r>
      <w:r w:rsidRPr="00E71CE1">
        <w:rPr>
          <w:rStyle w:val="Style13ptBold"/>
          <w:b w:val="0"/>
          <w:sz w:val="16"/>
        </w:rPr>
        <w:t>I immediately dropped him a note and asked, “When you come across organizational names like National Congress of American Indians or National Indian Education Association are you going to change them to read National Congress of Native Americans or National Native Education Association.”</w:t>
      </w:r>
      <w:r w:rsidR="00E71CE1" w:rsidRPr="00E71CE1">
        <w:rPr>
          <w:rStyle w:val="Style13ptBold"/>
          <w:b w:val="0"/>
          <w:sz w:val="16"/>
        </w:rPr>
        <w:t xml:space="preserve"> </w:t>
      </w:r>
      <w:r w:rsidRPr="00E71CE1">
        <w:rPr>
          <w:rStyle w:val="Style13ptBold"/>
          <w:b w:val="0"/>
          <w:sz w:val="16"/>
        </w:rPr>
        <w:t xml:space="preserve">How about newspapers like “Indian Country Today,” my former weekly paper? “Native American Country Today” just </w:t>
      </w:r>
      <w:r w:rsidRPr="00E71CE1">
        <w:rPr>
          <w:rStyle w:val="Style13ptBold"/>
          <w:b w:val="0"/>
          <w:sz w:val="16"/>
        </w:rPr>
        <w:lastRenderedPageBreak/>
        <w:t>doesn’t have the same ring to it.</w:t>
      </w:r>
      <w:r w:rsidR="00E71CE1" w:rsidRPr="00E71CE1">
        <w:rPr>
          <w:rStyle w:val="Style13ptBold"/>
          <w:b w:val="0"/>
          <w:sz w:val="16"/>
        </w:rPr>
        <w:t xml:space="preserve"> </w:t>
      </w:r>
      <w:r w:rsidRPr="007D5FE0">
        <w:rPr>
          <w:rStyle w:val="Style13ptBold"/>
          <w:b w:val="0"/>
          <w:sz w:val="24"/>
          <w:u w:val="single"/>
        </w:rPr>
        <w:t>The local daily newspaper in Rapid City, SD decided to drop the use of the word “Indian” and replace it with “Native American.” I believe they did so when they, with unintended fanfare, used a headline that highlighted the word “Indian” when describing the new education director for the Rapid City Schools. A howl went up in the Indian community, but the howl was less about political correctness than about the bad usage of the name in that particular context. I believe it is a policy that needs to be reconsidered because anyone born in the United States of America is a Native American, but they are not American Indians.</w:t>
      </w:r>
      <w:r w:rsidR="00E71CE1">
        <w:rPr>
          <w:rStyle w:val="Style13ptBold"/>
          <w:b w:val="0"/>
          <w:sz w:val="24"/>
          <w:u w:val="single"/>
        </w:rPr>
        <w:t xml:space="preserve"> </w:t>
      </w:r>
      <w:r w:rsidRPr="007D5FE0">
        <w:rPr>
          <w:rStyle w:val="Style13ptBold"/>
          <w:b w:val="0"/>
          <w:sz w:val="24"/>
          <w:u w:val="single"/>
        </w:rPr>
        <w:t>Politically correct labels have been applied to other races in the past and since Indians are always the last to be labeled for anything, I suppose our time has come.</w:t>
      </w:r>
    </w:p>
    <w:p w:rsidR="001733DF" w:rsidRDefault="001733DF" w:rsidP="001733DF"/>
    <w:p w:rsidR="001733DF" w:rsidRDefault="001733DF" w:rsidP="001733DF">
      <w:pPr>
        <w:pStyle w:val="Heading4"/>
      </w:pPr>
      <w:r>
        <w:t>The term “Indian” is not universally offensive</w:t>
      </w:r>
    </w:p>
    <w:p w:rsidR="001733DF" w:rsidRPr="00836E23" w:rsidRDefault="001733DF" w:rsidP="001733DF">
      <w:pPr>
        <w:rPr>
          <w:rStyle w:val="Style13ptBold"/>
          <w:b w:val="0"/>
          <w:sz w:val="24"/>
        </w:rPr>
      </w:pPr>
      <w:r>
        <w:rPr>
          <w:rStyle w:val="Style13ptBold"/>
        </w:rPr>
        <w:t xml:space="preserve">Koerner 04 </w:t>
      </w:r>
      <w:r w:rsidRPr="00836E23">
        <w:rPr>
          <w:rStyle w:val="Style13ptBold"/>
          <w:b w:val="0"/>
          <w:sz w:val="24"/>
        </w:rPr>
        <w:t xml:space="preserve">(Brendan I. Koerner, contributing editor at Wired and a columnist for Gizmodo, “American Indian vs. Native American”, Slate, 9/24/04, Date Accessed: 7/7/18, </w:t>
      </w:r>
      <w:hyperlink r:id="rId295" w:history="1">
        <w:r w:rsidRPr="00836E23">
          <w:rPr>
            <w:rStyle w:val="Hyperlink"/>
          </w:rPr>
          <w:t>http://www.slate.com/articles/news_and_politics/explainer/2004/09/american_indian_vs_native_american.html</w:t>
        </w:r>
      </w:hyperlink>
      <w:r w:rsidRPr="00836E23">
        <w:rPr>
          <w:rStyle w:val="Style13ptBold"/>
          <w:b w:val="0"/>
          <w:sz w:val="24"/>
        </w:rPr>
        <w:t xml:space="preserve"> )//rsb</w:t>
      </w:r>
    </w:p>
    <w:p w:rsidR="001733DF" w:rsidRPr="00E71CE1" w:rsidRDefault="001733DF" w:rsidP="001733DF">
      <w:r w:rsidRPr="00AC0F19">
        <w:rPr>
          <w:u w:val="single"/>
        </w:rPr>
        <w:t>Despite the wave of political correctness in the 1990s, during which "Native American" was often trumpeted as a more sensitive phrase, American Indians remain split on which term is preferable</w:t>
      </w:r>
      <w:r w:rsidRPr="00E71CE1">
        <w:t xml:space="preserve">. A 1995 Department of Labor survey found that </w:t>
      </w:r>
      <w:r w:rsidRPr="00AC0F19">
        <w:rPr>
          <w:u w:val="single"/>
        </w:rPr>
        <w:t>close to 50 percent of American Indians were perfectly happy with that label, while 37 percent preferred to be known as Native Americans.</w:t>
      </w:r>
      <w:r w:rsidRPr="00E71CE1">
        <w:t xml:space="preserve"> </w:t>
      </w:r>
      <w:r w:rsidRPr="00AC0F19">
        <w:rPr>
          <w:u w:val="single"/>
        </w:rPr>
        <w:t>Those who prefer the former often do so because "Native American" sounds like a phrase concocted by government regulators—note, for example, that one of the community's most radical civil rights groups is the American Indian Movement.</w:t>
      </w:r>
      <w:r w:rsidRPr="00E71CE1">
        <w:t xml:space="preserve"> Those who prefer Native American, on the other hand, often think that "Indian" conjures up too many vicious stereotypes from Western serials</w:t>
      </w:r>
    </w:p>
    <w:p w:rsidR="001733DF" w:rsidRDefault="001733DF" w:rsidP="001733DF">
      <w:pPr>
        <w:pStyle w:val="Heading4"/>
      </w:pPr>
      <w:r>
        <w:t>“Indian” is a casual term used by indigenous people</w:t>
      </w:r>
    </w:p>
    <w:p w:rsidR="001733DF" w:rsidRPr="0088057B" w:rsidRDefault="001733DF" w:rsidP="001733DF">
      <w:pPr>
        <w:rPr>
          <w:rStyle w:val="Style13ptBold"/>
          <w:b w:val="0"/>
          <w:sz w:val="24"/>
        </w:rPr>
      </w:pPr>
      <w:r>
        <w:rPr>
          <w:rStyle w:val="Style13ptBold"/>
        </w:rPr>
        <w:t xml:space="preserve">Nittle 18 </w:t>
      </w:r>
      <w:r w:rsidRPr="0088057B">
        <w:rPr>
          <w:rStyle w:val="Style13ptBold"/>
          <w:b w:val="0"/>
          <w:sz w:val="24"/>
        </w:rPr>
        <w:t xml:space="preserve">(Nadra Kareem Nittle, written about structural inequity for the Maynard Institute for Journalism Education and reported on education for the Los Angeles News Group, the Chronicle of Social Change, America's Wire, EdSource and The Atlantic, “Why You Should Avoid These Racial Terms”, Thought Co., 3/31/18, Date Accessed: 7/8/18, </w:t>
      </w:r>
      <w:hyperlink r:id="rId296" w:history="1">
        <w:r w:rsidRPr="0088057B">
          <w:rPr>
            <w:rStyle w:val="Hyperlink"/>
          </w:rPr>
          <w:t>https://www.thoughtco.com/avoid-these-five-racial-terms-2834959</w:t>
        </w:r>
      </w:hyperlink>
      <w:r w:rsidRPr="0088057B">
        <w:rPr>
          <w:rStyle w:val="Style13ptBold"/>
          <w:b w:val="0"/>
          <w:sz w:val="24"/>
        </w:rPr>
        <w:t xml:space="preserve"> )//rsb</w:t>
      </w:r>
    </w:p>
    <w:p w:rsidR="001733DF" w:rsidRDefault="001733DF" w:rsidP="001733DF">
      <w:pPr>
        <w:rPr>
          <w:u w:val="single"/>
        </w:rPr>
      </w:pPr>
      <w:r w:rsidRPr="00E71CE1">
        <w:t>While the term “Oriental” is almost universally frowned upon by Asians, the same isn’t true of the term “Indian” when used to describe Native Americans. Award-winning writer Sherman Alexie, who is of Spokane and Coeur d’Alene ancestry, has no objection to the term.</w:t>
      </w:r>
      <w:r w:rsidR="00E71CE1" w:rsidRPr="00E71CE1">
        <w:t xml:space="preserve"> </w:t>
      </w:r>
      <w:r w:rsidRPr="00E71CE1">
        <w:t>“</w:t>
      </w:r>
      <w:r w:rsidRPr="00C23CEE">
        <w:rPr>
          <w:u w:val="single"/>
        </w:rPr>
        <w:t>Just think of Native American as the formal version and Indian as the casual one,” he told a Sadie Magazine interviewer who asked the best term to use when referring to America’s indigenous peoples. Not only does Alexie approve of the term “Indian,” he also remarked that “the only person who’s going to judge you for saying ‘Indian’ is a non-Indian.”</w:t>
      </w:r>
    </w:p>
    <w:p w:rsidR="001733DF" w:rsidRDefault="001733DF" w:rsidP="001733DF">
      <w:pPr>
        <w:rPr>
          <w:u w:val="single"/>
        </w:rPr>
      </w:pPr>
    </w:p>
    <w:p w:rsidR="001733DF" w:rsidRDefault="001733DF" w:rsidP="001733DF">
      <w:pPr>
        <w:pStyle w:val="Heading4"/>
      </w:pPr>
      <w:r>
        <w:t>“Indian” is not a controversial racial term</w:t>
      </w:r>
    </w:p>
    <w:p w:rsidR="001733DF" w:rsidRPr="001B2082" w:rsidRDefault="001733DF" w:rsidP="001733DF">
      <w:r>
        <w:rPr>
          <w:rStyle w:val="Style13ptBold"/>
        </w:rPr>
        <w:t xml:space="preserve">Nittle 18 </w:t>
      </w:r>
      <w:r w:rsidRPr="0088057B">
        <w:rPr>
          <w:rStyle w:val="Style13ptBold"/>
          <w:b w:val="0"/>
          <w:sz w:val="24"/>
        </w:rPr>
        <w:t xml:space="preserve">(Nadra Kareem Nittle, written about structural inequity for the Maynard Institute for Journalism Education and reported on education for the Los Angeles News Group, the Chronicle of Social Change, America's Wire, EdSource and The Atlantic, “Why You Should Avoid These Racial Terms”, Thought Co., 3/31/18, Date Accessed: 7/8/18, </w:t>
      </w:r>
      <w:hyperlink r:id="rId297" w:history="1">
        <w:r w:rsidRPr="0088057B">
          <w:rPr>
            <w:rStyle w:val="Hyperlink"/>
          </w:rPr>
          <w:t>https://www.thoughtco.com/avoid-these-five-racial-terms-2834959</w:t>
        </w:r>
      </w:hyperlink>
      <w:r w:rsidRPr="0088057B">
        <w:rPr>
          <w:rStyle w:val="Style13ptBold"/>
          <w:b w:val="0"/>
          <w:sz w:val="24"/>
        </w:rPr>
        <w:t xml:space="preserve"> )//rsb</w:t>
      </w:r>
    </w:p>
    <w:p w:rsidR="001733DF" w:rsidRPr="00E71CE1" w:rsidRDefault="001733DF" w:rsidP="001733DF">
      <w:r w:rsidRPr="00E71CE1">
        <w:lastRenderedPageBreak/>
        <w:t xml:space="preserve">It’s worth noting, though, that </w:t>
      </w:r>
      <w:r w:rsidRPr="008D1F37">
        <w:rPr>
          <w:u w:val="single"/>
        </w:rPr>
        <w:t>the term “Indian” is far less controversial than the term “Oriental.</w:t>
      </w:r>
      <w:r w:rsidRPr="00E71CE1">
        <w:t xml:space="preserve">” Not only haven’t states banned the term, </w:t>
      </w:r>
      <w:r w:rsidRPr="008D1F37">
        <w:rPr>
          <w:u w:val="single"/>
        </w:rPr>
        <w:t>there’s also a government agency known as the Bureau of Indian Affairs, not to mention the National Museum of the American Indian. On that note, the term “American Indian” is more acceptable than simply “Indian” because, in part, it is less confusing. When someone refers to “American Indians,” everyone knows the people in question don’t hail from Asia but from the Americas.</w:t>
      </w:r>
      <w:r w:rsidR="00E71CE1">
        <w:rPr>
          <w:u w:val="single"/>
        </w:rPr>
        <w:t xml:space="preserve"> </w:t>
      </w:r>
      <w:r w:rsidRPr="00E71CE1">
        <w:t xml:space="preserve">If you’re concerned about the kind of reception you’ll receive by using the term “Indian,” consider saying “indigenous peoples,” “native peoples” or “First Nations” peoples instead. But </w:t>
      </w:r>
      <w:r w:rsidRPr="00C1764E">
        <w:rPr>
          <w:rStyle w:val="Emphasis"/>
        </w:rPr>
        <w:t>the wisest thing to do is to refer to people by their specific ancestry.</w:t>
      </w:r>
      <w:r w:rsidRPr="00E71CE1">
        <w:t xml:space="preserve"> So, if you know a particular person is Choctaw, Navajo, Lumbee, etc., call him that rather than using umbrella terms such as “American Indian” or “Native American.”</w:t>
      </w:r>
    </w:p>
    <w:p w:rsidR="001733DF" w:rsidRDefault="001733DF" w:rsidP="001733DF"/>
    <w:p w:rsidR="001733DF" w:rsidRDefault="004B7D1C" w:rsidP="001733DF">
      <w:pPr>
        <w:pStyle w:val="Heading3"/>
      </w:pPr>
      <w:r>
        <w:lastRenderedPageBreak/>
        <w:t>AT: Alt - Indigenous</w:t>
      </w:r>
    </w:p>
    <w:p w:rsidR="001733DF" w:rsidRDefault="001733DF" w:rsidP="001733DF"/>
    <w:p w:rsidR="001733DF" w:rsidRDefault="001733DF" w:rsidP="001733DF">
      <w:pPr>
        <w:pStyle w:val="Heading4"/>
      </w:pPr>
      <w:r>
        <w:t>The term “indigenous” is homogenizing</w:t>
      </w:r>
    </w:p>
    <w:p w:rsidR="001733DF" w:rsidRPr="002B742E" w:rsidRDefault="001733DF" w:rsidP="001733DF">
      <w:pPr>
        <w:rPr>
          <w:rStyle w:val="Style13ptBold"/>
          <w:b w:val="0"/>
        </w:rPr>
      </w:pPr>
      <w:r>
        <w:rPr>
          <w:rStyle w:val="Style13ptBold"/>
        </w:rPr>
        <w:t xml:space="preserve">FNSP 09 </w:t>
      </w:r>
      <w:r w:rsidRPr="00633EE6">
        <w:rPr>
          <w:rStyle w:val="Style13ptBold"/>
          <w:b w:val="0"/>
          <w:sz w:val="24"/>
        </w:rPr>
        <w:t>(First Nations Studies Program, First Nations and Indigenous Studies at the University of British Columbia, “</w:t>
      </w:r>
      <w:r w:rsidRPr="00835A29">
        <w:rPr>
          <w:rStyle w:val="Style13ptBold"/>
          <w:b w:val="0"/>
          <w:sz w:val="24"/>
        </w:rPr>
        <w:t>Global Actions</w:t>
      </w:r>
      <w:r w:rsidRPr="00633EE6">
        <w:rPr>
          <w:rStyle w:val="Style13ptBold"/>
          <w:b w:val="0"/>
          <w:sz w:val="24"/>
        </w:rPr>
        <w:t xml:space="preserve">”, Indigenous Foundations, 2009, Date Accessed: 7/7/18, </w:t>
      </w:r>
      <w:r w:rsidRPr="00835A29">
        <w:rPr>
          <w:rStyle w:val="Style13ptBold"/>
          <w:b w:val="0"/>
          <w:sz w:val="24"/>
        </w:rPr>
        <w:t>https://indigenousfoundations.arts.ubc.ca/global_actions/</w:t>
      </w:r>
      <w:r w:rsidRPr="00633EE6">
        <w:rPr>
          <w:rStyle w:val="Style13ptBold"/>
          <w:b w:val="0"/>
          <w:sz w:val="24"/>
        </w:rPr>
        <w:t xml:space="preserve"> )//rsb </w:t>
      </w:r>
    </w:p>
    <w:p w:rsidR="001733DF" w:rsidRPr="00E71CE1" w:rsidRDefault="001733DF" w:rsidP="001733DF">
      <w:r w:rsidRPr="00A7526A">
        <w:rPr>
          <w:u w:val="single"/>
        </w:rPr>
        <w:t>Some Indigenous leaders and experts argue that Indigenous populations’ ties to land and place must be emphasized within any definition</w:t>
      </w:r>
      <w:r w:rsidRPr="00E71CE1">
        <w:t xml:space="preserve">. Others, like Paul Coe, a Wiradjuri lawyer from Australia, oppose defining </w:t>
      </w:r>
      <w:r w:rsidRPr="00A7526A">
        <w:rPr>
          <w:u w:val="single"/>
        </w:rPr>
        <w:t>Indigeneity</w:t>
      </w:r>
      <w:r w:rsidRPr="00E71CE1">
        <w:t xml:space="preserve"> in relation to an oppressor, as it </w:t>
      </w:r>
      <w:r w:rsidRPr="00A7526A">
        <w:rPr>
          <w:u w:val="single"/>
        </w:rPr>
        <w:t>pathologizes the term and defines the existence of Indigenous people by their oppression, thus legitimizing and normalizing it. Under such a definition, one cannot be Indigenous without being colonized.</w:t>
      </w:r>
      <w:r w:rsidRPr="00E71CE1">
        <w:t xml:space="preserve"> For her part, Maori scholar Linda Tuhiwai Smith questions the wisdom of using a single term at all: </w:t>
      </w:r>
      <w:r w:rsidRPr="00A7526A">
        <w:rPr>
          <w:u w:val="single"/>
        </w:rPr>
        <w:t>“The term ‘Indigenous’ is problematic in that it appears to collectivize many distinct populations whose experiences under imperialism have been vastly different.”</w:t>
      </w:r>
      <w:r w:rsidRPr="00E71CE1">
        <w:t xml:space="preserve"> </w:t>
      </w:r>
    </w:p>
    <w:p w:rsidR="001733DF" w:rsidRDefault="001733DF" w:rsidP="001733DF">
      <w:pPr>
        <w:pStyle w:val="Heading2"/>
      </w:pPr>
      <w:r>
        <w:lastRenderedPageBreak/>
        <w:t>AT: “Illegal”</w:t>
      </w:r>
    </w:p>
    <w:p w:rsidR="001733DF" w:rsidRPr="00333734" w:rsidRDefault="004B7D1C" w:rsidP="001733DF">
      <w:pPr>
        <w:pStyle w:val="Heading3"/>
      </w:pPr>
      <w:r>
        <w:lastRenderedPageBreak/>
        <w:t>Reclamation</w:t>
      </w:r>
    </w:p>
    <w:p w:rsidR="001733DF" w:rsidRPr="00333734" w:rsidRDefault="001733DF" w:rsidP="001733DF">
      <w:pPr>
        <w:pStyle w:val="Heading4"/>
      </w:pPr>
      <w:r>
        <w:t>Re</w:t>
      </w:r>
      <w:r w:rsidRPr="00333734">
        <w:t xml:space="preserve">claiming the term “illegal” </w:t>
      </w:r>
      <w:r w:rsidRPr="00333734">
        <w:rPr>
          <w:u w:val="single"/>
        </w:rPr>
        <w:t>confuses the state</w:t>
      </w:r>
      <w:r w:rsidRPr="00333734">
        <w:t xml:space="preserve"> and is its </w:t>
      </w:r>
      <w:r w:rsidRPr="00333734">
        <w:rPr>
          <w:u w:val="single"/>
        </w:rPr>
        <w:t>own act of citizenship</w:t>
      </w:r>
      <w:r w:rsidRPr="00333734">
        <w:t xml:space="preserve"> – we </w:t>
      </w:r>
      <w:r w:rsidRPr="00333734">
        <w:rPr>
          <w:u w:val="single"/>
        </w:rPr>
        <w:t>reclaim politics</w:t>
      </w:r>
    </w:p>
    <w:p w:rsidR="001733DF" w:rsidRPr="00333734" w:rsidRDefault="001733DF" w:rsidP="001733DF">
      <w:r w:rsidRPr="00333734">
        <w:t xml:space="preserve">Peter </w:t>
      </w:r>
      <w:r w:rsidRPr="00333734">
        <w:rPr>
          <w:rStyle w:val="Style13ptBold"/>
        </w:rPr>
        <w:t>Nyers 10</w:t>
      </w:r>
      <w:r w:rsidRPr="00333734">
        <w:t>, Department of Political Science, McMaster University, “No One is Illegal Between City and Nation”, Studies in Social Justice, Volume 4, Issue 2, 127-143, 2010, https://journals.library.brocku.ca/index.php/SSJ/article/view/998</w:t>
      </w:r>
    </w:p>
    <w:p w:rsidR="001733DF" w:rsidRPr="00333734" w:rsidRDefault="001733DF" w:rsidP="001733DF">
      <w:pPr>
        <w:rPr>
          <w:b/>
          <w:u w:val="single"/>
        </w:rPr>
      </w:pPr>
      <w:r w:rsidRPr="00E71CE1">
        <w:t xml:space="preserve">The idea of the “autonomy of migration” is easily confused with other concepts or processes. For example, autonomy here is not meant to imply a form of migration that is somehow independent of economic or other pressures and forces. Nor is it meant to imply that the migrant, in making their choice to move, is somehow the embodiment of a Kantian self-identical subject, making claims to cosmopolitan rights of hospitality. Instead, as Mitropoulos (2006) explains, </w:t>
      </w:r>
      <w:r w:rsidRPr="00333734">
        <w:rPr>
          <w:u w:val="single"/>
        </w:rPr>
        <w:t xml:space="preserve">the autonomy of migration means “that one does not concern oneself with the reasons why an other wishes to move across borders, simply put: it insists that </w:t>
      </w:r>
      <w:r w:rsidRPr="00333734">
        <w:rPr>
          <w:b/>
          <w:u w:val="single"/>
        </w:rPr>
        <w:t>the other is autonomous from oneself</w:t>
      </w:r>
      <w:r w:rsidRPr="00E71CE1">
        <w:t xml:space="preserve">, particularly where one’s self is most liable to assume the pose of deciding on such matters for an other, either because one’s own belonging is not in question or as a means to prove that it should not be” (p. 10). </w:t>
      </w:r>
      <w:r w:rsidRPr="00333734">
        <w:rPr>
          <w:b/>
          <w:u w:val="single"/>
        </w:rPr>
        <w:t>The political acts of non-status migrant can therefore destabilize comfortable assumptions regarding political community that equate belonging with citizenship status.</w:t>
      </w:r>
      <w:r w:rsidRPr="00E71CE1">
        <w:t xml:space="preserve"> Perhaps </w:t>
      </w:r>
      <w:r w:rsidRPr="00333734">
        <w:rPr>
          <w:u w:val="single"/>
        </w:rPr>
        <w:t>the most radical consequence of this</w:t>
      </w:r>
      <w:r w:rsidRPr="00E71CE1">
        <w:t xml:space="preserve"> politics </w:t>
      </w:r>
      <w:r w:rsidRPr="00333734">
        <w:rPr>
          <w:u w:val="single"/>
        </w:rPr>
        <w:t xml:space="preserve">is the </w:t>
      </w:r>
      <w:r w:rsidRPr="00333734">
        <w:rPr>
          <w:b/>
          <w:u w:val="single"/>
        </w:rPr>
        <w:t>recasting of the terms, subjects, and spaces of the political itself</w:t>
      </w:r>
      <w:r w:rsidRPr="00E71CE1">
        <w:t>. As Mitropoulos (2006) argues: “</w:t>
      </w:r>
      <w:r w:rsidRPr="00333734">
        <w:rPr>
          <w:u w:val="single"/>
        </w:rPr>
        <w:t xml:space="preserve">the concept of the autonomy of migration is an </w:t>
      </w:r>
      <w:r w:rsidRPr="00333734">
        <w:rPr>
          <w:b/>
          <w:u w:val="single"/>
        </w:rPr>
        <w:t>insistence that politics does not need to be the property of the state</w:t>
      </w:r>
      <w:r w:rsidRPr="00333734">
        <w:rPr>
          <w:u w:val="single"/>
        </w:rPr>
        <w:t xml:space="preserve"> and those who—however implicitly and by dint of a claim to belong to it, as the subject that is proper to it (its property)—can claim to reserve for themselves the thought and action that is deemed to be properly political” (p.10). One of the key means by which non-status people</w:t>
      </w:r>
      <w:r w:rsidRPr="00E71CE1">
        <w:t xml:space="preserve"> in Canada </w:t>
      </w:r>
      <w:r w:rsidRPr="00333734">
        <w:rPr>
          <w:u w:val="single"/>
        </w:rPr>
        <w:t xml:space="preserve">have asserted their autonomy as political actors is by </w:t>
      </w:r>
      <w:r w:rsidRPr="00333734">
        <w:rPr>
          <w:b/>
          <w:sz w:val="26"/>
          <w:szCs w:val="26"/>
          <w:u w:val="single"/>
        </w:rPr>
        <w:t>reclaiming the discourse that defines their existence</w:t>
      </w:r>
      <w:r w:rsidRPr="00333734">
        <w:rPr>
          <w:u w:val="single"/>
        </w:rPr>
        <w:t>.</w:t>
      </w:r>
      <w:r w:rsidRPr="00E71CE1">
        <w:t xml:space="preserve"> </w:t>
      </w:r>
      <w:r w:rsidRPr="00333734">
        <w:rPr>
          <w:u w:val="single"/>
        </w:rPr>
        <w:t>This is an accomplishment that should not be underemphasized</w:t>
      </w:r>
      <w:r w:rsidRPr="00E71CE1">
        <w:t xml:space="preserve"> as </w:t>
      </w:r>
      <w:r w:rsidRPr="00333734">
        <w:rPr>
          <w:u w:val="single"/>
        </w:rPr>
        <w:t xml:space="preserve">there has been a </w:t>
      </w:r>
      <w:r w:rsidRPr="00333734">
        <w:rPr>
          <w:b/>
          <w:u w:val="single"/>
        </w:rPr>
        <w:t>significant change</w:t>
      </w:r>
      <w:r w:rsidRPr="00333734">
        <w:rPr>
          <w:u w:val="single"/>
        </w:rPr>
        <w:t xml:space="preserve"> in the language and terminology used to describe them</w:t>
      </w:r>
      <w:r w:rsidRPr="00E71CE1">
        <w:t xml:space="preserve">. There has been an important, albeit partial and contested, </w:t>
      </w:r>
      <w:r w:rsidRPr="00333734">
        <w:rPr>
          <w:u w:val="single"/>
        </w:rPr>
        <w:t xml:space="preserve">change in </w:t>
      </w:r>
      <w:r w:rsidRPr="00E71CE1">
        <w:t xml:space="preserve">Canadian public </w:t>
      </w:r>
      <w:r w:rsidRPr="00333734">
        <w:rPr>
          <w:u w:val="single"/>
        </w:rPr>
        <w:t>discourse over the past decade from common references to “illegal immigrants” to a more regular use of the term “non-status.”</w:t>
      </w:r>
      <w:r w:rsidRPr="00E71CE1">
        <w:t xml:space="preserve"> </w:t>
      </w:r>
      <w:r w:rsidRPr="00333734">
        <w:rPr>
          <w:u w:val="single"/>
        </w:rPr>
        <w:t xml:space="preserve">The charge of illegality is meant to </w:t>
      </w:r>
      <w:r w:rsidRPr="00333734">
        <w:rPr>
          <w:b/>
          <w:u w:val="single"/>
        </w:rPr>
        <w:t>undermine the moral character of certain types of migrants</w:t>
      </w:r>
      <w:r w:rsidRPr="00E71CE1">
        <w:t xml:space="preserve"> to Canada. </w:t>
      </w:r>
      <w:r w:rsidRPr="00333734">
        <w:rPr>
          <w:u w:val="single"/>
        </w:rPr>
        <w:t xml:space="preserve">The term “illegal” implies a breaking of the legal order, a violation of rule-following norms of behaviour, and an intention to commit a wrong. By contrast the term non-status </w:t>
      </w:r>
      <w:r w:rsidRPr="00333734">
        <w:rPr>
          <w:b/>
          <w:u w:val="single"/>
        </w:rPr>
        <w:t>signifies a set of meanings with a wider range of political possibilities.</w:t>
      </w:r>
    </w:p>
    <w:p w:rsidR="001733DF" w:rsidRPr="003F2DF2" w:rsidRDefault="001733DF" w:rsidP="001733DF"/>
    <w:p w:rsidR="001733DF" w:rsidRDefault="001733DF" w:rsidP="004B7D1C">
      <w:pPr>
        <w:pStyle w:val="Heading2"/>
      </w:pPr>
      <w:r>
        <w:lastRenderedPageBreak/>
        <w:t>AT: “Nation of Immigrants”</w:t>
      </w:r>
    </w:p>
    <w:p w:rsidR="001733DF" w:rsidRDefault="004B7D1C" w:rsidP="001733DF">
      <w:pPr>
        <w:pStyle w:val="Heading3"/>
      </w:pPr>
      <w:r>
        <w:lastRenderedPageBreak/>
        <w:t>K2 Fight Trump</w:t>
      </w:r>
    </w:p>
    <w:p w:rsidR="001733DF" w:rsidRDefault="001733DF" w:rsidP="001733DF"/>
    <w:p w:rsidR="001733DF" w:rsidRDefault="001733DF" w:rsidP="001733DF">
      <w:pPr>
        <w:pStyle w:val="Heading4"/>
      </w:pPr>
      <w:r>
        <w:t>The phrase “nation of immigrants” is key to fight against Trump- USCIS has already removed the phrase from their mission statement</w:t>
      </w:r>
    </w:p>
    <w:p w:rsidR="001733DF" w:rsidRPr="005E77DC" w:rsidRDefault="001733DF" w:rsidP="001733DF">
      <w:pPr>
        <w:rPr>
          <w:rStyle w:val="Style13ptBold"/>
          <w:b w:val="0"/>
          <w:sz w:val="24"/>
        </w:rPr>
      </w:pPr>
      <w:r>
        <w:rPr>
          <w:rStyle w:val="Style13ptBold"/>
        </w:rPr>
        <w:t xml:space="preserve">Tropp and Okamoto 18 </w:t>
      </w:r>
      <w:r w:rsidRPr="005E77DC">
        <w:rPr>
          <w:rStyle w:val="Style13ptBold"/>
          <w:b w:val="0"/>
          <w:sz w:val="24"/>
        </w:rPr>
        <w:t xml:space="preserve">(Linda R. Tropp, professor of social psychology at the University of Massachusetts Amherst, and Dina G. Okamoto, director of the Center for Research on Race and Ethnicity in Society and a professor of sociology at Indiana University, both visiting scholars at the Russell Sage Foundation, “Why a US government agency deleted the words 'nation of immigrants': The US Citizenship and Immigration Services quietly dropped the affirmation of America’s promise as a nation of immigrants”, The Guardian, 3/2/18, Date Accessed: 7/6/18, </w:t>
      </w:r>
      <w:hyperlink r:id="rId298" w:history="1">
        <w:r w:rsidRPr="005E77DC">
          <w:rPr>
            <w:rStyle w:val="Hyperlink"/>
          </w:rPr>
          <w:t>https://www.theguardian.com/commentisfree/2018/mar/02/america-nation-immigrants-uscis-deleted</w:t>
        </w:r>
      </w:hyperlink>
      <w:r w:rsidRPr="005E77DC">
        <w:rPr>
          <w:rStyle w:val="Style13ptBold"/>
          <w:b w:val="0"/>
          <w:sz w:val="24"/>
        </w:rPr>
        <w:t xml:space="preserve"> )//rsb</w:t>
      </w:r>
    </w:p>
    <w:p w:rsidR="001733DF" w:rsidRPr="00F560E3" w:rsidRDefault="001733DF" w:rsidP="001733DF">
      <w:pPr>
        <w:rPr>
          <w:u w:val="single"/>
        </w:rPr>
      </w:pPr>
      <w:r w:rsidRPr="00A12624">
        <w:rPr>
          <w:u w:val="single"/>
        </w:rPr>
        <w:t>For more than a century, the identity of the United States has been grounded in the notion that we are a “nation of immigrants.” Immigrants have made innumerable contributions to our economy, infrastructure, and culture – building our railroads and bridges, bringing innovation and new ideas, and settling in communities that thrive throughout our country today. But now</w:t>
      </w:r>
      <w:r w:rsidRPr="00E71CE1">
        <w:t>, the United States Citizenship and Immigration Services (</w:t>
      </w:r>
      <w:r w:rsidRPr="00A12624">
        <w:rPr>
          <w:u w:val="single"/>
        </w:rPr>
        <w:t>USCIS</w:t>
      </w:r>
      <w:r w:rsidRPr="00E71CE1">
        <w:t xml:space="preserve">), a federal agency charged with immigrant affairs, </w:t>
      </w:r>
      <w:r w:rsidRPr="00A12624">
        <w:rPr>
          <w:u w:val="single"/>
        </w:rPr>
        <w:t>has turned its back on this rich legacy.</w:t>
      </w:r>
      <w:r w:rsidR="00E71CE1">
        <w:rPr>
          <w:u w:val="single"/>
        </w:rPr>
        <w:t xml:space="preserve"> </w:t>
      </w:r>
      <w:r w:rsidRPr="00E71CE1">
        <w:t>As of last week</w:t>
      </w:r>
      <w:r w:rsidRPr="00957F39">
        <w:rPr>
          <w:u w:val="single"/>
        </w:rPr>
        <w:t>, the mission statement of the USCIS has changed. No longer does its mission speak to “America’s promise as a nation of immigrants” that promotes “an awareness and understanding of citizenship” along with “ensuring the integrity of our immigration system.” Now, the new version focuses on “adjudicating requests for immigrant benefits” while “protecting Americans” and “securing the homeland”.</w:t>
      </w:r>
      <w:r w:rsidR="00E71CE1">
        <w:rPr>
          <w:u w:val="single"/>
        </w:rPr>
        <w:t xml:space="preserve"> </w:t>
      </w:r>
      <w:r w:rsidRPr="00E71CE1">
        <w:t xml:space="preserve">Why do changes to the USCIS’s mission statement matter? </w:t>
      </w:r>
      <w:r w:rsidRPr="00957F39">
        <w:rPr>
          <w:u w:val="single"/>
        </w:rPr>
        <w:t>It may seem like just a few words, but this new language is happening within the context of other alarming changes to our national immigration policies and practices.</w:t>
      </w:r>
      <w:r w:rsidR="00E71CE1">
        <w:rPr>
          <w:u w:val="single"/>
        </w:rPr>
        <w:t xml:space="preserve"> </w:t>
      </w:r>
      <w:r w:rsidRPr="00957F39">
        <w:rPr>
          <w:u w:val="single"/>
        </w:rPr>
        <w:t>Refugee admissions have been curbed to a historic low, and people with “temporary protected status” who fled their homelands due to natural disasters or civil wars are being sent back.</w:t>
      </w:r>
      <w:r w:rsidR="00E71CE1">
        <w:rPr>
          <w:u w:val="single"/>
        </w:rPr>
        <w:t xml:space="preserve"> </w:t>
      </w:r>
      <w:r w:rsidRPr="00957F39">
        <w:rPr>
          <w:u w:val="single"/>
        </w:rPr>
        <w:t>Several crucial programs are at risk of being terminated</w:t>
      </w:r>
      <w:r w:rsidRPr="00E71CE1">
        <w:t xml:space="preserve">, including programs that allow 50,000 people from countries underrepresented in current immigration streams to come to the US, pathways for those who arrived in the US as children without legal documents to remain in the US to work and attend school, and the family-based system of immigration – </w:t>
      </w:r>
      <w:r w:rsidRPr="00957F39">
        <w:rPr>
          <w:u w:val="single"/>
        </w:rPr>
        <w:t>a cornerstone of US immigration policy - which allows US citizens to reunite with family members by sponsoring their migration to the US.</w:t>
      </w:r>
      <w:r w:rsidR="00E71CE1">
        <w:rPr>
          <w:u w:val="single"/>
        </w:rPr>
        <w:t xml:space="preserve"> </w:t>
      </w:r>
      <w:r w:rsidRPr="00E71CE1">
        <w:t xml:space="preserve">All of these changes have been presented under the guise of protecting against threats to our national security. But these </w:t>
      </w:r>
      <w:r w:rsidRPr="00957F39">
        <w:rPr>
          <w:u w:val="single"/>
        </w:rPr>
        <w:t>policies stand in stark contrast to the will of the American people. Despite increased attention on anti-immigrant sentiments, Americans across the country largely embrace immigrants of all faiths and cultures and want our government to do the same.</w:t>
      </w:r>
      <w:r w:rsidR="00E71CE1">
        <w:rPr>
          <w:u w:val="single"/>
        </w:rPr>
        <w:t xml:space="preserve"> </w:t>
      </w:r>
      <w:r w:rsidRPr="00E71CE1">
        <w:t>Most Americans believe the numbers of immigrants coming to the United States should be kept at its present level or increased. And 60% percent of Americans oppose building a wall on our border with Mexico. Nearly three-quarters of Americans now support granting legal status to immigrants originally brought to the US without papers as children, driven by the same moral imperative that has guided family reunification efforts over the last 50 years.</w:t>
      </w:r>
      <w:r w:rsidR="00E71CE1" w:rsidRPr="00E71CE1">
        <w:t xml:space="preserve"> </w:t>
      </w:r>
      <w:r w:rsidRPr="00E71CE1">
        <w:t>These levels of endorsement in national polls are bolstered by the actions of US citizens from many walks of life who have taken to the streets in protest, boldly stating that “immigrants are welcome here”.</w:t>
      </w:r>
      <w:r w:rsidR="00E71CE1" w:rsidRPr="00E71CE1">
        <w:t xml:space="preserve"> </w:t>
      </w:r>
      <w:r w:rsidRPr="00E71CE1">
        <w:t>Indeed, across the country, people and communities have been sending the clear message that immigrants are not only welcomed, but valued. Hundreds of local governments have advocated for their cities and towns to be recognized as “welcoming cities” for immigrants.</w:t>
      </w:r>
      <w:r w:rsidR="00E71CE1" w:rsidRPr="00E71CE1">
        <w:t xml:space="preserve"> </w:t>
      </w:r>
      <w:r w:rsidRPr="00E71CE1">
        <w:t>Spanning from the industrial rust-belt of the midwest to our nation’s borders, civic leaders have gone to great lengths to welcome immigrants, because they open up new businesses, populate local schools, revitalize housing markets, and infuse new life into local communities. And while the majority of immigrants in the US are here legally, nearly 500 US cities have chosen to become “sanctuary cities” to protect immigrants without legal status from deportation, even at the risk of losing federal funding.</w:t>
      </w:r>
      <w:r w:rsidR="00E71CE1" w:rsidRPr="00E71CE1">
        <w:t xml:space="preserve"> </w:t>
      </w:r>
      <w:r w:rsidRPr="00E71CE1">
        <w:t xml:space="preserve">These </w:t>
      </w:r>
      <w:r w:rsidRPr="00F560E3">
        <w:rPr>
          <w:u w:val="single"/>
        </w:rPr>
        <w:t>actions by everyday Americans uphold our nation’s values and reflect the best of who we are as a country, while our federal immigration policies are seeking to close doors and build walls. One of the best ways to honor our values as a nation is not to close opportunities to immigrants, but to successfully integrate them into the fabric of our society</w:t>
      </w:r>
      <w:r w:rsidRPr="00E71CE1">
        <w:t>. As researchers who have been studying immigration and race relations for 20 years, our research shows that one of the best ways to integrate immigrants into the fabric of society is to interact with and welcome them.</w:t>
      </w:r>
      <w:r w:rsidR="00E71CE1" w:rsidRPr="00E71CE1">
        <w:t xml:space="preserve"> </w:t>
      </w:r>
      <w:r w:rsidRPr="00E71CE1">
        <w:t>Such encouraging effects of contact between US citizens and immigrants are not limited to big cities or liberal-leaning areas. Recent immigrants have established themselves both in diverse urban areas and new destinations across the United States.</w:t>
      </w:r>
      <w:r w:rsidR="00E71CE1" w:rsidRPr="00E71CE1">
        <w:t xml:space="preserve"> </w:t>
      </w:r>
      <w:r w:rsidRPr="00E71CE1">
        <w:t>According to recent poll data, more than 75% of US adults report that there are immigrants living in their community, with about a quarter (27%) reporting many recent immigrants in the community where they live. Our surveys of US citizens, including both white and black Americans, show that the more they encounter and interact with immigrants, the more inclined they are to welcome them into their communities.</w:t>
      </w:r>
      <w:r w:rsidR="00E71CE1" w:rsidRPr="00E71CE1">
        <w:t xml:space="preserve"> </w:t>
      </w:r>
      <w:r w:rsidRPr="00E71CE1">
        <w:t xml:space="preserve">This significance of welcoming does not simply serve to express our national values or concern about immigrants and their wellbeing. </w:t>
      </w:r>
      <w:r w:rsidRPr="00F560E3">
        <w:rPr>
          <w:u w:val="single"/>
        </w:rPr>
        <w:t xml:space="preserve">Welcoming immigrants is also important for creating a shared sense of identity and community within our nation. Parallel surveys we have conducted with immigrants show that the more they feel welcome by Americans, the more they come to identify as American </w:t>
      </w:r>
      <w:r w:rsidRPr="00F560E3">
        <w:rPr>
          <w:u w:val="single"/>
        </w:rPr>
        <w:lastRenderedPageBreak/>
        <w:t>themselves and to seek to become US citizens – factors that can fuel greater civic participation and contributions to our society.</w:t>
      </w:r>
      <w:r w:rsidR="00E71CE1">
        <w:rPr>
          <w:u w:val="single"/>
        </w:rPr>
        <w:t xml:space="preserve"> </w:t>
      </w:r>
      <w:r w:rsidRPr="00F560E3">
        <w:rPr>
          <w:u w:val="single"/>
        </w:rPr>
        <w:t xml:space="preserve">The recent barrage of exclusionary immigration policy proposals are attempts to sow the seeds of fear, anxiety, and distrust. Rather than pursue policies that set immigrants apart, we should seek to integrate immigrants and highlight the assets they bring to communities across our nation. </w:t>
      </w:r>
    </w:p>
    <w:p w:rsidR="001733DF" w:rsidRDefault="001733DF" w:rsidP="001733DF"/>
    <w:p w:rsidR="001733DF" w:rsidRDefault="004B7D1C" w:rsidP="004B7D1C">
      <w:pPr>
        <w:pStyle w:val="Heading3"/>
      </w:pPr>
      <w:r>
        <w:lastRenderedPageBreak/>
        <w:t>Protection</w:t>
      </w:r>
    </w:p>
    <w:p w:rsidR="001733DF" w:rsidRPr="00090F76" w:rsidRDefault="001733DF" w:rsidP="001733DF">
      <w:pPr>
        <w:pStyle w:val="Heading4"/>
      </w:pPr>
      <w:r>
        <w:t>The phrase “nation of immigrants” protects immigrants coming to the US</w:t>
      </w:r>
    </w:p>
    <w:p w:rsidR="001733DF" w:rsidRPr="00AB5E82" w:rsidRDefault="001733DF" w:rsidP="001733DF">
      <w:pPr>
        <w:rPr>
          <w:rStyle w:val="Style13ptBold"/>
          <w:b w:val="0"/>
          <w:sz w:val="24"/>
        </w:rPr>
      </w:pPr>
      <w:r>
        <w:rPr>
          <w:rStyle w:val="Style13ptBold"/>
        </w:rPr>
        <w:t xml:space="preserve">Hjelmgaard and Gomez 18 </w:t>
      </w:r>
      <w:r w:rsidRPr="00AB5E82">
        <w:rPr>
          <w:rStyle w:val="Style13ptBold"/>
          <w:b w:val="0"/>
          <w:sz w:val="24"/>
        </w:rPr>
        <w:t xml:space="preserve">(Kim Hjelmgaard and Alan Gomez, immigration reporters, “America is no longer a 'nation of immigrants'”, USA Today, 2/23/18, Date Accessed: 7/6/18, </w:t>
      </w:r>
      <w:hyperlink r:id="rId299" w:history="1">
        <w:r w:rsidRPr="00AB5E82">
          <w:rPr>
            <w:rStyle w:val="Hyperlink"/>
          </w:rPr>
          <w:t>https://www.usatoday.com/story/news/world/2018/02/23/america-no-longer-nation-immigrants-uscis-says/366207002/</w:t>
        </w:r>
      </w:hyperlink>
      <w:r w:rsidRPr="00AB5E82">
        <w:rPr>
          <w:rStyle w:val="Style13ptBold"/>
          <w:b w:val="0"/>
          <w:sz w:val="24"/>
        </w:rPr>
        <w:t xml:space="preserve"> )//rsb</w:t>
      </w:r>
    </w:p>
    <w:p w:rsidR="001733DF" w:rsidRPr="0063324F" w:rsidRDefault="001733DF" w:rsidP="001733DF">
      <w:pPr>
        <w:rPr>
          <w:u w:val="single"/>
        </w:rPr>
      </w:pPr>
      <w:r w:rsidRPr="0063324F">
        <w:rPr>
          <w:u w:val="single"/>
        </w:rPr>
        <w:t>The U.S. is no longer devoted to securing "America's promise as a nation of immigrants."</w:t>
      </w:r>
      <w:r w:rsidR="00E71CE1">
        <w:rPr>
          <w:u w:val="single"/>
        </w:rPr>
        <w:t xml:space="preserve"> </w:t>
      </w:r>
      <w:r w:rsidRPr="00E71CE1">
        <w:t>That's according to the United States Citizenship and Immigration Services (USCIS) anyway, which changed its official mission statement late Thursday and dropped the language to describe the country.</w:t>
      </w:r>
      <w:r w:rsidR="00E71CE1" w:rsidRPr="00E71CE1">
        <w:t xml:space="preserve"> </w:t>
      </w:r>
      <w:r w:rsidRPr="0063324F">
        <w:rPr>
          <w:u w:val="single"/>
        </w:rPr>
        <w:t>The federal agency that grants visas and U.S. citizenship now refers to itself as an organization that "administers the nation's lawful immigration system." The new mission statement also eliminates the word "customers" to refer to visa applicants.</w:t>
      </w:r>
      <w:r w:rsidR="00E71CE1">
        <w:rPr>
          <w:u w:val="single"/>
        </w:rPr>
        <w:t xml:space="preserve"> </w:t>
      </w:r>
      <w:r w:rsidRPr="00E71CE1">
        <w:t>In a letter to employees, L. Francis Cissna, USCIS's director, said the changes were a "straightforward statement (that) clearly defines the agency's role in our country's lawful immigration system and the commitment we have to the American people."</w:t>
      </w:r>
      <w:r w:rsidR="00E71CE1" w:rsidRPr="00E71CE1">
        <w:t xml:space="preserve"> </w:t>
      </w:r>
      <w:r w:rsidRPr="00E71CE1">
        <w:t>There was no specific explanation for why USCIS dropped the phrase. USCIS directed USA TODAY to Cissna's statement when asked to explain the removal.</w:t>
      </w:r>
      <w:r w:rsidR="00E71CE1" w:rsidRPr="00E71CE1">
        <w:t xml:space="preserve"> </w:t>
      </w:r>
      <w:r w:rsidRPr="0063324F">
        <w:rPr>
          <w:u w:val="single"/>
        </w:rPr>
        <w:t>"We answer to the American people who look to us to ensure people who are eligible for immigration benefits receive them and those who are not eligible — either because they don’t qualify or because they attempt to qualify by fraud — don’t receive them, and those who would do us harm are not granted immigration benefits.</w:t>
      </w:r>
      <w:r w:rsidRPr="00E71CE1">
        <w:t xml:space="preserve"> Thus, as we begin our work under the banner of our new mission statement, we will also go forward by ending use of the term 'customer' as an agency when referring to applicants or petitioners — a reminder we are always working for the American people," he said.</w:t>
      </w:r>
      <w:r w:rsidR="00E71CE1" w:rsidRPr="00E71CE1">
        <w:t xml:space="preserve"> </w:t>
      </w:r>
      <w:r w:rsidRPr="00E71CE1">
        <w:t>Cissna became the agency's director in October last year, after President Trump's election. Trump has sought to significantly harden decades of U.S. policy on legal and illegal immigration. He plans to admit no more than 45,000 refugees in 2018. His predecessor President Obama had set the 2017 cap at 110,000 admissions, which Trump lowered to 50,000. About 6,700 refugees have been admitted in the U.S. so far this year, according to the latest available State Department data.</w:t>
      </w:r>
      <w:r w:rsidR="00E71CE1" w:rsidRPr="00E71CE1">
        <w:t xml:space="preserve"> </w:t>
      </w:r>
      <w:r w:rsidRPr="00E71CE1">
        <w:t xml:space="preserve">In </w:t>
      </w:r>
      <w:r w:rsidRPr="0063324F">
        <w:rPr>
          <w:u w:val="single"/>
        </w:rPr>
        <w:t>a statement, Eleanor Acer, director of refugee protection at Washington-based advocacy group Human Rights First, said: "Our nation is one built by immigrants—removing this language does nothing to change that fact ... It is clear from the language and policies put forth by President Trump and his hard-line immigration extremists that they will stop at nothing to demonize and dehumanize immigrants and refugees, who have often fled violence and persecution in search for a better life."</w:t>
      </w:r>
    </w:p>
    <w:p w:rsidR="00E42E4C" w:rsidRDefault="00F43F28" w:rsidP="00F43F28">
      <w:pPr>
        <w:pStyle w:val="Heading2"/>
      </w:pPr>
      <w:r>
        <w:lastRenderedPageBreak/>
        <w:t>AT: “Refugees”</w:t>
      </w:r>
    </w:p>
    <w:p w:rsidR="00F43F28" w:rsidRPr="00F43F28" w:rsidRDefault="00B70F20" w:rsidP="00F43F28">
      <w:pPr>
        <w:pStyle w:val="Heading3"/>
      </w:pPr>
      <w:r>
        <w:lastRenderedPageBreak/>
        <w:t xml:space="preserve">Legal </w:t>
      </w:r>
      <w:r w:rsidR="00F43F28">
        <w:t>Precision</w:t>
      </w:r>
    </w:p>
    <w:p w:rsidR="00F43F28" w:rsidRPr="00E35A65" w:rsidRDefault="00F43F28" w:rsidP="00F43F28">
      <w:pPr>
        <w:pStyle w:val="Heading4"/>
      </w:pPr>
      <w:r>
        <w:t>“Refugee” is a very precise legal term and preferable to “migrants.”</w:t>
      </w:r>
    </w:p>
    <w:p w:rsidR="00F43F28" w:rsidRDefault="00F43F28" w:rsidP="00F43F28">
      <w:r>
        <w:rPr>
          <w:rStyle w:val="Style13ptBold"/>
        </w:rPr>
        <w:t>Ruz, 15</w:t>
      </w:r>
      <w:r w:rsidRPr="004F185E">
        <w:t xml:space="preserve">—Masters degree in Science Communication at Imperial College London and a science journalist (Camilla, “The battle over the words used to describe migrants,” BBC News Magazine, 8/28/2015, </w:t>
      </w:r>
      <w:hyperlink r:id="rId300" w:history="1">
        <w:r w:rsidRPr="004F185E">
          <w:rPr>
            <w:rStyle w:val="Hyperlink"/>
          </w:rPr>
          <w:t>https://www.bbc.com/news/magazine-34061097)//AS</w:t>
        </w:r>
      </w:hyperlink>
      <w:r w:rsidRPr="004F185E">
        <w:t xml:space="preserve"> </w:t>
      </w:r>
    </w:p>
    <w:p w:rsidR="00F43F28" w:rsidRDefault="00F43F28" w:rsidP="00F43F28">
      <w:r>
        <w:t>The word migrant is defined in Oxford English Dictionary as "one who moves, either temporarily or permanently, from one place, area, or country of residence to another".</w:t>
      </w:r>
    </w:p>
    <w:p w:rsidR="00F43F28" w:rsidRPr="00F43F28" w:rsidRDefault="00F43F28" w:rsidP="00F43F28">
      <w:r w:rsidRPr="00F43F28">
        <w:t xml:space="preserve">It is used as a neutral term by many media organisations - including the BBC - but there has been criticism of that use. News website </w:t>
      </w:r>
      <w:r w:rsidRPr="00E35A65">
        <w:rPr>
          <w:rStyle w:val="StyleUnderline"/>
        </w:rPr>
        <w:t xml:space="preserve">al-Jazeera has decided it will not use migrant and "will instead, where appropriate, </w:t>
      </w:r>
      <w:r w:rsidRPr="00E35A65">
        <w:rPr>
          <w:rStyle w:val="Emphasis"/>
        </w:rPr>
        <w:t>say refugee</w:t>
      </w:r>
      <w:r w:rsidRPr="00E35A65">
        <w:rPr>
          <w:rStyle w:val="StyleUnderline"/>
        </w:rPr>
        <w:t>". An online editor for the network wrote: "It has evolved from its dictionary definitions into a tool that dehumanises and distances, a blunt pejorative." A Washington Post piece asked if it was time to ditch the word.</w:t>
      </w:r>
      <w:r>
        <w:rPr>
          <w:rStyle w:val="StyleUnderline"/>
        </w:rPr>
        <w:t xml:space="preserve"> </w:t>
      </w:r>
      <w:r w:rsidRPr="00F43F28">
        <w:t xml:space="preserve">There are some who dislike the term because it implies something voluntary but that it is applied to people fleeing danger. A UN document suggests: "The term 'migrant'… should be understood as covering all cases where the decision to migrate is taken freely by the individual concerned, for reasons of 'personal convenience' and without intervention of an external compelling factor." "Migrant used to have quite a neutral connotation," explains Alexander Betts, director of the Refugee Studies Centre at Oxford University. "It says nothing about their entitlement to cross that border or whether they should be." But some people believe that the word has recently developed a sour note. It is being used to mean "not a refugee", argues Betts. Online searches for migrant are at their highest since Google started collating this information in 2004. And in the past month (to 25 August using the Nexis database), the most commonly used term in UK national newspapers (excluding the Times, the Sun and the Financial Times) was migrant - with 2,541 instances. This was twice as popular as the next most frequently used word, refugee. </w:t>
      </w:r>
      <w:r w:rsidRPr="00E35A65">
        <w:rPr>
          <w:rStyle w:val="StyleUnderline"/>
        </w:rPr>
        <w:t>A refugee, according to the 1951 Refugee Convention, "is any person who, owing to a well-founded fear of being persecuted for reasons of race, religion, nationality, membership of a particular social group or political opinion, is outside the country of his/her nationality and is unable, or owing to such fear, is unwilling to avail himself/herself of the protection of that country".</w:t>
      </w:r>
      <w:r>
        <w:rPr>
          <w:rStyle w:val="StyleUnderline"/>
        </w:rPr>
        <w:t xml:space="preserve"> </w:t>
      </w:r>
      <w:r w:rsidRPr="00E35A65">
        <w:rPr>
          <w:rStyle w:val="StyleUnderline"/>
        </w:rPr>
        <w:t xml:space="preserve">"Refugee implies that </w:t>
      </w:r>
      <w:r w:rsidRPr="00E35A65">
        <w:rPr>
          <w:rStyle w:val="Emphasis"/>
        </w:rPr>
        <w:t>we have an obligation to people,"</w:t>
      </w:r>
      <w:r w:rsidRPr="00E35A65">
        <w:rPr>
          <w:rStyle w:val="StyleUnderline"/>
        </w:rPr>
        <w:t xml:space="preserve"> says Betts. "It implies that</w:t>
      </w:r>
      <w:r w:rsidRPr="00E35A65">
        <w:rPr>
          <w:rStyle w:val="Emphasis"/>
        </w:rPr>
        <w:t xml:space="preserve"> we have to let them on to our territory and give them the chance to seek asylum."</w:t>
      </w:r>
      <w:r>
        <w:rPr>
          <w:rStyle w:val="Emphasis"/>
        </w:rPr>
        <w:t xml:space="preserve"> </w:t>
      </w:r>
      <w:r w:rsidRPr="00F43F28">
        <w:t xml:space="preserve">But there would be many people who would be wary of labelling someone a refugee until that person has gone through the legal process of claiming asylum. In the UK, and other places, claims for "refugee status" are examined before being either granted or denied. "The moment at which they can officially say whether they are refugees or economic migrants is the moment at which the EU state that is processing their claim makes its decision," says Tim Stanley, historian and columnist for the Daily Telegraph. "I am not questioning the validity of their narrative, I am not saying that anyone was lying about it. I am saying that it is down to the state in which they have arrived to define what they are." Asylum seeker refers to someone who has applied for refugee status and is waiting to hear the result of their claim. But it is also often used about those trying to get to a particular country to make a claim. The word asylum is very old indeed having first been used in 1430 to refer to "a sanctuary or inviolable place of refuge and protection for criminals and debtors, from which they cannot be forcibly removed without sacrilege". The most common descriptor for asylum seeker in UK newspaper articles between 2010 to 2012 was the word failed. But while the term failed asylum seeker describes someone who has gone through a well-defined process, there are less specifically applied terms. One of the more controversial ones is illegal immigrant, along with illegal migrant. A study by the Migration Observatory at Oxford University analysed 58,000 UK newspaper articles and found that illegal was the most common descriptor for the word immigrants. "The term is dangerous," argues Don Flynn, director of Migrants Rights Network. "It's better to say irregular or undocumented migrants." Calling someone an illegal immigrant associates them with criminal behaviour, he adds. Other critics of the phrase say that it gives the impression that it's the person that is illegal rather than their actions. "Once you've entered the UK and claimed asylum, you are not illegal. Even if your asylum claim is refused, you still can't be an illegal migrant," says Zoe Grumbridge from Refugee Action. The UN and the EU parliament have called for an end to the phrase. Some people have also criticised the use of clandestine. In 2013, the Associated Press news agency and the Los Angeles Times both changed their style guides and recommended against using the phrase "illegal immigrant" to describe someone without a valid visa. But others disagree, saying that the phrase can be a useful description. "If you are coming into a country without permission and you do it outside the law, that is illegal," says Alp Mehmet, vice chairman of MigrationWatch UK. "If they haven't entered yet, they are not illegal immigrants, although potentially they are migrating using illegal means." Clearly there are those who want to make a distinction between people using the accepted legal channel to enter a country and those who are entering by other methods. "I understand why people are uncomfortable with that term but it is accurate when you are talking about someone who has broken the law to enter the country or who has been told to leave the country and is breaking the law by staying," says Stanley. Another criticism of the term immigrant, with or without the word illegal added on to it, is that it is less likely to be used to describe people from Western countries. Some commentators have suggested that Europeans tend to be referred to as expats. "Very often when we talk about British people who migrate," says Emma Briant, author of the book Bad News for </w:t>
      </w:r>
      <w:r w:rsidRPr="00F43F28">
        <w:lastRenderedPageBreak/>
        <w:t>Refugees, "we tend to talk of them as expats or expatriates. They are not immigrants." There has been some satirical commentary about the differences between the terms. But the shift towards the neutral blanket term migrant has been pronounced. To again use UK national newspapers as a measurement, 15 years ago, in the month to 25 August, the terms refugee, asylum seeker and illegal immigrant were all used more often than migrants. And many disagree that migrant is in any way offensive. "It's a proper description for anyone who has moved across a border," says Don Flynn from the Migrants Rights Network. Judith Vonberg, a freelance journalist who has written for the Migrants' Rights Network about the issue, goes further. She says that ditching the word could "actually reinforce the dichotomy that we've got between the idea of the good refugee and the bad migrant". Alp Mehmet, from Migration Watch, also believes that migrant should be used but because it is an easy word to understand. "Everyone… knows exactly what we mean by migrants." Some people also believe that migrant is an appropriate phrase to use when a group of people could include both refugees and economic migrants. Tim Stanley argues that it does accurately reflect a significant number of people who are making the crossing into Europe. "It is why the UNHCR is absolutely right to describe that group of people as both migrants and refugees," he says. The use of the term economic migrant has been much debated. Home Secretary Theresa May used it in May to describe migration into Europe. She said that there were large numbers of people coming from countries such as Nigeria and Somalia who were "economic migrants who've paid criminal gangs to take them across the Mediterranean". The term economic migrant is "being used to imply choice rather than coercion", says Betts. "It's used to imply that it's voluntary reasons for movement rather than forced movement." Some words have fallen almost completely out of favour. Alien was used regularly in the UK press before World War Two, says Panikos Panayi, professor of European history at De Montfort University. "The first major immigration act [in the UK] was called the Aliens Act 1905," he says. But in the US, alien remains official terminology for any person who is not a citizen or national. The Obama administration proposed Dreamers as a new positive way - with its reference to the American Dream - of describing undocumented young people who met the conditions of the Dream act (Development, Relief, and Education for Alien Minors). There is another word with positive connotations that is not used much anymore. "Exile has gone out of credit," says Betts, since the end of the Cold War. "It had a slightly sort of dignified and noble connotation," he argues. It was used to describe someone who had been forced out of their country but was still politically engaged with it and was planning on going back one day. "I think that today, many Syrians are in that position," says Betts. The shifting language of migration might seem petty to some but to those involved in the debate there is no doubt of its importance. "Words matter in the migration debate," says Rob McNeil from the Migration Observatory.</w:t>
      </w:r>
    </w:p>
    <w:p w:rsidR="00F43F28" w:rsidRPr="00F43F28" w:rsidRDefault="00F43F28" w:rsidP="00F43F28"/>
    <w:sectPr w:rsidR="00F43F28" w:rsidRPr="00F43F28"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335CD5"/>
    <w:multiLevelType w:val="hybridMultilevel"/>
    <w:tmpl w:val="C5E45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8D76E6"/>
    <w:multiLevelType w:val="hybridMultilevel"/>
    <w:tmpl w:val="8BDA9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552FB7"/>
    <w:multiLevelType w:val="hybridMultilevel"/>
    <w:tmpl w:val="05C00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6F6F0E"/>
    <w:multiLevelType w:val="hybridMultilevel"/>
    <w:tmpl w:val="14F8B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367208"/>
    <w:multiLevelType w:val="hybridMultilevel"/>
    <w:tmpl w:val="4DE6C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E73495"/>
    <w:multiLevelType w:val="hybridMultilevel"/>
    <w:tmpl w:val="14F8B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CC25CA"/>
    <w:multiLevelType w:val="hybridMultilevel"/>
    <w:tmpl w:val="244E19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6B7207"/>
    <w:multiLevelType w:val="hybridMultilevel"/>
    <w:tmpl w:val="4DE6C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714256"/>
    <w:multiLevelType w:val="hybridMultilevel"/>
    <w:tmpl w:val="26B65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9"/>
  </w:num>
  <w:num w:numId="14">
    <w:abstractNumId w:val="13"/>
  </w:num>
  <w:num w:numId="15">
    <w:abstractNumId w:val="14"/>
  </w:num>
  <w:num w:numId="16">
    <w:abstractNumId w:val="16"/>
  </w:num>
  <w:num w:numId="17">
    <w:abstractNumId w:val="12"/>
  </w:num>
  <w:num w:numId="18">
    <w:abstractNumId w:val="17"/>
  </w:num>
  <w:num w:numId="19">
    <w:abstractNumId w:val="18"/>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hideSpellingErrors/>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7U0MDE2MDEwMrYwMzZX0lEKTi0uzszPAykwrgUA05WofSwAAAA="/>
    <w:docVar w:name="Creator" w:val="?"/>
    <w:docVar w:name="VerbatimMac" w:val="True"/>
    <w:docVar w:name="VerbatimVersion" w:val="5.0"/>
  </w:docVars>
  <w:rsids>
    <w:rsidRoot w:val="001733DF"/>
    <w:rsid w:val="000029E3"/>
    <w:rsid w:val="000029E8"/>
    <w:rsid w:val="00004225"/>
    <w:rsid w:val="000066CA"/>
    <w:rsid w:val="00007264"/>
    <w:rsid w:val="000076A9"/>
    <w:rsid w:val="00014B66"/>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42AE"/>
    <w:rsid w:val="00076094"/>
    <w:rsid w:val="0008785F"/>
    <w:rsid w:val="00090CBE"/>
    <w:rsid w:val="00094DEC"/>
    <w:rsid w:val="000A2D8A"/>
    <w:rsid w:val="000D26A6"/>
    <w:rsid w:val="000D27CE"/>
    <w:rsid w:val="000D2B90"/>
    <w:rsid w:val="000D6ED8"/>
    <w:rsid w:val="000D717B"/>
    <w:rsid w:val="000E7DBA"/>
    <w:rsid w:val="000F0626"/>
    <w:rsid w:val="00100B28"/>
    <w:rsid w:val="00104A9C"/>
    <w:rsid w:val="00115C30"/>
    <w:rsid w:val="00117316"/>
    <w:rsid w:val="001209B4"/>
    <w:rsid w:val="001733DF"/>
    <w:rsid w:val="001761FC"/>
    <w:rsid w:val="00182655"/>
    <w:rsid w:val="001840F2"/>
    <w:rsid w:val="00185134"/>
    <w:rsid w:val="001856C6"/>
    <w:rsid w:val="00190A0E"/>
    <w:rsid w:val="00191B5F"/>
    <w:rsid w:val="00192487"/>
    <w:rsid w:val="00193416"/>
    <w:rsid w:val="00195073"/>
    <w:rsid w:val="0019668D"/>
    <w:rsid w:val="001A25FD"/>
    <w:rsid w:val="001A5371"/>
    <w:rsid w:val="001A72C7"/>
    <w:rsid w:val="001B73E3"/>
    <w:rsid w:val="001C316D"/>
    <w:rsid w:val="001C731A"/>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05D1"/>
    <w:rsid w:val="0022589F"/>
    <w:rsid w:val="00231485"/>
    <w:rsid w:val="002343FE"/>
    <w:rsid w:val="00235F7B"/>
    <w:rsid w:val="002502CF"/>
    <w:rsid w:val="00267EBB"/>
    <w:rsid w:val="0027023B"/>
    <w:rsid w:val="00272F3F"/>
    <w:rsid w:val="00273D2B"/>
    <w:rsid w:val="00274EDB"/>
    <w:rsid w:val="0027729E"/>
    <w:rsid w:val="002843B2"/>
    <w:rsid w:val="00284ED6"/>
    <w:rsid w:val="00290C5A"/>
    <w:rsid w:val="00290C92"/>
    <w:rsid w:val="0029647A"/>
    <w:rsid w:val="00296504"/>
    <w:rsid w:val="002A5511"/>
    <w:rsid w:val="002B5511"/>
    <w:rsid w:val="002B7ACF"/>
    <w:rsid w:val="002E0643"/>
    <w:rsid w:val="002E1405"/>
    <w:rsid w:val="002E2451"/>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54DA2"/>
    <w:rsid w:val="00357DFA"/>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B7D1C"/>
    <w:rsid w:val="004C0314"/>
    <w:rsid w:val="004C0D3D"/>
    <w:rsid w:val="004C213E"/>
    <w:rsid w:val="004C376C"/>
    <w:rsid w:val="004C657F"/>
    <w:rsid w:val="004D17D8"/>
    <w:rsid w:val="004D52D8"/>
    <w:rsid w:val="004E355B"/>
    <w:rsid w:val="00500182"/>
    <w:rsid w:val="005028E5"/>
    <w:rsid w:val="00503735"/>
    <w:rsid w:val="00516A88"/>
    <w:rsid w:val="00522065"/>
    <w:rsid w:val="005224F2"/>
    <w:rsid w:val="00525253"/>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539"/>
    <w:rsid w:val="005B6EE8"/>
    <w:rsid w:val="005B7731"/>
    <w:rsid w:val="005C4515"/>
    <w:rsid w:val="005C5602"/>
    <w:rsid w:val="005C74A6"/>
    <w:rsid w:val="005D3B4D"/>
    <w:rsid w:val="005D615C"/>
    <w:rsid w:val="005D6414"/>
    <w:rsid w:val="005E1860"/>
    <w:rsid w:val="005F063B"/>
    <w:rsid w:val="005F0DBC"/>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6B14"/>
    <w:rsid w:val="0065727C"/>
    <w:rsid w:val="00670BF0"/>
    <w:rsid w:val="00674A78"/>
    <w:rsid w:val="006833D7"/>
    <w:rsid w:val="00696A16"/>
    <w:rsid w:val="006A4840"/>
    <w:rsid w:val="006A52A0"/>
    <w:rsid w:val="006A7E1D"/>
    <w:rsid w:val="006C3A56"/>
    <w:rsid w:val="006D13F4"/>
    <w:rsid w:val="006D6AED"/>
    <w:rsid w:val="006E6D0B"/>
    <w:rsid w:val="006E6E5A"/>
    <w:rsid w:val="006F0C9A"/>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87454"/>
    <w:rsid w:val="00793F46"/>
    <w:rsid w:val="007A1325"/>
    <w:rsid w:val="007A1A18"/>
    <w:rsid w:val="007A3BAF"/>
    <w:rsid w:val="007B2EF0"/>
    <w:rsid w:val="007B53D8"/>
    <w:rsid w:val="007C22C5"/>
    <w:rsid w:val="007C57E1"/>
    <w:rsid w:val="007C5811"/>
    <w:rsid w:val="007C78CC"/>
    <w:rsid w:val="007D2DF5"/>
    <w:rsid w:val="007D451A"/>
    <w:rsid w:val="007D5E3E"/>
    <w:rsid w:val="007D7596"/>
    <w:rsid w:val="007E242C"/>
    <w:rsid w:val="007E6631"/>
    <w:rsid w:val="007F5D2A"/>
    <w:rsid w:val="00803A12"/>
    <w:rsid w:val="00805417"/>
    <w:rsid w:val="00812163"/>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22BFF"/>
    <w:rsid w:val="00931816"/>
    <w:rsid w:val="00932C71"/>
    <w:rsid w:val="00947EE0"/>
    <w:rsid w:val="009509D5"/>
    <w:rsid w:val="009538F5"/>
    <w:rsid w:val="00957187"/>
    <w:rsid w:val="00960255"/>
    <w:rsid w:val="009603E1"/>
    <w:rsid w:val="00961C9D"/>
    <w:rsid w:val="00963065"/>
    <w:rsid w:val="0097151F"/>
    <w:rsid w:val="00973777"/>
    <w:rsid w:val="00975ACC"/>
    <w:rsid w:val="00976E78"/>
    <w:rsid w:val="009775C0"/>
    <w:rsid w:val="00981F23"/>
    <w:rsid w:val="00990634"/>
    <w:rsid w:val="00991733"/>
    <w:rsid w:val="00992078"/>
    <w:rsid w:val="00992BE3"/>
    <w:rsid w:val="009A1467"/>
    <w:rsid w:val="009A6464"/>
    <w:rsid w:val="009A7490"/>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230"/>
    <w:rsid w:val="00A8441A"/>
    <w:rsid w:val="00A8674A"/>
    <w:rsid w:val="00A96364"/>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1BE0"/>
    <w:rsid w:val="00B24662"/>
    <w:rsid w:val="00B26F30"/>
    <w:rsid w:val="00B3569C"/>
    <w:rsid w:val="00B35F2E"/>
    <w:rsid w:val="00B43676"/>
    <w:rsid w:val="00B5602D"/>
    <w:rsid w:val="00B60125"/>
    <w:rsid w:val="00B6656B"/>
    <w:rsid w:val="00B70F20"/>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14D98"/>
    <w:rsid w:val="00C203FA"/>
    <w:rsid w:val="00C244F5"/>
    <w:rsid w:val="00C3164F"/>
    <w:rsid w:val="00C31B5E"/>
    <w:rsid w:val="00C34D3E"/>
    <w:rsid w:val="00C35B37"/>
    <w:rsid w:val="00C3747A"/>
    <w:rsid w:val="00C37F29"/>
    <w:rsid w:val="00C56DCC"/>
    <w:rsid w:val="00C57075"/>
    <w:rsid w:val="00C72AFE"/>
    <w:rsid w:val="00C76800"/>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0532"/>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0653"/>
    <w:rsid w:val="00E353A2"/>
    <w:rsid w:val="00E36881"/>
    <w:rsid w:val="00E42E4C"/>
    <w:rsid w:val="00E47013"/>
    <w:rsid w:val="00E541F9"/>
    <w:rsid w:val="00E57B79"/>
    <w:rsid w:val="00E63419"/>
    <w:rsid w:val="00E64496"/>
    <w:rsid w:val="00E71CE1"/>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28F0"/>
    <w:rsid w:val="00F1313D"/>
    <w:rsid w:val="00F201E7"/>
    <w:rsid w:val="00F204E0"/>
    <w:rsid w:val="00F20B16"/>
    <w:rsid w:val="00F21C79"/>
    <w:rsid w:val="00F238C9"/>
    <w:rsid w:val="00F23CA5"/>
    <w:rsid w:val="00F277AA"/>
    <w:rsid w:val="00F31955"/>
    <w:rsid w:val="00F34C06"/>
    <w:rsid w:val="00F43EA3"/>
    <w:rsid w:val="00F43F28"/>
    <w:rsid w:val="00F50C55"/>
    <w:rsid w:val="00F57FFB"/>
    <w:rsid w:val="00F601E6"/>
    <w:rsid w:val="00F61B8C"/>
    <w:rsid w:val="00F73954"/>
    <w:rsid w:val="00F94060"/>
    <w:rsid w:val="00FA56F6"/>
    <w:rsid w:val="00FB329D"/>
    <w:rsid w:val="00FC27E3"/>
    <w:rsid w:val="00FC74C7"/>
    <w:rsid w:val="00FD0F2D"/>
    <w:rsid w:val="00FD451D"/>
    <w:rsid w:val="00FD5B22"/>
    <w:rsid w:val="00FE1B01"/>
    <w:rsid w:val="00FF7C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6E8A64"/>
  <w14:defaultImageDpi w14:val="300"/>
  <w15:docId w15:val="{EA8C827E-2F10-2742-AEE8-B220D1200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F128F0"/>
    <w:pPr>
      <w:spacing w:after="160" w:line="259" w:lineRule="auto"/>
    </w:pPr>
    <w:rPr>
      <w:rFonts w:ascii="Calibri" w:eastAsiaTheme="minorHAnsi" w:hAnsi="Calibri" w:cs="Calibri"/>
      <w:sz w:val="16"/>
      <w:szCs w:val="22"/>
    </w:rPr>
  </w:style>
  <w:style w:type="paragraph" w:styleId="Heading1">
    <w:name w:val="heading 1"/>
    <w:aliases w:val="Pocket"/>
    <w:basedOn w:val="Normal"/>
    <w:next w:val="Normal"/>
    <w:link w:val="Heading1Char"/>
    <w:qFormat/>
    <w:rsid w:val="00F128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128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128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128F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F128F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128F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128F0"/>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F128F0"/>
    <w:rPr>
      <w:rFonts w:ascii="Calibri" w:eastAsiaTheme="majorEastAsia" w:hAnsi="Calibri" w:cstheme="majorBidi"/>
      <w:b/>
      <w:iCs/>
      <w:sz w:val="26"/>
      <w:szCs w:val="22"/>
    </w:rPr>
  </w:style>
  <w:style w:type="character" w:customStyle="1" w:styleId="Style13ptBold">
    <w:name w:val="Style 13 pt Bold"/>
    <w:aliases w:val="Cite"/>
    <w:basedOn w:val="DefaultParagraphFont"/>
    <w:uiPriority w:val="5"/>
    <w:qFormat/>
    <w:rsid w:val="00F128F0"/>
    <w:rPr>
      <w:b/>
      <w:bCs/>
      <w:sz w:val="26"/>
      <w:u w:val="none"/>
    </w:rPr>
  </w:style>
  <w:style w:type="character" w:customStyle="1" w:styleId="StyleUnderline">
    <w:name w:val="Style Underline"/>
    <w:aliases w:val="Underline"/>
    <w:basedOn w:val="DefaultParagraphFont"/>
    <w:uiPriority w:val="6"/>
    <w:qFormat/>
    <w:rsid w:val="00F128F0"/>
    <w:rPr>
      <w:b w:val="0"/>
      <w:sz w:val="22"/>
      <w:u w:val="single"/>
    </w:rPr>
  </w:style>
  <w:style w:type="character" w:styleId="Emphasis">
    <w:name w:val="Emphasis"/>
    <w:basedOn w:val="DefaultParagraphFont"/>
    <w:uiPriority w:val="7"/>
    <w:qFormat/>
    <w:rsid w:val="00F128F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128F0"/>
    <w:rPr>
      <w:color w:val="auto"/>
      <w:u w:val="none"/>
    </w:rPr>
  </w:style>
  <w:style w:type="character" w:styleId="Hyperlink">
    <w:name w:val="Hyperlink"/>
    <w:basedOn w:val="DefaultParagraphFont"/>
    <w:uiPriority w:val="99"/>
    <w:unhideWhenUsed/>
    <w:rsid w:val="00F128F0"/>
    <w:rPr>
      <w:color w:val="auto"/>
      <w:u w:val="none"/>
    </w:rPr>
  </w:style>
  <w:style w:type="paragraph" w:styleId="DocumentMap">
    <w:name w:val="Document Map"/>
    <w:basedOn w:val="Normal"/>
    <w:link w:val="DocumentMapChar"/>
    <w:uiPriority w:val="99"/>
    <w:semiHidden/>
    <w:unhideWhenUsed/>
    <w:rsid w:val="00656B1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56B14"/>
    <w:rPr>
      <w:rFonts w:ascii="Lucida Grande" w:hAnsi="Lucida Grande" w:cs="Lucida Grande"/>
    </w:rPr>
  </w:style>
  <w:style w:type="paragraph" w:styleId="NormalWeb">
    <w:name w:val="Normal (Web)"/>
    <w:basedOn w:val="Normal"/>
    <w:uiPriority w:val="99"/>
    <w:unhideWhenUsed/>
    <w:rsid w:val="00787454"/>
    <w:pPr>
      <w:spacing w:before="100" w:beforeAutospacing="1" w:after="100" w:afterAutospacing="1" w:line="240" w:lineRule="auto"/>
    </w:pPr>
    <w:rPr>
      <w:rFonts w:ascii="Times New Roman" w:eastAsia="Times New Roman" w:hAnsi="Times New Roman" w:cs="Times New Roman"/>
      <w:sz w:val="24"/>
    </w:rPr>
  </w:style>
  <w:style w:type="character" w:styleId="Strong">
    <w:name w:val="Strong"/>
    <w:basedOn w:val="DefaultParagraphFont"/>
    <w:uiPriority w:val="22"/>
    <w:qFormat/>
    <w:rsid w:val="00115C30"/>
    <w:rPr>
      <w:b/>
      <w:bCs/>
    </w:rPr>
  </w:style>
  <w:style w:type="paragraph" w:styleId="ListParagraph">
    <w:name w:val="List Paragraph"/>
    <w:basedOn w:val="Normal"/>
    <w:uiPriority w:val="34"/>
    <w:qFormat/>
    <w:rsid w:val="00190A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heguardian.com/us-news/2015/dec/06/illegal-immigrant-label-offensive-wrong-activists-say" TargetMode="External"/><Relationship Id="rId299" Type="http://schemas.openxmlformats.org/officeDocument/2006/relationships/hyperlink" Target="https://www.usatoday.com/story/news/world/2018/02/23/america-no-longer-nation-immigrants-uscis-says/366207002/" TargetMode="External"/><Relationship Id="rId21" Type="http://schemas.openxmlformats.org/officeDocument/2006/relationships/hyperlink" Target="http://publiceditor.blogs.nytimes.com/2012/09/26/immigration-reporter-julia-prestons-views-on-illegal-immigrant/" TargetMode="External"/><Relationship Id="rId63" Type="http://schemas.openxmlformats.org/officeDocument/2006/relationships/hyperlink" Target="http://www.aljazeera.com/blogs/editors-blog/2015/08/al-jazeera-mediterranean-migrants-150820082226309.html" TargetMode="External"/><Relationship Id="rId159" Type="http://schemas.openxmlformats.org/officeDocument/2006/relationships/hyperlink" Target="http://www.theatlantic.com/politics/archive/2013/05/new-la-times-ban-illegal-immigrant-puts-everybody-else-spot/315687/" TargetMode="External"/><Relationship Id="rId170" Type="http://schemas.openxmlformats.org/officeDocument/2006/relationships/hyperlink" Target="http://www.slate.com/articles/podcasts/lexicon_valley/2012/11/illegal_vs_undocumented_the_debate_over_immigration_language_on_lexicon.html" TargetMode="External"/><Relationship Id="rId226" Type="http://schemas.openxmlformats.org/officeDocument/2006/relationships/hyperlink" Target="https://www.bbc.com/news/magazine-34061097" TargetMode="External"/><Relationship Id="rId268" Type="http://schemas.openxmlformats.org/officeDocument/2006/relationships/hyperlink" Target="http://jrs.oxfordjournals.org/content/27/2/309.extract" TargetMode="External"/><Relationship Id="rId32" Type="http://schemas.openxmlformats.org/officeDocument/2006/relationships/hyperlink" Target="http://www.bbc.co.uk/programmes/p030bn5m" TargetMode="External"/><Relationship Id="rId74" Type="http://schemas.openxmlformats.org/officeDocument/2006/relationships/hyperlink" Target="http://www.migrantsrights.org.uk/migration-pulse/2015/al-jazeera-will-not-say-mediterranean-migrants-we-should" TargetMode="External"/><Relationship Id="rId128" Type="http://schemas.openxmlformats.org/officeDocument/2006/relationships/hyperlink" Target="http://ideas.time.com/2012/09/21/immigration-debate-the-problem-with-the-word-illegal/" TargetMode="External"/><Relationship Id="rId5" Type="http://schemas.openxmlformats.org/officeDocument/2006/relationships/numbering" Target="numbering.xml"/><Relationship Id="rId181" Type="http://schemas.openxmlformats.org/officeDocument/2006/relationships/hyperlink" Target="http://www.hrw.org/news/2014/06/24/dispatches-why-we-should-outlaw-illegal" TargetMode="External"/><Relationship Id="rId237" Type="http://schemas.openxmlformats.org/officeDocument/2006/relationships/hyperlink" Target="http://www.theguardian.com/global-development-professionals-network/2015/mar/13/white-people-expats-immigrants-migration" TargetMode="External"/><Relationship Id="rId279" Type="http://schemas.openxmlformats.org/officeDocument/2006/relationships/hyperlink" Target="https://www.uni-trier.de/fileadmin/fb2/ANG/Linguistik/Stubbs/stubbs-1997-whorfs-children.pdf" TargetMode="External"/><Relationship Id="rId43" Type="http://schemas.openxmlformats.org/officeDocument/2006/relationships/hyperlink" Target="http://jrs.oxfordjournals.org/content/27/2/309.extract" TargetMode="External"/><Relationship Id="rId139" Type="http://schemas.openxmlformats.org/officeDocument/2006/relationships/hyperlink" Target="http://www.merriam-webster.com/dictionary/illegal" TargetMode="External"/><Relationship Id="rId290" Type="http://schemas.openxmlformats.org/officeDocument/2006/relationships/hyperlink" Target="https://secure.ssa.gov/apps10/poms.nsf/lnx/0110211420" TargetMode="External"/><Relationship Id="rId85" Type="http://schemas.openxmlformats.org/officeDocument/2006/relationships/hyperlink" Target="http://www.unhcr.org/pages/49da0e466.html" TargetMode="External"/><Relationship Id="rId150" Type="http://schemas.openxmlformats.org/officeDocument/2006/relationships/hyperlink" Target="https://en.wikipedia.org/wiki/Straw_man" TargetMode="External"/><Relationship Id="rId192" Type="http://schemas.openxmlformats.org/officeDocument/2006/relationships/hyperlink" Target="https://indigenousfoundations.arts.ubc.ca/terminology/" TargetMode="External"/><Relationship Id="rId206" Type="http://schemas.openxmlformats.org/officeDocument/2006/relationships/hyperlink" Target="https://www.change.org/p/request-bbc-use-the-correct-term-refugee-crisis-instead-of-migrant-crisis" TargetMode="External"/><Relationship Id="rId248" Type="http://schemas.openxmlformats.org/officeDocument/2006/relationships/hyperlink" Target="https://www.usatoday.com/story/news/nation/2014/09/16/voices-gomez-migration/15131251/" TargetMode="External"/><Relationship Id="rId12" Type="http://schemas.openxmlformats.org/officeDocument/2006/relationships/hyperlink" Target="http://time.com/4405217/trump-political-correctness-obama/" TargetMode="External"/><Relationship Id="rId108" Type="http://schemas.openxmlformats.org/officeDocument/2006/relationships/hyperlink" Target="https://www.colorlines.com/content/journalist-resources" TargetMode="External"/><Relationship Id="rId54" Type="http://schemas.openxmlformats.org/officeDocument/2006/relationships/hyperlink" Target="https://econtent.hogrefe.com/doi/full/10.1027/1864-9335/a000312" TargetMode="External"/><Relationship Id="rId96" Type="http://schemas.openxmlformats.org/officeDocument/2006/relationships/hyperlink" Target="http://www.dhs.gov/definition-terms" TargetMode="External"/><Relationship Id="rId161" Type="http://schemas.openxmlformats.org/officeDocument/2006/relationships/hyperlink" Target="https://pjmedia.com/trending/2016/05/13/trump-supporter-authors-op-ed-calling-immigrants-pests-and-vermin/" TargetMode="External"/><Relationship Id="rId217" Type="http://schemas.openxmlformats.org/officeDocument/2006/relationships/hyperlink" Target="https://www.theguardian.com/global-development/2015/jun/18/59m-people-displaced-war-violence-persecution-says-un" TargetMode="External"/><Relationship Id="rId6" Type="http://schemas.openxmlformats.org/officeDocument/2006/relationships/styles" Target="styles.xml"/><Relationship Id="rId238" Type="http://schemas.openxmlformats.org/officeDocument/2006/relationships/hyperlink" Target="http://jrs.oxfordjournals.org/content/27/2/309.extract" TargetMode="External"/><Relationship Id="rId259" Type="http://schemas.openxmlformats.org/officeDocument/2006/relationships/hyperlink" Target="http://www.aljazeera.com/blogs/editors-blog/2015/08/al-jazeera-mediterranean-migrants-150820082226309.html" TargetMode="External"/><Relationship Id="rId23" Type="http://schemas.openxmlformats.org/officeDocument/2006/relationships/hyperlink" Target="http://immigration.procon.org/view.answers.php?questionID=769" TargetMode="External"/><Relationship Id="rId119" Type="http://schemas.openxmlformats.org/officeDocument/2006/relationships/hyperlink" Target="http://www.huffingtonpost.com/entry/there-is-no-illegal-immigrant-crisis_us_57acc15ae4b0ae60ff01fed2" TargetMode="External"/><Relationship Id="rId270" Type="http://schemas.openxmlformats.org/officeDocument/2006/relationships/hyperlink" Target="http://www.migrantsrights.org.uk/migration-pulse/2015/al-jazeera-will-not-say-mediterranean-migrants-we-should" TargetMode="External"/><Relationship Id="rId291" Type="http://schemas.openxmlformats.org/officeDocument/2006/relationships/hyperlink" Target="https://www.dhs.gov/visa-waiver-program%3E" TargetMode="External"/><Relationship Id="rId44" Type="http://schemas.openxmlformats.org/officeDocument/2006/relationships/hyperlink" Target="https://twitter.com/karlremarks/status/600966598250344448?lang=en-gb" TargetMode="External"/><Relationship Id="rId65" Type="http://schemas.openxmlformats.org/officeDocument/2006/relationships/hyperlink" Target="http://www.unhchr.ch/Huridocda/Huridoca.nsf/TestFrame/e696166bf66373f3c12566180046b9c6" TargetMode="External"/><Relationship Id="rId86" Type="http://schemas.openxmlformats.org/officeDocument/2006/relationships/hyperlink" Target="http://www.migrationobservatory.ox.ac.uk/reports/migration-news" TargetMode="External"/><Relationship Id="rId130" Type="http://schemas.openxmlformats.org/officeDocument/2006/relationships/hyperlink" Target="http://www.poynter.org/2013/ap-changes-style-on-illegal-immigrant/209045/" TargetMode="External"/><Relationship Id="rId151" Type="http://schemas.openxmlformats.org/officeDocument/2006/relationships/hyperlink" Target="http://www.politifact.com/truth-o-meter/statements/2016/oct/12/donald-trump/trump-ive-been-proven-right-about-clinton-wanting-/" TargetMode="External"/><Relationship Id="rId172" Type="http://schemas.openxmlformats.org/officeDocument/2006/relationships/hyperlink" Target="http://www.nytimes.com/2007/10/28/opinion/28sun4.html" TargetMode="External"/><Relationship Id="rId193" Type="http://schemas.openxmlformats.org/officeDocument/2006/relationships/hyperlink" Target="https://www.thoughtco.com/avoid-these-five-racial-terms-2834959" TargetMode="External"/><Relationship Id="rId207" Type="http://schemas.openxmlformats.org/officeDocument/2006/relationships/hyperlink" Target="http://www.nytimes.com/2015/08/26/world/europe/a-21st-century-migrants-checklist-water-shelter-smartphone.html" TargetMode="External"/><Relationship Id="rId228" Type="http://schemas.openxmlformats.org/officeDocument/2006/relationships/hyperlink" Target="http://blogs.channel4.com/lindsey-hilsum-on-international-affairs/migrants-refugees-word/5487" TargetMode="External"/><Relationship Id="rId249" Type="http://schemas.openxmlformats.org/officeDocument/2006/relationships/hyperlink" Target="https://themennonite.org/feature/ive-stopped-saying-nation-immigrants/" TargetMode="External"/><Relationship Id="rId13" Type="http://schemas.openxmlformats.org/officeDocument/2006/relationships/hyperlink" Target="https://www.globaldetentionproject.org/smoke-screens-is-there-a-correlation-between-migration-euphemisms-and-the-language-of-detention" TargetMode="External"/><Relationship Id="rId109" Type="http://schemas.openxmlformats.org/officeDocument/2006/relationships/hyperlink" Target="https://www.teenvogue.com/story/why-you-shouldnt-use-the-term-illegals" TargetMode="External"/><Relationship Id="rId260" Type="http://schemas.openxmlformats.org/officeDocument/2006/relationships/hyperlink" Target="https://www.washingtonpost.com/news/worldviews/wp/2015/08/24/is-it-time-to-ditch-the-word-migrant/" TargetMode="External"/><Relationship Id="rId281" Type="http://schemas.openxmlformats.org/officeDocument/2006/relationships/hyperlink" Target="https://www.uni-trier.de/fileadmin/fb2/ANG/Linguistik/Stubbs/stubbs-1997-whorfs-children.pdf" TargetMode="External"/><Relationship Id="rId34" Type="http://schemas.openxmlformats.org/officeDocument/2006/relationships/hyperlink" Target="http://www.aljazeera.com/blogs/editors-blog/2015/08/al-jazeera-mediterranean-migrants-150820082226309.html" TargetMode="External"/><Relationship Id="rId55" Type="http://schemas.openxmlformats.org/officeDocument/2006/relationships/hyperlink" Target="https://econtent.hogrefe.com/doi/full/10.1027/1864-9335/a000312" TargetMode="External"/><Relationship Id="rId76" Type="http://schemas.openxmlformats.org/officeDocument/2006/relationships/hyperlink" Target="http://www.bbc.co.uk/news/uk-32716735" TargetMode="External"/><Relationship Id="rId97" Type="http://schemas.openxmlformats.org/officeDocument/2006/relationships/hyperlink" Target="http://www.immigrationpolicy.org/just-facts/who-and-where-dreamers-are-revised-estimates" TargetMode="External"/><Relationship Id="rId120" Type="http://schemas.openxmlformats.org/officeDocument/2006/relationships/hyperlink" Target="http://www.huffingtonpost.com/entry/illegal-immigrant-does-not-equal-violent-criminal_us_57be3cc5e4b06384eb3e27ef" TargetMode="External"/><Relationship Id="rId141" Type="http://schemas.openxmlformats.org/officeDocument/2006/relationships/hyperlink" Target="http://www.haaretz.com/jewish/the-jewish-film-that-history-overlooked-1.408306" TargetMode="External"/><Relationship Id="rId7" Type="http://schemas.openxmlformats.org/officeDocument/2006/relationships/settings" Target="settings.xml"/><Relationship Id="rId162" Type="http://schemas.openxmlformats.org/officeDocument/2006/relationships/hyperlink" Target="http://mediamatters.org/video/2006/04/11/savage-warned-us-politicians-not-to-take-to-the/135380" TargetMode="External"/><Relationship Id="rId183" Type="http://schemas.openxmlformats.org/officeDocument/2006/relationships/hyperlink" Target="http://blog.ap.org/2013/04/02/illegal-immigrant-no-more/%20%20http:/articles.latimes.com/2013/may/01/local/la-me-rr-la-times-guidelines-immigration-20130501" TargetMode="External"/><Relationship Id="rId218" Type="http://schemas.openxmlformats.org/officeDocument/2006/relationships/hyperlink" Target="http://www.aljazeera.com/blogs/editors-blog/2015/08/al-jazeera-mediterranean-migrants-150820082226309.html" TargetMode="External"/><Relationship Id="rId239" Type="http://schemas.openxmlformats.org/officeDocument/2006/relationships/hyperlink" Target="https://twitter.com/karlremarks/status/600966598250344448?lang=en-gb" TargetMode="External"/><Relationship Id="rId250" Type="http://schemas.openxmlformats.org/officeDocument/2006/relationships/hyperlink" Target="https://www.huffingtonpost.com/joshua-adams/we-need-to-stop-saying-we_b_11120884.html" TargetMode="External"/><Relationship Id="rId271" Type="http://schemas.openxmlformats.org/officeDocument/2006/relationships/hyperlink" Target="http://www.unhcr.org/55df0e556.html" TargetMode="External"/><Relationship Id="rId292" Type="http://schemas.openxmlformats.org/officeDocument/2006/relationships/hyperlink" Target="http://www.unesco.org/new/en/social-and-human-sciences/themes/international-migration/glossary/asylum-seeker/" TargetMode="External"/><Relationship Id="rId24" Type="http://schemas.openxmlformats.org/officeDocument/2006/relationships/hyperlink" Target="https://doi.org/10.1215/08992363-10-3-577" TargetMode="External"/><Relationship Id="rId45" Type="http://schemas.openxmlformats.org/officeDocument/2006/relationships/hyperlink" Target="http://www.migrantsrights.org.uk/migration-pulse/2015/al-jazeera-will-not-say-mediterranean-migrants-we-should" TargetMode="External"/><Relationship Id="rId66" Type="http://schemas.openxmlformats.org/officeDocument/2006/relationships/hyperlink" Target="http://www.unhcr.org/pages/49da0e466.html" TargetMode="External"/><Relationship Id="rId87" Type="http://schemas.openxmlformats.org/officeDocument/2006/relationships/hyperlink" Target="http://www.hrw.org/news/2014/06/24/dispatches-why-we-should-outlaw-illegal" TargetMode="External"/><Relationship Id="rId110" Type="http://schemas.openxmlformats.org/officeDocument/2006/relationships/hyperlink" Target="https://www.nationalreview.com/2012/06/illegal-immigrant-racial-slur-ian-tuttle/" TargetMode="External"/><Relationship Id="rId131" Type="http://schemas.openxmlformats.org/officeDocument/2006/relationships/hyperlink" Target="http://www.theatlantic.com/politics/archive/2013/05/new-la-times-ban-illegal-immigrant-puts-everybody-else-spot/315687/" TargetMode="External"/><Relationship Id="rId152" Type="http://schemas.openxmlformats.org/officeDocument/2006/relationships/hyperlink" Target="http://blogs.findlaw.com/blotter/2014/07/is-illegal-immigration-a-crime-improper-entry-v-unlawful-presence.html" TargetMode="External"/><Relationship Id="rId173" Type="http://schemas.openxmlformats.org/officeDocument/2006/relationships/hyperlink" Target="https://www.bbc.com/news/magazine-34061097" TargetMode="External"/><Relationship Id="rId194" Type="http://schemas.openxmlformats.org/officeDocument/2006/relationships/hyperlink" Target="https://www.seeker.com/should-you-say-native-american-or-american-indian-2004656587.html" TargetMode="External"/><Relationship Id="rId208" Type="http://schemas.openxmlformats.org/officeDocument/2006/relationships/hyperlink" Target="http://www.vox.com/2015/9/5/9265501/refugee-crisis-europe-syria" TargetMode="External"/><Relationship Id="rId229" Type="http://schemas.openxmlformats.org/officeDocument/2006/relationships/hyperlink" Target="http://www.aljazeera.com/blogs/editors-blog/2015/08/al-jazeera-mediterranean-migrants-150820082226309.html" TargetMode="External"/><Relationship Id="rId240" Type="http://schemas.openxmlformats.org/officeDocument/2006/relationships/hyperlink" Target="http://www.migrantsrights.org.uk/migration-pulse/2015/al-jazeera-will-not-say-mediterranean-migrants-we-should" TargetMode="External"/><Relationship Id="rId261" Type="http://schemas.openxmlformats.org/officeDocument/2006/relationships/hyperlink" Target="http://www.unhchr.ch/Huridocda/Huridoca.nsf/TestFrame/e696166bf66373f3c12566180046b9c6" TargetMode="External"/><Relationship Id="rId14" Type="http://schemas.openxmlformats.org/officeDocument/2006/relationships/hyperlink" Target="http://citeseerx.ist.psu.edu/viewdoc/download?doi=10.1.1.582.8182&amp;rep=rep1&amp;type=pdf" TargetMode="External"/><Relationship Id="rId35" Type="http://schemas.openxmlformats.org/officeDocument/2006/relationships/hyperlink" Target="https://www.washingtonpost.com/news/worldviews/wp/2015/08/24/is-it-time-to-ditch-the-word-migrant/" TargetMode="External"/><Relationship Id="rId56" Type="http://schemas.openxmlformats.org/officeDocument/2006/relationships/hyperlink" Target="https://www.gla.ac.uk/media/media_404384_en.pdf" TargetMode="External"/><Relationship Id="rId77" Type="http://schemas.openxmlformats.org/officeDocument/2006/relationships/hyperlink" Target="http://www.dhs.gov/definition-terms" TargetMode="External"/><Relationship Id="rId100" Type="http://schemas.openxmlformats.org/officeDocument/2006/relationships/hyperlink" Target="https://www.muni.org/Departments/Mayor/FirstLady/Pages/Default.aspx" TargetMode="External"/><Relationship Id="rId282" Type="http://schemas.openxmlformats.org/officeDocument/2006/relationships/hyperlink" Target="https://www.uni-trier.de/fileadmin/fb2/ANG/Linguistik/Stubbs/stubbs-1997-whorfs-children.pdf" TargetMode="External"/><Relationship Id="rId8" Type="http://schemas.openxmlformats.org/officeDocument/2006/relationships/webSettings" Target="webSettings.xml"/><Relationship Id="rId98" Type="http://schemas.openxmlformats.org/officeDocument/2006/relationships/hyperlink" Target="https://www.vox.com/policy-and-politics/2017/12/29/16504272/chain-migration-family-how-trump-end" TargetMode="External"/><Relationship Id="rId121" Type="http://schemas.openxmlformats.org/officeDocument/2006/relationships/hyperlink" Target="http://www.huffingtonpost.com/entry/illegal-immigrant-does-not-equal-violent-criminal_us_57be3cc5e4b06384eb3e27ef" TargetMode="External"/><Relationship Id="rId142" Type="http://schemas.openxmlformats.org/officeDocument/2006/relationships/hyperlink" Target="http://www.slate.com/articles/podcasts/lexicon_valley/2012/11/illegal_vs_undocumented_the_debate_over_immigration_language_on_lexicon.html" TargetMode="External"/><Relationship Id="rId163" Type="http://schemas.openxmlformats.org/officeDocument/2006/relationships/hyperlink" Target="http://crooksandliars.com/2015/05/crowd-applauds-woman-calling-immigrants" TargetMode="External"/><Relationship Id="rId184" Type="http://schemas.openxmlformats.org/officeDocument/2006/relationships/hyperlink" Target="http://www.theguardian.com/global-development-professionals-network/2015/mar/13/white-people-expats-immigrants-migration" TargetMode="External"/><Relationship Id="rId219" Type="http://schemas.openxmlformats.org/officeDocument/2006/relationships/hyperlink" Target="http://www.unesco.org/most/migration/glossary_migrants.htm" TargetMode="External"/><Relationship Id="rId230" Type="http://schemas.openxmlformats.org/officeDocument/2006/relationships/hyperlink" Target="https://www.washingtonpost.com/news/worldviews/wp/2015/08/24/is-it-time-to-ditch-the-word-migrant/" TargetMode="External"/><Relationship Id="rId251" Type="http://schemas.openxmlformats.org/officeDocument/2006/relationships/hyperlink" Target="https://www.cbc.ca/news/canada/manitoba/what-s-in-a-name-indian-native-aboriginal-or-indigenous-1.2784518" TargetMode="External"/><Relationship Id="rId25" Type="http://schemas.openxmlformats.org/officeDocument/2006/relationships/hyperlink" Target="https://www.federalpay.org/employees/occupations/general-attorney" TargetMode="External"/><Relationship Id="rId46" Type="http://schemas.openxmlformats.org/officeDocument/2006/relationships/hyperlink" Target="http://www.unhcr.org/55df0e556.html" TargetMode="External"/><Relationship Id="rId67" Type="http://schemas.openxmlformats.org/officeDocument/2006/relationships/hyperlink" Target="http://www.migrationobservatory.ox.ac.uk/reports/migration-news" TargetMode="External"/><Relationship Id="rId272" Type="http://schemas.openxmlformats.org/officeDocument/2006/relationships/hyperlink" Target="http://www.bbc.co.uk/news/uk-32716735" TargetMode="External"/><Relationship Id="rId293" Type="http://schemas.openxmlformats.org/officeDocument/2006/relationships/hyperlink" Target="https://www.washingtonpost.com/news/made-by-history/wp/2018/02/01/why-immigration-advocates-must-take-back-the-term-chain-migration/?utm_term=.df222e09c831" TargetMode="External"/><Relationship Id="rId88" Type="http://schemas.openxmlformats.org/officeDocument/2006/relationships/hyperlink" Target="http://www.migrationobservatory.ox.ac.uk/reports/migration-news" TargetMode="External"/><Relationship Id="rId111" Type="http://schemas.openxmlformats.org/officeDocument/2006/relationships/hyperlink" Target="https://www.aljazeera.com/indepth/opinion/2013/04/201347111531424247.html" TargetMode="External"/><Relationship Id="rId132" Type="http://schemas.openxmlformats.org/officeDocument/2006/relationships/hyperlink" Target="http://www.nytimes.com/2013/04/24/business/media/the-times-shifts-on-illegal-immigrant-but-doesnt-ban-the-use.html?pagewanted=all" TargetMode="External"/><Relationship Id="rId153" Type="http://schemas.openxmlformats.org/officeDocument/2006/relationships/hyperlink" Target="http://www.legalmatch.com/law-library/article/heroin-state-and-federal-penalties.html" TargetMode="External"/><Relationship Id="rId174" Type="http://schemas.openxmlformats.org/officeDocument/2006/relationships/hyperlink" Target="http://www.bbc.co.uk/programmes/p030bn5m" TargetMode="External"/><Relationship Id="rId195" Type="http://schemas.openxmlformats.org/officeDocument/2006/relationships/hyperlink" Target="https://www.vox.com/2015/9/14/9319695/refugee-migrant-difference" TargetMode="External"/><Relationship Id="rId209" Type="http://schemas.openxmlformats.org/officeDocument/2006/relationships/hyperlink" Target="http://www.dawn.com/news/1204683" TargetMode="External"/><Relationship Id="rId220" Type="http://schemas.openxmlformats.org/officeDocument/2006/relationships/hyperlink" Target="http://www.theguardian.com/global-development/2015/apr/24/katie-hopkins-cockroach-migrants-denounced-united-nations-human-rights-commissioner" TargetMode="External"/><Relationship Id="rId241" Type="http://schemas.openxmlformats.org/officeDocument/2006/relationships/hyperlink" Target="http://www.unhcr.org/55df0e556.html" TargetMode="External"/><Relationship Id="rId15" Type="http://schemas.openxmlformats.org/officeDocument/2006/relationships/hyperlink" Target="https://www.languagemagazine.com/congress-considers-native-american-language-bills/" TargetMode="External"/><Relationship Id="rId36" Type="http://schemas.openxmlformats.org/officeDocument/2006/relationships/hyperlink" Target="http://www.unhchr.ch/Huridocda/Huridoca.nsf/TestFrame/e696166bf66373f3c12566180046b9c6" TargetMode="External"/><Relationship Id="rId57" Type="http://schemas.openxmlformats.org/officeDocument/2006/relationships/hyperlink" Target="https://www.gla.ac.uk/media/media_404384_en.pdf" TargetMode="External"/><Relationship Id="rId262" Type="http://schemas.openxmlformats.org/officeDocument/2006/relationships/hyperlink" Target="http://www.unhcr.org/pages/49da0e466.html" TargetMode="External"/><Relationship Id="rId283" Type="http://schemas.openxmlformats.org/officeDocument/2006/relationships/hyperlink" Target="http://www.adelinotorres.com/filosofia/Against%20Postmodernism.pdf%20)//rsb" TargetMode="External"/><Relationship Id="rId78" Type="http://schemas.openxmlformats.org/officeDocument/2006/relationships/hyperlink" Target="http://www.immigrationpolicy.org/just-facts/who-and-where-dreamers-are-revised-estimates" TargetMode="External"/><Relationship Id="rId99" Type="http://schemas.openxmlformats.org/officeDocument/2006/relationships/hyperlink" Target="https://www.huffingtonpost.com/entry/how-chain-migration-enriched-donald-trumps-life_us_5a32a81ee4b00dbbcb5ba69a" TargetMode="External"/><Relationship Id="rId101" Type="http://schemas.openxmlformats.org/officeDocument/2006/relationships/hyperlink" Target="http://www.ijrcenter.org/refugee-law/" TargetMode="External"/><Relationship Id="rId122" Type="http://schemas.openxmlformats.org/officeDocument/2006/relationships/hyperlink" Target="https://en.wikipedia.org/wiki/Straw_man" TargetMode="External"/><Relationship Id="rId143" Type="http://schemas.openxmlformats.org/officeDocument/2006/relationships/hyperlink" Target="http://www.newyorker.com/news/daily-comment/should-i-use-the-term-illegal-immigrant" TargetMode="External"/><Relationship Id="rId164" Type="http://schemas.openxmlformats.org/officeDocument/2006/relationships/hyperlink" Target="https://www.c-span.org/video/?c4537174/gop-crowd-applauds-calling-immigrants-rats-roaches" TargetMode="External"/><Relationship Id="rId185" Type="http://schemas.openxmlformats.org/officeDocument/2006/relationships/hyperlink" Target="http://jrs.oxfordjournals.org/content/27/2/309.extract" TargetMode="External"/><Relationship Id="rId9" Type="http://schemas.openxmlformats.org/officeDocument/2006/relationships/hyperlink" Target="https://www.huffingtonpost.com/dr-jim-taylor/is-the-anger-in-american_b_592844.html" TargetMode="External"/><Relationship Id="rId210" Type="http://schemas.openxmlformats.org/officeDocument/2006/relationships/hyperlink" Target="http://www.telegraph.co.uk/news/worldnews/europe/11847750/The-Britain-bashers-moral-outrage-will-not-solve-this-migration-crisis.html" TargetMode="External"/><Relationship Id="rId26" Type="http://schemas.openxmlformats.org/officeDocument/2006/relationships/hyperlink" Target="https://www.federalpay.org/employees/social-security-administration" TargetMode="External"/><Relationship Id="rId231" Type="http://schemas.openxmlformats.org/officeDocument/2006/relationships/hyperlink" Target="http://www.unhchr.ch/Huridocda/Huridoca.nsf/TestFrame/e696166bf66373f3c12566180046b9c6" TargetMode="External"/><Relationship Id="rId252" Type="http://schemas.openxmlformats.org/officeDocument/2006/relationships/hyperlink" Target="https://www-jstor-org.proxy.lib.umich.edu/stable/pdf/656518.pdf?refreqid=excelsior%3Addf87ad8bf47ff19b0fc4479ba8de785" TargetMode="External"/><Relationship Id="rId273" Type="http://schemas.openxmlformats.org/officeDocument/2006/relationships/hyperlink" Target="http://www.dhs.gov/definition-terms" TargetMode="External"/><Relationship Id="rId294" Type="http://schemas.openxmlformats.org/officeDocument/2006/relationships/hyperlink" Target="https://www.huffingtonpost.com/tim-giago/the-name-indian-and-polit_1_b_67593.html" TargetMode="External"/><Relationship Id="rId47" Type="http://schemas.openxmlformats.org/officeDocument/2006/relationships/hyperlink" Target="http://www.bbc.co.uk/news/uk-32716735" TargetMode="External"/><Relationship Id="rId68" Type="http://schemas.openxmlformats.org/officeDocument/2006/relationships/hyperlink" Target="http://www.hrw.org/news/2014/06/24/dispatches-why-we-should-outlaw-illegal" TargetMode="External"/><Relationship Id="rId89" Type="http://schemas.openxmlformats.org/officeDocument/2006/relationships/hyperlink" Target="http://blog.ap.org/2013/04/02/illegal-immigrant-no-more/%20%20http:/articles.latimes.com/2013/may/01/local/la-me-rr-la-times-guidelines-immigration-20130501" TargetMode="External"/><Relationship Id="rId112" Type="http://schemas.openxmlformats.org/officeDocument/2006/relationships/hyperlink" Target="https://www.huffingtonpost.com/entry/the-language-of-illegal-immigration_us_58076b62e4b00483d3b5cdba" TargetMode="External"/><Relationship Id="rId133" Type="http://schemas.openxmlformats.org/officeDocument/2006/relationships/hyperlink" Target="https://pjmedia.com/trending/2016/05/13/trump-supporter-authors-op-ed-calling-immigrants-pests-and-vermin/" TargetMode="External"/><Relationship Id="rId154" Type="http://schemas.openxmlformats.org/officeDocument/2006/relationships/hyperlink" Target="https://www.supremecourt.gov/opinions/11pdf/11-182b5e1.pdf" TargetMode="External"/><Relationship Id="rId175" Type="http://schemas.openxmlformats.org/officeDocument/2006/relationships/hyperlink" Target="http://blogs.channel4.com/lindsey-hilsum-on-international-affairs/migrants-refugees-word/5487" TargetMode="External"/><Relationship Id="rId196" Type="http://schemas.openxmlformats.org/officeDocument/2006/relationships/hyperlink" Target="http://www.vox.com/2015/9/4/9258149/syria-refugee-humanitarian-intervention" TargetMode="External"/><Relationship Id="rId200" Type="http://schemas.openxmlformats.org/officeDocument/2006/relationships/hyperlink" Target="http://www.vox.com/2015/9/5/9265501/refugee-crisis-europe-syria" TargetMode="External"/><Relationship Id="rId16" Type="http://schemas.openxmlformats.org/officeDocument/2006/relationships/hyperlink" Target="https://www.tandfonline.com/doi/pdf/10.1080/00131857.2017.1279879?needAccess=true" TargetMode="External"/><Relationship Id="rId221" Type="http://schemas.openxmlformats.org/officeDocument/2006/relationships/hyperlink" Target="https://twitter.com/trillingual/status/600283860644065280" TargetMode="External"/><Relationship Id="rId242" Type="http://schemas.openxmlformats.org/officeDocument/2006/relationships/hyperlink" Target="http://www.bbc.co.uk/news/uk-32716735" TargetMode="External"/><Relationship Id="rId263" Type="http://schemas.openxmlformats.org/officeDocument/2006/relationships/hyperlink" Target="http://www.migrationobservatory.ox.ac.uk/reports/migration-news" TargetMode="External"/><Relationship Id="rId284" Type="http://schemas.openxmlformats.org/officeDocument/2006/relationships/hyperlink" Target="http://www.pbs.org/wgbh/roadshow/fts/bismarck_200504A16.html" TargetMode="External"/><Relationship Id="rId37" Type="http://schemas.openxmlformats.org/officeDocument/2006/relationships/hyperlink" Target="http://www.unhcr.org/pages/49da0e466.html" TargetMode="External"/><Relationship Id="rId58" Type="http://schemas.openxmlformats.org/officeDocument/2006/relationships/hyperlink" Target="https://www-cambridge-org.proxy.lib.umich.edu/core/services/aop-cambridge-core/content/view/D584BF7D47A01F85043A5D1F7626678A/S1355514600010683a.pdf/mental_health_of_refugees_and_asylumseekers.pdf" TargetMode="External"/><Relationship Id="rId79" Type="http://schemas.openxmlformats.org/officeDocument/2006/relationships/hyperlink" Target="https://www.bbc.com/news/magazine-34061097" TargetMode="External"/><Relationship Id="rId102" Type="http://schemas.openxmlformats.org/officeDocument/2006/relationships/hyperlink" Target="https://www.humansandnature.org/robin-bronen" TargetMode="External"/><Relationship Id="rId123" Type="http://schemas.openxmlformats.org/officeDocument/2006/relationships/hyperlink" Target="http://www.politifact.com/truth-o-meter/statements/2016/oct/12/donald-trump/trump-ive-been-proven-right-about-clinton-wanting-/" TargetMode="External"/><Relationship Id="rId144" Type="http://schemas.openxmlformats.org/officeDocument/2006/relationships/hyperlink" Target="http://www.nytimes.com/2007/10/28/opinion/28sun4.html" TargetMode="External"/><Relationship Id="rId90" Type="http://schemas.openxmlformats.org/officeDocument/2006/relationships/hyperlink" Target="http://www.theguardian.com/global-development-professionals-network/2015/mar/13/white-people-expats-immigrants-migration" TargetMode="External"/><Relationship Id="rId165" Type="http://schemas.openxmlformats.org/officeDocument/2006/relationships/hyperlink" Target="https://theconservativetreehouse.com/2014/06/09/about-that-moat-tens-of-thousands-of-illegal-aliens-swarm-across-u-s-border-due-to-obamas-enticement/" TargetMode="External"/><Relationship Id="rId186" Type="http://schemas.openxmlformats.org/officeDocument/2006/relationships/hyperlink" Target="https://twitter.com/karlremarks/status/600966598250344448?lang=en-gb" TargetMode="External"/><Relationship Id="rId211" Type="http://schemas.openxmlformats.org/officeDocument/2006/relationships/hyperlink" Target="https://www.theguardian.com/commentisfree/2015/aug/28/migrants-people-refugees-humanity)(Shiv" TargetMode="External"/><Relationship Id="rId232" Type="http://schemas.openxmlformats.org/officeDocument/2006/relationships/hyperlink" Target="http://www.unhcr.org/pages/49da0e466.html" TargetMode="External"/><Relationship Id="rId253" Type="http://schemas.openxmlformats.org/officeDocument/2006/relationships/hyperlink" Target="https://www.washingtonpost.com/news/worldviews/wp/2015/07/30/why-the-language-we-use-to-talk-about-refugees-matters-so-much/?utm_term=.90adefc8e113)//AS" TargetMode="External"/><Relationship Id="rId274" Type="http://schemas.openxmlformats.org/officeDocument/2006/relationships/hyperlink" Target="http://www.immigrationpolicy.org/just-facts/who-and-where-dreamers-are-revised-estimates" TargetMode="External"/><Relationship Id="rId295" Type="http://schemas.openxmlformats.org/officeDocument/2006/relationships/hyperlink" Target="http://www.slate.com/articles/news_and_politics/explainer/2004/09/american_indian_vs_native_american.html" TargetMode="External"/><Relationship Id="rId27" Type="http://schemas.openxmlformats.org/officeDocument/2006/relationships/hyperlink" Target="http://www.sandiegouniontribune.com/sdut-anchor-babies-is-hate-speech-2007aug24-story.html" TargetMode="External"/><Relationship Id="rId48" Type="http://schemas.openxmlformats.org/officeDocument/2006/relationships/hyperlink" Target="http://www.dhs.gov/definition-terms" TargetMode="External"/><Relationship Id="rId69" Type="http://schemas.openxmlformats.org/officeDocument/2006/relationships/hyperlink" Target="http://www.migrationobservatory.ox.ac.uk/reports/migration-news" TargetMode="External"/><Relationship Id="rId113" Type="http://schemas.openxmlformats.org/officeDocument/2006/relationships/hyperlink" Target="https://nacla.org/blog/2013/5/1/i-word-i-deed" TargetMode="External"/><Relationship Id="rId134" Type="http://schemas.openxmlformats.org/officeDocument/2006/relationships/hyperlink" Target="http://mediamatters.org/video/2006/04/11/savage-warned-us-politicians-not-to-take-to-the/135380" TargetMode="External"/><Relationship Id="rId80" Type="http://schemas.openxmlformats.org/officeDocument/2006/relationships/hyperlink" Target="http://www.bbc.co.uk/programmes/p030bn5m" TargetMode="External"/><Relationship Id="rId155" Type="http://schemas.openxmlformats.org/officeDocument/2006/relationships/hyperlink" Target="https://twitter.com/joseiswriting" TargetMode="External"/><Relationship Id="rId176" Type="http://schemas.openxmlformats.org/officeDocument/2006/relationships/hyperlink" Target="http://www.aljazeera.com/blogs/editors-blog/2015/08/al-jazeera-mediterranean-migrants-150820082226309.html" TargetMode="External"/><Relationship Id="rId197" Type="http://schemas.openxmlformats.org/officeDocument/2006/relationships/hyperlink" Target="http://www.aljazeera.com/blogs/editors-blog/2015/08/al-jazeera-mediterranean-migrants-150820082226309.html" TargetMode="External"/><Relationship Id="rId201" Type="http://schemas.openxmlformats.org/officeDocument/2006/relationships/hyperlink" Target="http://www.dawn.com/news/1204683" TargetMode="External"/><Relationship Id="rId222" Type="http://schemas.openxmlformats.org/officeDocument/2006/relationships/hyperlink" Target="http://www.telegraph.co.uk/news/worldnews/europe/germany/11790915/Germany-warns-Balkans-migrants-of-deportation.html" TargetMode="External"/><Relationship Id="rId243" Type="http://schemas.openxmlformats.org/officeDocument/2006/relationships/hyperlink" Target="http://www.dhs.gov/definition-terms" TargetMode="External"/><Relationship Id="rId264" Type="http://schemas.openxmlformats.org/officeDocument/2006/relationships/hyperlink" Target="http://www.hrw.org/news/2014/06/24/dispatches-why-we-should-outlaw-illegal" TargetMode="External"/><Relationship Id="rId285" Type="http://schemas.openxmlformats.org/officeDocument/2006/relationships/hyperlink" Target="https://www.irs.gov/individuals/international-taxpayers/immigration-terms-and-definitions-involving-aliens" TargetMode="External"/><Relationship Id="rId17" Type="http://schemas.openxmlformats.org/officeDocument/2006/relationships/hyperlink" Target="https://www.tandfonline.com/doi/pdf/10.1080/00131857.2017.1279879?needAccess=true" TargetMode="External"/><Relationship Id="rId38" Type="http://schemas.openxmlformats.org/officeDocument/2006/relationships/hyperlink" Target="http://www.migrationobservatory.ox.ac.uk/reports/migration-news" TargetMode="External"/><Relationship Id="rId59" Type="http://schemas.openxmlformats.org/officeDocument/2006/relationships/hyperlink" Target="https://econtent.hogrefe.com/doi/full/10.1027/1864-9335/a000312" TargetMode="External"/><Relationship Id="rId103" Type="http://schemas.openxmlformats.org/officeDocument/2006/relationships/hyperlink" Target="http://www.unhcr.org/uk/news/latest/2016/11/581f52dc4/frequently-asked-questions-climate-change-disaster-displacement.html" TargetMode="External"/><Relationship Id="rId124" Type="http://schemas.openxmlformats.org/officeDocument/2006/relationships/hyperlink" Target="http://blogs.findlaw.com/blotter/2014/07/is-illegal-immigration-a-crime-improper-entry-v-unlawful-presence.html" TargetMode="External"/><Relationship Id="rId70" Type="http://schemas.openxmlformats.org/officeDocument/2006/relationships/hyperlink" Target="http://blog.ap.org/2013/04/02/illegal-immigrant-no-more/%20%20http:/articles.latimes.com/2013/may/01/local/la-me-rr-la-times-guidelines-immigration-20130501" TargetMode="External"/><Relationship Id="rId91" Type="http://schemas.openxmlformats.org/officeDocument/2006/relationships/hyperlink" Target="http://jrs.oxfordjournals.org/content/27/2/309.extract" TargetMode="External"/><Relationship Id="rId145" Type="http://schemas.openxmlformats.org/officeDocument/2006/relationships/hyperlink" Target="http://www.scribd.com/doc/108590424/I-Word-Statement" TargetMode="External"/><Relationship Id="rId166" Type="http://schemas.openxmlformats.org/officeDocument/2006/relationships/hyperlink" Target="http://mediamatters.org/research/2010/02/05/why-does-fox-choose-to-use-loaded-term-illegals/160123" TargetMode="External"/><Relationship Id="rId187" Type="http://schemas.openxmlformats.org/officeDocument/2006/relationships/hyperlink" Target="http://www.migrantsrights.org.uk/migration-pulse/2015/al-jazeera-will-not-say-mediterranean-migrants-we-should" TargetMode="External"/><Relationship Id="rId1" Type="http://schemas.openxmlformats.org/officeDocument/2006/relationships/customXml" Target="../customXml/item1.xml"/><Relationship Id="rId212" Type="http://schemas.openxmlformats.org/officeDocument/2006/relationships/hyperlink" Target="https://www.theguardian.com/uk-news/2015/aug/09/african-migrants-threaten-eu-standard-living-philip-hammond" TargetMode="External"/><Relationship Id="rId233" Type="http://schemas.openxmlformats.org/officeDocument/2006/relationships/hyperlink" Target="http://www.migrationobservatory.ox.ac.uk/reports/migration-news" TargetMode="External"/><Relationship Id="rId254" Type="http://schemas.openxmlformats.org/officeDocument/2006/relationships/hyperlink" Target="https://inews.co.uk/news/politics/ukip-using-refugee-crisis-dirty-word-tap-deprived-communities-labour-mp-warns/)//AS" TargetMode="External"/><Relationship Id="rId28" Type="http://schemas.openxmlformats.org/officeDocument/2006/relationships/hyperlink" Target="https://www.realclearpolitics.com/articles/2007/07/hate_in_the_immigration_debate.html" TargetMode="External"/><Relationship Id="rId49" Type="http://schemas.openxmlformats.org/officeDocument/2006/relationships/hyperlink" Target="http://www.immigrationpolicy.org/just-facts/who-and-where-dreamers-are-revised-estimates" TargetMode="External"/><Relationship Id="rId114" Type="http://schemas.openxmlformats.org/officeDocument/2006/relationships/hyperlink" Target="https://www.cnn.com/2012/07/05/opinion/garcia-illegal-immigrants" TargetMode="External"/><Relationship Id="rId275" Type="http://schemas.openxmlformats.org/officeDocument/2006/relationships/hyperlink" Target="https://www.uni-trier.de/fileadmin/fb2/ANG/Linguistik/Stubbs/stubbs-1997-whorfs-children.pdf" TargetMode="External"/><Relationship Id="rId296" Type="http://schemas.openxmlformats.org/officeDocument/2006/relationships/hyperlink" Target="https://www.thoughtco.com/avoid-these-five-racial-terms-2834959" TargetMode="External"/><Relationship Id="rId300" Type="http://schemas.openxmlformats.org/officeDocument/2006/relationships/hyperlink" Target="https://www.bbc.com/news/magazine-34061097)//AS" TargetMode="External"/><Relationship Id="rId60" Type="http://schemas.openxmlformats.org/officeDocument/2006/relationships/hyperlink" Target="https://www.bbc.com/news/magazine-34061097" TargetMode="External"/><Relationship Id="rId81" Type="http://schemas.openxmlformats.org/officeDocument/2006/relationships/hyperlink" Target="http://blogs.channel4.com/lindsey-hilsum-on-international-affairs/migrants-refugees-word/5487" TargetMode="External"/><Relationship Id="rId135" Type="http://schemas.openxmlformats.org/officeDocument/2006/relationships/hyperlink" Target="http://crooksandliars.com/2015/05/crowd-applauds-woman-calling-immigrants" TargetMode="External"/><Relationship Id="rId156" Type="http://schemas.openxmlformats.org/officeDocument/2006/relationships/hyperlink" Target="http://ideas.time.com/2012/09/21/immigration-debate-the-problem-with-the-word-illegal/" TargetMode="External"/><Relationship Id="rId177" Type="http://schemas.openxmlformats.org/officeDocument/2006/relationships/hyperlink" Target="https://www.washingtonpost.com/news/worldviews/wp/2015/08/24/is-it-time-to-ditch-the-word-migrant/" TargetMode="External"/><Relationship Id="rId198" Type="http://schemas.openxmlformats.org/officeDocument/2006/relationships/hyperlink" Target="https://www.change.org/p/request-bbc-use-the-correct-term-refugee-crisis-instead-of-migrant-crisis" TargetMode="External"/><Relationship Id="rId202" Type="http://schemas.openxmlformats.org/officeDocument/2006/relationships/hyperlink" Target="http://www.telegraph.co.uk/news/worldnews/europe/11847750/The-Britain-bashers-moral-outrage-will-not-solve-this-migration-crisis.html" TargetMode="External"/><Relationship Id="rId223" Type="http://schemas.openxmlformats.org/officeDocument/2006/relationships/hyperlink" Target="http://www.migrantsrights.org.uk/migration-pulse/2015/al-jazeera-will-not-say-mediterranean-migrants-we-should" TargetMode="External"/><Relationship Id="rId244" Type="http://schemas.openxmlformats.org/officeDocument/2006/relationships/hyperlink" Target="http://www.immigrationpolicy.org/just-facts/who-and-where-dreamers-are-revised-estimates" TargetMode="External"/><Relationship Id="rId18" Type="http://schemas.openxmlformats.org/officeDocument/2006/relationships/hyperlink" Target="https://www.tandfonline.com/doi/pdf/10.1080/00131857.2017.1279879?needAccess=true" TargetMode="External"/><Relationship Id="rId39" Type="http://schemas.openxmlformats.org/officeDocument/2006/relationships/hyperlink" Target="http://www.hrw.org/news/2014/06/24/dispatches-why-we-should-outlaw-illegal" TargetMode="External"/><Relationship Id="rId265" Type="http://schemas.openxmlformats.org/officeDocument/2006/relationships/hyperlink" Target="http://www.migrationobservatory.ox.ac.uk/reports/migration-news" TargetMode="External"/><Relationship Id="rId286" Type="http://schemas.openxmlformats.org/officeDocument/2006/relationships/hyperlink" Target="https://www.uscis.gov/us-citizenship/citizenship-through-parents" TargetMode="External"/><Relationship Id="rId50" Type="http://schemas.openxmlformats.org/officeDocument/2006/relationships/hyperlink" Target="http://journal.media-culture.org.au/0210/Clyne.php" TargetMode="External"/><Relationship Id="rId104" Type="http://schemas.openxmlformats.org/officeDocument/2006/relationships/hyperlink" Target="https://www.pri.org/stories/2016-07-12/rising-seas-are-washing-away-two-us-towns-how-theyre-responding-matter-faith" TargetMode="External"/><Relationship Id="rId125" Type="http://schemas.openxmlformats.org/officeDocument/2006/relationships/hyperlink" Target="http://www.legalmatch.com/law-library/article/heroin-state-and-federal-penalties.html" TargetMode="External"/><Relationship Id="rId146" Type="http://schemas.openxmlformats.org/officeDocument/2006/relationships/hyperlink" Target="https://www.theguardian.com/us-news/2015/nov/20/daca-dreamers-undocumented-immigrants-republicans" TargetMode="External"/><Relationship Id="rId167" Type="http://schemas.openxmlformats.org/officeDocument/2006/relationships/hyperlink" Target="http://www.merriam-webster.com/dictionary/illegal" TargetMode="External"/><Relationship Id="rId188" Type="http://schemas.openxmlformats.org/officeDocument/2006/relationships/hyperlink" Target="http://www.unhcr.org/55df0e556.html" TargetMode="External"/><Relationship Id="rId71" Type="http://schemas.openxmlformats.org/officeDocument/2006/relationships/hyperlink" Target="http://www.theguardian.com/global-development-professionals-network/2015/mar/13/white-people-expats-immigrants-migration" TargetMode="External"/><Relationship Id="rId92" Type="http://schemas.openxmlformats.org/officeDocument/2006/relationships/hyperlink" Target="https://twitter.com/karlremarks/status/600966598250344448?lang=en-gb" TargetMode="External"/><Relationship Id="rId213" Type="http://schemas.openxmlformats.org/officeDocument/2006/relationships/hyperlink" Target="https://www.theguardian.com/uk-news/2015/jul/30/david-cameron-migrant-swarm-language-condemned" TargetMode="External"/><Relationship Id="rId234" Type="http://schemas.openxmlformats.org/officeDocument/2006/relationships/hyperlink" Target="http://www.hrw.org/news/2014/06/24/dispatches-why-we-should-outlaw-illegal" TargetMode="External"/><Relationship Id="rId2" Type="http://schemas.openxmlformats.org/officeDocument/2006/relationships/customXml" Target="../customXml/item2.xml"/><Relationship Id="rId29" Type="http://schemas.openxmlformats.org/officeDocument/2006/relationships/hyperlink" Target="http://scholarship.law.berkeley.edu/blrlj/vol22/iss2/1" TargetMode="External"/><Relationship Id="rId255" Type="http://schemas.openxmlformats.org/officeDocument/2006/relationships/hyperlink" Target="https://www.bbc.com/news/magazine-34061097)//AS" TargetMode="External"/><Relationship Id="rId276" Type="http://schemas.openxmlformats.org/officeDocument/2006/relationships/hyperlink" Target="https://www.uni-trier.de/fileadmin/fb2/ANG/Linguistik/Stubbs/stubbs-1997-whorfs-children.pdf" TargetMode="External"/><Relationship Id="rId297" Type="http://schemas.openxmlformats.org/officeDocument/2006/relationships/hyperlink" Target="https://www.thoughtco.com/avoid-these-five-racial-terms-2834959" TargetMode="External"/><Relationship Id="rId40" Type="http://schemas.openxmlformats.org/officeDocument/2006/relationships/hyperlink" Target="http://www.migrationobservatory.ox.ac.uk/reports/migration-news" TargetMode="External"/><Relationship Id="rId115" Type="http://schemas.openxmlformats.org/officeDocument/2006/relationships/hyperlink" Target="https://www.washingtonpost.com/news/morning-mix/wp/2017/02/09/when-trump-says-illegals-immigrant-advocates-recoil-he-would-have-been-all-right-in-1970/?utm_term=.79b91dbc4d4d" TargetMode="External"/><Relationship Id="rId136" Type="http://schemas.openxmlformats.org/officeDocument/2006/relationships/hyperlink" Target="https://www.c-span.org/video/?c4537174/gop-crowd-applauds-calling-immigrants-rats-roaches" TargetMode="External"/><Relationship Id="rId157" Type="http://schemas.openxmlformats.org/officeDocument/2006/relationships/hyperlink" Target="http://www.nytimes.com/2015/08/23/magazine/the-unwelcome-return-of-illegals.html" TargetMode="External"/><Relationship Id="rId178" Type="http://schemas.openxmlformats.org/officeDocument/2006/relationships/hyperlink" Target="http://www.unhchr.ch/Huridocda/Huridoca.nsf/TestFrame/e696166bf66373f3c12566180046b9c6" TargetMode="External"/><Relationship Id="rId301" Type="http://schemas.openxmlformats.org/officeDocument/2006/relationships/fontTable" Target="fontTable.xml"/><Relationship Id="rId61" Type="http://schemas.openxmlformats.org/officeDocument/2006/relationships/hyperlink" Target="http://www.bbc.co.uk/programmes/p030bn5m" TargetMode="External"/><Relationship Id="rId82" Type="http://schemas.openxmlformats.org/officeDocument/2006/relationships/hyperlink" Target="http://www.aljazeera.com/blogs/editors-blog/2015/08/al-jazeera-mediterranean-migrants-150820082226309.html" TargetMode="External"/><Relationship Id="rId199" Type="http://schemas.openxmlformats.org/officeDocument/2006/relationships/hyperlink" Target="http://www.nytimes.com/2015/08/26/world/europe/a-21st-century-migrants-checklist-water-shelter-smartphone.html" TargetMode="External"/><Relationship Id="rId203" Type="http://schemas.openxmlformats.org/officeDocument/2006/relationships/hyperlink" Target="https://www.vox.com/2015/9/14/9319695/refugee-migrant-difference" TargetMode="External"/><Relationship Id="rId19" Type="http://schemas.openxmlformats.org/officeDocument/2006/relationships/hyperlink" Target="https://www.forbes.com/sites/realspin/2014/03/13/5-ways-the-government-keeps-native-americans-in-poverty/" TargetMode="External"/><Relationship Id="rId224" Type="http://schemas.openxmlformats.org/officeDocument/2006/relationships/hyperlink" Target="http://www.theguardian.com/world/2015/jul/25/eurotunnel-normal-channel-tunnel-services-resume-after-migrant-activity" TargetMode="External"/><Relationship Id="rId245" Type="http://schemas.openxmlformats.org/officeDocument/2006/relationships/hyperlink" Target="https://www.aljazeera.com/indepth/opinion/2015/08/refugees-terminology-matters-150831091756282.html" TargetMode="External"/><Relationship Id="rId266" Type="http://schemas.openxmlformats.org/officeDocument/2006/relationships/hyperlink" Target="http://blog.ap.org/2013/04/02/illegal-immigrant-no-more/%20%20http:/articles.latimes.com/2013/may/01/local/la-me-rr-la-times-guidelines-immigration-20130501" TargetMode="External"/><Relationship Id="rId287" Type="http://schemas.openxmlformats.org/officeDocument/2006/relationships/hyperlink" Target="http://www.uscis.gov/working-united-states/permanent-workers" TargetMode="External"/><Relationship Id="rId30" Type="http://schemas.openxmlformats.org/officeDocument/2006/relationships/hyperlink" Target="https://www.gla.ac.uk/media/media_404384_en.pdf" TargetMode="External"/><Relationship Id="rId105" Type="http://schemas.openxmlformats.org/officeDocument/2006/relationships/hyperlink" Target="https://www.theguardian.com/global/2009/apr/17/alaska-migration-climate-change" TargetMode="External"/><Relationship Id="rId126" Type="http://schemas.openxmlformats.org/officeDocument/2006/relationships/hyperlink" Target="https://www.supremecourt.gov/opinions/11pdf/11-182b5e1.pdf" TargetMode="External"/><Relationship Id="rId147" Type="http://schemas.openxmlformats.org/officeDocument/2006/relationships/hyperlink" Target="http://www.huffingtonpost.com/entry/there-is-no-illegal-immigrant-crisis_us_57acc15ae4b0ae60ff01fed2" TargetMode="External"/><Relationship Id="rId168" Type="http://schemas.openxmlformats.org/officeDocument/2006/relationships/hyperlink" Target="http://people.ischool.berkeley.edu/~nunberg/aliens.html" TargetMode="External"/><Relationship Id="rId51" Type="http://schemas.openxmlformats.org/officeDocument/2006/relationships/hyperlink" Target="https://www.gla.ac.uk/media/media_404384_en.pdf" TargetMode="External"/><Relationship Id="rId72" Type="http://schemas.openxmlformats.org/officeDocument/2006/relationships/hyperlink" Target="http://jrs.oxfordjournals.org/content/27/2/309.extract" TargetMode="External"/><Relationship Id="rId93" Type="http://schemas.openxmlformats.org/officeDocument/2006/relationships/hyperlink" Target="http://www.migrantsrights.org.uk/migration-pulse/2015/al-jazeera-will-not-say-mediterranean-migrants-we-should" TargetMode="External"/><Relationship Id="rId189" Type="http://schemas.openxmlformats.org/officeDocument/2006/relationships/hyperlink" Target="http://www.bbc.co.uk/news/uk-32716735" TargetMode="External"/><Relationship Id="rId3" Type="http://schemas.openxmlformats.org/officeDocument/2006/relationships/customXml" Target="../customXml/item3.xml"/><Relationship Id="rId214" Type="http://schemas.openxmlformats.org/officeDocument/2006/relationships/hyperlink" Target="http://www.aljazeera.com/blogs/editors-blog/2015/08/al-jazeera-mediterranean-migrants-150820082226309.html" TargetMode="External"/><Relationship Id="rId235" Type="http://schemas.openxmlformats.org/officeDocument/2006/relationships/hyperlink" Target="http://www.migrationobservatory.ox.ac.uk/reports/migration-news" TargetMode="External"/><Relationship Id="rId256" Type="http://schemas.openxmlformats.org/officeDocument/2006/relationships/hyperlink" Target="https://www.bbc.com/news/magazine-34061097" TargetMode="External"/><Relationship Id="rId277" Type="http://schemas.openxmlformats.org/officeDocument/2006/relationships/hyperlink" Target="https://www.uni-trier.de/fileadmin/fb2/ANG/Linguistik/Stubbs/stubbs-1997-whorfs-children.pdf" TargetMode="External"/><Relationship Id="rId298" Type="http://schemas.openxmlformats.org/officeDocument/2006/relationships/hyperlink" Target="https://www.theguardian.com/commentisfree/2018/mar/02/america-nation-immigrants-uscis-deleted" TargetMode="External"/><Relationship Id="rId116" Type="http://schemas.openxmlformats.org/officeDocument/2006/relationships/hyperlink" Target="http://www.huffingtonpost.com/david-leopold/ap-illegal-immigrant_b_3006392.html" TargetMode="External"/><Relationship Id="rId137" Type="http://schemas.openxmlformats.org/officeDocument/2006/relationships/hyperlink" Target="https://theconservativetreehouse.com/2014/06/09/about-that-moat-tens-of-thousands-of-illegal-aliens-swarm-across-u-s-border-due-to-obamas-enticement/" TargetMode="External"/><Relationship Id="rId158" Type="http://schemas.openxmlformats.org/officeDocument/2006/relationships/hyperlink" Target="http://www.poynter.org/2013/ap-changes-style-on-illegal-immigrant/209045/" TargetMode="External"/><Relationship Id="rId302" Type="http://schemas.openxmlformats.org/officeDocument/2006/relationships/theme" Target="theme/theme1.xml"/><Relationship Id="rId20" Type="http://schemas.openxmlformats.org/officeDocument/2006/relationships/hyperlink" Target="http://people.ischool.berkeley.edu/~nunberg/aliens.html" TargetMode="External"/><Relationship Id="rId41" Type="http://schemas.openxmlformats.org/officeDocument/2006/relationships/hyperlink" Target="http://blog.ap.org/2013/04/02/illegal-immigrant-no-more/%20%20http:/articles.latimes.com/2013/may/01/local/la-me-rr-la-times-guidelines-immigration-20130501" TargetMode="External"/><Relationship Id="rId62" Type="http://schemas.openxmlformats.org/officeDocument/2006/relationships/hyperlink" Target="http://blogs.channel4.com/lindsey-hilsum-on-international-affairs/migrants-refugees-word/5487" TargetMode="External"/><Relationship Id="rId83" Type="http://schemas.openxmlformats.org/officeDocument/2006/relationships/hyperlink" Target="https://www.washingtonpost.com/news/worldviews/wp/2015/08/24/is-it-time-to-ditch-the-word-migrant/" TargetMode="External"/><Relationship Id="rId179" Type="http://schemas.openxmlformats.org/officeDocument/2006/relationships/hyperlink" Target="http://www.unhcr.org/pages/49da0e466.html" TargetMode="External"/><Relationship Id="rId190" Type="http://schemas.openxmlformats.org/officeDocument/2006/relationships/hyperlink" Target="http://www.dhs.gov/definition-terms" TargetMode="External"/><Relationship Id="rId204" Type="http://schemas.openxmlformats.org/officeDocument/2006/relationships/hyperlink" Target="http://www.vox.com/2015/9/4/9258149/syria-refugee-humanitarian-intervention" TargetMode="External"/><Relationship Id="rId225" Type="http://schemas.openxmlformats.org/officeDocument/2006/relationships/hyperlink" Target="http://www.theguardian.com/uk-news/2015/aug/09/african-migrants-threaten-eu-standard-living-philip-hammond" TargetMode="External"/><Relationship Id="rId246" Type="http://schemas.openxmlformats.org/officeDocument/2006/relationships/hyperlink" Target="https://www.aljazeera.com/blogs/editors-blog/2015/08/al-jazeera-mediterranean-migrants-150820082226309.html" TargetMode="External"/><Relationship Id="rId267" Type="http://schemas.openxmlformats.org/officeDocument/2006/relationships/hyperlink" Target="http://www.theguardian.com/global-development-professionals-network/2015/mar/13/white-people-expats-immigrants-migration" TargetMode="External"/><Relationship Id="rId288" Type="http://schemas.openxmlformats.org/officeDocument/2006/relationships/hyperlink" Target="https://www.irs.gov/node/10486" TargetMode="External"/><Relationship Id="rId106" Type="http://schemas.openxmlformats.org/officeDocument/2006/relationships/hyperlink" Target="https://schott.blogs.nytimes.com/2009/04/27/climigration/?mcubz=1&amp;_r=0" TargetMode="External"/><Relationship Id="rId127" Type="http://schemas.openxmlformats.org/officeDocument/2006/relationships/hyperlink" Target="https://twitter.com/joseiswriting" TargetMode="External"/><Relationship Id="rId10" Type="http://schemas.openxmlformats.org/officeDocument/2006/relationships/hyperlink" Target="https://www.washingtonpost.com/opinions/bad-debate-behavior-shows-we-have-lost-the-art-of-discourse/2016/10/09/915fdc14-8cbd-11e6-875e-2c1bfe943b66_story.html?utm_term=.d6c4f1782bb6" TargetMode="External"/><Relationship Id="rId31" Type="http://schemas.openxmlformats.org/officeDocument/2006/relationships/hyperlink" Target="https://www.bbc.com/news/magazine-34061097" TargetMode="External"/><Relationship Id="rId52" Type="http://schemas.openxmlformats.org/officeDocument/2006/relationships/hyperlink" Target="https://www.gla.ac.uk/media/media_404384_en.pdf" TargetMode="External"/><Relationship Id="rId73" Type="http://schemas.openxmlformats.org/officeDocument/2006/relationships/hyperlink" Target="https://twitter.com/karlremarks/status/600966598250344448?lang=en-gb" TargetMode="External"/><Relationship Id="rId94" Type="http://schemas.openxmlformats.org/officeDocument/2006/relationships/hyperlink" Target="http://www.unhcr.org/55df0e556.html" TargetMode="External"/><Relationship Id="rId148" Type="http://schemas.openxmlformats.org/officeDocument/2006/relationships/hyperlink" Target="http://www.huffingtonpost.com/entry/illegal-immigrant-does-not-equal-violent-criminal_us_57be3cc5e4b06384eb3e27ef" TargetMode="External"/><Relationship Id="rId169" Type="http://schemas.openxmlformats.org/officeDocument/2006/relationships/hyperlink" Target="http://www.haaretz.com/jewish/the-jewish-film-that-history-overlooked-1.408306" TargetMode="External"/><Relationship Id="rId4" Type="http://schemas.openxmlformats.org/officeDocument/2006/relationships/customXml" Target="../customXml/item4.xml"/><Relationship Id="rId180" Type="http://schemas.openxmlformats.org/officeDocument/2006/relationships/hyperlink" Target="http://www.migrationobservatory.ox.ac.uk/reports/migration-news" TargetMode="External"/><Relationship Id="rId215" Type="http://schemas.openxmlformats.org/officeDocument/2006/relationships/hyperlink" Target="https://www.theguardian.com/media/newspapers" TargetMode="External"/><Relationship Id="rId236" Type="http://schemas.openxmlformats.org/officeDocument/2006/relationships/hyperlink" Target="http://blog.ap.org/2013/04/02/illegal-immigrant-no-more/%20%20http:/articles.latimes.com/2013/may/01/local/la-me-rr-la-times-guidelines-immigration-20130501" TargetMode="External"/><Relationship Id="rId257" Type="http://schemas.openxmlformats.org/officeDocument/2006/relationships/hyperlink" Target="http://www.bbc.co.uk/programmes/p030bn5m" TargetMode="External"/><Relationship Id="rId278" Type="http://schemas.openxmlformats.org/officeDocument/2006/relationships/hyperlink" Target="https://www.uni-trier.de/fileadmin/fb2/ANG/Linguistik/Stubbs/stubbs-1997-whorfs-children.pdf" TargetMode="External"/><Relationship Id="rId42" Type="http://schemas.openxmlformats.org/officeDocument/2006/relationships/hyperlink" Target="http://www.theguardian.com/global-development-professionals-network/2015/mar/13/white-people-expats-immigrants-migration" TargetMode="External"/><Relationship Id="rId84" Type="http://schemas.openxmlformats.org/officeDocument/2006/relationships/hyperlink" Target="http://www.unhchr.ch/Huridocda/Huridoca.nsf/TestFrame/e696166bf66373f3c12566180046b9c6" TargetMode="External"/><Relationship Id="rId138" Type="http://schemas.openxmlformats.org/officeDocument/2006/relationships/hyperlink" Target="http://mediamatters.org/research/2010/02/05/why-does-fox-choose-to-use-loaded-term-illegals/160123" TargetMode="External"/><Relationship Id="rId191" Type="http://schemas.openxmlformats.org/officeDocument/2006/relationships/hyperlink" Target="http://www.immigrationpolicy.org/just-facts/who-and-where-dreamers-are-revised-estimates" TargetMode="External"/><Relationship Id="rId205" Type="http://schemas.openxmlformats.org/officeDocument/2006/relationships/hyperlink" Target="http://www.aljazeera.com/blogs/editors-blog/2015/08/al-jazeera-mediterranean-migrants-150820082226309.html" TargetMode="External"/><Relationship Id="rId247" Type="http://schemas.openxmlformats.org/officeDocument/2006/relationships/hyperlink" Target="https://qz.com/1200479/congress-debates-daca-and-immigration-the-psychology-that-makes-america-a-nation-of-immigrants/" TargetMode="External"/><Relationship Id="rId107" Type="http://schemas.openxmlformats.org/officeDocument/2006/relationships/hyperlink" Target="http://www.ocf.berkeley.edu/~marto/avantguard.htm//)(SuShiv)" TargetMode="External"/><Relationship Id="rId289" Type="http://schemas.openxmlformats.org/officeDocument/2006/relationships/hyperlink" Target="http://www.state.gov/travel/" TargetMode="External"/><Relationship Id="rId11" Type="http://schemas.openxmlformats.org/officeDocument/2006/relationships/hyperlink" Target="https://www.scientificamerican.com/article/why-words-matter-what-cognitive-science-says-about-prohibiting-certain-terms/" TargetMode="External"/><Relationship Id="rId53" Type="http://schemas.openxmlformats.org/officeDocument/2006/relationships/hyperlink" Target="https://www.gla.ac.uk/media/media_404384_en.pdf" TargetMode="External"/><Relationship Id="rId149" Type="http://schemas.openxmlformats.org/officeDocument/2006/relationships/hyperlink" Target="http://www.huffingtonpost.com/entry/illegal-immigrant-does-not-equal-violent-criminal_us_57be3cc5e4b06384eb3e27ef" TargetMode="External"/><Relationship Id="rId95" Type="http://schemas.openxmlformats.org/officeDocument/2006/relationships/hyperlink" Target="http://www.bbc.co.uk/news/uk-32716735" TargetMode="External"/><Relationship Id="rId160" Type="http://schemas.openxmlformats.org/officeDocument/2006/relationships/hyperlink" Target="http://www.nytimes.com/2013/04/24/business/media/the-times-shifts-on-illegal-immigrant-but-doesnt-ban-the-use.html?pagewanted=all" TargetMode="External"/><Relationship Id="rId216" Type="http://schemas.openxmlformats.org/officeDocument/2006/relationships/hyperlink" Target="http://www.express.co.uk/news/uk/600739/Britain-migrants-eight-million" TargetMode="External"/><Relationship Id="rId258" Type="http://schemas.openxmlformats.org/officeDocument/2006/relationships/hyperlink" Target="http://blogs.channel4.com/lindsey-hilsum-on-international-affairs/migrants-refugees-word/5487" TargetMode="External"/><Relationship Id="rId22" Type="http://schemas.openxmlformats.org/officeDocument/2006/relationships/hyperlink" Target="http://www.nytimes.com/2015/08/23/magazine/the-unwelcome-return-of-illegals.html" TargetMode="External"/><Relationship Id="rId64" Type="http://schemas.openxmlformats.org/officeDocument/2006/relationships/hyperlink" Target="https://www.washingtonpost.com/news/worldviews/wp/2015/08/24/is-it-time-to-ditch-the-word-migrant/" TargetMode="External"/><Relationship Id="rId118" Type="http://schemas.openxmlformats.org/officeDocument/2006/relationships/hyperlink" Target="https://www.amnesty.org.uk/blogs/yes-minister-it-human-rights-issue/stop-saying-illegal-immigrants" TargetMode="External"/><Relationship Id="rId171" Type="http://schemas.openxmlformats.org/officeDocument/2006/relationships/hyperlink" Target="http://www.newyorker.com/news/daily-comment/should-i-use-the-term-illegal-immigrant" TargetMode="External"/><Relationship Id="rId227" Type="http://schemas.openxmlformats.org/officeDocument/2006/relationships/hyperlink" Target="http://www.bbc.co.uk/programmes/p030bn5m" TargetMode="External"/><Relationship Id="rId269" Type="http://schemas.openxmlformats.org/officeDocument/2006/relationships/hyperlink" Target="https://twitter.com/karlremarks/status/600966598250344448?lang=en-gb" TargetMode="External"/><Relationship Id="rId33" Type="http://schemas.openxmlformats.org/officeDocument/2006/relationships/hyperlink" Target="http://blogs.channel4.com/lindsey-hilsum-on-international-affairs/migrants-refugees-word/5487" TargetMode="External"/><Relationship Id="rId129" Type="http://schemas.openxmlformats.org/officeDocument/2006/relationships/hyperlink" Target="http://www.nytimes.com/2015/08/23/magazine/the-unwelcome-return-of-illegals.html" TargetMode="External"/><Relationship Id="rId280" Type="http://schemas.openxmlformats.org/officeDocument/2006/relationships/hyperlink" Target="https://www.uni-trier.de/fileadmin/fb2/ANG/Linguistik/Stubbs/stubbs-1997-whorfs-children.pdf" TargetMode="External"/><Relationship Id="rId75" Type="http://schemas.openxmlformats.org/officeDocument/2006/relationships/hyperlink" Target="http://www.unhcr.org/55df0e556.html" TargetMode="External"/><Relationship Id="rId140" Type="http://schemas.openxmlformats.org/officeDocument/2006/relationships/hyperlink" Target="http://people.ischool.berkeley.edu/~nunberg/aliens.html" TargetMode="External"/><Relationship Id="rId182" Type="http://schemas.openxmlformats.org/officeDocument/2006/relationships/hyperlink" Target="http://www.migrationobservatory.ox.ac.uk/reports/migration-new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ar%20Sandh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68F0AA3-E48C-C446-B974-DA874EDB91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C:\Users\Amar Sandhu\AppData\Roaming\Microsoft\Templates\Debate.dotm</Template>
  <TotalTime>1</TotalTime>
  <Pages>206</Pages>
  <Words>119432</Words>
  <Characters>680765</Characters>
  <Application>Microsoft Office Word</Application>
  <DocSecurity>0</DocSecurity>
  <Lines>5673</Lines>
  <Paragraphs>1597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798600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Shunta Jordan</cp:lastModifiedBy>
  <cp:revision>2</cp:revision>
  <dcterms:created xsi:type="dcterms:W3CDTF">2018-07-14T19:27:00Z</dcterms:created>
  <dcterms:modified xsi:type="dcterms:W3CDTF">2018-07-14T19:27:00Z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