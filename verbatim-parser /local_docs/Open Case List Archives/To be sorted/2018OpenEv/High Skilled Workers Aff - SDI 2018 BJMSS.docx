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D490E" w:rsidP="005D490E">
      <w:pPr>
        <w:pStyle w:val="Heading1"/>
      </w:pPr>
      <w:r>
        <w:t xml:space="preserve">High Skilled Workers Affirmative </w:t>
      </w:r>
    </w:p>
    <w:p w:rsidR="00595DE0" w:rsidRDefault="00595DE0" w:rsidP="00595DE0">
      <w:pPr>
        <w:pStyle w:val="Heading2"/>
      </w:pPr>
      <w:r>
        <w:t xml:space="preserve">Notes </w:t>
      </w:r>
    </w:p>
    <w:p w:rsidR="00D14E6D" w:rsidRDefault="00D14E6D" w:rsidP="00D14E6D">
      <w:pPr>
        <w:pStyle w:val="Heading3"/>
      </w:pPr>
      <w:r>
        <w:t>Various Categories for EB Visas</w:t>
      </w:r>
    </w:p>
    <w:p w:rsidR="00D14E6D" w:rsidRPr="00D14E6D" w:rsidRDefault="00D14E6D" w:rsidP="00D14E6D">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D14E6D" w:rsidRPr="00D14E6D" w:rsidRDefault="00D14E6D" w:rsidP="00D14E6D">
      <w:r>
        <w:t xml:space="preserve">The remaining 15 percent of LPR visas are awarded under five employment based preference categories, which are subject to an annual total cap: </w:t>
      </w:r>
      <w:r>
        <w:br/>
        <w:t xml:space="preserve">• First, priority workers. </w:t>
      </w:r>
      <w:r>
        <w:br/>
        <w:t xml:space="preserve">• Second, professionals with advanced degrees or aliens of exceptional ability. </w:t>
      </w:r>
      <w:r>
        <w:br/>
        <w:t xml:space="preserve">• Third, skilled workers, professionals, and unskilled workers. </w:t>
      </w:r>
      <w:r>
        <w:br/>
        <w:t xml:space="preserve">• Fourth, certain special immigrants. </w:t>
      </w:r>
      <w:r>
        <w:br/>
        <w:t>• Fifth, employment creation (investors).51</w:t>
      </w:r>
    </w:p>
    <w:p w:rsidR="00595DE0" w:rsidRDefault="00595DE0" w:rsidP="004C6310">
      <w:pPr>
        <w:pStyle w:val="Heading3"/>
      </w:pPr>
      <w:r>
        <w:t>Status of EB Visas and the per-country cap</w:t>
      </w:r>
    </w:p>
    <w:p w:rsidR="00595DE0" w:rsidRPr="00595DE0" w:rsidRDefault="00595DE0" w:rsidP="00595DE0">
      <w:pPr>
        <w:rPr>
          <w:sz w:val="14"/>
        </w:rPr>
      </w:pPr>
      <w:r w:rsidRPr="002D1B83">
        <w:rPr>
          <w:rStyle w:val="Style13ptBold"/>
        </w:rPr>
        <w:t>NATIONAL FOUNDATION FOR AMERICAN POLICY 2007</w:t>
      </w:r>
      <w:r w:rsidRPr="002D1B83">
        <w:rPr>
          <w:sz w:val="14"/>
        </w:rPr>
        <w:t xml:space="preserve"> (NFAP Policy Brief, “U.S.GREEN CARD DELAYS WORSEN FOR EMPLOYMENT-BASED IMMIGRANTS: OPTIONS AVAILABLE FOR CONGRESS TO FIX THE PROBLEM,” May http://www.nfap.com/pdf/0507brief-greencard-backlog.pdf)</w:t>
      </w:r>
    </w:p>
    <w:p w:rsidR="00595DE0" w:rsidRPr="00595DE0" w:rsidRDefault="00595DE0" w:rsidP="00595DE0">
      <w:pPr>
        <w:rPr>
          <w:rStyle w:val="StyleUnderline"/>
        </w:rPr>
      </w:pPr>
      <w:r w:rsidRPr="00595DE0">
        <w:rPr>
          <w:rStyle w:val="StyleUnderline"/>
        </w:rPr>
        <w:t>In 1990 the existing system of separate ceilings on “family-based” and “employment-based” immigration was established,</w:t>
      </w:r>
      <w:r w:rsidRPr="00595DE0">
        <w:rPr>
          <w:sz w:val="16"/>
        </w:rPr>
        <w:t xml:space="preserve"> </w:t>
      </w:r>
      <w:r w:rsidRPr="00595DE0">
        <w:rPr>
          <w:rStyle w:val="StyleUnderline"/>
        </w:rPr>
        <w:t>with the per country ceiling applicable across both systems</w:t>
      </w:r>
      <w:r w:rsidRPr="00595DE0">
        <w:rPr>
          <w:sz w:val="16"/>
        </w:rPr>
        <w:t xml:space="preserve">. Currently, </w:t>
      </w:r>
      <w:r w:rsidRPr="00595DE0">
        <w:rPr>
          <w:rStyle w:val="StyleUnderline"/>
        </w:rPr>
        <w:t>the overall annual limitation</w:t>
      </w:r>
      <w:r w:rsidRPr="00595DE0">
        <w:rPr>
          <w:sz w:val="16"/>
        </w:rPr>
        <w:t xml:space="preserve"> on family-based immigration </w:t>
      </w:r>
      <w:r w:rsidRPr="00595DE0">
        <w:rPr>
          <w:rStyle w:val="StyleUnderline"/>
        </w:rPr>
        <w:t>is</w:t>
      </w:r>
      <w:r w:rsidRPr="00595DE0">
        <w:rPr>
          <w:sz w:val="16"/>
        </w:rPr>
        <w:t xml:space="preserve"> 226,000 and, as noted, </w:t>
      </w:r>
      <w:r w:rsidRPr="00595DE0">
        <w:rPr>
          <w:rStyle w:val="StyleUnderline"/>
        </w:rPr>
        <w:t>140,000 for employment-based immigration.</w:t>
      </w:r>
      <w:r w:rsidRPr="00595DE0">
        <w:rPr>
          <w:sz w:val="16"/>
        </w:rPr>
        <w:t xml:space="preserve"> </w:t>
      </w:r>
      <w:r w:rsidRPr="00595DE0">
        <w:rPr>
          <w:rStyle w:val="StyleUnderline"/>
        </w:rPr>
        <w:t>Each preference is assigned a percentage of the overall total</w:t>
      </w:r>
      <w:r w:rsidRPr="00595DE0">
        <w:rPr>
          <w:sz w:val="16"/>
        </w:rPr>
        <w:t xml:space="preserve">. </w:t>
      </w:r>
      <w:r w:rsidRPr="00595DE0">
        <w:rPr>
          <w:rStyle w:val="StyleUnderline"/>
        </w:rPr>
        <w:t>Within those totals, there is a limit</w:t>
      </w:r>
      <w:r w:rsidRPr="00595DE0">
        <w:rPr>
          <w:sz w:val="16"/>
        </w:rPr>
        <w:t xml:space="preserve"> (</w:t>
      </w:r>
      <w:r w:rsidRPr="00595DE0">
        <w:rPr>
          <w:rStyle w:val="Style13ptBold"/>
        </w:rPr>
        <w:t>the per country ceiling</w:t>
      </w:r>
      <w:r w:rsidRPr="00595DE0">
        <w:rPr>
          <w:sz w:val="16"/>
        </w:rPr>
        <w:t xml:space="preserve">) </w:t>
      </w:r>
      <w:r w:rsidRPr="00595DE0">
        <w:rPr>
          <w:rStyle w:val="StyleUnderline"/>
        </w:rPr>
        <w:t>of 7%</w:t>
      </w:r>
      <w:r w:rsidRPr="00595DE0">
        <w:rPr>
          <w:sz w:val="16"/>
        </w:rPr>
        <w:t xml:space="preserve"> on immigration by natives of any single foreign state. </w:t>
      </w:r>
      <w:r w:rsidRPr="00595DE0">
        <w:rPr>
          <w:rStyle w:val="StyleUnderline"/>
        </w:rPr>
        <w:t>The per country ceiling is pro-rated among the preferences, so that in each preference under both overall limitations natives of any single foreign state are limited to 7% of the visa numbers available for that preference</w:t>
      </w:r>
      <w:r w:rsidRPr="00595DE0">
        <w:rPr>
          <w:sz w:val="16"/>
        </w:rPr>
        <w:t>. In the 109th Congress the Senate considered and passed S. 2611, an omnibus immigration bill that included large increases in the annual numerical limitations on immigration, primarily designed to address the significant backlogs on family and employment-based immigration. (In addition, the bill also included provisions expanding classes of employment-based immigrants exempt from the annual numerical limitations.) S. 2611 never became law, since the House and the Senate never held a conference to reconcile S. 2611 with a House-passed omnibus immigration bill.</w:t>
      </w:r>
      <w:r>
        <w:rPr>
          <w:sz w:val="16"/>
        </w:rPr>
        <w:t xml:space="preserve"> S. 2611 has not been reintroduced in the current Congress, but a similar (but not identical) bill, H.R. 1645 (the STRIVE Act), has been introduced in the House and it is expected that there will further debate and consideration of omnibus immigration legislation before the 110th Congress ends, including consideration of portions of S. 2611. Currently, </w:t>
      </w:r>
      <w:r w:rsidRPr="00595DE0">
        <w:rPr>
          <w:rStyle w:val="StyleUnderline"/>
        </w:rPr>
        <w:t xml:space="preserve">the annual overall limitation on employment-based immigration of 140,000 is apportioned among five preference classes. The first three are reserved for needed workers and their spouses and children. </w:t>
      </w:r>
    </w:p>
    <w:p w:rsidR="004C6310" w:rsidRDefault="004C6310" w:rsidP="004C6310">
      <w:pPr>
        <w:pStyle w:val="Heading3"/>
      </w:pPr>
      <w:r>
        <w:t>AT: Why Hasn’t This Been Done?</w:t>
      </w:r>
    </w:p>
    <w:p w:rsidR="004C6310" w:rsidRPr="004C6310" w:rsidRDefault="004C6310" w:rsidP="004C6310">
      <w:pPr>
        <w:rPr>
          <w:sz w:val="14"/>
        </w:rPr>
      </w:pPr>
      <w:r w:rsidRPr="009E10F3">
        <w:rPr>
          <w:sz w:val="14"/>
        </w:rPr>
        <w:t xml:space="preserve">HRISHIKESH S. </w:t>
      </w:r>
      <w:r w:rsidRPr="009E10F3">
        <w:rPr>
          <w:rStyle w:val="Style13ptBold"/>
        </w:rPr>
        <w:t>JOSHI 2015</w:t>
      </w:r>
      <w:r w:rsidRPr="009E10F3">
        <w:rPr>
          <w:sz w:val="14"/>
        </w:rPr>
        <w:t xml:space="preserve"> (Joshi is a Ph.D. candidate at Princeton University, in the Department of Philosophy, The Hill, “Why the immigration quota system needs to go,” 12-4 http://thehill.com/blogs/congress-blog/foreign-policy/262021-why-the-immigration-quota-system-needs-to-go)</w:t>
      </w:r>
    </w:p>
    <w:p w:rsidR="004C6310" w:rsidRPr="004C6310" w:rsidRDefault="004C6310" w:rsidP="004C6310">
      <w:pPr>
        <w:rPr>
          <w:sz w:val="16"/>
        </w:rPr>
      </w:pPr>
      <w:r w:rsidRPr="004C6310">
        <w:rPr>
          <w:rStyle w:val="StyleUnderline"/>
        </w:rPr>
        <w:t>What I have said</w:t>
      </w:r>
      <w:r w:rsidRPr="004C6310">
        <w:rPr>
          <w:sz w:val="16"/>
        </w:rPr>
        <w:t xml:space="preserve"> so far </w:t>
      </w:r>
      <w:r w:rsidRPr="004C6310">
        <w:rPr>
          <w:rStyle w:val="StyleUnderline"/>
        </w:rPr>
        <w:t>is</w:t>
      </w:r>
      <w:r w:rsidRPr="004C6310">
        <w:rPr>
          <w:sz w:val="16"/>
        </w:rPr>
        <w:t xml:space="preserve"> fairly </w:t>
      </w:r>
      <w:r w:rsidRPr="004C6310">
        <w:rPr>
          <w:rStyle w:val="StyleUnderline"/>
        </w:rPr>
        <w:t>uncontroversial</w:t>
      </w:r>
      <w:r w:rsidRPr="004C6310">
        <w:rPr>
          <w:sz w:val="16"/>
        </w:rPr>
        <w:t xml:space="preserve"> </w:t>
      </w:r>
      <w:r w:rsidRPr="004C6310">
        <w:rPr>
          <w:rStyle w:val="StyleUnderline"/>
        </w:rPr>
        <w:t>and seems like it would be met with widespread agreement</w:t>
      </w:r>
      <w:r w:rsidRPr="004C6310">
        <w:rPr>
          <w:sz w:val="16"/>
        </w:rPr>
        <w:t xml:space="preserve">. </w:t>
      </w:r>
      <w:r w:rsidRPr="004C6310">
        <w:rPr>
          <w:rStyle w:val="Style13ptBold"/>
        </w:rPr>
        <w:t>So why is the law still on the books</w:t>
      </w:r>
      <w:r w:rsidRPr="004C6310">
        <w:rPr>
          <w:sz w:val="16"/>
        </w:rPr>
        <w:t xml:space="preserve">? </w:t>
      </w:r>
      <w:r w:rsidRPr="004C6310">
        <w:rPr>
          <w:rStyle w:val="StyleUnderline"/>
        </w:rPr>
        <w:t>Why hasn’t Congress been able to replace the law</w:t>
      </w:r>
      <w:r w:rsidRPr="004C6310">
        <w:rPr>
          <w:sz w:val="16"/>
        </w:rPr>
        <w:t xml:space="preserve"> with something less unfair to would-be immigrants, and more beneficial to the interests of the American people? </w:t>
      </w:r>
      <w:r w:rsidRPr="004C6310">
        <w:rPr>
          <w:rStyle w:val="StyleUnderline"/>
        </w:rPr>
        <w:t>The obstacle facing progress here is that many politicians</w:t>
      </w:r>
      <w:r w:rsidRPr="004C6310">
        <w:rPr>
          <w:sz w:val="16"/>
        </w:rPr>
        <w:t xml:space="preserve"> in the Senate, as well as President Obama, </w:t>
      </w:r>
      <w:r w:rsidRPr="004C6310">
        <w:rPr>
          <w:rStyle w:val="StyleUnderline"/>
        </w:rPr>
        <w:t>seem to be unwilling to reform parts of the immigration system bit by bit – preferring rather to achieve “comprehensive” immigration reform</w:t>
      </w:r>
      <w:r w:rsidRPr="004C6310">
        <w:rPr>
          <w:sz w:val="16"/>
        </w:rPr>
        <w:t xml:space="preserve">. </w:t>
      </w:r>
      <w:r w:rsidRPr="004C6310">
        <w:rPr>
          <w:rStyle w:val="StyleUnderline"/>
        </w:rPr>
        <w:t>Since such reform may not be imminent</w:t>
      </w:r>
      <w:r w:rsidRPr="004C6310">
        <w:rPr>
          <w:sz w:val="16"/>
        </w:rPr>
        <w:t xml:space="preserve">, </w:t>
      </w:r>
      <w:r w:rsidRPr="004C6310">
        <w:rPr>
          <w:rStyle w:val="StyleUnderline"/>
        </w:rPr>
        <w:t>the status quo</w:t>
      </w:r>
      <w:r w:rsidRPr="004C6310">
        <w:rPr>
          <w:sz w:val="16"/>
        </w:rPr>
        <w:t xml:space="preserve"> with regards to the quotas </w:t>
      </w:r>
      <w:r w:rsidRPr="004C6310">
        <w:rPr>
          <w:rStyle w:val="StyleUnderline"/>
        </w:rPr>
        <w:t>is likely to remain for some time to come</w:t>
      </w:r>
      <w:r w:rsidRPr="004C6310">
        <w:rPr>
          <w:sz w:val="16"/>
        </w:rPr>
        <w:t xml:space="preserve">. I’m sure that this delay in favor of comprehensive reform serves many political goals. Nonetheless, it </w:t>
      </w:r>
      <w:r w:rsidRPr="004C6310">
        <w:rPr>
          <w:rStyle w:val="StyleUnderline"/>
        </w:rPr>
        <w:t>seems that the right thing to do is to make progress on issues that involve patent injustice and that both sides of the aisle can agree on</w:t>
      </w:r>
      <w:r w:rsidRPr="004C6310">
        <w:rPr>
          <w:sz w:val="16"/>
        </w:rPr>
        <w:t>. It is unfair that people like Arvind must wait for almost a decade to become residents while the politicians take their time to strike a deal.</w:t>
      </w:r>
    </w:p>
    <w:p w:rsidR="004C6310" w:rsidRPr="004C6310" w:rsidRDefault="004C6310" w:rsidP="004C6310"/>
    <w:p w:rsidR="00595DE0" w:rsidRPr="00595DE0" w:rsidRDefault="00595DE0" w:rsidP="00595DE0"/>
    <w:p w:rsidR="00E060A8" w:rsidRPr="00DE3033" w:rsidRDefault="00E060A8" w:rsidP="00E060A8">
      <w:pPr>
        <w:rPr>
          <w:rStyle w:val="Emphasis"/>
        </w:rPr>
      </w:pPr>
    </w:p>
    <w:p w:rsidR="00122F29" w:rsidRPr="009304F5" w:rsidRDefault="00122F29" w:rsidP="00122F29">
      <w:pPr>
        <w:rPr>
          <w:sz w:val="12"/>
        </w:rPr>
      </w:pPr>
    </w:p>
    <w:p w:rsidR="005D490E" w:rsidRPr="005D490E" w:rsidRDefault="005D490E" w:rsidP="004C1594">
      <w:pPr>
        <w:pStyle w:val="Heading3"/>
      </w:pPr>
    </w:p>
    <w:p w:rsidR="005D490E" w:rsidRPr="005D490E" w:rsidRDefault="005D490E" w:rsidP="005D490E">
      <w:pPr>
        <w:pStyle w:val="Heading1"/>
      </w:pPr>
      <w:r>
        <w:t xml:space="preserve">Case Materials </w:t>
      </w:r>
    </w:p>
    <w:p w:rsidR="005D490E" w:rsidRDefault="005D490E" w:rsidP="005D490E">
      <w:pPr>
        <w:pStyle w:val="Heading2"/>
      </w:pPr>
      <w:r>
        <w:t>1AC</w:t>
      </w:r>
    </w:p>
    <w:p w:rsidR="00BA5D2A" w:rsidRDefault="00BA5D2A" w:rsidP="00BA5D2A">
      <w:pPr>
        <w:pStyle w:val="Heading3"/>
      </w:pPr>
      <w:r>
        <w:t xml:space="preserve">Economy Advantage </w:t>
      </w:r>
    </w:p>
    <w:p w:rsidR="00BA5D2A" w:rsidRPr="008F57B7" w:rsidRDefault="00BA5D2A" w:rsidP="00BA5D2A">
      <w:pPr>
        <w:pStyle w:val="Heading4"/>
        <w:rPr>
          <w:rStyle w:val="StyleUnderline"/>
          <w:sz w:val="26"/>
          <w:u w:val="none"/>
        </w:rPr>
      </w:pPr>
      <w:r>
        <w:rPr>
          <w:rStyle w:val="StyleUnderline"/>
          <w:sz w:val="26"/>
          <w:u w:val="none"/>
        </w:rPr>
        <w:t>The US is facing an aging crisis because of lower fertility rates and increasing life expectancy---current immigration trends are insufficient</w:t>
      </w:r>
    </w:p>
    <w:p w:rsidR="00BA5D2A" w:rsidRDefault="00BA5D2A" w:rsidP="00BA5D2A">
      <w:pPr>
        <w:rPr>
          <w:rStyle w:val="StyleUnderline"/>
        </w:rPr>
      </w:pPr>
      <w:r w:rsidRPr="005C6ED6">
        <w:rPr>
          <w:sz w:val="12"/>
        </w:rPr>
        <w:t xml:space="preserve">[Kenneth </w:t>
      </w:r>
      <w:r w:rsidRPr="008F57B7">
        <w:rPr>
          <w:rStyle w:val="Style13ptBold"/>
        </w:rPr>
        <w:t>Megan and</w:t>
      </w:r>
      <w:r w:rsidRPr="005C6ED6">
        <w:rPr>
          <w:sz w:val="12"/>
        </w:rPr>
        <w:t xml:space="preserve"> Theresa Cardinal </w:t>
      </w:r>
      <w:r w:rsidRPr="008F57B7">
        <w:rPr>
          <w:rStyle w:val="Style13ptBold"/>
        </w:rPr>
        <w:t>Brown</w:t>
      </w:r>
      <w:r w:rsidRPr="005C6ED6">
        <w:rPr>
          <w:sz w:val="12"/>
        </w:rPr>
        <w:t xml:space="preserve">, August </w:t>
      </w:r>
      <w:r w:rsidRPr="008F57B7">
        <w:rPr>
          <w:rStyle w:val="Style13ptBold"/>
        </w:rPr>
        <w:t>2017</w:t>
      </w:r>
      <w:r w:rsidRPr="005C6ED6">
        <w:rPr>
          <w:sz w:val="12"/>
        </w:rPr>
        <w:t xml:space="preserve">, Kenneth is the Senior Policy Analyst at the Bipartisan Policy Center and Theresa is the Director of Immigration and Cross Border Policy at the Bipartisan Policy Center, "America’s Demographic Challenge: Understanding the Role of Immigration ," Bipartisan Policy Center, </w:t>
      </w:r>
      <w:hyperlink r:id="rId6" w:history="1">
        <w:r w:rsidRPr="005C6ED6">
          <w:rPr>
            <w:rStyle w:val="Hyperlink"/>
            <w:sz w:val="12"/>
          </w:rPr>
          <w:t>https://bipartisanpolicy.org/wp-content/uploads/2017/08/BPC-Immigration-Americas-Demographic-Challenge.pdf]//Rank</w:t>
        </w:r>
      </w:hyperlink>
    </w:p>
    <w:p w:rsidR="00BA5D2A" w:rsidRDefault="00BA5D2A" w:rsidP="00BA5D2A">
      <w:pPr>
        <w:rPr>
          <w:sz w:val="8"/>
        </w:rPr>
      </w:pPr>
      <w:r w:rsidRPr="002E5C53">
        <w:rPr>
          <w:sz w:val="8"/>
        </w:rPr>
        <w:t xml:space="preserve">An Aging Population </w:t>
      </w:r>
      <w:r w:rsidRPr="002E5C53">
        <w:rPr>
          <w:rStyle w:val="StyleUnderline"/>
        </w:rPr>
        <w:t xml:space="preserve">The </w:t>
      </w:r>
      <w:r w:rsidRPr="00147573">
        <w:rPr>
          <w:rStyle w:val="StyleUnderline"/>
          <w:highlight w:val="cyan"/>
        </w:rPr>
        <w:t xml:space="preserve">U.S. population </w:t>
      </w:r>
      <w:r w:rsidRPr="00686F05">
        <w:rPr>
          <w:rStyle w:val="StyleUnderline"/>
        </w:rPr>
        <w:t>grew considerably older</w:t>
      </w:r>
      <w:r w:rsidRPr="002E5C53">
        <w:rPr>
          <w:rStyle w:val="StyleUnderline"/>
        </w:rPr>
        <w:t xml:space="preserve"> between 2000 and 2016. The population cohort </w:t>
      </w:r>
      <w:r w:rsidRPr="00147573">
        <w:rPr>
          <w:rStyle w:val="StyleUnderline"/>
          <w:highlight w:val="cyan"/>
        </w:rPr>
        <w:t>aged 55 to 64 grew by 75 percent</w:t>
      </w:r>
      <w:r>
        <w:rPr>
          <w:rStyle w:val="StyleUnderline"/>
        </w:rPr>
        <w:t xml:space="preserve"> </w:t>
      </w:r>
      <w:r w:rsidRPr="002E5C53">
        <w:rPr>
          <w:rStyle w:val="StyleUnderline"/>
        </w:rPr>
        <w:t>over this period, while the cohort aged 65 and older increased by close to half</w:t>
      </w:r>
      <w:r w:rsidRPr="002E5C53">
        <w:rPr>
          <w:sz w:val="8"/>
        </w:rPr>
        <w:t xml:space="preserve">. Meanwhile, </w:t>
      </w:r>
      <w:r w:rsidRPr="002E5C53">
        <w:rPr>
          <w:rStyle w:val="StyleUnderline"/>
        </w:rPr>
        <w:t xml:space="preserve">the prime </w:t>
      </w:r>
      <w:r w:rsidRPr="00147573">
        <w:rPr>
          <w:rStyle w:val="StyleUnderline"/>
          <w:highlight w:val="cyan"/>
        </w:rPr>
        <w:t>working-age</w:t>
      </w:r>
      <w:r w:rsidRPr="002E5C53">
        <w:rPr>
          <w:rStyle w:val="StyleUnderline"/>
        </w:rPr>
        <w:t xml:space="preserve"> population</w:t>
      </w:r>
      <w:r>
        <w:rPr>
          <w:rStyle w:val="StyleUnderline"/>
        </w:rPr>
        <w:t xml:space="preserve"> </w:t>
      </w:r>
      <w:r w:rsidRPr="002E5C53">
        <w:rPr>
          <w:rStyle w:val="StyleUnderline"/>
        </w:rPr>
        <w:t xml:space="preserve">group (25-54) </w:t>
      </w:r>
      <w:r w:rsidRPr="00147573">
        <w:rPr>
          <w:rStyle w:val="StyleUnderline"/>
          <w:highlight w:val="cyan"/>
        </w:rPr>
        <w:t>grew by just 6 percent</w:t>
      </w:r>
      <w:r w:rsidRPr="002E5C53">
        <w:rPr>
          <w:rStyle w:val="StyleUnderline"/>
        </w:rPr>
        <w:t xml:space="preserve"> over this span, </w:t>
      </w:r>
      <w:r w:rsidRPr="00147573">
        <w:rPr>
          <w:rStyle w:val="StyleUnderline"/>
          <w:highlight w:val="cyan"/>
        </w:rPr>
        <w:t>and the newest generation</w:t>
      </w:r>
      <w:r w:rsidRPr="002E5C53">
        <w:rPr>
          <w:rStyle w:val="StyleUnderline"/>
        </w:rPr>
        <w:t xml:space="preserve"> of America</w:t>
      </w:r>
      <w:r>
        <w:rPr>
          <w:rStyle w:val="StyleUnderline"/>
        </w:rPr>
        <w:t>q</w:t>
      </w:r>
      <w:r w:rsidRPr="002E5C53">
        <w:rPr>
          <w:rStyle w:val="StyleUnderline"/>
        </w:rPr>
        <w:t xml:space="preserve">ns (0-15) </w:t>
      </w:r>
      <w:r w:rsidRPr="00147573">
        <w:rPr>
          <w:rStyle w:val="StyleUnderline"/>
          <w:highlight w:val="cyan"/>
        </w:rPr>
        <w:t>grew by just 1 percent</w:t>
      </w:r>
      <w:r w:rsidRPr="002E5C53">
        <w:rPr>
          <w:sz w:val="8"/>
        </w:rPr>
        <w:t xml:space="preserve">.2 Figure 1 displays these trends, showing large percentage increases in the population of older Americans and tepid population growth among prime working-age and younger Americans. Given these trends, it is unsurprising that older Americans have increased as a percent of the total U.S. population. Between 2000 and 2016, the population aged 65 and older grew from 12 percent to 15 percent of the total population, and the demographic aged 55 to 64 (the later baby boomers and early Generation X groups) increased from 9 percent to 13 percent. Meanwhile, the prime age group declined from 43 percent to 39 percent of the total population, a trend that was entirely driven by the demographic aged 35 to 44 (late Generation X, also called the “baby bust”), which saw a 4-percentage-point decline over this period—from 16 percent to 12 percent (Figure 2).3 Stagnant Fertility Rates, Increasing Longevity </w:t>
      </w:r>
      <w:r w:rsidRPr="002E5C53">
        <w:rPr>
          <w:rStyle w:val="StyleUnderline"/>
        </w:rPr>
        <w:t xml:space="preserve">The </w:t>
      </w:r>
      <w:r w:rsidRPr="00147573">
        <w:rPr>
          <w:rStyle w:val="StyleUnderline"/>
          <w:highlight w:val="cyan"/>
        </w:rPr>
        <w:t>demographic trends</w:t>
      </w:r>
      <w:r w:rsidRPr="002E5C53">
        <w:rPr>
          <w:rStyle w:val="StyleUnderline"/>
        </w:rPr>
        <w:t xml:space="preserve"> described above can be </w:t>
      </w:r>
      <w:r w:rsidRPr="00147573">
        <w:rPr>
          <w:rStyle w:val="StyleUnderline"/>
          <w:highlight w:val="cyan"/>
        </w:rPr>
        <w:t>attributed to</w:t>
      </w:r>
      <w:r w:rsidRPr="002E5C53">
        <w:rPr>
          <w:rStyle w:val="StyleUnderline"/>
        </w:rPr>
        <w:t xml:space="preserve"> two factors: </w:t>
      </w:r>
      <w:r w:rsidRPr="00147573">
        <w:rPr>
          <w:rStyle w:val="StyleUnderline"/>
          <w:highlight w:val="cyan"/>
        </w:rPr>
        <w:t>declining fertility</w:t>
      </w:r>
      <w:r w:rsidRPr="002E5C53">
        <w:rPr>
          <w:rStyle w:val="StyleUnderline"/>
        </w:rPr>
        <w:t xml:space="preserve"> rates </w:t>
      </w:r>
      <w:r w:rsidRPr="00147573">
        <w:rPr>
          <w:rStyle w:val="StyleUnderline"/>
          <w:highlight w:val="cyan"/>
        </w:rPr>
        <w:t>and increasing life expectancie</w:t>
      </w:r>
      <w:r w:rsidRPr="00686F05">
        <w:rPr>
          <w:rStyle w:val="StyleUnderline"/>
        </w:rPr>
        <w:t>s</w:t>
      </w:r>
      <w:r w:rsidRPr="002E5C53">
        <w:rPr>
          <w:rStyle w:val="StyleUnderline"/>
        </w:rPr>
        <w:t xml:space="preserve">. Both have helped increase the number and </w:t>
      </w:r>
      <w:r w:rsidRPr="00147573">
        <w:rPr>
          <w:rStyle w:val="StyleUnderline"/>
          <w:highlight w:val="cyan"/>
        </w:rPr>
        <w:t>proportion of older</w:t>
      </w:r>
      <w:r w:rsidRPr="002E5C53">
        <w:rPr>
          <w:rStyle w:val="StyleUnderline"/>
        </w:rPr>
        <w:t xml:space="preserve"> </w:t>
      </w:r>
      <w:r w:rsidRPr="00147573">
        <w:rPr>
          <w:rStyle w:val="StyleUnderline"/>
          <w:highlight w:val="cyan"/>
        </w:rPr>
        <w:t>Americans</w:t>
      </w:r>
      <w:r w:rsidRPr="002E5C53">
        <w:rPr>
          <w:rStyle w:val="StyleUnderline"/>
        </w:rPr>
        <w:t xml:space="preserve">, and </w:t>
      </w:r>
      <w:r w:rsidRPr="00147573">
        <w:rPr>
          <w:rStyle w:val="StyleUnderline"/>
          <w:highlight w:val="cyan"/>
        </w:rPr>
        <w:t>will likely continue</w:t>
      </w:r>
      <w:r w:rsidRPr="002E5C53">
        <w:rPr>
          <w:rStyle w:val="StyleUnderline"/>
        </w:rPr>
        <w:t xml:space="preserve"> to do so </w:t>
      </w:r>
      <w:r w:rsidRPr="00147573">
        <w:rPr>
          <w:rStyle w:val="StyleUnderline"/>
          <w:highlight w:val="cyan"/>
        </w:rPr>
        <w:t>into the foreseeable future</w:t>
      </w:r>
      <w:r w:rsidRPr="002E5C53">
        <w:rPr>
          <w:sz w:val="8"/>
        </w:rPr>
        <w:t xml:space="preserve">. </w:t>
      </w:r>
      <w:r w:rsidRPr="002E5C53">
        <w:rPr>
          <w:rStyle w:val="Emphasis"/>
        </w:rPr>
        <w:t>Fertility rates have remained stagnant for the past several decades</w:t>
      </w:r>
      <w:r w:rsidRPr="002E5C53">
        <w:rPr>
          <w:sz w:val="8"/>
        </w:rPr>
        <w:t xml:space="preserve">, after peaking in the late 1950s, a result of the “baby boom” that occurred after World War II. At the height of the baby boom, the fertility rate stood at over 3.5 children per mother, before declining to under two children per mother by the mid-1970s.a Though </w:t>
      </w:r>
      <w:r w:rsidRPr="002E5C53">
        <w:rPr>
          <w:rStyle w:val="StyleUnderline"/>
        </w:rPr>
        <w:t>fertility rates</w:t>
      </w:r>
      <w:r w:rsidRPr="002E5C53">
        <w:rPr>
          <w:sz w:val="8"/>
        </w:rPr>
        <w:t xml:space="preserve"> have increased slightly since then, they </w:t>
      </w:r>
      <w:r w:rsidRPr="002E5C53">
        <w:rPr>
          <w:rStyle w:val="StyleUnderline"/>
        </w:rPr>
        <w:t>remain far below the levels seen in the mid-20th century, which has led to a growing proportion of older Americans in the</w:t>
      </w:r>
      <w:r>
        <w:rPr>
          <w:rStyle w:val="StyleUnderline"/>
        </w:rPr>
        <w:t xml:space="preserve"> </w:t>
      </w:r>
      <w:r w:rsidRPr="002E5C53">
        <w:rPr>
          <w:rStyle w:val="StyleUnderline"/>
        </w:rPr>
        <w:t>overall population</w:t>
      </w:r>
      <w:r w:rsidRPr="002E5C53">
        <w:rPr>
          <w:sz w:val="8"/>
        </w:rPr>
        <w:t xml:space="preserve"> (Figure 3). </w:t>
      </w:r>
      <w:r w:rsidRPr="002E5C53">
        <w:rPr>
          <w:rStyle w:val="Emphasis"/>
        </w:rPr>
        <w:t>Increasing life expectancies</w:t>
      </w:r>
      <w:r w:rsidRPr="002E5C53">
        <w:rPr>
          <w:sz w:val="8"/>
        </w:rPr>
        <w:t xml:space="preserve"> </w:t>
      </w:r>
      <w:r w:rsidRPr="002E5C53">
        <w:rPr>
          <w:rStyle w:val="StyleUnderline"/>
        </w:rPr>
        <w:t>have also contributed to the aging population. Since 1960, the average life expectancy among</w:t>
      </w:r>
      <w:r>
        <w:rPr>
          <w:rStyle w:val="StyleUnderline"/>
        </w:rPr>
        <w:t xml:space="preserve"> </w:t>
      </w:r>
      <w:r w:rsidRPr="002E5C53">
        <w:rPr>
          <w:rStyle w:val="StyleUnderline"/>
        </w:rPr>
        <w:t>65-year-old men has increased from 78 to 83; for women, it has risen from 81 to 86</w:t>
      </w:r>
      <w:r w:rsidRPr="002E5C53">
        <w:rPr>
          <w:sz w:val="8"/>
        </w:rPr>
        <w:t xml:space="preserve"> (Figure 4). </w:t>
      </w:r>
      <w:r w:rsidRPr="002E5C53">
        <w:rPr>
          <w:rStyle w:val="StyleUnderline"/>
        </w:rPr>
        <w:t>When combined with low</w:t>
      </w:r>
      <w:r>
        <w:rPr>
          <w:rStyle w:val="StyleUnderline"/>
        </w:rPr>
        <w:t xml:space="preserve"> </w:t>
      </w:r>
      <w:r w:rsidRPr="002E5C53">
        <w:rPr>
          <w:rStyle w:val="StyleUnderline"/>
        </w:rPr>
        <w:t>fertility rates, increasing longevity has led to a growing share of older Americans in the U.S. population</w:t>
      </w:r>
      <w:r w:rsidRPr="002E5C53">
        <w:rPr>
          <w:sz w:val="8"/>
        </w:rPr>
        <w:t xml:space="preserve">. The size of the millennial generation (born between 1981 and 1997) continues to grow as well (largely the result of immigration) and is projected to reach 81.1 million in 2036.4 </w:t>
      </w:r>
      <w:r w:rsidRPr="00147573">
        <w:rPr>
          <w:rStyle w:val="Emphasis"/>
          <w:highlight w:val="cyan"/>
        </w:rPr>
        <w:t>Immigration</w:t>
      </w:r>
      <w:r w:rsidRPr="002E5C53">
        <w:rPr>
          <w:rStyle w:val="Emphasis"/>
        </w:rPr>
        <w:t xml:space="preserve"> tends to </w:t>
      </w:r>
      <w:r w:rsidRPr="00147573">
        <w:rPr>
          <w:rStyle w:val="Emphasis"/>
          <w:highlight w:val="cyan"/>
        </w:rPr>
        <w:t xml:space="preserve">occur among working-age </w:t>
      </w:r>
      <w:r w:rsidRPr="00686F05">
        <w:rPr>
          <w:rStyle w:val="Emphasis"/>
        </w:rPr>
        <w:t xml:space="preserve">individuals </w:t>
      </w:r>
      <w:r w:rsidRPr="00147573">
        <w:rPr>
          <w:rStyle w:val="Emphasis"/>
          <w:highlight w:val="cyan"/>
        </w:rPr>
        <w:t xml:space="preserve">and </w:t>
      </w:r>
      <w:r w:rsidRPr="00686F05">
        <w:rPr>
          <w:rStyle w:val="Emphasis"/>
        </w:rPr>
        <w:t>can</w:t>
      </w:r>
      <w:r w:rsidRPr="002E5C53">
        <w:rPr>
          <w:rStyle w:val="Emphasis"/>
        </w:rPr>
        <w:t xml:space="preserve"> help</w:t>
      </w:r>
      <w:r>
        <w:rPr>
          <w:rStyle w:val="Emphasis"/>
        </w:rPr>
        <w:t xml:space="preserve"> </w:t>
      </w:r>
      <w:r w:rsidRPr="00147573">
        <w:rPr>
          <w:rStyle w:val="Emphasis"/>
          <w:highlight w:val="cyan"/>
        </w:rPr>
        <w:t>alleviate</w:t>
      </w:r>
      <w:r w:rsidRPr="002E5C53">
        <w:rPr>
          <w:rStyle w:val="Emphasis"/>
        </w:rPr>
        <w:t xml:space="preserve"> many of </w:t>
      </w:r>
      <w:r w:rsidRPr="00147573">
        <w:rPr>
          <w:rStyle w:val="Emphasis"/>
          <w:highlight w:val="cyan"/>
        </w:rPr>
        <w:t>the economic strains posed by an aging population</w:t>
      </w:r>
      <w:r w:rsidRPr="002E5C53">
        <w:rPr>
          <w:sz w:val="8"/>
        </w:rPr>
        <w:t xml:space="preserve">. Over half of newly admitted immigrants are between the ages of 20 and 44, and just 5 percent are aged 65 and above.5 However, even with a large and growing millennial generation, </w:t>
      </w:r>
      <w:r w:rsidRPr="00147573">
        <w:rPr>
          <w:rStyle w:val="StyleUnderline"/>
          <w:highlight w:val="cyan"/>
        </w:rPr>
        <w:t>current projections indicate</w:t>
      </w:r>
      <w:r w:rsidRPr="002E5C53">
        <w:rPr>
          <w:rStyle w:val="StyleUnderline"/>
        </w:rPr>
        <w:t xml:space="preserve"> that </w:t>
      </w:r>
      <w:r w:rsidRPr="00147573">
        <w:rPr>
          <w:rStyle w:val="StyleUnderline"/>
          <w:highlight w:val="cyan"/>
        </w:rPr>
        <w:t>the U.S. population will continue to age considerably</w:t>
      </w:r>
      <w:r w:rsidRPr="002E5C53">
        <w:rPr>
          <w:rStyle w:val="StyleUnderline"/>
        </w:rPr>
        <w:t xml:space="preserve"> over the next half-century, in part </w:t>
      </w:r>
      <w:r w:rsidRPr="00147573">
        <w:rPr>
          <w:rStyle w:val="StyleUnderline"/>
          <w:highlight w:val="cyan"/>
        </w:rPr>
        <w:t>due to</w:t>
      </w:r>
      <w:r>
        <w:rPr>
          <w:rStyle w:val="StyleUnderline"/>
        </w:rPr>
        <w:t xml:space="preserve"> </w:t>
      </w:r>
      <w:r w:rsidRPr="002E5C53">
        <w:rPr>
          <w:rStyle w:val="StyleUnderline"/>
        </w:rPr>
        <w:t xml:space="preserve">extended life expectancies </w:t>
      </w:r>
      <w:r w:rsidRPr="002E5C53">
        <w:rPr>
          <w:rStyle w:val="Emphasis"/>
        </w:rPr>
        <w:t xml:space="preserve">and currently </w:t>
      </w:r>
      <w:r w:rsidRPr="00147573">
        <w:rPr>
          <w:rStyle w:val="Emphasis"/>
          <w:highlight w:val="cyan"/>
        </w:rPr>
        <w:t>stagnant immigration trends</w:t>
      </w:r>
      <w:r w:rsidRPr="002E5C53">
        <w:rPr>
          <w:sz w:val="8"/>
        </w:rPr>
        <w:t xml:space="preserve">. Population Aging, A Continuing Trend Federal forecasts indicate that </w:t>
      </w:r>
      <w:r w:rsidRPr="002E5C53">
        <w:rPr>
          <w:rStyle w:val="StyleUnderline"/>
        </w:rPr>
        <w:t>growth in the share of older Americans will continue into the foreseeable future</w:t>
      </w:r>
      <w:r w:rsidRPr="002E5C53">
        <w:rPr>
          <w:sz w:val="8"/>
        </w:rPr>
        <w:t xml:space="preserve">. According to estimates from the U.S. Census Bureau, </w:t>
      </w:r>
      <w:r w:rsidRPr="002E5C53">
        <w:rPr>
          <w:rStyle w:val="StyleUnderline"/>
        </w:rPr>
        <w:t>the population aged 65 and above will more than double by 2060</w:t>
      </w:r>
      <w:r w:rsidRPr="002E5C53">
        <w:rPr>
          <w:sz w:val="8"/>
        </w:rPr>
        <w:t xml:space="preserve">, from around 47.8 million to 98.2 million. </w:t>
      </w:r>
      <w:r w:rsidRPr="002E5C53">
        <w:rPr>
          <w:rStyle w:val="StyleUnderline"/>
        </w:rPr>
        <w:t>Meanwhile, the number of individuals aged 0 to 17 and 18 to 64 will increase by 12 percent and 18</w:t>
      </w:r>
      <w:r>
        <w:rPr>
          <w:rStyle w:val="StyleUnderline"/>
        </w:rPr>
        <w:t xml:space="preserve"> </w:t>
      </w:r>
      <w:r w:rsidRPr="002E5C53">
        <w:rPr>
          <w:rStyle w:val="StyleUnderline"/>
        </w:rPr>
        <w:t>percent</w:t>
      </w:r>
      <w:r w:rsidRPr="002E5C53">
        <w:rPr>
          <w:sz w:val="8"/>
        </w:rPr>
        <w:t xml:space="preserve">, respectively (Figure 5).6 </w:t>
      </w:r>
      <w:r w:rsidRPr="002E5C53">
        <w:rPr>
          <w:rStyle w:val="StyleUnderline"/>
        </w:rPr>
        <w:t>These trends will likely result in an even higher share of the 65-and-older age group as a percent of the total population</w:t>
      </w:r>
      <w:r w:rsidRPr="002E5C53">
        <w:rPr>
          <w:sz w:val="8"/>
        </w:rPr>
        <w:t>. According to projections, the portion of the population aged 65 and up will grow by 9 percentage points between 2015 and 2060, from 15 percent to 24 percent of the total population. Meanwhile, the working-age demographic (18-64) will decline by 5 percentage points—from 62 percent to 57 percent of the U.S. population. Similarly, the 0-to-17 age group will decline by 3 percentage points—from 23 percent to 20 percent of the population (Figure 6).7</w:t>
      </w:r>
    </w:p>
    <w:p w:rsidR="00BA5D2A" w:rsidRDefault="00BA5D2A" w:rsidP="00BA5D2A">
      <w:pPr>
        <w:rPr>
          <w:sz w:val="8"/>
        </w:rPr>
      </w:pPr>
    </w:p>
    <w:p w:rsidR="00BA5D2A" w:rsidRPr="002E5C53" w:rsidRDefault="00BA5D2A" w:rsidP="00BA5D2A">
      <w:pPr>
        <w:rPr>
          <w:sz w:val="8"/>
        </w:rPr>
      </w:pPr>
    </w:p>
    <w:p w:rsidR="00BA5D2A" w:rsidRDefault="00BA5D2A" w:rsidP="00BA5D2A">
      <w:pPr>
        <w:pStyle w:val="Heading4"/>
      </w:pPr>
      <w:r>
        <w:t>The aging population will lock-in slow growth---the plan is necessary to maintain fast and robust growth</w:t>
      </w:r>
    </w:p>
    <w:p w:rsidR="00BA5D2A" w:rsidRPr="008F57B7" w:rsidRDefault="00BA5D2A" w:rsidP="00BA5D2A">
      <w:r>
        <w:t xml:space="preserve">[Kenneth </w:t>
      </w:r>
      <w:r w:rsidRPr="008F57B7">
        <w:rPr>
          <w:rStyle w:val="Style13ptBold"/>
        </w:rPr>
        <w:t>Megan and</w:t>
      </w:r>
      <w:r>
        <w:t xml:space="preserve"> Theresa Cardinal </w:t>
      </w:r>
      <w:r w:rsidRPr="008F57B7">
        <w:rPr>
          <w:rStyle w:val="Style13ptBold"/>
        </w:rPr>
        <w:t>Brown</w:t>
      </w:r>
      <w:r>
        <w:t xml:space="preserve">, August </w:t>
      </w:r>
      <w:r w:rsidRPr="008F57B7">
        <w:rPr>
          <w:rStyle w:val="Style13ptBold"/>
        </w:rPr>
        <w:t>2017</w:t>
      </w:r>
      <w:r>
        <w:t xml:space="preserve">, Kenneth is the Senior Policy Analyst at the Bipartisan Policy Center and Theresa is the Director of Immigration and Cross Border Policy at the Bipartisan Policy Center, "America’s Demographic Challenge: Understanding the Role of Immigration ," Bipartisan Policy Center, </w:t>
      </w:r>
      <w:hyperlink r:id="rId7" w:history="1">
        <w:r w:rsidRPr="00BD465B">
          <w:rPr>
            <w:rStyle w:val="Hyperlink"/>
          </w:rPr>
          <w:t>https://bipartisanpolicy.org/wp-content/uploads/2017/08/BPC-Immigration-Americas-Demographic-Challenge.pdf]//Rank</w:t>
        </w:r>
      </w:hyperlink>
      <w:r>
        <w:tab/>
      </w:r>
    </w:p>
    <w:p w:rsidR="00BA5D2A" w:rsidRDefault="00BA5D2A" w:rsidP="00BA5D2A">
      <w:pPr>
        <w:rPr>
          <w:rStyle w:val="StyleUnderline"/>
        </w:rPr>
      </w:pPr>
      <w:r w:rsidRPr="00686F05">
        <w:rPr>
          <w:rStyle w:val="Emphasis"/>
        </w:rPr>
        <w:t xml:space="preserve">An </w:t>
      </w:r>
      <w:r w:rsidRPr="00147573">
        <w:rPr>
          <w:rStyle w:val="Emphasis"/>
          <w:highlight w:val="cyan"/>
        </w:rPr>
        <w:t>Aging Population Hurts</w:t>
      </w:r>
      <w:r w:rsidRPr="00C16C8A">
        <w:rPr>
          <w:rStyle w:val="Emphasis"/>
        </w:rPr>
        <w:t xml:space="preserve"> Economic </w:t>
      </w:r>
      <w:r w:rsidRPr="00147573">
        <w:rPr>
          <w:rStyle w:val="Emphasis"/>
          <w:highlight w:val="cyan"/>
        </w:rPr>
        <w:t>Growth</w:t>
      </w:r>
      <w:r>
        <w:rPr>
          <w:rStyle w:val="Emphasis"/>
        </w:rPr>
        <w:t xml:space="preserve"> </w:t>
      </w:r>
      <w:r w:rsidRPr="008F57B7">
        <w:rPr>
          <w:sz w:val="8"/>
        </w:rPr>
        <w:t xml:space="preserve">Beyond its impact on Social Security, </w:t>
      </w:r>
      <w:r w:rsidRPr="00C16C8A">
        <w:rPr>
          <w:rStyle w:val="StyleUnderline"/>
        </w:rPr>
        <w:t>an aging population can have negative implications for economic growth</w:t>
      </w:r>
      <w:r w:rsidRPr="008F57B7">
        <w:rPr>
          <w:sz w:val="8"/>
        </w:rPr>
        <w:t xml:space="preserve">. </w:t>
      </w:r>
      <w:r w:rsidRPr="00C16C8A">
        <w:rPr>
          <w:rStyle w:val="StyleUnderline"/>
        </w:rPr>
        <w:t xml:space="preserve">Population </w:t>
      </w:r>
      <w:r w:rsidRPr="00686F05">
        <w:rPr>
          <w:rStyle w:val="StyleUnderline"/>
        </w:rPr>
        <w:t xml:space="preserve">aging </w:t>
      </w:r>
      <w:r w:rsidRPr="00147573">
        <w:rPr>
          <w:rStyle w:val="StyleUnderline"/>
          <w:highlight w:val="cyan"/>
        </w:rPr>
        <w:t>leads to declines in labor</w:t>
      </w:r>
      <w:r w:rsidRPr="00C16C8A">
        <w:rPr>
          <w:rStyle w:val="StyleUnderline"/>
        </w:rPr>
        <w:t xml:space="preserve">-force </w:t>
      </w:r>
      <w:r w:rsidRPr="00147573">
        <w:rPr>
          <w:rStyle w:val="StyleUnderline"/>
          <w:highlight w:val="cyan"/>
        </w:rPr>
        <w:t>participation</w:t>
      </w:r>
      <w:r w:rsidRPr="00C16C8A">
        <w:rPr>
          <w:rStyle w:val="StyleUnderline"/>
        </w:rPr>
        <w:t>, as individuals exit the workforce in favor of retirement or age-related disability</w:t>
      </w:r>
      <w:r w:rsidRPr="008F57B7">
        <w:rPr>
          <w:sz w:val="8"/>
        </w:rPr>
        <w:t xml:space="preserve">. </w:t>
      </w:r>
      <w:r w:rsidRPr="00686F05">
        <w:rPr>
          <w:rStyle w:val="StyleUnderline"/>
        </w:rPr>
        <w:t xml:space="preserve">This </w:t>
      </w:r>
      <w:r w:rsidRPr="00147573">
        <w:rPr>
          <w:rStyle w:val="Emphasis"/>
          <w:highlight w:val="cyan"/>
        </w:rPr>
        <w:t>reduces</w:t>
      </w:r>
      <w:r w:rsidRPr="00C16C8A">
        <w:rPr>
          <w:rStyle w:val="Emphasis"/>
        </w:rPr>
        <w:t xml:space="preserve"> a country’s </w:t>
      </w:r>
      <w:r w:rsidRPr="00147573">
        <w:rPr>
          <w:rStyle w:val="Emphasis"/>
          <w:highlight w:val="cyan"/>
        </w:rPr>
        <w:t>productivity, output, and</w:t>
      </w:r>
      <w:r w:rsidRPr="00C16C8A">
        <w:rPr>
          <w:rStyle w:val="StyleUnderline"/>
        </w:rPr>
        <w:t>—ultimately—</w:t>
      </w:r>
      <w:r w:rsidRPr="00147573">
        <w:rPr>
          <w:rStyle w:val="Emphasis"/>
          <w:highlight w:val="cyan"/>
        </w:rPr>
        <w:t>national wealth</w:t>
      </w:r>
      <w:r w:rsidRPr="008F57B7">
        <w:rPr>
          <w:sz w:val="8"/>
        </w:rPr>
        <w:t xml:space="preserve">. In short: </w:t>
      </w:r>
      <w:r w:rsidRPr="00686F05">
        <w:rPr>
          <w:rStyle w:val="StyleUnderline"/>
        </w:rPr>
        <w:t xml:space="preserve">An aging population </w:t>
      </w:r>
      <w:r w:rsidRPr="00147573">
        <w:rPr>
          <w:rStyle w:val="StyleUnderline"/>
          <w:highlight w:val="cyan"/>
        </w:rPr>
        <w:t>causes</w:t>
      </w:r>
      <w:r w:rsidRPr="00C16C8A">
        <w:rPr>
          <w:rStyle w:val="StyleUnderline"/>
        </w:rPr>
        <w:t xml:space="preserve"> a</w:t>
      </w:r>
      <w:r>
        <w:rPr>
          <w:rStyle w:val="StyleUnderline"/>
        </w:rPr>
        <w:t xml:space="preserve"> </w:t>
      </w:r>
      <w:r w:rsidRPr="00C16C8A">
        <w:rPr>
          <w:rStyle w:val="StyleUnderline"/>
        </w:rPr>
        <w:t xml:space="preserve">growing share of </w:t>
      </w:r>
      <w:r w:rsidRPr="00147573">
        <w:rPr>
          <w:rStyle w:val="StyleUnderline"/>
          <w:highlight w:val="cyan"/>
        </w:rPr>
        <w:t>people to consume more than they contribute</w:t>
      </w:r>
      <w:r w:rsidRPr="00C16C8A">
        <w:rPr>
          <w:rStyle w:val="StyleUnderline"/>
        </w:rPr>
        <w:t xml:space="preserve"> to the economy, </w:t>
      </w:r>
      <w:r w:rsidRPr="00147573">
        <w:rPr>
          <w:rStyle w:val="StyleUnderline"/>
          <w:highlight w:val="cyan"/>
        </w:rPr>
        <w:t xml:space="preserve">which can lead to </w:t>
      </w:r>
      <w:r w:rsidRPr="00686F05">
        <w:rPr>
          <w:rStyle w:val="Emphasis"/>
        </w:rPr>
        <w:t xml:space="preserve">economic </w:t>
      </w:r>
      <w:r w:rsidRPr="00147573">
        <w:rPr>
          <w:rStyle w:val="Emphasis"/>
          <w:highlight w:val="cyan"/>
        </w:rPr>
        <w:t>stagnation</w:t>
      </w:r>
      <w:r w:rsidRPr="00C16C8A">
        <w:rPr>
          <w:rStyle w:val="StyleUnderline"/>
        </w:rPr>
        <w:t>.</w:t>
      </w:r>
      <w:r>
        <w:rPr>
          <w:rStyle w:val="StyleUnderline"/>
        </w:rPr>
        <w:t xml:space="preserve"> </w:t>
      </w:r>
      <w:r w:rsidRPr="008F57B7">
        <w:rPr>
          <w:sz w:val="8"/>
        </w:rPr>
        <w:t>Conversely</w:t>
      </w:r>
      <w:r w:rsidRPr="00C16C8A">
        <w:rPr>
          <w:rStyle w:val="Emphasis"/>
        </w:rPr>
        <w:t xml:space="preserve">, </w:t>
      </w:r>
      <w:r w:rsidRPr="00147573">
        <w:rPr>
          <w:rStyle w:val="Emphasis"/>
          <w:highlight w:val="cyan"/>
        </w:rPr>
        <w:t>a growing population is</w:t>
      </w:r>
      <w:r w:rsidRPr="00C16C8A">
        <w:rPr>
          <w:rStyle w:val="StyleUnderline"/>
        </w:rPr>
        <w:t xml:space="preserve"> generally </w:t>
      </w:r>
      <w:r w:rsidRPr="00147573">
        <w:rPr>
          <w:rStyle w:val="Emphasis"/>
          <w:highlight w:val="cyan"/>
        </w:rPr>
        <w:t>a key component of robust</w:t>
      </w:r>
      <w:r w:rsidRPr="00C16C8A">
        <w:rPr>
          <w:rStyle w:val="Emphasis"/>
        </w:rPr>
        <w:t xml:space="preserve"> economic </w:t>
      </w:r>
      <w:r w:rsidRPr="00147573">
        <w:rPr>
          <w:rStyle w:val="Emphasis"/>
          <w:highlight w:val="cyan"/>
        </w:rPr>
        <w:t>growth</w:t>
      </w:r>
      <w:r w:rsidRPr="008F57B7">
        <w:rPr>
          <w:sz w:val="8"/>
        </w:rPr>
        <w:t xml:space="preserve">.29 </w:t>
      </w:r>
      <w:r w:rsidRPr="00AA1C54">
        <w:rPr>
          <w:rStyle w:val="StyleUnderline"/>
        </w:rPr>
        <w:t xml:space="preserve">Increasing the number of workers </w:t>
      </w:r>
      <w:r w:rsidRPr="00686F05">
        <w:rPr>
          <w:rStyle w:val="StyleUnderline"/>
        </w:rPr>
        <w:t>adds to</w:t>
      </w:r>
      <w:r w:rsidRPr="00C16C8A">
        <w:rPr>
          <w:rStyle w:val="StyleUnderline"/>
        </w:rPr>
        <w:t xml:space="preserve"> economic </w:t>
      </w:r>
      <w:r w:rsidRPr="00686F05">
        <w:rPr>
          <w:rStyle w:val="StyleUnderline"/>
        </w:rPr>
        <w:t>growth</w:t>
      </w:r>
      <w:r w:rsidRPr="00C16C8A">
        <w:rPr>
          <w:rStyle w:val="StyleUnderline"/>
        </w:rPr>
        <w:t xml:space="preserve"> by the value of the goods or services produced by those additional workers. A growing population can</w:t>
      </w:r>
      <w:r>
        <w:rPr>
          <w:rStyle w:val="StyleUnderline"/>
        </w:rPr>
        <w:t xml:space="preserve"> </w:t>
      </w:r>
      <w:r w:rsidRPr="00AA1C54">
        <w:rPr>
          <w:rStyle w:val="StyleUnderline"/>
        </w:rPr>
        <w:t>fuel</w:t>
      </w:r>
      <w:r w:rsidRPr="00C16C8A">
        <w:rPr>
          <w:rStyle w:val="StyleUnderline"/>
        </w:rPr>
        <w:t xml:space="preserve"> two </w:t>
      </w:r>
      <w:r w:rsidRPr="00686F05">
        <w:rPr>
          <w:rStyle w:val="StyleUnderline"/>
        </w:rPr>
        <w:t>key components of</w:t>
      </w:r>
      <w:r w:rsidRPr="00C16C8A">
        <w:rPr>
          <w:rStyle w:val="StyleUnderline"/>
        </w:rPr>
        <w:t xml:space="preserve"> economic </w:t>
      </w:r>
      <w:r w:rsidRPr="00AA1C54">
        <w:rPr>
          <w:rStyle w:val="StyleUnderline"/>
        </w:rPr>
        <w:t>growth</w:t>
      </w:r>
      <w:r w:rsidRPr="00686F05">
        <w:rPr>
          <w:rStyle w:val="StyleUnderline"/>
        </w:rPr>
        <w:t>: consumption and investment</w:t>
      </w:r>
      <w:r w:rsidRPr="00686F05">
        <w:rPr>
          <w:sz w:val="8"/>
        </w:rPr>
        <w:t>.</w:t>
      </w:r>
      <w:r w:rsidRPr="00686F05">
        <w:rPr>
          <w:rStyle w:val="StyleUnderline"/>
        </w:rPr>
        <w:t xml:space="preserve"> </w:t>
      </w:r>
      <w:r w:rsidRPr="00147573">
        <w:rPr>
          <w:rStyle w:val="StyleUnderline"/>
          <w:highlight w:val="cyan"/>
        </w:rPr>
        <w:t>A larger population increases the demand for goods</w:t>
      </w:r>
      <w:r w:rsidRPr="00C16C8A">
        <w:rPr>
          <w:rStyle w:val="StyleUnderline"/>
        </w:rPr>
        <w:t xml:space="preserve"> and services, </w:t>
      </w:r>
      <w:r w:rsidRPr="00147573">
        <w:rPr>
          <w:rStyle w:val="StyleUnderline"/>
          <w:highlight w:val="cyan"/>
        </w:rPr>
        <w:t>which</w:t>
      </w:r>
      <w:r w:rsidRPr="00C16C8A">
        <w:rPr>
          <w:rStyle w:val="StyleUnderline"/>
        </w:rPr>
        <w:t xml:space="preserve"> leads to a </w:t>
      </w:r>
      <w:r w:rsidRPr="00147573">
        <w:rPr>
          <w:rStyle w:val="StyleUnderline"/>
          <w:highlight w:val="cyan"/>
        </w:rPr>
        <w:t>boost</w:t>
      </w:r>
      <w:r w:rsidRPr="00C16C8A">
        <w:rPr>
          <w:rStyle w:val="StyleUnderline"/>
        </w:rPr>
        <w:t xml:space="preserve"> in </w:t>
      </w:r>
      <w:r w:rsidRPr="00147573">
        <w:rPr>
          <w:rStyle w:val="StyleUnderline"/>
          <w:highlight w:val="cyan"/>
        </w:rPr>
        <w:t>consumption</w:t>
      </w:r>
      <w:r w:rsidRPr="00C16C8A">
        <w:rPr>
          <w:rStyle w:val="StyleUnderline"/>
        </w:rPr>
        <w:t xml:space="preserve">. It can also </w:t>
      </w:r>
      <w:r w:rsidRPr="00147573">
        <w:rPr>
          <w:rStyle w:val="StyleUnderline"/>
          <w:highlight w:val="cyan"/>
        </w:rPr>
        <w:t xml:space="preserve">lead to </w:t>
      </w:r>
      <w:r w:rsidRPr="00AA1C54">
        <w:rPr>
          <w:rStyle w:val="StyleUnderline"/>
        </w:rPr>
        <w:t xml:space="preserve">greater </w:t>
      </w:r>
      <w:r w:rsidRPr="00147573">
        <w:rPr>
          <w:rStyle w:val="StyleUnderline"/>
          <w:highlight w:val="cyan"/>
        </w:rPr>
        <w:t>savings</w:t>
      </w:r>
      <w:r w:rsidRPr="00C16C8A">
        <w:rPr>
          <w:rStyle w:val="StyleUnderline"/>
        </w:rPr>
        <w:t xml:space="preserve"> deposits in banks, </w:t>
      </w:r>
      <w:r w:rsidRPr="00147573">
        <w:rPr>
          <w:rStyle w:val="StyleUnderline"/>
          <w:highlight w:val="cyan"/>
        </w:rPr>
        <w:t>which can then be lent to businesses so they</w:t>
      </w:r>
      <w:r w:rsidRPr="00C16C8A">
        <w:rPr>
          <w:rStyle w:val="StyleUnderline"/>
        </w:rPr>
        <w:t xml:space="preserve"> </w:t>
      </w:r>
      <w:r w:rsidRPr="00147573">
        <w:rPr>
          <w:rStyle w:val="StyleUnderline"/>
          <w:highlight w:val="cyan"/>
        </w:rPr>
        <w:t>can</w:t>
      </w:r>
      <w:r w:rsidRPr="00AA1C54">
        <w:rPr>
          <w:rStyle w:val="StyleUnderline"/>
        </w:rPr>
        <w:t xml:space="preserve"> increase </w:t>
      </w:r>
      <w:r w:rsidRPr="00147573">
        <w:rPr>
          <w:rStyle w:val="StyleUnderline"/>
          <w:highlight w:val="cyan"/>
        </w:rPr>
        <w:t>invest</w:t>
      </w:r>
      <w:r w:rsidRPr="00AA1C54">
        <w:rPr>
          <w:rStyle w:val="StyleUnderline"/>
        </w:rPr>
        <w:t>ment</w:t>
      </w:r>
      <w:r w:rsidRPr="00C16C8A">
        <w:rPr>
          <w:rStyle w:val="StyleUnderline"/>
        </w:rPr>
        <w:t xml:space="preserve"> and growth</w:t>
      </w:r>
      <w:r w:rsidRPr="008F57B7">
        <w:rPr>
          <w:sz w:val="8"/>
        </w:rPr>
        <w:t xml:space="preserve">. The existing research tends to support the claim that population growth leads to economic growth. One report found that aging populations in highly developed countries exhibit both a lower labor-force participation rate and lower savings rates, which exert modest downward pressure on economic growth. However, the report also noted that the effect could be mostly mitigated by increasing female labor-force participation and by raising the retirement age—essentially adding more people back into the workforce.30 Another report looked at state-level data in the United States from 1980 to 2010 and found that, on average, a 10 percent increase in the population aged 60 and over decreased the GDP per capita growth rate by 5.5 percent.31 The report attributed this decline in growth largely to a diminishing supply of labor, with declining productivity growth as a second cause. Notably, the report found that </w:t>
      </w:r>
      <w:r w:rsidRPr="00C16C8A">
        <w:rPr>
          <w:rStyle w:val="StyleUnderline"/>
        </w:rPr>
        <w:t>the negative relationship with aging and growth was consistent across time and was uniform</w:t>
      </w:r>
      <w:r>
        <w:rPr>
          <w:rStyle w:val="StyleUnderline"/>
        </w:rPr>
        <w:t xml:space="preserve"> </w:t>
      </w:r>
      <w:r w:rsidRPr="00C16C8A">
        <w:rPr>
          <w:rStyle w:val="StyleUnderline"/>
        </w:rPr>
        <w:t>across industries.</w:t>
      </w:r>
      <w:r>
        <w:rPr>
          <w:rStyle w:val="StyleUnderline"/>
        </w:rPr>
        <w:t xml:space="preserve"> </w:t>
      </w:r>
      <w:r w:rsidRPr="008F57B7">
        <w:rPr>
          <w:sz w:val="8"/>
        </w:rPr>
        <w:t xml:space="preserve">Still another report found a contrary position—that growth has recently been higher in some countries with rapidly aging populations.32 However, the report did not conclude that an aging population contributes to economic growth. Rather, the report posits that aging leads employers to automate jobs that were previously held by humans. While this can increase productivity, and be a boon to economic growth, it can also create domestic job losses as a result of automation. Immigration Can Boost Economic Growth </w:t>
      </w:r>
      <w:r w:rsidRPr="00147573">
        <w:rPr>
          <w:rStyle w:val="Emphasis"/>
          <w:highlight w:val="cyan"/>
        </w:rPr>
        <w:t>Immigration can promote</w:t>
      </w:r>
      <w:r w:rsidRPr="00C16C8A">
        <w:rPr>
          <w:rStyle w:val="Emphasis"/>
        </w:rPr>
        <w:t xml:space="preserve"> economic </w:t>
      </w:r>
      <w:r w:rsidRPr="00147573">
        <w:rPr>
          <w:rStyle w:val="Emphasis"/>
          <w:highlight w:val="cyan"/>
        </w:rPr>
        <w:t>growth in an aging society</w:t>
      </w:r>
      <w:r w:rsidRPr="008F57B7">
        <w:rPr>
          <w:sz w:val="8"/>
        </w:rPr>
        <w:t xml:space="preserve">. </w:t>
      </w:r>
      <w:r w:rsidRPr="00C16C8A">
        <w:rPr>
          <w:rStyle w:val="StyleUnderline"/>
        </w:rPr>
        <w:t>As the U.S. population continues to age, immigrants provide a</w:t>
      </w:r>
      <w:r>
        <w:rPr>
          <w:rStyle w:val="StyleUnderline"/>
        </w:rPr>
        <w:t xml:space="preserve"> </w:t>
      </w:r>
      <w:r w:rsidRPr="00C16C8A">
        <w:rPr>
          <w:rStyle w:val="StyleUnderline"/>
        </w:rPr>
        <w:t>vital source of prime-age labor that works to keep the economy dynamic and growing</w:t>
      </w:r>
      <w:r w:rsidRPr="008F57B7">
        <w:rPr>
          <w:sz w:val="8"/>
        </w:rPr>
        <w:t xml:space="preserve">. Furthermore, </w:t>
      </w:r>
      <w:r w:rsidRPr="00C16C8A">
        <w:rPr>
          <w:rStyle w:val="StyleUnderline"/>
        </w:rPr>
        <w:t>research suggests that</w:t>
      </w:r>
      <w:r>
        <w:rPr>
          <w:rStyle w:val="StyleUnderline"/>
        </w:rPr>
        <w:t xml:space="preserve"> </w:t>
      </w:r>
      <w:r w:rsidRPr="00147573">
        <w:rPr>
          <w:rStyle w:val="Emphasis"/>
          <w:highlight w:val="cyan"/>
        </w:rPr>
        <w:t>immigrants play a crucial role in innovation and business creation</w:t>
      </w:r>
      <w:r w:rsidRPr="00147573">
        <w:rPr>
          <w:sz w:val="8"/>
          <w:highlight w:val="cyan"/>
        </w:rPr>
        <w:t xml:space="preserve">. </w:t>
      </w:r>
      <w:r w:rsidRPr="00147573">
        <w:rPr>
          <w:rStyle w:val="StyleUnderline"/>
          <w:highlight w:val="cyan"/>
        </w:rPr>
        <w:t>Over a quarter of all new businesses</w:t>
      </w:r>
      <w:r w:rsidRPr="00C16C8A">
        <w:rPr>
          <w:rStyle w:val="StyleUnderline"/>
        </w:rPr>
        <w:t xml:space="preserve"> in the United States </w:t>
      </w:r>
      <w:r w:rsidRPr="00147573">
        <w:rPr>
          <w:rStyle w:val="StyleUnderline"/>
          <w:highlight w:val="cyan"/>
        </w:rPr>
        <w:t>are created by immigrants</w:t>
      </w:r>
      <w:r w:rsidRPr="00C16C8A">
        <w:rPr>
          <w:rStyle w:val="StyleUnderline"/>
        </w:rPr>
        <w:t>, despite accounting for only 13 percent of the total population</w:t>
      </w:r>
      <w:r w:rsidRPr="008F57B7">
        <w:rPr>
          <w:sz w:val="8"/>
        </w:rPr>
        <w:t xml:space="preserve">.33 </w:t>
      </w:r>
      <w:r w:rsidRPr="00147573">
        <w:rPr>
          <w:rStyle w:val="StyleUnderline"/>
          <w:highlight w:val="cyan"/>
        </w:rPr>
        <w:t>Immigrants</w:t>
      </w:r>
      <w:r w:rsidRPr="00C16C8A">
        <w:rPr>
          <w:rStyle w:val="StyleUnderline"/>
        </w:rPr>
        <w:t xml:space="preserve"> also </w:t>
      </w:r>
      <w:r w:rsidRPr="00147573">
        <w:rPr>
          <w:rStyle w:val="StyleUnderline"/>
          <w:highlight w:val="cyan"/>
        </w:rPr>
        <w:t>file for patents at</w:t>
      </w:r>
      <w:r>
        <w:rPr>
          <w:rStyle w:val="StyleUnderline"/>
        </w:rPr>
        <w:t xml:space="preserve"> </w:t>
      </w:r>
      <w:r w:rsidRPr="00C16C8A">
        <w:rPr>
          <w:rStyle w:val="StyleUnderline"/>
        </w:rPr>
        <w:t xml:space="preserve">nearly </w:t>
      </w:r>
      <w:r w:rsidRPr="00147573">
        <w:rPr>
          <w:rStyle w:val="StyleUnderline"/>
          <w:highlight w:val="cyan"/>
        </w:rPr>
        <w:t>twice the rate of the native</w:t>
      </w:r>
      <w:r w:rsidRPr="00C16C8A">
        <w:rPr>
          <w:rStyle w:val="StyleUnderline"/>
        </w:rPr>
        <w:t xml:space="preserve">-born </w:t>
      </w:r>
      <w:r w:rsidRPr="00147573">
        <w:rPr>
          <w:rStyle w:val="StyleUnderline"/>
          <w:highlight w:val="cyan"/>
        </w:rPr>
        <w:t>population</w:t>
      </w:r>
      <w:r w:rsidRPr="00C16C8A">
        <w:rPr>
          <w:rStyle w:val="StyleUnderline"/>
        </w:rPr>
        <w:t>, even though both demographics have similar postsecondary</w:t>
      </w:r>
      <w:r>
        <w:rPr>
          <w:rStyle w:val="StyleUnderline"/>
        </w:rPr>
        <w:t xml:space="preserve"> </w:t>
      </w:r>
      <w:r w:rsidRPr="00C16C8A">
        <w:rPr>
          <w:rStyle w:val="StyleUnderline"/>
        </w:rPr>
        <w:t>attainment level</w:t>
      </w:r>
      <w:r w:rsidRPr="008F57B7">
        <w:rPr>
          <w:sz w:val="8"/>
        </w:rPr>
        <w:t xml:space="preserve">s.34 </w:t>
      </w:r>
      <w:r w:rsidRPr="00C16C8A">
        <w:rPr>
          <w:rStyle w:val="StyleUnderline"/>
        </w:rPr>
        <w:t>Lesser-skilled immigration also provides a unique value-add to the U.S. economy</w:t>
      </w:r>
      <w:r w:rsidRPr="008F57B7">
        <w:rPr>
          <w:sz w:val="8"/>
        </w:rPr>
        <w:t xml:space="preserve">. Research indicates that </w:t>
      </w:r>
      <w:r w:rsidRPr="00147573">
        <w:rPr>
          <w:rStyle w:val="StyleUnderline"/>
          <w:highlight w:val="cyan"/>
        </w:rPr>
        <w:t>lesser-skilled immigrants complement</w:t>
      </w:r>
      <w:r w:rsidRPr="00C16C8A">
        <w:rPr>
          <w:rStyle w:val="StyleUnderline"/>
        </w:rPr>
        <w:t xml:space="preserve"> a </w:t>
      </w:r>
      <w:r w:rsidRPr="00147573">
        <w:rPr>
          <w:rStyle w:val="StyleUnderline"/>
          <w:highlight w:val="cyan"/>
        </w:rPr>
        <w:t>higher-skilled, native</w:t>
      </w:r>
      <w:r w:rsidRPr="00C16C8A">
        <w:rPr>
          <w:rStyle w:val="StyleUnderline"/>
        </w:rPr>
        <w:t xml:space="preserve">-born </w:t>
      </w:r>
      <w:r w:rsidRPr="00147573">
        <w:rPr>
          <w:rStyle w:val="StyleUnderline"/>
          <w:highlight w:val="cyan"/>
        </w:rPr>
        <w:t>workforce, providing them the flexibility to upskill</w:t>
      </w:r>
      <w:r w:rsidRPr="008F57B7">
        <w:rPr>
          <w:sz w:val="8"/>
        </w:rPr>
        <w:t xml:space="preserve">.35 </w:t>
      </w:r>
      <w:r w:rsidRPr="00C16C8A">
        <w:rPr>
          <w:rStyle w:val="StyleUnderline"/>
        </w:rPr>
        <w:t xml:space="preserve">The </w:t>
      </w:r>
      <w:r w:rsidRPr="00147573">
        <w:rPr>
          <w:rStyle w:val="StyleUnderline"/>
          <w:highlight w:val="cyan"/>
        </w:rPr>
        <w:t>C</w:t>
      </w:r>
      <w:r w:rsidRPr="00C16C8A">
        <w:rPr>
          <w:rStyle w:val="StyleUnderline"/>
        </w:rPr>
        <w:t xml:space="preserve">ongressional </w:t>
      </w:r>
      <w:r w:rsidRPr="00147573">
        <w:rPr>
          <w:rStyle w:val="StyleUnderline"/>
          <w:highlight w:val="cyan"/>
        </w:rPr>
        <w:t>B</w:t>
      </w:r>
      <w:r w:rsidRPr="00C16C8A">
        <w:rPr>
          <w:rStyle w:val="StyleUnderline"/>
        </w:rPr>
        <w:t xml:space="preserve">udget </w:t>
      </w:r>
      <w:r w:rsidRPr="00147573">
        <w:rPr>
          <w:rStyle w:val="StyleUnderline"/>
          <w:highlight w:val="cyan"/>
        </w:rPr>
        <w:t>O</w:t>
      </w:r>
      <w:r w:rsidRPr="00C16C8A">
        <w:rPr>
          <w:rStyle w:val="StyleUnderline"/>
        </w:rPr>
        <w:t xml:space="preserve">ffice </w:t>
      </w:r>
      <w:r w:rsidRPr="00147573">
        <w:rPr>
          <w:rStyle w:val="StyleUnderline"/>
          <w:highlight w:val="cyan"/>
        </w:rPr>
        <w:t>modeled the</w:t>
      </w:r>
      <w:r w:rsidRPr="00C16C8A">
        <w:rPr>
          <w:rStyle w:val="StyleUnderline"/>
        </w:rPr>
        <w:t xml:space="preserve"> potential </w:t>
      </w:r>
      <w:r w:rsidRPr="00147573">
        <w:rPr>
          <w:rStyle w:val="StyleUnderline"/>
          <w:highlight w:val="cyan"/>
        </w:rPr>
        <w:t>economic effects of</w:t>
      </w:r>
      <w:r w:rsidRPr="008F57B7">
        <w:rPr>
          <w:sz w:val="8"/>
        </w:rPr>
        <w:t xml:space="preserve"> the 2013 Senate Border Security, Economic Opportunity, and Immigration Modernization Act—which, again, would have </w:t>
      </w:r>
      <w:r w:rsidRPr="00147573">
        <w:rPr>
          <w:rStyle w:val="StyleUnderline"/>
          <w:highlight w:val="cyan"/>
        </w:rPr>
        <w:t>greatly increased immigration</w:t>
      </w:r>
      <w:r w:rsidRPr="00C16C8A">
        <w:rPr>
          <w:rStyle w:val="StyleUnderline"/>
        </w:rPr>
        <w:t xml:space="preserve"> levels—</w:t>
      </w:r>
      <w:r w:rsidRPr="00147573">
        <w:rPr>
          <w:rStyle w:val="StyleUnderline"/>
          <w:highlight w:val="cyan"/>
        </w:rPr>
        <w:t>and found</w:t>
      </w:r>
      <w:r>
        <w:rPr>
          <w:rStyle w:val="StyleUnderline"/>
        </w:rPr>
        <w:t xml:space="preserve"> </w:t>
      </w:r>
      <w:r w:rsidRPr="00C16C8A">
        <w:rPr>
          <w:rStyle w:val="StyleUnderline"/>
        </w:rPr>
        <w:t xml:space="preserve">that </w:t>
      </w:r>
      <w:r w:rsidRPr="00147573">
        <w:rPr>
          <w:rStyle w:val="StyleUnderline"/>
          <w:highlight w:val="cyan"/>
        </w:rPr>
        <w:t>implementation would</w:t>
      </w:r>
      <w:r w:rsidRPr="00C16C8A">
        <w:rPr>
          <w:rStyle w:val="StyleUnderline"/>
        </w:rPr>
        <w:t xml:space="preserve"> have </w:t>
      </w:r>
      <w:r w:rsidRPr="00147573">
        <w:rPr>
          <w:rStyle w:val="StyleUnderline"/>
          <w:highlight w:val="cyan"/>
        </w:rPr>
        <w:t>boost</w:t>
      </w:r>
      <w:r w:rsidRPr="00C16C8A">
        <w:rPr>
          <w:rStyle w:val="StyleUnderline"/>
        </w:rPr>
        <w:t xml:space="preserve">ed economic </w:t>
      </w:r>
      <w:r w:rsidRPr="00147573">
        <w:rPr>
          <w:rStyle w:val="StyleUnderline"/>
          <w:highlight w:val="cyan"/>
        </w:rPr>
        <w:t>growth considerably</w:t>
      </w:r>
      <w:r w:rsidRPr="00C16C8A">
        <w:rPr>
          <w:rStyle w:val="StyleUnderline"/>
        </w:rPr>
        <w:t xml:space="preserve">, largely </w:t>
      </w:r>
      <w:r w:rsidRPr="00147573">
        <w:rPr>
          <w:rStyle w:val="StyleUnderline"/>
          <w:highlight w:val="cyan"/>
        </w:rPr>
        <w:t>due to the increase in working-age individuals</w:t>
      </w:r>
      <w:r w:rsidRPr="008F57B7">
        <w:rPr>
          <w:sz w:val="8"/>
        </w:rPr>
        <w:t xml:space="preserve">. Specifically, it would have increased the U.S. population by an estimated 16 million people between 2013 and 2033, and would have increased total U.S. economic output by 5.4 percent over this time.36 In addition, BPC modeled the economic effects of this legislation and found that it would increase GDP by 2.8 percent over 10 years and by 4.8 percent over 20 years.37 </w:t>
      </w:r>
      <w:r w:rsidRPr="008F57B7">
        <w:rPr>
          <w:rStyle w:val="Emphasis"/>
        </w:rPr>
        <w:t>The research is clear that an aging population</w:t>
      </w:r>
      <w:r w:rsidRPr="008F57B7">
        <w:rPr>
          <w:sz w:val="8"/>
        </w:rPr>
        <w:t xml:space="preserve"> can </w:t>
      </w:r>
      <w:r w:rsidRPr="008F57B7">
        <w:rPr>
          <w:rStyle w:val="Emphasis"/>
        </w:rPr>
        <w:t>have a negative effect on economic growth</w:t>
      </w:r>
      <w:r w:rsidRPr="008F57B7">
        <w:rPr>
          <w:sz w:val="8"/>
        </w:rPr>
        <w:t xml:space="preserve">. </w:t>
      </w:r>
      <w:r w:rsidRPr="00147573">
        <w:rPr>
          <w:rStyle w:val="StyleUnderline"/>
          <w:highlight w:val="cyan"/>
        </w:rPr>
        <w:t>Declines in the labor force can be countered by automation</w:t>
      </w:r>
      <w:r w:rsidRPr="008F57B7">
        <w:rPr>
          <w:rStyle w:val="StyleUnderline"/>
        </w:rPr>
        <w:t xml:space="preserve"> technologies to an extent, </w:t>
      </w:r>
      <w:r w:rsidRPr="00147573">
        <w:rPr>
          <w:rStyle w:val="StyleUnderline"/>
          <w:highlight w:val="cyan"/>
        </w:rPr>
        <w:t>but this can</w:t>
      </w:r>
      <w:r w:rsidRPr="008F57B7">
        <w:rPr>
          <w:rStyle w:val="StyleUnderline"/>
        </w:rPr>
        <w:t xml:space="preserve"> also </w:t>
      </w:r>
      <w:r w:rsidRPr="00147573">
        <w:rPr>
          <w:rStyle w:val="StyleUnderline"/>
          <w:highlight w:val="cyan"/>
        </w:rPr>
        <w:t>lead to increased unemployment</w:t>
      </w:r>
      <w:r w:rsidRPr="008F57B7">
        <w:rPr>
          <w:rStyle w:val="StyleUnderline"/>
        </w:rPr>
        <w:t xml:space="preserve"> among individuals—</w:t>
      </w:r>
      <w:r>
        <w:rPr>
          <w:rStyle w:val="StyleUnderline"/>
        </w:rPr>
        <w:t xml:space="preserve"> </w:t>
      </w:r>
      <w:r w:rsidRPr="008F57B7">
        <w:rPr>
          <w:rStyle w:val="StyleUnderline"/>
        </w:rPr>
        <w:t xml:space="preserve">both native- and foreign-born—who might otherwise remain employed in these industries. </w:t>
      </w:r>
      <w:r w:rsidRPr="00147573">
        <w:rPr>
          <w:rStyle w:val="StyleUnderline"/>
          <w:highlight w:val="cyan"/>
        </w:rPr>
        <w:t xml:space="preserve">Lower employment decreases consumer demand, which </w:t>
      </w:r>
      <w:r w:rsidRPr="00AA1C54">
        <w:rPr>
          <w:rStyle w:val="StyleUnderline"/>
        </w:rPr>
        <w:t xml:space="preserve">further </w:t>
      </w:r>
      <w:r w:rsidRPr="00147573">
        <w:rPr>
          <w:rStyle w:val="StyleUnderline"/>
          <w:highlight w:val="cyan"/>
        </w:rPr>
        <w:t>reduces growth</w:t>
      </w:r>
      <w:r w:rsidRPr="008F57B7">
        <w:rPr>
          <w:rStyle w:val="StyleUnderline"/>
        </w:rPr>
        <w:t>.</w:t>
      </w:r>
      <w:r w:rsidRPr="008F57B7">
        <w:rPr>
          <w:sz w:val="8"/>
        </w:rPr>
        <w:t xml:space="preserve"> </w:t>
      </w:r>
      <w:r w:rsidRPr="008F57B7">
        <w:rPr>
          <w:rStyle w:val="StyleUnderline"/>
        </w:rPr>
        <w:t>Furthermore, technological solutions to labor-force declines do not support</w:t>
      </w:r>
      <w:r>
        <w:rPr>
          <w:rStyle w:val="StyleUnderline"/>
        </w:rPr>
        <w:t xml:space="preserve"> </w:t>
      </w:r>
      <w:r w:rsidRPr="008F57B7">
        <w:rPr>
          <w:rStyle w:val="StyleUnderline"/>
        </w:rPr>
        <w:t>the social safety net. Employers pay less in payroll taxes if they employ fewer workers, and robots do not contribute to the</w:t>
      </w:r>
      <w:r>
        <w:rPr>
          <w:rStyle w:val="StyleUnderline"/>
        </w:rPr>
        <w:t xml:space="preserve"> </w:t>
      </w:r>
      <w:r w:rsidRPr="008F57B7">
        <w:rPr>
          <w:rStyle w:val="StyleUnderline"/>
        </w:rPr>
        <w:t>Social Security system.</w:t>
      </w:r>
      <w:r>
        <w:rPr>
          <w:rStyle w:val="StyleUnderline"/>
        </w:rPr>
        <w:t xml:space="preserve"> </w:t>
      </w:r>
      <w:r w:rsidRPr="008F57B7">
        <w:rPr>
          <w:sz w:val="8"/>
        </w:rPr>
        <w:t xml:space="preserve">On the other hand, </w:t>
      </w:r>
      <w:r w:rsidRPr="008F57B7">
        <w:rPr>
          <w:rStyle w:val="StyleUnderline"/>
        </w:rPr>
        <w:t xml:space="preserve">immigration can boost economic growth. Not only do </w:t>
      </w:r>
      <w:r w:rsidRPr="00147573">
        <w:rPr>
          <w:rStyle w:val="StyleUnderline"/>
          <w:highlight w:val="cyan"/>
        </w:rPr>
        <w:t>immigrants</w:t>
      </w:r>
      <w:r w:rsidRPr="008F57B7">
        <w:rPr>
          <w:rStyle w:val="StyleUnderline"/>
        </w:rPr>
        <w:t xml:space="preserve"> add value to the economy through</w:t>
      </w:r>
      <w:r>
        <w:rPr>
          <w:rStyle w:val="StyleUnderline"/>
        </w:rPr>
        <w:t xml:space="preserve"> </w:t>
      </w:r>
      <w:r w:rsidRPr="008F57B7">
        <w:rPr>
          <w:rStyle w:val="StyleUnderline"/>
        </w:rPr>
        <w:t xml:space="preserve">employment, but they </w:t>
      </w:r>
      <w:r w:rsidRPr="00147573">
        <w:rPr>
          <w:rStyle w:val="StyleUnderline"/>
          <w:highlight w:val="cyan"/>
        </w:rPr>
        <w:t>are also consumers, driving demand</w:t>
      </w:r>
      <w:r w:rsidRPr="008F57B7">
        <w:rPr>
          <w:rStyle w:val="StyleUnderline"/>
        </w:rPr>
        <w:t xml:space="preserve"> for goods and services, </w:t>
      </w:r>
      <w:r w:rsidRPr="00AA1C54">
        <w:rPr>
          <w:rStyle w:val="StyleUnderline"/>
        </w:rPr>
        <w:t>which</w:t>
      </w:r>
      <w:r w:rsidRPr="008F57B7">
        <w:rPr>
          <w:rStyle w:val="StyleUnderline"/>
        </w:rPr>
        <w:t xml:space="preserve"> further contributes to a</w:t>
      </w:r>
      <w:r>
        <w:rPr>
          <w:rStyle w:val="StyleUnderline"/>
        </w:rPr>
        <w:t xml:space="preserve"> </w:t>
      </w:r>
      <w:r w:rsidRPr="008F57B7">
        <w:rPr>
          <w:rStyle w:val="StyleUnderline"/>
        </w:rPr>
        <w:t xml:space="preserve">healthy economy. </w:t>
      </w:r>
    </w:p>
    <w:p w:rsidR="00BA5D2A" w:rsidRDefault="00BA5D2A" w:rsidP="00BA5D2A">
      <w:pPr>
        <w:rPr>
          <w:rStyle w:val="StyleUnderline"/>
        </w:rPr>
      </w:pPr>
    </w:p>
    <w:p w:rsidR="00BA5D2A" w:rsidRDefault="00BA5D2A" w:rsidP="00BA5D2A">
      <w:pPr>
        <w:rPr>
          <w:rStyle w:val="StyleUnderline"/>
        </w:rPr>
      </w:pPr>
    </w:p>
    <w:p w:rsidR="00BA5D2A" w:rsidRDefault="00BA5D2A" w:rsidP="00BA5D2A">
      <w:pPr>
        <w:pStyle w:val="Heading4"/>
      </w:pPr>
      <w:r>
        <w:t xml:space="preserve">Increasing immigration is </w:t>
      </w:r>
      <w:r w:rsidRPr="00CA4CB3">
        <w:rPr>
          <w:u w:val="single"/>
        </w:rPr>
        <w:t>the only way</w:t>
      </w:r>
      <w:r>
        <w:t xml:space="preserve"> to fill growing labor shortages ---there’s no turns---immigrants boost wages and create new jobs in the short-term</w:t>
      </w:r>
    </w:p>
    <w:p w:rsidR="00BA5D2A" w:rsidRPr="00BC7761" w:rsidRDefault="00BA5D2A" w:rsidP="00BA5D2A">
      <w:r>
        <w:t xml:space="preserve">[Randel K. </w:t>
      </w:r>
      <w:r w:rsidRPr="00BC7761">
        <w:rPr>
          <w:rStyle w:val="Style13ptBold"/>
        </w:rPr>
        <w:t>Johnson</w:t>
      </w:r>
      <w:r>
        <w:t xml:space="preserve">, April 14, </w:t>
      </w:r>
      <w:r w:rsidRPr="00BC7761">
        <w:rPr>
          <w:rStyle w:val="Style13ptBold"/>
        </w:rPr>
        <w:t>2016</w:t>
      </w:r>
      <w:r>
        <w:t>, Randel is the Senior Vice President of Labor, Immigration, and Benefits at the U.S. Chamber of Commerce, "Immigration Myths and the Facts," U.S. Chamber of Commerce, https://www.uschamber.com/sites/default/files/documents/files/022851_mythsfacts_2016_report_final.pdf]//Rank</w:t>
      </w:r>
    </w:p>
    <w:p w:rsidR="00BA5D2A" w:rsidRPr="00850E47" w:rsidRDefault="00BA5D2A" w:rsidP="00BA5D2A">
      <w:pPr>
        <w:rPr>
          <w:rStyle w:val="Emphasis"/>
        </w:rPr>
      </w:pPr>
      <w:r w:rsidRPr="00850E47">
        <w:rPr>
          <w:sz w:val="8"/>
        </w:rPr>
        <w:t xml:space="preserve">MYTH: Jobs filled by immigrants are jobs that could be filled by unemployed Americans. FACT: </w:t>
      </w:r>
      <w:r w:rsidRPr="00147573">
        <w:rPr>
          <w:rStyle w:val="StyleUnderline"/>
          <w:highlight w:val="cyan"/>
        </w:rPr>
        <w:t>Immigrants</w:t>
      </w:r>
      <w:r w:rsidRPr="00B142B3">
        <w:rPr>
          <w:rStyle w:val="StyleUnderline"/>
        </w:rPr>
        <w:t xml:space="preserve"> typically </w:t>
      </w:r>
      <w:r w:rsidRPr="00147573">
        <w:rPr>
          <w:rStyle w:val="StyleUnderline"/>
          <w:highlight w:val="cyan"/>
        </w:rPr>
        <w:t>do not compete for jobs with native</w:t>
      </w:r>
      <w:r w:rsidRPr="00B142B3">
        <w:rPr>
          <w:rStyle w:val="StyleUnderline"/>
        </w:rPr>
        <w:t xml:space="preserve">-born </w:t>
      </w:r>
      <w:r w:rsidRPr="00147573">
        <w:rPr>
          <w:rStyle w:val="StyleUnderline"/>
          <w:highlight w:val="cyan"/>
        </w:rPr>
        <w:t>workers, and immigrants create jobs</w:t>
      </w:r>
      <w:r w:rsidRPr="00B142B3">
        <w:rPr>
          <w:rStyle w:val="StyleUnderline"/>
        </w:rPr>
        <w:t xml:space="preserve"> as entrepreneurs, consumers, and taxpayers</w:t>
      </w:r>
      <w:r w:rsidRPr="00850E47">
        <w:rPr>
          <w:sz w:val="8"/>
        </w:rPr>
        <w:t xml:space="preserve">. </w:t>
      </w:r>
      <w:r w:rsidRPr="00B142B3">
        <w:rPr>
          <w:rStyle w:val="Emphasis"/>
        </w:rPr>
        <w:t>Employment is not a “zero-sum” game</w:t>
      </w:r>
      <w:r w:rsidRPr="00850E47">
        <w:rPr>
          <w:sz w:val="8"/>
        </w:rPr>
        <w:t xml:space="preserve">.1 </w:t>
      </w:r>
      <w:r w:rsidRPr="00B142B3">
        <w:rPr>
          <w:rStyle w:val="StyleUnderline"/>
        </w:rPr>
        <w:t>The U.S. economy does not contain a fixed number of jobs for which</w:t>
      </w:r>
      <w:r>
        <w:rPr>
          <w:rStyle w:val="StyleUnderline"/>
        </w:rPr>
        <w:t xml:space="preserve"> </w:t>
      </w:r>
      <w:r w:rsidRPr="00B142B3">
        <w:rPr>
          <w:rStyle w:val="StyleUnderline"/>
        </w:rPr>
        <w:t>immigrants and native-born workers compete</w:t>
      </w:r>
      <w:r w:rsidRPr="00850E47">
        <w:rPr>
          <w:sz w:val="8"/>
        </w:rPr>
        <w:t xml:space="preserve">. For instance, if the 8.1 million undocumented immigrant workers now in the United States2 were removed from the country, there would not be 8.1 million job openings for unemployed Americans. The reason for this is two-fold. First, removing 8.1 million undocumented workers from the economy would also remove 8.1 million entrepreneurs, consumers, and taxpayers. This would cause the U.S. economy to lose jobs.3 Secondly, </w:t>
      </w:r>
      <w:r w:rsidRPr="00147573">
        <w:rPr>
          <w:rStyle w:val="Emphasis"/>
          <w:highlight w:val="cyan"/>
        </w:rPr>
        <w:t>native</w:t>
      </w:r>
      <w:r w:rsidRPr="00B142B3">
        <w:rPr>
          <w:rStyle w:val="Emphasis"/>
        </w:rPr>
        <w:t xml:space="preserve">-born workers </w:t>
      </w:r>
      <w:r w:rsidRPr="00147573">
        <w:rPr>
          <w:rStyle w:val="Emphasis"/>
          <w:highlight w:val="cyan"/>
        </w:rPr>
        <w:t>and immigrant workers</w:t>
      </w:r>
      <w:r w:rsidRPr="00B142B3">
        <w:rPr>
          <w:rStyle w:val="StyleUnderline"/>
        </w:rPr>
        <w:t xml:space="preserve"> tend to </w:t>
      </w:r>
      <w:r w:rsidRPr="00147573">
        <w:rPr>
          <w:rStyle w:val="StyleUnderline"/>
          <w:highlight w:val="cyan"/>
        </w:rPr>
        <w:t>possess different skills that</w:t>
      </w:r>
      <w:r w:rsidRPr="00B142B3">
        <w:rPr>
          <w:rStyle w:val="StyleUnderline"/>
        </w:rPr>
        <w:t xml:space="preserve"> often </w:t>
      </w:r>
      <w:r w:rsidRPr="00147573">
        <w:rPr>
          <w:rStyle w:val="Emphasis"/>
          <w:highlight w:val="cyan"/>
        </w:rPr>
        <w:t>complement one another</w:t>
      </w:r>
      <w:r w:rsidRPr="00850E47">
        <w:rPr>
          <w:sz w:val="8"/>
        </w:rPr>
        <w:t xml:space="preserve">, and are therefore not interchangeable.4 </w:t>
      </w:r>
      <w:r w:rsidRPr="00B142B3">
        <w:rPr>
          <w:rStyle w:val="StyleUnderline"/>
        </w:rPr>
        <w:t>One of the principal ways in which immigrants create jobs is through the businesses they establish</w:t>
      </w:r>
      <w:r w:rsidRPr="00850E47">
        <w:rPr>
          <w:sz w:val="8"/>
        </w:rPr>
        <w:t xml:space="preserve">. Immigrants to our country join native-born Americans in being risk takers. According to the Kauffman Index of Entrepreneurial Activity, </w:t>
      </w:r>
      <w:r w:rsidRPr="00B142B3">
        <w:rPr>
          <w:rStyle w:val="StyleUnderline"/>
        </w:rPr>
        <w:t xml:space="preserve">in 2014 </w:t>
      </w:r>
      <w:r w:rsidRPr="00147573">
        <w:rPr>
          <w:rStyle w:val="Emphasis"/>
          <w:highlight w:val="cyan"/>
        </w:rPr>
        <w:t>immigrants</w:t>
      </w:r>
      <w:r w:rsidRPr="00B142B3">
        <w:rPr>
          <w:rStyle w:val="Emphasis"/>
        </w:rPr>
        <w:t xml:space="preserve"> continued to be “almost </w:t>
      </w:r>
      <w:r w:rsidRPr="00147573">
        <w:rPr>
          <w:rStyle w:val="Emphasis"/>
          <w:highlight w:val="cyan"/>
        </w:rPr>
        <w:t>twice as likely</w:t>
      </w:r>
      <w:r w:rsidRPr="00B142B3">
        <w:rPr>
          <w:rStyle w:val="Emphasis"/>
        </w:rPr>
        <w:t xml:space="preserve"> as the native-born </w:t>
      </w:r>
      <w:r w:rsidRPr="00147573">
        <w:rPr>
          <w:rStyle w:val="Emphasis"/>
          <w:highlight w:val="cyan"/>
        </w:rPr>
        <w:t>to become entrepreneurs</w:t>
      </w:r>
      <w:r w:rsidRPr="00B142B3">
        <w:rPr>
          <w:rStyle w:val="Emphasis"/>
        </w:rPr>
        <w:t>.”</w:t>
      </w:r>
      <w:r>
        <w:rPr>
          <w:rStyle w:val="Emphasis"/>
        </w:rPr>
        <w:t xml:space="preserve"> </w:t>
      </w:r>
      <w:r w:rsidRPr="00850E47">
        <w:rPr>
          <w:sz w:val="8"/>
        </w:rPr>
        <w:t xml:space="preserve">5 Using census data, the Partnership for a New American Economy estimates that immigrant-owned businesses “generate more than $775 billion in revenue, $125 billion in payroll, and $100 billion in income, employing one out of every 10 workers along the way.”6 </w:t>
      </w:r>
      <w:r w:rsidRPr="00B142B3">
        <w:rPr>
          <w:rStyle w:val="StyleUnderline"/>
        </w:rPr>
        <w:t>Moreover, immigrants made up 28.5</w:t>
      </w:r>
      <w:r>
        <w:rPr>
          <w:rStyle w:val="StyleUnderline"/>
        </w:rPr>
        <w:t xml:space="preserve"> </w:t>
      </w:r>
      <w:r w:rsidRPr="00B142B3">
        <w:rPr>
          <w:rStyle w:val="StyleUnderline"/>
        </w:rPr>
        <w:t>percent of all new entrepreneurs in 2014—up from 13.3 percent in 1996</w:t>
      </w:r>
      <w:r w:rsidRPr="00850E47">
        <w:rPr>
          <w:sz w:val="8"/>
        </w:rPr>
        <w:t xml:space="preserve">.7 </w:t>
      </w:r>
      <w:r w:rsidRPr="00B142B3">
        <w:rPr>
          <w:rStyle w:val="StyleUnderline"/>
        </w:rPr>
        <w:t>Immigrants play an important role in job creation in both small and large businesses</w:t>
      </w:r>
      <w:r w:rsidRPr="00850E47">
        <w:rPr>
          <w:sz w:val="8"/>
        </w:rPr>
        <w:t xml:space="preserve">. </w:t>
      </w:r>
      <w:r w:rsidRPr="00B142B3">
        <w:rPr>
          <w:rStyle w:val="StyleUnderline"/>
        </w:rPr>
        <w:t>A report from the Fiscal</w:t>
      </w:r>
      <w:r>
        <w:rPr>
          <w:rStyle w:val="StyleUnderline"/>
        </w:rPr>
        <w:t xml:space="preserve"> </w:t>
      </w:r>
      <w:r w:rsidRPr="00B142B3">
        <w:rPr>
          <w:rStyle w:val="StyleUnderline"/>
        </w:rPr>
        <w:t>Policy Institute found that immigrant-owned small businesses employed 4.7 million people</w:t>
      </w:r>
      <w:r w:rsidRPr="00850E47">
        <w:rPr>
          <w:sz w:val="8"/>
        </w:rPr>
        <w:t xml:space="preserve"> and had $776 billion in receipts in 2007. 8 In addition, 18 percent of business owners in the U.S. were foreign-born—higher than the immigrant share of the population (13 percent) or labor force (16 percent).9 Furthermore, 28 percent of “Main Street” business owners—those who bring businesses like grocery stores, restaurants, and clothing stores to neighborhoods—were foreign-born.10 With respect to large businesses, a report from the Partnership for a New American Economy estimated that Fortune 500 companies founded by immigrants account for 18 percent (or 90) of all Fortune 500 companies, generate $1.7 trillion in annual revenue, and employ more than 3.6 million workers worldwide. These companies include AT&amp;T, Verizon, Procter &amp; Gamble, Pfizer, Kraft Foods, Comcast, Intel, Merck, DuPont, Google, Cigna, Kohl’s, Colgate-Palmolive, PG&amp;E, Sara Lee, Sun Microsystems, United States Steel, Qualcomm, eBay, Nordstrom, and Yahoo!.11 Similarly, a 2008 study found that one-quarter of all engineering and technology-related companies established in the United States between 1995 and 2005 had an immigrant founder or co-founder, and these companies had $52 billion in sales and 450,000 employees as of 2005.12 </w:t>
      </w:r>
      <w:r w:rsidRPr="00147573">
        <w:rPr>
          <w:rStyle w:val="Emphasis"/>
          <w:highlight w:val="cyan"/>
        </w:rPr>
        <w:t>Immigrants</w:t>
      </w:r>
      <w:r w:rsidRPr="00B142B3">
        <w:rPr>
          <w:rStyle w:val="Emphasis"/>
        </w:rPr>
        <w:t xml:space="preserve"> also </w:t>
      </w:r>
      <w:r w:rsidRPr="00147573">
        <w:rPr>
          <w:rStyle w:val="Emphasis"/>
          <w:highlight w:val="cyan"/>
        </w:rPr>
        <w:t>create jobs as consumers</w:t>
      </w:r>
      <w:r w:rsidRPr="00B142B3">
        <w:rPr>
          <w:rStyle w:val="StyleUnderline"/>
        </w:rPr>
        <w:t>. Immigrant workers spend their wages buying food, clothes,</w:t>
      </w:r>
      <w:r>
        <w:rPr>
          <w:rStyle w:val="StyleUnderline"/>
        </w:rPr>
        <w:t xml:space="preserve"> </w:t>
      </w:r>
      <w:r w:rsidRPr="00B142B3">
        <w:rPr>
          <w:rStyle w:val="StyleUnderline"/>
        </w:rPr>
        <w:t>appliances, cars, and other products and services from U.S. businesses</w:t>
      </w:r>
      <w:r w:rsidRPr="00850E47">
        <w:rPr>
          <w:sz w:val="8"/>
        </w:rPr>
        <w:t xml:space="preserve">.13 Furthermore, </w:t>
      </w:r>
      <w:r w:rsidRPr="00147573">
        <w:rPr>
          <w:rStyle w:val="StyleUnderline"/>
          <w:highlight w:val="cyan"/>
        </w:rPr>
        <w:t>businesses respond to</w:t>
      </w:r>
      <w:r w:rsidRPr="00B142B3">
        <w:rPr>
          <w:rStyle w:val="StyleUnderline"/>
        </w:rPr>
        <w:t xml:space="preserve"> the</w:t>
      </w:r>
      <w:r>
        <w:rPr>
          <w:rStyle w:val="StyleUnderline"/>
        </w:rPr>
        <w:t xml:space="preserve"> </w:t>
      </w:r>
      <w:r w:rsidRPr="00B142B3">
        <w:rPr>
          <w:rStyle w:val="StyleUnderline"/>
        </w:rPr>
        <w:t xml:space="preserve">presence of </w:t>
      </w:r>
      <w:r w:rsidRPr="00147573">
        <w:rPr>
          <w:rStyle w:val="StyleUnderline"/>
          <w:highlight w:val="cyan"/>
        </w:rPr>
        <w:t>new immigrant workers by</w:t>
      </w:r>
      <w:r w:rsidRPr="00B142B3">
        <w:rPr>
          <w:rStyle w:val="StyleUnderline"/>
        </w:rPr>
        <w:t xml:space="preserve"> </w:t>
      </w:r>
      <w:r w:rsidRPr="00147573">
        <w:rPr>
          <w:rStyle w:val="StyleUnderline"/>
          <w:highlight w:val="cyan"/>
        </w:rPr>
        <w:t>investing</w:t>
      </w:r>
      <w:r w:rsidRPr="00B142B3">
        <w:rPr>
          <w:rStyle w:val="StyleUnderline"/>
        </w:rPr>
        <w:t xml:space="preserve"> in new restaurants, stores, and production facilities</w:t>
      </w:r>
      <w:r w:rsidRPr="00850E47">
        <w:rPr>
          <w:sz w:val="8"/>
        </w:rPr>
        <w:t xml:space="preserve">.14 </w:t>
      </w:r>
      <w:r w:rsidRPr="00147573">
        <w:rPr>
          <w:rStyle w:val="StyleUnderline"/>
          <w:highlight w:val="cyan"/>
        </w:rPr>
        <w:t>The end result is more jobs</w:t>
      </w:r>
      <w:r w:rsidRPr="00B142B3">
        <w:rPr>
          <w:rStyle w:val="StyleUnderline"/>
        </w:rPr>
        <w:t xml:space="preserve"> for more workers. For instance, a study by the University of Nebraska, Omaha estimated that</w:t>
      </w:r>
      <w:r>
        <w:rPr>
          <w:rStyle w:val="StyleUnderline"/>
        </w:rPr>
        <w:t xml:space="preserve"> </w:t>
      </w:r>
      <w:r w:rsidRPr="00B142B3">
        <w:rPr>
          <w:rStyle w:val="StyleUnderline"/>
        </w:rPr>
        <w:t>spending by immigrants generated roughly 12,000 jobs for the state of Nebraska in 2006—including more than</w:t>
      </w:r>
      <w:r>
        <w:rPr>
          <w:rStyle w:val="StyleUnderline"/>
        </w:rPr>
        <w:t xml:space="preserve"> </w:t>
      </w:r>
      <w:r w:rsidRPr="00B142B3">
        <w:rPr>
          <w:rStyle w:val="StyleUnderline"/>
        </w:rPr>
        <w:t>8,000 jobs in the Omaha and Lincoln metropolitan areas</w:t>
      </w:r>
      <w:r w:rsidRPr="00850E47">
        <w:rPr>
          <w:sz w:val="8"/>
        </w:rPr>
        <w:t xml:space="preserve">. Leaving aside the role that immigrants play in job creation, the fact remains that most immigrant and nativeborn workers are not competing with each other, even in times of high unemployment.16 Most foreign-born workers differ from most native-born workers in terms of what occupations they work in, where they live in the U.S., and how much education they have. </w:t>
      </w:r>
      <w:r w:rsidRPr="00B142B3">
        <w:rPr>
          <w:rStyle w:val="StyleUnderline"/>
        </w:rPr>
        <w:t>Even among less-educated workers, immigrants and native-born</w:t>
      </w:r>
      <w:r>
        <w:rPr>
          <w:rStyle w:val="StyleUnderline"/>
        </w:rPr>
        <w:t xml:space="preserve"> </w:t>
      </w:r>
      <w:r w:rsidRPr="00B142B3">
        <w:rPr>
          <w:rStyle w:val="StyleUnderline"/>
        </w:rPr>
        <w:t>workers tend to work in different occupations and industries</w:t>
      </w:r>
      <w:r w:rsidRPr="00850E47">
        <w:rPr>
          <w:sz w:val="8"/>
        </w:rPr>
        <w:t xml:space="preserve">. </w:t>
      </w:r>
      <w:r w:rsidRPr="00B142B3">
        <w:rPr>
          <w:rStyle w:val="StyleUnderline"/>
        </w:rPr>
        <w:t>If they do work in the same occupation or</w:t>
      </w:r>
      <w:r>
        <w:rPr>
          <w:rStyle w:val="StyleUnderline"/>
        </w:rPr>
        <w:t xml:space="preserve"> </w:t>
      </w:r>
      <w:r w:rsidRPr="00B142B3">
        <w:rPr>
          <w:rStyle w:val="StyleUnderline"/>
        </w:rPr>
        <w:t>industry—or even the same business—they usually specialize in different tasks, with native-born workers</w:t>
      </w:r>
      <w:r>
        <w:rPr>
          <w:rStyle w:val="StyleUnderline"/>
        </w:rPr>
        <w:t xml:space="preserve"> </w:t>
      </w:r>
      <w:r w:rsidRPr="00B142B3">
        <w:rPr>
          <w:rStyle w:val="StyleUnderline"/>
        </w:rPr>
        <w:t>taking higher-paid jobs that require better English-language skills than many immigrant workers possess</w:t>
      </w:r>
      <w:r w:rsidRPr="00850E47">
        <w:rPr>
          <w:sz w:val="8"/>
        </w:rPr>
        <w:t xml:space="preserve">. In other words, </w:t>
      </w:r>
      <w:r w:rsidRPr="00B142B3">
        <w:rPr>
          <w:rStyle w:val="StyleUnderline"/>
        </w:rPr>
        <w:t>immigrants and native-born workers usually complement each other rather than compete</w:t>
      </w:r>
      <w:r w:rsidRPr="00850E47">
        <w:rPr>
          <w:sz w:val="8"/>
        </w:rPr>
        <w:t xml:space="preserve">.17 This dynamic is illustrated by the fact that cities experiencing the highest levels of immigration tend to have relatively low or average unemployment rates for African-Americans. </w:t>
      </w:r>
      <w:r w:rsidRPr="00B142B3">
        <w:rPr>
          <w:rStyle w:val="StyleUnderline"/>
        </w:rPr>
        <w:t xml:space="preserve">A 2012 </w:t>
      </w:r>
      <w:r w:rsidRPr="00147573">
        <w:rPr>
          <w:rStyle w:val="StyleUnderline"/>
          <w:highlight w:val="cyan"/>
        </w:rPr>
        <w:t>analysis of census data</w:t>
      </w:r>
      <w:r w:rsidRPr="00B142B3">
        <w:rPr>
          <w:rStyle w:val="StyleUnderline"/>
        </w:rPr>
        <w:t xml:space="preserve"> by Saint</w:t>
      </w:r>
      <w:r>
        <w:rPr>
          <w:rStyle w:val="StyleUnderline"/>
        </w:rPr>
        <w:t xml:space="preserve"> </w:t>
      </w:r>
      <w:r w:rsidRPr="00B142B3">
        <w:rPr>
          <w:rStyle w:val="StyleUnderline"/>
        </w:rPr>
        <w:t xml:space="preserve">Louis University economist Jack Strauss </w:t>
      </w:r>
      <w:r w:rsidRPr="00147573">
        <w:rPr>
          <w:rStyle w:val="StyleUnderline"/>
          <w:highlight w:val="cyan"/>
        </w:rPr>
        <w:t>found that cities with greater immigration</w:t>
      </w:r>
      <w:r w:rsidRPr="00B142B3">
        <w:rPr>
          <w:rStyle w:val="StyleUnderline"/>
        </w:rPr>
        <w:t xml:space="preserve"> from Latin America</w:t>
      </w:r>
      <w:r>
        <w:rPr>
          <w:rStyle w:val="StyleUnderline"/>
        </w:rPr>
        <w:t xml:space="preserve"> </w:t>
      </w:r>
      <w:r w:rsidRPr="00147573">
        <w:rPr>
          <w:rStyle w:val="StyleUnderline"/>
          <w:highlight w:val="cyan"/>
        </w:rPr>
        <w:t>experience lower unemployment</w:t>
      </w:r>
      <w:r w:rsidRPr="00B142B3">
        <w:rPr>
          <w:rStyle w:val="StyleUnderline"/>
        </w:rPr>
        <w:t xml:space="preserve"> rates, lower poverty rates, </w:t>
      </w:r>
      <w:r w:rsidRPr="00147573">
        <w:rPr>
          <w:rStyle w:val="StyleUnderline"/>
          <w:highlight w:val="cyan"/>
        </w:rPr>
        <w:t>and higher wages</w:t>
      </w:r>
      <w:r w:rsidRPr="00B142B3">
        <w:rPr>
          <w:rStyle w:val="StyleUnderline"/>
        </w:rPr>
        <w:t xml:space="preserve"> among African-Americans</w:t>
      </w:r>
      <w:r w:rsidRPr="00850E47">
        <w:rPr>
          <w:sz w:val="8"/>
        </w:rPr>
        <w:t xml:space="preserve">. Latino immigrants and African-Americans fill complementary roles in the labor market—they are not simply substitutes for one another. In addition, </w:t>
      </w:r>
      <w:r w:rsidRPr="00B142B3">
        <w:rPr>
          <w:rStyle w:val="StyleUnderline"/>
        </w:rPr>
        <w:t>cities that have suffered the effects of a declining population are</w:t>
      </w:r>
      <w:r>
        <w:rPr>
          <w:rStyle w:val="StyleUnderline"/>
        </w:rPr>
        <w:t xml:space="preserve"> </w:t>
      </w:r>
      <w:r w:rsidRPr="00B142B3">
        <w:rPr>
          <w:rStyle w:val="StyleUnderline"/>
        </w:rPr>
        <w:t>rejuvenated by an inflow of</w:t>
      </w:r>
      <w:r w:rsidRPr="00850E47">
        <w:rPr>
          <w:sz w:val="8"/>
        </w:rPr>
        <w:t xml:space="preserve"> Latino </w:t>
      </w:r>
      <w:r w:rsidRPr="00B142B3">
        <w:rPr>
          <w:rStyle w:val="StyleUnderline"/>
        </w:rPr>
        <w:t>immigrants</w:t>
      </w:r>
      <w:r w:rsidRPr="00850E47">
        <w:rPr>
          <w:sz w:val="8"/>
        </w:rPr>
        <w:t xml:space="preserve">.18 Immigrants do not “steal” jobs from American workers. </w:t>
      </w:r>
      <w:r w:rsidRPr="00147573">
        <w:rPr>
          <w:rStyle w:val="Emphasis"/>
          <w:highlight w:val="cyan"/>
        </w:rPr>
        <w:t>Immigrants come</w:t>
      </w:r>
      <w:r w:rsidRPr="00B142B3">
        <w:rPr>
          <w:rStyle w:val="Emphasis"/>
        </w:rPr>
        <w:t xml:space="preserve"> to the United States </w:t>
      </w:r>
      <w:r w:rsidRPr="00147573">
        <w:rPr>
          <w:rStyle w:val="Emphasis"/>
          <w:highlight w:val="cyan"/>
        </w:rPr>
        <w:t>to fill jobs</w:t>
      </w:r>
      <w:r w:rsidRPr="00B142B3">
        <w:rPr>
          <w:rStyle w:val="Emphasis"/>
        </w:rPr>
        <w:t xml:space="preserve"> </w:t>
      </w:r>
      <w:r w:rsidRPr="00147573">
        <w:rPr>
          <w:rStyle w:val="Emphasis"/>
          <w:highlight w:val="cyan"/>
        </w:rPr>
        <w:t>that are available, or</w:t>
      </w:r>
      <w:r w:rsidRPr="00B142B3">
        <w:rPr>
          <w:rStyle w:val="Emphasis"/>
        </w:rPr>
        <w:t xml:space="preserve"> to </w:t>
      </w:r>
      <w:r w:rsidRPr="00147573">
        <w:rPr>
          <w:rStyle w:val="Emphasis"/>
          <w:highlight w:val="cyan"/>
        </w:rPr>
        <w:t>establish their own businesses</w:t>
      </w:r>
      <w:r w:rsidRPr="00850E47">
        <w:rPr>
          <w:sz w:val="8"/>
        </w:rPr>
        <w:t xml:space="preserve">. Research has found that there is no correlation between immigration and high unemployment at the regional, state, or county level.19 Nor is there any correlation between immigration and high unemployment among minorities.20 Immigrants go where the jobs are, or they create jobs on their own. MYTH: Immigrants drive down the wages of American workers. FACT: </w:t>
      </w:r>
      <w:r w:rsidRPr="00147573">
        <w:rPr>
          <w:rStyle w:val="Emphasis"/>
          <w:highlight w:val="cyan"/>
        </w:rPr>
        <w:t>Immigrants give a</w:t>
      </w:r>
      <w:r w:rsidRPr="00850E47">
        <w:rPr>
          <w:rStyle w:val="Emphasis"/>
        </w:rPr>
        <w:t xml:space="preserve"> slight </w:t>
      </w:r>
      <w:r w:rsidRPr="00147573">
        <w:rPr>
          <w:rStyle w:val="Emphasis"/>
          <w:highlight w:val="cyan"/>
        </w:rPr>
        <w:t xml:space="preserve">boost to </w:t>
      </w:r>
      <w:r w:rsidRPr="00AA1C54">
        <w:rPr>
          <w:rStyle w:val="Emphasis"/>
        </w:rPr>
        <w:t>the</w:t>
      </w:r>
      <w:r w:rsidRPr="00850E47">
        <w:rPr>
          <w:rStyle w:val="Emphasis"/>
        </w:rPr>
        <w:t xml:space="preserve"> average </w:t>
      </w:r>
      <w:r w:rsidRPr="00147573">
        <w:rPr>
          <w:rStyle w:val="Emphasis"/>
          <w:highlight w:val="cyan"/>
        </w:rPr>
        <w:t>wages</w:t>
      </w:r>
      <w:r w:rsidRPr="00850E47">
        <w:rPr>
          <w:rStyle w:val="Emphasis"/>
        </w:rPr>
        <w:t xml:space="preserve"> of Americans </w:t>
      </w:r>
      <w:r w:rsidRPr="00147573">
        <w:rPr>
          <w:rStyle w:val="Emphasis"/>
          <w:highlight w:val="cyan"/>
        </w:rPr>
        <w:t>by increasing their productivity and stimulating investment</w:t>
      </w:r>
      <w:r w:rsidRPr="00850E47">
        <w:rPr>
          <w:sz w:val="8"/>
        </w:rPr>
        <w:t xml:space="preserve">. </w:t>
      </w:r>
      <w:r w:rsidRPr="00850E47">
        <w:rPr>
          <w:rStyle w:val="StyleUnderline"/>
        </w:rPr>
        <w:t>Immigrant workers increase the wages of native-born workers in two ways</w:t>
      </w:r>
      <w:r w:rsidRPr="00850E47">
        <w:rPr>
          <w:sz w:val="8"/>
        </w:rPr>
        <w:t xml:space="preserve">. </w:t>
      </w:r>
      <w:r w:rsidRPr="00850E47">
        <w:rPr>
          <w:rStyle w:val="StyleUnderline"/>
        </w:rPr>
        <w:t>First, immigrants and natives tend</w:t>
      </w:r>
      <w:r>
        <w:rPr>
          <w:rStyle w:val="StyleUnderline"/>
        </w:rPr>
        <w:t xml:space="preserve"> </w:t>
      </w:r>
      <w:r w:rsidRPr="00850E47">
        <w:rPr>
          <w:rStyle w:val="StyleUnderline"/>
        </w:rPr>
        <w:t>to differ in the amount of education they have, the occupations in which they work, and the skill sets they</w:t>
      </w:r>
      <w:r>
        <w:rPr>
          <w:rStyle w:val="StyleUnderline"/>
        </w:rPr>
        <w:t xml:space="preserve"> </w:t>
      </w:r>
      <w:r w:rsidRPr="00850E47">
        <w:rPr>
          <w:rStyle w:val="StyleUnderline"/>
        </w:rPr>
        <w:t xml:space="preserve">possess. </w:t>
      </w:r>
      <w:r w:rsidRPr="00147573">
        <w:rPr>
          <w:rStyle w:val="StyleUnderline"/>
          <w:highlight w:val="cyan"/>
        </w:rPr>
        <w:t>The jobs which immigrants and natives perform are</w:t>
      </w:r>
      <w:r w:rsidRPr="00850E47">
        <w:rPr>
          <w:rStyle w:val="StyleUnderline"/>
        </w:rPr>
        <w:t xml:space="preserve"> often </w:t>
      </w:r>
      <w:r w:rsidRPr="00147573">
        <w:rPr>
          <w:rStyle w:val="StyleUnderline"/>
          <w:highlight w:val="cyan"/>
        </w:rPr>
        <w:t>interdependent. This increases the productivity of natives, which increases their wages</w:t>
      </w:r>
      <w:r w:rsidRPr="00850E47">
        <w:rPr>
          <w:sz w:val="8"/>
        </w:rPr>
        <w:t xml:space="preserve">. </w:t>
      </w:r>
      <w:r w:rsidRPr="00850E47">
        <w:rPr>
          <w:rStyle w:val="StyleUnderline"/>
        </w:rPr>
        <w:t xml:space="preserve">Second, the addition of </w:t>
      </w:r>
      <w:r w:rsidRPr="00147573">
        <w:rPr>
          <w:rStyle w:val="StyleUnderline"/>
          <w:highlight w:val="cyan"/>
        </w:rPr>
        <w:t>immigrant workers</w:t>
      </w:r>
      <w:r w:rsidRPr="00850E47">
        <w:rPr>
          <w:rStyle w:val="StyleUnderline"/>
        </w:rPr>
        <w:t xml:space="preserve"> to the labor</w:t>
      </w:r>
      <w:r>
        <w:rPr>
          <w:rStyle w:val="StyleUnderline"/>
        </w:rPr>
        <w:t xml:space="preserve"> </w:t>
      </w:r>
      <w:r w:rsidRPr="00850E47">
        <w:rPr>
          <w:rStyle w:val="StyleUnderline"/>
        </w:rPr>
        <w:t xml:space="preserve">force </w:t>
      </w:r>
      <w:r w:rsidRPr="00147573">
        <w:rPr>
          <w:rStyle w:val="StyleUnderline"/>
          <w:highlight w:val="cyan"/>
        </w:rPr>
        <w:t>stimulates new investment</w:t>
      </w:r>
      <w:r w:rsidRPr="00850E47">
        <w:rPr>
          <w:rStyle w:val="StyleUnderline"/>
        </w:rPr>
        <w:t xml:space="preserve"> in the economy, </w:t>
      </w:r>
      <w:r w:rsidRPr="00147573">
        <w:rPr>
          <w:rStyle w:val="StyleUnderline"/>
          <w:highlight w:val="cyan"/>
        </w:rPr>
        <w:t>which</w:t>
      </w:r>
      <w:r w:rsidRPr="00850E47">
        <w:rPr>
          <w:rStyle w:val="StyleUnderline"/>
        </w:rPr>
        <w:t xml:space="preserve"> in turn </w:t>
      </w:r>
      <w:r w:rsidRPr="00147573">
        <w:rPr>
          <w:rStyle w:val="StyleUnderline"/>
          <w:highlight w:val="cyan"/>
        </w:rPr>
        <w:t>increases the demand for labor, exerting upward pressure on wages</w:t>
      </w:r>
      <w:r w:rsidRPr="00850E47">
        <w:rPr>
          <w:rStyle w:val="StyleUnderline"/>
        </w:rPr>
        <w:t>.</w:t>
      </w:r>
      <w:r>
        <w:rPr>
          <w:rStyle w:val="StyleUnderline"/>
        </w:rPr>
        <w:t xml:space="preserve"> </w:t>
      </w:r>
      <w:r w:rsidRPr="00850E47">
        <w:rPr>
          <w:sz w:val="8"/>
        </w:rPr>
        <w:t>21 The average wage increase that native-born workers experience as a result of immigration is measurable</w:t>
      </w:r>
      <w:r w:rsidRPr="00850E47">
        <w:rPr>
          <w:rStyle w:val="StyleUnderline"/>
        </w:rPr>
        <w:t>. A</w:t>
      </w:r>
      <w:r>
        <w:rPr>
          <w:rStyle w:val="StyleUnderline"/>
        </w:rPr>
        <w:t xml:space="preserve"> </w:t>
      </w:r>
      <w:r w:rsidRPr="00850E47">
        <w:rPr>
          <w:rStyle w:val="StyleUnderline"/>
        </w:rPr>
        <w:t>2010 report from the Economic Policy Institute estimated that, from 1994 to 2007, immigration increased the</w:t>
      </w:r>
      <w:r>
        <w:rPr>
          <w:rStyle w:val="StyleUnderline"/>
        </w:rPr>
        <w:t xml:space="preserve"> </w:t>
      </w:r>
      <w:r w:rsidRPr="00850E47">
        <w:rPr>
          <w:rStyle w:val="StyleUnderline"/>
        </w:rPr>
        <w:t>wages of native-born workers by an average of 0.4 percent</w:t>
      </w:r>
      <w:r w:rsidRPr="00850E47">
        <w:rPr>
          <w:sz w:val="8"/>
        </w:rPr>
        <w:t xml:space="preserve">. The amount of the wage gain varied slightly by the education level of the worker. College graduates received a boost of 0.4 percent, workers with some college 0.7 percent, high school graduates 0.3 percent, and workers without a high school diploma 0.3 percent.22 Similarly, </w:t>
      </w:r>
      <w:r w:rsidRPr="00850E47">
        <w:rPr>
          <w:rStyle w:val="StyleUnderline"/>
        </w:rPr>
        <w:t>economist Giovanni Peri has estimated that, from 1990 to 2006, immigration increased the wages of native-born</w:t>
      </w:r>
      <w:r>
        <w:rPr>
          <w:rStyle w:val="StyleUnderline"/>
        </w:rPr>
        <w:t xml:space="preserve"> </w:t>
      </w:r>
      <w:r w:rsidRPr="00850E47">
        <w:rPr>
          <w:rStyle w:val="StyleUnderline"/>
        </w:rPr>
        <w:t>workers by, on average, 0.6 percent</w:t>
      </w:r>
      <w:r w:rsidRPr="00850E47">
        <w:rPr>
          <w:sz w:val="8"/>
        </w:rPr>
        <w:t xml:space="preserve">. In the long run, native college graduates experienced an increase of 0.5 percent, workers with some college 0.9 percent, high school graduates 0.4 percent, and workers without a high school diploma 0.3 percent.2 Local-level studies have reached similar conclusions about the positive impact of immigration on wages. Studies of two communities that experienced a large influx of immigrants over a short time period (Dawson County, Nebraska24 and Miami, Florida25) found that wages increased—even for lesser-skilled workers who were most likely to be in competition for jobs with new immigrants. Likewise, </w:t>
      </w:r>
      <w:r w:rsidRPr="00850E47">
        <w:rPr>
          <w:rStyle w:val="StyleUnderline"/>
        </w:rPr>
        <w:t>a study of more than 100 cities</w:t>
      </w:r>
      <w:r>
        <w:rPr>
          <w:rStyle w:val="StyleUnderline"/>
        </w:rPr>
        <w:t xml:space="preserve"> </w:t>
      </w:r>
      <w:r w:rsidRPr="00850E47">
        <w:rPr>
          <w:rStyle w:val="StyleUnderline"/>
        </w:rPr>
        <w:t>by economist David Card found that the wages of natives tend to be higher in cities with large immigrant</w:t>
      </w:r>
      <w:r>
        <w:rPr>
          <w:rStyle w:val="StyleUnderline"/>
        </w:rPr>
        <w:t xml:space="preserve"> </w:t>
      </w:r>
      <w:r w:rsidRPr="00850E47">
        <w:rPr>
          <w:rStyle w:val="StyleUnderline"/>
        </w:rPr>
        <w:t>populations</w:t>
      </w:r>
      <w:r w:rsidRPr="00850E47">
        <w:rPr>
          <w:sz w:val="8"/>
        </w:rPr>
        <w:t xml:space="preserve">.26 MYTH: The sluggish U.S. economy doesn’t need more immigrant workers. FACT: </w:t>
      </w:r>
      <w:r w:rsidRPr="00147573">
        <w:rPr>
          <w:rStyle w:val="Emphasis"/>
        </w:rPr>
        <w:t>Immigrants will replenish the U.S. labor force as millions of Baby Boomers retire</w:t>
      </w:r>
      <w:r w:rsidRPr="00147573">
        <w:rPr>
          <w:sz w:val="8"/>
          <w:highlight w:val="cyan"/>
        </w:rPr>
        <w:t xml:space="preserve">. </w:t>
      </w:r>
      <w:r w:rsidRPr="00147573">
        <w:rPr>
          <w:rStyle w:val="StyleUnderline"/>
          <w:highlight w:val="cyan"/>
        </w:rPr>
        <w:t>The</w:t>
      </w:r>
      <w:r w:rsidRPr="00850E47">
        <w:rPr>
          <w:rStyle w:val="StyleUnderline"/>
        </w:rPr>
        <w:t xml:space="preserve"> U.S. </w:t>
      </w:r>
      <w:r w:rsidRPr="00147573">
        <w:rPr>
          <w:rStyle w:val="StyleUnderline"/>
          <w:highlight w:val="cyan"/>
        </w:rPr>
        <w:t>economy is facing a demographic crisis</w:t>
      </w:r>
      <w:r w:rsidRPr="00850E47">
        <w:rPr>
          <w:sz w:val="8"/>
        </w:rPr>
        <w:t xml:space="preserve">. </w:t>
      </w:r>
      <w:r w:rsidRPr="00850E47">
        <w:rPr>
          <w:rStyle w:val="StyleUnderline"/>
        </w:rPr>
        <w:t>Roughly 76 million Baby Boomers</w:t>
      </w:r>
      <w:r w:rsidRPr="00850E47">
        <w:rPr>
          <w:sz w:val="8"/>
        </w:rPr>
        <w:t xml:space="preserve"> (nearly one-quarter of the U.S. population) </w:t>
      </w:r>
      <w:r w:rsidRPr="00850E47">
        <w:rPr>
          <w:rStyle w:val="StyleUnderline"/>
        </w:rPr>
        <w:t>are now starting to reach retirement age</w:t>
      </w:r>
      <w:r w:rsidRPr="00850E47">
        <w:rPr>
          <w:sz w:val="8"/>
        </w:rPr>
        <w:t xml:space="preserve">.27 </w:t>
      </w:r>
      <w:r w:rsidRPr="00850E47">
        <w:rPr>
          <w:rStyle w:val="StyleUnderline"/>
        </w:rPr>
        <w:t xml:space="preserve">This wave of </w:t>
      </w:r>
      <w:r w:rsidRPr="00147573">
        <w:rPr>
          <w:rStyle w:val="StyleUnderline"/>
          <w:highlight w:val="cyan"/>
        </w:rPr>
        <w:t xml:space="preserve">aging </w:t>
      </w:r>
      <w:r w:rsidRPr="00AA1C54">
        <w:rPr>
          <w:rStyle w:val="StyleUnderline"/>
        </w:rPr>
        <w:t xml:space="preserve">over the next two decades </w:t>
      </w:r>
      <w:r w:rsidRPr="00147573">
        <w:rPr>
          <w:rStyle w:val="StyleUnderline"/>
          <w:highlight w:val="cyan"/>
        </w:rPr>
        <w:t xml:space="preserve">will have </w:t>
      </w:r>
      <w:r w:rsidRPr="00147573">
        <w:rPr>
          <w:rStyle w:val="Emphasis"/>
          <w:highlight w:val="cyan"/>
        </w:rPr>
        <w:t>a profound economic impact</w:t>
      </w:r>
      <w:r w:rsidRPr="00850E47">
        <w:rPr>
          <w:sz w:val="8"/>
        </w:rPr>
        <w:t xml:space="preserve">. </w:t>
      </w:r>
      <w:r w:rsidRPr="00850E47">
        <w:rPr>
          <w:rStyle w:val="StyleUnderline"/>
        </w:rPr>
        <w:t>Social Security and Medicare are projected to experience shortfalls. 10,000</w:t>
      </w:r>
      <w:r>
        <w:rPr>
          <w:rStyle w:val="StyleUnderline"/>
        </w:rPr>
        <w:t xml:space="preserve"> </w:t>
      </w:r>
      <w:r w:rsidRPr="00850E47">
        <w:rPr>
          <w:rStyle w:val="StyleUnderline"/>
        </w:rPr>
        <w:t>baby boomers turn 65 each day</w:t>
      </w:r>
      <w:r w:rsidRPr="00850E47">
        <w:rPr>
          <w:sz w:val="8"/>
        </w:rPr>
        <w:t xml:space="preserve">.28 </w:t>
      </w:r>
      <w:r w:rsidRPr="00850E47">
        <w:rPr>
          <w:rStyle w:val="StyleUnderline"/>
        </w:rPr>
        <w:t>As a smaller number of workers and taxpayers will support a growing number</w:t>
      </w:r>
      <w:r>
        <w:rPr>
          <w:rStyle w:val="StyleUnderline"/>
        </w:rPr>
        <w:t xml:space="preserve"> </w:t>
      </w:r>
      <w:r w:rsidRPr="00850E47">
        <w:rPr>
          <w:rStyle w:val="StyleUnderline"/>
        </w:rPr>
        <w:t>of retirees</w:t>
      </w:r>
      <w:r w:rsidRPr="00850E47">
        <w:rPr>
          <w:sz w:val="8"/>
        </w:rPr>
        <w:t xml:space="preserve">, </w:t>
      </w:r>
      <w:r w:rsidRPr="00147573">
        <w:rPr>
          <w:rStyle w:val="Emphasis"/>
          <w:highlight w:val="cyan"/>
        </w:rPr>
        <w:t>immigrants will play a critical role in replenishing the labor force</w:t>
      </w:r>
      <w:r w:rsidRPr="00850E47">
        <w:rPr>
          <w:rStyle w:val="Emphasis"/>
        </w:rPr>
        <w:t xml:space="preserve"> and</w:t>
      </w:r>
      <w:r w:rsidRPr="00850E47">
        <w:rPr>
          <w:sz w:val="8"/>
        </w:rPr>
        <w:t xml:space="preserve">, therefore, </w:t>
      </w:r>
      <w:r w:rsidRPr="00850E47">
        <w:rPr>
          <w:rStyle w:val="Emphasis"/>
        </w:rPr>
        <w:t>the tax base</w:t>
      </w:r>
      <w:r w:rsidRPr="00850E47">
        <w:rPr>
          <w:sz w:val="8"/>
        </w:rPr>
        <w:t xml:space="preserve">.29 </w:t>
      </w:r>
      <w:r w:rsidRPr="00850E47">
        <w:rPr>
          <w:rStyle w:val="StyleUnderline"/>
        </w:rPr>
        <w:t xml:space="preserve">As the native-born population grows older and the Baby Boomers retire, </w:t>
      </w:r>
      <w:r w:rsidRPr="00850E47">
        <w:rPr>
          <w:rStyle w:val="Emphasis"/>
        </w:rPr>
        <w:t>immigration will prove invaluable in</w:t>
      </w:r>
      <w:r>
        <w:rPr>
          <w:rStyle w:val="Emphasis"/>
        </w:rPr>
        <w:t xml:space="preserve"> </w:t>
      </w:r>
      <w:r w:rsidRPr="00850E47">
        <w:rPr>
          <w:rStyle w:val="Emphasis"/>
        </w:rPr>
        <w:t>sustaining the U.S. labor force</w:t>
      </w:r>
      <w:r w:rsidRPr="00850E47">
        <w:rPr>
          <w:sz w:val="8"/>
        </w:rPr>
        <w:t xml:space="preserve">.30 </w:t>
      </w:r>
      <w:r w:rsidRPr="00850E47">
        <w:rPr>
          <w:rStyle w:val="StyleUnderline"/>
        </w:rPr>
        <w:t>Projections by the Bureau of Labor Statistics (BLS) indicate that, between</w:t>
      </w:r>
      <w:r>
        <w:rPr>
          <w:rStyle w:val="StyleUnderline"/>
        </w:rPr>
        <w:t xml:space="preserve"> </w:t>
      </w:r>
      <w:r w:rsidRPr="00850E47">
        <w:rPr>
          <w:rStyle w:val="StyleUnderline"/>
        </w:rPr>
        <w:t>2014 and 2024, the U.S. population age 55 and older will increase by 18.2 million—reaching 102.9 million, or</w:t>
      </w:r>
      <w:r>
        <w:rPr>
          <w:rStyle w:val="StyleUnderline"/>
        </w:rPr>
        <w:t xml:space="preserve"> </w:t>
      </w:r>
      <w:r w:rsidRPr="00850E47">
        <w:rPr>
          <w:rStyle w:val="StyleUnderline"/>
        </w:rPr>
        <w:t>38.2 percent of all people in the country</w:t>
      </w:r>
      <w:r w:rsidRPr="00850E47">
        <w:rPr>
          <w:sz w:val="8"/>
        </w:rPr>
        <w:t>.31 As a result, “</w:t>
      </w:r>
      <w:r w:rsidRPr="00850E47">
        <w:rPr>
          <w:rStyle w:val="StyleUnderline"/>
        </w:rPr>
        <w:t>replacement needs”—primarily retirements—will</w:t>
      </w:r>
      <w:r>
        <w:rPr>
          <w:rStyle w:val="StyleUnderline"/>
        </w:rPr>
        <w:t xml:space="preserve"> </w:t>
      </w:r>
      <w:r w:rsidRPr="00850E47">
        <w:rPr>
          <w:rStyle w:val="StyleUnderline"/>
        </w:rPr>
        <w:t>generate 35.3 million job openings between 2014 and 2024</w:t>
      </w:r>
      <w:r w:rsidRPr="00850E47">
        <w:rPr>
          <w:sz w:val="8"/>
        </w:rPr>
        <w:t xml:space="preserve">. 32 </w:t>
      </w:r>
      <w:r w:rsidRPr="00850E47">
        <w:rPr>
          <w:rStyle w:val="StyleUnderline"/>
        </w:rPr>
        <w:t xml:space="preserve">On top of that, economic </w:t>
      </w:r>
      <w:r w:rsidRPr="00147573">
        <w:rPr>
          <w:rStyle w:val="StyleUnderline"/>
        </w:rPr>
        <w:t>growth is expected to create</w:t>
      </w:r>
      <w:r w:rsidRPr="00850E47">
        <w:rPr>
          <w:rStyle w:val="StyleUnderline"/>
        </w:rPr>
        <w:t xml:space="preserve"> 9.8 million additional job openings</w:t>
      </w:r>
      <w:r w:rsidRPr="00850E47">
        <w:rPr>
          <w:sz w:val="8"/>
        </w:rPr>
        <w:t xml:space="preserve">.33 In other words, </w:t>
      </w:r>
      <w:r w:rsidRPr="00147573">
        <w:rPr>
          <w:rStyle w:val="Emphasis"/>
          <w:highlight w:val="cyan"/>
        </w:rPr>
        <w:t>demand for workers will increase. Yet as</w:t>
      </w:r>
      <w:r w:rsidRPr="00850E47">
        <w:rPr>
          <w:rStyle w:val="Emphasis"/>
        </w:rPr>
        <w:t xml:space="preserve"> more and</w:t>
      </w:r>
      <w:r>
        <w:rPr>
          <w:rStyle w:val="Emphasis"/>
        </w:rPr>
        <w:t xml:space="preserve"> </w:t>
      </w:r>
      <w:r w:rsidRPr="00850E47">
        <w:rPr>
          <w:rStyle w:val="Emphasis"/>
        </w:rPr>
        <w:t xml:space="preserve">more </w:t>
      </w:r>
      <w:r w:rsidRPr="00147573">
        <w:rPr>
          <w:rStyle w:val="Emphasis"/>
          <w:highlight w:val="cyan"/>
        </w:rPr>
        <w:t>older Americans retire, labor</w:t>
      </w:r>
      <w:r w:rsidRPr="00850E47">
        <w:rPr>
          <w:rStyle w:val="Emphasis"/>
        </w:rPr>
        <w:t xml:space="preserve">-force </w:t>
      </w:r>
      <w:r w:rsidRPr="00147573">
        <w:rPr>
          <w:rStyle w:val="Emphasis"/>
          <w:highlight w:val="cyan"/>
        </w:rPr>
        <w:t>growth will</w:t>
      </w:r>
      <w:r w:rsidRPr="00850E47">
        <w:rPr>
          <w:rStyle w:val="Emphasis"/>
        </w:rPr>
        <w:t xml:space="preserve"> actually </w:t>
      </w:r>
      <w:r w:rsidRPr="00147573">
        <w:rPr>
          <w:rStyle w:val="Emphasis"/>
          <w:highlight w:val="cyan"/>
        </w:rPr>
        <w:t>slow</w:t>
      </w:r>
      <w:r w:rsidRPr="00850E47">
        <w:rPr>
          <w:sz w:val="8"/>
        </w:rPr>
        <w:t xml:space="preserve">, averaging only 0.5 percent between 2014 and 2024 (even when calculated with current rates of immigration).34 The rate of labor-force growth would be even lower over the coming decade if not for the influx of new immigrants into the labor market.35 </w:t>
      </w:r>
      <w:r w:rsidRPr="00850E47">
        <w:rPr>
          <w:rStyle w:val="StyleUnderline"/>
        </w:rPr>
        <w:t>Immigrant workers will do more than replace retiring native-born workers in the labor force. They will also</w:t>
      </w:r>
      <w:r>
        <w:rPr>
          <w:rStyle w:val="StyleUnderline"/>
        </w:rPr>
        <w:t xml:space="preserve"> </w:t>
      </w:r>
      <w:r w:rsidRPr="00850E47">
        <w:rPr>
          <w:rStyle w:val="StyleUnderline"/>
        </w:rPr>
        <w:t>look after the retirees themselves. BLS expects that the aging of the U.S. population will generate a high</w:t>
      </w:r>
      <w:r>
        <w:rPr>
          <w:rStyle w:val="StyleUnderline"/>
        </w:rPr>
        <w:t xml:space="preserve"> </w:t>
      </w:r>
      <w:r w:rsidRPr="00850E47">
        <w:rPr>
          <w:rStyle w:val="StyleUnderline"/>
        </w:rPr>
        <w:t>demand for healthcare workers of all kinds, both high-skilled and lesser-skilled</w:t>
      </w:r>
      <w:r w:rsidRPr="00850E47">
        <w:rPr>
          <w:sz w:val="8"/>
        </w:rPr>
        <w:t xml:space="preserve">.36 Between 2014 and 2024, employment is projected to increase by 23 percent in healthcare support occupations, 16.4 percent in healthcare practitioner and technical occupations, and 13.2 percent in personal care and service occupations.37 </w:t>
      </w:r>
      <w:r w:rsidRPr="00850E47">
        <w:rPr>
          <w:rStyle w:val="Emphasis"/>
        </w:rPr>
        <w:t>Immigrants</w:t>
      </w:r>
      <w:r>
        <w:rPr>
          <w:rStyle w:val="Emphasis"/>
        </w:rPr>
        <w:t xml:space="preserve"> </w:t>
      </w:r>
      <w:r w:rsidRPr="00850E47">
        <w:rPr>
          <w:rStyle w:val="Emphasis"/>
        </w:rPr>
        <w:t>will likely be employed in health care services to meet growing demand.</w:t>
      </w:r>
    </w:p>
    <w:p w:rsidR="00BA5D2A" w:rsidRDefault="00BA5D2A" w:rsidP="00BA5D2A"/>
    <w:p w:rsidR="00BA5D2A" w:rsidRDefault="00BA5D2A" w:rsidP="00BA5D2A">
      <w:pPr>
        <w:pStyle w:val="Heading4"/>
      </w:pPr>
      <w:r>
        <w:t>The plan prevents the impending labor crisis</w:t>
      </w:r>
    </w:p>
    <w:p w:rsidR="00BA5D2A" w:rsidRPr="00D124F4" w:rsidRDefault="00BA5D2A" w:rsidP="00BA5D2A">
      <w:r>
        <w:t>[</w:t>
      </w:r>
      <w:r w:rsidRPr="00850E47">
        <w:rPr>
          <w:rStyle w:val="Style13ptBold"/>
        </w:rPr>
        <w:t>CED</w:t>
      </w:r>
      <w:r>
        <w:t>, 6-14-</w:t>
      </w:r>
      <w:r w:rsidRPr="00850E47">
        <w:rPr>
          <w:rStyle w:val="Style13ptBold"/>
        </w:rPr>
        <w:t>2017</w:t>
      </w:r>
      <w:r>
        <w:t>, The Committee for Economic Development of The Conference Board (CED) is a nonprofit, nonpartisan, business-led public policy organization that delivers well-researched analysis and reasoned solutions to our nation’s most critical issues, "Immigration Policy That Works," Committee for Economic Development of The Conference Board, https://www.ced.org/reports/immigration-policy-that-works]//Rank</w:t>
      </w:r>
    </w:p>
    <w:p w:rsidR="00BA5D2A" w:rsidRDefault="00BA5D2A" w:rsidP="00BA5D2A">
      <w:pPr>
        <w:rPr>
          <w:rStyle w:val="StyleUnderline"/>
        </w:rPr>
      </w:pPr>
      <w:r w:rsidRPr="00C06DB7">
        <w:rPr>
          <w:sz w:val="8"/>
        </w:rPr>
        <w:t xml:space="preserve">At the same time, more </w:t>
      </w:r>
      <w:r w:rsidRPr="00C06DB7">
        <w:rPr>
          <w:rStyle w:val="StyleUnderline"/>
        </w:rPr>
        <w:t>immigrant workers will be needed to supplement native-born workers in the highest-shortage occupations, where native-born supply will continue to fall short of demand</w:t>
      </w:r>
      <w:r w:rsidRPr="00C06DB7">
        <w:rPr>
          <w:sz w:val="8"/>
        </w:rPr>
        <w:t xml:space="preserve">. With nursing, for example, the demographics of the native-born population are constraining supply, as the most experienced professionals not only are retiring from the clinical workforce, but also from the educational institutions that train future native-born practitioners. In high-shortage occupations requiring math and other technical skills, experienced native-born workers will often be moved into higher-level managerial roles, opening up positions for newer native-born and immigrant workers alike. Geography matters, too, in determining where new immigrants can be most helpful in meeting future labor demand. Even in occupations that are not projected to see severe national-level shortages, certain local-area economies will face shortages due to the demographic trends specific to those regions and states. Encouraging foreign-born workers to live and work in those states makes sense. Existing social networks and communities with shared cultural practice play a key role in determining where immigrants choose to settle.13 Large numbers of foreign-born registered nurses flock to states like California, Nevada, New York, and Florida, where they make up more than 20 percent of those employed. But for states like Maine (which must contend with a large increase in its retired population), foreign-born nurses presently make up a small share of the workforce.14 For healthcare providers in those low-immigrant states, recruiting from abroad can be more challenging without existing communities and social networks in place. This means that immigration policy must be particularly attuned to prospective workers who would be willing and able to fill labor-market gaps in such parts of the United States. In business sectors in which proximity to customers is less important, firms are able to choose their locations based upon their proximity to talented pools of foreign and domestic workers in a specific occupation. The success of a local economy in welcoming and retaining immigrants serves as a magnet for jobs and economic development, as firms are attracted to locations where the workers they need are already present. Currently, federal government authorities have no power to consider which positions employers are having most difficulty filling in determining which immigrants should be granted visas. A more responsive visa process that has the capacity to adjust to the changing needs of businesses would allow firms to fill critical talent gaps in a more efficient fashion. A well-managed immigration policy can create a better functioning labor market and a more dynamic economy. </w:t>
      </w:r>
      <w:r w:rsidRPr="00C06DB7">
        <w:rPr>
          <w:rStyle w:val="StyleUnderline"/>
        </w:rPr>
        <w:t xml:space="preserve">Advantages of admitting </w:t>
      </w:r>
      <w:r w:rsidRPr="00147573">
        <w:rPr>
          <w:rStyle w:val="StyleUnderline"/>
          <w:highlight w:val="cyan"/>
        </w:rPr>
        <w:t>skilled immigrants</w:t>
      </w:r>
      <w:r>
        <w:rPr>
          <w:rStyle w:val="StyleUnderline"/>
        </w:rPr>
        <w:t xml:space="preserve"> </w:t>
      </w:r>
      <w:r w:rsidRPr="00C06DB7">
        <w:rPr>
          <w:rStyle w:val="Emphasis"/>
        </w:rPr>
        <w:t xml:space="preserve">Foreign-born workers </w:t>
      </w:r>
      <w:r w:rsidRPr="00147573">
        <w:rPr>
          <w:rStyle w:val="Emphasis"/>
        </w:rPr>
        <w:t>have the</w:t>
      </w:r>
      <w:r w:rsidRPr="00C06DB7">
        <w:rPr>
          <w:rStyle w:val="Emphasis"/>
        </w:rPr>
        <w:t xml:space="preserve"> potential to </w:t>
      </w:r>
      <w:r w:rsidRPr="00147573">
        <w:rPr>
          <w:rStyle w:val="Emphasis"/>
          <w:highlight w:val="cyan"/>
        </w:rPr>
        <w:t>address</w:t>
      </w:r>
      <w:r w:rsidRPr="00C06DB7">
        <w:rPr>
          <w:rStyle w:val="Emphasis"/>
        </w:rPr>
        <w:t xml:space="preserve"> many of </w:t>
      </w:r>
      <w:r w:rsidRPr="00147573">
        <w:rPr>
          <w:rStyle w:val="Emphasis"/>
          <w:highlight w:val="cyan"/>
        </w:rPr>
        <w:t>our nation’s critical labor shortages</w:t>
      </w:r>
      <w:r w:rsidRPr="00C06DB7">
        <w:rPr>
          <w:sz w:val="8"/>
        </w:rPr>
        <w:t xml:space="preserve">. </w:t>
      </w:r>
      <w:r w:rsidRPr="00C06DB7">
        <w:rPr>
          <w:rStyle w:val="StyleUnderline"/>
        </w:rPr>
        <w:t xml:space="preserve">If </w:t>
      </w:r>
      <w:r w:rsidRPr="00147573">
        <w:rPr>
          <w:rStyle w:val="StyleUnderline"/>
          <w:highlight w:val="cyan"/>
        </w:rPr>
        <w:t>visas</w:t>
      </w:r>
      <w:r w:rsidRPr="00C06DB7">
        <w:rPr>
          <w:rStyle w:val="StyleUnderline"/>
        </w:rPr>
        <w:t xml:space="preserve"> are </w:t>
      </w:r>
      <w:r w:rsidRPr="00147573">
        <w:rPr>
          <w:rStyle w:val="StyleUnderline"/>
          <w:highlight w:val="cyan"/>
        </w:rPr>
        <w:t>allocated</w:t>
      </w:r>
      <w:r w:rsidRPr="00C06DB7">
        <w:rPr>
          <w:rStyle w:val="StyleUnderline"/>
        </w:rPr>
        <w:t xml:space="preserve"> with an eye </w:t>
      </w:r>
      <w:r w:rsidRPr="00147573">
        <w:rPr>
          <w:rStyle w:val="StyleUnderline"/>
          <w:highlight w:val="cyan"/>
        </w:rPr>
        <w:t>to</w:t>
      </w:r>
      <w:r w:rsidRPr="00C06DB7">
        <w:rPr>
          <w:rStyle w:val="StyleUnderline"/>
        </w:rPr>
        <w:t xml:space="preserve"> occupations in which workers are in short supply, </w:t>
      </w:r>
      <w:r w:rsidRPr="00147573">
        <w:rPr>
          <w:rStyle w:val="StyleUnderline"/>
          <w:highlight w:val="cyan"/>
        </w:rPr>
        <w:t>foreign</w:t>
      </w:r>
      <w:r w:rsidRPr="00C06DB7">
        <w:rPr>
          <w:rStyle w:val="StyleUnderline"/>
        </w:rPr>
        <w:t xml:space="preserve">-born </w:t>
      </w:r>
      <w:r w:rsidRPr="00147573">
        <w:rPr>
          <w:rStyle w:val="StyleUnderline"/>
          <w:highlight w:val="cyan"/>
        </w:rPr>
        <w:t>workers can help the U</w:t>
      </w:r>
      <w:r w:rsidRPr="00C06DB7">
        <w:rPr>
          <w:rStyle w:val="StyleUnderline"/>
        </w:rPr>
        <w:t xml:space="preserve">nited </w:t>
      </w:r>
      <w:r w:rsidRPr="00147573">
        <w:rPr>
          <w:rStyle w:val="StyleUnderline"/>
          <w:highlight w:val="cyan"/>
        </w:rPr>
        <w:t>S</w:t>
      </w:r>
      <w:r w:rsidRPr="00C06DB7">
        <w:rPr>
          <w:rStyle w:val="StyleUnderline"/>
        </w:rPr>
        <w:t xml:space="preserve">tates </w:t>
      </w:r>
      <w:r w:rsidRPr="00147573">
        <w:rPr>
          <w:rStyle w:val="StyleUnderline"/>
          <w:highlight w:val="cyan"/>
        </w:rPr>
        <w:t>break out of the demographic straitjacket</w:t>
      </w:r>
      <w:r w:rsidRPr="00C06DB7">
        <w:rPr>
          <w:rStyle w:val="StyleUnderline"/>
        </w:rPr>
        <w:t xml:space="preserve"> it faces by increasing both the size and (potentially) the productivity of the US labor force</w:t>
      </w:r>
      <w:r w:rsidRPr="00C06DB7">
        <w:rPr>
          <w:sz w:val="8"/>
        </w:rPr>
        <w:t xml:space="preserve">. </w:t>
      </w:r>
      <w:r w:rsidRPr="00147573">
        <w:rPr>
          <w:rStyle w:val="StyleUnderline"/>
          <w:highlight w:val="cyan"/>
        </w:rPr>
        <w:t>Immigrants admitted through</w:t>
      </w:r>
      <w:r w:rsidRPr="00C06DB7">
        <w:rPr>
          <w:rStyle w:val="StyleUnderline"/>
        </w:rPr>
        <w:t xml:space="preserve"> </w:t>
      </w:r>
      <w:r w:rsidRPr="00147573">
        <w:rPr>
          <w:rStyle w:val="Emphasis"/>
          <w:highlight w:val="cyan"/>
        </w:rPr>
        <w:t>an e</w:t>
      </w:r>
      <w:r w:rsidRPr="00C06DB7">
        <w:rPr>
          <w:rStyle w:val="Emphasis"/>
        </w:rPr>
        <w:t>mployment-</w:t>
      </w:r>
      <w:r w:rsidRPr="00147573">
        <w:rPr>
          <w:rStyle w:val="Emphasis"/>
          <w:highlight w:val="cyan"/>
        </w:rPr>
        <w:t>b</w:t>
      </w:r>
      <w:r w:rsidRPr="00C06DB7">
        <w:rPr>
          <w:rStyle w:val="Emphasis"/>
        </w:rPr>
        <w:t xml:space="preserve">ased </w:t>
      </w:r>
      <w:r w:rsidRPr="00147573">
        <w:rPr>
          <w:rStyle w:val="Emphasis"/>
          <w:highlight w:val="cyan"/>
        </w:rPr>
        <w:t>visa</w:t>
      </w:r>
      <w:r w:rsidRPr="00C06DB7">
        <w:rPr>
          <w:rStyle w:val="Emphasis"/>
        </w:rPr>
        <w:t xml:space="preserve"> system</w:t>
      </w:r>
      <w:r w:rsidRPr="00C06DB7">
        <w:rPr>
          <w:rStyle w:val="StyleUnderline"/>
        </w:rPr>
        <w:t xml:space="preserve"> will tend to be highly educated, and their skills </w:t>
      </w:r>
      <w:r w:rsidRPr="00147573">
        <w:rPr>
          <w:rStyle w:val="StyleUnderline"/>
          <w:highlight w:val="cyan"/>
        </w:rPr>
        <w:t>will</w:t>
      </w:r>
      <w:r w:rsidRPr="00C06DB7">
        <w:rPr>
          <w:rStyle w:val="StyleUnderline"/>
        </w:rPr>
        <w:t xml:space="preserve"> often </w:t>
      </w:r>
      <w:r w:rsidRPr="00147573">
        <w:rPr>
          <w:rStyle w:val="StyleUnderline"/>
          <w:highlight w:val="cyan"/>
        </w:rPr>
        <w:t>complement</w:t>
      </w:r>
      <w:r w:rsidRPr="00C06DB7">
        <w:rPr>
          <w:rStyle w:val="StyleUnderline"/>
        </w:rPr>
        <w:t xml:space="preserve"> those of </w:t>
      </w:r>
      <w:r w:rsidRPr="00147573">
        <w:rPr>
          <w:rStyle w:val="StyleUnderline"/>
          <w:highlight w:val="cyan"/>
        </w:rPr>
        <w:t>native worker</w:t>
      </w:r>
      <w:r w:rsidRPr="00147573">
        <w:rPr>
          <w:sz w:val="8"/>
          <w:highlight w:val="cyan"/>
        </w:rPr>
        <w:t>s</w:t>
      </w:r>
      <w:r w:rsidRPr="00C06DB7">
        <w:rPr>
          <w:sz w:val="8"/>
        </w:rPr>
        <w:t xml:space="preserve">. </w:t>
      </w:r>
      <w:r w:rsidRPr="00147573">
        <w:rPr>
          <w:rStyle w:val="StyleUnderline"/>
        </w:rPr>
        <w:t>And</w:t>
      </w:r>
      <w:r w:rsidRPr="00C06DB7">
        <w:rPr>
          <w:rStyle w:val="StyleUnderline"/>
        </w:rPr>
        <w:t xml:space="preserve"> </w:t>
      </w:r>
      <w:r w:rsidRPr="00147573">
        <w:rPr>
          <w:rStyle w:val="StyleUnderline"/>
          <w:highlight w:val="cyan"/>
        </w:rPr>
        <w:t>because language barriers cause new immigrants to gravitate toward jobs</w:t>
      </w:r>
      <w:r w:rsidRPr="00C06DB7">
        <w:rPr>
          <w:rStyle w:val="StyleUnderline"/>
        </w:rPr>
        <w:t xml:space="preserve"> (and tasks) </w:t>
      </w:r>
      <w:r w:rsidRPr="00147573">
        <w:rPr>
          <w:rStyle w:val="StyleUnderline"/>
          <w:highlight w:val="cyan"/>
        </w:rPr>
        <w:t>that require less facility with English, native</w:t>
      </w:r>
      <w:r w:rsidRPr="00C06DB7">
        <w:rPr>
          <w:rStyle w:val="StyleUnderline"/>
        </w:rPr>
        <w:t xml:space="preserve">-born </w:t>
      </w:r>
      <w:r w:rsidRPr="00147573">
        <w:rPr>
          <w:rStyle w:val="StyleUnderline"/>
          <w:highlight w:val="cyan"/>
        </w:rPr>
        <w:t>workers are more likely to hold a comparative advantage</w:t>
      </w:r>
      <w:r w:rsidRPr="00C06DB7">
        <w:rPr>
          <w:rStyle w:val="StyleUnderline"/>
        </w:rPr>
        <w:t xml:space="preserve"> in jobs and tasks that require greater communication skills, including management roles</w:t>
      </w:r>
      <w:r w:rsidRPr="00C06DB7">
        <w:rPr>
          <w:sz w:val="8"/>
        </w:rPr>
        <w:t xml:space="preserve">.15 In addition, </w:t>
      </w:r>
      <w:r w:rsidRPr="00147573">
        <w:rPr>
          <w:rStyle w:val="StyleUnderline"/>
          <w:highlight w:val="cyan"/>
        </w:rPr>
        <w:t>immigrants com</w:t>
      </w:r>
      <w:r w:rsidRPr="00C06DB7">
        <w:rPr>
          <w:rStyle w:val="StyleUnderline"/>
        </w:rPr>
        <w:t xml:space="preserve">ing to the US participate in the economy not just as workers, but also </w:t>
      </w:r>
      <w:r w:rsidRPr="00147573">
        <w:rPr>
          <w:rStyle w:val="StyleUnderline"/>
          <w:highlight w:val="cyan"/>
        </w:rPr>
        <w:t>as consumers, boosting demand</w:t>
      </w:r>
      <w:r w:rsidRPr="00C06DB7">
        <w:rPr>
          <w:rStyle w:val="StyleUnderline"/>
        </w:rPr>
        <w:t xml:space="preserve"> for local services and goods in the places where they settle</w:t>
      </w:r>
      <w:r w:rsidRPr="00C06DB7">
        <w:rPr>
          <w:sz w:val="8"/>
        </w:rPr>
        <w:t xml:space="preserve">. By using immigration policy as a tool, the United States can better prepare to care for its aging population and stay at the forefront of digital technology, thereby improving living standards for all Americans. </w:t>
      </w:r>
      <w:r w:rsidRPr="00147573">
        <w:rPr>
          <w:rStyle w:val="Emphasis"/>
          <w:highlight w:val="cyan"/>
        </w:rPr>
        <w:t>Remove the</w:t>
      </w:r>
      <w:r w:rsidRPr="00C06DB7">
        <w:rPr>
          <w:rStyle w:val="Emphasis"/>
        </w:rPr>
        <w:t xml:space="preserve"> annual </w:t>
      </w:r>
      <w:r w:rsidRPr="00147573">
        <w:rPr>
          <w:rStyle w:val="Emphasis"/>
          <w:highlight w:val="cyan"/>
        </w:rPr>
        <w:t>per-country caps on</w:t>
      </w:r>
      <w:r w:rsidRPr="00C06DB7">
        <w:rPr>
          <w:rStyle w:val="Emphasis"/>
        </w:rPr>
        <w:t xml:space="preserve"> permanent </w:t>
      </w:r>
      <w:r w:rsidRPr="00147573">
        <w:rPr>
          <w:rStyle w:val="Emphasis"/>
          <w:highlight w:val="cyan"/>
        </w:rPr>
        <w:t>e</w:t>
      </w:r>
      <w:r w:rsidRPr="00C06DB7">
        <w:rPr>
          <w:rStyle w:val="Emphasis"/>
        </w:rPr>
        <w:t>mployment-</w:t>
      </w:r>
      <w:r w:rsidRPr="00147573">
        <w:rPr>
          <w:rStyle w:val="Emphasis"/>
          <w:highlight w:val="cyan"/>
        </w:rPr>
        <w:t>b</w:t>
      </w:r>
      <w:r w:rsidRPr="00C06DB7">
        <w:rPr>
          <w:rStyle w:val="Emphasis"/>
        </w:rPr>
        <w:t xml:space="preserve">ased immigrant </w:t>
      </w:r>
      <w:r w:rsidRPr="00147573">
        <w:rPr>
          <w:rStyle w:val="Emphasis"/>
          <w:highlight w:val="cyan"/>
        </w:rPr>
        <w:t>visas</w:t>
      </w:r>
      <w:r>
        <w:rPr>
          <w:rStyle w:val="Emphasis"/>
        </w:rPr>
        <w:t xml:space="preserve"> </w:t>
      </w:r>
      <w:r w:rsidRPr="00C06DB7">
        <w:rPr>
          <w:rStyle w:val="StyleUnderline"/>
        </w:rPr>
        <w:t xml:space="preserve">Immigrants from China, the Philippines, and India have brought critical skills to our economy for generations. However, </w:t>
      </w:r>
      <w:r w:rsidRPr="00147573">
        <w:rPr>
          <w:rStyle w:val="StyleUnderline"/>
          <w:highlight w:val="cyan"/>
        </w:rPr>
        <w:t>there are arbitrary limits on the number of e</w:t>
      </w:r>
      <w:r w:rsidRPr="00C06DB7">
        <w:rPr>
          <w:rStyle w:val="StyleUnderline"/>
        </w:rPr>
        <w:t>mployment</w:t>
      </w:r>
      <w:r w:rsidRPr="00147573">
        <w:rPr>
          <w:rStyle w:val="StyleUnderline"/>
          <w:highlight w:val="cyan"/>
        </w:rPr>
        <w:t>-b</w:t>
      </w:r>
      <w:r w:rsidRPr="00C06DB7">
        <w:rPr>
          <w:rStyle w:val="StyleUnderline"/>
        </w:rPr>
        <w:t xml:space="preserve">ased </w:t>
      </w:r>
      <w:r w:rsidRPr="00147573">
        <w:rPr>
          <w:rStyle w:val="StyleUnderline"/>
          <w:highlight w:val="cyan"/>
        </w:rPr>
        <w:t>visas that immigrants</w:t>
      </w:r>
      <w:r w:rsidRPr="00C06DB7">
        <w:rPr>
          <w:rStyle w:val="StyleUnderline"/>
        </w:rPr>
        <w:t xml:space="preserve"> from these countries </w:t>
      </w:r>
      <w:r w:rsidRPr="00147573">
        <w:rPr>
          <w:rStyle w:val="StyleUnderline"/>
          <w:highlight w:val="cyan"/>
        </w:rPr>
        <w:t>can receive</w:t>
      </w:r>
      <w:r w:rsidRPr="00C06DB7">
        <w:rPr>
          <w:sz w:val="8"/>
        </w:rPr>
        <w:t xml:space="preserve">. While the goal of such constraints—admitting a diverse array of immigrants— is laudable, </w:t>
      </w:r>
      <w:r w:rsidRPr="00C06DB7">
        <w:rPr>
          <w:rStyle w:val="StyleUnderline"/>
        </w:rPr>
        <w:t xml:space="preserve">the </w:t>
      </w:r>
      <w:r w:rsidRPr="00147573">
        <w:rPr>
          <w:rStyle w:val="StyleUnderline"/>
          <w:highlight w:val="cyan"/>
        </w:rPr>
        <w:t>countries</w:t>
      </w:r>
      <w:r w:rsidRPr="00C06DB7">
        <w:rPr>
          <w:rStyle w:val="StyleUnderline"/>
        </w:rPr>
        <w:t xml:space="preserve"> currently </w:t>
      </w:r>
      <w:r w:rsidRPr="00147573">
        <w:rPr>
          <w:rStyle w:val="StyleUnderline"/>
          <w:highlight w:val="cyan"/>
        </w:rPr>
        <w:t>facing binding</w:t>
      </w:r>
      <w:r w:rsidRPr="00C06DB7">
        <w:rPr>
          <w:rStyle w:val="StyleUnderline"/>
        </w:rPr>
        <w:t xml:space="preserve"> visa </w:t>
      </w:r>
      <w:r w:rsidRPr="00147573">
        <w:rPr>
          <w:rStyle w:val="StyleUnderline"/>
          <w:highlight w:val="cyan"/>
        </w:rPr>
        <w:t>constraints represent a huge</w:t>
      </w:r>
      <w:r w:rsidRPr="00C06DB7">
        <w:rPr>
          <w:rStyle w:val="StyleUnderline"/>
        </w:rPr>
        <w:t xml:space="preserve"> portion of the world’s population and provide a large </w:t>
      </w:r>
      <w:r w:rsidRPr="00147573">
        <w:rPr>
          <w:rStyle w:val="StyleUnderline"/>
          <w:highlight w:val="cyan"/>
        </w:rPr>
        <w:t>share of</w:t>
      </w:r>
      <w:r w:rsidRPr="00C06DB7">
        <w:rPr>
          <w:rStyle w:val="StyleUnderline"/>
        </w:rPr>
        <w:t xml:space="preserve"> the </w:t>
      </w:r>
      <w:r w:rsidRPr="00147573">
        <w:rPr>
          <w:rStyle w:val="StyleUnderline"/>
          <w:highlight w:val="cyan"/>
        </w:rPr>
        <w:t>skilled immigrants who help make the</w:t>
      </w:r>
      <w:r w:rsidRPr="00C06DB7">
        <w:rPr>
          <w:rStyle w:val="StyleUnderline"/>
        </w:rPr>
        <w:t xml:space="preserve"> US </w:t>
      </w:r>
      <w:r w:rsidRPr="00147573">
        <w:rPr>
          <w:rStyle w:val="StyleUnderline"/>
          <w:highlight w:val="cyan"/>
        </w:rPr>
        <w:t>economy run</w:t>
      </w:r>
      <w:r w:rsidRPr="00147573">
        <w:rPr>
          <w:sz w:val="8"/>
          <w:highlight w:val="cyan"/>
        </w:rPr>
        <w:t xml:space="preserve">. </w:t>
      </w:r>
      <w:r w:rsidRPr="00147573">
        <w:rPr>
          <w:rStyle w:val="StyleUnderline"/>
          <w:highlight w:val="cyan"/>
        </w:rPr>
        <w:t>Making</w:t>
      </w:r>
      <w:r w:rsidRPr="00C06DB7">
        <w:rPr>
          <w:rStyle w:val="StyleUnderline"/>
        </w:rPr>
        <w:t xml:space="preserve"> deserving </w:t>
      </w:r>
      <w:r w:rsidRPr="00147573">
        <w:rPr>
          <w:rStyle w:val="StyleUnderline"/>
          <w:highlight w:val="cyan"/>
        </w:rPr>
        <w:t>immigrants</w:t>
      </w:r>
      <w:r w:rsidRPr="00C06DB7">
        <w:rPr>
          <w:rStyle w:val="StyleUnderline"/>
        </w:rPr>
        <w:t xml:space="preserve"> from these large countries </w:t>
      </w:r>
      <w:r w:rsidRPr="00147573">
        <w:rPr>
          <w:rStyle w:val="StyleUnderline"/>
          <w:highlight w:val="cyan"/>
        </w:rPr>
        <w:t>wait years</w:t>
      </w:r>
      <w:r w:rsidRPr="00C06DB7">
        <w:rPr>
          <w:rStyle w:val="StyleUnderline"/>
        </w:rPr>
        <w:t xml:space="preserve"> before coming to the United States</w:t>
      </w:r>
      <w:r w:rsidRPr="00C06DB7">
        <w:rPr>
          <w:sz w:val="8"/>
        </w:rPr>
        <w:t xml:space="preserve">, while immigrants from smaller countries face no such constraints, convinces some worthy candidates to seek alternative destinations. At worst, </w:t>
      </w:r>
      <w:r w:rsidRPr="00C06DB7">
        <w:rPr>
          <w:rStyle w:val="StyleUnderline"/>
        </w:rPr>
        <w:t xml:space="preserve">it </w:t>
      </w:r>
      <w:r w:rsidRPr="00147573">
        <w:rPr>
          <w:rStyle w:val="StyleUnderline"/>
          <w:highlight w:val="cyan"/>
        </w:rPr>
        <w:t>discourages</w:t>
      </w:r>
      <w:r w:rsidRPr="00C06DB7">
        <w:rPr>
          <w:rStyle w:val="StyleUnderline"/>
        </w:rPr>
        <w:t xml:space="preserve"> desirable </w:t>
      </w:r>
      <w:r w:rsidRPr="00147573">
        <w:rPr>
          <w:rStyle w:val="StyleUnderline"/>
          <w:highlight w:val="cyan"/>
        </w:rPr>
        <w:t>immigrants from even starting the process</w:t>
      </w:r>
      <w:r w:rsidRPr="00C06DB7">
        <w:rPr>
          <w:rStyle w:val="StyleUnderline"/>
        </w:rPr>
        <w:t xml:space="preserve"> while allowing lower-quality prospects from other countries to come in their places.</w:t>
      </w:r>
    </w:p>
    <w:p w:rsidR="00BA5D2A" w:rsidRDefault="00BA5D2A" w:rsidP="00BA5D2A">
      <w:pPr>
        <w:rPr>
          <w:sz w:val="8"/>
        </w:rPr>
      </w:pPr>
    </w:p>
    <w:p w:rsidR="00BA5D2A" w:rsidRPr="00C06DB7" w:rsidRDefault="00BA5D2A" w:rsidP="00BA5D2A">
      <w:pPr>
        <w:rPr>
          <w:sz w:val="8"/>
        </w:rPr>
      </w:pPr>
    </w:p>
    <w:p w:rsidR="00BA5D2A" w:rsidRPr="0058336C" w:rsidRDefault="00BA5D2A" w:rsidP="00BA5D2A">
      <w:pPr>
        <w:pStyle w:val="Heading4"/>
      </w:pPr>
      <w:r w:rsidRPr="0058336C">
        <w:t>Systemic vulnerabilities that risk extinction</w:t>
      </w:r>
      <w:r>
        <w:t xml:space="preserve"> are imminent – </w:t>
      </w:r>
      <w:r w:rsidRPr="0058336C">
        <w:t>growth solves by creating resilience</w:t>
      </w:r>
    </w:p>
    <w:p w:rsidR="00BA5D2A" w:rsidRDefault="00BA5D2A" w:rsidP="00BA5D2A">
      <w:r>
        <w:rPr>
          <w:b/>
        </w:rPr>
        <w:t xml:space="preserve">Kassab 17 </w:t>
      </w:r>
      <w:r>
        <w:t>[Hanna Samir, Visiting Assistant Professor of Political Science at Northern Michigan University, Prioritization Theory and Defensive Foreign Policy, Springer International Publishing, 2017, CrossRef, doi:10.1007/978-3-319-48018-3. pp 222-227]</w:t>
      </w:r>
    </w:p>
    <w:p w:rsidR="00BA5D2A" w:rsidRDefault="00BA5D2A" w:rsidP="00BA5D2A">
      <w:pPr>
        <w:rPr>
          <w:rStyle w:val="StyleUnderline"/>
        </w:rPr>
      </w:pPr>
      <w:r w:rsidRPr="001F7E5F">
        <w:rPr>
          <w:sz w:val="12"/>
        </w:rPr>
        <w:t xml:space="preserve">Furthermore, this work recognizes the importance of self-determination and economic development. These are not inherently bad things. Self-determination recognizes the right of a state as represented by its people to live out the destiny of their own choosing. Economic development, even from this Western modernist perspective, recognizes the value of human life and seeks to protect it through the proper and efficient allocation of resources. However, if peoples choose to withdraw into a closed community, it is their right to do so. Yet the problem remains: states and peoples are now more interconnected than ever. And so instead of remaining insular, everyone in the world has an interest to ensure the proper functioning of the international system and the tackling of the world’s </w:t>
      </w:r>
      <w:r w:rsidRPr="000C19C7">
        <w:rPr>
          <w:rStyle w:val="StyleUnderline"/>
        </w:rPr>
        <w:t xml:space="preserve">problems such as </w:t>
      </w:r>
      <w:r w:rsidRPr="000C19C7">
        <w:rPr>
          <w:rStyle w:val="Emphasis"/>
        </w:rPr>
        <w:t xml:space="preserve">global </w:t>
      </w:r>
      <w:r w:rsidRPr="00147573">
        <w:rPr>
          <w:rStyle w:val="Emphasis"/>
          <w:highlight w:val="cyan"/>
        </w:rPr>
        <w:t>warming</w:t>
      </w:r>
      <w:r w:rsidRPr="000C19C7">
        <w:rPr>
          <w:rStyle w:val="StyleUnderline"/>
        </w:rPr>
        <w:t xml:space="preserve">, the diffusion of </w:t>
      </w:r>
      <w:r w:rsidRPr="00147573">
        <w:rPr>
          <w:rStyle w:val="Emphasis"/>
          <w:highlight w:val="cyan"/>
        </w:rPr>
        <w:t>disease</w:t>
      </w:r>
      <w:r w:rsidRPr="00147573">
        <w:rPr>
          <w:rStyle w:val="StyleUnderline"/>
          <w:highlight w:val="cyan"/>
        </w:rPr>
        <w:t xml:space="preserve"> and other </w:t>
      </w:r>
      <w:r w:rsidRPr="00147573">
        <w:rPr>
          <w:rStyle w:val="Emphasis"/>
          <w:highlight w:val="cyan"/>
        </w:rPr>
        <w:t>negative</w:t>
      </w:r>
      <w:r w:rsidRPr="000C19C7">
        <w:rPr>
          <w:rStyle w:val="Emphasis"/>
        </w:rPr>
        <w:t xml:space="preserve"> public </w:t>
      </w:r>
      <w:r w:rsidRPr="00147573">
        <w:rPr>
          <w:rStyle w:val="Emphasis"/>
          <w:highlight w:val="cyan"/>
        </w:rPr>
        <w:t>outcomes</w:t>
      </w:r>
      <w:r w:rsidRPr="001F7E5F">
        <w:rPr>
          <w:sz w:val="12"/>
        </w:rPr>
        <w:t xml:space="preserve">. </w:t>
      </w:r>
      <w:r w:rsidRPr="000C19C7">
        <w:rPr>
          <w:rStyle w:val="StyleUnderline"/>
        </w:rPr>
        <w:t xml:space="preserve">Such matters </w:t>
      </w:r>
      <w:r w:rsidRPr="00147573">
        <w:rPr>
          <w:rStyle w:val="Emphasis"/>
          <w:highlight w:val="cyan"/>
        </w:rPr>
        <w:t>bind</w:t>
      </w:r>
      <w:r w:rsidRPr="000C19C7">
        <w:rPr>
          <w:rStyle w:val="StyleUnderline"/>
        </w:rPr>
        <w:t xml:space="preserve"> the autonomy and sovereignty of </w:t>
      </w:r>
      <w:r w:rsidRPr="00147573">
        <w:rPr>
          <w:rStyle w:val="StyleUnderline"/>
          <w:highlight w:val="cyan"/>
        </w:rPr>
        <w:t xml:space="preserve">peoples together in the </w:t>
      </w:r>
      <w:r w:rsidRPr="00147573">
        <w:rPr>
          <w:rStyle w:val="Emphasis"/>
          <w:highlight w:val="cyan"/>
        </w:rPr>
        <w:t>universal need for survival</w:t>
      </w:r>
      <w:r w:rsidRPr="001F7E5F">
        <w:rPr>
          <w:sz w:val="12"/>
        </w:rPr>
        <w:t xml:space="preserve">. Final Words </w:t>
      </w:r>
      <w:r w:rsidRPr="005044DC">
        <w:rPr>
          <w:rStyle w:val="StyleUnderline"/>
        </w:rPr>
        <w:t>When we study International Relations from the point of view of distribution</w:t>
      </w:r>
      <w:r>
        <w:rPr>
          <w:rStyle w:val="StyleUnderline"/>
        </w:rPr>
        <w:t xml:space="preserve"> </w:t>
      </w:r>
      <w:r w:rsidRPr="005044DC">
        <w:rPr>
          <w:rStyle w:val="StyleUnderline"/>
        </w:rPr>
        <w:t>of capabilities, scholars miss</w:t>
      </w:r>
      <w:r w:rsidRPr="001F7E5F">
        <w:rPr>
          <w:sz w:val="12"/>
        </w:rPr>
        <w:t xml:space="preserve"> </w:t>
      </w:r>
      <w:r w:rsidRPr="005044DC">
        <w:rPr>
          <w:rStyle w:val="Emphasis"/>
        </w:rPr>
        <w:t>other aspects of the discipline</w:t>
      </w:r>
      <w:r w:rsidRPr="001F7E5F">
        <w:rPr>
          <w:sz w:val="12"/>
        </w:rPr>
        <w:t xml:space="preserve">. </w:t>
      </w:r>
      <w:r w:rsidRPr="005044DC">
        <w:rPr>
          <w:rStyle w:val="StyleUnderline"/>
        </w:rPr>
        <w:t>A</w:t>
      </w:r>
      <w:r>
        <w:rPr>
          <w:rStyle w:val="StyleUnderline"/>
        </w:rPr>
        <w:t xml:space="preserve"> </w:t>
      </w:r>
      <w:r w:rsidRPr="005044DC">
        <w:rPr>
          <w:rStyle w:val="StyleUnderline"/>
        </w:rPr>
        <w:t xml:space="preserve">state’s behavior is carried out to </w:t>
      </w:r>
      <w:r w:rsidRPr="005044DC">
        <w:rPr>
          <w:rStyle w:val="Emphasis"/>
        </w:rPr>
        <w:t>survive against</w:t>
      </w:r>
      <w:r w:rsidRPr="001F7E5F">
        <w:rPr>
          <w:sz w:val="12"/>
        </w:rPr>
        <w:t xml:space="preserve"> the </w:t>
      </w:r>
      <w:r w:rsidRPr="005044DC">
        <w:rPr>
          <w:rStyle w:val="Emphasis"/>
        </w:rPr>
        <w:t>systemic vulnerabilities</w:t>
      </w:r>
      <w:r>
        <w:rPr>
          <w:rStyle w:val="StyleUnderline"/>
        </w:rPr>
        <w:t xml:space="preserve"> </w:t>
      </w:r>
      <w:r w:rsidRPr="001F7E5F">
        <w:rPr>
          <w:sz w:val="12"/>
        </w:rPr>
        <w:t xml:space="preserve">described in this book. </w:t>
      </w:r>
      <w:r w:rsidRPr="00147573">
        <w:rPr>
          <w:rStyle w:val="Emphasis"/>
          <w:highlight w:val="cyan"/>
        </w:rPr>
        <w:t>Power</w:t>
      </w:r>
      <w:r w:rsidRPr="00147573">
        <w:rPr>
          <w:rStyle w:val="StyleUnderline"/>
          <w:highlight w:val="cyan"/>
        </w:rPr>
        <w:t>, driven by</w:t>
      </w:r>
      <w:r w:rsidRPr="00147573">
        <w:rPr>
          <w:sz w:val="12"/>
          <w:highlight w:val="cyan"/>
        </w:rPr>
        <w:t xml:space="preserve"> </w:t>
      </w:r>
      <w:r w:rsidRPr="00147573">
        <w:rPr>
          <w:rStyle w:val="Emphasis"/>
          <w:highlight w:val="cyan"/>
        </w:rPr>
        <w:t>economic development</w:t>
      </w:r>
      <w:r w:rsidRPr="00147573">
        <w:rPr>
          <w:rStyle w:val="StyleUnderline"/>
          <w:highlight w:val="cyan"/>
        </w:rPr>
        <w:t>, is the</w:t>
      </w:r>
      <w:r w:rsidRPr="00147573">
        <w:rPr>
          <w:sz w:val="12"/>
          <w:highlight w:val="cyan"/>
        </w:rPr>
        <w:t xml:space="preserve"> </w:t>
      </w:r>
      <w:r w:rsidRPr="00147573">
        <w:rPr>
          <w:rStyle w:val="Emphasis"/>
          <w:highlight w:val="cyan"/>
        </w:rPr>
        <w:t>tool for neutralizing these</w:t>
      </w:r>
      <w:r w:rsidRPr="000C19C7">
        <w:rPr>
          <w:rStyle w:val="Emphasis"/>
        </w:rPr>
        <w:t xml:space="preserve"> vulnerabilities</w:t>
      </w:r>
      <w:r w:rsidRPr="001F7E5F">
        <w:rPr>
          <w:sz w:val="12"/>
        </w:rPr>
        <w:t xml:space="preserve">, so as to protect individuals living inside the state. </w:t>
      </w:r>
      <w:r w:rsidRPr="005044DC">
        <w:rPr>
          <w:rStyle w:val="StyleUnderline"/>
        </w:rPr>
        <w:t>Power can be considered a laundry list of resources</w:t>
      </w:r>
      <w:r w:rsidRPr="001F7E5F">
        <w:rPr>
          <w:sz w:val="12"/>
        </w:rPr>
        <w:t xml:space="preserve"> (Waltz 2010) </w:t>
      </w:r>
      <w:r w:rsidRPr="005044DC">
        <w:rPr>
          <w:rStyle w:val="StyleUnderline"/>
        </w:rPr>
        <w:t>meant</w:t>
      </w:r>
      <w:r>
        <w:rPr>
          <w:rStyle w:val="StyleUnderline"/>
        </w:rPr>
        <w:t xml:space="preserve"> </w:t>
      </w:r>
      <w:r w:rsidRPr="005044DC">
        <w:rPr>
          <w:rStyle w:val="StyleUnderline"/>
        </w:rPr>
        <w:t xml:space="preserve">to achieve invulnerability from </w:t>
      </w:r>
      <w:r w:rsidRPr="005044DC">
        <w:rPr>
          <w:rStyle w:val="Emphasis"/>
        </w:rPr>
        <w:t>sources of threat</w:t>
      </w:r>
      <w:r w:rsidRPr="005044DC">
        <w:rPr>
          <w:rStyle w:val="StyleUnderline"/>
        </w:rPr>
        <w:t xml:space="preserve">. </w:t>
      </w:r>
      <w:r w:rsidRPr="00147573">
        <w:rPr>
          <w:rStyle w:val="StyleUnderline"/>
          <w:highlight w:val="cyan"/>
        </w:rPr>
        <w:t>Whether</w:t>
      </w:r>
      <w:r w:rsidRPr="000C19C7">
        <w:rPr>
          <w:rStyle w:val="StyleUnderline"/>
        </w:rPr>
        <w:t xml:space="preserve"> from</w:t>
      </w:r>
      <w:r w:rsidRPr="001F7E5F">
        <w:rPr>
          <w:sz w:val="12"/>
        </w:rPr>
        <w:t xml:space="preserve"> </w:t>
      </w:r>
      <w:r w:rsidRPr="00147573">
        <w:rPr>
          <w:rStyle w:val="Emphasis"/>
          <w:highlight w:val="cyan"/>
        </w:rPr>
        <w:t>competitor states</w:t>
      </w:r>
      <w:r w:rsidRPr="00147573">
        <w:rPr>
          <w:sz w:val="12"/>
          <w:highlight w:val="cyan"/>
        </w:rPr>
        <w:t xml:space="preserve"> </w:t>
      </w:r>
      <w:r w:rsidRPr="00147573">
        <w:rPr>
          <w:rStyle w:val="StyleUnderline"/>
          <w:highlight w:val="cyan"/>
        </w:rPr>
        <w:t>or</w:t>
      </w:r>
      <w:r w:rsidRPr="00147573">
        <w:rPr>
          <w:sz w:val="12"/>
          <w:highlight w:val="cyan"/>
        </w:rPr>
        <w:t xml:space="preserve"> </w:t>
      </w:r>
      <w:r w:rsidRPr="00147573">
        <w:rPr>
          <w:rStyle w:val="Emphasis"/>
          <w:highlight w:val="cyan"/>
        </w:rPr>
        <w:t>disease and cyber-attacks</w:t>
      </w:r>
      <w:r w:rsidRPr="005044DC">
        <w:rPr>
          <w:rStyle w:val="StyleUnderline"/>
        </w:rPr>
        <w:t xml:space="preserve">, the role of </w:t>
      </w:r>
      <w:r w:rsidRPr="00147573">
        <w:rPr>
          <w:rStyle w:val="StyleUnderline"/>
          <w:highlight w:val="cyan"/>
        </w:rPr>
        <w:t>power</w:t>
      </w:r>
      <w:r w:rsidRPr="005044DC">
        <w:rPr>
          <w:rStyle w:val="StyleUnderline"/>
        </w:rPr>
        <w:t xml:space="preserve"> is to </w:t>
      </w:r>
      <w:r w:rsidRPr="00147573">
        <w:rPr>
          <w:rStyle w:val="StyleUnderline"/>
          <w:highlight w:val="cyan"/>
        </w:rPr>
        <w:t>enhance</w:t>
      </w:r>
      <w:r>
        <w:rPr>
          <w:rStyle w:val="StyleUnderline"/>
        </w:rPr>
        <w:t xml:space="preserve"> </w:t>
      </w:r>
      <w:r w:rsidRPr="005044DC">
        <w:rPr>
          <w:rStyle w:val="StyleUnderline"/>
        </w:rPr>
        <w:t>the state’s</w:t>
      </w:r>
      <w:r w:rsidRPr="001F7E5F">
        <w:rPr>
          <w:sz w:val="12"/>
        </w:rPr>
        <w:t xml:space="preserve"> </w:t>
      </w:r>
      <w:r w:rsidRPr="00147573">
        <w:rPr>
          <w:rStyle w:val="Emphasis"/>
          <w:highlight w:val="cyan"/>
        </w:rPr>
        <w:t>survival</w:t>
      </w:r>
      <w:r w:rsidRPr="00836C8B">
        <w:rPr>
          <w:rStyle w:val="Emphasis"/>
        </w:rPr>
        <w:t xml:space="preserve"> ability </w:t>
      </w:r>
      <w:r w:rsidRPr="00147573">
        <w:rPr>
          <w:rStyle w:val="Emphasis"/>
          <w:highlight w:val="cyan"/>
        </w:rPr>
        <w:t>against the odds</w:t>
      </w:r>
      <w:r w:rsidRPr="001F7E5F">
        <w:rPr>
          <w:sz w:val="12"/>
        </w:rPr>
        <w:t xml:space="preserve">: to decrease vulnerability. </w:t>
      </w:r>
      <w:r w:rsidRPr="00147573">
        <w:rPr>
          <w:rStyle w:val="StyleUnderline"/>
          <w:highlight w:val="cyan"/>
        </w:rPr>
        <w:t>Since</w:t>
      </w:r>
      <w:r w:rsidRPr="00147573">
        <w:rPr>
          <w:sz w:val="12"/>
          <w:highlight w:val="cyan"/>
        </w:rPr>
        <w:t xml:space="preserve"> </w:t>
      </w:r>
      <w:r w:rsidRPr="00147573">
        <w:rPr>
          <w:rStyle w:val="Emphasis"/>
          <w:highlight w:val="cyan"/>
        </w:rPr>
        <w:t>resources</w:t>
      </w:r>
      <w:r w:rsidRPr="00147573">
        <w:rPr>
          <w:sz w:val="12"/>
          <w:highlight w:val="cyan"/>
        </w:rPr>
        <w:t xml:space="preserve"> </w:t>
      </w:r>
      <w:r w:rsidRPr="00147573">
        <w:rPr>
          <w:rStyle w:val="StyleUnderline"/>
          <w:highlight w:val="cyan"/>
        </w:rPr>
        <w:t>are necessary to</w:t>
      </w:r>
      <w:r w:rsidRPr="005044DC">
        <w:rPr>
          <w:rStyle w:val="StyleUnderline"/>
        </w:rPr>
        <w:t xml:space="preserve"> increase </w:t>
      </w:r>
      <w:r w:rsidRPr="00147573">
        <w:rPr>
          <w:rStyle w:val="StyleUnderline"/>
          <w:highlight w:val="cyan"/>
        </w:rPr>
        <w:t>resilience</w:t>
      </w:r>
      <w:r w:rsidRPr="001F7E5F">
        <w:rPr>
          <w:sz w:val="12"/>
        </w:rPr>
        <w:t xml:space="preserve"> to threats, </w:t>
      </w:r>
      <w:r w:rsidRPr="00147573">
        <w:rPr>
          <w:rStyle w:val="StyleUnderline"/>
          <w:highlight w:val="cyan"/>
        </w:rPr>
        <w:t>they are the</w:t>
      </w:r>
      <w:r w:rsidRPr="00147573">
        <w:rPr>
          <w:sz w:val="12"/>
          <w:highlight w:val="cyan"/>
        </w:rPr>
        <w:t xml:space="preserve"> </w:t>
      </w:r>
      <w:r w:rsidRPr="00147573">
        <w:rPr>
          <w:rStyle w:val="Emphasis"/>
          <w:highlight w:val="cyan"/>
        </w:rPr>
        <w:t>antidote to vulnerability</w:t>
      </w:r>
      <w:r w:rsidRPr="00836C8B">
        <w:rPr>
          <w:rStyle w:val="StyleUnderline"/>
        </w:rPr>
        <w:t>, and the root of power to achieve</w:t>
      </w:r>
      <w:r w:rsidRPr="005044DC">
        <w:rPr>
          <w:rStyle w:val="StyleUnderline"/>
        </w:rPr>
        <w:t xml:space="preserve"> </w:t>
      </w:r>
      <w:r w:rsidRPr="00F66802">
        <w:rPr>
          <w:rStyle w:val="StyleUnderline"/>
        </w:rPr>
        <w:t xml:space="preserve">invulnerability is the </w:t>
      </w:r>
      <w:r w:rsidRPr="00F66802">
        <w:rPr>
          <w:rStyle w:val="Emphasis"/>
        </w:rPr>
        <w:t>economy</w:t>
      </w:r>
      <w:r w:rsidRPr="00F66802">
        <w:rPr>
          <w:rStyle w:val="StyleUnderline"/>
        </w:rPr>
        <w:t xml:space="preserve">: </w:t>
      </w:r>
      <w:r w:rsidRPr="00F66802">
        <w:rPr>
          <w:rStyle w:val="Emphasis"/>
        </w:rPr>
        <w:t>economic</w:t>
      </w:r>
      <w:r w:rsidRPr="005044DC">
        <w:rPr>
          <w:rStyle w:val="Emphasis"/>
        </w:rPr>
        <w:t xml:space="preserve"> development is thus the cure for vulnerability.</w:t>
      </w:r>
      <w:r>
        <w:rPr>
          <w:rStyle w:val="Emphasis"/>
        </w:rPr>
        <w:t xml:space="preserve"> </w:t>
      </w:r>
      <w:r w:rsidRPr="00147573">
        <w:rPr>
          <w:rStyle w:val="StyleUnderline"/>
          <w:highlight w:val="cyan"/>
        </w:rPr>
        <w:t>The</w:t>
      </w:r>
      <w:r w:rsidRPr="00147573">
        <w:rPr>
          <w:sz w:val="12"/>
          <w:highlight w:val="cyan"/>
        </w:rPr>
        <w:t xml:space="preserve"> </w:t>
      </w:r>
      <w:r w:rsidRPr="00147573">
        <w:rPr>
          <w:rStyle w:val="Emphasis"/>
          <w:highlight w:val="cyan"/>
        </w:rPr>
        <w:t>stronger</w:t>
      </w:r>
      <w:r w:rsidRPr="001F7E5F">
        <w:rPr>
          <w:sz w:val="12"/>
        </w:rPr>
        <w:t xml:space="preserve">, more advanced </w:t>
      </w:r>
      <w:r w:rsidRPr="00147573">
        <w:rPr>
          <w:rStyle w:val="Emphasis"/>
          <w:highlight w:val="cyan"/>
        </w:rPr>
        <w:t>the economy</w:t>
      </w:r>
      <w:r w:rsidRPr="00147573">
        <w:rPr>
          <w:rStyle w:val="StyleUnderline"/>
          <w:highlight w:val="cyan"/>
        </w:rPr>
        <w:t>, the</w:t>
      </w:r>
      <w:r w:rsidRPr="00147573">
        <w:rPr>
          <w:sz w:val="12"/>
          <w:highlight w:val="cyan"/>
        </w:rPr>
        <w:t xml:space="preserve"> </w:t>
      </w:r>
      <w:r w:rsidRPr="00147573">
        <w:rPr>
          <w:rStyle w:val="Emphasis"/>
          <w:highlight w:val="cyan"/>
        </w:rPr>
        <w:t>more resilient</w:t>
      </w:r>
      <w:r w:rsidRPr="001F7E5F">
        <w:rPr>
          <w:sz w:val="12"/>
        </w:rPr>
        <w:t xml:space="preserve"> it will be </w:t>
      </w:r>
      <w:r w:rsidRPr="00147573">
        <w:rPr>
          <w:rStyle w:val="StyleUnderline"/>
          <w:highlight w:val="cyan"/>
        </w:rPr>
        <w:t>to exogenous shock</w:t>
      </w:r>
      <w:r w:rsidRPr="001F7E5F">
        <w:rPr>
          <w:sz w:val="12"/>
        </w:rPr>
        <w:t xml:space="preserve"> in the ways described. </w:t>
      </w:r>
      <w:r w:rsidRPr="00147573">
        <w:rPr>
          <w:rStyle w:val="StyleUnderline"/>
          <w:highlight w:val="cyan"/>
        </w:rPr>
        <w:t>Economic gains</w:t>
      </w:r>
      <w:r w:rsidRPr="005044DC">
        <w:rPr>
          <w:rStyle w:val="StyleUnderline"/>
        </w:rPr>
        <w:t xml:space="preserve"> can be transformed</w:t>
      </w:r>
      <w:r>
        <w:rPr>
          <w:rStyle w:val="StyleUnderline"/>
        </w:rPr>
        <w:t xml:space="preserve"> </w:t>
      </w:r>
      <w:r w:rsidRPr="005044DC">
        <w:rPr>
          <w:rStyle w:val="StyleUnderline"/>
        </w:rPr>
        <w:t xml:space="preserve">into power in military terms, but also </w:t>
      </w:r>
      <w:r w:rsidRPr="00147573">
        <w:rPr>
          <w:rStyle w:val="StyleUnderline"/>
          <w:highlight w:val="cyan"/>
        </w:rPr>
        <w:t>provide</w:t>
      </w:r>
      <w:r w:rsidRPr="005044DC">
        <w:rPr>
          <w:rStyle w:val="StyleUnderline"/>
        </w:rPr>
        <w:t xml:space="preserve"> the necessary</w:t>
      </w:r>
      <w:r w:rsidRPr="001F7E5F">
        <w:rPr>
          <w:sz w:val="12"/>
        </w:rPr>
        <w:t xml:space="preserve"> </w:t>
      </w:r>
      <w:r w:rsidRPr="00147573">
        <w:rPr>
          <w:rStyle w:val="Emphasis"/>
          <w:highlight w:val="cyan"/>
        </w:rPr>
        <w:t>infrastructure</w:t>
      </w:r>
      <w:r w:rsidRPr="00147573">
        <w:rPr>
          <w:sz w:val="12"/>
          <w:highlight w:val="cyan"/>
        </w:rPr>
        <w:t xml:space="preserve"> </w:t>
      </w:r>
      <w:r w:rsidRPr="00147573">
        <w:rPr>
          <w:rStyle w:val="StyleUnderline"/>
          <w:highlight w:val="cyan"/>
        </w:rPr>
        <w:t>to deal with</w:t>
      </w:r>
      <w:r w:rsidRPr="00147573">
        <w:rPr>
          <w:sz w:val="12"/>
          <w:highlight w:val="cyan"/>
        </w:rPr>
        <w:t xml:space="preserve"> </w:t>
      </w:r>
      <w:r w:rsidRPr="00147573">
        <w:rPr>
          <w:rStyle w:val="Emphasis"/>
          <w:highlight w:val="cyan"/>
        </w:rPr>
        <w:t>health</w:t>
      </w:r>
      <w:r w:rsidRPr="00147573">
        <w:rPr>
          <w:sz w:val="12"/>
          <w:highlight w:val="cyan"/>
        </w:rPr>
        <w:t xml:space="preserve">, </w:t>
      </w:r>
      <w:r w:rsidRPr="00147573">
        <w:rPr>
          <w:rStyle w:val="Emphasis"/>
          <w:highlight w:val="cyan"/>
        </w:rPr>
        <w:t>cyber</w:t>
      </w:r>
      <w:r w:rsidRPr="00147573">
        <w:rPr>
          <w:sz w:val="12"/>
          <w:highlight w:val="cyan"/>
        </w:rPr>
        <w:t xml:space="preserve">, </w:t>
      </w:r>
      <w:r w:rsidRPr="00147573">
        <w:rPr>
          <w:rStyle w:val="Emphasis"/>
          <w:highlight w:val="cyan"/>
        </w:rPr>
        <w:t>environmental</w:t>
      </w:r>
      <w:r w:rsidRPr="00147573">
        <w:rPr>
          <w:sz w:val="12"/>
          <w:highlight w:val="cyan"/>
        </w:rPr>
        <w:t xml:space="preserve"> </w:t>
      </w:r>
      <w:r w:rsidRPr="00147573">
        <w:rPr>
          <w:rStyle w:val="StyleUnderline"/>
          <w:highlight w:val="cyan"/>
        </w:rPr>
        <w:t>and</w:t>
      </w:r>
      <w:r w:rsidRPr="00147573">
        <w:rPr>
          <w:sz w:val="12"/>
          <w:highlight w:val="cyan"/>
        </w:rPr>
        <w:t xml:space="preserve"> </w:t>
      </w:r>
      <w:r w:rsidRPr="00147573">
        <w:rPr>
          <w:rStyle w:val="Emphasis"/>
          <w:highlight w:val="cyan"/>
        </w:rPr>
        <w:t>other shocks</w:t>
      </w:r>
      <w:r w:rsidRPr="00147573">
        <w:rPr>
          <w:sz w:val="12"/>
          <w:highlight w:val="cyan"/>
        </w:rPr>
        <w:t xml:space="preserve"> </w:t>
      </w:r>
      <w:r w:rsidRPr="00147573">
        <w:rPr>
          <w:rStyle w:val="StyleUnderline"/>
          <w:highlight w:val="cyan"/>
        </w:rPr>
        <w:t>and</w:t>
      </w:r>
      <w:r w:rsidRPr="00147573">
        <w:rPr>
          <w:sz w:val="12"/>
          <w:highlight w:val="cyan"/>
        </w:rPr>
        <w:t xml:space="preserve"> </w:t>
      </w:r>
      <w:r w:rsidRPr="00147573">
        <w:rPr>
          <w:rStyle w:val="Emphasis"/>
          <w:highlight w:val="cyan"/>
        </w:rPr>
        <w:t>destabilization</w:t>
      </w:r>
      <w:r w:rsidRPr="005044DC">
        <w:rPr>
          <w:rStyle w:val="StyleUnderline"/>
        </w:rPr>
        <w:t>. Since power is tied to economic matters, economic vulnerabilities</w:t>
      </w:r>
      <w:r>
        <w:rPr>
          <w:rStyle w:val="StyleUnderline"/>
        </w:rPr>
        <w:t xml:space="preserve"> </w:t>
      </w:r>
      <w:r w:rsidRPr="005044DC">
        <w:rPr>
          <w:rStyle w:val="StyleUnderline"/>
        </w:rPr>
        <w:t xml:space="preserve">can significantly </w:t>
      </w:r>
      <w:r w:rsidRPr="005044DC">
        <w:rPr>
          <w:rStyle w:val="Emphasis"/>
        </w:rPr>
        <w:t>impede power</w:t>
      </w:r>
      <w:r w:rsidRPr="001F7E5F">
        <w:rPr>
          <w:sz w:val="12"/>
        </w:rPr>
        <w:t xml:space="preserve"> and a state’s ability to deal with threats. The financial crisis in 2008 damaged the European Union and much of the Caribbean because of their dependence on the USA. The falling price of oil is decreasing global aggregate demand as Russians do not have as much to spend. This has occurred during a period of Russian expansionism and while Eastern Europe is concerned about Russia’s military might, it must recognize the power of the world economy in terms of punishing this sort of action. Waltz focused on the distribution of capabilities as a means toward security. I look at world politics as the struggle to correct vulnerabilities in order to remain secure. Military power cannot solve such vulnerability. Enhancing invulnerability will come through economic development in a modernist perspective but threats will never be truly neutralized until all states in the system are economically developed. </w:t>
      </w:r>
      <w:r w:rsidRPr="00836C8B">
        <w:rPr>
          <w:rStyle w:val="StyleUnderline"/>
        </w:rPr>
        <w:t xml:space="preserve">The economy, with all its </w:t>
      </w:r>
      <w:r w:rsidRPr="00836C8B">
        <w:rPr>
          <w:rStyle w:val="Emphasis"/>
        </w:rPr>
        <w:t>sensitivity and vulnerability</w:t>
      </w:r>
      <w:r w:rsidRPr="00836C8B">
        <w:rPr>
          <w:rStyle w:val="StyleUnderline"/>
        </w:rPr>
        <w:t>, is a source of instability for all actors.</w:t>
      </w:r>
    </w:p>
    <w:p w:rsidR="00BA5D2A" w:rsidRPr="00E70375" w:rsidRDefault="00BA5D2A" w:rsidP="00BA5D2A">
      <w:pPr>
        <w:pStyle w:val="Heading4"/>
      </w:pPr>
      <w:r w:rsidRPr="00E70375">
        <w:t>Diseases cause extinction</w:t>
      </w:r>
    </w:p>
    <w:p w:rsidR="00BA5D2A" w:rsidRPr="00E70375" w:rsidRDefault="00BA5D2A" w:rsidP="00BA5D2A">
      <w:r w:rsidRPr="00686F05">
        <w:rPr>
          <w:rStyle w:val="Style13ptBold"/>
        </w:rPr>
        <w:t>Dhillon 17</w:t>
      </w:r>
      <w:r w:rsidRPr="00E70375">
        <w:t xml:space="preserve"> [Ranu, instructor at Harvard Medical School and a physician at Brigham and Women’s Hospital in Boston, works on building health systems in developing countries and served as an advisor to the president of Guinea during the Ebola epidemic instructor at Harvard Medical School and a physician at Brigham and Women’s Hospital in Boston, “The World Is Completely Unprepared for a Global Pandemic,” </w:t>
      </w:r>
      <w:r w:rsidRPr="00E70375">
        <w:rPr>
          <w:i/>
        </w:rPr>
        <w:t>Harvard Business Review</w:t>
      </w:r>
      <w:r w:rsidRPr="00E70375">
        <w:t xml:space="preserve">, March 15, 2017, </w:t>
      </w:r>
      <w:hyperlink r:id="rId8" w:history="1">
        <w:r w:rsidRPr="00E70375">
          <w:rPr>
            <w:rStyle w:val="Hyperlink"/>
          </w:rPr>
          <w:t>https://hbr.org/2017/03/the-world-is-completely-unprepared-for-a-global-pandemic</w:t>
        </w:r>
      </w:hyperlink>
      <w:r w:rsidRPr="00E70375">
        <w:t>]</w:t>
      </w:r>
    </w:p>
    <w:p w:rsidR="00BA5D2A" w:rsidRPr="00E70375" w:rsidRDefault="00BA5D2A" w:rsidP="00BA5D2A">
      <w:pPr>
        <w:rPr>
          <w:sz w:val="14"/>
        </w:rPr>
      </w:pPr>
      <w:r w:rsidRPr="00E70375">
        <w:rPr>
          <w:sz w:val="14"/>
        </w:rPr>
        <w:t xml:space="preserve">We fear </w:t>
      </w:r>
      <w:r w:rsidRPr="00147573">
        <w:rPr>
          <w:rStyle w:val="StyleUnderline"/>
          <w:highlight w:val="cyan"/>
        </w:rPr>
        <w:t xml:space="preserve">it is only a matter of time </w:t>
      </w:r>
      <w:r w:rsidRPr="00E70375">
        <w:rPr>
          <w:rStyle w:val="StyleUnderline"/>
        </w:rPr>
        <w:t>before</w:t>
      </w:r>
      <w:r w:rsidRPr="00E70375">
        <w:rPr>
          <w:sz w:val="14"/>
        </w:rPr>
        <w:t xml:space="preserve"> </w:t>
      </w:r>
      <w:r w:rsidRPr="00E70375">
        <w:rPr>
          <w:rStyle w:val="StyleUnderline"/>
        </w:rPr>
        <w:t xml:space="preserve">we face a </w:t>
      </w:r>
      <w:r w:rsidRPr="00E70375">
        <w:rPr>
          <w:rStyle w:val="Emphasis"/>
        </w:rPr>
        <w:t>deadlier and more contagious pathogen</w:t>
      </w:r>
      <w:r w:rsidRPr="00E70375">
        <w:rPr>
          <w:rStyle w:val="StyleUnderline"/>
        </w:rPr>
        <w:t>, yet the threat of a deadly pandemic remains dangerously overlooked</w:t>
      </w:r>
      <w:r w:rsidRPr="00E70375">
        <w:rPr>
          <w:sz w:val="14"/>
        </w:rPr>
        <w:t xml:space="preserve">. </w:t>
      </w:r>
      <w:r w:rsidRPr="00147573">
        <w:rPr>
          <w:rStyle w:val="StyleUnderline"/>
          <w:highlight w:val="cyan"/>
        </w:rPr>
        <w:t>Pandemics</w:t>
      </w:r>
      <w:r w:rsidRPr="00E70375">
        <w:rPr>
          <w:sz w:val="14"/>
        </w:rPr>
        <w:t xml:space="preserve"> now </w:t>
      </w:r>
      <w:r w:rsidRPr="00147573">
        <w:rPr>
          <w:rStyle w:val="StyleUnderline"/>
          <w:highlight w:val="cyan"/>
        </w:rPr>
        <w:t xml:space="preserve">occur with </w:t>
      </w:r>
      <w:r w:rsidRPr="00147573">
        <w:rPr>
          <w:rStyle w:val="Emphasis"/>
          <w:highlight w:val="cyan"/>
        </w:rPr>
        <w:t>great</w:t>
      </w:r>
      <w:r w:rsidRPr="00E70375">
        <w:rPr>
          <w:rStyle w:val="Emphasis"/>
        </w:rPr>
        <w:t xml:space="preserve">er </w:t>
      </w:r>
      <w:r w:rsidRPr="00147573">
        <w:rPr>
          <w:rStyle w:val="Emphasis"/>
          <w:highlight w:val="cyan"/>
        </w:rPr>
        <w:t>frequency</w:t>
      </w:r>
      <w:r w:rsidRPr="00E70375">
        <w:rPr>
          <w:sz w:val="14"/>
        </w:rPr>
        <w:t xml:space="preserve">, </w:t>
      </w:r>
      <w:r w:rsidRPr="00E70375">
        <w:rPr>
          <w:rStyle w:val="StyleUnderline"/>
        </w:rPr>
        <w:t>due to</w:t>
      </w:r>
      <w:r w:rsidRPr="00E70375">
        <w:rPr>
          <w:sz w:val="14"/>
        </w:rPr>
        <w:t xml:space="preserve"> factors such as </w:t>
      </w:r>
      <w:r w:rsidRPr="00E70375">
        <w:rPr>
          <w:rStyle w:val="Emphasis"/>
        </w:rPr>
        <w:t>climate change</w:t>
      </w:r>
      <w:r w:rsidRPr="00E70375">
        <w:rPr>
          <w:sz w:val="14"/>
        </w:rPr>
        <w:t xml:space="preserve">, </w:t>
      </w:r>
      <w:r w:rsidRPr="00E70375">
        <w:rPr>
          <w:rStyle w:val="Emphasis"/>
        </w:rPr>
        <w:t>urbanization</w:t>
      </w:r>
      <w:r w:rsidRPr="00E70375">
        <w:rPr>
          <w:sz w:val="14"/>
        </w:rPr>
        <w:t xml:space="preserve">, </w:t>
      </w:r>
      <w:r w:rsidRPr="00E70375">
        <w:rPr>
          <w:rStyle w:val="StyleUnderline"/>
        </w:rPr>
        <w:t>and</w:t>
      </w:r>
      <w:r w:rsidRPr="00E70375">
        <w:rPr>
          <w:sz w:val="14"/>
        </w:rPr>
        <w:t xml:space="preserve"> </w:t>
      </w:r>
      <w:r w:rsidRPr="00E70375">
        <w:rPr>
          <w:rStyle w:val="Emphasis"/>
        </w:rPr>
        <w:t>international travel</w:t>
      </w:r>
      <w:r w:rsidRPr="00E70375">
        <w:rPr>
          <w:sz w:val="14"/>
        </w:rPr>
        <w:t xml:space="preserve">. Other factors, such as </w:t>
      </w:r>
      <w:r w:rsidRPr="00147573">
        <w:rPr>
          <w:rStyle w:val="StyleUnderline"/>
          <w:highlight w:val="cyan"/>
        </w:rPr>
        <w:t>a weak W</w:t>
      </w:r>
      <w:r w:rsidRPr="00E70375">
        <w:rPr>
          <w:sz w:val="14"/>
        </w:rPr>
        <w:t xml:space="preserve">orld </w:t>
      </w:r>
      <w:r w:rsidRPr="00147573">
        <w:rPr>
          <w:rStyle w:val="StyleUnderline"/>
          <w:highlight w:val="cyan"/>
        </w:rPr>
        <w:t>H</w:t>
      </w:r>
      <w:r w:rsidRPr="00E70375">
        <w:rPr>
          <w:sz w:val="14"/>
        </w:rPr>
        <w:t xml:space="preserve">ealth </w:t>
      </w:r>
      <w:r w:rsidRPr="00147573">
        <w:rPr>
          <w:rStyle w:val="StyleUnderline"/>
          <w:highlight w:val="cyan"/>
        </w:rPr>
        <w:t>O</w:t>
      </w:r>
      <w:r w:rsidRPr="00E70375">
        <w:rPr>
          <w:sz w:val="14"/>
        </w:rPr>
        <w:t xml:space="preserve">rganization </w:t>
      </w:r>
      <w:r w:rsidRPr="00E70375">
        <w:rPr>
          <w:rStyle w:val="StyleUnderline"/>
        </w:rPr>
        <w:t>and potentially massive cuts to funding for U.S.</w:t>
      </w:r>
      <w:r w:rsidRPr="00E70375">
        <w:rPr>
          <w:sz w:val="14"/>
        </w:rPr>
        <w:t xml:space="preserve"> scientific </w:t>
      </w:r>
      <w:r w:rsidRPr="00E70375">
        <w:rPr>
          <w:rStyle w:val="StyleUnderline"/>
        </w:rPr>
        <w:t>research</w:t>
      </w:r>
      <w:r w:rsidRPr="00E70375">
        <w:rPr>
          <w:sz w:val="14"/>
        </w:rPr>
        <w:t xml:space="preserve"> and foreign aid, including funding for the United Nations, </w:t>
      </w:r>
      <w:r w:rsidRPr="00E70375">
        <w:rPr>
          <w:rStyle w:val="StyleUnderline"/>
        </w:rPr>
        <w:t xml:space="preserve">stand to </w:t>
      </w:r>
      <w:r w:rsidRPr="00147573">
        <w:rPr>
          <w:rStyle w:val="StyleUnderline"/>
          <w:highlight w:val="cyan"/>
        </w:rPr>
        <w:t>deepen our vulnerability</w:t>
      </w:r>
      <w:r w:rsidRPr="00E70375">
        <w:rPr>
          <w:sz w:val="14"/>
        </w:rPr>
        <w:t xml:space="preserve">. </w:t>
      </w:r>
      <w:r w:rsidRPr="00147573">
        <w:rPr>
          <w:rStyle w:val="StyleUnderline"/>
          <w:highlight w:val="cyan"/>
        </w:rPr>
        <w:t>We also</w:t>
      </w:r>
      <w:r w:rsidRPr="00E70375">
        <w:rPr>
          <w:sz w:val="14"/>
        </w:rPr>
        <w:t xml:space="preserve"> </w:t>
      </w:r>
      <w:r w:rsidRPr="00147573">
        <w:rPr>
          <w:rStyle w:val="Emphasis"/>
          <w:highlight w:val="cyan"/>
        </w:rPr>
        <w:t>face</w:t>
      </w:r>
      <w:r w:rsidRPr="00E70375">
        <w:rPr>
          <w:rStyle w:val="Emphasis"/>
        </w:rPr>
        <w:t xml:space="preserve"> the specter of </w:t>
      </w:r>
      <w:r w:rsidRPr="00147573">
        <w:rPr>
          <w:rStyle w:val="Emphasis"/>
          <w:highlight w:val="cyan"/>
        </w:rPr>
        <w:t>novel and mutated pathogens that could spread and kill faster than</w:t>
      </w:r>
      <w:r w:rsidRPr="00E70375">
        <w:rPr>
          <w:rStyle w:val="Emphasis"/>
        </w:rPr>
        <w:t xml:space="preserve"> diseases we have seen </w:t>
      </w:r>
      <w:r w:rsidRPr="00147573">
        <w:rPr>
          <w:rStyle w:val="Emphasis"/>
          <w:highlight w:val="cyan"/>
        </w:rPr>
        <w:t>before</w:t>
      </w:r>
      <w:r w:rsidRPr="00E70375">
        <w:rPr>
          <w:sz w:val="14"/>
        </w:rPr>
        <w:t xml:space="preserve">. With the advent of genome-editing technologies, bioterrorists could artificially engineer new plagues, a threat </w:t>
      </w:r>
      <w:r w:rsidRPr="00147573">
        <w:rPr>
          <w:rStyle w:val="StyleUnderline"/>
          <w:highlight w:val="cyan"/>
        </w:rPr>
        <w:t>that</w:t>
      </w:r>
      <w:r w:rsidRPr="00E70375">
        <w:rPr>
          <w:sz w:val="14"/>
        </w:rPr>
        <w:t xml:space="preserve"> Ashton Carter, the former U.S. secretary of defense, thinks could </w:t>
      </w:r>
      <w:r w:rsidRPr="00147573">
        <w:rPr>
          <w:rStyle w:val="Emphasis"/>
          <w:highlight w:val="cyan"/>
        </w:rPr>
        <w:t>rival nuclear weapons in deadliness</w:t>
      </w:r>
      <w:r w:rsidRPr="00E70375">
        <w:rPr>
          <w:sz w:val="14"/>
        </w:rPr>
        <w:t xml:space="preserve">. The two of us have advised the president of Guinea on stopping Ebola. In addition, we have worked on ways to contain the spread of Zika and have informally advised U.S. and international organizations on the matter. </w:t>
      </w:r>
      <w:r w:rsidRPr="00E70375">
        <w:rPr>
          <w:rStyle w:val="StyleUnderline"/>
        </w:rPr>
        <w:t>Our experiences tell us that the world is unprepared for these threats</w:t>
      </w:r>
      <w:r w:rsidRPr="00E70375">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E70375">
        <w:rPr>
          <w:rStyle w:val="Emphasis"/>
        </w:rPr>
        <w:t>We need stronger global coordination</w:t>
      </w:r>
      <w:r w:rsidRPr="00E70375">
        <w:rPr>
          <w:sz w:val="14"/>
        </w:rPr>
        <w:t xml:space="preserve">. The </w:t>
      </w:r>
      <w:r w:rsidRPr="00147573">
        <w:rPr>
          <w:rStyle w:val="StyleUnderline"/>
          <w:highlight w:val="cyan"/>
        </w:rPr>
        <w:t>responsibility</w:t>
      </w:r>
      <w:r w:rsidRPr="00E70375">
        <w:rPr>
          <w:rStyle w:val="StyleUnderline"/>
        </w:rPr>
        <w:t xml:space="preserve"> for controlling pandemics </w:t>
      </w:r>
      <w:r w:rsidRPr="00147573">
        <w:rPr>
          <w:rStyle w:val="StyleUnderline"/>
          <w:highlight w:val="cyan"/>
        </w:rPr>
        <w:t xml:space="preserve">is </w:t>
      </w:r>
      <w:r w:rsidRPr="00147573">
        <w:rPr>
          <w:rStyle w:val="Emphasis"/>
          <w:highlight w:val="cyan"/>
        </w:rPr>
        <w:t xml:space="preserve">fragmented, </w:t>
      </w:r>
      <w:r w:rsidRPr="00E70375">
        <w:rPr>
          <w:rStyle w:val="Emphasis"/>
        </w:rPr>
        <w:t xml:space="preserve">spread across too many players </w:t>
      </w:r>
      <w:r w:rsidRPr="00147573">
        <w:rPr>
          <w:rStyle w:val="Emphasis"/>
          <w:highlight w:val="cyan"/>
        </w:rPr>
        <w:t>with no unifying authority</w:t>
      </w:r>
      <w:r w:rsidRPr="00E70375">
        <w:rPr>
          <w:sz w:val="14"/>
        </w:rPr>
        <w:t xml:space="preserve">. In Guinea we forged a response out of an amalgam of over 30 organizations, each of which had its own priorities. </w:t>
      </w:r>
      <w:r w:rsidRPr="00E70375">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E70375">
        <w:rPr>
          <w:sz w:val="14"/>
        </w:rPr>
        <w:t xml:space="preserve">. This is the right thinking, but we are far from seeing it happen. The errors that allowed Ebola to become a crisis replayed with Zika, and </w:t>
      </w:r>
      <w:r w:rsidRPr="00147573">
        <w:rPr>
          <w:rStyle w:val="StyleUnderline"/>
          <w:highlight w:val="cyan"/>
        </w:rPr>
        <w:t>the WHO</w:t>
      </w:r>
      <w:r w:rsidRPr="00E70375">
        <w:rPr>
          <w:rStyle w:val="StyleUnderline"/>
        </w:rPr>
        <w:t xml:space="preserve">, which should anchor global action, continues to </w:t>
      </w:r>
      <w:r w:rsidRPr="00147573">
        <w:rPr>
          <w:rStyle w:val="StyleUnderline"/>
          <w:highlight w:val="cyan"/>
        </w:rPr>
        <w:t>suffer from a lack of credibility</w:t>
      </w:r>
      <w:r w:rsidRPr="00E70375">
        <w:rPr>
          <w:sz w:val="14"/>
        </w:rPr>
        <w:t xml:space="preserve">. Stronger Local Health Systems </w:t>
      </w:r>
      <w:r w:rsidRPr="00147573">
        <w:rPr>
          <w:rStyle w:val="StyleUnderline"/>
          <w:highlight w:val="cyan"/>
        </w:rPr>
        <w:t>International actors</w:t>
      </w:r>
      <w:r w:rsidRPr="00E70375">
        <w:rPr>
          <w:rStyle w:val="StyleUnderline"/>
        </w:rPr>
        <w:t xml:space="preserve"> are essential but </w:t>
      </w:r>
      <w:r w:rsidRPr="00147573">
        <w:rPr>
          <w:rStyle w:val="Emphasis"/>
          <w:highlight w:val="cyan"/>
        </w:rPr>
        <w:t>cannot</w:t>
      </w:r>
      <w:r w:rsidRPr="00E70375">
        <w:rPr>
          <w:rStyle w:val="Emphasis"/>
        </w:rPr>
        <w:t xml:space="preserve"> parachute into countries and </w:t>
      </w:r>
      <w:r w:rsidRPr="00147573">
        <w:rPr>
          <w:rStyle w:val="Emphasis"/>
          <w:highlight w:val="cyan"/>
        </w:rPr>
        <w:t xml:space="preserve">navigate local dynamics quickly enough </w:t>
      </w:r>
      <w:r w:rsidRPr="00E70375">
        <w:rPr>
          <w:rStyle w:val="Emphasis"/>
        </w:rPr>
        <w:t>to contain outbreaks</w:t>
      </w:r>
      <w:r w:rsidRPr="00E70375">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E70375">
        <w:rPr>
          <w:rStyle w:val="StyleUnderline"/>
        </w:rPr>
        <w:t xml:space="preserve">Access to </w:t>
      </w:r>
      <w:r w:rsidRPr="00E70375">
        <w:rPr>
          <w:rStyle w:val="Emphasis"/>
        </w:rPr>
        <w:t>routine care</w:t>
      </w:r>
      <w:r w:rsidRPr="00E70375">
        <w:rPr>
          <w:rStyle w:val="StyleUnderline"/>
        </w:rPr>
        <w:t xml:space="preserve"> is also </w:t>
      </w:r>
      <w:r w:rsidRPr="00E70375">
        <w:rPr>
          <w:rStyle w:val="Emphasis"/>
        </w:rPr>
        <w:t>essential</w:t>
      </w:r>
      <w:r w:rsidRPr="00E70375">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E70375">
        <w:rPr>
          <w:rStyle w:val="StyleUnderline"/>
        </w:rPr>
        <w:t>With Ebola and Zika, we lacked</w:t>
      </w:r>
      <w:r w:rsidRPr="00E70375">
        <w:rPr>
          <w:sz w:val="14"/>
        </w:rPr>
        <w:t xml:space="preserve"> these four things — vaccines, diagnostics, </w:t>
      </w:r>
      <w:r w:rsidRPr="00E70375">
        <w:rPr>
          <w:rStyle w:val="StyleUnderline"/>
        </w:rPr>
        <w:t>global coordination, and local health systems — which are still urgently needed</w:t>
      </w:r>
      <w:r w:rsidRPr="00E70375">
        <w:rPr>
          <w:sz w:val="14"/>
        </w:rPr>
        <w:t xml:space="preserve">. However, prevailing political headwinds in </w:t>
      </w:r>
      <w:r w:rsidRPr="00147573">
        <w:rPr>
          <w:rStyle w:val="StyleUnderline"/>
          <w:highlight w:val="cyan"/>
        </w:rPr>
        <w:t>the U</w:t>
      </w:r>
      <w:r w:rsidRPr="00E70375">
        <w:rPr>
          <w:rStyle w:val="StyleUnderline"/>
        </w:rPr>
        <w:t xml:space="preserve">nited </w:t>
      </w:r>
      <w:r w:rsidRPr="00147573">
        <w:rPr>
          <w:rStyle w:val="StyleUnderline"/>
          <w:highlight w:val="cyan"/>
        </w:rPr>
        <w:t>S</w:t>
      </w:r>
      <w:r w:rsidRPr="00E70375">
        <w:rPr>
          <w:rStyle w:val="StyleUnderline"/>
        </w:rPr>
        <w:t>tates</w:t>
      </w:r>
      <w:r w:rsidRPr="00E70375">
        <w:rPr>
          <w:sz w:val="14"/>
        </w:rPr>
        <w:t xml:space="preserve">, which </w:t>
      </w:r>
      <w:r w:rsidRPr="00147573">
        <w:rPr>
          <w:rStyle w:val="StyleUnderline"/>
          <w:highlight w:val="cyan"/>
        </w:rPr>
        <w:t xml:space="preserve">has played a </w:t>
      </w:r>
      <w:r w:rsidRPr="00147573">
        <w:rPr>
          <w:rStyle w:val="Emphasis"/>
          <w:highlight w:val="cyan"/>
        </w:rPr>
        <w:t>key role in combatting pandemics around the world</w:t>
      </w:r>
      <w:r w:rsidRPr="00E70375">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147573">
        <w:rPr>
          <w:rStyle w:val="StyleUnderline"/>
          <w:highlight w:val="cyan"/>
        </w:rPr>
        <w:t>Investing in our ability to prevent</w:t>
      </w:r>
      <w:r w:rsidRPr="00E70375">
        <w:rPr>
          <w:rStyle w:val="StyleUnderline"/>
        </w:rPr>
        <w:t xml:space="preserve"> and contain </w:t>
      </w:r>
      <w:r w:rsidRPr="00147573">
        <w:rPr>
          <w:rStyle w:val="StyleUnderline"/>
          <w:highlight w:val="cyan"/>
        </w:rPr>
        <w:t xml:space="preserve">pandemics through </w:t>
      </w:r>
      <w:r w:rsidRPr="00147573">
        <w:rPr>
          <w:rStyle w:val="Emphasis"/>
          <w:highlight w:val="cyan"/>
        </w:rPr>
        <w:t>revitalized national</w:t>
      </w:r>
      <w:r w:rsidRPr="00E70375">
        <w:rPr>
          <w:sz w:val="14"/>
        </w:rPr>
        <w:t xml:space="preserve"> and international </w:t>
      </w:r>
      <w:r w:rsidRPr="00147573">
        <w:rPr>
          <w:rStyle w:val="Emphasis"/>
          <w:highlight w:val="cyan"/>
        </w:rPr>
        <w:t>institutions should be our</w:t>
      </w:r>
      <w:r w:rsidRPr="00E70375">
        <w:rPr>
          <w:sz w:val="14"/>
        </w:rPr>
        <w:t xml:space="preserve"> shared </w:t>
      </w:r>
      <w:r w:rsidRPr="00147573">
        <w:rPr>
          <w:rStyle w:val="Emphasis"/>
          <w:highlight w:val="cyan"/>
        </w:rPr>
        <w:t>goal</w:t>
      </w:r>
      <w:r w:rsidRPr="00E70375">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E70375">
        <w:rPr>
          <w:rStyle w:val="Emphasis"/>
          <w:sz w:val="24"/>
        </w:rPr>
        <w:t xml:space="preserve">Pandemics are </w:t>
      </w:r>
      <w:r w:rsidRPr="00147573">
        <w:rPr>
          <w:rStyle w:val="Emphasis"/>
          <w:sz w:val="24"/>
          <w:highlight w:val="cyan"/>
        </w:rPr>
        <w:t>an existential threat on par with climate change and nuclear conflict</w:t>
      </w:r>
      <w:r w:rsidRPr="00E70375">
        <w:rPr>
          <w:sz w:val="14"/>
        </w:rPr>
        <w:t>. We are at a critical crossroads, where we must either take the steps needed to prepare for this threat or become even more vulnerable. It is only a matter of time before we are hit by a deadlier, more contagious pandemic. Will we be ready?</w:t>
      </w:r>
    </w:p>
    <w:p w:rsidR="00BA5D2A" w:rsidRDefault="00BA5D2A" w:rsidP="00BA5D2A">
      <w:pPr>
        <w:rPr>
          <w:sz w:val="12"/>
        </w:rPr>
      </w:pPr>
    </w:p>
    <w:p w:rsidR="00BA5D2A" w:rsidRDefault="00BA5D2A" w:rsidP="00BA5D2A">
      <w:pPr>
        <w:pStyle w:val="Heading4"/>
      </w:pPr>
      <w:r>
        <w:t xml:space="preserve">Cyberwar escalates  </w:t>
      </w:r>
    </w:p>
    <w:p w:rsidR="00BA5D2A" w:rsidRDefault="00BA5D2A" w:rsidP="00BA5D2A">
      <w:r>
        <w:t xml:space="preserve">Robert </w:t>
      </w:r>
      <w:r w:rsidRPr="00BD0CD9">
        <w:rPr>
          <w:rStyle w:val="Style13ptBold"/>
        </w:rPr>
        <w:t>Farley 16</w:t>
      </w:r>
      <w:r>
        <w:t xml:space="preserve">, Senior Lecturer at the Patterson School of Diplomacy and International Commerce at the University of Kentucky, 12/17/16, “5 Places World War III Could Start in 2017,” </w:t>
      </w:r>
      <w:hyperlink r:id="rId9" w:history="1">
        <w:r w:rsidRPr="0025627A">
          <w:rPr>
            <w:rStyle w:val="Hyperlink"/>
          </w:rPr>
          <w:t>http://nationalinterest.org/blog/the-buzz/5-places-world-war-iii-could-start-2017-18760</w:t>
        </w:r>
      </w:hyperlink>
    </w:p>
    <w:p w:rsidR="00BA5D2A" w:rsidRPr="00686F05" w:rsidRDefault="00BA5D2A" w:rsidP="00BA5D2A">
      <w:pPr>
        <w:rPr>
          <w:sz w:val="14"/>
        </w:rPr>
      </w:pPr>
      <w:r w:rsidRPr="00686F05">
        <w:rPr>
          <w:sz w:val="14"/>
        </w:rPr>
        <w:t xml:space="preserve">The </w:t>
      </w:r>
      <w:r w:rsidRPr="00147573">
        <w:rPr>
          <w:rStyle w:val="StyleUnderline"/>
          <w:highlight w:val="cyan"/>
        </w:rPr>
        <w:t>Trump</w:t>
      </w:r>
      <w:r w:rsidRPr="00686F05">
        <w:rPr>
          <w:sz w:val="14"/>
        </w:rPr>
        <w:t xml:space="preserve"> administration </w:t>
      </w:r>
      <w:r w:rsidRPr="00147573">
        <w:rPr>
          <w:rStyle w:val="StyleUnderline"/>
          <w:highlight w:val="cyan"/>
        </w:rPr>
        <w:t>enters</w:t>
      </w:r>
      <w:r w:rsidRPr="00F35FF0">
        <w:rPr>
          <w:rStyle w:val="StyleUnderline"/>
        </w:rPr>
        <w:t xml:space="preserve"> office in </w:t>
      </w:r>
      <w:r w:rsidRPr="00147573">
        <w:rPr>
          <w:rStyle w:val="StyleUnderline"/>
          <w:highlight w:val="cyan"/>
        </w:rPr>
        <w:t xml:space="preserve">an </w:t>
      </w:r>
      <w:r w:rsidRPr="00147573">
        <w:rPr>
          <w:rStyle w:val="Emphasis"/>
          <w:highlight w:val="cyan"/>
        </w:rPr>
        <w:t>unsettled time</w:t>
      </w:r>
      <w:r w:rsidRPr="00686F05">
        <w:rPr>
          <w:sz w:val="14"/>
        </w:rPr>
        <w:t xml:space="preserve">. For a variety of reasons (some directly connected to Trump’s rhetoric), the great powers face more uncertainty than at any time in recent memory. In the first few months of Trump’s presidency (indeed, perhaps even before his presidency begins) </w:t>
      </w:r>
      <w:r w:rsidRPr="00F35FF0">
        <w:rPr>
          <w:rStyle w:val="StyleUnderline"/>
        </w:rPr>
        <w:t>the U</w:t>
      </w:r>
      <w:r w:rsidRPr="00686F05">
        <w:rPr>
          <w:sz w:val="14"/>
        </w:rPr>
        <w:t xml:space="preserve">nited </w:t>
      </w:r>
      <w:r w:rsidRPr="00F35FF0">
        <w:rPr>
          <w:rStyle w:val="StyleUnderline"/>
        </w:rPr>
        <w:t>S</w:t>
      </w:r>
      <w:r w:rsidRPr="00686F05">
        <w:rPr>
          <w:sz w:val="14"/>
        </w:rPr>
        <w:t xml:space="preserve">tates </w:t>
      </w:r>
      <w:r w:rsidRPr="00F35FF0">
        <w:rPr>
          <w:rStyle w:val="StyleUnderline"/>
        </w:rPr>
        <w:t>will have to navigate</w:t>
      </w:r>
      <w:r w:rsidRPr="00686F05">
        <w:rPr>
          <w:sz w:val="14"/>
        </w:rPr>
        <w:t xml:space="preserve"> several </w:t>
      </w:r>
      <w:r w:rsidRPr="00F35FF0">
        <w:rPr>
          <w:rStyle w:val="Emphasis"/>
        </w:rPr>
        <w:t>extremely dangerous flashpoints</w:t>
      </w:r>
      <w:r w:rsidRPr="00F35FF0">
        <w:rPr>
          <w:rStyle w:val="StyleUnderline"/>
        </w:rPr>
        <w:t xml:space="preserve"> that could </w:t>
      </w:r>
      <w:r w:rsidRPr="00F35FF0">
        <w:rPr>
          <w:rStyle w:val="Emphasis"/>
        </w:rPr>
        <w:t>ignite, then escalate, conflict</w:t>
      </w:r>
      <w:r w:rsidRPr="00F35FF0">
        <w:rPr>
          <w:rStyle w:val="StyleUnderline"/>
        </w:rPr>
        <w:t xml:space="preserve"> between the </w:t>
      </w:r>
      <w:r w:rsidRPr="00F35FF0">
        <w:rPr>
          <w:rStyle w:val="Emphasis"/>
        </w:rPr>
        <w:t>US, Russia, and China</w:t>
      </w:r>
      <w:r w:rsidRPr="00686F05">
        <w:rPr>
          <w:sz w:val="14"/>
        </w:rPr>
        <w:t xml:space="preserve">. </w:t>
      </w:r>
      <w:r w:rsidRPr="00686F05">
        <w:rPr>
          <w:sz w:val="14"/>
          <w:szCs w:val="10"/>
        </w:rPr>
        <w:t xml:space="preserve">Korean Peninsula 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 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 Syria 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 But while the most dangerous moments may have passed, US and Russian forces continue to operate in close proximity of one another. The US airstrike near Deir al-Zour,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 </w:t>
      </w:r>
      <w:r w:rsidRPr="00686F05">
        <w:rPr>
          <w:sz w:val="14"/>
        </w:rPr>
        <w:t xml:space="preserve">“War” in Cyberspace </w:t>
      </w:r>
      <w:r w:rsidRPr="00147573">
        <w:rPr>
          <w:rStyle w:val="StyleUnderline"/>
          <w:highlight w:val="cyan"/>
        </w:rPr>
        <w:t xml:space="preserve">The </w:t>
      </w:r>
      <w:r w:rsidRPr="00147573">
        <w:rPr>
          <w:rStyle w:val="Emphasis"/>
          <w:highlight w:val="cyan"/>
        </w:rPr>
        <w:t>U</w:t>
      </w:r>
      <w:r w:rsidRPr="00686F05">
        <w:rPr>
          <w:sz w:val="14"/>
        </w:rPr>
        <w:t xml:space="preserve">nited </w:t>
      </w:r>
      <w:r w:rsidRPr="00147573">
        <w:rPr>
          <w:rStyle w:val="Emphasis"/>
          <w:highlight w:val="cyan"/>
        </w:rPr>
        <w:t>S</w:t>
      </w:r>
      <w:r w:rsidRPr="00686F05">
        <w:rPr>
          <w:sz w:val="14"/>
        </w:rPr>
        <w:t xml:space="preserve">tates, </w:t>
      </w:r>
      <w:r w:rsidRPr="00147573">
        <w:rPr>
          <w:rStyle w:val="StyleUnderline"/>
          <w:highlight w:val="cyan"/>
        </w:rPr>
        <w:t>Russia, and China are not at “war” in cyberspace</w:t>
      </w:r>
      <w:r w:rsidRPr="00686F05">
        <w:rPr>
          <w:sz w:val="14"/>
        </w:rPr>
        <w:t xml:space="preserve">, notwithstanding the success of Russian efforts to intervene in the US Presidential election, or the ongoing Chinese efforts to steal intellectual property and technology from US companies. </w:t>
      </w:r>
      <w:r w:rsidRPr="00147573">
        <w:rPr>
          <w:rStyle w:val="StyleUnderline"/>
          <w:highlight w:val="cyan"/>
        </w:rPr>
        <w:t>However, the US</w:t>
      </w:r>
      <w:r w:rsidRPr="00686F05">
        <w:rPr>
          <w:sz w:val="14"/>
        </w:rPr>
        <w:t xml:space="preserve"> security establishment </w:t>
      </w:r>
      <w:r w:rsidRPr="00147573">
        <w:rPr>
          <w:rStyle w:val="StyleUnderline"/>
          <w:highlight w:val="cyan"/>
        </w:rPr>
        <w:t>may feel</w:t>
      </w:r>
      <w:r w:rsidRPr="00EE1032">
        <w:rPr>
          <w:rStyle w:val="StyleUnderline"/>
        </w:rPr>
        <w:t xml:space="preserve"> an increasing </w:t>
      </w:r>
      <w:r w:rsidRPr="00147573">
        <w:rPr>
          <w:rStyle w:val="StyleUnderline"/>
          <w:highlight w:val="cyan"/>
        </w:rPr>
        <w:t>need to respond to</w:t>
      </w:r>
      <w:r w:rsidRPr="00EE1032">
        <w:rPr>
          <w:rStyle w:val="StyleUnderline"/>
        </w:rPr>
        <w:t xml:space="preserve"> what it views as </w:t>
      </w:r>
      <w:r w:rsidRPr="00147573">
        <w:rPr>
          <w:rStyle w:val="Emphasis"/>
          <w:highlight w:val="cyan"/>
        </w:rPr>
        <w:t>Russian and Chinese provocations</w:t>
      </w:r>
      <w:r w:rsidRPr="00686F05">
        <w:rPr>
          <w:sz w:val="14"/>
        </w:rPr>
        <w:t xml:space="preserve">, if only to deter other attacks against critical US cyber-assets. Specialists disagree over whether even a serious escalation over current activity would constitute a cyber-“war.” And the agencies delegated with responsibility over offensive cyber-capabilities have proven loathe to use them; attacks on critical vulnerabilities often only work once. Still, </w:t>
      </w:r>
      <w:r w:rsidRPr="00147573">
        <w:rPr>
          <w:rStyle w:val="StyleUnderline"/>
          <w:highlight w:val="cyan"/>
        </w:rPr>
        <w:t>if</w:t>
      </w:r>
      <w:r w:rsidRPr="00F35FF0">
        <w:rPr>
          <w:rStyle w:val="StyleUnderline"/>
        </w:rPr>
        <w:t xml:space="preserve"> China, Russia, or other </w:t>
      </w:r>
      <w:r w:rsidRPr="00147573">
        <w:rPr>
          <w:rStyle w:val="StyleUnderline"/>
          <w:highlight w:val="cyan"/>
        </w:rPr>
        <w:t>actors</w:t>
      </w:r>
      <w:r w:rsidRPr="00EE1032">
        <w:rPr>
          <w:rStyle w:val="StyleUnderline"/>
        </w:rPr>
        <w:t xml:space="preserve"> come to </w:t>
      </w:r>
      <w:r w:rsidRPr="00147573">
        <w:rPr>
          <w:rStyle w:val="StyleUnderline"/>
          <w:highlight w:val="cyan"/>
        </w:rPr>
        <w:t>believe</w:t>
      </w:r>
      <w:r w:rsidRPr="00686F05">
        <w:rPr>
          <w:sz w:val="14"/>
        </w:rPr>
        <w:t xml:space="preserve"> that </w:t>
      </w:r>
      <w:r w:rsidRPr="00147573">
        <w:rPr>
          <w:rStyle w:val="StyleUnderline"/>
          <w:highlight w:val="cyan"/>
        </w:rPr>
        <w:t>they can attack the US</w:t>
      </w:r>
      <w:r w:rsidRPr="00686F05">
        <w:rPr>
          <w:sz w:val="14"/>
        </w:rPr>
        <w:t xml:space="preserve"> without fear of response, </w:t>
      </w:r>
      <w:r w:rsidRPr="00147573">
        <w:rPr>
          <w:rStyle w:val="StyleUnderline"/>
          <w:highlight w:val="cyan"/>
        </w:rPr>
        <w:t>they may</w:t>
      </w:r>
      <w:r w:rsidRPr="00EE1032">
        <w:rPr>
          <w:rStyle w:val="StyleUnderline"/>
        </w:rPr>
        <w:t xml:space="preserve"> end up </w:t>
      </w:r>
      <w:r w:rsidRPr="00147573">
        <w:rPr>
          <w:rStyle w:val="StyleUnderline"/>
          <w:highlight w:val="cyan"/>
        </w:rPr>
        <w:t>push</w:t>
      </w:r>
      <w:r w:rsidRPr="00EE1032">
        <w:rPr>
          <w:rStyle w:val="StyleUnderline"/>
        </w:rPr>
        <w:t xml:space="preserve">ing </w:t>
      </w:r>
      <w:r w:rsidRPr="00147573">
        <w:rPr>
          <w:rStyle w:val="StyleUnderline"/>
          <w:highlight w:val="cyan"/>
        </w:rPr>
        <w:t>the US</w:t>
      </w:r>
      <w:r w:rsidRPr="00EE1032">
        <w:rPr>
          <w:rStyle w:val="StyleUnderline"/>
        </w:rPr>
        <w:t xml:space="preserve"> government </w:t>
      </w:r>
      <w:r w:rsidRPr="00147573">
        <w:rPr>
          <w:rStyle w:val="StyleUnderline"/>
          <w:highlight w:val="cyan"/>
        </w:rPr>
        <w:t>into</w:t>
      </w:r>
      <w:r w:rsidRPr="00F35FF0">
        <w:rPr>
          <w:rStyle w:val="StyleUnderline"/>
        </w:rPr>
        <w:t xml:space="preserve"> </w:t>
      </w:r>
      <w:r w:rsidRPr="00F35FF0">
        <w:rPr>
          <w:rStyle w:val="Emphasis"/>
        </w:rPr>
        <w:t>costly responses</w:t>
      </w:r>
      <w:r w:rsidRPr="00F35FF0">
        <w:rPr>
          <w:rStyle w:val="StyleUnderline"/>
        </w:rPr>
        <w:t xml:space="preserve"> that could create </w:t>
      </w:r>
      <w:r w:rsidRPr="00147573">
        <w:rPr>
          <w:rStyle w:val="StyleUnderline"/>
          <w:highlight w:val="cyan"/>
        </w:rPr>
        <w:t>an</w:t>
      </w:r>
      <w:r w:rsidRPr="00EE1032">
        <w:rPr>
          <w:rStyle w:val="StyleUnderline"/>
        </w:rPr>
        <w:t xml:space="preserve"> </w:t>
      </w:r>
      <w:r w:rsidRPr="00EE1032">
        <w:rPr>
          <w:rStyle w:val="Emphasis"/>
        </w:rPr>
        <w:t xml:space="preserve">unfortunate </w:t>
      </w:r>
      <w:r w:rsidRPr="00147573">
        <w:rPr>
          <w:rStyle w:val="Emphasis"/>
          <w:highlight w:val="cyan"/>
        </w:rPr>
        <w:t>escalatory spiral</w:t>
      </w:r>
      <w:r w:rsidRPr="00686F05">
        <w:rPr>
          <w:sz w:val="14"/>
        </w:rPr>
        <w:t>.</w:t>
      </w:r>
    </w:p>
    <w:p w:rsidR="00BA5D2A" w:rsidRPr="001F7E5F" w:rsidRDefault="00BA5D2A" w:rsidP="00BA5D2A">
      <w:pPr>
        <w:rPr>
          <w:sz w:val="12"/>
        </w:rPr>
      </w:pPr>
    </w:p>
    <w:p w:rsidR="00BA5D2A" w:rsidRPr="001768F8" w:rsidRDefault="00BA5D2A" w:rsidP="00BA5D2A">
      <w:pPr>
        <w:pStyle w:val="Heading4"/>
      </w:pPr>
      <w:r>
        <w:t xml:space="preserve">Making growth faster is key to solve war </w:t>
      </w:r>
      <w:r>
        <w:rPr>
          <w:u w:val="single"/>
        </w:rPr>
        <w:t>globally</w:t>
      </w:r>
      <w:r>
        <w:t xml:space="preserve"> AND against Russia and China</w:t>
      </w:r>
    </w:p>
    <w:p w:rsidR="00BA5D2A" w:rsidRDefault="00BA5D2A" w:rsidP="00BA5D2A">
      <w:r>
        <w:rPr>
          <w:b/>
        </w:rPr>
        <w:t>Edelman and</w:t>
      </w:r>
      <w:r>
        <w:t xml:space="preserve"> </w:t>
      </w:r>
      <w:r w:rsidRPr="001503C7">
        <w:rPr>
          <w:b/>
        </w:rPr>
        <w:t>Brands 17</w:t>
      </w:r>
      <w:r>
        <w:t xml:space="preserve"> [Hal Brands is senior fellow at the Center for Strategic and Budgetary Assessments (CSBA) and Henry A. Kissinger Distinguished Professor of Global Affairs at the Johns Hopkins School of Advanced International Studies (SAIS). Eric Edelman is counselor at CSBA and the Hertog Distinguished Practitioner in Residence at SAIS, June 21, 2017, “America and the Geopolitics of Upheaval,” Foreign Policy, </w:t>
      </w:r>
      <w:hyperlink r:id="rId10" w:history="1">
        <w:r w:rsidRPr="00F1624A">
          <w:rPr>
            <w:rStyle w:val="Hyperlink"/>
          </w:rPr>
          <w:t>http://www.foreignpolicyi.org/content/america-and-geopolitics-upheaval</w:t>
        </w:r>
      </w:hyperlink>
      <w:r>
        <w:t>]</w:t>
      </w:r>
    </w:p>
    <w:p w:rsidR="00BA5D2A" w:rsidRPr="001F7E5F" w:rsidRDefault="00BA5D2A" w:rsidP="00BA5D2A">
      <w:pPr>
        <w:rPr>
          <w:sz w:val="8"/>
        </w:rPr>
      </w:pPr>
      <w:r w:rsidRPr="001F7E5F">
        <w:rPr>
          <w:sz w:val="8"/>
        </w:rPr>
        <w:t xml:space="preserve">"The essence of </w:t>
      </w:r>
      <w:r w:rsidRPr="001F587E">
        <w:rPr>
          <w:rStyle w:val="StyleUnderline"/>
        </w:rPr>
        <w:t>a revolution</w:t>
      </w:r>
      <w:r w:rsidRPr="001F7E5F">
        <w:rPr>
          <w:sz w:val="8"/>
        </w:rPr>
        <w:t xml:space="preserve"> is that it </w:t>
      </w:r>
      <w:r w:rsidRPr="001F587E">
        <w:rPr>
          <w:rStyle w:val="StyleUnderline"/>
        </w:rPr>
        <w:t xml:space="preserve">appears to contemporaries as a </w:t>
      </w:r>
      <w:r w:rsidRPr="001F587E">
        <w:rPr>
          <w:rStyle w:val="Emphasis"/>
        </w:rPr>
        <w:t>series</w:t>
      </w:r>
      <w:r w:rsidRPr="001F587E">
        <w:rPr>
          <w:rStyle w:val="StyleUnderline"/>
        </w:rPr>
        <w:t xml:space="preserve"> of more or less </w:t>
      </w:r>
      <w:r w:rsidRPr="001F587E">
        <w:rPr>
          <w:rStyle w:val="Emphasis"/>
        </w:rPr>
        <w:t>unrelated upheavals</w:t>
      </w:r>
      <w:r w:rsidRPr="001F7E5F">
        <w:rPr>
          <w:sz w:val="8"/>
        </w:rPr>
        <w:t>,” Henry Kissinger wrote in 1969. “</w:t>
      </w:r>
      <w:r w:rsidRPr="001F587E">
        <w:rPr>
          <w:rStyle w:val="StyleUnderline"/>
        </w:rPr>
        <w:t xml:space="preserve">But the crises which form the headlines of the day are </w:t>
      </w:r>
      <w:r w:rsidRPr="001F587E">
        <w:rPr>
          <w:rStyle w:val="Emphasis"/>
        </w:rPr>
        <w:t>symptoms of deep-seated structural problems</w:t>
      </w:r>
      <w:r w:rsidRPr="001F7E5F">
        <w:rPr>
          <w:sz w:val="8"/>
        </w:rPr>
        <w:t xml:space="preserve">.” Kissinger wrote this passage as the postwar international system was coming under unprecedented strain, with profound shifts in the global distribution of power driving incessant disruptions in U.S. foreign policy. His admonition applies just as well today, at the onset of a new era of upheaval. During Donald Trump’s presidency and after, </w:t>
      </w:r>
      <w:r w:rsidRPr="00147573">
        <w:rPr>
          <w:rStyle w:val="StyleUnderline"/>
          <w:highlight w:val="cyan"/>
        </w:rPr>
        <w:t>U.S.</w:t>
      </w:r>
      <w:r w:rsidRPr="001F587E">
        <w:rPr>
          <w:rStyle w:val="StyleUnderline"/>
        </w:rPr>
        <w:t xml:space="preserve"> foreign </w:t>
      </w:r>
      <w:r w:rsidRPr="00147573">
        <w:rPr>
          <w:rStyle w:val="StyleUnderline"/>
          <w:highlight w:val="cyan"/>
        </w:rPr>
        <w:t xml:space="preserve">policy is likely to be </w:t>
      </w:r>
      <w:r w:rsidRPr="00147573">
        <w:rPr>
          <w:rStyle w:val="Emphasis"/>
          <w:highlight w:val="cyan"/>
        </w:rPr>
        <w:t>wracked by crises</w:t>
      </w:r>
      <w:r w:rsidRPr="001F7E5F">
        <w:rPr>
          <w:sz w:val="8"/>
        </w:rPr>
        <w:t xml:space="preserve">. </w:t>
      </w:r>
      <w:r w:rsidRPr="001F587E">
        <w:rPr>
          <w:rStyle w:val="StyleUnderline"/>
        </w:rPr>
        <w:t xml:space="preserve">The instability and violence </w:t>
      </w:r>
      <w:r w:rsidRPr="00147573">
        <w:rPr>
          <w:rStyle w:val="StyleUnderline"/>
          <w:highlight w:val="cyan"/>
        </w:rPr>
        <w:t xml:space="preserve">along a </w:t>
      </w:r>
      <w:r w:rsidRPr="00147573">
        <w:rPr>
          <w:rStyle w:val="Emphasis"/>
          <w:highlight w:val="cyan"/>
        </w:rPr>
        <w:t>resurgent Russia</w:t>
      </w:r>
      <w:r w:rsidRPr="001F587E">
        <w:rPr>
          <w:rStyle w:val="Emphasis"/>
        </w:rPr>
        <w:t>’s periphery</w:t>
      </w:r>
      <w:r w:rsidRPr="001F7E5F">
        <w:rPr>
          <w:sz w:val="8"/>
        </w:rPr>
        <w:t xml:space="preserve">, </w:t>
      </w:r>
      <w:r w:rsidRPr="001F587E">
        <w:rPr>
          <w:rStyle w:val="StyleUnderline"/>
        </w:rPr>
        <w:t xml:space="preserve">the growing frictions with </w:t>
      </w:r>
      <w:r w:rsidRPr="00147573">
        <w:rPr>
          <w:rStyle w:val="StyleUnderline"/>
          <w:highlight w:val="cyan"/>
        </w:rPr>
        <w:t>an</w:t>
      </w:r>
      <w:r w:rsidRPr="001F587E">
        <w:rPr>
          <w:rStyle w:val="StyleUnderline"/>
        </w:rPr>
        <w:t xml:space="preserve"> increasingly </w:t>
      </w:r>
      <w:r w:rsidRPr="00147573">
        <w:rPr>
          <w:rStyle w:val="Emphasis"/>
          <w:highlight w:val="cyan"/>
        </w:rPr>
        <w:t>assertive China</w:t>
      </w:r>
      <w:r w:rsidRPr="001F7E5F">
        <w:rPr>
          <w:sz w:val="8"/>
        </w:rPr>
        <w:t xml:space="preserve">, </w:t>
      </w:r>
      <w:r w:rsidRPr="001F587E">
        <w:rPr>
          <w:rStyle w:val="StyleUnderline"/>
        </w:rPr>
        <w:t xml:space="preserve">the provocations of a rapidly nuclearizing </w:t>
      </w:r>
      <w:r w:rsidRPr="00147573">
        <w:rPr>
          <w:rStyle w:val="StyleUnderline"/>
          <w:highlight w:val="cyan"/>
        </w:rPr>
        <w:t>North Korea and</w:t>
      </w:r>
      <w:r w:rsidRPr="001F587E">
        <w:rPr>
          <w:rStyle w:val="StyleUnderline"/>
        </w:rPr>
        <w:t xml:space="preserve"> the </w:t>
      </w:r>
      <w:r w:rsidRPr="001F587E">
        <w:rPr>
          <w:rStyle w:val="Emphasis"/>
        </w:rPr>
        <w:t xml:space="preserve">profound chaos at work throughout </w:t>
      </w:r>
      <w:r w:rsidRPr="00147573">
        <w:rPr>
          <w:rStyle w:val="Emphasis"/>
          <w:highlight w:val="cyan"/>
        </w:rPr>
        <w:t>the Middle East</w:t>
      </w:r>
      <w:r w:rsidRPr="001F587E">
        <w:rPr>
          <w:rStyle w:val="StyleUnderline"/>
        </w:rPr>
        <w:t xml:space="preserve">: these and other challenges have recently </w:t>
      </w:r>
      <w:r w:rsidRPr="00147573">
        <w:rPr>
          <w:rStyle w:val="StyleUnderline"/>
          <w:highlight w:val="cyan"/>
        </w:rPr>
        <w:t>tested</w:t>
      </w:r>
      <w:r w:rsidRPr="001F587E">
        <w:rPr>
          <w:rStyle w:val="StyleUnderline"/>
        </w:rPr>
        <w:t xml:space="preserve"> U.S. </w:t>
      </w:r>
      <w:r w:rsidRPr="00147573">
        <w:rPr>
          <w:rStyle w:val="StyleUnderline"/>
          <w:highlight w:val="cyan"/>
        </w:rPr>
        <w:t>officials</w:t>
      </w:r>
      <w:r w:rsidRPr="001F587E">
        <w:rPr>
          <w:rStyle w:val="StyleUnderline"/>
        </w:rPr>
        <w:t xml:space="preserve"> and are likely to do so for the foreseeable future. The world now seems less stable and more dangerous than at any time since the Cold War; </w:t>
      </w:r>
      <w:r w:rsidRPr="00147573">
        <w:rPr>
          <w:rStyle w:val="StyleUnderline"/>
          <w:highlight w:val="cyan"/>
        </w:rPr>
        <w:t xml:space="preserve">the </w:t>
      </w:r>
      <w:r w:rsidRPr="00147573">
        <w:rPr>
          <w:rStyle w:val="Emphasis"/>
          <w:highlight w:val="cyan"/>
        </w:rPr>
        <w:t>number and severity of</w:t>
      </w:r>
      <w:r w:rsidRPr="001F587E">
        <w:rPr>
          <w:rStyle w:val="Emphasis"/>
        </w:rPr>
        <w:t xml:space="preserve"> global </w:t>
      </w:r>
      <w:r w:rsidRPr="00147573">
        <w:rPr>
          <w:rStyle w:val="Emphasis"/>
          <w:highlight w:val="cyan"/>
        </w:rPr>
        <w:t>crises are increasing</w:t>
      </w:r>
      <w:r w:rsidRPr="001F7E5F">
        <w:rPr>
          <w:sz w:val="8"/>
        </w:rPr>
        <w:t xml:space="preserve">. </w:t>
      </w:r>
      <w:r w:rsidRPr="001F587E">
        <w:rPr>
          <w:rStyle w:val="StyleUnderline"/>
        </w:rPr>
        <w:t>Yet crises</w:t>
      </w:r>
      <w:r w:rsidRPr="001F7E5F">
        <w:rPr>
          <w:sz w:val="8"/>
        </w:rPr>
        <w:t xml:space="preserve"> do not occur in a vacuum; they </w:t>
      </w:r>
      <w:r w:rsidRPr="001F587E">
        <w:rPr>
          <w:rStyle w:val="StyleUnderline"/>
        </w:rPr>
        <w:t>are</w:t>
      </w:r>
      <w:r w:rsidRPr="001F7E5F">
        <w:rPr>
          <w:sz w:val="8"/>
        </w:rPr>
        <w:t xml:space="preserve"> </w:t>
      </w:r>
      <w:r w:rsidRPr="00147573">
        <w:rPr>
          <w:rStyle w:val="Emphasis"/>
          <w:highlight w:val="cyan"/>
        </w:rPr>
        <w:t>symptomatic</w:t>
      </w:r>
      <w:r w:rsidRPr="00147573">
        <w:rPr>
          <w:sz w:val="8"/>
          <w:highlight w:val="cyan"/>
        </w:rPr>
        <w:t xml:space="preserve"> </w:t>
      </w:r>
      <w:r w:rsidRPr="00147573">
        <w:rPr>
          <w:rStyle w:val="StyleUnderline"/>
          <w:highlight w:val="cyan"/>
        </w:rPr>
        <w:t>of</w:t>
      </w:r>
      <w:r w:rsidRPr="001F587E">
        <w:rPr>
          <w:rStyle w:val="StyleUnderline"/>
        </w:rPr>
        <w:t xml:space="preserve"> deeper </w:t>
      </w:r>
      <w:r w:rsidRPr="001F587E">
        <w:rPr>
          <w:rStyle w:val="Emphasis"/>
        </w:rPr>
        <w:t>changes in the international order</w:t>
      </w:r>
      <w:r w:rsidRPr="001F7E5F">
        <w:rPr>
          <w:sz w:val="8"/>
        </w:rPr>
        <w:t xml:space="preserve">. Accordingly, America’s responses will be ill-informed and astrategic unless Washington first forms a deeper conception of the current moment. </w:t>
      </w:r>
      <w:r w:rsidRPr="001F587E">
        <w:rPr>
          <w:rStyle w:val="StyleUnderline"/>
        </w:rPr>
        <w:t>The geopolitical changes underway are often framed in terms of “polarity”</w:t>
      </w:r>
      <w:r w:rsidRPr="001F7E5F">
        <w:rPr>
          <w:sz w:val="8"/>
        </w:rPr>
        <w:t xml:space="preserve">—the debate on whether America’s “unipolar moment” is over and a multipolar world has emerged. </w:t>
      </w:r>
      <w:r w:rsidRPr="001F587E">
        <w:rPr>
          <w:rStyle w:val="StyleUnderline"/>
        </w:rPr>
        <w:t>But this</w:t>
      </w:r>
      <w:r w:rsidRPr="001F7E5F">
        <w:rPr>
          <w:sz w:val="8"/>
        </w:rPr>
        <w:t xml:space="preserve"> debate </w:t>
      </w:r>
      <w:r w:rsidRPr="001F587E">
        <w:rPr>
          <w:rStyle w:val="StyleUnderline"/>
        </w:rPr>
        <w:t xml:space="preserve">is </w:t>
      </w:r>
      <w:r w:rsidRPr="001F587E">
        <w:rPr>
          <w:rStyle w:val="Emphasis"/>
        </w:rPr>
        <w:t>misleading</w:t>
      </w:r>
      <w:r w:rsidRPr="001F7E5F">
        <w:rPr>
          <w:sz w:val="8"/>
        </w:rPr>
        <w:t xml:space="preserve">. On the one hand, </w:t>
      </w:r>
      <w:r w:rsidRPr="001F587E">
        <w:rPr>
          <w:rStyle w:val="StyleUnderline"/>
        </w:rPr>
        <w:t xml:space="preserve">discussions of polarity </w:t>
      </w:r>
      <w:r w:rsidRPr="001F7E5F">
        <w:rPr>
          <w:sz w:val="8"/>
        </w:rPr>
        <w:t xml:space="preserve">frequently </w:t>
      </w:r>
      <w:r w:rsidRPr="001F587E">
        <w:rPr>
          <w:rStyle w:val="Emphasis"/>
        </w:rPr>
        <w:t>exaggerate</w:t>
      </w:r>
      <w:r w:rsidRPr="001F7E5F">
        <w:rPr>
          <w:sz w:val="8"/>
        </w:rPr>
        <w:t xml:space="preserve"> </w:t>
      </w:r>
      <w:r w:rsidRPr="001F587E">
        <w:rPr>
          <w:rStyle w:val="StyleUnderline"/>
        </w:rPr>
        <w:t xml:space="preserve">American decline, obscuring the fact that even though Washington’s international superiority has </w:t>
      </w:r>
      <w:r w:rsidRPr="001F587E">
        <w:rPr>
          <w:rStyle w:val="Emphasis"/>
        </w:rPr>
        <w:t>diminished</w:t>
      </w:r>
      <w:r w:rsidRPr="001F7E5F">
        <w:rPr>
          <w:sz w:val="8"/>
        </w:rPr>
        <w:t xml:space="preserve">, </w:t>
      </w:r>
      <w:r w:rsidRPr="001F587E">
        <w:rPr>
          <w:rStyle w:val="StyleUnderline"/>
        </w:rPr>
        <w:t xml:space="preserve">its global lead over any single challenger </w:t>
      </w:r>
      <w:r w:rsidRPr="001F587E">
        <w:rPr>
          <w:rStyle w:val="Emphasis"/>
        </w:rPr>
        <w:t>remains quite impressive</w:t>
      </w:r>
      <w:r w:rsidRPr="001F7E5F">
        <w:rPr>
          <w:sz w:val="8"/>
        </w:rPr>
        <w:t xml:space="preserve">. On the other hand, the polarity debate actually obscures both the degree and breadth of the ongoing changes in the international system, and of the challenges facing American officials. The fundamental fact of international politics today is that the post–Cold War era has ended. The defining features of that period were uncontested U.S. and Western primacy, marked declines in ideological struggle and great-power conflict, and remarkable global cooperation in addressing key international-security challenges. Now, however, </w:t>
      </w:r>
      <w:r w:rsidRPr="001F587E">
        <w:rPr>
          <w:rStyle w:val="StyleUnderline"/>
        </w:rPr>
        <w:t>the world has returned to a more normal—which is to say, more dangerous and unsettled—state.</w:t>
      </w:r>
      <w:r>
        <w:rPr>
          <w:rStyle w:val="StyleUnderline"/>
        </w:rPr>
        <w:t xml:space="preserve"> </w:t>
      </w:r>
      <w:r w:rsidRPr="001F587E">
        <w:rPr>
          <w:rStyle w:val="StyleUnderline"/>
        </w:rPr>
        <w:t xml:space="preserve">The core characteristics of the emerging era are </w:t>
      </w:r>
      <w:r w:rsidRPr="00147573">
        <w:rPr>
          <w:rStyle w:val="StyleUnderline"/>
          <w:highlight w:val="cyan"/>
        </w:rPr>
        <w:t xml:space="preserve">the </w:t>
      </w:r>
      <w:r w:rsidRPr="00147573">
        <w:rPr>
          <w:rStyle w:val="Emphasis"/>
          <w:highlight w:val="cyan"/>
        </w:rPr>
        <w:t>gradual</w:t>
      </w:r>
      <w:r w:rsidRPr="00147573">
        <w:rPr>
          <w:sz w:val="8"/>
          <w:highlight w:val="cyan"/>
        </w:rPr>
        <w:t xml:space="preserve"> </w:t>
      </w:r>
      <w:r w:rsidRPr="00147573">
        <w:rPr>
          <w:rStyle w:val="StyleUnderline"/>
          <w:highlight w:val="cyan"/>
        </w:rPr>
        <w:t>erosion of U.S</w:t>
      </w:r>
      <w:r w:rsidRPr="001F587E">
        <w:rPr>
          <w:rStyle w:val="StyleUnderline"/>
        </w:rPr>
        <w:t>.</w:t>
      </w:r>
      <w:r w:rsidRPr="001F7E5F">
        <w:rPr>
          <w:sz w:val="8"/>
        </w:rPr>
        <w:t xml:space="preserve"> and Western </w:t>
      </w:r>
      <w:r w:rsidRPr="00147573">
        <w:rPr>
          <w:rStyle w:val="StyleUnderline"/>
          <w:highlight w:val="cyan"/>
        </w:rPr>
        <w:t>primacy, revived</w:t>
      </w:r>
      <w:r w:rsidRPr="001F587E">
        <w:rPr>
          <w:rStyle w:val="StyleUnderline"/>
        </w:rPr>
        <w:t xml:space="preserve"> great-power </w:t>
      </w:r>
      <w:r w:rsidRPr="00147573">
        <w:rPr>
          <w:rStyle w:val="Emphasis"/>
          <w:highlight w:val="cyan"/>
        </w:rPr>
        <w:t>competition</w:t>
      </w:r>
      <w:r w:rsidRPr="001F7E5F">
        <w:rPr>
          <w:sz w:val="8"/>
        </w:rPr>
        <w:t xml:space="preserve"> </w:t>
      </w:r>
      <w:r w:rsidRPr="001F587E">
        <w:rPr>
          <w:rStyle w:val="StyleUnderline"/>
        </w:rPr>
        <w:t>across all three key regions of Eurasia, renewed global ideological struggle, and empowerment of the agents of international strife and disorder</w:t>
      </w:r>
      <w:r w:rsidRPr="001F7E5F">
        <w:rPr>
          <w:sz w:val="8"/>
        </w:rPr>
        <w:t xml:space="preserve">. </w:t>
      </w:r>
      <w:r w:rsidRPr="001F587E">
        <w:rPr>
          <w:rStyle w:val="StyleUnderline"/>
        </w:rPr>
        <w:t xml:space="preserve">What makes the present period so tumultuous is that these forces often </w:t>
      </w:r>
      <w:r w:rsidRPr="001F587E">
        <w:rPr>
          <w:rStyle w:val="Emphasis"/>
        </w:rPr>
        <w:t>compound one another’s destabilizing effects</w:t>
      </w:r>
      <w:r w:rsidRPr="001F7E5F">
        <w:rPr>
          <w:sz w:val="8"/>
        </w:rPr>
        <w:t xml:space="preserve">; moreover, their collective impact is magnified by a growing uncertainty about whether America and other traditional defenders of the international system will continue playing that role in the future. </w:t>
      </w:r>
      <w:r w:rsidRPr="00A77E6A">
        <w:rPr>
          <w:rStyle w:val="StyleUnderline"/>
        </w:rPr>
        <w:t xml:space="preserve">American primacy is not </w:t>
      </w:r>
      <w:r w:rsidRPr="00A77E6A">
        <w:rPr>
          <w:rStyle w:val="Emphasis"/>
        </w:rPr>
        <w:t>dead</w:t>
      </w:r>
      <w:r w:rsidRPr="001F7E5F">
        <w:rPr>
          <w:sz w:val="8"/>
        </w:rPr>
        <w:t xml:space="preserve">, in other words, and true multipolarity is still a long ways off. </w:t>
      </w:r>
      <w:r w:rsidRPr="00A77E6A">
        <w:rPr>
          <w:rStyle w:val="StyleUnderline"/>
        </w:rPr>
        <w:t>But</w:t>
      </w:r>
      <w:r w:rsidRPr="001F7E5F">
        <w:rPr>
          <w:sz w:val="8"/>
        </w:rPr>
        <w:t xml:space="preserve"> U.S. primacy is far more </w:t>
      </w:r>
      <w:r w:rsidRPr="00A77E6A">
        <w:rPr>
          <w:rStyle w:val="Emphasis"/>
        </w:rPr>
        <w:t>contested</w:t>
      </w:r>
      <w:r w:rsidRPr="001F7E5F">
        <w:rPr>
          <w:sz w:val="8"/>
        </w:rPr>
        <w:t xml:space="preserve"> than at any time in a quarter-century, and the friendly contours of the post–Cold War system have given way to a darker and more challenging environment. The best way to understand the present era is to compare it to the previous one. The post–Cold War era was defined by four phenomena that made it historically favorable to American interests. The first was </w:t>
      </w:r>
      <w:r w:rsidRPr="00147573">
        <w:rPr>
          <w:rStyle w:val="Emphasis"/>
          <w:highlight w:val="cyan"/>
        </w:rPr>
        <w:t>uncontested</w:t>
      </w:r>
      <w:r w:rsidRPr="001F7E5F">
        <w:rPr>
          <w:sz w:val="8"/>
        </w:rPr>
        <w:t xml:space="preserve"> </w:t>
      </w:r>
      <w:r w:rsidRPr="00A77E6A">
        <w:rPr>
          <w:rStyle w:val="StyleUnderline"/>
        </w:rPr>
        <w:t xml:space="preserve">U.S. </w:t>
      </w:r>
      <w:r w:rsidRPr="00A60009">
        <w:rPr>
          <w:rStyle w:val="StyleUnderline"/>
        </w:rPr>
        <w:t>primacy</w:t>
      </w:r>
      <w:r w:rsidRPr="001F7E5F">
        <w:rPr>
          <w:sz w:val="8"/>
        </w:rPr>
        <w:t xml:space="preserve">. America emerged from the Cold War </w:t>
      </w:r>
      <w:r w:rsidRPr="00A60009">
        <w:rPr>
          <w:rStyle w:val="StyleUnderline"/>
        </w:rPr>
        <w:t>with</w:t>
      </w:r>
      <w:r w:rsidRPr="001F7E5F">
        <w:rPr>
          <w:sz w:val="8"/>
        </w:rPr>
        <w:t xml:space="preserve"> </w:t>
      </w:r>
      <w:r w:rsidRPr="00A60009">
        <w:rPr>
          <w:rStyle w:val="Emphasis"/>
        </w:rPr>
        <w:t xml:space="preserve">clear </w:t>
      </w:r>
      <w:r w:rsidRPr="00147573">
        <w:rPr>
          <w:rStyle w:val="Emphasis"/>
          <w:highlight w:val="cyan"/>
        </w:rPr>
        <w:t>economic dominance</w:t>
      </w:r>
      <w:r w:rsidRPr="001F7E5F">
        <w:rPr>
          <w:sz w:val="8"/>
        </w:rPr>
        <w:t xml:space="preserve">, possessing nearly 25 percent of global GDP in 1994. It controlled nearly 40 percent of world defense outlays, </w:t>
      </w:r>
      <w:r w:rsidRPr="00A77E6A">
        <w:rPr>
          <w:rStyle w:val="StyleUnderline"/>
        </w:rPr>
        <w:t xml:space="preserve">along with </w:t>
      </w:r>
      <w:r w:rsidRPr="00A77E6A">
        <w:rPr>
          <w:rStyle w:val="Emphasis"/>
        </w:rPr>
        <w:t>utterly unrivaled advantages</w:t>
      </w:r>
      <w:r w:rsidRPr="001F7E5F">
        <w:rPr>
          <w:sz w:val="8"/>
        </w:rPr>
        <w:t xml:space="preserve"> </w:t>
      </w:r>
      <w:r w:rsidRPr="00A77E6A">
        <w:rPr>
          <w:rStyle w:val="StyleUnderline"/>
        </w:rPr>
        <w:t>in global power-projection capabilities</w:t>
      </w:r>
      <w:r w:rsidRPr="001F7E5F">
        <w:rPr>
          <w:sz w:val="8"/>
        </w:rPr>
        <w:t xml:space="preserve">. Crucially, these capabilities </w:t>
      </w:r>
      <w:r w:rsidRPr="00A77E6A">
        <w:rPr>
          <w:rStyle w:val="StyleUnderline"/>
        </w:rPr>
        <w:t xml:space="preserve">not only gave Washington an enormous lead over any geopolitical competitor; they also </w:t>
      </w:r>
      <w:r w:rsidRPr="00147573">
        <w:rPr>
          <w:rStyle w:val="StyleUnderline"/>
          <w:highlight w:val="cyan"/>
        </w:rPr>
        <w:t>provided</w:t>
      </w:r>
      <w:r w:rsidRPr="00A77E6A">
        <w:rPr>
          <w:rStyle w:val="StyleUnderline"/>
        </w:rPr>
        <w:t xml:space="preserve"> the </w:t>
      </w:r>
      <w:r w:rsidRPr="00147573">
        <w:rPr>
          <w:rStyle w:val="StyleUnderline"/>
          <w:highlight w:val="cyan"/>
        </w:rPr>
        <w:t>ability</w:t>
      </w:r>
      <w:r w:rsidRPr="001F7E5F">
        <w:rPr>
          <w:sz w:val="8"/>
        </w:rPr>
        <w:t>—as Saddam Hussein discovered in 1991—</w:t>
      </w:r>
      <w:r w:rsidRPr="00147573">
        <w:rPr>
          <w:rStyle w:val="StyleUnderline"/>
          <w:highlight w:val="cyan"/>
        </w:rPr>
        <w:t xml:space="preserve">to </w:t>
      </w:r>
      <w:r w:rsidRPr="00147573">
        <w:rPr>
          <w:rStyle w:val="Emphasis"/>
          <w:highlight w:val="cyan"/>
        </w:rPr>
        <w:t>marshal decisive</w:t>
      </w:r>
      <w:r w:rsidRPr="00A77E6A">
        <w:rPr>
          <w:rStyle w:val="Emphasis"/>
        </w:rPr>
        <w:t xml:space="preserve"> military </w:t>
      </w:r>
      <w:r w:rsidRPr="00147573">
        <w:rPr>
          <w:rStyle w:val="Emphasis"/>
          <w:highlight w:val="cyan"/>
        </w:rPr>
        <w:t>might</w:t>
      </w:r>
      <w:r w:rsidRPr="00147573">
        <w:rPr>
          <w:sz w:val="8"/>
          <w:highlight w:val="cyan"/>
        </w:rPr>
        <w:t xml:space="preserve"> </w:t>
      </w:r>
      <w:r w:rsidRPr="00147573">
        <w:rPr>
          <w:rStyle w:val="StyleUnderline"/>
          <w:highlight w:val="cyan"/>
        </w:rPr>
        <w:t>in</w:t>
      </w:r>
      <w:r w:rsidRPr="00A77E6A">
        <w:rPr>
          <w:rStyle w:val="StyleUnderline"/>
        </w:rPr>
        <w:t xml:space="preserve"> virtually</w:t>
      </w:r>
      <w:r w:rsidRPr="001F7E5F">
        <w:rPr>
          <w:sz w:val="8"/>
        </w:rPr>
        <w:t xml:space="preserve"> </w:t>
      </w:r>
      <w:r w:rsidRPr="00147573">
        <w:rPr>
          <w:rStyle w:val="Emphasis"/>
          <w:highlight w:val="cyan"/>
        </w:rPr>
        <w:t>all</w:t>
      </w:r>
      <w:r w:rsidRPr="00A77E6A">
        <w:rPr>
          <w:rStyle w:val="Emphasis"/>
        </w:rPr>
        <w:t xml:space="preserve"> the </w:t>
      </w:r>
      <w:r w:rsidRPr="00147573">
        <w:rPr>
          <w:rStyle w:val="Emphasis"/>
          <w:highlight w:val="cyan"/>
        </w:rPr>
        <w:t>key</w:t>
      </w:r>
      <w:r w:rsidRPr="00A77E6A">
        <w:rPr>
          <w:rStyle w:val="Emphasis"/>
        </w:rPr>
        <w:t xml:space="preserve"> strategic </w:t>
      </w:r>
      <w:r w:rsidRPr="00147573">
        <w:rPr>
          <w:rStyle w:val="Emphasis"/>
          <w:highlight w:val="cyan"/>
        </w:rPr>
        <w:t>regions</w:t>
      </w:r>
      <w:r w:rsidRPr="00A77E6A">
        <w:rPr>
          <w:rStyle w:val="Emphasis"/>
        </w:rPr>
        <w:t xml:space="preserve"> around the world</w:t>
      </w:r>
      <w:r w:rsidRPr="001F7E5F">
        <w:rPr>
          <w:sz w:val="8"/>
        </w:rPr>
        <w:t xml:space="preserve">. In the nineteenth century, the British ship of the line symbolized London’s global primacy; in the late twentieth century, the American carrier strike group symbolized an even more imposing preeminence. Nor was American dominance purely unilateral, because it was powerfully accentuated by the strengths of the broader Western coalition. In 1994, America’s treaty allies in Europe and the Asia-Pacific accounted for 47 percent of global GDP and 35 percent of global military spending, giving Washington and its closest friends upward of 70 percent of global economic power and military spending. Throughout the post–Cold War era, allied involvement thus lent added force to U.S. diplomacy on key issues of international order; from the Gulf War to the war in Afghanistan, allied contributions reinforced America’s ability to project military power overseas. This was no balance of power; it was one of the most pronounced imbalances the world had ever seen. U.S. dominance was also evident in a second phenomenon—the decline of international ideological competition. Francis Fukuyama’s “end of history” thesis has been much derided, but it captured three indisputable facts about the post–Cold War era: that democracy and markets were spreading more widely than ever before; that there was no credible global competitor to the liberal-capitalist model; and that even former U.S. enemies, such as Russia, and authoritarian states, such as China, were making unprecedented efforts to integrate into the liberal order either economically, politically or both. To be clear, Western concepts of human rights and political democracy were far from fully accepted in these countries, and Russian and Chinese leaders—among others—sooner or later came to see liberal proselytism as a grave threat. But the intense ideological struggles of the twentieth century were clearly over, and the liberal model seemed incontestably ascendant. These first two phenomena related to a third—the remarkable great-power comity of the post–Cold War era. The end of the Cold War did not, as was widely expected, see a fragmenting of America’s alliances, or a resurgence of Japanese and German revisionism. Rather, the major Western powers remained tied to America, largely because Washington continued to provide crucial global public goods such as security and leadership of an open global economy. Moreover, </w:t>
      </w:r>
      <w:r w:rsidRPr="00A77E6A">
        <w:rPr>
          <w:rStyle w:val="StyleUnderline"/>
        </w:rPr>
        <w:t xml:space="preserve">the sheer geopolitical dominance of the Western coalition </w:t>
      </w:r>
      <w:r w:rsidRPr="00147573">
        <w:rPr>
          <w:rStyle w:val="StyleUnderline"/>
          <w:highlight w:val="cyan"/>
        </w:rPr>
        <w:t>meant</w:t>
      </w:r>
      <w:r w:rsidRPr="00A77E6A">
        <w:rPr>
          <w:rStyle w:val="StyleUnderline"/>
        </w:rPr>
        <w:t xml:space="preserve"> that </w:t>
      </w:r>
      <w:r w:rsidRPr="00147573">
        <w:rPr>
          <w:rStyle w:val="StyleUnderline"/>
          <w:highlight w:val="cyan"/>
        </w:rPr>
        <w:t>it was</w:t>
      </w:r>
      <w:r w:rsidRPr="00A77E6A">
        <w:rPr>
          <w:rStyle w:val="StyleUnderline"/>
        </w:rPr>
        <w:t xml:space="preserve"> </w:t>
      </w:r>
      <w:r w:rsidRPr="00A77E6A">
        <w:rPr>
          <w:rStyle w:val="Emphasis"/>
        </w:rPr>
        <w:t xml:space="preserve">dangerous if not </w:t>
      </w:r>
      <w:r w:rsidRPr="00147573">
        <w:rPr>
          <w:rStyle w:val="Emphasis"/>
          <w:highlight w:val="cyan"/>
        </w:rPr>
        <w:t>impossible</w:t>
      </w:r>
      <w:r w:rsidRPr="00147573">
        <w:rPr>
          <w:rStyle w:val="StyleUnderline"/>
          <w:highlight w:val="cyan"/>
        </w:rPr>
        <w:t xml:space="preserve"> for</w:t>
      </w:r>
      <w:r w:rsidRPr="00A77E6A">
        <w:rPr>
          <w:rStyle w:val="StyleUnderline"/>
        </w:rPr>
        <w:t xml:space="preserve"> countries like </w:t>
      </w:r>
      <w:r w:rsidRPr="00147573">
        <w:rPr>
          <w:rStyle w:val="StyleUnderline"/>
          <w:highlight w:val="cyan"/>
        </w:rPr>
        <w:t>Russia and China to mount serious great-power challenges</w:t>
      </w:r>
      <w:r w:rsidRPr="00A77E6A">
        <w:rPr>
          <w:rStyle w:val="StyleUnderline"/>
        </w:rPr>
        <w:t xml:space="preserve"> of their own</w:t>
      </w:r>
      <w:r w:rsidRPr="001F7E5F">
        <w:rPr>
          <w:sz w:val="8"/>
        </w:rPr>
        <w:t xml:space="preserve">. Admittedly, there remained sometimes-serious disagreements between the United States and these countries, over issues from NATO enlargement to Taiwan, and those disagreements would grow more pronounced with time. But </w:t>
      </w:r>
      <w:r w:rsidRPr="00A77E6A">
        <w:rPr>
          <w:rStyle w:val="StyleUnderline"/>
        </w:rPr>
        <w:t>the danger of great-power war was nonetheless historically low during the 1990s, and great-power rivalries were more muted than at any time since the Concert of Europe</w:t>
      </w:r>
      <w:r w:rsidRPr="001F7E5F">
        <w:rPr>
          <w:sz w:val="8"/>
        </w:rPr>
        <w:t xml:space="preserve">. All of these characteristics fed into a final post–Cold War phenomenon: remarkable multilateral cooperation in addressing the relatively mild international disorder of the day. </w:t>
      </w:r>
      <w:r w:rsidRPr="00147573">
        <w:rPr>
          <w:rStyle w:val="StyleUnderline"/>
          <w:highlight w:val="cyan"/>
        </w:rPr>
        <w:t>With great-power conflict dormant</w:t>
      </w:r>
      <w:r w:rsidRPr="00A77E6A">
        <w:rPr>
          <w:rStyle w:val="StyleUnderline"/>
        </w:rPr>
        <w:t xml:space="preserve">, U.S. foreign </w:t>
      </w:r>
      <w:r w:rsidRPr="00147573">
        <w:rPr>
          <w:rStyle w:val="StyleUnderline"/>
          <w:highlight w:val="cyan"/>
        </w:rPr>
        <w:t>policy</w:t>
      </w:r>
      <w:r w:rsidRPr="00A77E6A">
        <w:rPr>
          <w:rStyle w:val="StyleUnderline"/>
        </w:rPr>
        <w:t xml:space="preserve"> and </w:t>
      </w:r>
      <w:r w:rsidRPr="00A60009">
        <w:rPr>
          <w:rStyle w:val="StyleUnderline"/>
        </w:rPr>
        <w:t>the</w:t>
      </w:r>
      <w:r w:rsidRPr="00A77E6A">
        <w:rPr>
          <w:rStyle w:val="StyleUnderline"/>
        </w:rPr>
        <w:t xml:space="preserve"> international community </w:t>
      </w:r>
      <w:r w:rsidRPr="00147573">
        <w:rPr>
          <w:rStyle w:val="StyleUnderline"/>
          <w:highlight w:val="cyan"/>
        </w:rPr>
        <w:t>focused</w:t>
      </w:r>
      <w:r w:rsidRPr="00A77E6A">
        <w:rPr>
          <w:rStyle w:val="StyleUnderline"/>
        </w:rPr>
        <w:t xml:space="preserve"> largely </w:t>
      </w:r>
      <w:r w:rsidRPr="00147573">
        <w:rPr>
          <w:rStyle w:val="StyleUnderline"/>
          <w:highlight w:val="cyan"/>
        </w:rPr>
        <w:t>on</w:t>
      </w:r>
      <w:r w:rsidRPr="00A77E6A">
        <w:rPr>
          <w:rStyle w:val="StyleUnderline"/>
        </w:rPr>
        <w:t xml:space="preserve"> </w:t>
      </w:r>
      <w:r w:rsidRPr="00A77E6A">
        <w:rPr>
          <w:rStyle w:val="Emphasis"/>
        </w:rPr>
        <w:t xml:space="preserve">combating lesser geopolitical </w:t>
      </w:r>
      <w:r w:rsidRPr="00147573">
        <w:rPr>
          <w:rStyle w:val="Emphasis"/>
          <w:highlight w:val="cyan"/>
        </w:rPr>
        <w:t>“spoilers,”</w:t>
      </w:r>
      <w:r w:rsidRPr="00147573">
        <w:rPr>
          <w:sz w:val="8"/>
          <w:highlight w:val="cyan"/>
        </w:rPr>
        <w:t xml:space="preserve"> </w:t>
      </w:r>
      <w:r w:rsidRPr="00147573">
        <w:rPr>
          <w:rStyle w:val="StyleUnderline"/>
          <w:highlight w:val="cyan"/>
        </w:rPr>
        <w:t xml:space="preserve">from </w:t>
      </w:r>
      <w:r w:rsidRPr="00147573">
        <w:rPr>
          <w:rStyle w:val="Emphasis"/>
          <w:highlight w:val="cyan"/>
        </w:rPr>
        <w:t>ethnic cleansing</w:t>
      </w:r>
      <w:r w:rsidRPr="00147573">
        <w:rPr>
          <w:rStyle w:val="StyleUnderline"/>
          <w:highlight w:val="cyan"/>
        </w:rPr>
        <w:t xml:space="preserve"> to</w:t>
      </w:r>
      <w:r w:rsidRPr="00A77E6A">
        <w:rPr>
          <w:rStyle w:val="StyleUnderline"/>
        </w:rPr>
        <w:t xml:space="preserve"> mass-casualty </w:t>
      </w:r>
      <w:r w:rsidRPr="00147573">
        <w:rPr>
          <w:rStyle w:val="Emphasis"/>
          <w:highlight w:val="cyan"/>
        </w:rPr>
        <w:t>terrorism</w:t>
      </w:r>
      <w:r w:rsidRPr="00147573">
        <w:rPr>
          <w:rStyle w:val="StyleUnderline"/>
          <w:highlight w:val="cyan"/>
        </w:rPr>
        <w:t xml:space="preserve"> to</w:t>
      </w:r>
      <w:r w:rsidRPr="00A77E6A">
        <w:rPr>
          <w:rStyle w:val="StyleUnderline"/>
        </w:rPr>
        <w:t xml:space="preserve"> the actions of </w:t>
      </w:r>
      <w:r w:rsidRPr="00147573">
        <w:rPr>
          <w:rStyle w:val="StyleUnderline"/>
          <w:highlight w:val="cyan"/>
        </w:rPr>
        <w:t xml:space="preserve">aggressive </w:t>
      </w:r>
      <w:r w:rsidRPr="00147573">
        <w:rPr>
          <w:rStyle w:val="Emphasis"/>
          <w:highlight w:val="cyan"/>
        </w:rPr>
        <w:t>regional powers</w:t>
      </w:r>
      <w:r w:rsidRPr="00A77E6A">
        <w:rPr>
          <w:rStyle w:val="StyleUnderline"/>
        </w:rPr>
        <w:t xml:space="preserve"> such as </w:t>
      </w:r>
      <w:r w:rsidRPr="00A77E6A">
        <w:rPr>
          <w:rStyle w:val="Emphasis"/>
        </w:rPr>
        <w:t>Iraq or North Korea</w:t>
      </w:r>
      <w:r w:rsidRPr="001F7E5F">
        <w:rPr>
          <w:sz w:val="8"/>
        </w:rPr>
        <w:t xml:space="preserve">. </w:t>
      </w:r>
      <w:r w:rsidRPr="00A77E6A">
        <w:rPr>
          <w:rStyle w:val="StyleUnderline"/>
        </w:rPr>
        <w:t xml:space="preserve">These efforts, in turn, were greatly aided by the relatively tranquil state of international politics. The absence of great-power conflict made it far easier to </w:t>
      </w:r>
      <w:r w:rsidRPr="00A77E6A">
        <w:rPr>
          <w:rStyle w:val="Emphasis"/>
        </w:rPr>
        <w:t>organize broad coalitions</w:t>
      </w:r>
      <w:r w:rsidRPr="001F7E5F">
        <w:rPr>
          <w:sz w:val="8"/>
        </w:rPr>
        <w:t xml:space="preserve"> to confront malevolent actors, whether Saddam Hussein in 1990–91 or Al Qaeda after 9/11. In the same vein, great-power peace allowed America and its allies to devote increasing attention to other forms of post–Cold War disorder. The fact that NATO could focus on “out of area” interventions for roughly two decades after the Soviet collapse, for instance, was directly related to the paucity of more traditional geopolitical threats. It would be a mistake, of course, to exaggerate how benign or pliable the post–Cold War environment really was. The “global disorder” of the period hardly seemed mild for the victims of catastrophic terrorism or ethnic cleansing; U.S. primacy was not omnipotence, as Washington’s travails in places from Mogadishu to Srebrenica to Helmand amply demonstrated. But by any meaningful historical comparison, the structure of international politics was uniquely conducive to the promotion of U.S. interests and ideals—a fact that is now the source of some nostalgia as the global system changes in five significant ways. The first key structural shift underway is the erosion of U.S. and Western primacy. It is incorrect to see this change as a transition from unipolarity to multipolarity, for true multipolarity will not arrive anytime soon. </w:t>
      </w:r>
      <w:r w:rsidRPr="00A77E6A">
        <w:rPr>
          <w:rStyle w:val="StyleUnderline"/>
        </w:rPr>
        <w:t>The United States still possesses substantial economic advantages</w:t>
      </w:r>
      <w:r w:rsidRPr="001F7E5F">
        <w:rPr>
          <w:sz w:val="8"/>
        </w:rPr>
        <w:t xml:space="preserve"> over its closest competitor, China, namely an $18 trillion GDP that (as of 2015) was more than $7 trillion larger than China’s, and a per-capita GDP roughly four times that of China. U.S. defense spending also remains around three times that of China, and Washington maintains enormous advantages in the power-projection capabilities—aircraft carriers, advanced tactical aircraft, nuclear-powered submarines and others—that allow it to command the global commons and exert disproportionate influence around the world. </w:t>
      </w:r>
      <w:r w:rsidRPr="00A77E6A">
        <w:rPr>
          <w:rStyle w:val="StyleUnderline"/>
        </w:rPr>
        <w:t>What h</w:t>
      </w:r>
      <w:r w:rsidRPr="00147573">
        <w:rPr>
          <w:rStyle w:val="Emphasis"/>
          <w:highlight w:val="cyan"/>
        </w:rPr>
        <w:t>as</w:t>
      </w:r>
      <w:r w:rsidRPr="00A60009">
        <w:rPr>
          <w:rStyle w:val="StyleUnderline"/>
        </w:rPr>
        <w:t xml:space="preserve"> </w:t>
      </w:r>
      <w:r w:rsidRPr="00A77E6A">
        <w:rPr>
          <w:rStyle w:val="StyleUnderline"/>
        </w:rPr>
        <w:t xml:space="preserve">happened over the past fifteen years, however, is that </w:t>
      </w:r>
      <w:r w:rsidRPr="00147573">
        <w:rPr>
          <w:rStyle w:val="StyleUnderline"/>
          <w:highlight w:val="cyan"/>
        </w:rPr>
        <w:t xml:space="preserve">the </w:t>
      </w:r>
      <w:r w:rsidRPr="00147573">
        <w:rPr>
          <w:rStyle w:val="Emphasis"/>
          <w:highlight w:val="cyan"/>
        </w:rPr>
        <w:t>extent</w:t>
      </w:r>
      <w:r w:rsidRPr="00147573">
        <w:rPr>
          <w:rStyle w:val="StyleUnderline"/>
          <w:highlight w:val="cyan"/>
        </w:rPr>
        <w:t xml:space="preserve"> of</w:t>
      </w:r>
      <w:r w:rsidRPr="00A77E6A">
        <w:rPr>
          <w:rStyle w:val="StyleUnderline"/>
        </w:rPr>
        <w:t xml:space="preserve"> U.S. and Western </w:t>
      </w:r>
      <w:r w:rsidRPr="00147573">
        <w:rPr>
          <w:rStyle w:val="StyleUnderline"/>
          <w:highlight w:val="cyan"/>
        </w:rPr>
        <w:t>primacy</w:t>
      </w:r>
      <w:r w:rsidRPr="00A77E6A">
        <w:rPr>
          <w:rStyle w:val="StyleUnderline"/>
        </w:rPr>
        <w:t xml:space="preserve"> has </w:t>
      </w:r>
      <w:r w:rsidRPr="00147573">
        <w:rPr>
          <w:rStyle w:val="Emphasis"/>
          <w:highlight w:val="cyan"/>
        </w:rPr>
        <w:t>diminished</w:t>
      </w:r>
      <w:r w:rsidRPr="001F7E5F">
        <w:rPr>
          <w:sz w:val="8"/>
        </w:rPr>
        <w:t xml:space="preserve">. </w:t>
      </w:r>
      <w:r w:rsidRPr="00A77E6A">
        <w:rPr>
          <w:rStyle w:val="StyleUnderline"/>
        </w:rPr>
        <w:t xml:space="preserve">The U.S. </w:t>
      </w:r>
      <w:r w:rsidRPr="00A77E6A">
        <w:rPr>
          <w:rStyle w:val="Emphasis"/>
        </w:rPr>
        <w:t>shares of global wealth</w:t>
      </w:r>
      <w:r w:rsidRPr="001F7E5F">
        <w:rPr>
          <w:sz w:val="8"/>
        </w:rPr>
        <w:t xml:space="preserve"> and military spending </w:t>
      </w:r>
      <w:r w:rsidRPr="00A77E6A">
        <w:rPr>
          <w:rStyle w:val="StyleUnderline"/>
        </w:rPr>
        <w:t>have</w:t>
      </w:r>
      <w:r w:rsidRPr="001F7E5F">
        <w:rPr>
          <w:sz w:val="8"/>
        </w:rPr>
        <w:t xml:space="preserve"> </w:t>
      </w:r>
      <w:r w:rsidRPr="00A77E6A">
        <w:rPr>
          <w:rStyle w:val="Emphasis"/>
        </w:rPr>
        <w:t>declined</w:t>
      </w:r>
      <w:r w:rsidRPr="001F7E5F">
        <w:rPr>
          <w:sz w:val="8"/>
        </w:rPr>
        <w:t xml:space="preserve"> from 25 percent and 42 percent, respectively, in 2004, to around 22 and 34 percent in 2015. The drop-off among America’s allies has been more severe. U.S. allies in Europe and the Asia-Pacific commanded 47 percent of global GDP and 35 percent of global military spending in 1994; those shares had fallen to 39 and 25 percent, respectively, by 2015. Moreover, many of America’s most powerful allies—particularly in Europe—have undergone severe military decline. The British Royal Navy once ruled the waves, but now struggles to rule even the waters around the home islands; the German army faces equipment shortfalls so severe that its troops have had to exercise with broomsticks in place of machine guns. </w:t>
      </w:r>
      <w:r w:rsidRPr="00A77E6A">
        <w:rPr>
          <w:rStyle w:val="StyleUnderline"/>
        </w:rPr>
        <w:t xml:space="preserve">Western overmatch remains impressive by historical standards, but </w:t>
      </w:r>
      <w:r w:rsidRPr="00147573">
        <w:rPr>
          <w:rStyle w:val="StyleUnderline"/>
          <w:highlight w:val="cyan"/>
        </w:rPr>
        <w:t>the</w:t>
      </w:r>
      <w:r w:rsidRPr="00A77E6A">
        <w:rPr>
          <w:rStyle w:val="StyleUnderline"/>
        </w:rPr>
        <w:t xml:space="preserve"> global </w:t>
      </w:r>
      <w:r w:rsidRPr="00147573">
        <w:rPr>
          <w:rStyle w:val="StyleUnderline"/>
          <w:highlight w:val="cyan"/>
        </w:rPr>
        <w:t>playing field</w:t>
      </w:r>
      <w:r w:rsidRPr="00A77E6A">
        <w:rPr>
          <w:rStyle w:val="StyleUnderline"/>
        </w:rPr>
        <w:t xml:space="preserve"> is </w:t>
      </w:r>
      <w:r w:rsidRPr="00147573">
        <w:rPr>
          <w:rStyle w:val="Emphasis"/>
          <w:highlight w:val="cyan"/>
        </w:rPr>
        <w:t>slanted</w:t>
      </w:r>
      <w:r w:rsidRPr="00A77E6A">
        <w:rPr>
          <w:rStyle w:val="Emphasis"/>
        </w:rPr>
        <w:t xml:space="preserve"> much </w:t>
      </w:r>
      <w:r w:rsidRPr="00147573">
        <w:rPr>
          <w:rStyle w:val="Emphasis"/>
          <w:highlight w:val="cyan"/>
        </w:rPr>
        <w:t>less dramatically</w:t>
      </w:r>
      <w:r w:rsidRPr="00A77E6A">
        <w:rPr>
          <w:rStyle w:val="Emphasis"/>
        </w:rPr>
        <w:t xml:space="preserve"> than before</w:t>
      </w:r>
      <w:r w:rsidRPr="00A77E6A">
        <w:rPr>
          <w:rStyle w:val="StyleUnderline"/>
        </w:rPr>
        <w:t>.</w:t>
      </w:r>
      <w:r>
        <w:rPr>
          <w:rStyle w:val="StyleUnderline"/>
        </w:rPr>
        <w:t xml:space="preserve"> </w:t>
      </w:r>
      <w:r w:rsidRPr="00A77E6A">
        <w:rPr>
          <w:rStyle w:val="StyleUnderline"/>
        </w:rPr>
        <w:t xml:space="preserve">Meanwhile, the relative positions of America’s </w:t>
      </w:r>
      <w:r w:rsidRPr="00A77E6A">
        <w:rPr>
          <w:rStyle w:val="Emphasis"/>
        </w:rPr>
        <w:t>principal competitors</w:t>
      </w:r>
      <w:r w:rsidRPr="00A77E6A">
        <w:rPr>
          <w:rStyle w:val="StyleUnderline"/>
        </w:rPr>
        <w:t xml:space="preserve"> have </w:t>
      </w:r>
      <w:r w:rsidRPr="00A77E6A">
        <w:rPr>
          <w:rStyle w:val="Emphasis"/>
        </w:rPr>
        <w:t>improved significantly</w:t>
      </w:r>
      <w:r w:rsidRPr="001F7E5F">
        <w:rPr>
          <w:sz w:val="8"/>
        </w:rPr>
        <w:t xml:space="preserve">. </w:t>
      </w:r>
      <w:r w:rsidRPr="00A77E6A">
        <w:rPr>
          <w:rStyle w:val="StyleUnderline"/>
        </w:rPr>
        <w:t xml:space="preserve">Russian economic power remains unimpressive, but an aggressive </w:t>
      </w:r>
      <w:r w:rsidRPr="00A77E6A">
        <w:rPr>
          <w:rStyle w:val="Emphasis"/>
        </w:rPr>
        <w:t>military modernization</w:t>
      </w:r>
      <w:r w:rsidRPr="001F7E5F">
        <w:rPr>
          <w:sz w:val="8"/>
        </w:rPr>
        <w:t xml:space="preserve"> program </w:t>
      </w:r>
      <w:r w:rsidRPr="00A77E6A">
        <w:rPr>
          <w:rStyle w:val="StyleUnderline"/>
        </w:rPr>
        <w:t>has roughly doubled defense spending over a decade while also developing the capabilities needed to compete with the West</w:t>
      </w:r>
      <w:r w:rsidRPr="001F7E5F">
        <w:rPr>
          <w:sz w:val="8"/>
        </w:rPr>
        <w:t xml:space="preserve">—airborne assault units, special-operations forces, ballistic and other missile systems, and anti-access/area-denial capabilities, among others. </w:t>
      </w:r>
      <w:r w:rsidRPr="00F66802">
        <w:rPr>
          <w:rStyle w:val="StyleUnderline"/>
        </w:rPr>
        <w:t xml:space="preserve">China, meanwhile, has expanded its share of global wealth </w:t>
      </w:r>
      <w:r w:rsidRPr="00F66802">
        <w:rPr>
          <w:rStyle w:val="Emphasis"/>
        </w:rPr>
        <w:t>more than threefold,</w:t>
      </w:r>
      <w:r w:rsidRPr="00F66802">
        <w:rPr>
          <w:rStyle w:val="StyleUnderline"/>
        </w:rPr>
        <w:t xml:space="preserve"> from 3.3 to 11.8 percent</w:t>
      </w:r>
      <w:r w:rsidRPr="001F7E5F">
        <w:rPr>
          <w:sz w:val="8"/>
        </w:rPr>
        <w:t xml:space="preserve">, between 1994 and 2015, and its share of world military spending more than fivefold, from 2.2 to 12.2 percent. </w:t>
      </w:r>
      <w:r w:rsidRPr="00F66802">
        <w:rPr>
          <w:rStyle w:val="StyleUnderline"/>
        </w:rPr>
        <w:t xml:space="preserve">As in Russia’s case, China’s military buildup has featured the tools—ballistic and cruise missiles, diesel-electric and nuclear submarines, advanced air defenses, and fourth-generation fighters—needed to </w:t>
      </w:r>
      <w:r w:rsidRPr="00F66802">
        <w:rPr>
          <w:rStyle w:val="Emphasis"/>
        </w:rPr>
        <w:t>offset longstanding U.S. advantages</w:t>
      </w:r>
      <w:r w:rsidRPr="001F7E5F">
        <w:rPr>
          <w:sz w:val="8"/>
        </w:rPr>
        <w:t xml:space="preserve"> in the Asia-Pacific, as well as capabilities, such as aircraft carriers, needed to project Chinese power even further afield. </w:t>
      </w:r>
      <w:r w:rsidRPr="00F66802">
        <w:rPr>
          <w:rStyle w:val="StyleUnderline"/>
        </w:rPr>
        <w:t xml:space="preserve">The uncontested U.S. primacy of the 1990s has become the </w:t>
      </w:r>
      <w:r w:rsidRPr="00F66802">
        <w:rPr>
          <w:rStyle w:val="Emphasis"/>
        </w:rPr>
        <w:t>highly contested primacy of today</w:t>
      </w:r>
      <w:r w:rsidRPr="00F66802">
        <w:rPr>
          <w:rStyle w:val="StyleUnderline"/>
        </w:rPr>
        <w:t xml:space="preserve">. </w:t>
      </w:r>
      <w:r w:rsidRPr="00F66802">
        <w:rPr>
          <w:rStyle w:val="Emphasis"/>
        </w:rPr>
        <w:t>This is no academic distinction; the pernicious effects of this shift are already being seen</w:t>
      </w:r>
      <w:r w:rsidRPr="00F66802">
        <w:rPr>
          <w:rStyle w:val="StyleUnderline"/>
        </w:rPr>
        <w:t>. The decline</w:t>
      </w:r>
      <w:r w:rsidRPr="001F7E5F">
        <w:rPr>
          <w:sz w:val="8"/>
        </w:rPr>
        <w:t xml:space="preserve"> of allied military power </w:t>
      </w:r>
      <w:r w:rsidRPr="00F66802">
        <w:rPr>
          <w:rStyle w:val="StyleUnderline"/>
        </w:rPr>
        <w:t xml:space="preserve">has made it harder for those allies to defend themselves against </w:t>
      </w:r>
      <w:r w:rsidRPr="00F66802">
        <w:rPr>
          <w:rStyle w:val="Emphasis"/>
        </w:rPr>
        <w:t>growing security threats</w:t>
      </w:r>
      <w:r w:rsidRPr="00F66802">
        <w:rPr>
          <w:rStyle w:val="StyleUnderline"/>
        </w:rPr>
        <w:t>, and to make more than token military contributions to addressing global challenges such as the rise</w:t>
      </w:r>
      <w:r w:rsidRPr="00A77E6A">
        <w:rPr>
          <w:rStyle w:val="StyleUnderline"/>
        </w:rPr>
        <w:t xml:space="preserve"> of the Islamic State</w:t>
      </w:r>
      <w:r w:rsidRPr="001F7E5F">
        <w:rPr>
          <w:sz w:val="8"/>
        </w:rPr>
        <w:t xml:space="preserve">. Secretary of Defense Robert Gates famously warned in 2011 that NATO faced a “dim if not dismal future” if European capabilities continued to erode; American frustration has only become more pronounced since then. More fundamentally still, </w:t>
      </w:r>
      <w:r w:rsidRPr="00A77E6A">
        <w:rPr>
          <w:rStyle w:val="StyleUnderline"/>
        </w:rPr>
        <w:t xml:space="preserve">the changing power balance means that U.S. </w:t>
      </w:r>
      <w:r w:rsidRPr="00147573">
        <w:rPr>
          <w:rStyle w:val="StyleUnderline"/>
          <w:highlight w:val="cyan"/>
        </w:rPr>
        <w:t>rivals</w:t>
      </w:r>
      <w:r w:rsidRPr="00A77E6A">
        <w:rPr>
          <w:rStyle w:val="StyleUnderline"/>
        </w:rPr>
        <w:t xml:space="preserve"> and adversaries now </w:t>
      </w:r>
      <w:r w:rsidRPr="00147573">
        <w:rPr>
          <w:rStyle w:val="StyleUnderline"/>
          <w:highlight w:val="cyan"/>
        </w:rPr>
        <w:t xml:space="preserve">have greater ability to </w:t>
      </w:r>
      <w:r w:rsidRPr="00147573">
        <w:rPr>
          <w:rStyle w:val="Emphasis"/>
          <w:highlight w:val="cyan"/>
        </w:rPr>
        <w:t>shift the international order to suit their</w:t>
      </w:r>
      <w:r w:rsidRPr="00A77E6A">
        <w:rPr>
          <w:rStyle w:val="Emphasis"/>
        </w:rPr>
        <w:t xml:space="preserve"> own </w:t>
      </w:r>
      <w:r w:rsidRPr="00147573">
        <w:rPr>
          <w:rStyle w:val="Emphasis"/>
          <w:highlight w:val="cyan"/>
        </w:rPr>
        <w:t>preferences</w:t>
      </w:r>
      <w:r w:rsidRPr="00A77E6A">
        <w:rPr>
          <w:rStyle w:val="Emphasis"/>
        </w:rPr>
        <w:t>, a factor driving a second key shift in global politics today</w:t>
      </w:r>
      <w:r w:rsidRPr="001F7E5F">
        <w:rPr>
          <w:sz w:val="8"/>
        </w:rPr>
        <w:t xml:space="preserve">. </w:t>
      </w:r>
      <w:r w:rsidRPr="00A77E6A">
        <w:rPr>
          <w:rStyle w:val="StyleUnderline"/>
        </w:rPr>
        <w:t xml:space="preserve">If great-power comity was the post–Cold War norm, </w:t>
      </w:r>
      <w:r w:rsidRPr="00A77E6A">
        <w:rPr>
          <w:rStyle w:val="Emphasis"/>
        </w:rPr>
        <w:t>great-power competition is the standard today</w:t>
      </w:r>
      <w:r w:rsidRPr="001F7E5F">
        <w:rPr>
          <w:sz w:val="8"/>
        </w:rPr>
        <w:t xml:space="preserve">. </w:t>
      </w:r>
      <w:r w:rsidRPr="00A77E6A">
        <w:rPr>
          <w:rStyle w:val="StyleUnderline"/>
        </w:rPr>
        <w:t xml:space="preserve">Authoritarian rivals </w:t>
      </w:r>
      <w:r w:rsidRPr="001F7E5F">
        <w:rPr>
          <w:sz w:val="8"/>
        </w:rPr>
        <w:t xml:space="preserve">that were never fully reconciled to the post–Cold War order, and accepted it only to the degree compelled by U.S. and Western primacy, </w:t>
      </w:r>
      <w:r w:rsidRPr="00A77E6A">
        <w:rPr>
          <w:rStyle w:val="StyleUnderline"/>
        </w:rPr>
        <w:t xml:space="preserve">are now using their greater relative power to </w:t>
      </w:r>
      <w:r w:rsidRPr="00A77E6A">
        <w:rPr>
          <w:rStyle w:val="Emphasis"/>
        </w:rPr>
        <w:t>push back against that order in key geopolitical regions from East Asia to the Middle East to eastern Europe.</w:t>
      </w:r>
      <w:r w:rsidRPr="001F7E5F">
        <w:rPr>
          <w:sz w:val="8"/>
        </w:rPr>
        <w:t xml:space="preserve"> </w:t>
      </w:r>
      <w:r w:rsidRPr="00A77E6A">
        <w:rPr>
          <w:rStyle w:val="StyleUnderline"/>
        </w:rPr>
        <w:t xml:space="preserve">Because Washington’s principal adversaries can concentrate their resources regionally, rather than having to distribute them globally, the power </w:t>
      </w:r>
      <w:r w:rsidRPr="00147573">
        <w:rPr>
          <w:rStyle w:val="StyleUnderline"/>
          <w:highlight w:val="cyan"/>
        </w:rPr>
        <w:t>shifts</w:t>
      </w:r>
      <w:r w:rsidRPr="00A77E6A">
        <w:rPr>
          <w:rStyle w:val="StyleUnderline"/>
        </w:rPr>
        <w:t xml:space="preserve"> that have occurred in recent years </w:t>
      </w:r>
      <w:r w:rsidRPr="00147573">
        <w:rPr>
          <w:rStyle w:val="StyleUnderline"/>
          <w:highlight w:val="cyan"/>
        </w:rPr>
        <w:t xml:space="preserve">are having </w:t>
      </w:r>
      <w:r w:rsidRPr="00A60009">
        <w:rPr>
          <w:rStyle w:val="Emphasis"/>
        </w:rPr>
        <w:t xml:space="preserve">outsized </w:t>
      </w:r>
      <w:r w:rsidRPr="00147573">
        <w:rPr>
          <w:rStyle w:val="Emphasis"/>
          <w:highlight w:val="cyan"/>
        </w:rPr>
        <w:t>effects at the regional level</w:t>
      </w:r>
      <w:r w:rsidRPr="00147573">
        <w:rPr>
          <w:sz w:val="8"/>
          <w:highlight w:val="cyan"/>
        </w:rPr>
        <w:t>.</w:t>
      </w:r>
      <w:r w:rsidRPr="001F7E5F">
        <w:rPr>
          <w:sz w:val="8"/>
        </w:rPr>
        <w:t xml:space="preserve"> </w:t>
      </w:r>
      <w:r w:rsidRPr="00A77E6A">
        <w:rPr>
          <w:rStyle w:val="StyleUnderline"/>
        </w:rPr>
        <w:t xml:space="preserve">And because the regional orders now being challenged have been the foundation of the broader post–Cold War system, these countries are effectively </w:t>
      </w:r>
      <w:r w:rsidRPr="00147573">
        <w:rPr>
          <w:rStyle w:val="Emphasis"/>
          <w:highlight w:val="cyan"/>
        </w:rPr>
        <w:t>subverting the system “from the bottom up.”</w:t>
      </w:r>
      <w:r>
        <w:rPr>
          <w:rStyle w:val="Emphasis"/>
        </w:rPr>
        <w:t xml:space="preserve"> </w:t>
      </w:r>
      <w:r w:rsidRPr="001F7E5F">
        <w:rPr>
          <w:sz w:val="8"/>
        </w:rPr>
        <w:t xml:space="preserve">Consider Chinese behavior in East Asia. Chinese leaders always saw America’s post–Cold War dominance as a transitory condition to be suffered for a time, not something to be welcomed forever. And so as </w:t>
      </w:r>
      <w:r w:rsidRPr="00147573">
        <w:rPr>
          <w:rStyle w:val="StyleUnderline"/>
          <w:highlight w:val="cyan"/>
        </w:rPr>
        <w:t>China’s</w:t>
      </w:r>
      <w:r w:rsidRPr="001F7E5F">
        <w:rPr>
          <w:sz w:val="8"/>
        </w:rPr>
        <w:t xml:space="preserve"> geopolitical potential has soared, Beijing has taken bolder steps to erect a Sino-centric regional order. It has </w:t>
      </w:r>
      <w:r w:rsidRPr="00147573">
        <w:rPr>
          <w:rStyle w:val="StyleUnderline"/>
          <w:highlight w:val="cyan"/>
        </w:rPr>
        <w:t>asserted</w:t>
      </w:r>
      <w:r w:rsidRPr="001F7E5F">
        <w:rPr>
          <w:sz w:val="8"/>
        </w:rPr>
        <w:t xml:space="preserve"> </w:t>
      </w:r>
      <w:r w:rsidRPr="00A77E6A">
        <w:rPr>
          <w:rStyle w:val="Emphasis"/>
        </w:rPr>
        <w:t xml:space="preserve">expansive </w:t>
      </w:r>
      <w:r w:rsidRPr="00147573">
        <w:rPr>
          <w:rStyle w:val="Emphasis"/>
          <w:highlight w:val="cyan"/>
        </w:rPr>
        <w:t>maritime claims</w:t>
      </w:r>
      <w:r w:rsidRPr="001F7E5F">
        <w:rPr>
          <w:sz w:val="8"/>
        </w:rPr>
        <w:t xml:space="preserve"> </w:t>
      </w:r>
      <w:r w:rsidRPr="00A77E6A">
        <w:rPr>
          <w:rStyle w:val="StyleUnderline"/>
        </w:rPr>
        <w:t xml:space="preserve">and used techniques such as island building to shift facts on the ground without risking a premature military clash with America. It has </w:t>
      </w:r>
      <w:r w:rsidRPr="00147573">
        <w:rPr>
          <w:rStyle w:val="Emphasis"/>
          <w:highlight w:val="cyan"/>
        </w:rPr>
        <w:t>challenged</w:t>
      </w:r>
      <w:r w:rsidRPr="001F7E5F">
        <w:rPr>
          <w:sz w:val="8"/>
        </w:rPr>
        <w:t xml:space="preserve"> longstanding </w:t>
      </w:r>
      <w:r w:rsidRPr="00147573">
        <w:rPr>
          <w:rStyle w:val="Emphasis"/>
          <w:highlight w:val="cyan"/>
        </w:rPr>
        <w:t>norms</w:t>
      </w:r>
      <w:r w:rsidRPr="001F7E5F">
        <w:rPr>
          <w:sz w:val="8"/>
        </w:rPr>
        <w:t xml:space="preserve"> such as freedom of navigation in the South China Sea, and steadily increased efforts to coerce its neighbors. </w:t>
      </w:r>
      <w:r w:rsidRPr="00A77E6A">
        <w:rPr>
          <w:rStyle w:val="StyleUnderline"/>
        </w:rPr>
        <w:t xml:space="preserve">It has </w:t>
      </w:r>
      <w:r w:rsidRPr="00A77E6A">
        <w:rPr>
          <w:rStyle w:val="Emphasis"/>
        </w:rPr>
        <w:t xml:space="preserve">probed and </w:t>
      </w:r>
      <w:r w:rsidRPr="00147573">
        <w:rPr>
          <w:rStyle w:val="Emphasis"/>
          <w:highlight w:val="cyan"/>
        </w:rPr>
        <w:t>worked</w:t>
      </w:r>
      <w:r w:rsidRPr="00147573">
        <w:rPr>
          <w:sz w:val="8"/>
          <w:highlight w:val="cyan"/>
        </w:rPr>
        <w:t xml:space="preserve"> </w:t>
      </w:r>
      <w:r w:rsidRPr="00147573">
        <w:rPr>
          <w:rStyle w:val="StyleUnderline"/>
          <w:highlight w:val="cyan"/>
        </w:rPr>
        <w:t>to</w:t>
      </w:r>
      <w:r w:rsidRPr="00147573">
        <w:rPr>
          <w:sz w:val="8"/>
          <w:highlight w:val="cyan"/>
        </w:rPr>
        <w:t xml:space="preserve"> </w:t>
      </w:r>
      <w:r w:rsidRPr="00147573">
        <w:rPr>
          <w:rStyle w:val="Emphasis"/>
          <w:highlight w:val="cyan"/>
        </w:rPr>
        <w:t>weaken</w:t>
      </w:r>
      <w:r w:rsidRPr="001F7E5F">
        <w:rPr>
          <w:sz w:val="8"/>
        </w:rPr>
        <w:t xml:space="preserve"> U.S. </w:t>
      </w:r>
      <w:r w:rsidRPr="00147573">
        <w:rPr>
          <w:rStyle w:val="StyleUnderline"/>
          <w:highlight w:val="cyan"/>
        </w:rPr>
        <w:t>alliances and partnerships</w:t>
      </w:r>
      <w:r w:rsidRPr="00A77E6A">
        <w:rPr>
          <w:rStyle w:val="StyleUnderline"/>
        </w:rPr>
        <w:t>, by simultaneously wooing and intimidating America’s regional friends.</w:t>
      </w:r>
      <w:r w:rsidRPr="001F7E5F">
        <w:rPr>
          <w:sz w:val="8"/>
        </w:rPr>
        <w:t xml:space="preserve"> Finally, Beijing has conducted a major military buildup focused precisely on capabilities that will give it dominance over its neighbors and prevent the United States from intervening in their defense. </w:t>
      </w:r>
      <w:r w:rsidRPr="00147573">
        <w:rPr>
          <w:rStyle w:val="StyleUnderline"/>
          <w:highlight w:val="cyan"/>
        </w:rPr>
        <w:t>These</w:t>
      </w:r>
      <w:r w:rsidRPr="00A77E6A">
        <w:rPr>
          <w:rStyle w:val="StyleUnderline"/>
        </w:rPr>
        <w:t xml:space="preserve"> efforts </w:t>
      </w:r>
      <w:r w:rsidRPr="00147573">
        <w:rPr>
          <w:rStyle w:val="StyleUnderline"/>
          <w:highlight w:val="cyan"/>
        </w:rPr>
        <w:t>are</w:t>
      </w:r>
      <w:r w:rsidRPr="00A77E6A">
        <w:rPr>
          <w:rStyle w:val="StyleUnderline"/>
        </w:rPr>
        <w:t xml:space="preserve"> now </w:t>
      </w:r>
      <w:r w:rsidRPr="00147573">
        <w:rPr>
          <w:rStyle w:val="StyleUnderline"/>
          <w:highlight w:val="cyan"/>
        </w:rPr>
        <w:t>having</w:t>
      </w:r>
      <w:r w:rsidRPr="00A77E6A">
        <w:rPr>
          <w:rStyle w:val="StyleUnderline"/>
        </w:rPr>
        <w:t xml:space="preserve"> an </w:t>
      </w:r>
      <w:r w:rsidRPr="00147573">
        <w:rPr>
          <w:rStyle w:val="Emphasis"/>
          <w:highlight w:val="cyan"/>
        </w:rPr>
        <w:t>accumulating effect</w:t>
      </w:r>
      <w:r w:rsidRPr="001F7E5F">
        <w:rPr>
          <w:sz w:val="8"/>
        </w:rPr>
        <w:t xml:space="preserve">. Chinese coercion has dramatically altered perceptions of momentum and power in the region, while the Chinese buildup has made the outcome of a Sino-American war over Taiwan or other regional hotspots far more doubtful. Chinese economic diplomacy has drawn many countries in the region closer into Beijing’s economic orbit. “America has lost” the struggle for regional supremacy, President Rodrigo Duterte of the Philippines announced in 2016—an exaggeration, surely, but a marker of how contested the region has become. </w:t>
      </w:r>
      <w:r w:rsidRPr="00A77E6A">
        <w:rPr>
          <w:rStyle w:val="StyleUnderline"/>
        </w:rPr>
        <w:t xml:space="preserve">Great-power competition is even more unvarnished </w:t>
      </w:r>
      <w:r w:rsidRPr="00147573">
        <w:rPr>
          <w:rStyle w:val="StyleUnderline"/>
          <w:highlight w:val="cyan"/>
        </w:rPr>
        <w:t xml:space="preserve">in </w:t>
      </w:r>
      <w:r w:rsidRPr="00147573">
        <w:rPr>
          <w:rStyle w:val="Emphasis"/>
          <w:highlight w:val="cyan"/>
        </w:rPr>
        <w:t>Europe</w:t>
      </w:r>
      <w:r w:rsidRPr="001F7E5F">
        <w:rPr>
          <w:sz w:val="8"/>
        </w:rPr>
        <w:t xml:space="preserve">, </w:t>
      </w:r>
      <w:r w:rsidRPr="00A77E6A">
        <w:rPr>
          <w:rStyle w:val="StyleUnderline"/>
        </w:rPr>
        <w:t xml:space="preserve">where a militarily resurgent </w:t>
      </w:r>
      <w:r w:rsidRPr="00147573">
        <w:rPr>
          <w:rStyle w:val="StyleUnderline"/>
          <w:highlight w:val="cyan"/>
        </w:rPr>
        <w:t>Russia is reasserting</w:t>
      </w:r>
      <w:r w:rsidRPr="00A77E6A">
        <w:rPr>
          <w:rStyle w:val="StyleUnderline"/>
        </w:rPr>
        <w:t xml:space="preserve"> lost </w:t>
      </w:r>
      <w:r w:rsidRPr="00147573">
        <w:rPr>
          <w:rStyle w:val="StyleUnderline"/>
          <w:highlight w:val="cyan"/>
        </w:rPr>
        <w:t>influence and</w:t>
      </w:r>
      <w:r w:rsidRPr="00A77E6A">
        <w:rPr>
          <w:rStyle w:val="StyleUnderline"/>
        </w:rPr>
        <w:t xml:space="preserve"> undoing key aspects of the post–Cold War settlement</w:t>
      </w:r>
      <w:r w:rsidRPr="001F7E5F">
        <w:rPr>
          <w:sz w:val="8"/>
        </w:rPr>
        <w:t xml:space="preserve">. Moscow has </w:t>
      </w:r>
      <w:r w:rsidRPr="00147573">
        <w:rPr>
          <w:rStyle w:val="StyleUnderline"/>
          <w:highlight w:val="cyan"/>
        </w:rPr>
        <w:t xml:space="preserve">waged </w:t>
      </w:r>
      <w:r w:rsidRPr="00147573">
        <w:rPr>
          <w:rStyle w:val="Emphasis"/>
          <w:highlight w:val="cyan"/>
        </w:rPr>
        <w:t>wars of conquest</w:t>
      </w:r>
      <w:r w:rsidRPr="00A77E6A">
        <w:rPr>
          <w:rStyle w:val="StyleUnderline"/>
        </w:rPr>
        <w:t xml:space="preserve"> against Georgia and Ukraine</w:t>
      </w:r>
      <w:r w:rsidRPr="001F7E5F">
        <w:rPr>
          <w:sz w:val="8"/>
        </w:rPr>
        <w:t xml:space="preserve">; it has worked to undermine NATO and the European Union through efforts ranging from paramilitary subversion, to military intimidation, to financial support for anti-EU and anti-NATO politicians and other intervention in Western political processes. </w:t>
      </w:r>
      <w:r w:rsidRPr="00A77E6A">
        <w:rPr>
          <w:rStyle w:val="StyleUnderline"/>
        </w:rPr>
        <w:t xml:space="preserve">In doing all of this, Russia has fundamentally contested the notion of a post–Cold War Europe whole, free and at peace; it has challenged—with some success—the </w:t>
      </w:r>
      <w:r w:rsidRPr="00A77E6A">
        <w:rPr>
          <w:rStyle w:val="Emphasis"/>
        </w:rPr>
        <w:t>institutions</w:t>
      </w:r>
      <w:r w:rsidRPr="00A77E6A">
        <w:rPr>
          <w:rStyle w:val="StyleUnderline"/>
        </w:rPr>
        <w:t xml:space="preserve"> that have long maintained security and prosperity in the region</w:t>
      </w:r>
      <w:r w:rsidRPr="001F7E5F">
        <w:rPr>
          <w:sz w:val="8"/>
        </w:rPr>
        <w:t xml:space="preserve">. And as with China, these actions have been underwritten by a military buildup that has restored Russian overmatch along NATO’s exposed eastern flank and enhanced Moscow’s ability to project power as far afield as the Middle East. Russia has become an ambitious great power again: it is asserting its prerogatives in ways that only seem anomalous in contrast to the remarkable cooperation of the post–Cold War era. Finally, geopolitical revisionism is alive and well in the Middle East. </w:t>
      </w:r>
      <w:r w:rsidRPr="00147573">
        <w:rPr>
          <w:rStyle w:val="StyleUnderline"/>
          <w:highlight w:val="cyan"/>
        </w:rPr>
        <w:t>Iran</w:t>
      </w:r>
      <w:r w:rsidRPr="00A77E6A">
        <w:rPr>
          <w:rStyle w:val="StyleUnderline"/>
        </w:rPr>
        <w:t xml:space="preserve"> is not in the same power-political class as Russia or China, but it is a regional power seeking to assert regional mastery.</w:t>
      </w:r>
      <w:r w:rsidRPr="001F7E5F">
        <w:rPr>
          <w:sz w:val="8"/>
        </w:rPr>
        <w:t xml:space="preserve"> It is doing so </w:t>
      </w:r>
      <w:r w:rsidRPr="00A77E6A">
        <w:rPr>
          <w:rStyle w:val="StyleUnderline"/>
        </w:rPr>
        <w:t>via the use of proxies and its own forces in conflicts in Syria, Yemen and Iraq, via the weaponization of sectarianism in countries across the region, and via investments in asymmetric capabilities such as ballistic missiles and special-operations forces</w:t>
      </w:r>
      <w:r w:rsidRPr="001F7E5F">
        <w:rPr>
          <w:sz w:val="8"/>
        </w:rPr>
        <w:t xml:space="preserve">. </w:t>
      </w:r>
      <w:r w:rsidRPr="00A77E6A">
        <w:rPr>
          <w:rStyle w:val="StyleUnderline"/>
        </w:rPr>
        <w:t xml:space="preserve">This agenda has led Tehran into conflict with U.S. </w:t>
      </w:r>
      <w:r w:rsidRPr="00A77E6A">
        <w:rPr>
          <w:rStyle w:val="Emphasis"/>
        </w:rPr>
        <w:t>security partners</w:t>
      </w:r>
      <w:r w:rsidRPr="00A77E6A">
        <w:rPr>
          <w:rStyle w:val="StyleUnderline"/>
        </w:rPr>
        <w:t xml:space="preserve"> such as Egypt, Saudi Arabia and the United Arab Emirates; it </w:t>
      </w:r>
      <w:r w:rsidRPr="00147573">
        <w:rPr>
          <w:rStyle w:val="StyleUnderline"/>
          <w:highlight w:val="cyan"/>
        </w:rPr>
        <w:t xml:space="preserve">has </w:t>
      </w:r>
      <w:r w:rsidRPr="00147573">
        <w:rPr>
          <w:rStyle w:val="Emphasis"/>
          <w:highlight w:val="cyan"/>
        </w:rPr>
        <w:t>contributed</w:t>
      </w:r>
      <w:r w:rsidRPr="00A77E6A">
        <w:rPr>
          <w:rStyle w:val="Emphasis"/>
        </w:rPr>
        <w:t xml:space="preserve"> significantly </w:t>
      </w:r>
      <w:r w:rsidRPr="00147573">
        <w:rPr>
          <w:rStyle w:val="Emphasis"/>
          <w:highlight w:val="cyan"/>
        </w:rPr>
        <w:t>to</w:t>
      </w:r>
      <w:r w:rsidRPr="00A77E6A">
        <w:rPr>
          <w:rStyle w:val="Emphasis"/>
        </w:rPr>
        <w:t xml:space="preserve"> the </w:t>
      </w:r>
      <w:r w:rsidRPr="00147573">
        <w:rPr>
          <w:rStyle w:val="Emphasis"/>
          <w:highlight w:val="cyan"/>
        </w:rPr>
        <w:t>instability</w:t>
      </w:r>
      <w:r w:rsidRPr="00A77E6A">
        <w:rPr>
          <w:rStyle w:val="Emphasis"/>
        </w:rPr>
        <w:t xml:space="preserve"> that plagues the region</w:t>
      </w:r>
      <w:r w:rsidRPr="00A77E6A">
        <w:rPr>
          <w:rStyle w:val="StyleUnderline"/>
        </w:rPr>
        <w:t>.</w:t>
      </w:r>
      <w:r>
        <w:rPr>
          <w:rStyle w:val="StyleUnderline"/>
        </w:rPr>
        <w:t xml:space="preserve"> </w:t>
      </w:r>
      <w:r w:rsidRPr="001F7E5F">
        <w:rPr>
          <w:sz w:val="8"/>
        </w:rPr>
        <w:t xml:space="preserve">Each of these geopolitical challenges is different, of course. But taken collectively, they represent a geopolitical sea change from the post–Cold War era. </w:t>
      </w:r>
      <w:r w:rsidRPr="00A77E6A">
        <w:rPr>
          <w:rStyle w:val="StyleUnderline"/>
        </w:rPr>
        <w:t xml:space="preserve">The revival of great-power </w:t>
      </w:r>
      <w:r w:rsidRPr="00147573">
        <w:rPr>
          <w:rStyle w:val="StyleUnderline"/>
          <w:highlight w:val="cyan"/>
        </w:rPr>
        <w:t xml:space="preserve">competition entails </w:t>
      </w:r>
      <w:r w:rsidRPr="00147573">
        <w:rPr>
          <w:rStyle w:val="Emphasis"/>
          <w:highlight w:val="cyan"/>
        </w:rPr>
        <w:t>sharper</w:t>
      </w:r>
      <w:r w:rsidRPr="00A77E6A">
        <w:rPr>
          <w:rStyle w:val="Emphasis"/>
        </w:rPr>
        <w:t xml:space="preserve"> international </w:t>
      </w:r>
      <w:r w:rsidRPr="00147573">
        <w:rPr>
          <w:rStyle w:val="Emphasis"/>
          <w:highlight w:val="cyan"/>
        </w:rPr>
        <w:t>tensions</w:t>
      </w:r>
      <w:r w:rsidRPr="001F7E5F">
        <w:rPr>
          <w:sz w:val="8"/>
        </w:rPr>
        <w:t xml:space="preserve"> than have been known for decades, and the return of Cold War phenomena such as </w:t>
      </w:r>
      <w:r w:rsidRPr="00147573">
        <w:rPr>
          <w:rStyle w:val="Emphasis"/>
          <w:highlight w:val="cyan"/>
        </w:rPr>
        <w:t>arms races</w:t>
      </w:r>
      <w:r w:rsidRPr="00147573">
        <w:rPr>
          <w:sz w:val="8"/>
          <w:highlight w:val="cyan"/>
        </w:rPr>
        <w:t xml:space="preserve"> </w:t>
      </w:r>
      <w:r w:rsidRPr="00147573">
        <w:rPr>
          <w:rStyle w:val="StyleUnderline"/>
          <w:highlight w:val="cyan"/>
        </w:rPr>
        <w:t>and</w:t>
      </w:r>
      <w:r w:rsidRPr="00147573">
        <w:rPr>
          <w:sz w:val="8"/>
          <w:highlight w:val="cyan"/>
        </w:rPr>
        <w:t xml:space="preserve"> </w:t>
      </w:r>
      <w:r w:rsidRPr="00147573">
        <w:rPr>
          <w:rStyle w:val="Emphasis"/>
          <w:highlight w:val="cyan"/>
        </w:rPr>
        <w:t>security dilemmas</w:t>
      </w:r>
      <w:r w:rsidRPr="001F7E5F">
        <w:rPr>
          <w:sz w:val="8"/>
        </w:rPr>
        <w:t xml:space="preserve">. </w:t>
      </w:r>
      <w:r w:rsidRPr="00A77E6A">
        <w:rPr>
          <w:rStyle w:val="StyleUnderline"/>
        </w:rPr>
        <w:t xml:space="preserve">It entails </w:t>
      </w:r>
      <w:r w:rsidRPr="00A77E6A">
        <w:rPr>
          <w:rStyle w:val="Emphasis"/>
        </w:rPr>
        <w:t xml:space="preserve">intensifying </w:t>
      </w:r>
      <w:r w:rsidRPr="00147573">
        <w:rPr>
          <w:rStyle w:val="Emphasis"/>
          <w:highlight w:val="cyan"/>
        </w:rPr>
        <w:t>conflicts over</w:t>
      </w:r>
      <w:r w:rsidRPr="00A77E6A">
        <w:rPr>
          <w:rStyle w:val="Emphasis"/>
        </w:rPr>
        <w:t xml:space="preserve"> the global rules of the road</w:t>
      </w:r>
      <w:r w:rsidRPr="00A77E6A">
        <w:rPr>
          <w:rStyle w:val="StyleUnderline"/>
        </w:rPr>
        <w:t xml:space="preserve">, on issues from freedom of navigation in </w:t>
      </w:r>
      <w:r w:rsidRPr="00147573">
        <w:rPr>
          <w:rStyle w:val="StyleUnderline"/>
          <w:highlight w:val="cyan"/>
        </w:rPr>
        <w:t>the</w:t>
      </w:r>
      <w:r w:rsidRPr="00A77E6A">
        <w:rPr>
          <w:rStyle w:val="StyleUnderline"/>
        </w:rPr>
        <w:t xml:space="preserve"> </w:t>
      </w:r>
      <w:r w:rsidRPr="00147573">
        <w:rPr>
          <w:rStyle w:val="Emphasis"/>
          <w:highlight w:val="cyan"/>
        </w:rPr>
        <w:t>S</w:t>
      </w:r>
      <w:r w:rsidRPr="00A77E6A">
        <w:rPr>
          <w:rStyle w:val="StyleUnderline"/>
        </w:rPr>
        <w:t xml:space="preserve">outh </w:t>
      </w:r>
      <w:r w:rsidRPr="00147573">
        <w:rPr>
          <w:rStyle w:val="Emphasis"/>
          <w:highlight w:val="cyan"/>
        </w:rPr>
        <w:t>C</w:t>
      </w:r>
      <w:r w:rsidRPr="00A77E6A">
        <w:rPr>
          <w:rStyle w:val="StyleUnderline"/>
        </w:rPr>
        <w:t xml:space="preserve">hina </w:t>
      </w:r>
      <w:r w:rsidRPr="00147573">
        <w:rPr>
          <w:rStyle w:val="Emphasis"/>
          <w:highlight w:val="cyan"/>
        </w:rPr>
        <w:t>S</w:t>
      </w:r>
      <w:r w:rsidRPr="00A77E6A">
        <w:rPr>
          <w:rStyle w:val="StyleUnderline"/>
        </w:rPr>
        <w:t xml:space="preserve">ea to the illegitimacy of altering borders by force. It entails starker struggles over states that reside at the intersection of rival great powers’ spheres of influence, such as the </w:t>
      </w:r>
      <w:r w:rsidRPr="00147573">
        <w:rPr>
          <w:rStyle w:val="Emphasis"/>
          <w:highlight w:val="cyan"/>
        </w:rPr>
        <w:t>Philippines</w:t>
      </w:r>
      <w:r w:rsidRPr="00147573">
        <w:rPr>
          <w:rStyle w:val="StyleUnderline"/>
          <w:highlight w:val="cyan"/>
        </w:rPr>
        <w:t xml:space="preserve">, </w:t>
      </w:r>
      <w:r w:rsidRPr="00147573">
        <w:rPr>
          <w:rStyle w:val="Emphasis"/>
          <w:highlight w:val="cyan"/>
        </w:rPr>
        <w:t>Ukraine</w:t>
      </w:r>
      <w:r w:rsidRPr="00147573">
        <w:rPr>
          <w:rStyle w:val="StyleUnderline"/>
          <w:highlight w:val="cyan"/>
        </w:rPr>
        <w:t xml:space="preserve"> and </w:t>
      </w:r>
      <w:r w:rsidRPr="00147573">
        <w:rPr>
          <w:rStyle w:val="Emphasis"/>
          <w:highlight w:val="cyan"/>
        </w:rPr>
        <w:t>Iraq</w:t>
      </w:r>
      <w:r w:rsidRPr="00A77E6A">
        <w:rPr>
          <w:rStyle w:val="StyleUnderline"/>
        </w:rPr>
        <w:t>.</w:t>
      </w:r>
      <w:r w:rsidRPr="001F7E5F">
        <w:rPr>
          <w:sz w:val="8"/>
        </w:rPr>
        <w:t xml:space="preserve"> Finally, it raises the prospect that </w:t>
      </w:r>
      <w:r w:rsidRPr="00147573">
        <w:rPr>
          <w:rStyle w:val="Emphasis"/>
          <w:highlight w:val="cyan"/>
        </w:rPr>
        <w:t>great-power rivalry</w:t>
      </w:r>
      <w:r w:rsidRPr="00147573">
        <w:rPr>
          <w:sz w:val="8"/>
          <w:highlight w:val="cyan"/>
        </w:rPr>
        <w:t xml:space="preserve"> </w:t>
      </w:r>
      <w:r w:rsidRPr="00147573">
        <w:rPr>
          <w:rStyle w:val="StyleUnderline"/>
          <w:highlight w:val="cyan"/>
        </w:rPr>
        <w:t xml:space="preserve">could lead to </w:t>
      </w:r>
      <w:r w:rsidRPr="00147573">
        <w:rPr>
          <w:rStyle w:val="Emphasis"/>
          <w:highlight w:val="cyan"/>
        </w:rPr>
        <w:t>great-power war</w:t>
      </w:r>
      <w:r w:rsidRPr="001F7E5F">
        <w:rPr>
          <w:sz w:val="8"/>
        </w:rPr>
        <w:t>—</w:t>
      </w:r>
      <w:r w:rsidRPr="00A77E6A">
        <w:rPr>
          <w:rStyle w:val="StyleUnderline"/>
        </w:rPr>
        <w:t xml:space="preserve">a phenomenon that seemed to have followed the Soviet Union onto the ash heap of history with the end of the Cold War. The world has </w:t>
      </w:r>
      <w:r w:rsidRPr="00A77E6A">
        <w:rPr>
          <w:rStyle w:val="Emphasis"/>
        </w:rPr>
        <w:t>not yet returned</w:t>
      </w:r>
      <w:r w:rsidRPr="00A77E6A">
        <w:rPr>
          <w:rStyle w:val="StyleUnderline"/>
        </w:rPr>
        <w:t xml:space="preserve"> to the titanic geopolitical struggles of the twentieth century, but it is </w:t>
      </w:r>
      <w:r w:rsidRPr="00A77E6A">
        <w:rPr>
          <w:rStyle w:val="Emphasis"/>
        </w:rPr>
        <w:t>returning to the historical norm of great-power strife—with all the dangers that entails</w:t>
      </w:r>
      <w:r w:rsidRPr="001F7E5F">
        <w:rPr>
          <w:sz w:val="8"/>
        </w:rPr>
        <w:t>.</w:t>
      </w:r>
    </w:p>
    <w:p w:rsidR="00BA5D2A" w:rsidRDefault="00BA5D2A" w:rsidP="00BA5D2A">
      <w:pPr>
        <w:pStyle w:val="Heading4"/>
        <w:rPr>
          <w:u w:val="single"/>
        </w:rPr>
      </w:pPr>
      <w:r>
        <w:t xml:space="preserve">Both cause </w:t>
      </w:r>
      <w:r w:rsidRPr="0058336C">
        <w:t>extinction</w:t>
      </w:r>
    </w:p>
    <w:p w:rsidR="00BA5D2A" w:rsidRDefault="00BA5D2A" w:rsidP="00BA5D2A">
      <w:r w:rsidRPr="00A60009">
        <w:rPr>
          <w:b/>
        </w:rPr>
        <w:t>Starr 17</w:t>
      </w:r>
      <w:r>
        <w:rPr>
          <w:b/>
        </w:rPr>
        <w:t xml:space="preserve"> </w:t>
      </w:r>
      <w:r w:rsidRPr="0058336C">
        <w:t>[</w:t>
      </w:r>
      <w:r>
        <w:t xml:space="preserve">Steven Starr is the director of the University of Missouri's Clinical Laboratory Science Program, as well as a senior scientist at the Physicians for Social Responsibility, 1-9-2017, "Turning a Blind Eye Towards Armageddon — U.S. Leaders Reject Nuclear Winter Studies," FAS, </w:t>
      </w:r>
      <w:hyperlink r:id="rId11" w:history="1">
        <w:r w:rsidRPr="00F1624A">
          <w:rPr>
            <w:rStyle w:val="Hyperlink"/>
          </w:rPr>
          <w:t>https://fas.org/2017/01/turning-a-blind-eye-towards-armageddon-u-s-leaders-reject-nuclear-winter-studies]</w:t>
        </w:r>
      </w:hyperlink>
    </w:p>
    <w:p w:rsidR="00BA5D2A" w:rsidRPr="001F7E5F" w:rsidRDefault="00BA5D2A" w:rsidP="00BA5D2A">
      <w:pPr>
        <w:rPr>
          <w:sz w:val="8"/>
        </w:rPr>
      </w:pPr>
      <w:r w:rsidRPr="001F7E5F">
        <w:rPr>
          <w:sz w:val="8"/>
        </w:rPr>
        <w:t xml:space="preserve">The </w:t>
      </w:r>
      <w:r w:rsidRPr="007B538C">
        <w:rPr>
          <w:rStyle w:val="StyleUnderline"/>
        </w:rPr>
        <w:t>detonation</w:t>
      </w:r>
      <w:r w:rsidRPr="001F7E5F">
        <w:rPr>
          <w:sz w:val="8"/>
        </w:rPr>
        <w:t xml:space="preserve"> of an atomic bomb with this explosive power </w:t>
      </w:r>
      <w:r w:rsidRPr="007B538C">
        <w:rPr>
          <w:rStyle w:val="StyleUnderline"/>
        </w:rPr>
        <w:t>will instantly ignite fires</w:t>
      </w:r>
      <w:r w:rsidRPr="001F7E5F">
        <w:rPr>
          <w:sz w:val="8"/>
        </w:rPr>
        <w:t xml:space="preserve"> over a surface area of three to five square miles. In the recent studies, the scientists calculated that </w:t>
      </w:r>
      <w:r w:rsidRPr="007B538C">
        <w:rPr>
          <w:rStyle w:val="StyleUnderline"/>
        </w:rPr>
        <w:t>the blast, fire, and radiation</w:t>
      </w:r>
      <w:r w:rsidRPr="001F7E5F">
        <w:rPr>
          <w:sz w:val="8"/>
        </w:rPr>
        <w:t xml:space="preserve"> from a war fought with 100 atomic bombs </w:t>
      </w:r>
      <w:r w:rsidRPr="007B538C">
        <w:rPr>
          <w:rStyle w:val="StyleUnderline"/>
        </w:rPr>
        <w:t xml:space="preserve">could produce direct fatalities comparable to all of those worldwide in World War II, </w:t>
      </w:r>
      <w:r w:rsidRPr="001F7E5F">
        <w:rPr>
          <w:sz w:val="8"/>
        </w:rPr>
        <w:t xml:space="preserve">or to those once estimated for a “counterforce” nuclear war between the superpowers. However, </w:t>
      </w:r>
      <w:r w:rsidRPr="007B538C">
        <w:rPr>
          <w:rStyle w:val="StyleUnderline"/>
        </w:rPr>
        <w:t xml:space="preserve">the long-term environmental effects of the </w:t>
      </w:r>
      <w:r w:rsidRPr="00147573">
        <w:rPr>
          <w:rStyle w:val="StyleUnderline"/>
          <w:highlight w:val="cyan"/>
        </w:rPr>
        <w:t>war could</w:t>
      </w:r>
      <w:r w:rsidRPr="007B538C">
        <w:rPr>
          <w:rStyle w:val="StyleUnderline"/>
        </w:rPr>
        <w:t xml:space="preserve"> significantly disrupt the </w:t>
      </w:r>
      <w:r w:rsidRPr="007B538C">
        <w:rPr>
          <w:rStyle w:val="Emphasis"/>
        </w:rPr>
        <w:t>global weather</w:t>
      </w:r>
      <w:r w:rsidRPr="001F7E5F">
        <w:rPr>
          <w:sz w:val="8"/>
        </w:rPr>
        <w:t xml:space="preserve"> for at least a decade, </w:t>
      </w:r>
      <w:r w:rsidRPr="007B538C">
        <w:rPr>
          <w:rStyle w:val="StyleUnderline"/>
        </w:rPr>
        <w:t>which would</w:t>
      </w:r>
      <w:r w:rsidRPr="001F7E5F">
        <w:rPr>
          <w:sz w:val="8"/>
        </w:rPr>
        <w:t xml:space="preserve"> likely </w:t>
      </w:r>
      <w:r w:rsidRPr="007B538C">
        <w:rPr>
          <w:rStyle w:val="StyleUnderline"/>
        </w:rPr>
        <w:t xml:space="preserve">result in a </w:t>
      </w:r>
      <w:r w:rsidRPr="007B538C">
        <w:rPr>
          <w:rStyle w:val="Emphasis"/>
        </w:rPr>
        <w:t>vast global famine</w:t>
      </w:r>
      <w:r w:rsidRPr="001F7E5F">
        <w:rPr>
          <w:sz w:val="8"/>
        </w:rPr>
        <w:t xml:space="preserve">. The scientists predicted that </w:t>
      </w:r>
      <w:r w:rsidRPr="007B538C">
        <w:rPr>
          <w:rStyle w:val="StyleUnderline"/>
        </w:rPr>
        <w:t>nuclear</w:t>
      </w:r>
      <w:r w:rsidRPr="001F7E5F">
        <w:rPr>
          <w:sz w:val="8"/>
        </w:rPr>
        <w:t xml:space="preserve"> </w:t>
      </w:r>
      <w:r w:rsidRPr="007B538C">
        <w:rPr>
          <w:rStyle w:val="Emphasis"/>
        </w:rPr>
        <w:t>firestorms</w:t>
      </w:r>
      <w:r w:rsidRPr="001F7E5F">
        <w:rPr>
          <w:sz w:val="8"/>
        </w:rPr>
        <w:t xml:space="preserve"> in the burning cities </w:t>
      </w:r>
      <w:r w:rsidRPr="007B538C">
        <w:rPr>
          <w:rStyle w:val="StyleUnderline"/>
        </w:rPr>
        <w:t>would cause</w:t>
      </w:r>
      <w:r w:rsidRPr="001F7E5F">
        <w:rPr>
          <w:sz w:val="8"/>
        </w:rPr>
        <w:t xml:space="preserve"> at least five million tons of </w:t>
      </w:r>
      <w:r w:rsidRPr="007B538C">
        <w:rPr>
          <w:rStyle w:val="Emphasis"/>
        </w:rPr>
        <w:t>black carbon smoke</w:t>
      </w:r>
      <w:r w:rsidRPr="001F7E5F">
        <w:rPr>
          <w:sz w:val="8"/>
        </w:rPr>
        <w:t xml:space="preserve"> to quickly rise above cloud level into the stratosphere, where it could not be rained out. The smoke would circle the Earth in less than two weeks and would </w:t>
      </w:r>
      <w:r w:rsidRPr="007B538C">
        <w:rPr>
          <w:rStyle w:val="StyleUnderline"/>
        </w:rPr>
        <w:t xml:space="preserve">form a </w:t>
      </w:r>
      <w:r w:rsidRPr="007B538C">
        <w:rPr>
          <w:rStyle w:val="Emphasis"/>
        </w:rPr>
        <w:t>global</w:t>
      </w:r>
      <w:r w:rsidRPr="001F7E5F">
        <w:rPr>
          <w:sz w:val="8"/>
        </w:rPr>
        <w:t xml:space="preserve"> stratospheric smoke </w:t>
      </w:r>
      <w:r w:rsidRPr="007B538C">
        <w:rPr>
          <w:rStyle w:val="Emphasis"/>
        </w:rPr>
        <w:t>layer</w:t>
      </w:r>
      <w:r w:rsidRPr="001F7E5F">
        <w:rPr>
          <w:sz w:val="8"/>
        </w:rPr>
        <w:t xml:space="preserve"> </w:t>
      </w:r>
      <w:r w:rsidRPr="007B538C">
        <w:rPr>
          <w:rStyle w:val="StyleUnderline"/>
        </w:rPr>
        <w:t>that would remain for</w:t>
      </w:r>
      <w:r w:rsidRPr="001F7E5F">
        <w:rPr>
          <w:sz w:val="8"/>
        </w:rPr>
        <w:t xml:space="preserve"> more than </w:t>
      </w:r>
      <w:r w:rsidRPr="007B538C">
        <w:rPr>
          <w:rStyle w:val="StyleUnderline"/>
        </w:rPr>
        <w:t>a</w:t>
      </w:r>
      <w:r w:rsidRPr="001F7E5F">
        <w:rPr>
          <w:sz w:val="8"/>
        </w:rPr>
        <w:t xml:space="preserve"> </w:t>
      </w:r>
      <w:r w:rsidRPr="007B538C">
        <w:rPr>
          <w:rStyle w:val="Emphasis"/>
        </w:rPr>
        <w:t>decade</w:t>
      </w:r>
      <w:r w:rsidRPr="001F7E5F">
        <w:rPr>
          <w:sz w:val="8"/>
        </w:rPr>
        <w:t xml:space="preserve">. The smoke would </w:t>
      </w:r>
      <w:r w:rsidRPr="00147573">
        <w:rPr>
          <w:rStyle w:val="StyleUnderline"/>
          <w:highlight w:val="cyan"/>
        </w:rPr>
        <w:t>absorb</w:t>
      </w:r>
      <w:r w:rsidRPr="001F7E5F">
        <w:rPr>
          <w:sz w:val="8"/>
        </w:rPr>
        <w:t xml:space="preserve"> warming </w:t>
      </w:r>
      <w:r w:rsidRPr="00147573">
        <w:rPr>
          <w:rStyle w:val="Emphasis"/>
          <w:highlight w:val="cyan"/>
        </w:rPr>
        <w:t>sunlight</w:t>
      </w:r>
      <w:r w:rsidRPr="001F7E5F">
        <w:rPr>
          <w:sz w:val="8"/>
        </w:rPr>
        <w:t xml:space="preserve">, which would heat the smoke to temperatures near the boiling point of water, </w:t>
      </w:r>
      <w:r w:rsidRPr="00147573">
        <w:rPr>
          <w:rStyle w:val="StyleUnderline"/>
          <w:highlight w:val="cyan"/>
        </w:rPr>
        <w:t>produc</w:t>
      </w:r>
      <w:r w:rsidRPr="001F7E5F">
        <w:rPr>
          <w:sz w:val="8"/>
        </w:rPr>
        <w:t xml:space="preserve">ing </w:t>
      </w:r>
      <w:r w:rsidRPr="00147573">
        <w:rPr>
          <w:rStyle w:val="Emphasis"/>
          <w:highlight w:val="cyan"/>
        </w:rPr>
        <w:t>ozone losses</w:t>
      </w:r>
      <w:r w:rsidRPr="001F7E5F">
        <w:rPr>
          <w:sz w:val="8"/>
        </w:rPr>
        <w:t xml:space="preserve"> of 20 to 50 percent over populated areas. This would almost double the amount of UV-B </w:t>
      </w:r>
      <w:r w:rsidRPr="007B538C">
        <w:rPr>
          <w:rStyle w:val="StyleUnderline"/>
        </w:rPr>
        <w:t>reaching</w:t>
      </w:r>
      <w:r w:rsidRPr="001F7E5F">
        <w:rPr>
          <w:sz w:val="8"/>
        </w:rPr>
        <w:t xml:space="preserve"> the most populated regions of the mid-latitudes, and it would create </w:t>
      </w:r>
      <w:r w:rsidRPr="007B538C">
        <w:rPr>
          <w:rStyle w:val="StyleUnderline"/>
        </w:rPr>
        <w:t xml:space="preserve">UV-B indices </w:t>
      </w:r>
      <w:r w:rsidRPr="00147573">
        <w:rPr>
          <w:rStyle w:val="Emphasis"/>
          <w:highlight w:val="cyan"/>
        </w:rPr>
        <w:t>unprecedented</w:t>
      </w:r>
      <w:r w:rsidRPr="00147573">
        <w:rPr>
          <w:sz w:val="8"/>
          <w:highlight w:val="cyan"/>
        </w:rPr>
        <w:t xml:space="preserve"> </w:t>
      </w:r>
      <w:r w:rsidRPr="00147573">
        <w:rPr>
          <w:rStyle w:val="StyleUnderline"/>
          <w:highlight w:val="cyan"/>
        </w:rPr>
        <w:t>in</w:t>
      </w:r>
      <w:r w:rsidRPr="007B538C">
        <w:rPr>
          <w:rStyle w:val="StyleUnderline"/>
        </w:rPr>
        <w:t xml:space="preserve"> human </w:t>
      </w:r>
      <w:r w:rsidRPr="00147573">
        <w:rPr>
          <w:rStyle w:val="StyleUnderline"/>
          <w:highlight w:val="cyan"/>
        </w:rPr>
        <w:t>history</w:t>
      </w:r>
      <w:r w:rsidRPr="001F7E5F">
        <w:rPr>
          <w:sz w:val="8"/>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7B538C">
        <w:rPr>
          <w:rStyle w:val="StyleUnderline"/>
        </w:rPr>
        <w:t>would produce</w:t>
      </w:r>
      <w:r w:rsidRPr="001F7E5F">
        <w:rPr>
          <w:sz w:val="8"/>
        </w:rPr>
        <w:t xml:space="preserve"> the </w:t>
      </w:r>
      <w:r w:rsidRPr="007B538C">
        <w:rPr>
          <w:rStyle w:val="Emphasis"/>
        </w:rPr>
        <w:t>cold</w:t>
      </w:r>
      <w:r w:rsidRPr="001F7E5F">
        <w:rPr>
          <w:sz w:val="8"/>
        </w:rPr>
        <w:t xml:space="preserve">est average surface </w:t>
      </w:r>
      <w:r w:rsidRPr="007B538C">
        <w:rPr>
          <w:rStyle w:val="Emphasis"/>
        </w:rPr>
        <w:t>temperatures</w:t>
      </w:r>
      <w:r w:rsidRPr="001F7E5F">
        <w:rPr>
          <w:sz w:val="8"/>
        </w:rPr>
        <w:t xml:space="preserve"> in the last 1,000 years. The scientists calculated that </w:t>
      </w:r>
      <w:r w:rsidRPr="007B538C">
        <w:rPr>
          <w:rStyle w:val="StyleUnderline"/>
        </w:rPr>
        <w:t>global food production would decrease by 20 to 40 percent during a five-year period following such a war.</w:t>
      </w:r>
      <w:r w:rsidRPr="001F7E5F">
        <w:rPr>
          <w:sz w:val="8"/>
        </w:rPr>
        <w:t xml:space="preserve"> Medical experts have predicted that </w:t>
      </w:r>
      <w:r w:rsidRPr="007B538C">
        <w:rPr>
          <w:rStyle w:val="StyleUnderline"/>
        </w:rPr>
        <w:t xml:space="preserve">the shortening of growing seasons and corresponding decreases in agricultural production could cause up to </w:t>
      </w:r>
      <w:r w:rsidRPr="007B538C">
        <w:rPr>
          <w:rStyle w:val="Emphasis"/>
        </w:rPr>
        <w:t>two billion</w:t>
      </w:r>
      <w:r w:rsidRPr="007B538C">
        <w:rPr>
          <w:rStyle w:val="StyleUnderline"/>
        </w:rPr>
        <w:t xml:space="preserve"> people to </w:t>
      </w:r>
      <w:r w:rsidRPr="007B538C">
        <w:rPr>
          <w:rStyle w:val="Emphasis"/>
        </w:rPr>
        <w:t>perish</w:t>
      </w:r>
      <w:r w:rsidRPr="007B538C">
        <w:rPr>
          <w:rStyle w:val="StyleUnderline"/>
        </w:rPr>
        <w:t xml:space="preserve"> from famine.</w:t>
      </w:r>
      <w:r>
        <w:rPr>
          <w:rStyle w:val="StyleUnderline"/>
        </w:rPr>
        <w:t xml:space="preserve"> </w:t>
      </w:r>
      <w:r w:rsidRPr="001F7E5F">
        <w:rPr>
          <w:sz w:val="8"/>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7B538C">
        <w:rPr>
          <w:rStyle w:val="Emphasis"/>
        </w:rPr>
        <w:t>U.S. and Russian</w:t>
      </w:r>
      <w:r w:rsidRPr="001F7E5F">
        <w:rPr>
          <w:sz w:val="8"/>
        </w:rPr>
        <w:t xml:space="preserve"> strategic nuclear </w:t>
      </w:r>
      <w:r w:rsidRPr="007B538C">
        <w:rPr>
          <w:rStyle w:val="StyleUnderline"/>
        </w:rPr>
        <w:t>weapons</w:t>
      </w:r>
      <w:r w:rsidRPr="001F7E5F">
        <w:rPr>
          <w:sz w:val="8"/>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7B538C">
        <w:rPr>
          <w:rStyle w:val="StyleUnderline"/>
        </w:rPr>
        <w:t>would</w:t>
      </w:r>
      <w:r w:rsidRPr="001F7E5F">
        <w:rPr>
          <w:sz w:val="8"/>
        </w:rPr>
        <w:t xml:space="preserve"> only </w:t>
      </w:r>
      <w:r w:rsidRPr="007B538C">
        <w:rPr>
          <w:rStyle w:val="StyleUnderline"/>
        </w:rPr>
        <w:t xml:space="preserve">require a matter of days or weeks for daily minimum </w:t>
      </w:r>
      <w:r w:rsidRPr="00147573">
        <w:rPr>
          <w:rStyle w:val="StyleUnderline"/>
          <w:highlight w:val="cyan"/>
        </w:rPr>
        <w:t>temperatures</w:t>
      </w:r>
      <w:r w:rsidRPr="007B538C">
        <w:rPr>
          <w:rStyle w:val="StyleUnderline"/>
        </w:rPr>
        <w:t xml:space="preserve"> to </w:t>
      </w:r>
      <w:r w:rsidRPr="00147573">
        <w:rPr>
          <w:rStyle w:val="StyleUnderline"/>
          <w:highlight w:val="cyan"/>
        </w:rPr>
        <w:t xml:space="preserve">fall </w:t>
      </w:r>
      <w:r w:rsidRPr="00147573">
        <w:rPr>
          <w:rStyle w:val="Emphasis"/>
          <w:highlight w:val="cyan"/>
        </w:rPr>
        <w:t>below freezing in</w:t>
      </w:r>
      <w:r w:rsidRPr="007B538C">
        <w:rPr>
          <w:rStyle w:val="Emphasis"/>
        </w:rPr>
        <w:t xml:space="preserve"> the largest </w:t>
      </w:r>
      <w:r w:rsidRPr="00147573">
        <w:rPr>
          <w:rStyle w:val="Emphasis"/>
          <w:highlight w:val="cyan"/>
        </w:rPr>
        <w:t>ag</w:t>
      </w:r>
      <w:r w:rsidRPr="007B538C">
        <w:rPr>
          <w:rStyle w:val="Emphasis"/>
        </w:rPr>
        <w:t xml:space="preserve">ricultural </w:t>
      </w:r>
      <w:r w:rsidRPr="00147573">
        <w:rPr>
          <w:rStyle w:val="Emphasis"/>
          <w:highlight w:val="cyan"/>
        </w:rPr>
        <w:t>areas</w:t>
      </w:r>
      <w:r w:rsidRPr="001F7E5F">
        <w:rPr>
          <w:sz w:val="8"/>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7B538C">
        <w:rPr>
          <w:rStyle w:val="StyleUnderline"/>
        </w:rPr>
        <w:t xml:space="preserve">Growing seasons would be completely eliminated for more than a decade; it would be too cold and dark to grow food crops, </w:t>
      </w:r>
      <w:r w:rsidRPr="00147573">
        <w:rPr>
          <w:rStyle w:val="StyleUnderline"/>
          <w:highlight w:val="cyan"/>
        </w:rPr>
        <w:t xml:space="preserve">which would </w:t>
      </w:r>
      <w:r w:rsidRPr="00147573">
        <w:rPr>
          <w:rStyle w:val="Emphasis"/>
          <w:highlight w:val="cyan"/>
        </w:rPr>
        <w:t>doom</w:t>
      </w:r>
      <w:r w:rsidRPr="007B538C">
        <w:rPr>
          <w:rStyle w:val="Emphasis"/>
        </w:rPr>
        <w:t xml:space="preserve"> the majority of </w:t>
      </w:r>
      <w:r w:rsidRPr="00147573">
        <w:rPr>
          <w:rStyle w:val="Emphasis"/>
          <w:highlight w:val="cyan"/>
        </w:rPr>
        <w:t>the human population</w:t>
      </w:r>
      <w:r w:rsidRPr="007B538C">
        <w:rPr>
          <w:rStyle w:val="StyleUnderline"/>
        </w:rPr>
        <w:t>.</w:t>
      </w:r>
      <w:r>
        <w:rPr>
          <w:rStyle w:val="StyleUnderline"/>
        </w:rPr>
        <w:t xml:space="preserve"> </w:t>
      </w:r>
      <w:r w:rsidRPr="001F7E5F">
        <w:rPr>
          <w:sz w:val="8"/>
        </w:rPr>
        <w:t xml:space="preserve">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Robock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Robock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Robock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 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is in charge of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Robock wrote in Physics Today: We estimate that the direct effects of using the 2012 arsenals would lead to hundreds of millions of fatalities. The indirect effects would likely eliminate the majority of the human population. In 2013, Drs. Toon and Robock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 </w:t>
      </w:r>
      <w:r w:rsidRPr="007B538C">
        <w:rPr>
          <w:rStyle w:val="StyleUnderline"/>
        </w:rPr>
        <w:t xml:space="preserve">direct </w:t>
      </w:r>
      <w:r w:rsidRPr="00147573">
        <w:rPr>
          <w:rStyle w:val="StyleUnderline"/>
          <w:highlight w:val="cyan"/>
        </w:rPr>
        <w:t>confrontation</w:t>
      </w:r>
      <w:r w:rsidRPr="007B538C">
        <w:rPr>
          <w:rStyle w:val="StyleUnderline"/>
        </w:rPr>
        <w:t xml:space="preserve"> with Putin’s Russia</w:t>
      </w:r>
      <w:r w:rsidRPr="001F7E5F">
        <w:rPr>
          <w:sz w:val="8"/>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147573">
        <w:rPr>
          <w:rStyle w:val="StyleUnderline"/>
          <w:highlight w:val="cyan"/>
        </w:rPr>
        <w:t>renewed</w:t>
      </w:r>
      <w:r w:rsidRPr="007B538C">
        <w:rPr>
          <w:rStyle w:val="StyleUnderline"/>
        </w:rPr>
        <w:t xml:space="preserve"> the </w:t>
      </w:r>
      <w:r w:rsidRPr="007B538C">
        <w:rPr>
          <w:rStyle w:val="Emphasis"/>
        </w:rPr>
        <w:t>Cold War</w:t>
      </w:r>
      <w:r w:rsidRPr="001F7E5F">
        <w:rPr>
          <w:sz w:val="8"/>
        </w:rPr>
        <w:t xml:space="preserve"> with Russia, with little or no debate or protest, </w:t>
      </w:r>
      <w:r w:rsidRPr="007B538C">
        <w:rPr>
          <w:rStyle w:val="StyleUnderline"/>
        </w:rPr>
        <w:t>and</w:t>
      </w:r>
      <w:r w:rsidRPr="001F7E5F">
        <w:rPr>
          <w:sz w:val="8"/>
        </w:rPr>
        <w:t xml:space="preserve"> has subsequently </w:t>
      </w:r>
      <w:r w:rsidRPr="007B538C">
        <w:rPr>
          <w:rStyle w:val="StyleUnderline"/>
        </w:rPr>
        <w:t xml:space="preserve">engaged in </w:t>
      </w:r>
      <w:r w:rsidRPr="007B538C">
        <w:rPr>
          <w:rStyle w:val="Emphasis"/>
        </w:rPr>
        <w:t xml:space="preserve">proxy </w:t>
      </w:r>
      <w:r w:rsidRPr="00147573">
        <w:rPr>
          <w:rStyle w:val="Emphasis"/>
          <w:highlight w:val="cyan"/>
        </w:rPr>
        <w:t>wars</w:t>
      </w:r>
      <w:r w:rsidRPr="00147573">
        <w:rPr>
          <w:sz w:val="8"/>
          <w:highlight w:val="cyan"/>
        </w:rPr>
        <w:t xml:space="preserve"> </w:t>
      </w:r>
      <w:r w:rsidRPr="00147573">
        <w:rPr>
          <w:rStyle w:val="StyleUnderline"/>
          <w:highlight w:val="cyan"/>
        </w:rPr>
        <w:t>with Russia</w:t>
      </w:r>
      <w:r w:rsidRPr="007B538C">
        <w:rPr>
          <w:rStyle w:val="StyleUnderline"/>
        </w:rPr>
        <w:t xml:space="preserve"> in </w:t>
      </w:r>
      <w:r w:rsidRPr="007B538C">
        <w:rPr>
          <w:rStyle w:val="Emphasis"/>
        </w:rPr>
        <w:t>Ukraine and Syria,</w:t>
      </w:r>
      <w:r w:rsidRPr="001F7E5F">
        <w:rPr>
          <w:sz w:val="8"/>
        </w:rPr>
        <w:t xml:space="preserve"> </w:t>
      </w:r>
      <w:r w:rsidRPr="00147573">
        <w:rPr>
          <w:rStyle w:val="StyleUnderline"/>
          <w:highlight w:val="cyan"/>
        </w:rPr>
        <w:t xml:space="preserve">as well as </w:t>
      </w:r>
      <w:r w:rsidRPr="007B538C">
        <w:rPr>
          <w:rStyle w:val="StyleUnderline"/>
        </w:rPr>
        <w:t xml:space="preserve">threatening </w:t>
      </w:r>
      <w:r w:rsidRPr="007B538C">
        <w:rPr>
          <w:rStyle w:val="Emphasis"/>
        </w:rPr>
        <w:t xml:space="preserve">military action </w:t>
      </w:r>
      <w:r w:rsidRPr="00147573">
        <w:rPr>
          <w:rStyle w:val="Emphasis"/>
          <w:highlight w:val="cyan"/>
        </w:rPr>
        <w:t>against China</w:t>
      </w:r>
      <w:r w:rsidRPr="001F7E5F">
        <w:rPr>
          <w:sz w:val="8"/>
        </w:rPr>
        <w:t xml:space="preserve"> </w:t>
      </w:r>
      <w:r w:rsidRPr="007B538C">
        <w:rPr>
          <w:rStyle w:val="StyleUnderline"/>
        </w:rPr>
        <w:t xml:space="preserve">in the </w:t>
      </w:r>
      <w:r w:rsidRPr="007B538C">
        <w:rPr>
          <w:rStyle w:val="Emphasis"/>
        </w:rPr>
        <w:t>South China Sea</w:t>
      </w:r>
      <w:r w:rsidRPr="001F7E5F">
        <w:rPr>
          <w:sz w:val="8"/>
        </w:rPr>
        <w:t xml:space="preserve">. In response to what NATO leaders describe as Russia’s “dangerous and aggressive actions,” </w:t>
      </w:r>
      <w:r w:rsidRPr="00147573">
        <w:rPr>
          <w:rStyle w:val="StyleUnderline"/>
          <w:highlight w:val="cyan"/>
        </w:rPr>
        <w:t>NATO</w:t>
      </w:r>
      <w:r w:rsidRPr="007B538C">
        <w:rPr>
          <w:rStyle w:val="StyleUnderline"/>
        </w:rPr>
        <w:t xml:space="preserve"> has </w:t>
      </w:r>
      <w:r w:rsidRPr="00147573">
        <w:rPr>
          <w:rStyle w:val="StyleUnderline"/>
          <w:highlight w:val="cyan"/>
        </w:rPr>
        <w:t>built up</w:t>
      </w:r>
      <w:r w:rsidRPr="007B538C">
        <w:rPr>
          <w:rStyle w:val="StyleUnderline"/>
        </w:rPr>
        <w:t xml:space="preserve"> a </w:t>
      </w:r>
      <w:r w:rsidRPr="007B538C">
        <w:rPr>
          <w:rStyle w:val="Emphasis"/>
        </w:rPr>
        <w:t>“</w:t>
      </w:r>
      <w:r w:rsidRPr="00147573">
        <w:rPr>
          <w:rStyle w:val="Emphasis"/>
          <w:highlight w:val="cyan"/>
        </w:rPr>
        <w:t>rapid-response</w:t>
      </w:r>
      <w:r w:rsidRPr="007B538C">
        <w:rPr>
          <w:rStyle w:val="Emphasis"/>
        </w:rPr>
        <w:t xml:space="preserve"> force”</w:t>
      </w:r>
      <w:r w:rsidRPr="001F7E5F">
        <w:rPr>
          <w:sz w:val="8"/>
        </w:rPr>
        <w:t xml:space="preserve"> of 40,000 troops </w:t>
      </w:r>
      <w:r w:rsidRPr="007B538C">
        <w:rPr>
          <w:rStyle w:val="StyleUnderline"/>
        </w:rPr>
        <w:t>on the Russian border in the Baltic States and Poland.</w:t>
      </w:r>
      <w:r w:rsidRPr="001F7E5F">
        <w:rPr>
          <w:sz w:val="8"/>
        </w:rPr>
        <w:t xml:space="preserve"> This force includes hundreds of tanks, armored vehicles, and heavy artillery. NATO troops stationed in Estonia are </w:t>
      </w:r>
      <w:r w:rsidRPr="007B538C">
        <w:rPr>
          <w:rStyle w:val="StyleUnderline"/>
        </w:rPr>
        <w:t xml:space="preserve">within </w:t>
      </w:r>
      <w:r w:rsidRPr="007B538C">
        <w:rPr>
          <w:rStyle w:val="Emphasis"/>
        </w:rPr>
        <w:t>artillery range of St. Petersburg</w:t>
      </w:r>
      <w:r w:rsidRPr="001F7E5F">
        <w:rPr>
          <w:sz w:val="8"/>
        </w:rPr>
        <w:t xml:space="preserve">, the second largest city of Russia. The United States has </w:t>
      </w:r>
      <w:r w:rsidRPr="00147573">
        <w:rPr>
          <w:rStyle w:val="StyleUnderline"/>
          <w:highlight w:val="cyan"/>
        </w:rPr>
        <w:t>deployed</w:t>
      </w:r>
      <w:r w:rsidRPr="007B538C">
        <w:rPr>
          <w:rStyle w:val="StyleUnderline"/>
        </w:rPr>
        <w:t xml:space="preserve"> its </w:t>
      </w:r>
      <w:r w:rsidRPr="00147573">
        <w:rPr>
          <w:rStyle w:val="Emphasis"/>
          <w:highlight w:val="cyan"/>
        </w:rPr>
        <w:t>Aegis</w:t>
      </w:r>
      <w:r w:rsidRPr="001F7E5F">
        <w:rPr>
          <w:sz w:val="8"/>
        </w:rPr>
        <w:t xml:space="preserve"> Ashore Ballistic Missile Defense (</w:t>
      </w:r>
      <w:r w:rsidRPr="007B538C">
        <w:rPr>
          <w:rStyle w:val="Emphasis"/>
        </w:rPr>
        <w:t>BMD</w:t>
      </w:r>
      <w:r w:rsidRPr="001F7E5F">
        <w:rPr>
          <w:sz w:val="8"/>
        </w:rPr>
        <w:t xml:space="preserve">) system </w:t>
      </w:r>
      <w:r w:rsidRPr="00147573">
        <w:rPr>
          <w:rStyle w:val="StyleUnderline"/>
          <w:highlight w:val="cyan"/>
        </w:rPr>
        <w:t>in</w:t>
      </w:r>
      <w:r w:rsidRPr="00147573">
        <w:rPr>
          <w:sz w:val="8"/>
          <w:highlight w:val="cyan"/>
        </w:rPr>
        <w:t xml:space="preserve"> </w:t>
      </w:r>
      <w:r w:rsidRPr="00147573">
        <w:rPr>
          <w:rStyle w:val="Emphasis"/>
          <w:highlight w:val="cyan"/>
        </w:rPr>
        <w:t>Romania</w:t>
      </w:r>
      <w:r w:rsidRPr="00147573">
        <w:rPr>
          <w:sz w:val="8"/>
          <w:highlight w:val="cyan"/>
        </w:rPr>
        <w:t xml:space="preserve"> </w:t>
      </w:r>
      <w:r w:rsidRPr="00147573">
        <w:rPr>
          <w:rStyle w:val="StyleUnderline"/>
          <w:highlight w:val="cyan"/>
        </w:rPr>
        <w:t>and</w:t>
      </w:r>
      <w:r w:rsidRPr="007B538C">
        <w:rPr>
          <w:rStyle w:val="StyleUnderline"/>
        </w:rPr>
        <w:t xml:space="preserve"> is constructing another</w:t>
      </w:r>
      <w:r w:rsidRPr="001F7E5F">
        <w:rPr>
          <w:sz w:val="8"/>
        </w:rPr>
        <w:t xml:space="preserve"> such BMD system </w:t>
      </w:r>
      <w:r w:rsidRPr="007B538C">
        <w:rPr>
          <w:rStyle w:val="StyleUnderline"/>
        </w:rPr>
        <w:t xml:space="preserve">in </w:t>
      </w:r>
      <w:r w:rsidRPr="00147573">
        <w:rPr>
          <w:rStyle w:val="Emphasis"/>
          <w:highlight w:val="cyan"/>
        </w:rPr>
        <w:t>Poland</w:t>
      </w:r>
      <w:r w:rsidRPr="001F7E5F">
        <w:rPr>
          <w:sz w:val="8"/>
        </w:rPr>
        <w:t xml:space="preserve">. </w:t>
      </w:r>
      <w:r w:rsidRPr="007B538C">
        <w:rPr>
          <w:rStyle w:val="StyleUnderline"/>
        </w:rPr>
        <w:t>The Mark 41 launch system</w:t>
      </w:r>
      <w:r w:rsidRPr="001F7E5F">
        <w:rPr>
          <w:sz w:val="8"/>
        </w:rPr>
        <w:t xml:space="preserve"> used </w:t>
      </w:r>
      <w:r w:rsidRPr="007B538C">
        <w:rPr>
          <w:rStyle w:val="StyleUnderline"/>
        </w:rPr>
        <w:t>in the Aegis Ashore systems can</w:t>
      </w:r>
      <w:r w:rsidRPr="001F7E5F">
        <w:rPr>
          <w:sz w:val="8"/>
        </w:rPr>
        <w:t xml:space="preserve"> be used to </w:t>
      </w:r>
      <w:r w:rsidRPr="007B538C">
        <w:rPr>
          <w:rStyle w:val="StyleUnderline"/>
        </w:rPr>
        <w:t>launch</w:t>
      </w:r>
      <w:r w:rsidRPr="001F7E5F">
        <w:rPr>
          <w:sz w:val="8"/>
        </w:rPr>
        <w:t xml:space="preserve"> a variety of missiles, including </w:t>
      </w:r>
      <w:r w:rsidRPr="007B538C">
        <w:rPr>
          <w:rStyle w:val="Emphasis"/>
        </w:rPr>
        <w:t>long-range nuclear-armed cruise missiles</w:t>
      </w:r>
      <w:r w:rsidRPr="001F7E5F">
        <w:rPr>
          <w:sz w:val="8"/>
        </w:rPr>
        <w:t xml:space="preserve">. </w:t>
      </w:r>
      <w:r w:rsidRPr="007B538C">
        <w:rPr>
          <w:rStyle w:val="StyleUnderline"/>
        </w:rPr>
        <w:t xml:space="preserve">In other words, the United States has built and is building </w:t>
      </w:r>
      <w:r w:rsidRPr="007B538C">
        <w:rPr>
          <w:rStyle w:val="Emphasis"/>
        </w:rPr>
        <w:t>launch sites for nuclear missiles on the Russian border</w:t>
      </w:r>
      <w:r w:rsidRPr="001F7E5F">
        <w:rPr>
          <w:sz w:val="8"/>
        </w:rPr>
        <w:t xml:space="preserve">. This fact has been widely reported on Russian TV and has infuriated the Russian public. In June, Russian President Putin specifically warned that </w:t>
      </w:r>
      <w:r w:rsidRPr="00147573">
        <w:rPr>
          <w:rStyle w:val="StyleUnderline"/>
          <w:highlight w:val="cyan"/>
        </w:rPr>
        <w:t>Russia would</w:t>
      </w:r>
      <w:r w:rsidRPr="007B538C">
        <w:rPr>
          <w:rStyle w:val="StyleUnderline"/>
        </w:rPr>
        <w:t xml:space="preserve"> be </w:t>
      </w:r>
      <w:r w:rsidRPr="007B538C">
        <w:rPr>
          <w:rStyle w:val="Emphasis"/>
        </w:rPr>
        <w:t xml:space="preserve">forced to </w:t>
      </w:r>
      <w:r w:rsidRPr="00147573">
        <w:rPr>
          <w:rStyle w:val="Emphasis"/>
          <w:highlight w:val="cyan"/>
        </w:rPr>
        <w:t>retaliate</w:t>
      </w:r>
      <w:r w:rsidRPr="001F7E5F">
        <w:rPr>
          <w:sz w:val="8"/>
        </w:rPr>
        <w:t xml:space="preserve"> against this threat. While Russian officials maintain that its actions are normal and routine, </w:t>
      </w:r>
      <w:r w:rsidRPr="007B538C">
        <w:rPr>
          <w:rStyle w:val="StyleUnderline"/>
        </w:rPr>
        <w:t>Russia</w:t>
      </w:r>
      <w:r w:rsidRPr="001F7E5F">
        <w:rPr>
          <w:sz w:val="8"/>
        </w:rPr>
        <w:t xml:space="preserve"> now </w:t>
      </w:r>
      <w:r w:rsidRPr="007B538C">
        <w:rPr>
          <w:rStyle w:val="StyleUnderline"/>
        </w:rPr>
        <w:t xml:space="preserve">appears to be </w:t>
      </w:r>
      <w:r w:rsidRPr="00147573">
        <w:rPr>
          <w:rStyle w:val="Emphasis"/>
          <w:highlight w:val="cyan"/>
        </w:rPr>
        <w:t>preparing for war</w:t>
      </w:r>
      <w:r w:rsidRPr="001F7E5F">
        <w:rPr>
          <w:sz w:val="8"/>
        </w:rPr>
        <w:t xml:space="preserve">. On October 5, 2016, Russia </w:t>
      </w:r>
      <w:r w:rsidRPr="00147573">
        <w:rPr>
          <w:rStyle w:val="StyleUnderline"/>
          <w:highlight w:val="cyan"/>
        </w:rPr>
        <w:t>conducted a</w:t>
      </w:r>
      <w:r w:rsidRPr="007B538C">
        <w:rPr>
          <w:rStyle w:val="StyleUnderline"/>
        </w:rPr>
        <w:t xml:space="preserve"> nation-wide civil defense </w:t>
      </w:r>
      <w:r w:rsidRPr="00147573">
        <w:rPr>
          <w:rStyle w:val="StyleUnderline"/>
          <w:highlight w:val="cyan"/>
        </w:rPr>
        <w:t>drill</w:t>
      </w:r>
      <w:r w:rsidRPr="007B538C">
        <w:rPr>
          <w:rStyle w:val="StyleUnderline"/>
        </w:rPr>
        <w:t xml:space="preserve"> that included 40 million</w:t>
      </w:r>
      <w:r w:rsidRPr="001F7E5F">
        <w:rPr>
          <w:sz w:val="8"/>
        </w:rPr>
        <w:t xml:space="preserve"> of its people being </w:t>
      </w:r>
      <w:r w:rsidRPr="007B538C">
        <w:rPr>
          <w:rStyle w:val="StyleUnderline"/>
        </w:rPr>
        <w:t>directed to fallout shelters</w:t>
      </w:r>
      <w:r w:rsidRPr="001F7E5F">
        <w:rPr>
          <w:sz w:val="8"/>
        </w:rPr>
        <w:t xml:space="preserve">. Reuters reported two days later that </w:t>
      </w:r>
      <w:r w:rsidRPr="007B538C">
        <w:rPr>
          <w:rStyle w:val="StyleUnderline"/>
        </w:rPr>
        <w:t>Russia</w:t>
      </w:r>
      <w:r w:rsidRPr="001F7E5F">
        <w:rPr>
          <w:sz w:val="8"/>
        </w:rPr>
        <w:t xml:space="preserve"> had </w:t>
      </w:r>
      <w:r w:rsidRPr="00147573">
        <w:rPr>
          <w:rStyle w:val="StyleUnderline"/>
          <w:highlight w:val="cyan"/>
        </w:rPr>
        <w:t>moved</w:t>
      </w:r>
      <w:r w:rsidRPr="007B538C">
        <w:rPr>
          <w:rStyle w:val="StyleUnderline"/>
        </w:rPr>
        <w:t xml:space="preserve"> its </w:t>
      </w:r>
      <w:r w:rsidRPr="00147573">
        <w:rPr>
          <w:rStyle w:val="StyleUnderline"/>
          <w:highlight w:val="cyan"/>
        </w:rPr>
        <w:t>Iskander</w:t>
      </w:r>
      <w:r w:rsidRPr="001F7E5F">
        <w:rPr>
          <w:sz w:val="8"/>
        </w:rPr>
        <w:t xml:space="preserve"> nuclear-capable </w:t>
      </w:r>
      <w:r w:rsidRPr="00147573">
        <w:rPr>
          <w:rStyle w:val="StyleUnderline"/>
          <w:highlight w:val="cyan"/>
        </w:rPr>
        <w:t xml:space="preserve">missiles to </w:t>
      </w:r>
      <w:r w:rsidRPr="00147573">
        <w:rPr>
          <w:rStyle w:val="Emphasis"/>
          <w:highlight w:val="cyan"/>
        </w:rPr>
        <w:t>Kaliningrad</w:t>
      </w:r>
      <w:r w:rsidRPr="001F7E5F">
        <w:rPr>
          <w:sz w:val="8"/>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147573">
        <w:rPr>
          <w:rStyle w:val="StyleUnderline"/>
          <w:highlight w:val="cyan"/>
        </w:rPr>
        <w:t>the leadership</w:t>
      </w:r>
      <w:r w:rsidRPr="007B538C">
        <w:rPr>
          <w:rStyle w:val="StyleUnderline"/>
        </w:rPr>
        <w:t xml:space="preserve"> of Russia </w:t>
      </w:r>
      <w:r w:rsidRPr="007B538C">
        <w:rPr>
          <w:rStyle w:val="Emphasis"/>
        </w:rPr>
        <w:t xml:space="preserve">actually </w:t>
      </w:r>
      <w:r w:rsidRPr="00147573">
        <w:rPr>
          <w:rStyle w:val="Emphasis"/>
          <w:highlight w:val="cyan"/>
        </w:rPr>
        <w:t>believes</w:t>
      </w:r>
      <w:r w:rsidRPr="001F7E5F">
        <w:rPr>
          <w:sz w:val="8"/>
        </w:rPr>
        <w:t xml:space="preserve"> now, </w:t>
      </w:r>
      <w:r w:rsidRPr="007B538C">
        <w:rPr>
          <w:rStyle w:val="StyleUnderline"/>
        </w:rPr>
        <w:t xml:space="preserve">in reaction to what the United States and NATO have said and done over the last two years, and particularly in reaction to the breakdown of the proposed cooperation in Syria, and the rhetoric coming out of Washington, that </w:t>
      </w:r>
      <w:r w:rsidRPr="00147573">
        <w:rPr>
          <w:rStyle w:val="Emphasis"/>
          <w:highlight w:val="cyan"/>
        </w:rPr>
        <w:t>war is a</w:t>
      </w:r>
      <w:r w:rsidRPr="007B538C">
        <w:rPr>
          <w:rStyle w:val="Emphasis"/>
        </w:rPr>
        <w:t xml:space="preserve"> real </w:t>
      </w:r>
      <w:r w:rsidRPr="00147573">
        <w:rPr>
          <w:rStyle w:val="Emphasis"/>
          <w:highlight w:val="cyan"/>
        </w:rPr>
        <w:t>possibility</w:t>
      </w:r>
      <w:r w:rsidRPr="001F7E5F">
        <w:rPr>
          <w:sz w:val="8"/>
        </w:rPr>
        <w:t xml:space="preserve">. I can’t remember when, since the Cuban Missile Crisis, that the Moscow leadership came to this conclusion in its collective head. Perhaps this narrative will change under president-elect </w:t>
      </w:r>
      <w:r w:rsidRPr="007B538C">
        <w:rPr>
          <w:rStyle w:val="StyleUnderline"/>
        </w:rPr>
        <w:t>Trump</w:t>
      </w:r>
      <w:r w:rsidRPr="001F7E5F">
        <w:rPr>
          <w:sz w:val="8"/>
        </w:rPr>
        <w:t xml:space="preserve">. However, he </w:t>
      </w:r>
      <w:r w:rsidRPr="007B538C">
        <w:rPr>
          <w:rStyle w:val="StyleUnderline"/>
        </w:rPr>
        <w:t xml:space="preserve">is inheriting </w:t>
      </w:r>
      <w:r w:rsidRPr="00147573">
        <w:rPr>
          <w:rStyle w:val="StyleUnderline"/>
          <w:highlight w:val="cyan"/>
        </w:rPr>
        <w:t xml:space="preserve">a situation </w:t>
      </w:r>
      <w:r w:rsidRPr="00147573">
        <w:rPr>
          <w:rStyle w:val="Emphasis"/>
          <w:highlight w:val="cyan"/>
        </w:rPr>
        <w:t>fraught with danger</w:t>
      </w:r>
      <w:r w:rsidRPr="001F7E5F">
        <w:rPr>
          <w:sz w:val="8"/>
        </w:rPr>
        <w:t xml:space="preserve">, </w:t>
      </w:r>
      <w:r w:rsidRPr="00147573">
        <w:rPr>
          <w:rStyle w:val="StyleUnderline"/>
          <w:highlight w:val="cyan"/>
        </w:rPr>
        <w:t xml:space="preserve">which retains the possibility of </w:t>
      </w:r>
      <w:r w:rsidRPr="00147573">
        <w:rPr>
          <w:rStyle w:val="Emphasis"/>
          <w:highlight w:val="cyan"/>
        </w:rPr>
        <w:t>direct</w:t>
      </w:r>
      <w:r w:rsidRPr="007B538C">
        <w:rPr>
          <w:rStyle w:val="Emphasis"/>
        </w:rPr>
        <w:t xml:space="preserve"> military </w:t>
      </w:r>
      <w:r w:rsidRPr="00147573">
        <w:rPr>
          <w:rStyle w:val="Emphasis"/>
          <w:highlight w:val="cyan"/>
        </w:rPr>
        <w:t>conflict</w:t>
      </w:r>
      <w:r w:rsidRPr="00147573">
        <w:rPr>
          <w:sz w:val="8"/>
          <w:highlight w:val="cyan"/>
        </w:rPr>
        <w:t xml:space="preserve"> </w:t>
      </w:r>
      <w:r w:rsidRPr="00147573">
        <w:rPr>
          <w:rStyle w:val="StyleUnderline"/>
          <w:highlight w:val="cyan"/>
        </w:rPr>
        <w:t>with</w:t>
      </w:r>
      <w:r w:rsidRPr="00147573">
        <w:rPr>
          <w:sz w:val="8"/>
          <w:highlight w:val="cyan"/>
        </w:rPr>
        <w:t xml:space="preserve"> </w:t>
      </w:r>
      <w:r w:rsidRPr="00147573">
        <w:rPr>
          <w:rStyle w:val="Emphasis"/>
          <w:highlight w:val="cyan"/>
        </w:rPr>
        <w:t>Russia in Ukraine and Syria</w:t>
      </w:r>
      <w:r w:rsidRPr="00147573">
        <w:rPr>
          <w:rStyle w:val="StyleUnderline"/>
          <w:highlight w:val="cyan"/>
        </w:rPr>
        <w:t>, as well as</w:t>
      </w:r>
      <w:r w:rsidRPr="001F7E5F">
        <w:rPr>
          <w:sz w:val="8"/>
        </w:rPr>
        <w:t xml:space="preserve"> increasingly militarized confrontation </w:t>
      </w:r>
      <w:r w:rsidRPr="00147573">
        <w:rPr>
          <w:rStyle w:val="StyleUnderline"/>
          <w:highlight w:val="cyan"/>
        </w:rPr>
        <w:t>with</w:t>
      </w:r>
      <w:r w:rsidRPr="00147573">
        <w:rPr>
          <w:sz w:val="8"/>
          <w:highlight w:val="cyan"/>
        </w:rPr>
        <w:t xml:space="preserve"> </w:t>
      </w:r>
      <w:r w:rsidRPr="00147573">
        <w:rPr>
          <w:rStyle w:val="Emphasis"/>
          <w:highlight w:val="cyan"/>
        </w:rPr>
        <w:t>China in the S</w:t>
      </w:r>
      <w:r w:rsidRPr="007B538C">
        <w:rPr>
          <w:rStyle w:val="Emphasis"/>
        </w:rPr>
        <w:t xml:space="preserve">outh </w:t>
      </w:r>
      <w:r w:rsidRPr="00147573">
        <w:rPr>
          <w:rStyle w:val="Emphasis"/>
          <w:highlight w:val="cyan"/>
        </w:rPr>
        <w:t>C</w:t>
      </w:r>
      <w:r w:rsidRPr="007B538C">
        <w:rPr>
          <w:rStyle w:val="Emphasis"/>
        </w:rPr>
        <w:t xml:space="preserve">hina </w:t>
      </w:r>
      <w:r w:rsidRPr="00147573">
        <w:rPr>
          <w:rStyle w:val="Emphasis"/>
          <w:highlight w:val="cyan"/>
        </w:rPr>
        <w:t>S</w:t>
      </w:r>
      <w:r w:rsidRPr="007B538C">
        <w:rPr>
          <w:rStyle w:val="Emphasis"/>
        </w:rPr>
        <w:t>ea</w:t>
      </w:r>
      <w:r w:rsidRPr="001F7E5F">
        <w:rPr>
          <w:sz w:val="8"/>
        </w:rPr>
        <w:t>.</w:t>
      </w:r>
    </w:p>
    <w:p w:rsidR="00BA5D2A" w:rsidRPr="00BA5D2A" w:rsidRDefault="00BA5D2A" w:rsidP="00BA5D2A"/>
    <w:p w:rsidR="002D1B83" w:rsidRDefault="002D1B83" w:rsidP="002D1B83">
      <w:pPr>
        <w:pStyle w:val="Heading3"/>
      </w:pPr>
      <w:r>
        <w:t>China Advantage</w:t>
      </w:r>
    </w:p>
    <w:p w:rsidR="00DF15E2" w:rsidRDefault="00DF15E2" w:rsidP="00DF15E2">
      <w:pPr>
        <w:pStyle w:val="Heading4"/>
      </w:pPr>
      <w:r>
        <w:t xml:space="preserve">Contention ________ is China </w:t>
      </w:r>
    </w:p>
    <w:p w:rsidR="00DF15E2" w:rsidRPr="00DF15E2" w:rsidRDefault="00DF15E2" w:rsidP="00DF15E2"/>
    <w:p w:rsidR="002D1B83" w:rsidRDefault="002D1B83" w:rsidP="002D1B83">
      <w:pPr>
        <w:pStyle w:val="Heading4"/>
      </w:pPr>
      <w:r>
        <w:t>Country Caps means Chinese immigrants face long backlogs, this destroys investment in crucial projects</w:t>
      </w:r>
    </w:p>
    <w:p w:rsidR="002D1B83" w:rsidRPr="00E217F9" w:rsidRDefault="002D1B83" w:rsidP="002D1B83">
      <w:pPr>
        <w:rPr>
          <w:sz w:val="12"/>
        </w:rPr>
      </w:pPr>
      <w:r w:rsidRPr="00327FB9">
        <w:rPr>
          <w:rStyle w:val="Style13ptBold"/>
        </w:rPr>
        <w:t>Klein,</w:t>
      </w:r>
      <w:r w:rsidRPr="00E217F9">
        <w:rPr>
          <w:sz w:val="12"/>
        </w:rPr>
        <w:t xml:space="preserve"> US correspondent for the South China Morning Post, </w:t>
      </w:r>
      <w:r w:rsidRPr="00327FB9">
        <w:rPr>
          <w:rStyle w:val="Style13ptBold"/>
        </w:rPr>
        <w:t>2018</w:t>
      </w:r>
      <w:r>
        <w:rPr>
          <w:rStyle w:val="Style13ptBold"/>
        </w:rPr>
        <w:t xml:space="preserve"> </w:t>
      </w:r>
      <w:r w:rsidRPr="00E217F9">
        <w:rPr>
          <w:sz w:val="12"/>
        </w:rPr>
        <w:t xml:space="preserve">(Jodi Xu, “US developers feel pinch as Chinese investors pull back from EB-5 programme that offers green card as a reward” South China Morning Post, April 24, </w:t>
      </w:r>
      <w:hyperlink r:id="rId12" w:history="1">
        <w:r w:rsidRPr="00E217F9">
          <w:rPr>
            <w:rStyle w:val="Hyperlink"/>
            <w:sz w:val="12"/>
          </w:rPr>
          <w:t>https://www.scmp.com/news/china/money-wealth/article/2143008/us-developers-feel-pinch-chinese-investors-pull-back-eb-5</w:t>
        </w:r>
      </w:hyperlink>
      <w:r w:rsidRPr="00E217F9">
        <w:rPr>
          <w:sz w:val="12"/>
        </w:rPr>
        <w:t>, accessed 7-10-18, HSS RH)</w:t>
      </w:r>
    </w:p>
    <w:p w:rsidR="002D1B83" w:rsidRDefault="002D1B83" w:rsidP="002D1B83">
      <w:pPr>
        <w:rPr>
          <w:sz w:val="16"/>
        </w:rPr>
      </w:pPr>
      <w:r w:rsidRPr="00E33E8F">
        <w:rPr>
          <w:rStyle w:val="StyleUnderline"/>
          <w:highlight w:val="green"/>
        </w:rPr>
        <w:t>A big drop in Chinese applications for a US investor immigration programme is</w:t>
      </w:r>
      <w:r w:rsidRPr="00E33E8F">
        <w:rPr>
          <w:sz w:val="16"/>
          <w:highlight w:val="green"/>
        </w:rPr>
        <w:t xml:space="preserve"> </w:t>
      </w:r>
      <w:r w:rsidRPr="00E33E8F">
        <w:rPr>
          <w:rStyle w:val="Emphasis"/>
          <w:highlight w:val="green"/>
        </w:rPr>
        <w:t>causing pain</w:t>
      </w:r>
      <w:r w:rsidRPr="00DE6A17">
        <w:rPr>
          <w:sz w:val="16"/>
        </w:rPr>
        <w:t xml:space="preserve"> in sizeable American real estate projects </w:t>
      </w:r>
      <w:r w:rsidRPr="00823296">
        <w:rPr>
          <w:rStyle w:val="StyleUnderline"/>
        </w:rPr>
        <w:t>as a source of affordable funding dries up</w:t>
      </w:r>
      <w:r w:rsidRPr="00DE6A17">
        <w:rPr>
          <w:sz w:val="16"/>
        </w:rPr>
        <w:t>.</w:t>
      </w:r>
      <w:r>
        <w:rPr>
          <w:sz w:val="16"/>
        </w:rPr>
        <w:t xml:space="preserve"> </w:t>
      </w:r>
      <w:r w:rsidRPr="00E33E8F">
        <w:rPr>
          <w:rStyle w:val="StyleUnderline"/>
          <w:highlight w:val="green"/>
        </w:rPr>
        <w:t>The EB-5</w:t>
      </w:r>
      <w:r w:rsidRPr="00DE6A17">
        <w:rPr>
          <w:sz w:val="16"/>
        </w:rPr>
        <w:t xml:space="preserve"> Immigrant Investment </w:t>
      </w:r>
      <w:r w:rsidRPr="00E33E8F">
        <w:rPr>
          <w:rStyle w:val="StyleUnderline"/>
          <w:highlight w:val="green"/>
        </w:rPr>
        <w:t>Programme was created</w:t>
      </w:r>
      <w:r w:rsidRPr="00DE6A17">
        <w:rPr>
          <w:sz w:val="16"/>
        </w:rPr>
        <w:t xml:space="preserve"> by the US Congress </w:t>
      </w:r>
      <w:r w:rsidRPr="00823296">
        <w:rPr>
          <w:rStyle w:val="StyleUnderline"/>
        </w:rPr>
        <w:t xml:space="preserve">in 1990 </w:t>
      </w:r>
      <w:r w:rsidRPr="00E33E8F">
        <w:rPr>
          <w:rStyle w:val="StyleUnderline"/>
          <w:highlight w:val="green"/>
        </w:rPr>
        <w:t>to stimulate the economy</w:t>
      </w:r>
      <w:r w:rsidRPr="00DE6A17">
        <w:rPr>
          <w:sz w:val="16"/>
        </w:rPr>
        <w:t xml:space="preserve"> through job creation and capital investment. </w:t>
      </w:r>
      <w:r w:rsidRPr="00E33E8F">
        <w:rPr>
          <w:rStyle w:val="StyleUnderline"/>
          <w:highlight w:val="green"/>
        </w:rPr>
        <w:t>Chinese investors have</w:t>
      </w:r>
      <w:r w:rsidRPr="00823296">
        <w:rPr>
          <w:rStyle w:val="StyleUnderline"/>
        </w:rPr>
        <w:t xml:space="preserve"> in recent years </w:t>
      </w:r>
      <w:r w:rsidRPr="00E33E8F">
        <w:rPr>
          <w:rStyle w:val="StyleUnderline"/>
          <w:highlight w:val="green"/>
        </w:rPr>
        <w:t xml:space="preserve">been the </w:t>
      </w:r>
      <w:r w:rsidRPr="00E217F9">
        <w:rPr>
          <w:rStyle w:val="StyleUnderline"/>
        </w:rPr>
        <w:t xml:space="preserve">predominant </w:t>
      </w:r>
      <w:r w:rsidRPr="00E33E8F">
        <w:rPr>
          <w:rStyle w:val="StyleUnderline"/>
          <w:highlight w:val="green"/>
        </w:rPr>
        <w:t>source of capital</w:t>
      </w:r>
      <w:r w:rsidRPr="00823296">
        <w:rPr>
          <w:rStyle w:val="StyleUnderline"/>
        </w:rPr>
        <w:t>, supplying as much as 85 to 90 per cent of the US$50 billion put up by global applicants each year</w:t>
      </w:r>
      <w:r w:rsidRPr="00DE6A17">
        <w:rPr>
          <w:sz w:val="16"/>
        </w:rPr>
        <w:t>.</w:t>
      </w:r>
      <w:r>
        <w:rPr>
          <w:sz w:val="16"/>
        </w:rPr>
        <w:t xml:space="preserve"> </w:t>
      </w:r>
      <w:r w:rsidRPr="00DE6A17">
        <w:rPr>
          <w:sz w:val="16"/>
        </w:rPr>
        <w:t xml:space="preserve">But </w:t>
      </w:r>
      <w:r w:rsidRPr="00E33E8F">
        <w:rPr>
          <w:rStyle w:val="Emphasis"/>
          <w:highlight w:val="green"/>
        </w:rPr>
        <w:t>the heyday for the Chinese EB-5 market seems to be ending</w:t>
      </w:r>
      <w:r w:rsidRPr="00E33E8F">
        <w:rPr>
          <w:sz w:val="16"/>
          <w:highlight w:val="green"/>
        </w:rPr>
        <w:t xml:space="preserve"> </w:t>
      </w:r>
      <w:r w:rsidRPr="00E33E8F">
        <w:rPr>
          <w:rStyle w:val="StyleUnderline"/>
          <w:highlight w:val="green"/>
        </w:rPr>
        <w:t>as new applicants appear wary</w:t>
      </w:r>
      <w:r w:rsidRPr="00DE6A17">
        <w:rPr>
          <w:sz w:val="16"/>
        </w:rPr>
        <w:t xml:space="preserve"> of heightened uncertainties surrounding the programme as well as immigration laws in general under US President Donald Trump. </w:t>
      </w:r>
      <w:r w:rsidRPr="00E33E8F">
        <w:rPr>
          <w:rStyle w:val="StyleUnderline"/>
          <w:highlight w:val="green"/>
        </w:rPr>
        <w:t>A growing backlog</w:t>
      </w:r>
      <w:r w:rsidRPr="00823296">
        <w:rPr>
          <w:rStyle w:val="StyleUnderline"/>
        </w:rPr>
        <w:t xml:space="preserve"> of Chinese applicants </w:t>
      </w:r>
      <w:r w:rsidRPr="00E33E8F">
        <w:rPr>
          <w:rStyle w:val="StyleUnderline"/>
          <w:highlight w:val="green"/>
        </w:rPr>
        <w:t>has further</w:t>
      </w:r>
      <w:r w:rsidRPr="00E33E8F">
        <w:rPr>
          <w:sz w:val="16"/>
          <w:highlight w:val="green"/>
        </w:rPr>
        <w:t xml:space="preserve"> </w:t>
      </w:r>
      <w:r w:rsidRPr="00E33E8F">
        <w:rPr>
          <w:rStyle w:val="Emphasis"/>
          <w:highlight w:val="green"/>
        </w:rPr>
        <w:t>dampened interest</w:t>
      </w:r>
      <w:r w:rsidRPr="00DE6A17">
        <w:rPr>
          <w:sz w:val="16"/>
        </w:rPr>
        <w:t xml:space="preserve"> in the programme </w:t>
      </w:r>
      <w:r w:rsidRPr="00E33E8F">
        <w:rPr>
          <w:rStyle w:val="StyleUnderline"/>
          <w:highlight w:val="green"/>
        </w:rPr>
        <w:t>and led to a</w:t>
      </w:r>
      <w:r w:rsidRPr="00E33E8F">
        <w:rPr>
          <w:sz w:val="16"/>
          <w:highlight w:val="green"/>
        </w:rPr>
        <w:t xml:space="preserve"> </w:t>
      </w:r>
      <w:r w:rsidRPr="00E33E8F">
        <w:rPr>
          <w:rStyle w:val="Emphasis"/>
          <w:highlight w:val="green"/>
        </w:rPr>
        <w:t>significant dip in available capital</w:t>
      </w:r>
      <w:r w:rsidRPr="00DE6A17">
        <w:rPr>
          <w:sz w:val="16"/>
        </w:rPr>
        <w:t>.</w:t>
      </w:r>
      <w:r>
        <w:rPr>
          <w:sz w:val="16"/>
        </w:rPr>
        <w:t xml:space="preserve"> </w:t>
      </w:r>
      <w:r w:rsidRPr="00DE6A17">
        <w:rPr>
          <w:sz w:val="16"/>
        </w:rPr>
        <w:t>“</w:t>
      </w:r>
      <w:r w:rsidRPr="00823296">
        <w:rPr>
          <w:rStyle w:val="StyleUnderline"/>
        </w:rPr>
        <w:t xml:space="preserve">The </w:t>
      </w:r>
      <w:r w:rsidRPr="00823296">
        <w:rPr>
          <w:rStyle w:val="Emphasis"/>
        </w:rPr>
        <w:t>US$400 million deals</w:t>
      </w:r>
      <w:r w:rsidRPr="00823296">
        <w:rPr>
          <w:rStyle w:val="StyleUnderline"/>
        </w:rPr>
        <w:t xml:space="preserve"> we were doing regularly a couple of years ago now </w:t>
      </w:r>
      <w:r w:rsidRPr="00823296">
        <w:rPr>
          <w:rStyle w:val="Emphasis"/>
        </w:rPr>
        <w:t>become US$10 million</w:t>
      </w:r>
      <w:r w:rsidRPr="00DE6A17">
        <w:rPr>
          <w:sz w:val="16"/>
        </w:rPr>
        <w:t xml:space="preserve">,” </w:t>
      </w:r>
      <w:r w:rsidRPr="00823296">
        <w:rPr>
          <w:rStyle w:val="StyleUnderline"/>
        </w:rPr>
        <w:t>Clem Turner, an EB-5 immigration lawyer for New York-based Barst Mukamel &amp; Kliener, said</w:t>
      </w:r>
      <w:r w:rsidRPr="00DE6A17">
        <w:rPr>
          <w:sz w:val="16"/>
        </w:rPr>
        <w:t xml:space="preserve"> at the 2018 NYC Real Estate Expo last week. “</w:t>
      </w:r>
      <w:r w:rsidRPr="00823296">
        <w:rPr>
          <w:rStyle w:val="StyleUnderline"/>
        </w:rPr>
        <w:t>Now a US$20 million deal is considered big as a result of China’s retrogression</w:t>
      </w:r>
      <w:r w:rsidRPr="00DE6A17">
        <w:rPr>
          <w:sz w:val="16"/>
        </w:rPr>
        <w:t>.”</w:t>
      </w:r>
      <w:r>
        <w:rPr>
          <w:sz w:val="16"/>
        </w:rPr>
        <w:t xml:space="preserve"> </w:t>
      </w:r>
      <w:r w:rsidRPr="00E33E8F">
        <w:rPr>
          <w:rStyle w:val="StyleUnderline"/>
          <w:highlight w:val="green"/>
        </w:rPr>
        <w:t>For Chinese applicants, the programme’s main attraction is not in the investment returns, but</w:t>
      </w:r>
      <w:r w:rsidRPr="00E33E8F">
        <w:rPr>
          <w:sz w:val="16"/>
          <w:highlight w:val="green"/>
        </w:rPr>
        <w:t xml:space="preserve"> </w:t>
      </w:r>
      <w:r w:rsidRPr="00E33E8F">
        <w:rPr>
          <w:rStyle w:val="Emphasis"/>
          <w:highlight w:val="green"/>
        </w:rPr>
        <w:t>the green card</w:t>
      </w:r>
      <w:r w:rsidRPr="00E33E8F">
        <w:rPr>
          <w:sz w:val="16"/>
          <w:highlight w:val="green"/>
        </w:rPr>
        <w:t xml:space="preserve">. </w:t>
      </w:r>
      <w:r w:rsidRPr="00E33E8F">
        <w:rPr>
          <w:rStyle w:val="StyleUnderline"/>
          <w:highlight w:val="green"/>
        </w:rPr>
        <w:t>The backlog</w:t>
      </w:r>
      <w:r w:rsidRPr="00DE6A17">
        <w:rPr>
          <w:sz w:val="16"/>
        </w:rPr>
        <w:t xml:space="preserve">, </w:t>
      </w:r>
      <w:r w:rsidRPr="00495C9D">
        <w:rPr>
          <w:rStyle w:val="StyleUnderline"/>
        </w:rPr>
        <w:t xml:space="preserve">which now can take up to 10 years, </w:t>
      </w:r>
      <w:r w:rsidRPr="00E33E8F">
        <w:rPr>
          <w:rStyle w:val="StyleUnderline"/>
          <w:highlight w:val="green"/>
        </w:rPr>
        <w:t xml:space="preserve">has made the wait for the status </w:t>
      </w:r>
      <w:r w:rsidRPr="00E33E8F">
        <w:rPr>
          <w:rStyle w:val="Emphasis"/>
          <w:highlight w:val="green"/>
        </w:rPr>
        <w:t>exceptionally long</w:t>
      </w:r>
      <w:r w:rsidRPr="00DE6A17">
        <w:rPr>
          <w:sz w:val="16"/>
        </w:rPr>
        <w:t>.</w:t>
      </w:r>
      <w:r>
        <w:rPr>
          <w:sz w:val="16"/>
        </w:rPr>
        <w:t xml:space="preserve"> </w:t>
      </w:r>
      <w:r w:rsidRPr="00DE6A17">
        <w:rPr>
          <w:sz w:val="16"/>
          <w:szCs w:val="16"/>
        </w:rPr>
        <w:t>Under the programme, a total of 10,000 green cards are available each year, with each applicant required to invest a minimum of US$500,000. This creates a unique problem for China because it is the only country where the number of applicants significantly surpasses the US Citizenship and Immigration Services’ annual green card quota.</w:t>
      </w:r>
      <w:r>
        <w:rPr>
          <w:sz w:val="16"/>
          <w:szCs w:val="16"/>
        </w:rPr>
        <w:t xml:space="preserve"> </w:t>
      </w:r>
      <w:r w:rsidRPr="00DE6A17">
        <w:rPr>
          <w:sz w:val="16"/>
          <w:szCs w:val="16"/>
        </w:rPr>
        <w:t>The programme was put in the spotlight last summer when Kushner Companies, the real estate firm owned by the family of Jared Kushner, Trump’s son-in-law and senior adviser, marketed one of its New Jersey projects to a group of Chinese investors while promoting its connection to the president.</w:t>
      </w:r>
      <w:r>
        <w:rPr>
          <w:sz w:val="16"/>
          <w:szCs w:val="16"/>
        </w:rPr>
        <w:t xml:space="preserve"> </w:t>
      </w:r>
      <w:r w:rsidRPr="00DE6A17">
        <w:rPr>
          <w:sz w:val="16"/>
          <w:szCs w:val="16"/>
        </w:rPr>
        <w:t>US prosecutors are investigating the company and its tactics. Although the focus of the inquiry is unclear, it has caused alarm among investors.</w:t>
      </w:r>
      <w:r>
        <w:rPr>
          <w:sz w:val="16"/>
          <w:szCs w:val="16"/>
        </w:rPr>
        <w:t xml:space="preserve"> </w:t>
      </w:r>
      <w:r w:rsidRPr="00DE6A17">
        <w:rPr>
          <w:sz w:val="16"/>
          <w:szCs w:val="16"/>
        </w:rPr>
        <w:t>Historically, most of the EB-5 funding has gone to the construction of commercial and residential properties in the US. Developers favoured this type of capital because it’s more affordable and has a longer maturity than other available options.</w:t>
      </w:r>
      <w:r>
        <w:rPr>
          <w:sz w:val="16"/>
          <w:szCs w:val="16"/>
        </w:rPr>
        <w:t xml:space="preserve"> </w:t>
      </w:r>
      <w:r w:rsidRPr="00DE6A17">
        <w:rPr>
          <w:sz w:val="16"/>
        </w:rPr>
        <w:t xml:space="preserve">In return, investors receive permanent US resident status as long as each investment creates at least 10 American jobs. </w:t>
      </w:r>
      <w:r w:rsidRPr="00495C9D">
        <w:rPr>
          <w:rStyle w:val="StyleUnderline"/>
        </w:rPr>
        <w:t>Before the current backlog, the wait time from completing the paperwork to becoming a green card holder was typically two years.</w:t>
      </w:r>
      <w:r>
        <w:rPr>
          <w:rStyle w:val="StyleUnderline"/>
        </w:rPr>
        <w:t xml:space="preserve"> </w:t>
      </w:r>
      <w:r w:rsidRPr="00495C9D">
        <w:rPr>
          <w:rStyle w:val="StyleUnderline"/>
        </w:rPr>
        <w:t>In</w:t>
      </w:r>
      <w:r w:rsidRPr="00DE6A17">
        <w:rPr>
          <w:sz w:val="16"/>
        </w:rPr>
        <w:t xml:space="preserve"> the </w:t>
      </w:r>
      <w:r w:rsidRPr="00495C9D">
        <w:rPr>
          <w:rStyle w:val="StyleUnderline"/>
        </w:rPr>
        <w:t>2012-13</w:t>
      </w:r>
      <w:r w:rsidRPr="00DE6A17">
        <w:rPr>
          <w:sz w:val="16"/>
        </w:rPr>
        <w:t xml:space="preserve"> fiscal year, </w:t>
      </w:r>
      <w:r w:rsidRPr="00495C9D">
        <w:rPr>
          <w:rStyle w:val="StyleUnderline"/>
        </w:rPr>
        <w:t>the programme created about 174,000 jobs with a total investment of US$16.7 billion</w:t>
      </w:r>
      <w:r w:rsidRPr="00DE6A17">
        <w:rPr>
          <w:sz w:val="16"/>
        </w:rPr>
        <w:t>, according to a 2017 report by the US Department of Commerce.</w:t>
      </w:r>
      <w:r>
        <w:rPr>
          <w:sz w:val="16"/>
        </w:rPr>
        <w:t xml:space="preserve"> </w:t>
      </w:r>
      <w:r w:rsidRPr="00DE6A17">
        <w:rPr>
          <w:sz w:val="16"/>
        </w:rPr>
        <w:t xml:space="preserve">“This is bad that </w:t>
      </w:r>
      <w:r w:rsidRPr="00E33E8F">
        <w:rPr>
          <w:rStyle w:val="Emphasis"/>
          <w:highlight w:val="green"/>
        </w:rPr>
        <w:t>fewer Chinese are applying because of the backlog</w:t>
      </w:r>
      <w:r w:rsidRPr="00E33E8F">
        <w:rPr>
          <w:sz w:val="16"/>
          <w:highlight w:val="green"/>
        </w:rPr>
        <w:t xml:space="preserve">. </w:t>
      </w:r>
      <w:r w:rsidRPr="00E33E8F">
        <w:rPr>
          <w:rStyle w:val="Emphasis"/>
          <w:highlight w:val="green"/>
        </w:rPr>
        <w:t>It is hurting the industry</w:t>
      </w:r>
      <w:r w:rsidRPr="00E33E8F">
        <w:rPr>
          <w:rStyle w:val="StyleUnderline"/>
          <w:highlight w:val="green"/>
        </w:rPr>
        <w:t>, which means it is also hurting US worker</w:t>
      </w:r>
      <w:r w:rsidRPr="00495C9D">
        <w:rPr>
          <w:rStyle w:val="StyleUnderline"/>
        </w:rPr>
        <w:t>s</w:t>
      </w:r>
      <w:r w:rsidRPr="00DE6A17">
        <w:rPr>
          <w:sz w:val="16"/>
        </w:rPr>
        <w:t>,“ said Steve Yale-Loehr, professor of immigration law at Cornell University and an immigration lawyer at the firm Miller Mayer in Ithaca, New York.</w:t>
      </w:r>
      <w:r>
        <w:rPr>
          <w:sz w:val="16"/>
        </w:rPr>
        <w:t xml:space="preserve"> </w:t>
      </w:r>
      <w:r w:rsidRPr="00DE6A17">
        <w:rPr>
          <w:sz w:val="16"/>
        </w:rPr>
        <w:t xml:space="preserve">In some ways, </w:t>
      </w:r>
      <w:r w:rsidRPr="00495C9D">
        <w:rPr>
          <w:rStyle w:val="StyleUnderline"/>
        </w:rPr>
        <w:t xml:space="preserve">China is the victim of its own success. </w:t>
      </w:r>
      <w:r w:rsidRPr="00E33E8F">
        <w:rPr>
          <w:rStyle w:val="StyleUnderline"/>
          <w:highlight w:val="green"/>
        </w:rPr>
        <w:t>As the country becomes wealthier, more people can afford the investor immigration programme</w:t>
      </w:r>
      <w:r w:rsidRPr="00495C9D">
        <w:rPr>
          <w:rStyle w:val="StyleUnderline"/>
        </w:rPr>
        <w:t xml:space="preserve"> that previously had been out of financial reach</w:t>
      </w:r>
      <w:r w:rsidRPr="00DE6A17">
        <w:rPr>
          <w:sz w:val="16"/>
        </w:rPr>
        <w:t>. A culture that values Western – especially American – education has also fuelled interest in Chinese children attending US schools.</w:t>
      </w:r>
      <w:r>
        <w:rPr>
          <w:sz w:val="16"/>
        </w:rPr>
        <w:t xml:space="preserve"> </w:t>
      </w:r>
      <w:r w:rsidRPr="00DE6A17">
        <w:rPr>
          <w:sz w:val="16"/>
          <w:szCs w:val="16"/>
        </w:rPr>
        <w:t>For parents with younger children, the longer wait could turn out to be a plus. Some applicants are trying to time it so their children will reach the right school age when the 10-year wait is over.</w:t>
      </w:r>
      <w:r>
        <w:rPr>
          <w:sz w:val="16"/>
          <w:szCs w:val="16"/>
        </w:rPr>
        <w:t xml:space="preserve"> </w:t>
      </w:r>
      <w:r w:rsidRPr="00DE6A17">
        <w:rPr>
          <w:sz w:val="16"/>
          <w:szCs w:val="16"/>
        </w:rPr>
        <w:t>“That’s been quite a change in market in China. For wealthy Chinese nationals that put their kids’ education first, they are starting early,” said Michael Fitzpatrick, partner at Chicago-based accounting firm Baker Tilly Virchow Krause.</w:t>
      </w:r>
      <w:r>
        <w:rPr>
          <w:sz w:val="16"/>
          <w:szCs w:val="16"/>
        </w:rPr>
        <w:t xml:space="preserve"> </w:t>
      </w:r>
      <w:r w:rsidRPr="00DE6A17">
        <w:rPr>
          <w:sz w:val="16"/>
        </w:rPr>
        <w:t xml:space="preserve">Outside China, </w:t>
      </w:r>
      <w:r w:rsidRPr="00495C9D">
        <w:rPr>
          <w:rStyle w:val="StyleUnderline"/>
        </w:rPr>
        <w:t>Vietnam and India have added to the uptick in applications</w:t>
      </w:r>
      <w:r w:rsidRPr="00DE6A17">
        <w:rPr>
          <w:sz w:val="16"/>
        </w:rPr>
        <w:t>, with both countries approaching their own longer waiting periods, people in the industry said.</w:t>
      </w:r>
      <w:r>
        <w:rPr>
          <w:sz w:val="16"/>
        </w:rPr>
        <w:t xml:space="preserve"> </w:t>
      </w:r>
      <w:r w:rsidRPr="00495C9D">
        <w:rPr>
          <w:rStyle w:val="Emphasis"/>
        </w:rPr>
        <w:t>These bright spots</w:t>
      </w:r>
      <w:r w:rsidRPr="00DE6A17">
        <w:rPr>
          <w:sz w:val="16"/>
        </w:rPr>
        <w:t xml:space="preserve">, however, </w:t>
      </w:r>
      <w:r w:rsidRPr="00495C9D">
        <w:rPr>
          <w:rStyle w:val="Emphasis"/>
        </w:rPr>
        <w:t>don't quite make up the lost capital from China</w:t>
      </w:r>
      <w:r w:rsidRPr="00DE6A17">
        <w:rPr>
          <w:sz w:val="16"/>
        </w:rPr>
        <w:t xml:space="preserve">. </w:t>
      </w:r>
      <w:r w:rsidRPr="00E33E8F">
        <w:rPr>
          <w:rStyle w:val="StyleUnderline"/>
          <w:highlight w:val="green"/>
        </w:rPr>
        <w:t>Drastic changes aimed at easing the backlog and lending more certainty to the programme are</w:t>
      </w:r>
      <w:r w:rsidRPr="00E33E8F">
        <w:rPr>
          <w:sz w:val="16"/>
          <w:highlight w:val="green"/>
        </w:rPr>
        <w:t xml:space="preserve"> </w:t>
      </w:r>
      <w:r w:rsidRPr="00E33E8F">
        <w:rPr>
          <w:rStyle w:val="Emphasis"/>
          <w:highlight w:val="green"/>
        </w:rPr>
        <w:t>needed to revive the market</w:t>
      </w:r>
      <w:r w:rsidRPr="00DE6A17">
        <w:rPr>
          <w:sz w:val="16"/>
        </w:rPr>
        <w:t>.</w:t>
      </w:r>
      <w:r>
        <w:rPr>
          <w:sz w:val="16"/>
        </w:rPr>
        <w:t xml:space="preserve"> </w:t>
      </w:r>
      <w:r w:rsidRPr="00DE6A17">
        <w:rPr>
          <w:sz w:val="16"/>
          <w:szCs w:val="16"/>
        </w:rPr>
        <w:t>But because of the US political climate, industry participants don’t expect such changes any time soon.</w:t>
      </w:r>
      <w:r>
        <w:rPr>
          <w:sz w:val="16"/>
          <w:szCs w:val="16"/>
        </w:rPr>
        <w:t xml:space="preserve"> </w:t>
      </w:r>
      <w:r w:rsidRPr="00DE6A17">
        <w:rPr>
          <w:sz w:val="16"/>
          <w:szCs w:val="16"/>
        </w:rPr>
        <w:t>“My best educated prediction is, September 30 (the annual deadline for the program) will come and go with an extension because similar things happened two years ago in an election year,” said Sam Newbold, an immigration lawyer at Barst Mukamel &amp; Kliener.</w:t>
      </w:r>
      <w:r>
        <w:rPr>
          <w:sz w:val="16"/>
          <w:szCs w:val="16"/>
        </w:rPr>
        <w:t xml:space="preserve"> </w:t>
      </w:r>
      <w:r w:rsidRPr="00DE6A17">
        <w:rPr>
          <w:sz w:val="16"/>
          <w:szCs w:val="16"/>
        </w:rPr>
        <w:t>“I don’t think there will be any comprehensive immigration reform this year. We will expect to see more dialogue especially when more conservative parts of the country flip to be more liberal leaning,” Newbold said.</w:t>
      </w:r>
      <w:r>
        <w:rPr>
          <w:sz w:val="16"/>
          <w:szCs w:val="16"/>
        </w:rPr>
        <w:t xml:space="preserve"> </w:t>
      </w:r>
      <w:r w:rsidRPr="00DE6A17">
        <w:rPr>
          <w:sz w:val="16"/>
        </w:rPr>
        <w:t xml:space="preserve">Even without widespread changes, there are short-term </w:t>
      </w:r>
      <w:r w:rsidRPr="00DE6A17">
        <w:rPr>
          <w:rStyle w:val="StyleUnderline"/>
        </w:rPr>
        <w:t>measures</w:t>
      </w:r>
      <w:r w:rsidRPr="00DE6A17">
        <w:rPr>
          <w:sz w:val="16"/>
        </w:rPr>
        <w:t xml:space="preserve"> that </w:t>
      </w:r>
      <w:r w:rsidRPr="00DE6A17">
        <w:rPr>
          <w:rStyle w:val="StyleUnderline"/>
        </w:rPr>
        <w:t>could alleviate the China backlog</w:t>
      </w:r>
      <w:r w:rsidRPr="00DE6A17">
        <w:rPr>
          <w:sz w:val="16"/>
        </w:rPr>
        <w:t xml:space="preserve">. </w:t>
      </w:r>
      <w:r w:rsidRPr="00DE6A17">
        <w:rPr>
          <w:rStyle w:val="StyleUnderline"/>
        </w:rPr>
        <w:t>Some</w:t>
      </w:r>
      <w:r w:rsidRPr="00DE6A17">
        <w:rPr>
          <w:sz w:val="16"/>
        </w:rPr>
        <w:t xml:space="preserve"> industry participants </w:t>
      </w:r>
      <w:r w:rsidRPr="00DE6A17">
        <w:rPr>
          <w:rStyle w:val="StyleUnderline"/>
        </w:rPr>
        <w:t>said one change would be to count each family as one unit.</w:t>
      </w:r>
      <w:r>
        <w:rPr>
          <w:sz w:val="16"/>
        </w:rPr>
        <w:t xml:space="preserve"> </w:t>
      </w:r>
      <w:r w:rsidRPr="00DE6A17">
        <w:rPr>
          <w:sz w:val="16"/>
        </w:rPr>
        <w:t xml:space="preserve">For now, </w:t>
      </w:r>
      <w:r w:rsidRPr="00DE6A17">
        <w:rPr>
          <w:rStyle w:val="Emphasis"/>
        </w:rPr>
        <w:t>the industry is adjusting to a shift to smaller development projects, which in turn means fewer US jobs</w:t>
      </w:r>
      <w:r w:rsidRPr="00DE6A17">
        <w:rPr>
          <w:sz w:val="16"/>
        </w:rPr>
        <w:t>.</w:t>
      </w:r>
      <w:r>
        <w:rPr>
          <w:sz w:val="16"/>
        </w:rPr>
        <w:t xml:space="preserve"> </w:t>
      </w:r>
      <w:r w:rsidRPr="00DE6A17">
        <w:rPr>
          <w:rStyle w:val="Emphasis"/>
        </w:rPr>
        <w:t>Without meaningful changes</w:t>
      </w:r>
      <w:r w:rsidRPr="00DE6A17">
        <w:rPr>
          <w:sz w:val="16"/>
        </w:rPr>
        <w:t xml:space="preserve"> </w:t>
      </w:r>
      <w:r w:rsidRPr="00DE6A17">
        <w:rPr>
          <w:rStyle w:val="StyleUnderline"/>
        </w:rPr>
        <w:t>in the program</w:t>
      </w:r>
      <w:r w:rsidRPr="00DE6A17">
        <w:rPr>
          <w:sz w:val="16"/>
        </w:rPr>
        <w:t>, said Yale-Loehr, the immigration lawyer and professor, “</w:t>
      </w:r>
      <w:r w:rsidRPr="00DE6A17">
        <w:rPr>
          <w:rStyle w:val="Emphasis"/>
        </w:rPr>
        <w:t>it's never going to be the heyday that we saw</w:t>
      </w:r>
      <w:r w:rsidRPr="00DE6A17">
        <w:rPr>
          <w:sz w:val="16"/>
        </w:rPr>
        <w:t>”.</w:t>
      </w:r>
    </w:p>
    <w:p w:rsidR="002D1B83" w:rsidRDefault="002D1B83" w:rsidP="002D1B83">
      <w:pPr>
        <w:pStyle w:val="Heading4"/>
      </w:pPr>
      <w:r>
        <w:t xml:space="preserve">Specifically, Chinese investment is critical to rebuild American Infrastructure </w:t>
      </w:r>
    </w:p>
    <w:p w:rsidR="002D1B83" w:rsidRPr="00B8330C" w:rsidRDefault="002D1B83" w:rsidP="002D1B83">
      <w:r w:rsidRPr="00B8330C">
        <w:t xml:space="preserve">-the US alone lacks the capital necessary to revitalize infrastructure </w:t>
      </w:r>
      <w:r w:rsidRPr="00B8330C">
        <w:br/>
        <w:t xml:space="preserve">– provides stability and diversification for investors and creates jobs in the US </w:t>
      </w:r>
    </w:p>
    <w:p w:rsidR="002D1B83" w:rsidRPr="00B717E9" w:rsidRDefault="002D1B83" w:rsidP="002D1B83">
      <w:pPr>
        <w:rPr>
          <w:sz w:val="14"/>
        </w:rPr>
      </w:pPr>
      <w:r w:rsidRPr="00C74A86">
        <w:rPr>
          <w:rStyle w:val="Style13ptBold"/>
        </w:rPr>
        <w:t>Firestein,</w:t>
      </w:r>
      <w:r w:rsidRPr="00B717E9">
        <w:rPr>
          <w:sz w:val="14"/>
        </w:rPr>
        <w:t xml:space="preserve"> founding executive director of the China Public Policy Center in the LBJ School of Public Affairs at The University of Texas at Austin, </w:t>
      </w:r>
      <w:r w:rsidRPr="00C74A86">
        <w:rPr>
          <w:rStyle w:val="Style13ptBold"/>
        </w:rPr>
        <w:t>2017</w:t>
      </w:r>
      <w:r w:rsidRPr="00B717E9">
        <w:rPr>
          <w:sz w:val="14"/>
        </w:rPr>
        <w:t xml:space="preserve"> (David J., “Commentary: Why America Can’t Rebuild Without China” Fortune, November 15, </w:t>
      </w:r>
      <w:hyperlink r:id="rId13" w:history="1">
        <w:r w:rsidRPr="00B717E9">
          <w:rPr>
            <w:rStyle w:val="Hyperlink"/>
            <w:sz w:val="14"/>
          </w:rPr>
          <w:t>http://fortune.com/2017/11/15/america-infrastructure-china-investment-donald-trump/</w:t>
        </w:r>
      </w:hyperlink>
      <w:r w:rsidRPr="00B717E9">
        <w:rPr>
          <w:sz w:val="14"/>
        </w:rPr>
        <w:t>, accessed 7-10-18, HSS RH)</w:t>
      </w:r>
    </w:p>
    <w:p w:rsidR="002D1B83" w:rsidRDefault="002D1B83" w:rsidP="002D1B83">
      <w:pPr>
        <w:rPr>
          <w:sz w:val="16"/>
        </w:rPr>
      </w:pPr>
      <w:r w:rsidRPr="008074C2">
        <w:rPr>
          <w:sz w:val="16"/>
        </w:rPr>
        <w:t xml:space="preserve">President Donald </w:t>
      </w:r>
      <w:r w:rsidRPr="00E33E8F">
        <w:rPr>
          <w:rStyle w:val="StyleUnderline"/>
          <w:highlight w:val="green"/>
        </w:rPr>
        <w:t>Trump has pledged to create</w:t>
      </w:r>
      <w:r w:rsidRPr="00A44D49">
        <w:rPr>
          <w:rStyle w:val="StyleUnderline"/>
        </w:rPr>
        <w:t xml:space="preserve"> new, good-paying </w:t>
      </w:r>
      <w:r w:rsidRPr="00E33E8F">
        <w:rPr>
          <w:rStyle w:val="StyleUnderline"/>
          <w:highlight w:val="green"/>
        </w:rPr>
        <w:t>jobs for</w:t>
      </w:r>
      <w:r w:rsidRPr="00A44D49">
        <w:rPr>
          <w:rStyle w:val="StyleUnderline"/>
        </w:rPr>
        <w:t xml:space="preserve"> millions of American</w:t>
      </w:r>
      <w:r w:rsidRPr="008074C2">
        <w:rPr>
          <w:sz w:val="16"/>
        </w:rPr>
        <w:t xml:space="preserve"> blue-collar </w:t>
      </w:r>
      <w:r w:rsidRPr="00E33E8F">
        <w:rPr>
          <w:rStyle w:val="StyleUnderline"/>
          <w:highlight w:val="green"/>
        </w:rPr>
        <w:t>workers</w:t>
      </w:r>
      <w:r w:rsidRPr="008074C2">
        <w:rPr>
          <w:sz w:val="16"/>
        </w:rPr>
        <w:t xml:space="preserve">, </w:t>
      </w:r>
      <w:r w:rsidRPr="00A44D49">
        <w:rPr>
          <w:rStyle w:val="StyleUnderline"/>
        </w:rPr>
        <w:t xml:space="preserve">principally </w:t>
      </w:r>
      <w:r w:rsidRPr="00E33E8F">
        <w:rPr>
          <w:rStyle w:val="StyleUnderline"/>
          <w:highlight w:val="green"/>
        </w:rPr>
        <w:t>through</w:t>
      </w:r>
      <w:r w:rsidRPr="00A44D49">
        <w:rPr>
          <w:rStyle w:val="StyleUnderline"/>
        </w:rPr>
        <w:t xml:space="preserve"> </w:t>
      </w:r>
      <w:r w:rsidRPr="00B8330C">
        <w:rPr>
          <w:rStyle w:val="StyleUnderline"/>
        </w:rPr>
        <w:t>a still largely undefined plan to inject $1 trillion in both public and private funding into America’s</w:t>
      </w:r>
      <w:r w:rsidRPr="00A44D49">
        <w:rPr>
          <w:rStyle w:val="StyleUnderline"/>
        </w:rPr>
        <w:t xml:space="preserve"> </w:t>
      </w:r>
      <w:r w:rsidRPr="00E33E8F">
        <w:rPr>
          <w:rStyle w:val="StyleUnderline"/>
          <w:highlight w:val="green"/>
        </w:rPr>
        <w:t>infrastructure</w:t>
      </w:r>
      <w:r w:rsidRPr="008074C2">
        <w:rPr>
          <w:sz w:val="16"/>
        </w:rPr>
        <w:t>. He has promised a program of “national rebuilding” to be carried out “with Amer</w:t>
      </w:r>
      <w:r>
        <w:rPr>
          <w:sz w:val="16"/>
        </w:rPr>
        <w:t xml:space="preserve">ican hands and American labor.” </w:t>
      </w:r>
      <w:r w:rsidRPr="00AF65B7">
        <w:rPr>
          <w:rStyle w:val="StyleUnderline"/>
        </w:rPr>
        <w:t xml:space="preserve">It’s a great idea, but </w:t>
      </w:r>
      <w:r w:rsidRPr="00E33E8F">
        <w:rPr>
          <w:rStyle w:val="StyleUnderline"/>
          <w:highlight w:val="green"/>
        </w:rPr>
        <w:t>there’s a</w:t>
      </w:r>
      <w:r w:rsidRPr="00E33E8F">
        <w:rPr>
          <w:sz w:val="16"/>
          <w:highlight w:val="green"/>
        </w:rPr>
        <w:t xml:space="preserve"> </w:t>
      </w:r>
      <w:r w:rsidRPr="00E33E8F">
        <w:rPr>
          <w:rStyle w:val="Emphasis"/>
          <w:highlight w:val="green"/>
        </w:rPr>
        <w:t>major problem</w:t>
      </w:r>
      <w:r w:rsidRPr="008074C2">
        <w:rPr>
          <w:sz w:val="16"/>
        </w:rPr>
        <w:t xml:space="preserve">. </w:t>
      </w:r>
      <w:r w:rsidRPr="00E33E8F">
        <w:rPr>
          <w:rStyle w:val="StyleUnderline"/>
          <w:highlight w:val="green"/>
        </w:rPr>
        <w:t>There is not enough ready American capital</w:t>
      </w:r>
      <w:r w:rsidRPr="00AF65B7">
        <w:rPr>
          <w:rStyle w:val="StyleUnderline"/>
        </w:rPr>
        <w:t xml:space="preserve"> to hire all the American hands and American labor that would be required to realize this vision</w:t>
      </w:r>
      <w:r w:rsidRPr="008074C2">
        <w:rPr>
          <w:sz w:val="16"/>
        </w:rPr>
        <w:t xml:space="preserve">. </w:t>
      </w:r>
      <w:r w:rsidRPr="00E33E8F">
        <w:rPr>
          <w:rStyle w:val="StyleUnderline"/>
          <w:highlight w:val="green"/>
        </w:rPr>
        <w:t>That capital may have to come from</w:t>
      </w:r>
      <w:r w:rsidRPr="008074C2">
        <w:rPr>
          <w:sz w:val="16"/>
        </w:rPr>
        <w:t xml:space="preserve"> somewhere unexpected: </w:t>
      </w:r>
      <w:r w:rsidRPr="00E33E8F">
        <w:rPr>
          <w:rStyle w:val="Emphasis"/>
          <w:highlight w:val="green"/>
        </w:rPr>
        <w:t>the Chinese private sector</w:t>
      </w:r>
      <w:r>
        <w:rPr>
          <w:sz w:val="16"/>
        </w:rPr>
        <w:t xml:space="preserve">. </w:t>
      </w:r>
      <w:r w:rsidRPr="008074C2">
        <w:rPr>
          <w:rStyle w:val="StyleUnderline"/>
        </w:rPr>
        <w:t>Even</w:t>
      </w:r>
      <w:r w:rsidRPr="00F21EFA">
        <w:rPr>
          <w:rStyle w:val="StyleUnderline"/>
        </w:rPr>
        <w:t xml:space="preserve"> with a major infusion of capital from the U.S. private sector</w:t>
      </w:r>
      <w:r w:rsidRPr="008074C2">
        <w:rPr>
          <w:sz w:val="16"/>
        </w:rPr>
        <w:t>—and even assuming our dysfunctional permitting system is greatly streamlined—</w:t>
      </w:r>
      <w:r w:rsidRPr="00E33E8F">
        <w:rPr>
          <w:rStyle w:val="Emphasis"/>
          <w:highlight w:val="green"/>
        </w:rPr>
        <w:t>America will not be able to marshal sufficient resources</w:t>
      </w:r>
      <w:r w:rsidRPr="00F21EFA">
        <w:rPr>
          <w:rStyle w:val="Emphasis"/>
        </w:rPr>
        <w:t xml:space="preserve"> </w:t>
      </w:r>
      <w:r w:rsidRPr="00AF65B7">
        <w:rPr>
          <w:rStyle w:val="StyleUnderline"/>
        </w:rPr>
        <w:t xml:space="preserve">over the next several years </w:t>
      </w:r>
      <w:r w:rsidRPr="00E33E8F">
        <w:rPr>
          <w:rStyle w:val="StyleUnderline"/>
          <w:highlight w:val="green"/>
        </w:rPr>
        <w:t xml:space="preserve">to put a </w:t>
      </w:r>
      <w:r w:rsidRPr="00E33E8F">
        <w:rPr>
          <w:rStyle w:val="Emphasis"/>
          <w:highlight w:val="green"/>
        </w:rPr>
        <w:t>perceptible dent</w:t>
      </w:r>
      <w:r w:rsidRPr="00F21EFA">
        <w:rPr>
          <w:rStyle w:val="Emphasis"/>
        </w:rPr>
        <w:t xml:space="preserve"> </w:t>
      </w:r>
      <w:r w:rsidRPr="00AF65B7">
        <w:rPr>
          <w:rStyle w:val="StyleUnderline"/>
        </w:rPr>
        <w:t xml:space="preserve">in the estimated </w:t>
      </w:r>
      <w:r w:rsidRPr="00F21EFA">
        <w:rPr>
          <w:rStyle w:val="Emphasis"/>
        </w:rPr>
        <w:t>$4.5 trillion</w:t>
      </w:r>
      <w:r w:rsidRPr="00AF65B7">
        <w:rPr>
          <w:rStyle w:val="StyleUnderline"/>
        </w:rPr>
        <w:t xml:space="preserve"> in </w:t>
      </w:r>
      <w:r w:rsidRPr="00F21EFA">
        <w:rPr>
          <w:rStyle w:val="Emphasis"/>
        </w:rPr>
        <w:t>needed</w:t>
      </w:r>
      <w:r w:rsidRPr="00AF65B7">
        <w:rPr>
          <w:rStyle w:val="StyleUnderline"/>
        </w:rPr>
        <w:t xml:space="preserve"> investment for our infrastructure</w:t>
      </w:r>
      <w:r>
        <w:rPr>
          <w:sz w:val="16"/>
        </w:rPr>
        <w:t xml:space="preserve">. </w:t>
      </w:r>
      <w:r w:rsidRPr="00E33E8F">
        <w:rPr>
          <w:rStyle w:val="StyleUnderline"/>
          <w:highlight w:val="green"/>
        </w:rPr>
        <w:t>That’s where China comes in</w:t>
      </w:r>
      <w:r>
        <w:t xml:space="preserve"> </w:t>
      </w:r>
      <w:r w:rsidRPr="00BF0E2A">
        <w:rPr>
          <w:rStyle w:val="StyleUnderline"/>
        </w:rPr>
        <w:t>Some may</w:t>
      </w:r>
      <w:r w:rsidRPr="008074C2">
        <w:rPr>
          <w:sz w:val="16"/>
        </w:rPr>
        <w:t xml:space="preserve"> justifiably </w:t>
      </w:r>
      <w:r w:rsidRPr="00BF0E2A">
        <w:rPr>
          <w:rStyle w:val="StyleUnderline"/>
        </w:rPr>
        <w:t xml:space="preserve">wonder whether Chinese investment is </w:t>
      </w:r>
      <w:r w:rsidRPr="00C314C9">
        <w:rPr>
          <w:rStyle w:val="StyleUnderline"/>
        </w:rPr>
        <w:t>feasible on security, economic, and political grounds</w:t>
      </w:r>
      <w:r>
        <w:rPr>
          <w:sz w:val="16"/>
        </w:rPr>
        <w:t xml:space="preserve">. </w:t>
      </w:r>
      <w:r w:rsidRPr="00E33E8F">
        <w:rPr>
          <w:rStyle w:val="StyleUnderline"/>
          <w:highlight w:val="green"/>
        </w:rPr>
        <w:t>The security bar is easily cleared</w:t>
      </w:r>
      <w:r w:rsidRPr="008074C2">
        <w:rPr>
          <w:sz w:val="16"/>
        </w:rPr>
        <w:t xml:space="preserve">. </w:t>
      </w:r>
      <w:r w:rsidRPr="00C314C9">
        <w:rPr>
          <w:rStyle w:val="StyleUnderline"/>
        </w:rPr>
        <w:t>The Committee on Foreign Investment in the United States</w:t>
      </w:r>
      <w:r w:rsidRPr="008074C2">
        <w:rPr>
          <w:sz w:val="16"/>
        </w:rPr>
        <w:t xml:space="preserve">, the principal government interagency body charged with vetting foreign investments into the U.S., </w:t>
      </w:r>
      <w:r w:rsidRPr="00E33E8F">
        <w:rPr>
          <w:rStyle w:val="StyleUnderline"/>
          <w:highlight w:val="green"/>
        </w:rPr>
        <w:t>governs only those investments in which the foreign investor seeks an ownership stake</w:t>
      </w:r>
      <w:r w:rsidRPr="008074C2">
        <w:rPr>
          <w:sz w:val="16"/>
        </w:rPr>
        <w:t xml:space="preserve"> (and, specifically, a majority ownership stake) of the entity in question. </w:t>
      </w:r>
      <w:r w:rsidRPr="00E33E8F">
        <w:rPr>
          <w:rStyle w:val="StyleUnderline"/>
          <w:highlight w:val="green"/>
        </w:rPr>
        <w:t>Structuring private Chinese investment in U.S. infrastructure as loans nullifies</w:t>
      </w:r>
      <w:r w:rsidRPr="008074C2">
        <w:rPr>
          <w:sz w:val="16"/>
        </w:rPr>
        <w:t xml:space="preserve"> this set of </w:t>
      </w:r>
      <w:r w:rsidRPr="00E33E8F">
        <w:rPr>
          <w:rStyle w:val="StyleUnderline"/>
          <w:highlight w:val="green"/>
        </w:rPr>
        <w:t>concerns</w:t>
      </w:r>
      <w:r>
        <w:rPr>
          <w:sz w:val="16"/>
        </w:rPr>
        <w:t xml:space="preserve">. </w:t>
      </w:r>
      <w:r w:rsidRPr="008074C2">
        <w:rPr>
          <w:sz w:val="16"/>
        </w:rPr>
        <w:t xml:space="preserve">But is </w:t>
      </w:r>
      <w:r w:rsidRPr="00C314C9">
        <w:rPr>
          <w:rStyle w:val="StyleUnderline"/>
        </w:rPr>
        <w:t>there is a business case for Chinese private investors to finance our infrastructure projects</w:t>
      </w:r>
      <w:r w:rsidRPr="008074C2">
        <w:rPr>
          <w:sz w:val="16"/>
        </w:rPr>
        <w:t xml:space="preserve">? Yes. While it is true that infrastructure projects tend to generate returns in the low single digits, </w:t>
      </w:r>
      <w:r w:rsidRPr="00C314C9">
        <w:rPr>
          <w:rStyle w:val="StyleUnderline"/>
        </w:rPr>
        <w:t xml:space="preserve">there are reasons that such </w:t>
      </w:r>
      <w:r w:rsidRPr="00E33E8F">
        <w:rPr>
          <w:rStyle w:val="StyleUnderline"/>
          <w:highlight w:val="green"/>
        </w:rPr>
        <w:t>projects and returns</w:t>
      </w:r>
      <w:r w:rsidRPr="00E33E8F">
        <w:rPr>
          <w:sz w:val="16"/>
          <w:highlight w:val="green"/>
        </w:rPr>
        <w:t xml:space="preserve"> </w:t>
      </w:r>
      <w:r w:rsidRPr="00E33E8F">
        <w:rPr>
          <w:rStyle w:val="Emphasis"/>
          <w:highlight w:val="green"/>
        </w:rPr>
        <w:t>are attractive to potential Chinese investors</w:t>
      </w:r>
      <w:r w:rsidRPr="008074C2">
        <w:rPr>
          <w:sz w:val="16"/>
        </w:rPr>
        <w:t xml:space="preserve">. </w:t>
      </w:r>
      <w:r w:rsidRPr="00C314C9">
        <w:rPr>
          <w:rStyle w:val="StyleUnderline"/>
        </w:rPr>
        <w:t>The infrastructure market offers both</w:t>
      </w:r>
      <w:r w:rsidRPr="008074C2">
        <w:rPr>
          <w:sz w:val="16"/>
        </w:rPr>
        <w:t xml:space="preserve"> </w:t>
      </w:r>
      <w:r w:rsidRPr="00C314C9">
        <w:rPr>
          <w:rStyle w:val="Emphasis"/>
        </w:rPr>
        <w:t>diversification and stability</w:t>
      </w:r>
      <w:r w:rsidRPr="008074C2">
        <w:rPr>
          <w:sz w:val="16"/>
        </w:rPr>
        <w:t xml:space="preserve"> </w:t>
      </w:r>
      <w:r w:rsidRPr="00C314C9">
        <w:rPr>
          <w:rStyle w:val="StyleUnderline"/>
        </w:rPr>
        <w:t>relative to the existing portfolios of these potential investors</w:t>
      </w:r>
      <w:r w:rsidRPr="008074C2">
        <w:rPr>
          <w:sz w:val="16"/>
        </w:rPr>
        <w:t xml:space="preserve">. Moreover, </w:t>
      </w:r>
      <w:r w:rsidRPr="00E33E8F">
        <w:rPr>
          <w:rStyle w:val="StyleUnderline"/>
          <w:highlight w:val="green"/>
        </w:rPr>
        <w:t xml:space="preserve">Chinese investors view this kind of investment as having a </w:t>
      </w:r>
      <w:r w:rsidRPr="00E33E8F">
        <w:rPr>
          <w:rStyle w:val="Emphasis"/>
          <w:highlight w:val="green"/>
        </w:rPr>
        <w:t>double bottom line</w:t>
      </w:r>
      <w:r w:rsidRPr="00E33E8F">
        <w:rPr>
          <w:rStyle w:val="StyleUnderline"/>
          <w:highlight w:val="green"/>
        </w:rPr>
        <w:t>:</w:t>
      </w:r>
      <w:r w:rsidRPr="00C314C9">
        <w:rPr>
          <w:rStyle w:val="StyleUnderline"/>
        </w:rPr>
        <w:t xml:space="preserve"> It </w:t>
      </w:r>
      <w:r w:rsidRPr="00E33E8F">
        <w:rPr>
          <w:rStyle w:val="StyleUnderline"/>
          <w:highlight w:val="green"/>
        </w:rPr>
        <w:t>can help create a more</w:t>
      </w:r>
      <w:r w:rsidRPr="00E33E8F">
        <w:rPr>
          <w:sz w:val="16"/>
          <w:highlight w:val="green"/>
        </w:rPr>
        <w:t xml:space="preserve"> </w:t>
      </w:r>
      <w:r w:rsidRPr="00E33E8F">
        <w:rPr>
          <w:rStyle w:val="Emphasis"/>
          <w:highlight w:val="green"/>
        </w:rPr>
        <w:t>politically sustainable economic partnership</w:t>
      </w:r>
      <w:r w:rsidRPr="008074C2">
        <w:rPr>
          <w:sz w:val="16"/>
        </w:rPr>
        <w:t xml:space="preserve"> </w:t>
      </w:r>
      <w:r w:rsidRPr="00C314C9">
        <w:rPr>
          <w:rStyle w:val="StyleUnderline"/>
        </w:rPr>
        <w:t>between China and the U.S.</w:t>
      </w:r>
      <w:r w:rsidRPr="008074C2">
        <w:rPr>
          <w:sz w:val="16"/>
        </w:rPr>
        <w:t xml:space="preserve">, </w:t>
      </w:r>
      <w:r w:rsidRPr="00E33E8F">
        <w:rPr>
          <w:rStyle w:val="StyleUnderline"/>
          <w:highlight w:val="green"/>
        </w:rPr>
        <w:t>and it can transform China from being perceived</w:t>
      </w:r>
      <w:r w:rsidRPr="00C314C9">
        <w:rPr>
          <w:rStyle w:val="StyleUnderline"/>
        </w:rPr>
        <w:t xml:space="preserve"> in the U.S. </w:t>
      </w:r>
      <w:r w:rsidRPr="00E33E8F">
        <w:rPr>
          <w:rStyle w:val="StyleUnderline"/>
          <w:highlight w:val="green"/>
        </w:rPr>
        <w:t>as a</w:t>
      </w:r>
      <w:r w:rsidRPr="00E33E8F">
        <w:rPr>
          <w:sz w:val="16"/>
          <w:highlight w:val="green"/>
        </w:rPr>
        <w:t xml:space="preserve"> </w:t>
      </w:r>
      <w:r w:rsidRPr="00E33E8F">
        <w:rPr>
          <w:rStyle w:val="Emphasis"/>
          <w:highlight w:val="green"/>
        </w:rPr>
        <w:t>job killer to a job creator</w:t>
      </w:r>
      <w:r>
        <w:rPr>
          <w:sz w:val="16"/>
        </w:rPr>
        <w:t xml:space="preserve">. </w:t>
      </w:r>
      <w:r w:rsidRPr="008074C2">
        <w:rPr>
          <w:sz w:val="16"/>
        </w:rPr>
        <w:t xml:space="preserve">In terms of the politics, the obvious criticism of this type of initiative would be that it would sell out America to China. The only problem with that criticism is that under the vision laid out here, nothing is being sold. Rather, </w:t>
      </w:r>
      <w:r w:rsidRPr="00C314C9">
        <w:rPr>
          <w:rStyle w:val="StyleUnderline"/>
        </w:rPr>
        <w:t>Chinese private loans, along with other financing, would put American hands and American labor back to work rebuilding our roads, railways, and ports</w:t>
      </w:r>
      <w:r w:rsidRPr="008074C2">
        <w:rPr>
          <w:sz w:val="16"/>
        </w:rPr>
        <w:t xml:space="preserve">. </w:t>
      </w:r>
      <w:r w:rsidRPr="00E33E8F">
        <w:rPr>
          <w:rStyle w:val="Emphasis"/>
          <w:highlight w:val="green"/>
        </w:rPr>
        <w:t>Political leaders</w:t>
      </w:r>
      <w:r w:rsidRPr="008074C2">
        <w:rPr>
          <w:sz w:val="16"/>
        </w:rPr>
        <w:t xml:space="preserve">—at all levels and </w:t>
      </w:r>
      <w:r w:rsidRPr="00E33E8F">
        <w:rPr>
          <w:rStyle w:val="StyleUnderline"/>
          <w:highlight w:val="green"/>
        </w:rPr>
        <w:t>on both sides</w:t>
      </w:r>
      <w:r w:rsidRPr="00C314C9">
        <w:rPr>
          <w:rStyle w:val="StyleUnderline"/>
        </w:rPr>
        <w:t xml:space="preserve"> of the partisan aisle</w:t>
      </w:r>
      <w:r w:rsidRPr="008074C2">
        <w:rPr>
          <w:sz w:val="16"/>
        </w:rPr>
        <w:t>—</w:t>
      </w:r>
      <w:r w:rsidRPr="00E33E8F">
        <w:rPr>
          <w:rStyle w:val="Emphasis"/>
          <w:highlight w:val="green"/>
        </w:rPr>
        <w:t>would come away from this type of arrangement winners</w:t>
      </w:r>
      <w:r w:rsidRPr="00E33E8F">
        <w:rPr>
          <w:sz w:val="16"/>
          <w:highlight w:val="green"/>
        </w:rPr>
        <w:t>.</w:t>
      </w:r>
      <w:r>
        <w:rPr>
          <w:sz w:val="16"/>
        </w:rPr>
        <w:t xml:space="preserve"> </w:t>
      </w:r>
      <w:r w:rsidRPr="00926DE1">
        <w:rPr>
          <w:rStyle w:val="StyleUnderline"/>
        </w:rPr>
        <w:t>Texas provides arguably the most obvious and urgent opportunity for mutually beneficial U.S.-China infrastructure investment collaboration</w:t>
      </w:r>
      <w:r w:rsidRPr="008074C2">
        <w:rPr>
          <w:sz w:val="16"/>
        </w:rPr>
        <w:t xml:space="preserve">. </w:t>
      </w:r>
      <w:r w:rsidRPr="00926DE1">
        <w:rPr>
          <w:rStyle w:val="StyleUnderline"/>
        </w:rPr>
        <w:t>The devastation</w:t>
      </w:r>
      <w:r w:rsidRPr="008074C2">
        <w:rPr>
          <w:sz w:val="16"/>
        </w:rPr>
        <w:t xml:space="preserve"> that Hurricane </w:t>
      </w:r>
      <w:r w:rsidRPr="00926DE1">
        <w:rPr>
          <w:rStyle w:val="StyleUnderline"/>
        </w:rPr>
        <w:t>Harvey brought to Houston</w:t>
      </w:r>
      <w:r w:rsidRPr="008074C2">
        <w:rPr>
          <w:sz w:val="16"/>
        </w:rPr>
        <w:t xml:space="preserve"> and surrounding communities </w:t>
      </w:r>
      <w:r w:rsidRPr="00926DE1">
        <w:rPr>
          <w:rStyle w:val="StyleUnderline"/>
        </w:rPr>
        <w:t>was staggering and could take decades to recover from</w:t>
      </w:r>
      <w:r w:rsidRPr="008074C2">
        <w:rPr>
          <w:sz w:val="16"/>
        </w:rPr>
        <w:t xml:space="preserve"> fully. </w:t>
      </w:r>
      <w:r w:rsidRPr="00926DE1">
        <w:rPr>
          <w:rStyle w:val="StyleUnderline"/>
        </w:rPr>
        <w:t>Bringing Chinese private capital to bear on this economically vital region’s recovery would generate several positive consequences</w:t>
      </w:r>
      <w:r>
        <w:rPr>
          <w:sz w:val="16"/>
        </w:rPr>
        <w:t xml:space="preserve">. </w:t>
      </w:r>
      <w:r w:rsidRPr="008074C2">
        <w:rPr>
          <w:sz w:val="16"/>
        </w:rPr>
        <w:t xml:space="preserve">First, </w:t>
      </w:r>
      <w:r w:rsidRPr="008074C2">
        <w:rPr>
          <w:rStyle w:val="StyleUnderline"/>
        </w:rPr>
        <w:t>it would help the people of the affected region more expeditiously get back on their feet economically</w:t>
      </w:r>
      <w:r w:rsidRPr="008074C2">
        <w:rPr>
          <w:sz w:val="16"/>
        </w:rPr>
        <w:t xml:space="preserve"> </w:t>
      </w:r>
      <w:r w:rsidRPr="008074C2">
        <w:rPr>
          <w:rStyle w:val="StyleUnderline"/>
        </w:rPr>
        <w:t>and otherwise</w:t>
      </w:r>
      <w:r w:rsidRPr="008074C2">
        <w:rPr>
          <w:sz w:val="16"/>
        </w:rPr>
        <w:t xml:space="preserve">. </w:t>
      </w:r>
      <w:r w:rsidRPr="008074C2">
        <w:rPr>
          <w:rStyle w:val="StyleUnderline"/>
        </w:rPr>
        <w:t>This matters to China</w:t>
      </w:r>
      <w:r w:rsidRPr="008074C2">
        <w:rPr>
          <w:sz w:val="16"/>
        </w:rPr>
        <w:t xml:space="preserve"> in a very direct way </w:t>
      </w:r>
      <w:r w:rsidRPr="008074C2">
        <w:rPr>
          <w:rStyle w:val="StyleUnderline"/>
        </w:rPr>
        <w:t>because Texas is one of the largest state traders with China, and Houston is the state’s (and the Gulf Coast’s) largest port</w:t>
      </w:r>
      <w:r w:rsidRPr="008074C2">
        <w:rPr>
          <w:sz w:val="16"/>
        </w:rPr>
        <w:t xml:space="preserve">. Second, </w:t>
      </w:r>
      <w:r w:rsidRPr="008074C2">
        <w:rPr>
          <w:rStyle w:val="StyleUnderline"/>
        </w:rPr>
        <w:t>it would put the greater Houston area even more squarely on the map of potential Chinese investors and Chinese leadership, potentially generating additional business deals that could generate significant employment for Texans across the region</w:t>
      </w:r>
      <w:r w:rsidRPr="008074C2">
        <w:rPr>
          <w:sz w:val="16"/>
        </w:rPr>
        <w:t xml:space="preserve">. And </w:t>
      </w:r>
      <w:r w:rsidRPr="008074C2">
        <w:rPr>
          <w:rStyle w:val="StyleUnderline"/>
        </w:rPr>
        <w:t>third,</w:t>
      </w:r>
      <w:r w:rsidRPr="008074C2">
        <w:rPr>
          <w:sz w:val="16"/>
        </w:rPr>
        <w:t xml:space="preserve"> </w:t>
      </w:r>
      <w:r w:rsidRPr="00E33E8F">
        <w:rPr>
          <w:rStyle w:val="Emphasis"/>
          <w:highlight w:val="green"/>
        </w:rPr>
        <w:t>such an overture could help move U.S.-China relations in a direction that is beneficial for both countries</w:t>
      </w:r>
      <w:r>
        <w:rPr>
          <w:sz w:val="16"/>
        </w:rPr>
        <w:t xml:space="preserve">. </w:t>
      </w:r>
      <w:r w:rsidRPr="00E33E8F">
        <w:rPr>
          <w:rStyle w:val="StyleUnderline"/>
          <w:highlight w:val="green"/>
        </w:rPr>
        <w:t>Welcoming major Chinese investment in U.S. infrastructure would go a long way toward advancing a top presidential policy priority</w:t>
      </w:r>
      <w:r w:rsidRPr="008074C2">
        <w:rPr>
          <w:sz w:val="16"/>
        </w:rPr>
        <w:t xml:space="preserve">. </w:t>
      </w:r>
      <w:r w:rsidRPr="00E33E8F">
        <w:rPr>
          <w:rStyle w:val="StyleUnderline"/>
          <w:highlight w:val="green"/>
        </w:rPr>
        <w:t>It could put millions of American</w:t>
      </w:r>
      <w:r w:rsidRPr="008074C2">
        <w:rPr>
          <w:rStyle w:val="StyleUnderline"/>
        </w:rPr>
        <w:t xml:space="preserve"> blue-collar </w:t>
      </w:r>
      <w:r w:rsidRPr="00E33E8F">
        <w:rPr>
          <w:rStyle w:val="StyleUnderline"/>
          <w:highlight w:val="green"/>
        </w:rPr>
        <w:t>workers back to work</w:t>
      </w:r>
      <w:r w:rsidRPr="008074C2">
        <w:rPr>
          <w:rStyle w:val="StyleUnderline"/>
        </w:rPr>
        <w:t xml:space="preserve"> in solid jobs </w:t>
      </w:r>
      <w:r w:rsidRPr="00E33E8F">
        <w:rPr>
          <w:rStyle w:val="StyleUnderline"/>
          <w:highlight w:val="green"/>
        </w:rPr>
        <w:t>and deepen and stabilize U.S.-China relations</w:t>
      </w:r>
      <w:r w:rsidRPr="008074C2">
        <w:rPr>
          <w:rStyle w:val="StyleUnderline"/>
        </w:rPr>
        <w:t xml:space="preserve"> in ways that are consistent with our law and policy</w:t>
      </w:r>
      <w:r w:rsidRPr="008074C2">
        <w:rPr>
          <w:sz w:val="16"/>
        </w:rPr>
        <w:t>. The jobs need to be American; the capital that creates them does not.</w:t>
      </w:r>
    </w:p>
    <w:p w:rsidR="002D1B83" w:rsidRDefault="002D1B83" w:rsidP="002D1B83">
      <w:pPr>
        <w:pStyle w:val="Heading4"/>
      </w:pPr>
      <w:r>
        <w:t>Infrastructure modernization is crucial to both mitigate and adapt to climate change</w:t>
      </w:r>
    </w:p>
    <w:p w:rsidR="002D1B83" w:rsidRPr="00E217F9" w:rsidRDefault="002D1B83" w:rsidP="002D1B83">
      <w:pPr>
        <w:rPr>
          <w:sz w:val="12"/>
        </w:rPr>
      </w:pPr>
      <w:r w:rsidRPr="00B4083C">
        <w:rPr>
          <w:rStyle w:val="Style13ptBold"/>
        </w:rPr>
        <w:t xml:space="preserve">Wilkins, </w:t>
      </w:r>
      <w:r w:rsidRPr="00E217F9">
        <w:rPr>
          <w:sz w:val="12"/>
        </w:rPr>
        <w:t xml:space="preserve">Head of Environmental and Climate Risk Research at S&amp;P Global, </w:t>
      </w:r>
      <w:r w:rsidRPr="00B4083C">
        <w:rPr>
          <w:rStyle w:val="Style13ptBold"/>
        </w:rPr>
        <w:t>2017</w:t>
      </w:r>
      <w:r>
        <w:rPr>
          <w:rStyle w:val="Style13ptBold"/>
        </w:rPr>
        <w:t xml:space="preserve"> </w:t>
      </w:r>
      <w:r w:rsidRPr="00E217F9">
        <w:rPr>
          <w:sz w:val="12"/>
        </w:rPr>
        <w:t xml:space="preserve">(Michael, “Fighting climate change with green infrastructure” The World Bank Group’s Infrastructure and Public-Private Partnerships Blog, November 23, </w:t>
      </w:r>
      <w:hyperlink r:id="rId14" w:history="1">
        <w:r w:rsidRPr="00E217F9">
          <w:rPr>
            <w:rStyle w:val="Hyperlink"/>
            <w:sz w:val="12"/>
          </w:rPr>
          <w:t>http://blogs.worldbank.org/ppps/fighting-climate-change-green-infrastructure</w:t>
        </w:r>
      </w:hyperlink>
      <w:r w:rsidRPr="00E217F9">
        <w:rPr>
          <w:sz w:val="12"/>
        </w:rPr>
        <w:t>, accessed 7-10-18, HSS RH)</w:t>
      </w:r>
    </w:p>
    <w:p w:rsidR="002D1B83" w:rsidRPr="00584F13" w:rsidRDefault="002D1B83" w:rsidP="002D1B83">
      <w:pPr>
        <w:rPr>
          <w:rStyle w:val="StyleUnderline"/>
          <w:sz w:val="16"/>
          <w:u w:val="none"/>
        </w:rPr>
      </w:pPr>
      <w:r w:rsidRPr="001B59D0">
        <w:rPr>
          <w:sz w:val="16"/>
        </w:rPr>
        <w:t>According to NASA, 16 of the 17 warmest years on record have occurred since 2001. So—</w:t>
      </w:r>
      <w:r w:rsidRPr="001B59D0">
        <w:rPr>
          <w:rStyle w:val="StyleUnderline"/>
        </w:rPr>
        <w:t>with climate change high on the global agenda</w:t>
      </w:r>
      <w:r w:rsidRPr="001B59D0">
        <w:rPr>
          <w:sz w:val="16"/>
        </w:rPr>
        <w:t>—</w:t>
      </w:r>
      <w:r w:rsidRPr="001B59D0">
        <w:rPr>
          <w:rStyle w:val="StyleUnderline"/>
        </w:rPr>
        <w:t>almost every nation signed the 2015 Paris Agreement</w:t>
      </w:r>
      <w:r w:rsidRPr="001B59D0">
        <w:rPr>
          <w:sz w:val="16"/>
        </w:rPr>
        <w:t xml:space="preserve">, the primary goal of which is to limit the rise in global temperatures to below 2°C above pre-industrial levels. </w:t>
      </w:r>
      <w:r w:rsidRPr="001B59D0">
        <w:rPr>
          <w:rStyle w:val="StyleUnderline"/>
        </w:rPr>
        <w:t xml:space="preserve">However, </w:t>
      </w:r>
      <w:r w:rsidRPr="003801AF">
        <w:rPr>
          <w:rStyle w:val="StyleUnderline"/>
          <w:highlight w:val="green"/>
        </w:rPr>
        <w:t>with the</w:t>
      </w:r>
      <w:r w:rsidRPr="001B59D0">
        <w:rPr>
          <w:rStyle w:val="StyleUnderline"/>
        </w:rPr>
        <w:t xml:space="preserve"> acute </w:t>
      </w:r>
      <w:r w:rsidRPr="003801AF">
        <w:rPr>
          <w:rStyle w:val="StyleUnderline"/>
          <w:highlight w:val="green"/>
        </w:rPr>
        <w:t>effects of global warming already being felt,</w:t>
      </w:r>
      <w:r w:rsidRPr="001B59D0">
        <w:rPr>
          <w:sz w:val="16"/>
        </w:rPr>
        <w:t xml:space="preserve"> </w:t>
      </w:r>
      <w:r w:rsidRPr="001B59D0">
        <w:rPr>
          <w:rStyle w:val="Emphasis"/>
        </w:rPr>
        <w:t xml:space="preserve">further </w:t>
      </w:r>
      <w:r w:rsidRPr="003801AF">
        <w:rPr>
          <w:rStyle w:val="Emphasis"/>
          <w:highlight w:val="green"/>
        </w:rPr>
        <w:t>resilience against climate change is neede</w:t>
      </w:r>
      <w:r w:rsidRPr="001B59D0">
        <w:rPr>
          <w:rStyle w:val="Emphasis"/>
        </w:rPr>
        <w:t>d</w:t>
      </w:r>
      <w:r w:rsidRPr="001B59D0">
        <w:rPr>
          <w:sz w:val="16"/>
        </w:rPr>
        <w:t xml:space="preserve">. </w:t>
      </w:r>
      <w:r w:rsidRPr="001B59D0">
        <w:rPr>
          <w:rStyle w:val="StyleUnderline"/>
        </w:rPr>
        <w:t>To meet</w:t>
      </w:r>
      <w:r w:rsidRPr="001B59D0">
        <w:rPr>
          <w:sz w:val="16"/>
        </w:rPr>
        <w:t xml:space="preserve"> </w:t>
      </w:r>
      <w:r w:rsidRPr="001B59D0">
        <w:rPr>
          <w:rStyle w:val="Emphasis"/>
        </w:rPr>
        <w:t>both mitigation and adaptation objectives</w:t>
      </w:r>
      <w:r w:rsidRPr="001B59D0">
        <w:rPr>
          <w:sz w:val="16"/>
        </w:rPr>
        <w:t>, “</w:t>
      </w:r>
      <w:r w:rsidRPr="003801AF">
        <w:rPr>
          <w:rStyle w:val="StyleUnderline"/>
          <w:highlight w:val="green"/>
        </w:rPr>
        <w:t>green infrastructure</w:t>
      </w:r>
      <w:r w:rsidRPr="003801AF">
        <w:rPr>
          <w:sz w:val="16"/>
          <w:highlight w:val="green"/>
        </w:rPr>
        <w:t xml:space="preserve">” </w:t>
      </w:r>
      <w:r w:rsidRPr="003801AF">
        <w:rPr>
          <w:rStyle w:val="StyleUnderline"/>
          <w:highlight w:val="green"/>
        </w:rPr>
        <w:t>can help</w:t>
      </w:r>
      <w:r w:rsidRPr="003801AF">
        <w:rPr>
          <w:sz w:val="16"/>
          <w:highlight w:val="green"/>
        </w:rPr>
        <w:t>.</w:t>
      </w:r>
      <w:r w:rsidRPr="001B59D0">
        <w:rPr>
          <w:sz w:val="16"/>
        </w:rPr>
        <w:t xml:space="preserve"> </w:t>
      </w:r>
      <w:r w:rsidRPr="001B59D0">
        <w:rPr>
          <w:sz w:val="16"/>
          <w:szCs w:val="16"/>
        </w:rPr>
        <w:t xml:space="preserve">Reducing infrastructure emissions </w:t>
      </w:r>
      <w:r w:rsidRPr="001B59D0">
        <w:rPr>
          <w:sz w:val="16"/>
        </w:rPr>
        <w:t xml:space="preserve">For example, </w:t>
      </w:r>
      <w:r w:rsidRPr="003801AF">
        <w:rPr>
          <w:rStyle w:val="StyleUnderline"/>
          <w:highlight w:val="green"/>
        </w:rPr>
        <w:t>enabling investment</w:t>
      </w:r>
      <w:r w:rsidRPr="001B59D0">
        <w:rPr>
          <w:rStyle w:val="StyleUnderline"/>
        </w:rPr>
        <w:t xml:space="preserve"> </w:t>
      </w:r>
      <w:r w:rsidRPr="003801AF">
        <w:rPr>
          <w:rStyle w:val="StyleUnderline"/>
          <w:highlight w:val="green"/>
        </w:rPr>
        <w:t>for more energy-efficient and low-carbon transport solutions can help to reduce the transportation sector’s</w:t>
      </w:r>
      <w:r w:rsidRPr="001B59D0">
        <w:rPr>
          <w:sz w:val="16"/>
        </w:rPr>
        <w:t xml:space="preserve"> greenhouse gas (</w:t>
      </w:r>
      <w:r w:rsidRPr="001B59D0">
        <w:rPr>
          <w:rStyle w:val="StyleUnderline"/>
        </w:rPr>
        <w:t>GHG</w:t>
      </w:r>
      <w:r w:rsidRPr="001B59D0">
        <w:rPr>
          <w:sz w:val="16"/>
        </w:rPr>
        <w:t xml:space="preserve">) </w:t>
      </w:r>
      <w:r w:rsidRPr="003801AF">
        <w:rPr>
          <w:rStyle w:val="StyleUnderline"/>
          <w:highlight w:val="green"/>
        </w:rPr>
        <w:t>emissions</w:t>
      </w:r>
      <w:r w:rsidRPr="001B59D0">
        <w:rPr>
          <w:sz w:val="16"/>
        </w:rPr>
        <w:t>—</w:t>
      </w:r>
      <w:r w:rsidRPr="001B59D0">
        <w:rPr>
          <w:rStyle w:val="StyleUnderline"/>
        </w:rPr>
        <w:t xml:space="preserve">which are currently the </w:t>
      </w:r>
      <w:r w:rsidRPr="001B59D0">
        <w:rPr>
          <w:rStyle w:val="Emphasis"/>
        </w:rPr>
        <w:t>second highest</w:t>
      </w:r>
      <w:r w:rsidRPr="001B59D0">
        <w:rPr>
          <w:rStyle w:val="StyleUnderline"/>
        </w:rPr>
        <w:t xml:space="preserve"> of any sector</w:t>
      </w:r>
      <w:r w:rsidRPr="001B59D0">
        <w:rPr>
          <w:sz w:val="16"/>
        </w:rPr>
        <w:t xml:space="preserve">. Indeed, we are already seeing progress. Sixty-one percent of the $895 billion climate-aligned bond universe—as identified by the Climate Bonds Initiative—is dedicated to projects within the green transport sector, such as electric vehicles and cleaner public rail infrastructure. Movement towards sustainability has been seen in other infrastructure sectors too. Notably, </w:t>
      </w:r>
      <w:r w:rsidRPr="001B59D0">
        <w:rPr>
          <w:rStyle w:val="StyleUnderline"/>
        </w:rPr>
        <w:t>buildings require huge amounts of energy to run, which contributes to GHG emissions</w:t>
      </w:r>
      <w:r w:rsidRPr="001B59D0">
        <w:rPr>
          <w:sz w:val="16"/>
        </w:rPr>
        <w:t xml:space="preserve">. </w:t>
      </w:r>
      <w:r w:rsidRPr="001B59D0">
        <w:rPr>
          <w:rStyle w:val="StyleUnderline"/>
        </w:rPr>
        <w:t>Green building projects aim to reduce the environmental impact of buildings over their lifespan by targeting water-saving and energy-efficient initiatives such as smart meters and LED lighting.</w:t>
      </w:r>
      <w:r w:rsidRPr="001B59D0">
        <w:rPr>
          <w:u w:val="single"/>
        </w:rPr>
        <w:t xml:space="preserve"> </w:t>
      </w:r>
      <w:r w:rsidRPr="001B59D0">
        <w:rPr>
          <w:rStyle w:val="StyleUnderline"/>
        </w:rPr>
        <w:t>With more climate-friendly technologies under development, disruption is likely to continue across the coal- and energy-intensive infrastructure industries</w:t>
      </w:r>
      <w:r w:rsidRPr="001B59D0">
        <w:rPr>
          <w:sz w:val="16"/>
        </w:rPr>
        <w:t xml:space="preserve">. And as more financing is made available via Paris Agreement-aligned initiatives, </w:t>
      </w:r>
      <w:r w:rsidRPr="003801AF">
        <w:rPr>
          <w:rStyle w:val="StyleUnderline"/>
          <w:highlight w:val="green"/>
        </w:rPr>
        <w:t>we can expect further developments for green infrastructure as efforts intensify to mitigate the effects of climate change</w:t>
      </w:r>
      <w:r w:rsidRPr="001B59D0">
        <w:rPr>
          <w:sz w:val="16"/>
        </w:rPr>
        <w:t xml:space="preserve">. </w:t>
      </w:r>
      <w:r w:rsidRPr="001B59D0">
        <w:rPr>
          <w:sz w:val="16"/>
          <w:szCs w:val="16"/>
        </w:rPr>
        <w:t xml:space="preserve">Building resilience </w:t>
      </w:r>
      <w:r w:rsidRPr="001B59D0">
        <w:rPr>
          <w:sz w:val="16"/>
        </w:rPr>
        <w:t xml:space="preserve">In addition to mitigation measures, </w:t>
      </w:r>
      <w:r w:rsidRPr="003801AF">
        <w:rPr>
          <w:rStyle w:val="StyleUnderline"/>
          <w:highlight w:val="green"/>
        </w:rPr>
        <w:t xml:space="preserve">there is also a </w:t>
      </w:r>
      <w:r w:rsidRPr="003801AF">
        <w:rPr>
          <w:rStyle w:val="Emphasis"/>
          <w:highlight w:val="green"/>
        </w:rPr>
        <w:t xml:space="preserve">growing need </w:t>
      </w:r>
      <w:r w:rsidRPr="003801AF">
        <w:rPr>
          <w:rStyle w:val="StyleUnderline"/>
          <w:highlight w:val="green"/>
        </w:rPr>
        <w:t xml:space="preserve">to address the </w:t>
      </w:r>
      <w:r w:rsidRPr="003801AF">
        <w:rPr>
          <w:rStyle w:val="Emphasis"/>
          <w:highlight w:val="green"/>
        </w:rPr>
        <w:t>consequences</w:t>
      </w:r>
      <w:r w:rsidRPr="003801AF">
        <w:rPr>
          <w:rStyle w:val="StyleUnderline"/>
          <w:highlight w:val="green"/>
        </w:rPr>
        <w:t xml:space="preserve"> of climate change</w:t>
      </w:r>
      <w:r w:rsidRPr="003801AF">
        <w:rPr>
          <w:sz w:val="16"/>
          <w:highlight w:val="green"/>
        </w:rPr>
        <w:t>.</w:t>
      </w:r>
      <w:r w:rsidRPr="001B59D0">
        <w:rPr>
          <w:sz w:val="16"/>
        </w:rPr>
        <w:t xml:space="preserve"> </w:t>
      </w:r>
      <w:r w:rsidRPr="001B59D0">
        <w:rPr>
          <w:rStyle w:val="StyleUnderline"/>
        </w:rPr>
        <w:t xml:space="preserve">Due to the risk of </w:t>
      </w:r>
      <w:r w:rsidRPr="001B59D0">
        <w:rPr>
          <w:rStyle w:val="Emphasis"/>
        </w:rPr>
        <w:t>extreme weather</w:t>
      </w:r>
      <w:r w:rsidRPr="001B59D0">
        <w:rPr>
          <w:rStyle w:val="StyleUnderline"/>
        </w:rPr>
        <w:t>, and the reality of longer-term shifts and variability in weather patterns caused by global warming, adaptation projects aim to strengthen the resilience of buildings</w:t>
      </w:r>
      <w:r w:rsidRPr="001B59D0">
        <w:rPr>
          <w:sz w:val="16"/>
        </w:rPr>
        <w:t xml:space="preserve">, critical infrastructure (such as transportation), and, principally, </w:t>
      </w:r>
      <w:r w:rsidRPr="001B59D0">
        <w:rPr>
          <w:rStyle w:val="StyleUnderline"/>
        </w:rPr>
        <w:t>communities</w:t>
      </w:r>
      <w:r w:rsidRPr="001B59D0">
        <w:rPr>
          <w:sz w:val="16"/>
        </w:rPr>
        <w:t xml:space="preserve">. </w:t>
      </w:r>
      <w:r w:rsidRPr="003801AF">
        <w:rPr>
          <w:rStyle w:val="StyleUnderline"/>
          <w:highlight w:val="green"/>
        </w:rPr>
        <w:t>Such projects may include new and robust roads and railway lines</w:t>
      </w:r>
      <w:r w:rsidRPr="001B59D0">
        <w:rPr>
          <w:rStyle w:val="StyleUnderline"/>
        </w:rPr>
        <w:t xml:space="preserve">, </w:t>
      </w:r>
      <w:r w:rsidRPr="003801AF">
        <w:rPr>
          <w:rStyle w:val="StyleUnderline"/>
          <w:highlight w:val="green"/>
        </w:rPr>
        <w:t>or flood defenses</w:t>
      </w:r>
      <w:r w:rsidRPr="001B59D0">
        <w:rPr>
          <w:rStyle w:val="StyleUnderline"/>
        </w:rPr>
        <w:t xml:space="preserve"> in coastal areas to protect against the impact of storm surges</w:t>
      </w:r>
      <w:r w:rsidRPr="001B59D0">
        <w:rPr>
          <w:sz w:val="16"/>
        </w:rPr>
        <w:t xml:space="preserve">. All </w:t>
      </w:r>
      <w:r w:rsidRPr="001B59D0">
        <w:rPr>
          <w:rStyle w:val="StyleUnderline"/>
        </w:rPr>
        <w:t>of which contribute to better-protected communities in the face of weather disasters or a gradually changing climate</w:t>
      </w:r>
      <w:r w:rsidRPr="001B59D0">
        <w:rPr>
          <w:sz w:val="16"/>
        </w:rPr>
        <w:t xml:space="preserve">. </w:t>
      </w:r>
      <w:r w:rsidRPr="001B59D0">
        <w:rPr>
          <w:rStyle w:val="StyleUnderline"/>
        </w:rPr>
        <w:t>Post</w:t>
      </w:r>
      <w:r w:rsidRPr="001B59D0">
        <w:rPr>
          <w:sz w:val="16"/>
        </w:rPr>
        <w:t xml:space="preserve">-Hurricane </w:t>
      </w:r>
      <w:r w:rsidRPr="001B59D0">
        <w:rPr>
          <w:rStyle w:val="StyleUnderline"/>
        </w:rPr>
        <w:t>Katrina</w:t>
      </w:r>
      <w:r w:rsidRPr="001B59D0">
        <w:rPr>
          <w:sz w:val="16"/>
        </w:rPr>
        <w:t xml:space="preserve">, for example, </w:t>
      </w:r>
      <w:r w:rsidRPr="001B59D0">
        <w:rPr>
          <w:rStyle w:val="StyleUnderline"/>
        </w:rPr>
        <w:t>a huge amount of time and money was spent rebuilding New Orleans</w:t>
      </w:r>
      <w:r w:rsidRPr="001B59D0">
        <w:rPr>
          <w:sz w:val="16"/>
        </w:rPr>
        <w:t xml:space="preserve">. </w:t>
      </w:r>
      <w:r w:rsidRPr="003801AF">
        <w:rPr>
          <w:rStyle w:val="StyleUnderline"/>
          <w:highlight w:val="green"/>
        </w:rPr>
        <w:t>With more resilient infrastructure</w:t>
      </w:r>
      <w:r w:rsidRPr="003801AF">
        <w:rPr>
          <w:sz w:val="16"/>
          <w:highlight w:val="green"/>
        </w:rPr>
        <w:t xml:space="preserve">, </w:t>
      </w:r>
      <w:r w:rsidRPr="003801AF">
        <w:rPr>
          <w:rStyle w:val="Emphasis"/>
          <w:highlight w:val="green"/>
        </w:rPr>
        <w:t>relief efforts can be executed more swiftly and huge economic expenditure at the cost of the community can</w:t>
      </w:r>
      <w:r w:rsidRPr="001B59D0">
        <w:rPr>
          <w:sz w:val="16"/>
        </w:rPr>
        <w:t xml:space="preserve"> hopefully </w:t>
      </w:r>
      <w:r w:rsidRPr="003801AF">
        <w:rPr>
          <w:rStyle w:val="Emphasis"/>
          <w:highlight w:val="green"/>
        </w:rPr>
        <w:t>be avoided</w:t>
      </w:r>
      <w:r w:rsidRPr="001B59D0">
        <w:rPr>
          <w:sz w:val="16"/>
        </w:rPr>
        <w:t xml:space="preserve">. </w:t>
      </w:r>
      <w:r w:rsidRPr="001B59D0">
        <w:rPr>
          <w:sz w:val="16"/>
          <w:szCs w:val="16"/>
        </w:rPr>
        <w:t xml:space="preserve">At COP23 </w:t>
      </w:r>
      <w:r w:rsidRPr="001B59D0">
        <w:rPr>
          <w:rStyle w:val="StyleUnderline"/>
        </w:rPr>
        <w:t>The UN Framework Convention on Climate Change</w:t>
      </w:r>
      <w:r w:rsidRPr="001B59D0">
        <w:rPr>
          <w:sz w:val="16"/>
        </w:rPr>
        <w:t xml:space="preserve"> (UNFCCC) </w:t>
      </w:r>
      <w:r w:rsidRPr="001B59D0">
        <w:rPr>
          <w:rStyle w:val="StyleUnderline"/>
        </w:rPr>
        <w:t>COP23</w:t>
      </w:r>
      <w:r w:rsidRPr="001B59D0">
        <w:rPr>
          <w:sz w:val="16"/>
        </w:rPr>
        <w:t xml:space="preserve">, which took place this month in Bonn, </w:t>
      </w:r>
      <w:r w:rsidRPr="001B59D0">
        <w:rPr>
          <w:rStyle w:val="StyleUnderline"/>
        </w:rPr>
        <w:t>highlighted the need for these types of fortifying infrastructure projects</w:t>
      </w:r>
      <w:r w:rsidRPr="001B59D0">
        <w:rPr>
          <w:sz w:val="16"/>
        </w:rPr>
        <w:t xml:space="preserve">. </w:t>
      </w:r>
      <w:r w:rsidRPr="001B59D0">
        <w:rPr>
          <w:rStyle w:val="StyleUnderline"/>
        </w:rPr>
        <w:t>Climate finance for mitigation and adaption initiatives was one of the pillars of COP23</w:t>
      </w:r>
      <w:r w:rsidRPr="001B59D0">
        <w:rPr>
          <w:sz w:val="16"/>
        </w:rPr>
        <w:t xml:space="preserve">: Fiji, which presided over the convention with the support of Germany, issued 100 million Fijian dollars of green bonds (~US$50 million) for climate-related projects, with support from the World Bank Group and the International Finance Cooperation (IFC). The issuance will fund green infrastructure including weather-resilient schools and hospitals, and flood defenses for vulnerable coastal and river areas—efforts that stand to protect Fiji’s citizens against the results of global warming. Fiji’s is the first sovereign green bond to be issued by a developing country, and is one of many in a growing green bond market worth around $220 billion. Ultimately, </w:t>
      </w:r>
      <w:r w:rsidRPr="003801AF">
        <w:rPr>
          <w:rStyle w:val="StyleUnderline"/>
          <w:highlight w:val="green"/>
        </w:rPr>
        <w:t>the advantages of green infrastructure projects</w:t>
      </w:r>
      <w:r w:rsidRPr="001B59D0">
        <w:rPr>
          <w:rStyle w:val="StyleUnderline"/>
        </w:rPr>
        <w:t xml:space="preserve"> are two-fold: they </w:t>
      </w:r>
      <w:r w:rsidRPr="003801AF">
        <w:rPr>
          <w:rStyle w:val="StyleUnderline"/>
          <w:highlight w:val="green"/>
        </w:rPr>
        <w:t>can mitigate</w:t>
      </w:r>
      <w:r w:rsidRPr="001B59D0">
        <w:rPr>
          <w:rStyle w:val="StyleUnderline"/>
        </w:rPr>
        <w:t xml:space="preserve"> the production of GHG </w:t>
      </w:r>
      <w:r w:rsidRPr="003801AF">
        <w:rPr>
          <w:rStyle w:val="StyleUnderline"/>
          <w:highlight w:val="green"/>
        </w:rPr>
        <w:t>emissions and also provide extra resilience against the effects of</w:t>
      </w:r>
      <w:r w:rsidRPr="001B59D0">
        <w:rPr>
          <w:rStyle w:val="StyleUnderline"/>
        </w:rPr>
        <w:t xml:space="preserve"> global </w:t>
      </w:r>
      <w:r w:rsidRPr="003801AF">
        <w:rPr>
          <w:rStyle w:val="StyleUnderline"/>
          <w:highlight w:val="green"/>
        </w:rPr>
        <w:t>warming</w:t>
      </w:r>
      <w:r w:rsidRPr="001B59D0">
        <w:rPr>
          <w:sz w:val="16"/>
        </w:rPr>
        <w:t xml:space="preserve">. And, </w:t>
      </w:r>
      <w:r w:rsidRPr="001B59D0">
        <w:rPr>
          <w:rStyle w:val="StyleUnderline"/>
        </w:rPr>
        <w:t xml:space="preserve">in doing so, </w:t>
      </w:r>
      <w:r w:rsidRPr="003801AF">
        <w:rPr>
          <w:rStyle w:val="StyleUnderline"/>
          <w:highlight w:val="green"/>
        </w:rPr>
        <w:t>they can bring communities and economies together to find common strategies to tackle climate change</w:t>
      </w:r>
      <w:r w:rsidRPr="001B59D0">
        <w:rPr>
          <w:sz w:val="16"/>
        </w:rPr>
        <w:t>.</w:t>
      </w:r>
    </w:p>
    <w:p w:rsidR="002D1B83" w:rsidRDefault="002D1B83" w:rsidP="002D1B83">
      <w:pPr>
        <w:pStyle w:val="Heading4"/>
      </w:pPr>
      <w:r>
        <w:t>Climate change collapses human civilization – rising temperatures proliferate extreme weather events, water shortages, ocean acidification, and methane releases – adaptation and mitigation are crucial – squo doesn’t solve, but we’re not doomed yet</w:t>
      </w:r>
    </w:p>
    <w:p w:rsidR="002D1B83" w:rsidRPr="00F9694B" w:rsidRDefault="002D1B83" w:rsidP="002D1B83">
      <w:pPr>
        <w:rPr>
          <w:sz w:val="12"/>
        </w:rPr>
      </w:pPr>
      <w:r w:rsidRPr="0045316F">
        <w:rPr>
          <w:rStyle w:val="Style13ptBold"/>
        </w:rPr>
        <w:t>Beard,</w:t>
      </w:r>
      <w:r w:rsidRPr="00F9694B">
        <w:rPr>
          <w:sz w:val="12"/>
        </w:rPr>
        <w:t xml:space="preserve"> Research Associate at the Centre for the Study of Existential Risk at the University of Cambridge, </w:t>
      </w:r>
      <w:r w:rsidRPr="0045316F">
        <w:rPr>
          <w:rStyle w:val="Style13ptBold"/>
        </w:rPr>
        <w:t>2017</w:t>
      </w:r>
      <w:r>
        <w:rPr>
          <w:rStyle w:val="Style13ptBold"/>
        </w:rPr>
        <w:t xml:space="preserve"> </w:t>
      </w:r>
      <w:r w:rsidRPr="00F9694B">
        <w:rPr>
          <w:sz w:val="12"/>
        </w:rPr>
        <w:t xml:space="preserve">(Simon, “Climate Change and the Worst-Case Scenario by Simon Beard” IPPR: The Progressive Policy Think Tank, December 18, </w:t>
      </w:r>
      <w:hyperlink r:id="rId15" w:history="1">
        <w:r w:rsidRPr="00F9694B">
          <w:rPr>
            <w:rStyle w:val="Hyperlink"/>
            <w:sz w:val="12"/>
          </w:rPr>
          <w:t>https://www.ippr.org/juncture-item/climate-change-and-the-worst-case-scenario</w:t>
        </w:r>
      </w:hyperlink>
      <w:r w:rsidRPr="00F9694B">
        <w:rPr>
          <w:sz w:val="12"/>
        </w:rPr>
        <w:t>, accessed 7-13-18, HSS RH)</w:t>
      </w:r>
    </w:p>
    <w:p w:rsidR="002D1B83" w:rsidRDefault="002D1B83" w:rsidP="002D1B83">
      <w:pPr>
        <w:rPr>
          <w:sz w:val="16"/>
        </w:rPr>
      </w:pPr>
      <w:r w:rsidRPr="008634B9">
        <w:rPr>
          <w:sz w:val="16"/>
        </w:rPr>
        <w:t xml:space="preserve">After a year of unprecedented meteorological extremes, the impacts of climate-induced catastrophes are finally getting some attention. </w:t>
      </w:r>
      <w:r w:rsidRPr="0044185E">
        <w:rPr>
          <w:rStyle w:val="StyleUnderline"/>
        </w:rPr>
        <w:t>The number of catastrophic meteorological events has already tripled over the past 30 years and 2017 had, by early October, equaled previous record years for major weather disasters in the USA</w:t>
      </w:r>
      <w:r w:rsidRPr="008634B9">
        <w:rPr>
          <w:sz w:val="16"/>
        </w:rPr>
        <w:t xml:space="preserve">. However, </w:t>
      </w:r>
      <w:r w:rsidRPr="0044185E">
        <w:rPr>
          <w:rStyle w:val="StyleUnderline"/>
        </w:rPr>
        <w:t>this is a trend that has only just started</w:t>
      </w:r>
      <w:r w:rsidRPr="008634B9">
        <w:rPr>
          <w:sz w:val="16"/>
        </w:rPr>
        <w:t xml:space="preserve">. In truth, a few </w:t>
      </w:r>
      <w:r w:rsidRPr="003801AF">
        <w:rPr>
          <w:rStyle w:val="StyleUnderline"/>
        </w:rPr>
        <w:t>hurricanes and wildfires</w:t>
      </w:r>
      <w:r w:rsidRPr="003801AF">
        <w:rPr>
          <w:sz w:val="16"/>
        </w:rPr>
        <w:t>, even ones that cause hundreds of billions of dollars' worth</w:t>
      </w:r>
      <w:r w:rsidRPr="008634B9">
        <w:rPr>
          <w:sz w:val="16"/>
        </w:rPr>
        <w:t xml:space="preserve"> of damage, </w:t>
      </w:r>
      <w:r w:rsidRPr="003801AF">
        <w:rPr>
          <w:rStyle w:val="StyleUnderline"/>
        </w:rPr>
        <w:t>are</w:t>
      </w:r>
      <w:r w:rsidRPr="003801AF">
        <w:rPr>
          <w:sz w:val="16"/>
        </w:rPr>
        <w:t xml:space="preserve"> </w:t>
      </w:r>
      <w:r w:rsidRPr="003801AF">
        <w:rPr>
          <w:rStyle w:val="Emphasis"/>
        </w:rPr>
        <w:t>far from the worst things climate change is likely to cause</w:t>
      </w:r>
      <w:r w:rsidRPr="003801AF">
        <w:rPr>
          <w:sz w:val="16"/>
        </w:rPr>
        <w:t>.</w:t>
      </w:r>
      <w:r>
        <w:rPr>
          <w:sz w:val="16"/>
        </w:rPr>
        <w:t xml:space="preserve"> </w:t>
      </w:r>
      <w:r w:rsidRPr="0044185E">
        <w:rPr>
          <w:rStyle w:val="StyleUnderline"/>
        </w:rPr>
        <w:t>According to one prominent risk assessment</w:t>
      </w:r>
      <w:r w:rsidRPr="008634B9">
        <w:rPr>
          <w:sz w:val="16"/>
        </w:rPr>
        <w:t xml:space="preserve"> by the atmospheric scientist Veerabhadran Ramanathan, </w:t>
      </w:r>
      <w:r w:rsidRPr="003801AF">
        <w:rPr>
          <w:rStyle w:val="StyleUnderline"/>
          <w:highlight w:val="green"/>
        </w:rPr>
        <w:t>climate change could be</w:t>
      </w:r>
      <w:r w:rsidRPr="008634B9">
        <w:rPr>
          <w:sz w:val="16"/>
        </w:rPr>
        <w:t xml:space="preserve"> </w:t>
      </w:r>
      <w:r w:rsidRPr="0044185E">
        <w:rPr>
          <w:rStyle w:val="Emphasis"/>
        </w:rPr>
        <w:t xml:space="preserve">'beyond </w:t>
      </w:r>
      <w:r w:rsidRPr="003801AF">
        <w:rPr>
          <w:rStyle w:val="Emphasis"/>
          <w:highlight w:val="green"/>
        </w:rPr>
        <w:t>catastrophic'</w:t>
      </w:r>
      <w:r w:rsidRPr="008634B9">
        <w:rPr>
          <w:sz w:val="16"/>
        </w:rPr>
        <w:t xml:space="preserve">. </w:t>
      </w:r>
      <w:r w:rsidRPr="0044185E">
        <w:rPr>
          <w:rStyle w:val="StyleUnderline"/>
        </w:rPr>
        <w:t>In the worst-case scenario</w:t>
      </w:r>
      <w:r w:rsidRPr="008634B9">
        <w:rPr>
          <w:sz w:val="16"/>
        </w:rPr>
        <w:t xml:space="preserve">, </w:t>
      </w:r>
      <w:r w:rsidRPr="0044185E">
        <w:rPr>
          <w:rStyle w:val="StyleUnderline"/>
        </w:rPr>
        <w:t xml:space="preserve">where </w:t>
      </w:r>
      <w:r w:rsidRPr="003801AF">
        <w:rPr>
          <w:rStyle w:val="StyleUnderline"/>
        </w:rPr>
        <w:t>global temperatures rise by 5 degrees</w:t>
      </w:r>
      <w:r w:rsidRPr="008634B9">
        <w:rPr>
          <w:sz w:val="16"/>
        </w:rPr>
        <w:t xml:space="preserve"> or more, </w:t>
      </w:r>
      <w:r w:rsidRPr="0044185E">
        <w:rPr>
          <w:rStyle w:val="StyleUnderline"/>
        </w:rPr>
        <w:t xml:space="preserve">climate change </w:t>
      </w:r>
      <w:r w:rsidRPr="003801AF">
        <w:rPr>
          <w:rStyle w:val="StyleUnderline"/>
          <w:highlight w:val="green"/>
        </w:rPr>
        <w:t>could</w:t>
      </w:r>
      <w:r w:rsidRPr="003801AF">
        <w:rPr>
          <w:sz w:val="16"/>
          <w:highlight w:val="green"/>
        </w:rPr>
        <w:t xml:space="preserve"> </w:t>
      </w:r>
      <w:r w:rsidRPr="003801AF">
        <w:rPr>
          <w:rStyle w:val="Emphasis"/>
          <w:highlight w:val="green"/>
        </w:rPr>
        <w:t>end human civilization</w:t>
      </w:r>
      <w:r w:rsidRPr="008634B9">
        <w:rPr>
          <w:sz w:val="16"/>
        </w:rPr>
        <w:t xml:space="preserve"> once and for all, </w:t>
      </w:r>
      <w:r w:rsidRPr="003801AF">
        <w:rPr>
          <w:rStyle w:val="StyleUnderline"/>
          <w:highlight w:val="green"/>
        </w:rPr>
        <w:t xml:space="preserve">taking </w:t>
      </w:r>
      <w:r w:rsidRPr="003801AF">
        <w:rPr>
          <w:rStyle w:val="Emphasis"/>
          <w:highlight w:val="green"/>
        </w:rPr>
        <w:t>most of the Earth's species</w:t>
      </w:r>
      <w:r w:rsidRPr="003801AF">
        <w:rPr>
          <w:rStyle w:val="StyleUnderline"/>
          <w:highlight w:val="green"/>
        </w:rPr>
        <w:t xml:space="preserve"> with us</w:t>
      </w:r>
      <w:r w:rsidRPr="008634B9">
        <w:rPr>
          <w:sz w:val="16"/>
        </w:rPr>
        <w:t>.</w:t>
      </w:r>
      <w:r>
        <w:rPr>
          <w:sz w:val="16"/>
        </w:rPr>
        <w:t xml:space="preserve"> </w:t>
      </w:r>
      <w:r w:rsidRPr="008634B9">
        <w:rPr>
          <w:sz w:val="16"/>
        </w:rPr>
        <w:t xml:space="preserve">At present, however, </w:t>
      </w:r>
      <w:r w:rsidRPr="00142567">
        <w:rPr>
          <w:rStyle w:val="StyleUnderline"/>
        </w:rPr>
        <w:t>countries</w:t>
      </w:r>
      <w:r w:rsidRPr="008634B9">
        <w:rPr>
          <w:sz w:val="16"/>
        </w:rPr>
        <w:t xml:space="preserve"> around the world </w:t>
      </w:r>
      <w:r w:rsidRPr="00142567">
        <w:rPr>
          <w:rStyle w:val="StyleUnderline"/>
        </w:rPr>
        <w:t>have committed to holding global warming</w:t>
      </w:r>
      <w:r w:rsidRPr="00070EDE">
        <w:rPr>
          <w:rStyle w:val="StyleUnderline"/>
        </w:rPr>
        <w:t xml:space="preserve"> to "well below" 2 degrees</w:t>
      </w:r>
      <w:r w:rsidRPr="008634B9">
        <w:rPr>
          <w:sz w:val="16"/>
        </w:rPr>
        <w:t xml:space="preserve"> above pre-industrial levels, which, as one analysis in Nature Geoscience recently put it, </w:t>
      </w:r>
      <w:r w:rsidRPr="00070EDE">
        <w:rPr>
          <w:rStyle w:val="StyleUnderline"/>
        </w:rPr>
        <w:t>is</w:t>
      </w:r>
      <w:r w:rsidRPr="008634B9">
        <w:rPr>
          <w:sz w:val="16"/>
        </w:rPr>
        <w:t xml:space="preserve"> "</w:t>
      </w:r>
      <w:r w:rsidRPr="00070EDE">
        <w:rPr>
          <w:rStyle w:val="StyleUnderline"/>
        </w:rPr>
        <w:t>not yet a geophysical impossibility</w:t>
      </w:r>
      <w:r w:rsidRPr="008634B9">
        <w:rPr>
          <w:sz w:val="16"/>
        </w:rPr>
        <w:t xml:space="preserve">". This would imply that human beings end up producing ‘only’ around twice as much atmospheric warming as we have already experienced since pre-industrial times. </w:t>
      </w:r>
      <w:r w:rsidRPr="00142567">
        <w:rPr>
          <w:rStyle w:val="StyleUnderline"/>
        </w:rPr>
        <w:t>However, even if all countries honour these commitments, that may not be enough to stave off climate catastrophe.</w:t>
      </w:r>
      <w:r>
        <w:rPr>
          <w:u w:val="single"/>
        </w:rPr>
        <w:t xml:space="preserve"> </w:t>
      </w:r>
      <w:r w:rsidRPr="008634B9">
        <w:rPr>
          <w:sz w:val="16"/>
          <w:szCs w:val="16"/>
        </w:rPr>
        <w:t>For one thing, when a system is as large and complex as the global climate, it just cannot be steered with any degree of precision, and understanding the long-term impact of emissions is near impossible. For instance, the last time the earth's atmosphere contained as much carbon dioxide as it does now, during the mid-Pliocene around 3 million years ago, global surface temperatures were probably already well above 1.5 degrees warmer than our pre-industrial levels, and sea levels may have been 20 meters higher.</w:t>
      </w:r>
      <w:r>
        <w:rPr>
          <w:sz w:val="16"/>
          <w:szCs w:val="16"/>
        </w:rPr>
        <w:t xml:space="preserve"> </w:t>
      </w:r>
      <w:r w:rsidRPr="008634B9">
        <w:rPr>
          <w:sz w:val="16"/>
          <w:szCs w:val="16"/>
        </w:rPr>
        <w:t>A key challenge for assessing the impact of greenhouse gas emissions is determining the ‘climate sensitivity to carbon', the expected effect of doubling the amount of carbon dioxide in the atmosphere on global surface temperatures. Despite massive improvements in our understanding of the physics of climate change, the degree of our climate's current sensitivity to carbon remains surprisingly uncertain. Indeed, the IPCC's assessments of this crucial variable remain little changed since their first report in 1990. They believe that there is a greater than 66% chance that it lies somewhere between 1.5 to 4.5 degrees, but as much as a 10% chance that it exceeds 6 degrees.</w:t>
      </w:r>
      <w:r>
        <w:rPr>
          <w:sz w:val="16"/>
          <w:szCs w:val="16"/>
        </w:rPr>
        <w:t xml:space="preserve"> </w:t>
      </w:r>
      <w:r w:rsidRPr="008634B9">
        <w:rPr>
          <w:sz w:val="16"/>
        </w:rPr>
        <w:t xml:space="preserve">Given this level of uncertainty, even ambitious efforts to tackle climate change may not be enough to avert catastrophe. For instance, the economist Matthew Weitzman has estimated that under current plans to reduce emissions, we still have a 10% chance of causing 6 degrees of warming or more. Others take a far more pessimistic view, with one recent report arguing that </w:t>
      </w:r>
      <w:r w:rsidRPr="003801AF">
        <w:rPr>
          <w:rStyle w:val="StyleUnderline"/>
          <w:highlight w:val="green"/>
        </w:rPr>
        <w:t xml:space="preserve">when all potential sources of positive feedback within the climate system are taken into account “we are looking at a </w:t>
      </w:r>
      <w:r w:rsidRPr="003801AF">
        <w:rPr>
          <w:rStyle w:val="Emphasis"/>
          <w:highlight w:val="green"/>
        </w:rPr>
        <w:t xml:space="preserve">greater than one-in-two chance of </w:t>
      </w:r>
      <w:r w:rsidRPr="003801AF">
        <w:rPr>
          <w:rStyle w:val="StyleUnderline"/>
          <w:highlight w:val="green"/>
        </w:rPr>
        <w:t xml:space="preserve">either </w:t>
      </w:r>
      <w:r w:rsidRPr="003801AF">
        <w:rPr>
          <w:rStyle w:val="Emphasis"/>
          <w:highlight w:val="green"/>
        </w:rPr>
        <w:t>annihilating intelligent life</w:t>
      </w:r>
      <w:r w:rsidRPr="003801AF">
        <w:rPr>
          <w:rStyle w:val="StyleUnderline"/>
          <w:highlight w:val="green"/>
        </w:rPr>
        <w:t>, or permanently and drastically curtailing its</w:t>
      </w:r>
      <w:r w:rsidRPr="00162C1A">
        <w:rPr>
          <w:rStyle w:val="StyleUnderline"/>
        </w:rPr>
        <w:t xml:space="preserve"> potential </w:t>
      </w:r>
      <w:r w:rsidRPr="003801AF">
        <w:rPr>
          <w:rStyle w:val="StyleUnderline"/>
          <w:highlight w:val="green"/>
        </w:rPr>
        <w:t>development</w:t>
      </w:r>
      <w:r w:rsidRPr="00162C1A">
        <w:rPr>
          <w:rStyle w:val="StyleUnderline"/>
        </w:rPr>
        <w:t>”</w:t>
      </w:r>
      <w:r w:rsidRPr="008634B9">
        <w:rPr>
          <w:sz w:val="16"/>
        </w:rPr>
        <w:t>.</w:t>
      </w:r>
      <w:r>
        <w:rPr>
          <w:sz w:val="16"/>
        </w:rPr>
        <w:t xml:space="preserve"> </w:t>
      </w:r>
      <w:r w:rsidRPr="008634B9">
        <w:rPr>
          <w:sz w:val="16"/>
        </w:rPr>
        <w:t xml:space="preserve">A second reason why current efforts to mitigate climate change may not be sufficient to avoid catastrophic climate change is that even if we do limit global surface temperature rise to 1.5-degrees, other features of the climate could still go catastrophically wrong. Many things that we would wish to avoid, such as increased </w:t>
      </w:r>
      <w:r w:rsidRPr="008634B9">
        <w:rPr>
          <w:rStyle w:val="StyleUnderline"/>
        </w:rPr>
        <w:t>hurricane intensity and the</w:t>
      </w:r>
      <w:r w:rsidRPr="008634B9">
        <w:rPr>
          <w:sz w:val="16"/>
        </w:rPr>
        <w:t xml:space="preserve"> so-called ‘Clathrate Gun' (the sudden </w:t>
      </w:r>
      <w:r w:rsidRPr="008634B9">
        <w:rPr>
          <w:rStyle w:val="StyleUnderline"/>
        </w:rPr>
        <w:t>release of frozen methane from the seabed</w:t>
      </w:r>
      <w:r w:rsidRPr="008634B9">
        <w:rPr>
          <w:sz w:val="16"/>
        </w:rPr>
        <w:t xml:space="preserve">), </w:t>
      </w:r>
      <w:r w:rsidRPr="008634B9">
        <w:rPr>
          <w:rStyle w:val="StyleUnderline"/>
        </w:rPr>
        <w:t>are governed</w:t>
      </w:r>
      <w:r w:rsidRPr="008634B9">
        <w:rPr>
          <w:sz w:val="16"/>
        </w:rPr>
        <w:t xml:space="preserve"> more </w:t>
      </w:r>
      <w:r w:rsidRPr="008634B9">
        <w:rPr>
          <w:rStyle w:val="StyleUnderline"/>
        </w:rPr>
        <w:t>by oceanic temperature</w:t>
      </w:r>
      <w:r w:rsidRPr="008634B9">
        <w:rPr>
          <w:sz w:val="16"/>
        </w:rPr>
        <w:t xml:space="preserve"> than surface temperature, and these can be poorly correlated. </w:t>
      </w:r>
      <w:r w:rsidRPr="008634B9">
        <w:rPr>
          <w:rStyle w:val="StyleUnderline"/>
        </w:rPr>
        <w:t>Other equally important climatic vital signs include the availability of fresh water and the acidity of our oceans. Our impact on the Earth’s atmosphere are affecting all of these features simultaneously</w:t>
      </w:r>
      <w:r w:rsidRPr="008634B9">
        <w:rPr>
          <w:sz w:val="16"/>
        </w:rPr>
        <w:t xml:space="preserve"> and, as we are finding with diesel emissions, narrow-minded efforts to deal with just one environmental impact at a time often make things worse rather than better. If limiting global surface temperatures to a 1.5 degree is all we achieve, we could still therefore face many other catastrophic global climate changes.</w:t>
      </w:r>
      <w:r>
        <w:rPr>
          <w:sz w:val="16"/>
        </w:rPr>
        <w:t xml:space="preserve"> </w:t>
      </w:r>
      <w:r w:rsidRPr="00162C1A">
        <w:rPr>
          <w:rStyle w:val="StyleUnderline"/>
        </w:rPr>
        <w:t>When most people learn about these challenges their response seems to be 'OK, we’re doomed!</w:t>
      </w:r>
      <w:r w:rsidRPr="008634B9">
        <w:rPr>
          <w:sz w:val="16"/>
        </w:rPr>
        <w:t xml:space="preserve">' However, </w:t>
      </w:r>
      <w:r w:rsidRPr="00162C1A">
        <w:rPr>
          <w:rStyle w:val="Emphasis"/>
        </w:rPr>
        <w:t>this is a mistake</w:t>
      </w:r>
      <w:r w:rsidRPr="008634B9">
        <w:rPr>
          <w:sz w:val="16"/>
        </w:rPr>
        <w:t xml:space="preserve">. For one thing, all this complexity and uncertainty could also mean that we are safer than we feared. The climate may respond less to greenhouse gas emissions than our models predict (although this does appear less likely) and global temperature rises may be less dangerous than we thought. For another, </w:t>
      </w:r>
      <w:r w:rsidRPr="003801AF">
        <w:rPr>
          <w:rStyle w:val="StyleUnderline"/>
          <w:highlight w:val="green"/>
        </w:rPr>
        <w:t>even if things do turn out for the worst, it is not like we are powerless to do anything</w:t>
      </w:r>
      <w:r w:rsidRPr="00162C1A">
        <w:rPr>
          <w:rStyle w:val="StyleUnderline"/>
        </w:rPr>
        <w:t xml:space="preserve"> about it</w:t>
      </w:r>
      <w:r w:rsidRPr="008634B9">
        <w:rPr>
          <w:sz w:val="16"/>
        </w:rPr>
        <w:t>.</w:t>
      </w:r>
      <w:r>
        <w:rPr>
          <w:sz w:val="16"/>
        </w:rPr>
        <w:t xml:space="preserve"> </w:t>
      </w:r>
      <w:r w:rsidRPr="008634B9">
        <w:rPr>
          <w:sz w:val="16"/>
        </w:rPr>
        <w:t xml:space="preserve">I work at the Centre for the Study of Existential Risk, a University of Cambridge research group working to prevent human extinction. We believe that </w:t>
      </w:r>
      <w:r w:rsidRPr="003801AF">
        <w:rPr>
          <w:rStyle w:val="StyleUnderline"/>
          <w:highlight w:val="green"/>
        </w:rPr>
        <w:t>humanity is</w:t>
      </w:r>
      <w:r w:rsidRPr="008634B9">
        <w:rPr>
          <w:sz w:val="16"/>
        </w:rPr>
        <w:t xml:space="preserve"> a lot more </w:t>
      </w:r>
      <w:r w:rsidRPr="003801AF">
        <w:rPr>
          <w:rStyle w:val="StyleUnderline"/>
          <w:highlight w:val="green"/>
        </w:rPr>
        <w:t>resilient</w:t>
      </w:r>
      <w:r w:rsidRPr="008634B9">
        <w:rPr>
          <w:sz w:val="16"/>
        </w:rPr>
        <w:t xml:space="preserve">, creative and productive than many people give us credit, and that, so long as we do not go extinct, we have a promising future ahead of us. </w:t>
      </w:r>
      <w:r w:rsidRPr="003801AF">
        <w:rPr>
          <w:rStyle w:val="StyleUnderline"/>
          <w:highlight w:val="green"/>
        </w:rPr>
        <w:t>The challenge we face</w:t>
      </w:r>
      <w:r w:rsidRPr="00162C1A">
        <w:rPr>
          <w:rStyle w:val="StyleUnderline"/>
        </w:rPr>
        <w:t xml:space="preserve"> right now </w:t>
      </w:r>
      <w:r w:rsidRPr="003801AF">
        <w:rPr>
          <w:rStyle w:val="StyleUnderline"/>
          <w:highlight w:val="green"/>
        </w:rPr>
        <w:t>is making sure we survive to see it.</w:t>
      </w:r>
      <w:r>
        <w:rPr>
          <w:sz w:val="16"/>
        </w:rPr>
        <w:t xml:space="preserve"> </w:t>
      </w:r>
      <w:r w:rsidRPr="00162C1A">
        <w:rPr>
          <w:rStyle w:val="StyleUnderline"/>
        </w:rPr>
        <w:t>The effects of climate change are not linear. For one or two degrees of warming, they amount to 'only' a few percentage points drop in global GDP, hundreds of thousands of extra deaths each year,</w:t>
      </w:r>
      <w:r>
        <w:rPr>
          <w:rStyle w:val="StyleUnderline"/>
        </w:rPr>
        <w:t xml:space="preserve"> </w:t>
      </w:r>
      <w:r w:rsidRPr="00162C1A">
        <w:rPr>
          <w:rStyle w:val="StyleUnderline"/>
        </w:rPr>
        <w:t>hundreds of millions of climate refugees. For six degrees</w:t>
      </w:r>
      <w:r w:rsidRPr="008634B9">
        <w:rPr>
          <w:sz w:val="16"/>
        </w:rPr>
        <w:t xml:space="preserve"> of climate change, </w:t>
      </w:r>
      <w:r w:rsidRPr="00162C1A">
        <w:rPr>
          <w:rStyle w:val="StyleUnderline"/>
        </w:rPr>
        <w:t>it becomes reasonable to talk about the total collapse of the global economy, billions of deaths and the prevention of trillions of future lives</w:t>
      </w:r>
      <w:r w:rsidRPr="008634B9">
        <w:rPr>
          <w:sz w:val="16"/>
        </w:rPr>
        <w:t xml:space="preserve">. So, </w:t>
      </w:r>
      <w:r w:rsidRPr="003801AF">
        <w:rPr>
          <w:rStyle w:val="Emphasis"/>
          <w:highlight w:val="green"/>
        </w:rPr>
        <w:t>even if</w:t>
      </w:r>
      <w:r w:rsidRPr="003801AF">
        <w:rPr>
          <w:sz w:val="16"/>
          <w:highlight w:val="green"/>
        </w:rPr>
        <w:t xml:space="preserve"> </w:t>
      </w:r>
      <w:r w:rsidRPr="003801AF">
        <w:rPr>
          <w:rStyle w:val="StyleUnderline"/>
          <w:highlight w:val="green"/>
        </w:rPr>
        <w:t>the likelihood of catastrophic climate change is only 10% its impacts may be</w:t>
      </w:r>
      <w:r w:rsidRPr="003801AF">
        <w:rPr>
          <w:sz w:val="16"/>
          <w:highlight w:val="green"/>
        </w:rPr>
        <w:t xml:space="preserve"> </w:t>
      </w:r>
      <w:r w:rsidRPr="003801AF">
        <w:rPr>
          <w:rStyle w:val="Emphasis"/>
          <w:highlight w:val="green"/>
        </w:rPr>
        <w:t>hundreds or thousands of times worse</w:t>
      </w:r>
      <w:r w:rsidRPr="003801AF">
        <w:rPr>
          <w:sz w:val="16"/>
          <w:highlight w:val="green"/>
        </w:rPr>
        <w:t xml:space="preserve"> </w:t>
      </w:r>
      <w:r w:rsidRPr="003801AF">
        <w:rPr>
          <w:rStyle w:val="StyleUnderline"/>
          <w:highlight w:val="green"/>
        </w:rPr>
        <w:t>than those of more ‘likely’ outcomes</w:t>
      </w:r>
      <w:r w:rsidRPr="003801AF">
        <w:rPr>
          <w:sz w:val="16"/>
          <w:highlight w:val="green"/>
        </w:rPr>
        <w:t xml:space="preserve">, </w:t>
      </w:r>
      <w:r w:rsidRPr="003801AF">
        <w:rPr>
          <w:rStyle w:val="StyleUnderline"/>
          <w:highlight w:val="green"/>
        </w:rPr>
        <w:t xml:space="preserve">and hence their impact on our assessment of </w:t>
      </w:r>
      <w:r w:rsidRPr="000D1586">
        <w:rPr>
          <w:rStyle w:val="StyleUnderline"/>
        </w:rPr>
        <w:t xml:space="preserve">the costs and benefits of </w:t>
      </w:r>
      <w:r w:rsidRPr="003801AF">
        <w:rPr>
          <w:rStyle w:val="StyleUnderline"/>
          <w:highlight w:val="green"/>
        </w:rPr>
        <w:t>action should not be insignificant</w:t>
      </w:r>
      <w:r w:rsidRPr="008634B9">
        <w:rPr>
          <w:sz w:val="16"/>
        </w:rPr>
        <w:t>.</w:t>
      </w:r>
      <w:r>
        <w:rPr>
          <w:sz w:val="16"/>
        </w:rPr>
        <w:t xml:space="preserve"> </w:t>
      </w:r>
      <w:r w:rsidRPr="008634B9">
        <w:rPr>
          <w:sz w:val="16"/>
        </w:rPr>
        <w:t xml:space="preserve">Seen this way, </w:t>
      </w:r>
      <w:r w:rsidRPr="003801AF">
        <w:rPr>
          <w:rStyle w:val="Emphasis"/>
          <w:highlight w:val="green"/>
        </w:rPr>
        <w:t>averting climate catastrophe should be our</w:t>
      </w:r>
      <w:r w:rsidRPr="00162C1A">
        <w:rPr>
          <w:rStyle w:val="Emphasis"/>
        </w:rPr>
        <w:t xml:space="preserve"> number one </w:t>
      </w:r>
      <w:r w:rsidRPr="003801AF">
        <w:rPr>
          <w:rStyle w:val="Emphasis"/>
          <w:highlight w:val="green"/>
        </w:rPr>
        <w:t>goal in mitigating and adapting to climate change</w:t>
      </w:r>
      <w:r w:rsidRPr="008634B9">
        <w:rPr>
          <w:sz w:val="16"/>
        </w:rPr>
        <w:t xml:space="preserve">. </w:t>
      </w:r>
      <w:r w:rsidRPr="00162C1A">
        <w:rPr>
          <w:rStyle w:val="StyleUnderline"/>
        </w:rPr>
        <w:t>That certainly involves adopting the toughest policies towards reducing global greenhouse gas emissions</w:t>
      </w:r>
      <w:r w:rsidRPr="008634B9">
        <w:rPr>
          <w:sz w:val="16"/>
        </w:rPr>
        <w:t>, because even a 10% chance of a climate catastrophe is way too high. And it means studying the potential for such catastrophe much more, so that we understand how likely they are and how to prevent them rather than focusing solely on the most likely outcomes.</w:t>
      </w:r>
      <w:r>
        <w:rPr>
          <w:sz w:val="16"/>
        </w:rPr>
        <w:t xml:space="preserve"> </w:t>
      </w:r>
      <w:r w:rsidRPr="008634B9">
        <w:rPr>
          <w:sz w:val="16"/>
        </w:rPr>
        <w:t xml:space="preserve">However, </w:t>
      </w:r>
      <w:r w:rsidRPr="00162C1A">
        <w:rPr>
          <w:rStyle w:val="StyleUnderline"/>
        </w:rPr>
        <w:t xml:space="preserve">it </w:t>
      </w:r>
      <w:r w:rsidRPr="000D1586">
        <w:rPr>
          <w:rStyle w:val="StyleUnderline"/>
          <w:highlight w:val="green"/>
        </w:rPr>
        <w:t>also means asking ourselves tough questions about how we might respond if climate change turns out to be a lot worse</w:t>
      </w:r>
      <w:r w:rsidRPr="00162C1A">
        <w:rPr>
          <w:rStyle w:val="StyleUnderline"/>
        </w:rPr>
        <w:t xml:space="preserve"> than we had previously predicted</w:t>
      </w:r>
      <w:r w:rsidRPr="008634B9">
        <w:rPr>
          <w:sz w:val="16"/>
        </w:rPr>
        <w:t>? What plans can we make that would help avoid catastrophe if the global surface temperature starts creeping up beyond 1.5 degrees and shows little sign of stopping? Could we even hope to hold international cooperation together under such conditions, and if not what might individual countries do to respond on their own?</w:t>
      </w:r>
      <w:r>
        <w:rPr>
          <w:sz w:val="16"/>
        </w:rPr>
        <w:t xml:space="preserve"> </w:t>
      </w:r>
      <w:r w:rsidRPr="008634B9">
        <w:rPr>
          <w:sz w:val="16"/>
        </w:rPr>
        <w:t>In its 2017 report on global catastrophic risks, the Global Challenges Foundation concluded that “</w:t>
      </w:r>
      <w:r w:rsidRPr="00162C1A">
        <w:rPr>
          <w:rStyle w:val="StyleUnderline"/>
        </w:rPr>
        <w:t>the world is currently completely unprepared to envisage, and even less deal with, the consequences of catastrophic climate change</w:t>
      </w:r>
      <w:r w:rsidRPr="008634B9">
        <w:rPr>
          <w:sz w:val="16"/>
        </w:rPr>
        <w:t>”. It's time that started to change.</w:t>
      </w:r>
    </w:p>
    <w:p w:rsidR="002D1B83" w:rsidRDefault="002D1B83" w:rsidP="002D1B83">
      <w:pPr>
        <w:pStyle w:val="Heading4"/>
      </w:pPr>
      <w:r>
        <w:t>Lifting the per-country cap solves- absent the plan, investors look elsewhere</w:t>
      </w:r>
    </w:p>
    <w:p w:rsidR="002D1B83" w:rsidRPr="007B4D73" w:rsidRDefault="002D1B83" w:rsidP="002D1B83">
      <w:pPr>
        <w:rPr>
          <w:sz w:val="14"/>
        </w:rPr>
      </w:pPr>
      <w:r w:rsidRPr="009A5F7D">
        <w:rPr>
          <w:rStyle w:val="Style13ptBold"/>
        </w:rPr>
        <w:t xml:space="preserve">Jahangiri, </w:t>
      </w:r>
      <w:r w:rsidRPr="007B4D73">
        <w:rPr>
          <w:sz w:val="14"/>
        </w:rPr>
        <w:t xml:space="preserve">CEO and Publisher of EB5 Investors Magazine, </w:t>
      </w:r>
      <w:r w:rsidRPr="009A5F7D">
        <w:rPr>
          <w:rStyle w:val="Style13ptBold"/>
        </w:rPr>
        <w:t>et al., 2015</w:t>
      </w:r>
      <w:r>
        <w:rPr>
          <w:rStyle w:val="Style13ptBold"/>
        </w:rPr>
        <w:t xml:space="preserve"> </w:t>
      </w:r>
      <w:r w:rsidRPr="007B4D73">
        <w:rPr>
          <w:sz w:val="14"/>
        </w:rPr>
        <w:t xml:space="preserve">(Alan, “Members of Congress Step Up With Legislation That Solves Chinese EB-5 Retrogression If Passed” Huff Post, May 8, </w:t>
      </w:r>
      <w:hyperlink r:id="rId16" w:history="1">
        <w:r w:rsidRPr="007B4D73">
          <w:rPr>
            <w:rStyle w:val="Hyperlink"/>
            <w:sz w:val="14"/>
          </w:rPr>
          <w:t>https://www.huffingtonpost.com/ali-jahangiri/ease-the-bottleneck-legislation_b_7236206.html</w:t>
        </w:r>
      </w:hyperlink>
      <w:r w:rsidRPr="007B4D73">
        <w:rPr>
          <w:sz w:val="14"/>
        </w:rPr>
        <w:t>, accessed 7-3-18, HSS RH)</w:t>
      </w:r>
    </w:p>
    <w:p w:rsidR="002D1B83" w:rsidRDefault="002D1B83" w:rsidP="002D1B83">
      <w:pPr>
        <w:rPr>
          <w:rStyle w:val="StyleUnderline"/>
        </w:rPr>
      </w:pPr>
      <w:r w:rsidRPr="007B4D73">
        <w:rPr>
          <w:sz w:val="10"/>
        </w:rPr>
        <w:t xml:space="preserve">Despite the enormous popularity of the EB-5 visa program among Chinese investors, and billions in foreign investment made to date, </w:t>
      </w:r>
      <w:r w:rsidRPr="00E33E8F">
        <w:rPr>
          <w:rStyle w:val="StyleUnderline"/>
          <w:highlight w:val="green"/>
        </w:rPr>
        <w:t>the State Department is pressing pause for thousands of</w:t>
      </w:r>
      <w:r w:rsidRPr="006D32BF">
        <w:rPr>
          <w:rStyle w:val="StyleUnderline"/>
        </w:rPr>
        <w:t xml:space="preserve"> recent </w:t>
      </w:r>
      <w:r w:rsidRPr="00E33E8F">
        <w:rPr>
          <w:rStyle w:val="StyleUnderline"/>
          <w:highlight w:val="green"/>
        </w:rPr>
        <w:t>EB-5 visa applicants from</w:t>
      </w:r>
      <w:r w:rsidRPr="006D32BF">
        <w:rPr>
          <w:rStyle w:val="StyleUnderline"/>
        </w:rPr>
        <w:t xml:space="preserve"> mainland </w:t>
      </w:r>
      <w:r w:rsidRPr="00E33E8F">
        <w:rPr>
          <w:rStyle w:val="StyleUnderline"/>
          <w:highlight w:val="green"/>
        </w:rPr>
        <w:t>China</w:t>
      </w:r>
      <w:r w:rsidRPr="007B4D73">
        <w:rPr>
          <w:sz w:val="10"/>
        </w:rPr>
        <w:t xml:space="preserve">. This development, contrary to rumors, does not mean the end of the road for prospective Chinese immigrants or for the program as a whole. </w:t>
      </w:r>
      <w:r w:rsidRPr="006D32BF">
        <w:rPr>
          <w:rStyle w:val="StyleUnderline"/>
        </w:rPr>
        <w:t xml:space="preserve">Due to numerical visa limitations </w:t>
      </w:r>
      <w:r w:rsidRPr="007B4D73">
        <w:rPr>
          <w:sz w:val="10"/>
        </w:rPr>
        <w:t xml:space="preserve">— the EB-5 program only has access to a finite number of visas each year — </w:t>
      </w:r>
      <w:r w:rsidRPr="00E33E8F">
        <w:rPr>
          <w:rStyle w:val="StyleUnderline"/>
          <w:highlight w:val="green"/>
        </w:rPr>
        <w:t>the system was designed to ensure that citizens from each country around the world would have a fair shot</w:t>
      </w:r>
      <w:r w:rsidRPr="006D32BF">
        <w:rPr>
          <w:rStyle w:val="StyleUnderline"/>
        </w:rPr>
        <w:t xml:space="preserve"> at an EB-5 visa</w:t>
      </w:r>
      <w:r w:rsidRPr="007B4D73">
        <w:rPr>
          <w:sz w:val="10"/>
        </w:rPr>
        <w:t xml:space="preserve">. Now the State Department and United States Citizenship and Immigration Services (USCIS) are exercising a form of crowd control to allow non-Chinese investors to line up for their green card. </w:t>
      </w:r>
      <w:r w:rsidRPr="006D32BF">
        <w:rPr>
          <w:rStyle w:val="StyleUnderline"/>
        </w:rPr>
        <w:t>The current situation</w:t>
      </w:r>
      <w:r w:rsidRPr="007B4D73">
        <w:rPr>
          <w:sz w:val="10"/>
        </w:rPr>
        <w:t xml:space="preserve"> — long predicted in the EB-5 industry as practitioners filed application after application for Chinese investors — </w:t>
      </w:r>
      <w:r w:rsidRPr="00E33E8F">
        <w:rPr>
          <w:rStyle w:val="StyleUnderline"/>
          <w:highlight w:val="green"/>
        </w:rPr>
        <w:t>is referred to as</w:t>
      </w:r>
      <w:r w:rsidRPr="00E33E8F">
        <w:rPr>
          <w:sz w:val="10"/>
          <w:highlight w:val="green"/>
        </w:rPr>
        <w:t xml:space="preserve"> </w:t>
      </w:r>
      <w:r w:rsidRPr="00E33E8F">
        <w:rPr>
          <w:rStyle w:val="Emphasis"/>
          <w:highlight w:val="green"/>
        </w:rPr>
        <w:t>retrogression</w:t>
      </w:r>
      <w:r w:rsidRPr="007B4D73">
        <w:rPr>
          <w:sz w:val="10"/>
        </w:rPr>
        <w:t xml:space="preserve">. The aticipated retrogression of the EB-5 visa for Chinese nationals arrived on May 1, 2015. Effective that date, the State Department and USCIS will commence retrogression for EB-5 Chinese immigrant investors to May 1, 2013, meaning that investors who applied after that date will have to wait until more visas become available before their conditional U.S. residence commences. The effects of such action are not to be taken lightly. </w:t>
      </w:r>
      <w:r w:rsidRPr="00E33E8F">
        <w:rPr>
          <w:rStyle w:val="Emphasis"/>
          <w:highlight w:val="green"/>
        </w:rPr>
        <w:t>Multiple sectors, both within the EB-5 community as well as the larger U.S. economy, will feel the effects of this retrogression</w:t>
      </w:r>
      <w:r w:rsidRPr="007B4D73">
        <w:rPr>
          <w:sz w:val="10"/>
        </w:rPr>
        <w:t xml:space="preserve">. </w:t>
      </w:r>
      <w:r w:rsidRPr="00E33E8F">
        <w:rPr>
          <w:rStyle w:val="StyleUnderline"/>
          <w:highlight w:val="green"/>
        </w:rPr>
        <w:t>Without legislation to remedy</w:t>
      </w:r>
      <w:r w:rsidRPr="006D32BF">
        <w:rPr>
          <w:rStyle w:val="StyleUnderline"/>
        </w:rPr>
        <w:t xml:space="preserve"> the burdens of retrogression, </w:t>
      </w:r>
      <w:r w:rsidRPr="00E33E8F">
        <w:rPr>
          <w:rStyle w:val="StyleUnderline"/>
          <w:highlight w:val="green"/>
        </w:rPr>
        <w:t>Chinese investors will likely find the line growing</w:t>
      </w:r>
      <w:r w:rsidRPr="006D32BF">
        <w:rPr>
          <w:rStyle w:val="StyleUnderline"/>
        </w:rPr>
        <w:t xml:space="preserve"> longer each year, </w:t>
      </w:r>
      <w:r w:rsidRPr="00E33E8F">
        <w:rPr>
          <w:rStyle w:val="Style13ptBold"/>
          <w:highlight w:val="green"/>
        </w:rPr>
        <w:t>and the United States could miss out on millions of dollars</w:t>
      </w:r>
      <w:r w:rsidRPr="006D32BF">
        <w:rPr>
          <w:rStyle w:val="StyleUnderline"/>
        </w:rPr>
        <w:t xml:space="preserve"> </w:t>
      </w:r>
      <w:r w:rsidRPr="00E33E8F">
        <w:rPr>
          <w:rStyle w:val="StyleUnderline"/>
          <w:highlight w:val="green"/>
        </w:rPr>
        <w:t>of investment</w:t>
      </w:r>
      <w:r w:rsidRPr="006D32BF">
        <w:rPr>
          <w:rStyle w:val="StyleUnderline"/>
        </w:rPr>
        <w:t xml:space="preserve"> ready </w:t>
      </w:r>
      <w:r w:rsidRPr="00E33E8F">
        <w:rPr>
          <w:rStyle w:val="StyleUnderline"/>
          <w:highlight w:val="green"/>
        </w:rPr>
        <w:t>to be deployed into our economy to create American jobs</w:t>
      </w:r>
      <w:r w:rsidRPr="006D32BF">
        <w:rPr>
          <w:rStyle w:val="StyleUnderline"/>
        </w:rPr>
        <w:t>.</w:t>
      </w:r>
      <w:r>
        <w:rPr>
          <w:u w:val="single"/>
        </w:rPr>
        <w:t xml:space="preserve"> </w:t>
      </w:r>
      <w:r w:rsidRPr="007B4D73">
        <w:rPr>
          <w:sz w:val="10"/>
          <w:szCs w:val="16"/>
        </w:rPr>
        <w:t xml:space="preserve">Background on visa allocation and per country limits The annual allotment of employment-based immigrant visas is set by statute, and renews each fiscal year. The Immigration and Nationality Act (“INA”), which governs the EB-5 program, sets the total worldwide annual level for immigrant employment-based visas at 140,000, plus certain unused visa numbers from the previous fiscal year. Of those 140,000 employment-based immigrant visas, the INA allocates a maximum of 7.1 percent to EB-5 immigrants and caps any one country to 7 percent of that portion. The popularity of the EB-5 program has risen each year since 2008. Recently, Chinese nationals have accounted for more than 80 percent of EB-5 immigrant visas and all indications point towards a nearly 10 percent increase for the coming fiscal year. Given that most investors immigrate with their family, and assuming that each investor enters with a spouse and one child, this would mean that there are actually enough immigrant visas in each fiscal year to accommodate only approximately 3,300 I-526 petitions (actual investors). As of June 2014, there were 10,375 I-526 petitions pending with USCIS for FY2014—far above the amount of visas that could be granted for the year. Indeed, by the last month of FY2014, the State Department had used up all immigrant visas available for EB-5, and the preference category was temporarily oversubscribed until new immigrant visa numbers became available at the start of the new fiscal year in October 2014. What does this mean for the economy? </w:t>
      </w:r>
      <w:r w:rsidRPr="007B4D73">
        <w:rPr>
          <w:sz w:val="10"/>
        </w:rPr>
        <w:t xml:space="preserve">EB-5 program investment totaled over $2 billion or 1.2 percent of foreign direct investment inflow in 2012. </w:t>
      </w:r>
      <w:r w:rsidRPr="006D32BF">
        <w:rPr>
          <w:rStyle w:val="StyleUnderline"/>
        </w:rPr>
        <w:t>Given that a large percentage of the EB-5 money injected into the U.S. economy each year is as a result of Chinese investors</w:t>
      </w:r>
      <w:r w:rsidRPr="007B4D73">
        <w:rPr>
          <w:sz w:val="10"/>
        </w:rPr>
        <w:t xml:space="preserve">, </w:t>
      </w:r>
      <w:r w:rsidRPr="00E33E8F">
        <w:rPr>
          <w:rStyle w:val="Emphasis"/>
          <w:highlight w:val="green"/>
        </w:rPr>
        <w:t>retrogression</w:t>
      </w:r>
      <w:r w:rsidRPr="00E33E8F">
        <w:rPr>
          <w:sz w:val="10"/>
          <w:highlight w:val="green"/>
        </w:rPr>
        <w:t xml:space="preserve"> </w:t>
      </w:r>
      <w:r w:rsidRPr="00E33E8F">
        <w:rPr>
          <w:rStyle w:val="StyleUnderline"/>
          <w:highlight w:val="green"/>
        </w:rPr>
        <w:t>of EB-5 China</w:t>
      </w:r>
      <w:r w:rsidRPr="00E33E8F">
        <w:rPr>
          <w:sz w:val="10"/>
          <w:highlight w:val="green"/>
        </w:rPr>
        <w:t xml:space="preserve"> </w:t>
      </w:r>
      <w:r w:rsidRPr="00E33E8F">
        <w:rPr>
          <w:rStyle w:val="Emphasis"/>
          <w:highlight w:val="green"/>
        </w:rPr>
        <w:t>could make</w:t>
      </w:r>
      <w:r w:rsidRPr="006D32BF">
        <w:rPr>
          <w:rStyle w:val="Emphasis"/>
        </w:rPr>
        <w:t xml:space="preserve"> </w:t>
      </w:r>
      <w:r w:rsidRPr="00E33E8F">
        <w:rPr>
          <w:rStyle w:val="Emphasis"/>
          <w:highlight w:val="green"/>
        </w:rPr>
        <w:t>the</w:t>
      </w:r>
      <w:r w:rsidRPr="007B4D73">
        <w:rPr>
          <w:sz w:val="10"/>
        </w:rPr>
        <w:t xml:space="preserve"> United States’ EB-5 </w:t>
      </w:r>
      <w:r w:rsidRPr="00E33E8F">
        <w:rPr>
          <w:rStyle w:val="Emphasis"/>
          <w:highlight w:val="green"/>
        </w:rPr>
        <w:t>program less attractive to Chinese investors</w:t>
      </w:r>
      <w:r w:rsidRPr="007B4D73">
        <w:rPr>
          <w:sz w:val="10"/>
        </w:rPr>
        <w:t xml:space="preserve">, </w:t>
      </w:r>
      <w:r w:rsidRPr="00E33E8F">
        <w:rPr>
          <w:rStyle w:val="StyleUnderline"/>
          <w:highlight w:val="green"/>
        </w:rPr>
        <w:t xml:space="preserve">which would likely have </w:t>
      </w:r>
      <w:r w:rsidRPr="00E33E8F">
        <w:rPr>
          <w:rStyle w:val="Emphasis"/>
          <w:highlight w:val="green"/>
        </w:rPr>
        <w:t>negative repercussions on the U.S. economy and job creation</w:t>
      </w:r>
      <w:r w:rsidRPr="00E33E8F">
        <w:rPr>
          <w:sz w:val="10"/>
          <w:highlight w:val="green"/>
        </w:rPr>
        <w:t>.</w:t>
      </w:r>
      <w:r w:rsidRPr="007B4D73">
        <w:rPr>
          <w:sz w:val="10"/>
        </w:rPr>
        <w:t xml:space="preserve"> While the point was previously made that China EB-5 visa retrogression could be good for program diversity</w:t>
      </w:r>
      <w:r w:rsidRPr="00E33E8F">
        <w:rPr>
          <w:sz w:val="10"/>
          <w:highlight w:val="green"/>
        </w:rPr>
        <w:t xml:space="preserve">, </w:t>
      </w:r>
      <w:r w:rsidRPr="00E33E8F">
        <w:rPr>
          <w:rStyle w:val="StyleUnderline"/>
          <w:highlight w:val="green"/>
        </w:rPr>
        <w:t>it is unlikely that enough investors from other countries could match current Chinese demand if Chinese investors begin to turn elsewhere</w:t>
      </w:r>
      <w:r w:rsidRPr="00FD1759">
        <w:rPr>
          <w:rStyle w:val="StyleUnderline"/>
        </w:rPr>
        <w:t>.</w:t>
      </w:r>
      <w:r w:rsidRPr="007B4D73">
        <w:rPr>
          <w:sz w:val="10"/>
        </w:rPr>
        <w:t xml:space="preserve"> Therefore, </w:t>
      </w:r>
      <w:r w:rsidRPr="00E33E8F">
        <w:rPr>
          <w:rStyle w:val="StyleUnderline"/>
          <w:highlight w:val="green"/>
        </w:rPr>
        <w:t>it is in the best interest of Congress</w:t>
      </w:r>
      <w:r w:rsidRPr="007B4D73">
        <w:rPr>
          <w:sz w:val="10"/>
        </w:rPr>
        <w:t xml:space="preserve"> and USCIS </w:t>
      </w:r>
      <w:r w:rsidRPr="00FD1759">
        <w:rPr>
          <w:rStyle w:val="StyleUnderline"/>
        </w:rPr>
        <w:t xml:space="preserve">to </w:t>
      </w:r>
      <w:r w:rsidRPr="00E33E8F">
        <w:rPr>
          <w:rStyle w:val="StyleUnderline"/>
          <w:highlight w:val="green"/>
        </w:rPr>
        <w:t>take measures to protect this important source of foreign direct investment and American job</w:t>
      </w:r>
      <w:r w:rsidRPr="00FD1759">
        <w:rPr>
          <w:rStyle w:val="StyleUnderline"/>
        </w:rPr>
        <w:t xml:space="preserve"> creation by implementing statutory</w:t>
      </w:r>
      <w:r w:rsidRPr="007B4D73">
        <w:rPr>
          <w:sz w:val="10"/>
        </w:rPr>
        <w:t xml:space="preserve"> and/or regulatory </w:t>
      </w:r>
      <w:r w:rsidRPr="00FD1759">
        <w:rPr>
          <w:rStyle w:val="StyleUnderline"/>
        </w:rPr>
        <w:t>measures</w:t>
      </w:r>
      <w:r w:rsidRPr="007B4D73">
        <w:rPr>
          <w:sz w:val="10"/>
        </w:rPr>
        <w:t xml:space="preserve">. Not too much to ask, considering the EB-5 category accounts for less than 2 percent of all legal immigration to the United States. </w:t>
      </w:r>
      <w:r w:rsidRPr="00FD1759">
        <w:rPr>
          <w:rStyle w:val="StyleUnderline"/>
        </w:rPr>
        <w:t>A Solution for Retrogression</w:t>
      </w:r>
      <w:r w:rsidRPr="007B4D73">
        <w:rPr>
          <w:sz w:val="10"/>
        </w:rPr>
        <w:t xml:space="preserve"> and Reform for the EB-5 Visa </w:t>
      </w:r>
      <w:r w:rsidRPr="007B4D73">
        <w:rPr>
          <w:sz w:val="10"/>
          <w:szCs w:val="16"/>
        </w:rPr>
        <w:t xml:space="preserve">In early 2015, Congressman Polis (D-CO) and Congressman Amodei (R-NV) introduced H.R. 616, which contains a number of reforms. Besides China EB-5 visa retrogression, H.R. 616, if turned into law, will solve many of the issues the EB-5 industry is facing. </w:t>
      </w:r>
      <w:r w:rsidRPr="00E33E8F">
        <w:rPr>
          <w:rStyle w:val="Emphasis"/>
          <w:highlight w:val="green"/>
        </w:rPr>
        <w:t>Elimination of the country cap requirement</w:t>
      </w:r>
      <w:r>
        <w:rPr>
          <w:b/>
          <w:iCs/>
          <w:u w:val="single"/>
        </w:rPr>
        <w:t xml:space="preserve"> </w:t>
      </w:r>
      <w:r w:rsidRPr="007B4D73">
        <w:rPr>
          <w:sz w:val="10"/>
        </w:rPr>
        <w:t xml:space="preserve">As described previously, </w:t>
      </w:r>
      <w:r w:rsidRPr="009102A4">
        <w:rPr>
          <w:rStyle w:val="StyleUnderline"/>
        </w:rPr>
        <w:t>present immigration policy limits the number of visas issued per country to 7 percent of the worldwide allotment</w:t>
      </w:r>
      <w:r w:rsidRPr="007B4D73">
        <w:rPr>
          <w:sz w:val="10"/>
        </w:rPr>
        <w:t xml:space="preserve">. Currently, </w:t>
      </w:r>
      <w:r w:rsidRPr="009102A4">
        <w:rPr>
          <w:rStyle w:val="StyleUnderline"/>
        </w:rPr>
        <w:t>China is the only country that has neared this mark</w:t>
      </w:r>
      <w:r w:rsidRPr="007B4D73">
        <w:rPr>
          <w:sz w:val="10"/>
        </w:rPr>
        <w:t xml:space="preserve">, </w:t>
      </w:r>
      <w:r w:rsidRPr="009102A4">
        <w:rPr>
          <w:rStyle w:val="StyleUnderline"/>
        </w:rPr>
        <w:t xml:space="preserve">thus </w:t>
      </w:r>
      <w:r w:rsidRPr="00E33E8F">
        <w:rPr>
          <w:rStyle w:val="StyleUnderline"/>
          <w:highlight w:val="green"/>
        </w:rPr>
        <w:t>a “hold” on completing the permanent residence process has been imposed on Chinese nationals</w:t>
      </w:r>
      <w:r w:rsidRPr="009102A4">
        <w:rPr>
          <w:rStyle w:val="StyleUnderline"/>
        </w:rPr>
        <w:t xml:space="preserve">, </w:t>
      </w:r>
      <w:r w:rsidRPr="00E33E8F">
        <w:rPr>
          <w:rStyle w:val="StyleUnderline"/>
          <w:highlight w:val="green"/>
        </w:rPr>
        <w:t>despite strong demand among the Chinese to invest in the job creating program</w:t>
      </w:r>
      <w:r w:rsidRPr="007B4D73">
        <w:rPr>
          <w:sz w:val="10"/>
        </w:rPr>
        <w:t xml:space="preserve">. H.R. 616 aims to solve this problem by placing a 15 percent per year cap. Observing the data USCIS posted at the close of FY2014, a total 5,115 I-526 petitions were approved. More than doubling the “cap” to 15 percent effectively eliminates the chance of future retrogression for any country whose nationals seek to participate in the EB-5 program. </w:t>
      </w:r>
      <w:r w:rsidRPr="00E33E8F">
        <w:rPr>
          <w:rStyle w:val="Emphasis"/>
          <w:highlight w:val="green"/>
        </w:rPr>
        <w:t>Removal of derivative inclusion</w:t>
      </w:r>
      <w:r>
        <w:rPr>
          <w:rStyle w:val="Emphasis"/>
        </w:rPr>
        <w:t xml:space="preserve"> </w:t>
      </w:r>
      <w:r w:rsidRPr="00FD1759">
        <w:rPr>
          <w:rStyle w:val="StyleUnderline"/>
        </w:rPr>
        <w:t>Another area of significant change</w:t>
      </w:r>
      <w:r w:rsidRPr="007B4D73">
        <w:rPr>
          <w:sz w:val="10"/>
        </w:rPr>
        <w:t xml:space="preserve"> is language in the bill that </w:t>
      </w:r>
      <w:r w:rsidRPr="00FD1759">
        <w:rPr>
          <w:rStyle w:val="StyleUnderline"/>
        </w:rPr>
        <w:t>provides that “</w:t>
      </w:r>
      <w:r w:rsidRPr="00E33E8F">
        <w:rPr>
          <w:rStyle w:val="StyleUnderline"/>
          <w:highlight w:val="green"/>
        </w:rPr>
        <w:t>derivatives”</w:t>
      </w:r>
      <w:r w:rsidRPr="00FD1759">
        <w:rPr>
          <w:rStyle w:val="StyleUnderline"/>
        </w:rPr>
        <w:t xml:space="preserve"> i.e., immigrants </w:t>
      </w:r>
      <w:r w:rsidRPr="00E33E8F">
        <w:rPr>
          <w:rStyle w:val="StyleUnderline"/>
          <w:highlight w:val="green"/>
        </w:rPr>
        <w:t>who are the spouse or child of the immigrant investor, no longer be counted towards the annual EB-5 visa allotment</w:t>
      </w:r>
      <w:r w:rsidRPr="007B4D73">
        <w:rPr>
          <w:sz w:val="10"/>
        </w:rPr>
        <w:t xml:space="preserve">. In addition to providing immediate relief from an EB-5 waiting line, </w:t>
      </w:r>
      <w:r w:rsidRPr="00E33E8F">
        <w:rPr>
          <w:rStyle w:val="Emphasis"/>
          <w:highlight w:val="green"/>
        </w:rPr>
        <w:t>the removal of derivatives</w:t>
      </w:r>
      <w:r w:rsidRPr="00FD1759">
        <w:rPr>
          <w:rStyle w:val="Emphasis"/>
        </w:rPr>
        <w:t xml:space="preserve"> from the overall EB-5 visa limit </w:t>
      </w:r>
      <w:r w:rsidRPr="00E33E8F">
        <w:rPr>
          <w:rStyle w:val="Emphasis"/>
          <w:highlight w:val="green"/>
        </w:rPr>
        <w:t>would significantly increase the amount of investment made and American jobs created via the program</w:t>
      </w:r>
      <w:r w:rsidRPr="007B4D73">
        <w:rPr>
          <w:sz w:val="10"/>
        </w:rPr>
        <w:t xml:space="preserve">, </w:t>
      </w:r>
      <w:r w:rsidRPr="00FD1759">
        <w:rPr>
          <w:rStyle w:val="StyleUnderline"/>
        </w:rPr>
        <w:t>because each of the 10,000 visas would count towards an actual investor, rather than counting a visa towards each family member.</w:t>
      </w:r>
    </w:p>
    <w:p w:rsidR="002D1B83" w:rsidRDefault="002D1B83" w:rsidP="002D1B83">
      <w:pPr>
        <w:rPr>
          <w:sz w:val="16"/>
        </w:rPr>
      </w:pPr>
    </w:p>
    <w:p w:rsidR="00DF15E2" w:rsidRDefault="00DF15E2" w:rsidP="00DF15E2">
      <w:pPr>
        <w:pStyle w:val="Heading3"/>
      </w:pPr>
      <w:r>
        <w:t>Pharma Advantage</w:t>
      </w:r>
    </w:p>
    <w:p w:rsidR="00DF15E2" w:rsidRDefault="00DF15E2" w:rsidP="00DF15E2">
      <w:pPr>
        <w:pStyle w:val="Heading4"/>
      </w:pPr>
      <w:r>
        <w:t>Contention ________ is Pharma</w:t>
      </w:r>
    </w:p>
    <w:p w:rsidR="00DF15E2" w:rsidRPr="00DF15E2" w:rsidRDefault="00DF15E2" w:rsidP="00DF15E2"/>
    <w:p w:rsidR="00DF15E2" w:rsidRPr="00121CE6" w:rsidRDefault="00DF15E2" w:rsidP="00DF15E2">
      <w:pPr>
        <w:pStyle w:val="Heading4"/>
      </w:pPr>
      <w:r>
        <w:t>Pharmaceutical Industry is in decline due to lack of innovation and high skilled workers- H1B visas don’t solve the shortage – lifting the country cap is key to long term stability and innovation</w:t>
      </w:r>
    </w:p>
    <w:p w:rsidR="00DF15E2" w:rsidRPr="001341A9" w:rsidRDefault="00DF15E2" w:rsidP="00DF15E2">
      <w:pPr>
        <w:rPr>
          <w:sz w:val="14"/>
        </w:rPr>
      </w:pPr>
      <w:r w:rsidRPr="001341A9">
        <w:rPr>
          <w:rStyle w:val="Style13ptBold"/>
        </w:rPr>
        <w:t xml:space="preserve">US Immigration ‘No Date </w:t>
      </w:r>
      <w:r w:rsidRPr="001341A9">
        <w:rPr>
          <w:sz w:val="14"/>
        </w:rPr>
        <w:t xml:space="preserve">– US Immigration, Citing John Lechleiter, CEO of Eli Lilly and Co., (“IMMIGRANTS NEEDED FOR U.S. PHARMACEUTICAL INDUSTRY, </w:t>
      </w:r>
      <w:r w:rsidRPr="001341A9">
        <w:rPr>
          <w:i/>
          <w:sz w:val="14"/>
        </w:rPr>
        <w:t>US Immigration</w:t>
      </w:r>
      <w:r w:rsidRPr="001341A9">
        <w:rPr>
          <w:sz w:val="14"/>
        </w:rPr>
        <w:t xml:space="preserve">, </w:t>
      </w:r>
      <w:hyperlink r:id="rId17" w:history="1">
        <w:r w:rsidRPr="001341A9">
          <w:rPr>
            <w:rStyle w:val="Hyperlink"/>
            <w:sz w:val="14"/>
          </w:rPr>
          <w:t>https://www.usimmigration.com/us-pharmaceutical-industry.html</w:t>
        </w:r>
      </w:hyperlink>
      <w:r w:rsidRPr="001341A9">
        <w:rPr>
          <w:sz w:val="14"/>
        </w:rPr>
        <w:t>, Accessed 7-10-18, NC)</w:t>
      </w:r>
    </w:p>
    <w:p w:rsidR="00DF15E2" w:rsidRDefault="00DF15E2" w:rsidP="00DF15E2">
      <w:pPr>
        <w:rPr>
          <w:sz w:val="16"/>
        </w:rPr>
      </w:pPr>
      <w:r w:rsidRPr="00E33E8F">
        <w:rPr>
          <w:rStyle w:val="Emphasis"/>
          <w:highlight w:val="green"/>
        </w:rPr>
        <w:t>Smart</w:t>
      </w:r>
      <w:r w:rsidRPr="00E33E8F">
        <w:rPr>
          <w:rStyle w:val="StyleUnderline"/>
          <w:highlight w:val="green"/>
        </w:rPr>
        <w:t xml:space="preserve"> immigration policies could be a </w:t>
      </w:r>
      <w:r w:rsidRPr="00E33E8F">
        <w:rPr>
          <w:rStyle w:val="Emphasis"/>
          <w:highlight w:val="green"/>
        </w:rPr>
        <w:t>pathway</w:t>
      </w:r>
      <w:r w:rsidRPr="00E33E8F">
        <w:rPr>
          <w:rStyle w:val="StyleUnderline"/>
          <w:highlight w:val="green"/>
        </w:rPr>
        <w:t xml:space="preserve"> to </w:t>
      </w:r>
      <w:r w:rsidRPr="00E33E8F">
        <w:rPr>
          <w:rStyle w:val="Emphasis"/>
          <w:highlight w:val="green"/>
        </w:rPr>
        <w:t>more</w:t>
      </w:r>
      <w:r w:rsidRPr="00E33E8F">
        <w:rPr>
          <w:rStyle w:val="StyleUnderline"/>
          <w:highlight w:val="green"/>
        </w:rPr>
        <w:t xml:space="preserve"> and </w:t>
      </w:r>
      <w:r w:rsidRPr="00E33E8F">
        <w:rPr>
          <w:rStyle w:val="Emphasis"/>
          <w:highlight w:val="green"/>
        </w:rPr>
        <w:t>faster innovation</w:t>
      </w:r>
      <w:r w:rsidRPr="00E33E8F">
        <w:rPr>
          <w:rStyle w:val="StyleUnderline"/>
          <w:highlight w:val="green"/>
        </w:rPr>
        <w:t xml:space="preserve"> in the U.S. drug industry</w:t>
      </w:r>
      <w:r w:rsidRPr="007C55FC">
        <w:rPr>
          <w:rStyle w:val="StyleUnderline"/>
        </w:rPr>
        <w:t xml:space="preserve">. During a technology conference in Washington D.C., John Lechleiter, CEO of Eli Lilly &amp; Co., a U.S. pharmaceutical company, told stakeholders of some of the problems facing the U.S. pharmaceutical industry and their possible immigration solution. According to Lechleiter, </w:t>
      </w:r>
      <w:r w:rsidRPr="00E33E8F">
        <w:rPr>
          <w:rStyle w:val="StyleUnderline"/>
          <w:highlight w:val="green"/>
        </w:rPr>
        <w:t xml:space="preserve">the cost of </w:t>
      </w:r>
      <w:r w:rsidRPr="00E33E8F">
        <w:rPr>
          <w:rStyle w:val="Emphasis"/>
          <w:highlight w:val="green"/>
        </w:rPr>
        <w:t>every</w:t>
      </w:r>
      <w:r w:rsidRPr="00E33E8F">
        <w:rPr>
          <w:rStyle w:val="StyleUnderline"/>
          <w:highlight w:val="green"/>
        </w:rPr>
        <w:t xml:space="preserve"> drug to go from </w:t>
      </w:r>
      <w:r w:rsidRPr="00E33E8F">
        <w:rPr>
          <w:rStyle w:val="Emphasis"/>
          <w:highlight w:val="green"/>
        </w:rPr>
        <w:t>development</w:t>
      </w:r>
      <w:r w:rsidRPr="00E33E8F">
        <w:rPr>
          <w:rStyle w:val="StyleUnderline"/>
          <w:highlight w:val="green"/>
        </w:rPr>
        <w:t xml:space="preserve"> to the </w:t>
      </w:r>
      <w:r w:rsidRPr="00E33E8F">
        <w:rPr>
          <w:rStyle w:val="Emphasis"/>
          <w:highlight w:val="green"/>
        </w:rPr>
        <w:t>pharmacy</w:t>
      </w:r>
      <w:r w:rsidRPr="00E33E8F">
        <w:rPr>
          <w:rStyle w:val="StyleUnderline"/>
          <w:highlight w:val="green"/>
        </w:rPr>
        <w:t xml:space="preserve"> shelves costs </w:t>
      </w:r>
      <w:r w:rsidRPr="00E33E8F">
        <w:rPr>
          <w:rStyle w:val="Emphasis"/>
          <w:highlight w:val="green"/>
        </w:rPr>
        <w:t>$1.3 billion</w:t>
      </w:r>
      <w:r w:rsidRPr="007C55FC">
        <w:rPr>
          <w:rStyle w:val="StyleUnderline"/>
        </w:rPr>
        <w:t xml:space="preserve">. Since 2006, only 95 drugs have been approved by the FDA and almost 40 percent of them lose their patent protection—the equivalent of $100 billion in losses every year. </w:t>
      </w:r>
      <w:r w:rsidRPr="00E33E8F">
        <w:rPr>
          <w:rStyle w:val="StyleUnderline"/>
          <w:highlight w:val="green"/>
        </w:rPr>
        <w:t xml:space="preserve">To combat the relatively </w:t>
      </w:r>
      <w:r w:rsidRPr="00E33E8F">
        <w:rPr>
          <w:rStyle w:val="Emphasis"/>
          <w:highlight w:val="green"/>
        </w:rPr>
        <w:t>low rate</w:t>
      </w:r>
      <w:r w:rsidRPr="00E33E8F">
        <w:rPr>
          <w:rStyle w:val="StyleUnderline"/>
          <w:highlight w:val="green"/>
        </w:rPr>
        <w:t xml:space="preserve"> of </w:t>
      </w:r>
      <w:r w:rsidRPr="00E33E8F">
        <w:rPr>
          <w:rStyle w:val="Emphasis"/>
          <w:highlight w:val="green"/>
        </w:rPr>
        <w:t>production</w:t>
      </w:r>
      <w:r w:rsidRPr="007C55FC">
        <w:rPr>
          <w:rStyle w:val="StyleUnderline"/>
        </w:rPr>
        <w:t xml:space="preserve"> in the pharmaceutical industry, Lechleiter argues, </w:t>
      </w:r>
      <w:r w:rsidRPr="00E33E8F">
        <w:rPr>
          <w:rStyle w:val="StyleUnderline"/>
          <w:highlight w:val="green"/>
        </w:rPr>
        <w:t xml:space="preserve">more </w:t>
      </w:r>
      <w:r w:rsidRPr="00E33E8F">
        <w:rPr>
          <w:rStyle w:val="Emphasis"/>
          <w:highlight w:val="green"/>
        </w:rPr>
        <w:t>skilled workers</w:t>
      </w:r>
      <w:r w:rsidRPr="00E33E8F">
        <w:rPr>
          <w:rStyle w:val="StyleUnderline"/>
          <w:highlight w:val="green"/>
        </w:rPr>
        <w:t xml:space="preserve"> are needed</w:t>
      </w:r>
      <w:r w:rsidRPr="007C55FC">
        <w:rPr>
          <w:rStyle w:val="StyleUnderline"/>
        </w:rPr>
        <w:t xml:space="preserve">—skilled workers </w:t>
      </w:r>
      <w:r w:rsidRPr="00E33E8F">
        <w:rPr>
          <w:rStyle w:val="Emphasis"/>
          <w:highlight w:val="green"/>
        </w:rPr>
        <w:t>not</w:t>
      </w:r>
      <w:r w:rsidRPr="00E33E8F">
        <w:rPr>
          <w:rStyle w:val="StyleUnderline"/>
          <w:highlight w:val="green"/>
        </w:rPr>
        <w:t xml:space="preserve"> </w:t>
      </w:r>
      <w:r w:rsidRPr="00E33E8F">
        <w:rPr>
          <w:rStyle w:val="Emphasis"/>
          <w:highlight w:val="green"/>
        </w:rPr>
        <w:t>found</w:t>
      </w:r>
      <w:r w:rsidRPr="00E33E8F">
        <w:rPr>
          <w:rStyle w:val="StyleUnderline"/>
          <w:highlight w:val="green"/>
        </w:rPr>
        <w:t xml:space="preserve"> in the </w:t>
      </w:r>
      <w:r w:rsidRPr="00E33E8F">
        <w:rPr>
          <w:rStyle w:val="Emphasis"/>
          <w:highlight w:val="green"/>
        </w:rPr>
        <w:t>U.S.</w:t>
      </w:r>
      <w:r>
        <w:rPr>
          <w:rStyle w:val="StyleUnderline"/>
        </w:rPr>
        <w:t xml:space="preserve"> </w:t>
      </w:r>
      <w:r w:rsidRPr="007C55FC">
        <w:rPr>
          <w:rStyle w:val="StyleUnderline"/>
        </w:rPr>
        <w:t xml:space="preserve">The </w:t>
      </w:r>
      <w:r w:rsidRPr="00E33E8F">
        <w:rPr>
          <w:rStyle w:val="Emphasis"/>
          <w:highlight w:val="green"/>
        </w:rPr>
        <w:t>H-1B skilled foreign worker visa is not enough</w:t>
      </w:r>
      <w:r w:rsidRPr="007C55FC">
        <w:rPr>
          <w:rStyle w:val="StyleUnderline"/>
        </w:rPr>
        <w:t xml:space="preserve">. There are only 85,000 of those available every year and the </w:t>
      </w:r>
      <w:r w:rsidRPr="00E33E8F">
        <w:rPr>
          <w:rStyle w:val="StyleUnderline"/>
          <w:highlight w:val="green"/>
        </w:rPr>
        <w:t xml:space="preserve">pharmaceutical company must </w:t>
      </w:r>
      <w:r w:rsidRPr="00E33E8F">
        <w:rPr>
          <w:rStyle w:val="Emphasis"/>
          <w:highlight w:val="green"/>
        </w:rPr>
        <w:t>compete</w:t>
      </w:r>
      <w:r w:rsidRPr="00E33E8F">
        <w:rPr>
          <w:rStyle w:val="StyleUnderline"/>
          <w:highlight w:val="green"/>
        </w:rPr>
        <w:t xml:space="preserve"> with </w:t>
      </w:r>
      <w:r w:rsidRPr="00E33E8F">
        <w:rPr>
          <w:rStyle w:val="Emphasis"/>
          <w:highlight w:val="green"/>
        </w:rPr>
        <w:t>IT firms</w:t>
      </w:r>
      <w:r w:rsidRPr="00E33E8F">
        <w:rPr>
          <w:rStyle w:val="StyleUnderline"/>
          <w:highlight w:val="green"/>
        </w:rPr>
        <w:t xml:space="preserve">, the </w:t>
      </w:r>
      <w:r w:rsidRPr="00E33E8F">
        <w:rPr>
          <w:rStyle w:val="Emphasis"/>
          <w:highlight w:val="green"/>
        </w:rPr>
        <w:t>health care industry</w:t>
      </w:r>
      <w:r w:rsidRPr="00E33E8F">
        <w:rPr>
          <w:rStyle w:val="StyleUnderline"/>
          <w:highlight w:val="green"/>
        </w:rPr>
        <w:t xml:space="preserve">, and various other </w:t>
      </w:r>
      <w:r w:rsidRPr="00E33E8F">
        <w:rPr>
          <w:rStyle w:val="Emphasis"/>
          <w:highlight w:val="green"/>
        </w:rPr>
        <w:t>sectors</w:t>
      </w:r>
      <w:r w:rsidRPr="007C55FC">
        <w:rPr>
          <w:rStyle w:val="StyleUnderline"/>
        </w:rPr>
        <w:t xml:space="preserve"> of the U.S. economy for these highly demanded individuals. Lechleiter further attacked the notion that foreign workers are taking jobs away from more deserving Americans in an economically depressed time in U.S. history, saying, “To those that argue that these immigrants are taking jobs from Americans, I say baloney. And it surely beats the alternative: </w:t>
      </w:r>
      <w:r w:rsidRPr="00E33E8F">
        <w:rPr>
          <w:rStyle w:val="StyleUnderline"/>
          <w:highlight w:val="green"/>
        </w:rPr>
        <w:t xml:space="preserve">talented people </w:t>
      </w:r>
      <w:r w:rsidRPr="00E33E8F">
        <w:rPr>
          <w:rStyle w:val="Emphasis"/>
          <w:highlight w:val="green"/>
        </w:rPr>
        <w:t>trained</w:t>
      </w:r>
      <w:r w:rsidRPr="00E33E8F">
        <w:rPr>
          <w:rStyle w:val="StyleUnderline"/>
          <w:highlight w:val="green"/>
        </w:rPr>
        <w:t xml:space="preserve"> in the U.S. </w:t>
      </w:r>
      <w:r w:rsidRPr="00E33E8F">
        <w:rPr>
          <w:rStyle w:val="Emphasis"/>
          <w:highlight w:val="green"/>
        </w:rPr>
        <w:t>returning</w:t>
      </w:r>
      <w:r w:rsidRPr="00E33E8F">
        <w:rPr>
          <w:rStyle w:val="StyleUnderline"/>
          <w:highlight w:val="green"/>
        </w:rPr>
        <w:t xml:space="preserve"> to their </w:t>
      </w:r>
      <w:r w:rsidRPr="00E33E8F">
        <w:rPr>
          <w:rStyle w:val="Emphasis"/>
          <w:highlight w:val="green"/>
        </w:rPr>
        <w:t>native</w:t>
      </w:r>
      <w:r w:rsidRPr="00E33E8F">
        <w:rPr>
          <w:rStyle w:val="StyleUnderline"/>
          <w:highlight w:val="green"/>
        </w:rPr>
        <w:t xml:space="preserve"> country or going elsewhere to </w:t>
      </w:r>
      <w:r w:rsidRPr="00E33E8F">
        <w:rPr>
          <w:rStyle w:val="Emphasis"/>
          <w:highlight w:val="green"/>
        </w:rPr>
        <w:t>start</w:t>
      </w:r>
      <w:r w:rsidRPr="00E33E8F">
        <w:rPr>
          <w:rStyle w:val="StyleUnderline"/>
          <w:highlight w:val="green"/>
        </w:rPr>
        <w:t xml:space="preserve"> or </w:t>
      </w:r>
      <w:r w:rsidRPr="00E33E8F">
        <w:rPr>
          <w:rStyle w:val="Emphasis"/>
          <w:highlight w:val="green"/>
        </w:rPr>
        <w:t>help</w:t>
      </w:r>
      <w:r w:rsidRPr="00E33E8F">
        <w:rPr>
          <w:rStyle w:val="StyleUnderline"/>
          <w:highlight w:val="green"/>
        </w:rPr>
        <w:t xml:space="preserve"> a </w:t>
      </w:r>
      <w:r w:rsidRPr="00E33E8F">
        <w:rPr>
          <w:rStyle w:val="Emphasis"/>
          <w:highlight w:val="green"/>
        </w:rPr>
        <w:t>foreign</w:t>
      </w:r>
      <w:r w:rsidRPr="00E33E8F">
        <w:rPr>
          <w:rStyle w:val="StyleUnderline"/>
          <w:highlight w:val="green"/>
        </w:rPr>
        <w:t xml:space="preserve"> firm to </w:t>
      </w:r>
      <w:r w:rsidRPr="00E33E8F">
        <w:rPr>
          <w:rStyle w:val="Emphasis"/>
          <w:highlight w:val="green"/>
        </w:rPr>
        <w:t>compete against</w:t>
      </w:r>
      <w:r w:rsidRPr="00E33E8F">
        <w:rPr>
          <w:rStyle w:val="StyleUnderline"/>
          <w:highlight w:val="green"/>
        </w:rPr>
        <w:t xml:space="preserve"> us.”</w:t>
      </w:r>
      <w:r w:rsidRPr="007C55FC">
        <w:rPr>
          <w:rStyle w:val="StyleUnderline"/>
        </w:rPr>
        <w:t xml:space="preserve"> Lechleiter went on, “You want a job killer? </w:t>
      </w:r>
      <w:r w:rsidRPr="00E33E8F">
        <w:rPr>
          <w:rStyle w:val="StyleUnderline"/>
          <w:highlight w:val="green"/>
        </w:rPr>
        <w:t xml:space="preserve">That’s a job </w:t>
      </w:r>
      <w:r w:rsidRPr="00E33E8F">
        <w:rPr>
          <w:rStyle w:val="Emphasis"/>
          <w:highlight w:val="green"/>
        </w:rPr>
        <w:t>killer</w:t>
      </w:r>
      <w:r w:rsidRPr="00E33E8F">
        <w:rPr>
          <w:rStyle w:val="StyleUnderline"/>
          <w:highlight w:val="green"/>
        </w:rPr>
        <w:t>.”</w:t>
      </w:r>
      <w:r>
        <w:rPr>
          <w:rStyle w:val="StyleUnderline"/>
        </w:rPr>
        <w:t xml:space="preserve"> </w:t>
      </w:r>
      <w:r w:rsidRPr="005B5F95">
        <w:rPr>
          <w:rStyle w:val="StyleUnderline"/>
        </w:rPr>
        <w:t xml:space="preserve">Lechleiter proposes that more green cards be allocated to foreign skilled workers. It is currently possible to receive a </w:t>
      </w:r>
      <w:r w:rsidRPr="001B1185">
        <w:rPr>
          <w:rStyle w:val="StyleUnderline"/>
        </w:rPr>
        <w:t xml:space="preserve">green card through </w:t>
      </w:r>
      <w:r w:rsidRPr="00E33E8F">
        <w:rPr>
          <w:rStyle w:val="Emphasis"/>
          <w:highlight w:val="green"/>
        </w:rPr>
        <w:t>employer sponsorship</w:t>
      </w:r>
      <w:r w:rsidRPr="005B5F95">
        <w:rPr>
          <w:rStyle w:val="StyleUnderline"/>
        </w:rPr>
        <w:t xml:space="preserve"> but it can </w:t>
      </w:r>
      <w:r w:rsidRPr="00E33E8F">
        <w:rPr>
          <w:rStyle w:val="StyleUnderline"/>
          <w:highlight w:val="green"/>
        </w:rPr>
        <w:t xml:space="preserve">be a </w:t>
      </w:r>
      <w:r w:rsidRPr="00E33E8F">
        <w:rPr>
          <w:rStyle w:val="Emphasis"/>
          <w:highlight w:val="green"/>
        </w:rPr>
        <w:t>long</w:t>
      </w:r>
      <w:r w:rsidRPr="00E33E8F">
        <w:rPr>
          <w:rStyle w:val="StyleUnderline"/>
          <w:highlight w:val="green"/>
        </w:rPr>
        <w:t xml:space="preserve"> and </w:t>
      </w:r>
      <w:r w:rsidRPr="00E33E8F">
        <w:rPr>
          <w:rStyle w:val="Emphasis"/>
          <w:highlight w:val="green"/>
        </w:rPr>
        <w:t>difficult</w:t>
      </w:r>
      <w:r w:rsidRPr="00E33E8F">
        <w:rPr>
          <w:rStyle w:val="StyleUnderline"/>
          <w:highlight w:val="green"/>
        </w:rPr>
        <w:t xml:space="preserve"> process</w:t>
      </w:r>
      <w:r w:rsidRPr="005B5F95">
        <w:rPr>
          <w:rStyle w:val="StyleUnderline"/>
        </w:rPr>
        <w:t xml:space="preserve">, fraught with red tape and delays. Of the 140,000 employment-based green cards issued every year, </w:t>
      </w:r>
      <w:r w:rsidRPr="00E33E8F">
        <w:rPr>
          <w:rStyle w:val="StyleUnderline"/>
          <w:highlight w:val="green"/>
        </w:rPr>
        <w:t xml:space="preserve">any given </w:t>
      </w:r>
      <w:r w:rsidRPr="00E33E8F">
        <w:rPr>
          <w:rStyle w:val="Emphasis"/>
          <w:highlight w:val="green"/>
        </w:rPr>
        <w:t>country</w:t>
      </w:r>
      <w:r w:rsidRPr="00E33E8F">
        <w:rPr>
          <w:rStyle w:val="StyleUnderline"/>
          <w:highlight w:val="green"/>
        </w:rPr>
        <w:t xml:space="preserve"> is only </w:t>
      </w:r>
      <w:r w:rsidRPr="00E33E8F">
        <w:rPr>
          <w:rStyle w:val="Emphasis"/>
          <w:highlight w:val="green"/>
        </w:rPr>
        <w:t>eligible</w:t>
      </w:r>
      <w:r w:rsidRPr="00E33E8F">
        <w:rPr>
          <w:rStyle w:val="StyleUnderline"/>
          <w:highlight w:val="green"/>
        </w:rPr>
        <w:t xml:space="preserve"> for up to </w:t>
      </w:r>
      <w:r w:rsidRPr="00E33E8F">
        <w:rPr>
          <w:rStyle w:val="Emphasis"/>
          <w:highlight w:val="green"/>
        </w:rPr>
        <w:t>7 percent</w:t>
      </w:r>
      <w:r w:rsidRPr="00E33E8F">
        <w:rPr>
          <w:rStyle w:val="StyleUnderline"/>
          <w:highlight w:val="green"/>
        </w:rPr>
        <w:t xml:space="preserve"> of them</w:t>
      </w:r>
      <w:r w:rsidRPr="005B5F95">
        <w:rPr>
          <w:rStyle w:val="StyleUnderline"/>
        </w:rPr>
        <w:t xml:space="preserve">. This means that, for China and India who both have populations of over 1 billion and both supplies a proportional amount of skilled workers to the U.S., their citizens are only allowed as many green cards as citizens from Morocco. Lechleiter wants the </w:t>
      </w:r>
      <w:r w:rsidRPr="00E33E8F">
        <w:rPr>
          <w:rStyle w:val="Emphasis"/>
          <w:highlight w:val="green"/>
        </w:rPr>
        <w:t>cap</w:t>
      </w:r>
      <w:r w:rsidRPr="00E33E8F">
        <w:rPr>
          <w:rStyle w:val="StyleUnderline"/>
          <w:highlight w:val="green"/>
        </w:rPr>
        <w:t xml:space="preserve"> on employment-based green cards </w:t>
      </w:r>
      <w:r w:rsidRPr="00E33E8F">
        <w:rPr>
          <w:rStyle w:val="Emphasis"/>
          <w:highlight w:val="green"/>
        </w:rPr>
        <w:t>raised</w:t>
      </w:r>
      <w:r w:rsidRPr="00E33E8F">
        <w:rPr>
          <w:rStyle w:val="StyleUnderline"/>
          <w:highlight w:val="green"/>
        </w:rPr>
        <w:t xml:space="preserve"> or even </w:t>
      </w:r>
      <w:r w:rsidRPr="00E33E8F">
        <w:rPr>
          <w:rStyle w:val="Emphasis"/>
          <w:highlight w:val="green"/>
        </w:rPr>
        <w:t>eliminated</w:t>
      </w:r>
      <w:r w:rsidRPr="00E33E8F">
        <w:rPr>
          <w:rStyle w:val="StyleUnderline"/>
          <w:highlight w:val="green"/>
        </w:rPr>
        <w:t xml:space="preserve"> and</w:t>
      </w:r>
      <w:r w:rsidRPr="005B5F95">
        <w:rPr>
          <w:rStyle w:val="StyleUnderline"/>
        </w:rPr>
        <w:t xml:space="preserve"> he wants </w:t>
      </w:r>
      <w:r w:rsidRPr="00E33E8F">
        <w:rPr>
          <w:rStyle w:val="StyleUnderline"/>
          <w:highlight w:val="green"/>
        </w:rPr>
        <w:t xml:space="preserve">the process to acquiring them </w:t>
      </w:r>
      <w:r w:rsidRPr="00E33E8F">
        <w:rPr>
          <w:rStyle w:val="Emphasis"/>
          <w:highlight w:val="green"/>
        </w:rPr>
        <w:t>streamlined</w:t>
      </w:r>
      <w:r w:rsidRPr="00E33E8F">
        <w:rPr>
          <w:rStyle w:val="StyleUnderline"/>
          <w:highlight w:val="green"/>
        </w:rPr>
        <w:t>.</w:t>
      </w:r>
      <w:r>
        <w:rPr>
          <w:rStyle w:val="StyleUnderline"/>
        </w:rPr>
        <w:t xml:space="preserve"> </w:t>
      </w:r>
      <w:r w:rsidRPr="005B5F95">
        <w:rPr>
          <w:sz w:val="16"/>
        </w:rPr>
        <w:t xml:space="preserve">A bill is working its way through the U.S. House of Representatives that would help to alleviate some of the employment-based green card pressures. Democratic Representative Zoe Lofgren of California has proposed legislation that would give green cards to foreign nationals who attained a master’s degree or higher at a U.S. university in science, technology, mathematics, or engineering and would provide green cards for foreign investors who create 5 jobs in the U.S. Often foreign students obtain an education in America and are unable to stay, so they go to their home countries and start or join competing businesses. Lofgren said, “We drop the ball when we let these individuals take this education elsewhere. We should have them stay here and work for Apple, work for Facebook, work for Intel.” Lechleiter would surely add—“or Eli Lilly &amp; Co.” </w:t>
      </w:r>
    </w:p>
    <w:p w:rsidR="00DF15E2" w:rsidRDefault="00DF15E2" w:rsidP="00DF15E2">
      <w:pPr>
        <w:pStyle w:val="Heading4"/>
      </w:pPr>
      <w:r>
        <w:t xml:space="preserve">Permanence Is Key </w:t>
      </w:r>
    </w:p>
    <w:p w:rsidR="00DF15E2" w:rsidRPr="001341A9" w:rsidRDefault="00DF15E2" w:rsidP="00DF15E2">
      <w:pPr>
        <w:rPr>
          <w:sz w:val="12"/>
        </w:rPr>
      </w:pPr>
      <w:r w:rsidRPr="001341A9">
        <w:rPr>
          <w:rStyle w:val="Style13ptBold"/>
        </w:rPr>
        <w:t>Moore ‘1</w:t>
      </w:r>
      <w:r w:rsidRPr="001341A9">
        <w:rPr>
          <w:sz w:val="12"/>
        </w:rPr>
        <w:t xml:space="preserve"> – Stephen, Distinguished Visiting Fellow, Project for Economic Growth, Institute for Economic Freedom and Opportunity, (“A Strategic U.S. Immigration Policy for the New Economy,” </w:t>
      </w:r>
      <w:r w:rsidRPr="001341A9">
        <w:rPr>
          <w:i/>
          <w:sz w:val="12"/>
        </w:rPr>
        <w:t>Center for Immigration Studies</w:t>
      </w:r>
      <w:r w:rsidRPr="001341A9">
        <w:rPr>
          <w:sz w:val="12"/>
        </w:rPr>
        <w:t>, March 1</w:t>
      </w:r>
      <w:r w:rsidRPr="001341A9">
        <w:rPr>
          <w:sz w:val="12"/>
          <w:vertAlign w:val="superscript"/>
        </w:rPr>
        <w:t>st</w:t>
      </w:r>
      <w:r w:rsidRPr="001341A9">
        <w:rPr>
          <w:sz w:val="12"/>
        </w:rPr>
        <w:t xml:space="preserve">, 2001, </w:t>
      </w:r>
      <w:hyperlink r:id="rId18" w:history="1">
        <w:r w:rsidRPr="001341A9">
          <w:rPr>
            <w:rStyle w:val="Hyperlink"/>
            <w:sz w:val="12"/>
          </w:rPr>
          <w:t>https://cis.org/Report/Strategic-US-Immigration-Policy-New-Economy</w:t>
        </w:r>
      </w:hyperlink>
      <w:r w:rsidRPr="001341A9">
        <w:rPr>
          <w:sz w:val="12"/>
        </w:rPr>
        <w:t>, Accessed 7-10-18, NC)</w:t>
      </w:r>
    </w:p>
    <w:p w:rsidR="00DF15E2" w:rsidRDefault="00DF15E2" w:rsidP="00DF15E2">
      <w:pPr>
        <w:rPr>
          <w:sz w:val="16"/>
        </w:rPr>
      </w:pPr>
      <w:r w:rsidRPr="00031D12">
        <w:rPr>
          <w:sz w:val="16"/>
        </w:rPr>
        <w:t xml:space="preserve">Immigrants and the New Economy </w:t>
      </w:r>
      <w:r w:rsidRPr="00031D12">
        <w:rPr>
          <w:rStyle w:val="StyleUnderline"/>
        </w:rPr>
        <w:t xml:space="preserve">The resiliency of the U.S. economy continues to confound almost all economists and government forecasters. This is an expansion like almost no other in American history, with trillions of dollars of new wealth having been created in just the past decade. What is new and different about this expansion is that it is being driven in large part by one sector of the economy: high tech. As economist Lawrence Kudlow of CNBC has noted, "This bull market economy is being pulled along by dramatic productivity gains in the high technology sector." Today, </w:t>
      </w:r>
      <w:r w:rsidRPr="00E33E8F">
        <w:rPr>
          <w:rStyle w:val="StyleUnderline"/>
          <w:highlight w:val="green"/>
        </w:rPr>
        <w:t xml:space="preserve">the U.S. is </w:t>
      </w:r>
      <w:r w:rsidRPr="00E33E8F">
        <w:rPr>
          <w:rStyle w:val="Emphasis"/>
          <w:highlight w:val="green"/>
        </w:rPr>
        <w:t>globally</w:t>
      </w:r>
      <w:r w:rsidRPr="00E33E8F">
        <w:rPr>
          <w:rStyle w:val="StyleUnderline"/>
          <w:highlight w:val="green"/>
        </w:rPr>
        <w:t xml:space="preserve"> </w:t>
      </w:r>
      <w:r w:rsidRPr="00E33E8F">
        <w:rPr>
          <w:rStyle w:val="Emphasis"/>
          <w:highlight w:val="green"/>
        </w:rPr>
        <w:t>dominant</w:t>
      </w:r>
      <w:r w:rsidRPr="00E33E8F">
        <w:rPr>
          <w:rStyle w:val="StyleUnderline"/>
          <w:highlight w:val="green"/>
        </w:rPr>
        <w:t xml:space="preserve"> in almost every </w:t>
      </w:r>
      <w:r w:rsidRPr="00E33E8F">
        <w:rPr>
          <w:rStyle w:val="Emphasis"/>
          <w:highlight w:val="green"/>
        </w:rPr>
        <w:t>important high-tech field</w:t>
      </w:r>
      <w:r w:rsidRPr="00E33E8F">
        <w:rPr>
          <w:rStyle w:val="StyleUnderline"/>
          <w:highlight w:val="green"/>
        </w:rPr>
        <w:t xml:space="preserve"> — from </w:t>
      </w:r>
      <w:r w:rsidRPr="00E33E8F">
        <w:rPr>
          <w:rStyle w:val="Emphasis"/>
          <w:highlight w:val="green"/>
        </w:rPr>
        <w:t>computer software</w:t>
      </w:r>
      <w:r w:rsidRPr="00E33E8F">
        <w:rPr>
          <w:rStyle w:val="StyleUnderline"/>
          <w:highlight w:val="green"/>
        </w:rPr>
        <w:t xml:space="preserve"> to </w:t>
      </w:r>
      <w:r w:rsidRPr="00E33E8F">
        <w:rPr>
          <w:rStyle w:val="Emphasis"/>
          <w:highlight w:val="green"/>
        </w:rPr>
        <w:t>pharmaceuticals</w:t>
      </w:r>
      <w:r w:rsidRPr="00E33E8F">
        <w:rPr>
          <w:rStyle w:val="StyleUnderline"/>
          <w:highlight w:val="green"/>
        </w:rPr>
        <w:t xml:space="preserve"> to </w:t>
      </w:r>
      <w:r w:rsidRPr="00E33E8F">
        <w:rPr>
          <w:rStyle w:val="Emphasis"/>
          <w:highlight w:val="green"/>
        </w:rPr>
        <w:t>robotics</w:t>
      </w:r>
      <w:r w:rsidRPr="00E33E8F">
        <w:rPr>
          <w:rStyle w:val="StyleUnderline"/>
          <w:highlight w:val="green"/>
        </w:rPr>
        <w:t xml:space="preserve"> to </w:t>
      </w:r>
      <w:r w:rsidRPr="00E33E8F">
        <w:rPr>
          <w:rStyle w:val="Emphasis"/>
          <w:highlight w:val="green"/>
        </w:rPr>
        <w:t>semiconductors</w:t>
      </w:r>
      <w:r w:rsidRPr="00E33E8F">
        <w:rPr>
          <w:rStyle w:val="StyleUnderline"/>
          <w:highlight w:val="green"/>
        </w:rPr>
        <w:t>.</w:t>
      </w:r>
      <w:r w:rsidRPr="00031D12">
        <w:rPr>
          <w:sz w:val="16"/>
        </w:rPr>
        <w:t xml:space="preserve"> </w:t>
      </w:r>
      <w:r w:rsidRPr="00031D12">
        <w:rPr>
          <w:rStyle w:val="StyleUnderline"/>
        </w:rPr>
        <w:t>U.S. policymakers should be doing everything possible to facilitate and foster the continuation of the remarkable productivity revolution in the computer and information technology industries.</w:t>
      </w:r>
      <w:r w:rsidRPr="00031D12">
        <w:rPr>
          <w:sz w:val="16"/>
        </w:rPr>
        <w:t xml:space="preserve"> The good news is that in most cases, this simply means leaving industry alone, and allowing the survival of the fittest, like Microsoft, to flourish. </w:t>
      </w:r>
      <w:r w:rsidRPr="00031D12">
        <w:rPr>
          <w:rStyle w:val="StyleUnderline"/>
        </w:rPr>
        <w:t xml:space="preserve">But </w:t>
      </w:r>
      <w:r w:rsidRPr="00E33E8F">
        <w:rPr>
          <w:rStyle w:val="StyleUnderline"/>
          <w:highlight w:val="green"/>
        </w:rPr>
        <w:t>U.S. firms</w:t>
      </w:r>
      <w:r w:rsidRPr="00031D12">
        <w:rPr>
          <w:rStyle w:val="StyleUnderline"/>
        </w:rPr>
        <w:t xml:space="preserve"> also </w:t>
      </w:r>
      <w:r w:rsidRPr="00E33E8F">
        <w:rPr>
          <w:rStyle w:val="Emphasis"/>
          <w:highlight w:val="green"/>
        </w:rPr>
        <w:t>desperately</w:t>
      </w:r>
      <w:r w:rsidRPr="00E33E8F">
        <w:rPr>
          <w:rStyle w:val="StyleUnderline"/>
          <w:highlight w:val="green"/>
        </w:rPr>
        <w:t xml:space="preserve"> need </w:t>
      </w:r>
      <w:r w:rsidRPr="00E33E8F">
        <w:rPr>
          <w:rStyle w:val="Emphasis"/>
          <w:highlight w:val="green"/>
        </w:rPr>
        <w:t>access</w:t>
      </w:r>
      <w:r w:rsidRPr="00E33E8F">
        <w:rPr>
          <w:rStyle w:val="StyleUnderline"/>
          <w:highlight w:val="green"/>
        </w:rPr>
        <w:t xml:space="preserve"> to</w:t>
      </w:r>
      <w:r w:rsidRPr="00031D12">
        <w:rPr>
          <w:rStyle w:val="StyleUnderline"/>
        </w:rPr>
        <w:t xml:space="preserve"> the kinds of </w:t>
      </w:r>
      <w:r w:rsidRPr="00E33E8F">
        <w:rPr>
          <w:rStyle w:val="Emphasis"/>
          <w:highlight w:val="green"/>
        </w:rPr>
        <w:t>technically trained workers</w:t>
      </w:r>
      <w:r w:rsidRPr="00031D12">
        <w:rPr>
          <w:rStyle w:val="StyleUnderline"/>
        </w:rPr>
        <w:t xml:space="preserve"> that created the Silicon Valley prosperity in the first place.</w:t>
      </w:r>
      <w:r w:rsidRPr="00031D12">
        <w:rPr>
          <w:sz w:val="16"/>
        </w:rPr>
        <w:t xml:space="preserve"> </w:t>
      </w:r>
      <w:r w:rsidRPr="00031D12">
        <w:rPr>
          <w:sz w:val="14"/>
        </w:rPr>
        <w:t xml:space="preserve">This means that over the long term they need better-trained U.S. workers. </w:t>
      </w:r>
      <w:r w:rsidRPr="00031D12">
        <w:rPr>
          <w:rStyle w:val="StyleUnderline"/>
        </w:rPr>
        <w:t xml:space="preserve">But it also means </w:t>
      </w:r>
      <w:r w:rsidRPr="00E33E8F">
        <w:rPr>
          <w:rStyle w:val="StyleUnderline"/>
          <w:highlight w:val="green"/>
        </w:rPr>
        <w:t xml:space="preserve">they need to be able to </w:t>
      </w:r>
      <w:r w:rsidRPr="00E33E8F">
        <w:rPr>
          <w:rStyle w:val="Emphasis"/>
          <w:highlight w:val="green"/>
        </w:rPr>
        <w:t>hire</w:t>
      </w:r>
      <w:r w:rsidRPr="00E33E8F">
        <w:rPr>
          <w:rStyle w:val="StyleUnderline"/>
          <w:highlight w:val="green"/>
        </w:rPr>
        <w:t xml:space="preserve"> </w:t>
      </w:r>
      <w:r w:rsidRPr="00E33E8F">
        <w:rPr>
          <w:rStyle w:val="Emphasis"/>
          <w:highlight w:val="green"/>
        </w:rPr>
        <w:t>high-skilled immigrant workers</w:t>
      </w:r>
      <w:r w:rsidRPr="00E33E8F">
        <w:rPr>
          <w:rStyle w:val="StyleUnderline"/>
          <w:highlight w:val="green"/>
        </w:rPr>
        <w:t>.</w:t>
      </w:r>
      <w:r w:rsidRPr="00031D12">
        <w:rPr>
          <w:rStyle w:val="StyleUnderline"/>
        </w:rPr>
        <w:t xml:space="preserve"> The </w:t>
      </w:r>
      <w:r w:rsidRPr="00E33E8F">
        <w:rPr>
          <w:rStyle w:val="StyleUnderline"/>
          <w:highlight w:val="green"/>
        </w:rPr>
        <w:t xml:space="preserve">immigration laws are </w:t>
      </w:r>
      <w:r w:rsidRPr="00E33E8F">
        <w:rPr>
          <w:rStyle w:val="Emphasis"/>
          <w:highlight w:val="green"/>
        </w:rPr>
        <w:t>pathetically inadequate</w:t>
      </w:r>
      <w:r w:rsidRPr="00031D12">
        <w:rPr>
          <w:rStyle w:val="StyleUnderline"/>
        </w:rPr>
        <w:t xml:space="preserve"> in this regard. Until a few years ago, U.S. firms were permitted to recruit just 65,000 skill-based immigrants per year under a program called H-1B. In 1998 that cap was raised to approximately 100,000 per year.</w:t>
      </w:r>
      <w:r>
        <w:rPr>
          <w:rStyle w:val="StyleUnderline"/>
        </w:rPr>
        <w:t xml:space="preserve"> </w:t>
      </w:r>
      <w:r w:rsidRPr="00031D12">
        <w:rPr>
          <w:rStyle w:val="StyleUnderline"/>
        </w:rPr>
        <w:t xml:space="preserve">That is </w:t>
      </w:r>
      <w:r w:rsidRPr="00E33E8F">
        <w:rPr>
          <w:rStyle w:val="StyleUnderline"/>
          <w:highlight w:val="green"/>
        </w:rPr>
        <w:t xml:space="preserve">still too few </w:t>
      </w:r>
      <w:r w:rsidRPr="00E33E8F">
        <w:rPr>
          <w:rStyle w:val="Emphasis"/>
          <w:highlight w:val="green"/>
        </w:rPr>
        <w:t>visas</w:t>
      </w:r>
      <w:r w:rsidRPr="00E33E8F">
        <w:rPr>
          <w:rStyle w:val="StyleUnderline"/>
          <w:highlight w:val="green"/>
        </w:rPr>
        <w:t xml:space="preserve"> relative to the </w:t>
      </w:r>
      <w:r w:rsidRPr="00E33E8F">
        <w:rPr>
          <w:rStyle w:val="Emphasis"/>
          <w:highlight w:val="green"/>
        </w:rPr>
        <w:t>need</w:t>
      </w:r>
      <w:r w:rsidRPr="00E33E8F">
        <w:rPr>
          <w:rStyle w:val="StyleUnderline"/>
          <w:highlight w:val="green"/>
        </w:rPr>
        <w:t xml:space="preserve"> and the </w:t>
      </w:r>
      <w:r w:rsidRPr="00E33E8F">
        <w:rPr>
          <w:rStyle w:val="Emphasis"/>
          <w:highlight w:val="green"/>
        </w:rPr>
        <w:t>economic opportunity</w:t>
      </w:r>
      <w:r w:rsidRPr="00031D12">
        <w:rPr>
          <w:rStyle w:val="StyleUnderline"/>
        </w:rPr>
        <w:t xml:space="preserve">. We should immediately double or even triple high-skilled immigration visas. These talented engineers, scientists, teachers, and business professionals will not take jobs from American workers — </w:t>
      </w:r>
      <w:r w:rsidRPr="00E33E8F">
        <w:rPr>
          <w:rStyle w:val="StyleUnderline"/>
          <w:highlight w:val="green"/>
        </w:rPr>
        <w:t xml:space="preserve">they will almost certainly </w:t>
      </w:r>
      <w:r w:rsidRPr="00E33E8F">
        <w:rPr>
          <w:rStyle w:val="Emphasis"/>
          <w:highlight w:val="green"/>
        </w:rPr>
        <w:t>create jobs</w:t>
      </w:r>
      <w:r w:rsidRPr="00E33E8F">
        <w:rPr>
          <w:rStyle w:val="StyleUnderline"/>
          <w:highlight w:val="green"/>
        </w:rPr>
        <w:t xml:space="preserve"> by making our </w:t>
      </w:r>
      <w:r w:rsidRPr="00E33E8F">
        <w:rPr>
          <w:rStyle w:val="Emphasis"/>
          <w:highlight w:val="green"/>
        </w:rPr>
        <w:t>industries</w:t>
      </w:r>
      <w:r w:rsidRPr="00E33E8F">
        <w:rPr>
          <w:rStyle w:val="StyleUnderline"/>
          <w:highlight w:val="green"/>
        </w:rPr>
        <w:t xml:space="preserve"> more </w:t>
      </w:r>
      <w:r w:rsidRPr="00E33E8F">
        <w:rPr>
          <w:rStyle w:val="Emphasis"/>
          <w:highlight w:val="green"/>
        </w:rPr>
        <w:t>profitable</w:t>
      </w:r>
      <w:r w:rsidRPr="00E33E8F">
        <w:rPr>
          <w:rStyle w:val="StyleUnderline"/>
          <w:highlight w:val="green"/>
        </w:rPr>
        <w:t xml:space="preserve"> and </w:t>
      </w:r>
      <w:r w:rsidRPr="00E33E8F">
        <w:rPr>
          <w:rStyle w:val="Emphasis"/>
          <w:highlight w:val="green"/>
        </w:rPr>
        <w:t>productive</w:t>
      </w:r>
      <w:r w:rsidRPr="00031D12">
        <w:rPr>
          <w:rStyle w:val="StyleUnderline"/>
        </w:rPr>
        <w:t xml:space="preserve">. As T.J. Rodgers, president of Cypress Semiconductors, has noted, "Immigration is a leading factor behind the U.S.’s commanding competitive position in semiconductors, as it is in almost every 21st century industry." The combination of good old American ingenuity and the top talent from the rest of the world </w:t>
      </w:r>
      <w:r w:rsidRPr="00E33E8F">
        <w:rPr>
          <w:rStyle w:val="StyleUnderline"/>
          <w:highlight w:val="green"/>
        </w:rPr>
        <w:t xml:space="preserve">gives the U.S. an awesome </w:t>
      </w:r>
      <w:r w:rsidRPr="00E33E8F">
        <w:rPr>
          <w:rStyle w:val="Emphasis"/>
          <w:highlight w:val="green"/>
        </w:rPr>
        <w:t>comparative advantage</w:t>
      </w:r>
      <w:r w:rsidRPr="00E33E8F">
        <w:rPr>
          <w:rStyle w:val="StyleUnderline"/>
          <w:highlight w:val="green"/>
        </w:rPr>
        <w:t xml:space="preserve"> against </w:t>
      </w:r>
      <w:r w:rsidRPr="00E33E8F">
        <w:rPr>
          <w:rStyle w:val="Emphasis"/>
          <w:highlight w:val="green"/>
        </w:rPr>
        <w:t>foreign rivals</w:t>
      </w:r>
      <w:r w:rsidRPr="00E33E8F">
        <w:rPr>
          <w:rStyle w:val="StyleUnderline"/>
          <w:highlight w:val="green"/>
        </w:rPr>
        <w:t>.</w:t>
      </w:r>
      <w:r w:rsidRPr="00031D12">
        <w:rPr>
          <w:sz w:val="16"/>
        </w:rPr>
        <w:t xml:space="preserve"> </w:t>
      </w:r>
    </w:p>
    <w:p w:rsidR="00DF15E2" w:rsidRDefault="00DF15E2" w:rsidP="00DF15E2">
      <w:pPr>
        <w:pStyle w:val="Heading4"/>
      </w:pPr>
      <w:r>
        <w:t>Pharma Innovation solves infections and pandemics</w:t>
      </w:r>
    </w:p>
    <w:p w:rsidR="00DF15E2" w:rsidRPr="00C95E60" w:rsidRDefault="00DF15E2" w:rsidP="00DF15E2">
      <w:pPr>
        <w:rPr>
          <w:sz w:val="12"/>
        </w:rPr>
      </w:pPr>
      <w:r w:rsidRPr="00C95E60">
        <w:rPr>
          <w:rStyle w:val="Style13ptBold"/>
        </w:rPr>
        <w:t xml:space="preserve">PCAST ’12 </w:t>
      </w:r>
      <w:r w:rsidRPr="00C95E60">
        <w:rPr>
          <w:sz w:val="12"/>
        </w:rPr>
        <w:t xml:space="preserve">– President’s Council of Advisors on Science and Technology, an advisory group of the nation’s leading scientists and engineers, appointed by the President to augment the science and technology advice available to him from inside the White House and from cabinet departments and other Federal agencies, (“REPORT TO THE PRESIDENT ON PROPELLING INNOVATION IN DRUG DISCOVERY, DEVELOPMENT, AND EVALUATION,” </w:t>
      </w:r>
      <w:r w:rsidRPr="00C95E60">
        <w:rPr>
          <w:i/>
          <w:sz w:val="12"/>
        </w:rPr>
        <w:t>President’s Council of Advisors on Science and Technology</w:t>
      </w:r>
      <w:r w:rsidRPr="00C95E60">
        <w:rPr>
          <w:sz w:val="12"/>
        </w:rPr>
        <w:t xml:space="preserve">, September 2012, </w:t>
      </w:r>
      <w:hyperlink r:id="rId19" w:history="1">
        <w:r w:rsidRPr="00C95E60">
          <w:rPr>
            <w:rStyle w:val="Hyperlink"/>
            <w:sz w:val="12"/>
          </w:rPr>
          <w:t>https://permanent.access.gpo.gov/gpo32081/pcast-fda-final.pdf</w:t>
        </w:r>
      </w:hyperlink>
      <w:r w:rsidRPr="00C95E60">
        <w:rPr>
          <w:sz w:val="12"/>
        </w:rPr>
        <w:t>, Accessed 7-3-18, NC)</w:t>
      </w:r>
    </w:p>
    <w:p w:rsidR="00DF15E2" w:rsidRDefault="00DF15E2" w:rsidP="00DF15E2">
      <w:pPr>
        <w:rPr>
          <w:rStyle w:val="StyleUnderline"/>
        </w:rPr>
      </w:pPr>
      <w:r w:rsidRPr="00C95E60">
        <w:rPr>
          <w:sz w:val="12"/>
        </w:rPr>
        <w:t xml:space="preserve">Innovative Medicines Have Made Tremendous Contributions to Public Health Biomedical innovations—including advances in medicines, medical procedures, and public health—have provided extraordinary benefits to the U.S. public. We live longer and we live healthier than our forebears. Life expectancy at birth has risen from around 47 years at the turn of the 20th century to 78 years today. 4 Many diseases that were once fatal or debilitating can now be prevented, delayed, or ameliorated. While nutrition, sanitation, other public health measures, and expanded access to care have been major sources of increasing human health, innovative medicines have also played a profound role in this progress. Infections that were the leading cause of mortality in the early 20th century are now largely eliminated. Pneumonia, the leading cause of death in the early 20th century, is now effectively treated with antibiotics. </w:t>
      </w:r>
      <w:r w:rsidRPr="00E33E8F">
        <w:rPr>
          <w:rStyle w:val="StyleUnderline"/>
          <w:highlight w:val="green"/>
        </w:rPr>
        <w:t xml:space="preserve">Vaccines have led to the </w:t>
      </w:r>
      <w:r w:rsidRPr="00E33E8F">
        <w:rPr>
          <w:rStyle w:val="Emphasis"/>
          <w:highlight w:val="green"/>
        </w:rPr>
        <w:t>eradication</w:t>
      </w:r>
      <w:r w:rsidRPr="00E33E8F">
        <w:rPr>
          <w:rStyle w:val="StyleUnderline"/>
          <w:highlight w:val="green"/>
        </w:rPr>
        <w:t xml:space="preserve"> or </w:t>
      </w:r>
      <w:r w:rsidRPr="00E33E8F">
        <w:rPr>
          <w:rStyle w:val="Emphasis"/>
          <w:highlight w:val="green"/>
        </w:rPr>
        <w:t>control</w:t>
      </w:r>
      <w:r w:rsidRPr="00E33E8F">
        <w:rPr>
          <w:rStyle w:val="StyleUnderline"/>
          <w:highlight w:val="green"/>
        </w:rPr>
        <w:t xml:space="preserve"> of many </w:t>
      </w:r>
      <w:r w:rsidRPr="00E33E8F">
        <w:rPr>
          <w:rStyle w:val="Emphasis"/>
          <w:highlight w:val="green"/>
        </w:rPr>
        <w:t>devastating infectious diseases</w:t>
      </w:r>
      <w:r w:rsidRPr="00A61C4D">
        <w:rPr>
          <w:rStyle w:val="StyleUnderline"/>
        </w:rPr>
        <w:t>, including polio, small pox, diphtheria, and measles.</w:t>
      </w:r>
      <w:r w:rsidRPr="00C95E60">
        <w:rPr>
          <w:sz w:val="12"/>
        </w:rPr>
        <w:t xml:space="preserve"> First recognized in 1981, HIV is now treated with over 20 FDA-approved drugs, although more progress is still needed. Multi-drug regimens effectively control HIV infection, preventing the development of AIDS. </w:t>
      </w:r>
      <w:r w:rsidRPr="00E33E8F">
        <w:rPr>
          <w:rStyle w:val="Emphasis"/>
          <w:highlight w:val="green"/>
        </w:rPr>
        <w:t>Pharmaceutical</w:t>
      </w:r>
      <w:r w:rsidRPr="00E33E8F">
        <w:rPr>
          <w:rStyle w:val="StyleUnderline"/>
          <w:highlight w:val="green"/>
        </w:rPr>
        <w:t xml:space="preserve"> therapies have led to cures for multiple malignancies</w:t>
      </w:r>
      <w:r w:rsidRPr="00A61C4D">
        <w:rPr>
          <w:rStyle w:val="StyleUnderline"/>
        </w:rPr>
        <w:t xml:space="preserve"> that were once universally fatal; for example, childhood leukemia is now cured in 80 percent of cases, testicular cancer in over 90 percent of cases, and Hodgkin’s lymphoma in over 90 percent of cases.</w:t>
      </w:r>
      <w:r w:rsidRPr="00C95E60">
        <w:rPr>
          <w:sz w:val="12"/>
        </w:rPr>
        <w:t xml:space="preserve"> Recombinant proteins, replacing specific proteins that are not effectively produced by individuals carrying certain genetic mutations, have transformed the therapies for multiple debilitating disorders including type I diabetes and hemophilia. </w:t>
      </w:r>
      <w:r w:rsidRPr="005E6B30">
        <w:rPr>
          <w:rStyle w:val="StyleUnderline"/>
        </w:rPr>
        <w:t>Immunosuppressive drugs have offered effective therapies for autoimmune disorders, such as multiple sclerosis, and have enabled organ transplantation.</w:t>
      </w:r>
      <w:r w:rsidRPr="00C95E60">
        <w:rPr>
          <w:sz w:val="12"/>
        </w:rPr>
        <w:t xml:space="preserve"> Along with a reduction in smoking and better medical care, cholesterol-lowering therapy, blood pressure- lowering drugs, anti-platelet agents, and diabetes treatment have contributed to a substantial decrease in death from heart attacks (70 percent decline5 over the past 60 years). </w:t>
      </w:r>
      <w:r w:rsidRPr="00E33E8F">
        <w:rPr>
          <w:rStyle w:val="Emphasis"/>
          <w:highlight w:val="green"/>
        </w:rPr>
        <w:t>Innovation</w:t>
      </w:r>
      <w:r w:rsidRPr="00E33E8F">
        <w:rPr>
          <w:rStyle w:val="StyleUnderline"/>
          <w:highlight w:val="green"/>
        </w:rPr>
        <w:t xml:space="preserve"> in Medicine has </w:t>
      </w:r>
      <w:r w:rsidRPr="00E33E8F">
        <w:rPr>
          <w:rStyle w:val="Emphasis"/>
          <w:highlight w:val="green"/>
        </w:rPr>
        <w:t>Depended</w:t>
      </w:r>
      <w:r w:rsidRPr="00E33E8F">
        <w:rPr>
          <w:rStyle w:val="StyleUnderline"/>
          <w:highlight w:val="green"/>
        </w:rPr>
        <w:t xml:space="preserve"> on a Partnership Among </w:t>
      </w:r>
      <w:r w:rsidRPr="00E33E8F">
        <w:rPr>
          <w:rStyle w:val="Emphasis"/>
          <w:highlight w:val="green"/>
        </w:rPr>
        <w:t>Researchers</w:t>
      </w:r>
      <w:r w:rsidRPr="00E33E8F">
        <w:rPr>
          <w:rStyle w:val="StyleUnderline"/>
          <w:highlight w:val="green"/>
        </w:rPr>
        <w:t xml:space="preserve">, </w:t>
      </w:r>
      <w:r w:rsidRPr="00E33E8F">
        <w:rPr>
          <w:rStyle w:val="Emphasis"/>
          <w:highlight w:val="green"/>
        </w:rPr>
        <w:t>Industry</w:t>
      </w:r>
      <w:r w:rsidRPr="00E33E8F">
        <w:rPr>
          <w:rStyle w:val="StyleUnderline"/>
          <w:highlight w:val="green"/>
        </w:rPr>
        <w:t xml:space="preserve">, and </w:t>
      </w:r>
      <w:r w:rsidRPr="00E33E8F">
        <w:rPr>
          <w:rStyle w:val="Emphasis"/>
          <w:highlight w:val="green"/>
        </w:rPr>
        <w:t>Regulators</w:t>
      </w:r>
      <w:r w:rsidRPr="005E6B30">
        <w:rPr>
          <w:rStyle w:val="StyleUnderline"/>
        </w:rPr>
        <w:t xml:space="preserve"> These </w:t>
      </w:r>
      <w:r w:rsidRPr="00E33E8F">
        <w:rPr>
          <w:rStyle w:val="StyleUnderline"/>
          <w:highlight w:val="green"/>
        </w:rPr>
        <w:t>innovations have been brought forth by a remarkable ecosystem consisting of</w:t>
      </w:r>
      <w:r w:rsidRPr="005E6B30">
        <w:rPr>
          <w:rStyle w:val="StyleUnderline"/>
        </w:rPr>
        <w:t xml:space="preserve"> three major components: (1) </w:t>
      </w:r>
      <w:r w:rsidRPr="00E33E8F">
        <w:rPr>
          <w:rStyle w:val="StyleUnderline"/>
          <w:highlight w:val="green"/>
        </w:rPr>
        <w:t>academic researchers who</w:t>
      </w:r>
      <w:r w:rsidRPr="005E6B30">
        <w:rPr>
          <w:rStyle w:val="StyleUnderline"/>
        </w:rPr>
        <w:t xml:space="preserve"> have unlocked secrets of basic biology and </w:t>
      </w:r>
      <w:r w:rsidRPr="00E33E8F">
        <w:rPr>
          <w:rStyle w:val="StyleUnderline"/>
          <w:highlight w:val="green"/>
        </w:rPr>
        <w:t>reveal</w:t>
      </w:r>
      <w:r w:rsidRPr="005E6B30">
        <w:rPr>
          <w:rStyle w:val="StyleUnderline"/>
        </w:rPr>
        <w:t xml:space="preserve">ed </w:t>
      </w:r>
      <w:r w:rsidRPr="00E33E8F">
        <w:rPr>
          <w:rStyle w:val="StyleUnderline"/>
          <w:highlight w:val="green"/>
        </w:rPr>
        <w:t>mechanisms that underlie disease</w:t>
      </w:r>
      <w:r w:rsidRPr="005E6B30">
        <w:rPr>
          <w:rStyle w:val="StyleUnderline"/>
        </w:rPr>
        <w:t xml:space="preserve">, as well as the Federal and other funders who support their research; (2) a </w:t>
      </w:r>
      <w:r w:rsidRPr="00E33E8F">
        <w:rPr>
          <w:rStyle w:val="Emphasis"/>
          <w:highlight w:val="green"/>
        </w:rPr>
        <w:t>robust bio-pharmaceutical industry,</w:t>
      </w:r>
      <w:r w:rsidRPr="00E33E8F">
        <w:rPr>
          <w:rStyle w:val="StyleUnderline"/>
          <w:highlight w:val="green"/>
        </w:rPr>
        <w:t xml:space="preserve"> which has developed molecules to </w:t>
      </w:r>
      <w:r w:rsidRPr="00E33E8F">
        <w:rPr>
          <w:rStyle w:val="Emphasis"/>
          <w:highlight w:val="green"/>
        </w:rPr>
        <w:t>treat disease</w:t>
      </w:r>
      <w:r w:rsidRPr="00E33E8F">
        <w:rPr>
          <w:rStyle w:val="StyleUnderline"/>
          <w:highlight w:val="green"/>
        </w:rPr>
        <w:t xml:space="preserve"> and conducted </w:t>
      </w:r>
      <w:r w:rsidRPr="00E33E8F">
        <w:rPr>
          <w:rStyle w:val="Emphasis"/>
          <w:highlight w:val="green"/>
        </w:rPr>
        <w:t>clinical trials</w:t>
      </w:r>
      <w:r w:rsidRPr="005E6B30">
        <w:rPr>
          <w:rStyle w:val="StyleUnderline"/>
        </w:rPr>
        <w:t xml:space="preserve"> to demonstrate their safety and efficacy; and (3) government regulators, who have balanced the benefits and risks that are inherent in any medical innovation.</w:t>
      </w:r>
      <w:r w:rsidRPr="00C95E60">
        <w:rPr>
          <w:sz w:val="12"/>
        </w:rPr>
        <w:t xml:space="preserve"> </w:t>
      </w:r>
      <w:r w:rsidRPr="005E6B30">
        <w:rPr>
          <w:rStyle w:val="StyleUnderline"/>
        </w:rPr>
        <w:t xml:space="preserve">Patients themselves have played a critical role in propelling advances by focusing attention on the urgency of developing therapies and spurring creative approaches, and by participating in clinical trials. </w:t>
      </w:r>
      <w:r w:rsidRPr="00E33E8F">
        <w:rPr>
          <w:rStyle w:val="StyleUnderline"/>
          <w:highlight w:val="green"/>
        </w:rPr>
        <w:t xml:space="preserve">Medical </w:t>
      </w:r>
      <w:r w:rsidRPr="00E33E8F">
        <w:rPr>
          <w:rStyle w:val="Emphasis"/>
          <w:highlight w:val="green"/>
        </w:rPr>
        <w:t>progress</w:t>
      </w:r>
      <w:r w:rsidRPr="00E33E8F">
        <w:rPr>
          <w:rStyle w:val="StyleUnderline"/>
          <w:highlight w:val="green"/>
        </w:rPr>
        <w:t xml:space="preserve"> depends on a </w:t>
      </w:r>
      <w:r w:rsidRPr="00E33E8F">
        <w:rPr>
          <w:rStyle w:val="Emphasis"/>
          <w:highlight w:val="green"/>
        </w:rPr>
        <w:t>successful partnership</w:t>
      </w:r>
      <w:r w:rsidRPr="00E33E8F">
        <w:rPr>
          <w:rStyle w:val="StyleUnderline"/>
          <w:highlight w:val="green"/>
        </w:rPr>
        <w:t xml:space="preserve"> among these </w:t>
      </w:r>
      <w:r w:rsidRPr="00E33E8F">
        <w:rPr>
          <w:rStyle w:val="Emphasis"/>
          <w:highlight w:val="green"/>
        </w:rPr>
        <w:t>sectors</w:t>
      </w:r>
      <w:r w:rsidRPr="005E6B30">
        <w:rPr>
          <w:rStyle w:val="StyleUnderline"/>
        </w:rPr>
        <w:t>.</w:t>
      </w:r>
      <w:r w:rsidRPr="00C95E60">
        <w:rPr>
          <w:sz w:val="12"/>
        </w:rPr>
        <w:t xml:space="preserve"> Others, including physicians, health care payors, pharmacists, and consumer groups, also play crucial roles. </w:t>
      </w:r>
      <w:r w:rsidRPr="005E6B30">
        <w:rPr>
          <w:rStyle w:val="StyleUnderline"/>
        </w:rPr>
        <w:t xml:space="preserve">The United States has consistently led the world in all these areas: (i) Academic research. By any measure, the Nation has been the world leader in groundbreaking biomedical research. This success is owed in large part to the strength of its extraordinary universities and research institutions. Federal investments in </w:t>
      </w:r>
      <w:r w:rsidRPr="00E33E8F">
        <w:rPr>
          <w:rStyle w:val="StyleUnderline"/>
          <w:highlight w:val="green"/>
        </w:rPr>
        <w:t>the biomedical research enterprise</w:t>
      </w:r>
      <w:r w:rsidRPr="005E6B30">
        <w:rPr>
          <w:rStyle w:val="StyleUnderline"/>
        </w:rPr>
        <w:t xml:space="preserve">, led by the National Institutes of Health (NIH) and augmented by other agencies, have for the last 60 years </w:t>
      </w:r>
      <w:r w:rsidRPr="00E33E8F">
        <w:rPr>
          <w:rStyle w:val="StyleUnderline"/>
          <w:highlight w:val="green"/>
        </w:rPr>
        <w:t xml:space="preserve">propelled </w:t>
      </w:r>
      <w:r w:rsidRPr="00E33E8F">
        <w:rPr>
          <w:rStyle w:val="Emphasis"/>
          <w:highlight w:val="green"/>
        </w:rPr>
        <w:t>research</w:t>
      </w:r>
      <w:r w:rsidRPr="00E33E8F">
        <w:rPr>
          <w:rStyle w:val="StyleUnderline"/>
          <w:highlight w:val="green"/>
        </w:rPr>
        <w:t xml:space="preserve"> advances by supporting a </w:t>
      </w:r>
      <w:r w:rsidRPr="00E33E8F">
        <w:rPr>
          <w:rStyle w:val="Emphasis"/>
          <w:highlight w:val="green"/>
        </w:rPr>
        <w:t>robust academic</w:t>
      </w:r>
      <w:r w:rsidRPr="00E33E8F">
        <w:rPr>
          <w:rStyle w:val="StyleUnderline"/>
          <w:highlight w:val="green"/>
        </w:rPr>
        <w:t xml:space="preserve"> community that </w:t>
      </w:r>
      <w:r w:rsidRPr="00E33E8F">
        <w:rPr>
          <w:rStyle w:val="Emphasis"/>
          <w:highlight w:val="green"/>
        </w:rPr>
        <w:t>generates biomedical knowledge, patentable inventions, and trained scientists</w:t>
      </w:r>
      <w:r w:rsidRPr="00C95E60">
        <w:rPr>
          <w:sz w:val="12"/>
        </w:rPr>
        <w:t xml:space="preserve">, including 135 NIH-funded Nobel Laureates.6 In 2010, Federal funding for health research totaled about $46 billion (about $35 billion from NIH, of which $5 billion was provided under the Recovery Act 7), while private and public health research funding combined reached $140 billion.8 (ii) Biopharmaceutical industry. </w:t>
      </w:r>
      <w:r w:rsidRPr="005E6B30">
        <w:rPr>
          <w:rStyle w:val="StyleUnderline"/>
        </w:rPr>
        <w:t xml:space="preserve">The </w:t>
      </w:r>
      <w:r w:rsidRPr="00E33E8F">
        <w:rPr>
          <w:rStyle w:val="StyleUnderline"/>
          <w:highlight w:val="green"/>
        </w:rPr>
        <w:t xml:space="preserve">United States has also been an </w:t>
      </w:r>
      <w:r w:rsidRPr="00E33E8F">
        <w:rPr>
          <w:rStyle w:val="Emphasis"/>
          <w:highlight w:val="green"/>
        </w:rPr>
        <w:t>indisputable</w:t>
      </w:r>
      <w:r w:rsidRPr="00E33E8F">
        <w:rPr>
          <w:rStyle w:val="StyleUnderline"/>
          <w:highlight w:val="green"/>
        </w:rPr>
        <w:t xml:space="preserve"> leader in the </w:t>
      </w:r>
      <w:r w:rsidRPr="00E33E8F">
        <w:rPr>
          <w:rStyle w:val="Emphasis"/>
          <w:highlight w:val="green"/>
        </w:rPr>
        <w:t>global biopharmaceutical industry</w:t>
      </w:r>
      <w:r w:rsidRPr="005E6B30">
        <w:rPr>
          <w:rStyle w:val="StyleUnderline"/>
        </w:rPr>
        <w:t>. This leadership has resulted from a combination of factors, including: a strong patent system, access to capital, strong support for research and development (R&amp;D) by both public and private funders, a high-quality science-based regulatory system at the Food and Drug Administration (FDA), and a market that recognizes and pays for innovative new medicines.</w:t>
      </w:r>
      <w:r w:rsidRPr="00C95E60">
        <w:rPr>
          <w:sz w:val="12"/>
        </w:rPr>
        <w:t xml:space="preserve"> As of 2005, 8 of the world’s top 15 pharmaceutical companies (by sales) were headquartered in the United States.9 Since the 1960s, the United States has been the headquarters for a larger share of firms that invent and introduce to market new chemical entities (NCEs) than any other country, and from 2001-2010, U.S.-based firms invented 57 percent of the NCEs produced globally.10 More than half of all clinical trials underway are being conducted in whole or in part in the United States.11 </w:t>
      </w:r>
      <w:r w:rsidRPr="005E6B30">
        <w:rPr>
          <w:rStyle w:val="StyleUnderline"/>
        </w:rPr>
        <w:t xml:space="preserve">In the last three decades of the 20th century, </w:t>
      </w:r>
      <w:r w:rsidRPr="00E33E8F">
        <w:rPr>
          <w:rStyle w:val="StyleUnderline"/>
          <w:highlight w:val="green"/>
        </w:rPr>
        <w:t xml:space="preserve">a </w:t>
      </w:r>
      <w:r w:rsidRPr="00E33E8F">
        <w:rPr>
          <w:rStyle w:val="Emphasis"/>
          <w:highlight w:val="green"/>
        </w:rPr>
        <w:t>revolution</w:t>
      </w:r>
      <w:r w:rsidRPr="00E33E8F">
        <w:rPr>
          <w:rStyle w:val="StyleUnderline"/>
          <w:highlight w:val="green"/>
        </w:rPr>
        <w:t xml:space="preserve"> in molecular biology and associated technologies</w:t>
      </w:r>
      <w:r w:rsidRPr="005E6B30">
        <w:rPr>
          <w:rStyle w:val="StyleUnderline"/>
        </w:rPr>
        <w:t xml:space="preserve">, including recombinant DNA, gave birth to a new industry, biotech. The biotech industry arose and has </w:t>
      </w:r>
      <w:r w:rsidRPr="00E33E8F">
        <w:rPr>
          <w:rStyle w:val="Emphasis"/>
          <w:highlight w:val="green"/>
        </w:rPr>
        <w:t>flourished</w:t>
      </w:r>
      <w:r w:rsidRPr="00E33E8F">
        <w:rPr>
          <w:rStyle w:val="StyleUnderline"/>
          <w:highlight w:val="green"/>
        </w:rPr>
        <w:t xml:space="preserve"> in the United States, with strong early clusters in the high-tech and highly-educated areas</w:t>
      </w:r>
      <w:r w:rsidRPr="005E6B30">
        <w:rPr>
          <w:rStyle w:val="StyleUnderline"/>
        </w:rPr>
        <w:t xml:space="preserve"> near San Francisco and Boston, and subsequent expansion to other locations including Seattle, San Diego, North Carolina, Maryland, and Virgi</w:t>
      </w:r>
      <w:r w:rsidRPr="00F83319">
        <w:rPr>
          <w:rStyle w:val="StyleUnderline"/>
        </w:rPr>
        <w:t>nia. A unique combination of access to academic research institutions, scientists, and venture capitalists created the ripe conditions for the industry to take hold and grow from the 1980s to today, aided by supportive legislation, such as the Bayh-Dole Act, that encouraged universities and businesses to commercialize scientific discoveries in biotechnology. The United States accounts for more than 40 percent of the world’s patents in biotechnology—far more than the E.U. at 25 percent and Japan at 17 percent. 12</w:t>
      </w:r>
      <w:r w:rsidRPr="00C95E60">
        <w:rPr>
          <w:sz w:val="12"/>
        </w:rPr>
        <w:t xml:space="preserve"> </w:t>
      </w:r>
      <w:r w:rsidRPr="00F83319">
        <w:rPr>
          <w:rStyle w:val="StyleUnderline"/>
        </w:rPr>
        <w:t xml:space="preserve">The </w:t>
      </w:r>
      <w:r w:rsidRPr="00E33E8F">
        <w:rPr>
          <w:rStyle w:val="StyleUnderline"/>
          <w:highlight w:val="green"/>
        </w:rPr>
        <w:t xml:space="preserve">Nation’s leadership in </w:t>
      </w:r>
      <w:r w:rsidRPr="00E33E8F">
        <w:rPr>
          <w:rStyle w:val="Emphasis"/>
          <w:highlight w:val="green"/>
        </w:rPr>
        <w:t>biomedical innovation</w:t>
      </w:r>
      <w:r w:rsidRPr="00E33E8F">
        <w:rPr>
          <w:rStyle w:val="StyleUnderline"/>
          <w:highlight w:val="green"/>
        </w:rPr>
        <w:t xml:space="preserve"> has been </w:t>
      </w:r>
      <w:r w:rsidRPr="00E33E8F">
        <w:rPr>
          <w:rStyle w:val="Emphasis"/>
          <w:highlight w:val="green"/>
        </w:rPr>
        <w:t>supported</w:t>
      </w:r>
      <w:r w:rsidRPr="00E33E8F">
        <w:rPr>
          <w:rStyle w:val="StyleUnderline"/>
          <w:highlight w:val="green"/>
        </w:rPr>
        <w:t xml:space="preserve"> by a </w:t>
      </w:r>
      <w:r w:rsidRPr="00E33E8F">
        <w:rPr>
          <w:rStyle w:val="Emphasis"/>
          <w:highlight w:val="green"/>
        </w:rPr>
        <w:t>robust</w:t>
      </w:r>
      <w:r w:rsidRPr="00E33E8F">
        <w:rPr>
          <w:rStyle w:val="StyleUnderline"/>
          <w:highlight w:val="green"/>
        </w:rPr>
        <w:t xml:space="preserve"> industry, and, in turn, </w:t>
      </w:r>
      <w:r w:rsidRPr="00E33E8F">
        <w:rPr>
          <w:rStyle w:val="Emphasis"/>
          <w:highlight w:val="green"/>
        </w:rPr>
        <w:t>investments</w:t>
      </w:r>
      <w:r w:rsidRPr="00E33E8F">
        <w:rPr>
          <w:rStyle w:val="StyleUnderline"/>
          <w:highlight w:val="green"/>
        </w:rPr>
        <w:t xml:space="preserve"> in biomedical research and corresponding </w:t>
      </w:r>
      <w:r w:rsidRPr="00E33E8F">
        <w:rPr>
          <w:rStyle w:val="Emphasis"/>
          <w:highlight w:val="green"/>
        </w:rPr>
        <w:t>medical advances</w:t>
      </w:r>
      <w:r w:rsidRPr="00F83319">
        <w:rPr>
          <w:rStyle w:val="StyleUnderline"/>
        </w:rPr>
        <w:t xml:space="preserve"> have allowed industry and the economy to </w:t>
      </w:r>
      <w:r w:rsidRPr="00E26735">
        <w:rPr>
          <w:rStyle w:val="StyleUnderline"/>
        </w:rPr>
        <w:t xml:space="preserve">thrive. </w:t>
      </w:r>
      <w:r w:rsidRPr="00E33E8F">
        <w:rPr>
          <w:rStyle w:val="StyleUnderline"/>
          <w:highlight w:val="green"/>
        </w:rPr>
        <w:t xml:space="preserve">Biomedical innovation has </w:t>
      </w:r>
      <w:r w:rsidRPr="00E33E8F">
        <w:rPr>
          <w:rStyle w:val="Emphasis"/>
          <w:highlight w:val="green"/>
        </w:rPr>
        <w:t>supported</w:t>
      </w:r>
      <w:r w:rsidRPr="00E33E8F">
        <w:rPr>
          <w:rStyle w:val="StyleUnderline"/>
          <w:highlight w:val="green"/>
        </w:rPr>
        <w:t xml:space="preserve"> U.S. economic growth</w:t>
      </w:r>
      <w:r w:rsidRPr="00E26735">
        <w:rPr>
          <w:rStyle w:val="StyleUnderline"/>
        </w:rPr>
        <w:t xml:space="preserve">, and high-value, high-skilled jobs for </w:t>
      </w:r>
      <w:r w:rsidRPr="004E7D09">
        <w:rPr>
          <w:rStyle w:val="StyleUnderline"/>
        </w:rPr>
        <w:t>Americans. The medical innovation sector as a whole (including the public and private enterprises) employs nearly one million people 13 and industry-contracted studies show that exports in 2010 from the biopharmaceutical industry reached nearly $47 billion, with a subset of the industry, biotechnology products yielding a net positive trade balance. 14 This is a source of significant export strength relative to major industries, such as automobiles ($38.4 billion in 2010 exports); plastics and rubber products ($25.9 billion in 2010 exports); communications equipment ($27 billion); and computers ($12.5 billion). Pharmaceutical sales have increased steadily over the past decade, 15 reaching a record high of $856 billion in 2010. The biopharmaceutical industry estimates that it pays an average salary of $96,563 to the 650,000 people it employs, and that it has indirectly contributed more than $300 billion to U.S. GDP.16 Moreover, public health gains as a result of biomedical innovation bolster the U.S. economy; the growth in life expectancy between 1970 and 1990, for example, had added approximately $2.4 trillion to the U.S. GDP by the year 2000. 17 pg. 1-3</w:t>
      </w:r>
    </w:p>
    <w:p w:rsidR="00DF15E2" w:rsidRDefault="00DF15E2" w:rsidP="00DF15E2">
      <w:pPr>
        <w:pStyle w:val="Heading4"/>
      </w:pPr>
      <w:r>
        <w:t xml:space="preserve">And </w:t>
      </w:r>
      <w:r w:rsidRPr="00954F57">
        <w:t xml:space="preserve">Disease X is coming </w:t>
      </w:r>
      <w:r>
        <w:t xml:space="preserve">– innovation in the pharma industry is key </w:t>
      </w:r>
    </w:p>
    <w:p w:rsidR="00DF15E2" w:rsidRPr="00C95E60" w:rsidRDefault="00DF15E2" w:rsidP="00DF15E2">
      <w:pPr>
        <w:rPr>
          <w:sz w:val="12"/>
        </w:rPr>
      </w:pPr>
      <w:r w:rsidRPr="00C95E60">
        <w:rPr>
          <w:rStyle w:val="Style13ptBold"/>
        </w:rPr>
        <w:t>Belluz 2-26</w:t>
      </w:r>
      <w:r w:rsidRPr="00C95E60">
        <w:rPr>
          <w:b/>
          <w:sz w:val="12"/>
        </w:rPr>
        <w:t xml:space="preserve"> – </w:t>
      </w:r>
      <w:r w:rsidRPr="00C95E60">
        <w:rPr>
          <w:sz w:val="12"/>
        </w:rPr>
        <w:t xml:space="preserve">Julia, Vox's senior health correspondent, focused on medicine, science, and public health, (“Trump vs. “disease X:” The administration is setting up the US to botch a pandemic response,” </w:t>
      </w:r>
      <w:r w:rsidRPr="00C95E60">
        <w:rPr>
          <w:i/>
          <w:sz w:val="12"/>
        </w:rPr>
        <w:t>Vox</w:t>
      </w:r>
      <w:r w:rsidRPr="00C95E60">
        <w:rPr>
          <w:sz w:val="12"/>
        </w:rPr>
        <w:t>, February 26</w:t>
      </w:r>
      <w:r w:rsidRPr="00C95E60">
        <w:rPr>
          <w:sz w:val="12"/>
          <w:vertAlign w:val="superscript"/>
        </w:rPr>
        <w:t>th</w:t>
      </w:r>
      <w:r w:rsidRPr="00C95E60">
        <w:rPr>
          <w:sz w:val="12"/>
        </w:rPr>
        <w:t xml:space="preserve">, 2018, </w:t>
      </w:r>
      <w:hyperlink r:id="rId20" w:history="1">
        <w:r w:rsidRPr="00C95E60">
          <w:rPr>
            <w:rStyle w:val="Hyperlink"/>
            <w:sz w:val="12"/>
          </w:rPr>
          <w:t>https://www.vox.com/science-and-health/2018/2/23/16974012/trump-pandemic-disease-response</w:t>
        </w:r>
      </w:hyperlink>
      <w:r w:rsidRPr="00C95E60">
        <w:rPr>
          <w:sz w:val="12"/>
        </w:rPr>
        <w:t>, Accessed 7-3-18, NC)</w:t>
      </w:r>
    </w:p>
    <w:p w:rsidR="00DF15E2" w:rsidRDefault="00DF15E2" w:rsidP="00DF15E2">
      <w:pPr>
        <w:rPr>
          <w:sz w:val="12"/>
        </w:rPr>
      </w:pPr>
      <w:r w:rsidRPr="00C95E60">
        <w:rPr>
          <w:sz w:val="12"/>
        </w:rPr>
        <w:t xml:space="preserve">The World Health Organization recently released a list of eight diseases most likely to spark a public health emergency. Some we know — like the hemorrhagic fevers Ebola, Lassa, and Marburg, which can cause their victims to bleed out from their gums and eyes. </w:t>
      </w:r>
      <w:r w:rsidRPr="00954F57">
        <w:rPr>
          <w:rStyle w:val="StyleUnderline"/>
        </w:rPr>
        <w:t xml:space="preserve">But further down on the WHO list was a threat ominously described as </w:t>
      </w:r>
      <w:r w:rsidRPr="00E33E8F">
        <w:rPr>
          <w:rStyle w:val="Emphasis"/>
          <w:highlight w:val="green"/>
        </w:rPr>
        <w:t>“disease X.”</w:t>
      </w:r>
      <w:r w:rsidRPr="00954F57">
        <w:rPr>
          <w:rStyle w:val="StyleUnderline"/>
        </w:rPr>
        <w:t xml:space="preserve"> The X </w:t>
      </w:r>
      <w:r w:rsidRPr="00E33E8F">
        <w:rPr>
          <w:rStyle w:val="StyleUnderline"/>
          <w:highlight w:val="green"/>
        </w:rPr>
        <w:t>stands for an unknown</w:t>
      </w:r>
      <w:r w:rsidRPr="00954F57">
        <w:rPr>
          <w:rStyle w:val="StyleUnderline"/>
        </w:rPr>
        <w:t xml:space="preserve">: a </w:t>
      </w:r>
      <w:r w:rsidRPr="00E33E8F">
        <w:rPr>
          <w:rStyle w:val="StyleUnderline"/>
          <w:highlight w:val="green"/>
        </w:rPr>
        <w:t>pathogen</w:t>
      </w:r>
      <w:r w:rsidRPr="00954F57">
        <w:rPr>
          <w:rStyle w:val="StyleUnderline"/>
        </w:rPr>
        <w:t xml:space="preserve"> lurking out there, currently being harbored in animals, </w:t>
      </w:r>
      <w:r w:rsidRPr="00E33E8F">
        <w:rPr>
          <w:rStyle w:val="StyleUnderline"/>
          <w:highlight w:val="green"/>
        </w:rPr>
        <w:t xml:space="preserve">with the potential to make the </w:t>
      </w:r>
      <w:r w:rsidRPr="00E33E8F">
        <w:rPr>
          <w:rStyle w:val="Emphasis"/>
          <w:highlight w:val="green"/>
        </w:rPr>
        <w:t>dangerous</w:t>
      </w:r>
      <w:r w:rsidRPr="00E33E8F">
        <w:rPr>
          <w:rStyle w:val="StyleUnderline"/>
          <w:highlight w:val="green"/>
        </w:rPr>
        <w:t xml:space="preserve"> leap into humans and spread </w:t>
      </w:r>
      <w:r w:rsidRPr="00E33E8F">
        <w:rPr>
          <w:rStyle w:val="Emphasis"/>
          <w:highlight w:val="green"/>
        </w:rPr>
        <w:t>suffering</w:t>
      </w:r>
      <w:r w:rsidRPr="00E33E8F">
        <w:rPr>
          <w:rStyle w:val="StyleUnderline"/>
          <w:highlight w:val="green"/>
        </w:rPr>
        <w:t xml:space="preserve"> and </w:t>
      </w:r>
      <w:r w:rsidRPr="00E33E8F">
        <w:rPr>
          <w:rStyle w:val="Emphasis"/>
          <w:highlight w:val="green"/>
        </w:rPr>
        <w:t>death</w:t>
      </w:r>
      <w:r w:rsidRPr="00E33E8F">
        <w:rPr>
          <w:rStyle w:val="StyleUnderline"/>
          <w:highlight w:val="green"/>
        </w:rPr>
        <w:t xml:space="preserve"> around the globe.</w:t>
      </w:r>
      <w:r>
        <w:rPr>
          <w:rStyle w:val="StyleUnderline"/>
        </w:rPr>
        <w:t xml:space="preserve"> </w:t>
      </w:r>
      <w:r w:rsidRPr="00954F57">
        <w:rPr>
          <w:rStyle w:val="StyleUnderline"/>
        </w:rPr>
        <w:t>While disease X may sound like something that makes you want to run and hug a stuffed animal, it’s exactly the thing public health officials are bracing for. “We don’t know where the next threat will come from,” former Centers for Disease Control and Prevention Director Tom Frieden told Vox. “But we are certain there will be a next time.”</w:t>
      </w:r>
      <w:r>
        <w:rPr>
          <w:rStyle w:val="StyleUnderline"/>
        </w:rPr>
        <w:t xml:space="preserve"> </w:t>
      </w:r>
      <w:r w:rsidRPr="00954F57">
        <w:rPr>
          <w:rStyle w:val="StyleUnderline"/>
        </w:rPr>
        <w:t xml:space="preserve">What’s really worrying right now is that </w:t>
      </w:r>
      <w:r w:rsidRPr="00E33E8F">
        <w:rPr>
          <w:rStyle w:val="StyleUnderline"/>
          <w:highlight w:val="green"/>
        </w:rPr>
        <w:t xml:space="preserve">we’re not </w:t>
      </w:r>
      <w:r w:rsidRPr="00E33E8F">
        <w:rPr>
          <w:rStyle w:val="Emphasis"/>
          <w:highlight w:val="green"/>
        </w:rPr>
        <w:t>ready</w:t>
      </w:r>
      <w:r w:rsidRPr="00E33E8F">
        <w:rPr>
          <w:rStyle w:val="StyleUnderline"/>
          <w:highlight w:val="green"/>
        </w:rPr>
        <w:t xml:space="preserve"> for the </w:t>
      </w:r>
      <w:r w:rsidRPr="00E33E8F">
        <w:rPr>
          <w:rStyle w:val="Emphasis"/>
          <w:highlight w:val="green"/>
        </w:rPr>
        <w:t>“next time.”</w:t>
      </w:r>
      <w:r w:rsidRPr="00954F57">
        <w:rPr>
          <w:rStyle w:val="StyleUnderline"/>
        </w:rPr>
        <w:t xml:space="preserve"> Current proposals from the </w:t>
      </w:r>
      <w:r w:rsidRPr="00E33E8F">
        <w:rPr>
          <w:rStyle w:val="StyleUnderline"/>
          <w:highlight w:val="green"/>
        </w:rPr>
        <w:t>Trump</w:t>
      </w:r>
      <w:r w:rsidRPr="00954F57">
        <w:rPr>
          <w:rStyle w:val="StyleUnderline"/>
        </w:rPr>
        <w:t xml:space="preserve"> White House </w:t>
      </w:r>
      <w:r w:rsidRPr="000E6890">
        <w:rPr>
          <w:rStyle w:val="StyleUnderline"/>
        </w:rPr>
        <w:t xml:space="preserve">would </w:t>
      </w:r>
      <w:r w:rsidRPr="00E33E8F">
        <w:rPr>
          <w:rStyle w:val="Emphasis"/>
          <w:highlight w:val="green"/>
        </w:rPr>
        <w:t>slash</w:t>
      </w:r>
      <w:r w:rsidRPr="00E33E8F">
        <w:rPr>
          <w:rStyle w:val="StyleUnderline"/>
          <w:highlight w:val="green"/>
        </w:rPr>
        <w:t xml:space="preserve"> funding for foreign aid and US public health</w:t>
      </w:r>
      <w:r w:rsidRPr="00954F57">
        <w:rPr>
          <w:rStyle w:val="StyleUnderline"/>
        </w:rPr>
        <w:t xml:space="preserve"> agencies. And that </w:t>
      </w:r>
      <w:r w:rsidRPr="00E33E8F">
        <w:rPr>
          <w:rStyle w:val="StyleUnderline"/>
          <w:highlight w:val="green"/>
        </w:rPr>
        <w:t xml:space="preserve">is expected to have a </w:t>
      </w:r>
      <w:r w:rsidRPr="00E33E8F">
        <w:rPr>
          <w:rStyle w:val="Emphasis"/>
          <w:highlight w:val="green"/>
        </w:rPr>
        <w:t>ripple effect</w:t>
      </w:r>
      <w:r w:rsidRPr="00E33E8F">
        <w:rPr>
          <w:rStyle w:val="StyleUnderline"/>
          <w:highlight w:val="green"/>
        </w:rPr>
        <w:t xml:space="preserve"> around the </w:t>
      </w:r>
      <w:r w:rsidRPr="00E33E8F">
        <w:rPr>
          <w:rStyle w:val="Emphasis"/>
          <w:highlight w:val="green"/>
        </w:rPr>
        <w:t>world</w:t>
      </w:r>
      <w:r w:rsidRPr="00E33E8F">
        <w:rPr>
          <w:rStyle w:val="StyleUnderline"/>
          <w:highlight w:val="green"/>
        </w:rPr>
        <w:t>.</w:t>
      </w:r>
      <w:r>
        <w:rPr>
          <w:rStyle w:val="StyleUnderline"/>
        </w:rPr>
        <w:t xml:space="preserve"> </w:t>
      </w:r>
      <w:r w:rsidRPr="00C95E60">
        <w:rPr>
          <w:sz w:val="12"/>
        </w:rPr>
        <w:t xml:space="preserve">In the best of times, predicting the next outbreak is a fool’s game: No one could have seen H1N1, a.k.a. “swine flu,” emerging from Mexico or Ebola turning up in West Africa. But these are not the best of times. </w:t>
      </w:r>
      <w:r w:rsidRPr="00954F57">
        <w:rPr>
          <w:rStyle w:val="StyleUnderline"/>
        </w:rPr>
        <w:t xml:space="preserve">While it’s true that </w:t>
      </w:r>
      <w:r w:rsidRPr="00E33E8F">
        <w:rPr>
          <w:rStyle w:val="Emphasis"/>
          <w:highlight w:val="green"/>
        </w:rPr>
        <w:t>America</w:t>
      </w:r>
      <w:r w:rsidRPr="00E33E8F">
        <w:rPr>
          <w:rStyle w:val="StyleUnderline"/>
          <w:highlight w:val="green"/>
        </w:rPr>
        <w:t xml:space="preserve"> has long been </w:t>
      </w:r>
      <w:r w:rsidRPr="00E33E8F">
        <w:rPr>
          <w:rStyle w:val="Emphasis"/>
          <w:highlight w:val="green"/>
        </w:rPr>
        <w:t>underprepared</w:t>
      </w:r>
      <w:r w:rsidRPr="00E33E8F">
        <w:rPr>
          <w:rStyle w:val="StyleUnderline"/>
          <w:highlight w:val="green"/>
        </w:rPr>
        <w:t xml:space="preserve"> for a pandemic, the </w:t>
      </w:r>
      <w:r w:rsidRPr="00E33E8F">
        <w:rPr>
          <w:rStyle w:val="Emphasis"/>
          <w:highlight w:val="green"/>
        </w:rPr>
        <w:t>risks</w:t>
      </w:r>
      <w:r w:rsidRPr="00E33E8F">
        <w:rPr>
          <w:rStyle w:val="StyleUnderline"/>
          <w:highlight w:val="green"/>
        </w:rPr>
        <w:t xml:space="preserve"> right </w:t>
      </w:r>
      <w:r w:rsidRPr="00E33E8F">
        <w:rPr>
          <w:rStyle w:val="Emphasis"/>
          <w:highlight w:val="green"/>
        </w:rPr>
        <w:t>now</w:t>
      </w:r>
      <w:r w:rsidRPr="00E33E8F">
        <w:rPr>
          <w:rStyle w:val="StyleUnderline"/>
          <w:highlight w:val="green"/>
        </w:rPr>
        <w:t xml:space="preserve"> appear to be </w:t>
      </w:r>
      <w:r w:rsidRPr="00E33E8F">
        <w:rPr>
          <w:rStyle w:val="Emphasis"/>
          <w:highlight w:val="green"/>
        </w:rPr>
        <w:t>especially high</w:t>
      </w:r>
      <w:r w:rsidRPr="00954F57">
        <w:rPr>
          <w:rStyle w:val="StyleUnderline"/>
        </w:rPr>
        <w:t>. Many signs point to the US retreating from supporting the global and public health efforts that can prevent epidemics of diseases like Lassa fever (which has, since January, been linked with 913 suspected cases and 73 deaths in Nigeria) or the unknown disease X. Here’s why.</w:t>
      </w:r>
      <w:r>
        <w:rPr>
          <w:rStyle w:val="StyleUnderline"/>
        </w:rPr>
        <w:t xml:space="preserve"> </w:t>
      </w:r>
      <w:r w:rsidRPr="00E33E8F">
        <w:rPr>
          <w:rStyle w:val="Emphasis"/>
          <w:highlight w:val="green"/>
        </w:rPr>
        <w:t>America</w:t>
      </w:r>
      <w:r w:rsidRPr="00E33E8F">
        <w:rPr>
          <w:rStyle w:val="StyleUnderline"/>
          <w:highlight w:val="green"/>
        </w:rPr>
        <w:t xml:space="preserve"> has played a </w:t>
      </w:r>
      <w:r w:rsidRPr="00E33E8F">
        <w:rPr>
          <w:rStyle w:val="Emphasis"/>
          <w:highlight w:val="green"/>
        </w:rPr>
        <w:t>major</w:t>
      </w:r>
      <w:r w:rsidRPr="00E33E8F">
        <w:rPr>
          <w:rStyle w:val="StyleUnderline"/>
          <w:highlight w:val="green"/>
        </w:rPr>
        <w:t xml:space="preserve"> role in </w:t>
      </w:r>
      <w:r w:rsidRPr="00E33E8F">
        <w:rPr>
          <w:rStyle w:val="Emphasis"/>
          <w:highlight w:val="green"/>
        </w:rPr>
        <w:t>stopping pandemics globally</w:t>
      </w:r>
      <w:r w:rsidRPr="00E33E8F">
        <w:rPr>
          <w:rStyle w:val="StyleUnderline"/>
          <w:highlight w:val="green"/>
        </w:rPr>
        <w:t xml:space="preserve"> — but many </w:t>
      </w:r>
      <w:r w:rsidRPr="00E33E8F">
        <w:rPr>
          <w:rStyle w:val="Emphasis"/>
          <w:highlight w:val="green"/>
        </w:rPr>
        <w:t>signs</w:t>
      </w:r>
      <w:r w:rsidRPr="00E33E8F">
        <w:rPr>
          <w:rStyle w:val="StyleUnderline"/>
          <w:highlight w:val="green"/>
        </w:rPr>
        <w:t xml:space="preserve"> point to the US </w:t>
      </w:r>
      <w:r w:rsidRPr="00E33E8F">
        <w:rPr>
          <w:rStyle w:val="Emphasis"/>
          <w:highlight w:val="green"/>
        </w:rPr>
        <w:t>retreating</w:t>
      </w:r>
      <w:r>
        <w:rPr>
          <w:rStyle w:val="StyleUnderline"/>
        </w:rPr>
        <w:t xml:space="preserve"> </w:t>
      </w:r>
      <w:r w:rsidRPr="00954F57">
        <w:rPr>
          <w:rStyle w:val="StyleUnderline"/>
        </w:rPr>
        <w:t>It’s not an exaggeration to say that with each passing day, the threat that one of those outbreaks turns into a pandemic increases. As humans travel and urbanize in ever greater volumes, mingling in unprecedented ways with the animals that harbor disease, we help viruses, bacteria, and fungi spread around the world with greater effectiveness and speed.</w:t>
      </w:r>
      <w:r>
        <w:rPr>
          <w:rStyle w:val="StyleUnderline"/>
        </w:rPr>
        <w:t xml:space="preserve"> </w:t>
      </w:r>
      <w:r w:rsidRPr="00954F57">
        <w:rPr>
          <w:rStyle w:val="StyleUnderline"/>
        </w:rPr>
        <w:t>Countries can’t isolate themselves from the flow of disease across borders, and fighting and preventing pandemics requires cross-border collaboration and cooperation. Countries need to share information transparently about outbreaks within their borders. They need to agree on plans to prevent and fight those outbreaks.</w:t>
      </w:r>
      <w:r>
        <w:rPr>
          <w:rStyle w:val="StyleUnderline"/>
        </w:rPr>
        <w:t xml:space="preserve"> </w:t>
      </w:r>
      <w:r w:rsidRPr="00954F57">
        <w:rPr>
          <w:rStyle w:val="StyleUnderline"/>
        </w:rPr>
        <w:t xml:space="preserve">Historically, America has been a global leader in this regard. The US government has the single largest footprint of any country in global health when it comes to money contributed. </w:t>
      </w:r>
      <w:r w:rsidRPr="00E33E8F">
        <w:rPr>
          <w:rStyle w:val="StyleUnderline"/>
          <w:highlight w:val="green"/>
        </w:rPr>
        <w:t xml:space="preserve">Poorer countries </w:t>
      </w:r>
      <w:r w:rsidRPr="00E33E8F">
        <w:rPr>
          <w:rStyle w:val="Emphasis"/>
          <w:highlight w:val="green"/>
        </w:rPr>
        <w:t>rely</w:t>
      </w:r>
      <w:r w:rsidRPr="00E33E8F">
        <w:rPr>
          <w:rStyle w:val="StyleUnderline"/>
          <w:highlight w:val="green"/>
        </w:rPr>
        <w:t xml:space="preserve"> on</w:t>
      </w:r>
      <w:r w:rsidRPr="00954F57">
        <w:rPr>
          <w:rStyle w:val="StyleUnderline"/>
        </w:rPr>
        <w:t xml:space="preserve"> the world’s wealthiest for both </w:t>
      </w:r>
      <w:r w:rsidRPr="00E33E8F">
        <w:rPr>
          <w:rStyle w:val="StyleUnderline"/>
          <w:highlight w:val="green"/>
        </w:rPr>
        <w:t xml:space="preserve">financial </w:t>
      </w:r>
      <w:r w:rsidRPr="00E33E8F">
        <w:rPr>
          <w:rStyle w:val="Emphasis"/>
          <w:highlight w:val="green"/>
        </w:rPr>
        <w:t>backing</w:t>
      </w:r>
      <w:r w:rsidRPr="00E33E8F">
        <w:rPr>
          <w:rStyle w:val="StyleUnderline"/>
          <w:highlight w:val="green"/>
        </w:rPr>
        <w:t xml:space="preserve"> and technical </w:t>
      </w:r>
      <w:r w:rsidRPr="00E33E8F">
        <w:rPr>
          <w:rStyle w:val="Emphasis"/>
          <w:highlight w:val="green"/>
        </w:rPr>
        <w:t>expertise</w:t>
      </w:r>
      <w:r w:rsidRPr="00E33E8F">
        <w:rPr>
          <w:rStyle w:val="StyleUnderline"/>
          <w:highlight w:val="green"/>
        </w:rPr>
        <w:t xml:space="preserve"> to do everything from building disease surveillance networks to </w:t>
      </w:r>
      <w:r w:rsidRPr="00E33E8F">
        <w:rPr>
          <w:rStyle w:val="Emphasis"/>
          <w:highlight w:val="green"/>
        </w:rPr>
        <w:t>identifying</w:t>
      </w:r>
      <w:r w:rsidRPr="00E33E8F">
        <w:rPr>
          <w:rStyle w:val="StyleUnderline"/>
          <w:highlight w:val="green"/>
        </w:rPr>
        <w:t xml:space="preserve"> and </w:t>
      </w:r>
      <w:r w:rsidRPr="00E33E8F">
        <w:rPr>
          <w:rStyle w:val="Emphasis"/>
          <w:highlight w:val="green"/>
        </w:rPr>
        <w:t>containing outbreaks</w:t>
      </w:r>
      <w:r w:rsidRPr="00E33E8F">
        <w:rPr>
          <w:rStyle w:val="StyleUnderline"/>
          <w:highlight w:val="green"/>
        </w:rPr>
        <w:t>.</w:t>
      </w:r>
      <w:r w:rsidRPr="00954F57">
        <w:rPr>
          <w:rStyle w:val="StyleUnderline"/>
        </w:rPr>
        <w:t xml:space="preserve"> This work is carried out directly by USAID, the CDC, and the Department of Defense, as well as by the WHO, to which the US is the largest country donor (and to which the CDC sends its experts), among others.</w:t>
      </w:r>
      <w:r>
        <w:rPr>
          <w:rStyle w:val="StyleUnderline"/>
        </w:rPr>
        <w:t xml:space="preserve"> </w:t>
      </w:r>
      <w:r w:rsidRPr="00C95E60">
        <w:rPr>
          <w:sz w:val="12"/>
        </w:rPr>
        <w:t xml:space="preserve">In the past decade, the WHO has declared four global health emergencies. Two of them occurred within the space of two years: the Ebola epidemic in 2014 and the Zika epidemic in 2016. But these are far from the only threats the WHO has been dealing with. </w:t>
      </w:r>
      <w:r w:rsidRPr="00954F57">
        <w:rPr>
          <w:rStyle w:val="StyleUnderline"/>
        </w:rPr>
        <w:t>All told, the WHO’s executive director, Peter Salama, told Vox, “Over the course of the last five years, we responded to 1,000 outbreaks.”</w:t>
      </w:r>
      <w:r>
        <w:rPr>
          <w:rStyle w:val="StyleUnderline"/>
        </w:rPr>
        <w:t xml:space="preserve"> </w:t>
      </w:r>
      <w:r w:rsidRPr="00C95E60">
        <w:rPr>
          <w:sz w:val="12"/>
        </w:rPr>
        <w:t xml:space="preserve">And US government officials, many of them from the CDC, have helped the WHO fight these outbreaks — from Ebola all over Africa to plague in Madagascar. “This is a daily working together,” said Salama. But that collaboration is under threat right now, both financially and conceptually. </w:t>
      </w:r>
      <w:r w:rsidRPr="00954F57">
        <w:rPr>
          <w:rStyle w:val="StyleUnderline"/>
        </w:rPr>
        <w:t xml:space="preserve">Most notably, the </w:t>
      </w:r>
      <w:r w:rsidRPr="00E33E8F">
        <w:rPr>
          <w:rStyle w:val="StyleUnderline"/>
          <w:highlight w:val="green"/>
        </w:rPr>
        <w:t>Trump</w:t>
      </w:r>
      <w:r w:rsidRPr="00954F57">
        <w:rPr>
          <w:rStyle w:val="StyleUnderline"/>
        </w:rPr>
        <w:t xml:space="preserve"> administration </w:t>
      </w:r>
      <w:r w:rsidRPr="00E33E8F">
        <w:rPr>
          <w:rStyle w:val="StyleUnderline"/>
          <w:highlight w:val="green"/>
        </w:rPr>
        <w:t>proposed</w:t>
      </w:r>
      <w:r w:rsidRPr="00954F57">
        <w:rPr>
          <w:rStyle w:val="StyleUnderline"/>
        </w:rPr>
        <w:t xml:space="preserve"> in its fiscal year 2019 budget </w:t>
      </w:r>
      <w:r w:rsidRPr="00E33E8F">
        <w:rPr>
          <w:rStyle w:val="StyleUnderline"/>
          <w:highlight w:val="green"/>
        </w:rPr>
        <w:t xml:space="preserve">to </w:t>
      </w:r>
      <w:r w:rsidRPr="00E33E8F">
        <w:rPr>
          <w:rStyle w:val="Emphasis"/>
          <w:highlight w:val="green"/>
        </w:rPr>
        <w:t>cut</w:t>
      </w:r>
      <w:r w:rsidRPr="00E33E8F">
        <w:rPr>
          <w:rStyle w:val="StyleUnderline"/>
          <w:highlight w:val="green"/>
        </w:rPr>
        <w:t xml:space="preserve"> funding for the CDC by </w:t>
      </w:r>
      <w:r w:rsidRPr="00E33E8F">
        <w:rPr>
          <w:rStyle w:val="Emphasis"/>
          <w:highlight w:val="green"/>
        </w:rPr>
        <w:t>20 percent</w:t>
      </w:r>
      <w:r w:rsidRPr="00954F57">
        <w:rPr>
          <w:rStyle w:val="StyleUnderline"/>
        </w:rPr>
        <w:t>, from $7.2 billion to $5.7 billion. If passed by Congress, that would bring the CDC back to its lowest level of funding since 2003.</w:t>
      </w:r>
      <w:r>
        <w:rPr>
          <w:rStyle w:val="StyleUnderline"/>
        </w:rPr>
        <w:t xml:space="preserve"> </w:t>
      </w:r>
      <w:r w:rsidRPr="00C95E60">
        <w:rPr>
          <w:sz w:val="12"/>
        </w:rPr>
        <w:t xml:space="preserve">“To go back to 2003 is really quite disturbing,” said John Auerbach, president and CEO of the public health nonprofit the Trust for America’s Health. “That was before we’ve seen the likelihood of what we used to consider very unusual emergencies — like significant weather emergencies and novel viruses creating epidemics that have now become almost routine.” </w:t>
      </w:r>
      <w:r w:rsidRPr="00954F57">
        <w:rPr>
          <w:rStyle w:val="StyleUnderline"/>
        </w:rPr>
        <w:t>There’s also no sign that the $1 billion pot of money Congress gave USAID and the CDC in 2015 to fight Ebola in West Africa — and help poorer countries around the world build up their disease detection and prevention systems — is going to be replenished after it’s slated to run out in 2019.</w:t>
      </w:r>
      <w:r>
        <w:rPr>
          <w:rStyle w:val="StyleUnderline"/>
        </w:rPr>
        <w:t xml:space="preserve"> </w:t>
      </w:r>
      <w:r w:rsidRPr="00954F57">
        <w:rPr>
          <w:rStyle w:val="StyleUnderline"/>
        </w:rPr>
        <w:t>That has already prompted these agencies to plan a retreat from 39 of the 49 foreign countries they’re working in, the Wall Street Journal and Washington Post reported. This work abroad, as Ed Yong reported at the Atlantic, has involved critical pandemic prevention efforts, like training disease detectives in Liberia, cutting outbreak response times in Cameroon, and building emergency operations centers in the Democratic Republic of the Congo.</w:t>
      </w:r>
      <w:r>
        <w:rPr>
          <w:rStyle w:val="StyleUnderline"/>
        </w:rPr>
        <w:t xml:space="preserve"> </w:t>
      </w:r>
      <w:r w:rsidRPr="00954F57">
        <w:rPr>
          <w:rStyle w:val="StyleUnderline"/>
        </w:rPr>
        <w:t>“There is growing worry about a fiscal cliff of funding [at the CDC], with no clear signal that more will come,” said Jennifer Kates, director of global health and HIV policy at the Kaiser Family Foundation. Kates noted that while the 2019 budget called for a $51 million increase to the CDC for global health security over 2017 levels, that came in the context of the overall CDC budget slashing and cuts to other global health line items. “There’s a question mark about the CDC’s ability going forward to keep the efforts up that are needed due to preparedness, let alone any [outbreak] response, around the world.”</w:t>
      </w:r>
      <w:r>
        <w:rPr>
          <w:rStyle w:val="StyleUnderline"/>
        </w:rPr>
        <w:t xml:space="preserve"> </w:t>
      </w:r>
      <w:r w:rsidRPr="00C95E60">
        <w:rPr>
          <w:sz w:val="12"/>
        </w:rPr>
        <w:t xml:space="preserve">“America First” doesn’t work during pandemics More broadly, the Trump administration has repeatedly signaled that it’s not interested in supporting international development and foreign aid. In its most recent budget proposal, for fiscal year 2019, the administration also proposed slashing funding for the State Department and USAID by a quarter. This “America First” worldview does not bode well for necessary international collaboration in global health, as Bill Gates wrote in his recent annual letter. </w:t>
      </w:r>
      <w:r w:rsidRPr="00954F57">
        <w:rPr>
          <w:rStyle w:val="StyleUnderline"/>
        </w:rPr>
        <w:t xml:space="preserve">“My view is that </w:t>
      </w:r>
      <w:r w:rsidRPr="00E33E8F">
        <w:rPr>
          <w:rStyle w:val="Emphasis"/>
          <w:highlight w:val="green"/>
        </w:rPr>
        <w:t>engaging</w:t>
      </w:r>
      <w:r w:rsidRPr="00E33E8F">
        <w:rPr>
          <w:rStyle w:val="StyleUnderline"/>
          <w:highlight w:val="green"/>
        </w:rPr>
        <w:t xml:space="preserve"> with the world has proven over time to </w:t>
      </w:r>
      <w:r w:rsidRPr="00E33E8F">
        <w:rPr>
          <w:rStyle w:val="Emphasis"/>
          <w:highlight w:val="green"/>
        </w:rPr>
        <w:t>benefit</w:t>
      </w:r>
      <w:r w:rsidRPr="00E33E8F">
        <w:rPr>
          <w:rStyle w:val="StyleUnderline"/>
          <w:highlight w:val="green"/>
        </w:rPr>
        <w:t xml:space="preserve"> everyone</w:t>
      </w:r>
      <w:r w:rsidRPr="00954F57">
        <w:rPr>
          <w:rStyle w:val="StyleUnderline"/>
        </w:rPr>
        <w:t xml:space="preserve">, including Americans, more than withdrawing does,” Gates said. Foreign aid, he added, makes “Americans more secure </w:t>
      </w:r>
      <w:r w:rsidRPr="00E33E8F">
        <w:rPr>
          <w:rStyle w:val="StyleUnderline"/>
          <w:highlight w:val="green"/>
        </w:rPr>
        <w:t xml:space="preserve">by making poor countries more </w:t>
      </w:r>
      <w:r w:rsidRPr="00E33E8F">
        <w:rPr>
          <w:rStyle w:val="Emphasis"/>
          <w:highlight w:val="green"/>
        </w:rPr>
        <w:t>stable</w:t>
      </w:r>
      <w:r w:rsidRPr="00E33E8F">
        <w:rPr>
          <w:rStyle w:val="StyleUnderline"/>
          <w:highlight w:val="green"/>
        </w:rPr>
        <w:t xml:space="preserve"> and </w:t>
      </w:r>
      <w:r w:rsidRPr="00E33E8F">
        <w:rPr>
          <w:rStyle w:val="Emphasis"/>
          <w:highlight w:val="green"/>
        </w:rPr>
        <w:t>stopping</w:t>
      </w:r>
      <w:r w:rsidRPr="00E33E8F">
        <w:rPr>
          <w:rStyle w:val="StyleUnderline"/>
          <w:highlight w:val="green"/>
        </w:rPr>
        <w:t xml:space="preserve"> disease </w:t>
      </w:r>
      <w:r w:rsidRPr="00E33E8F">
        <w:rPr>
          <w:rStyle w:val="Emphasis"/>
          <w:highlight w:val="green"/>
        </w:rPr>
        <w:t>outbreaks</w:t>
      </w:r>
      <w:r w:rsidRPr="00E33E8F">
        <w:rPr>
          <w:rStyle w:val="StyleUnderline"/>
          <w:highlight w:val="green"/>
        </w:rPr>
        <w:t xml:space="preserve"> before they become </w:t>
      </w:r>
      <w:r w:rsidRPr="00E33E8F">
        <w:rPr>
          <w:rStyle w:val="Emphasis"/>
          <w:highlight w:val="green"/>
        </w:rPr>
        <w:t>pandemics</w:t>
      </w:r>
      <w:r w:rsidRPr="00E33E8F">
        <w:rPr>
          <w:rStyle w:val="StyleUnderline"/>
          <w:highlight w:val="green"/>
        </w:rPr>
        <w:t>.”</w:t>
      </w:r>
      <w:r>
        <w:rPr>
          <w:rStyle w:val="StyleUnderline"/>
        </w:rPr>
        <w:t xml:space="preserve"> </w:t>
      </w:r>
      <w:r w:rsidRPr="00C95E60">
        <w:rPr>
          <w:sz w:val="12"/>
        </w:rPr>
        <w:t>There’s also the question of public health leadership in the US right now. With a number of embarrassing fiascos among the Trump appointees in charge of public health, the US has felt rudderless from a health leadership perspective, Donald McNeil Jr. pointed out recently at the New York Times: [Trump’s] first secretary for Health and Human Services, Tom Price, resigned in disgrace last September after it was revealed that he spent $400,000 chartering private jets at taxpayer expense. The president’s choice for C.D.C. director, Dr. Brenda Fitzgerald, resigned in January after reports that she had recently bought stock in a tobacco company. That capped months of recusing herself from various official duties because she owned shares in biotech and health-information companies. Frieden is bracing for what happens next. “Obviously, who they appoint as the next CDC director is an important bellwether of their commitment [to] public health,” he said. “But it’s not a good sign that they proposed [a] more than 20 percent cut to the CDC’s budget; that would bring the CDC back to the lowest level since 2003.” The looming-health-disaster money scramble Putting aside the Trump administration’s fumbling on public health leadership, its “America First” mentality, and its proposed funding cuts — there’s a larger structural problem that is greater than the president or any administration. “The bigger issue is the ability of governments and organizations to put money into preparedness,” Kates summed up. And no recent administration has addressed this. Just check out this chart from the Kaiser Family Foundation: his shows that US funding for global health security has been flat since 2006 — with episodic funding spikes in response to outbreaks, like Ebola in 2014 and Zika in 2016 — even though the pandemic threat keeps rising. As I’ve written before, health officials in the US are left to do “the looming-health-disaster money scramble” each and every time a big outbreak rears its head. That money usually comes, but not often not fast enough. When Ebola first hit, Frieden said, “We didn’t have enough money for plane fare for our staff.” Many global health thinkers have called for a permanent global health fund in the vein of the Federal Emergency Management Agency, which was established to respond to natural disasters. But there’s no sign of that kind of stockpile emerging. “I tried hard to get a rapid response fund,” Frieden explained. “Politically it doesn’t seem likely to happen, unfortunately. But it’s needed.” So with Ebola faded into the background, we appear poised to return to the usual levels of global health funding if Congress approves Trump’s budget. “Going back to ‘normal’ levels means returning to levels that were not sufficient — and certainly not able to build systems and no surge capacity,” Kates said. “Having to end programs in countries where the need still exists is risky.”</w:t>
      </w:r>
    </w:p>
    <w:p w:rsidR="00DF15E2" w:rsidRDefault="00DF15E2" w:rsidP="00DF15E2">
      <w:pPr>
        <w:pStyle w:val="Heading4"/>
      </w:pPr>
      <w:r>
        <w:t xml:space="preserve">Disease is </w:t>
      </w:r>
      <w:r w:rsidRPr="00D47503">
        <w:rPr>
          <w:u w:val="single"/>
        </w:rPr>
        <w:t>the</w:t>
      </w:r>
      <w:r>
        <w:t xml:space="preserve"> </w:t>
      </w:r>
      <w:r w:rsidRPr="00D47503">
        <w:t>existential</w:t>
      </w:r>
      <w:r>
        <w:t xml:space="preserve"> threat</w:t>
      </w:r>
    </w:p>
    <w:p w:rsidR="00DF15E2" w:rsidRPr="005B5317" w:rsidRDefault="00DF15E2" w:rsidP="00DF15E2">
      <w:pPr>
        <w:rPr>
          <w:sz w:val="14"/>
        </w:rPr>
      </w:pPr>
      <w:r w:rsidRPr="005B5317">
        <w:rPr>
          <w:rStyle w:val="Style13ptBold"/>
        </w:rPr>
        <w:t>Casadevall ’12</w:t>
      </w:r>
      <w:r w:rsidRPr="005B5317">
        <w:rPr>
          <w:sz w:val="14"/>
        </w:rPr>
        <w:t xml:space="preserve"> – MD, PhD in Biochemistry from NYU, Department of Microbiology and Immunology and the Division of Infectious Diseases of the Albert Einstein College of Medicine, (“The future of biological warfare,” March 21</w:t>
      </w:r>
      <w:r w:rsidRPr="005B5317">
        <w:rPr>
          <w:sz w:val="14"/>
          <w:vertAlign w:val="superscript"/>
        </w:rPr>
        <w:t>st</w:t>
      </w:r>
      <w:r w:rsidRPr="005B5317">
        <w:rPr>
          <w:sz w:val="14"/>
        </w:rPr>
        <w:t xml:space="preserve">, 2012, </w:t>
      </w:r>
      <w:r w:rsidRPr="005B5317">
        <w:rPr>
          <w:i/>
          <w:sz w:val="14"/>
        </w:rPr>
        <w:t>Microbial Biotechnology Vol. 5</w:t>
      </w:r>
      <w:r w:rsidRPr="005B5317">
        <w:rPr>
          <w:sz w:val="14"/>
        </w:rPr>
        <w:t>, https://onlinelibrary.wiley.com/doi/full/10.1111/j.1751-7915.2012.00340.x, Accessed 7-17-18, NC)</w:t>
      </w:r>
    </w:p>
    <w:p w:rsidR="00DF15E2" w:rsidRPr="009465DB" w:rsidRDefault="00DF15E2" w:rsidP="00DF15E2">
      <w:pPr>
        <w:rPr>
          <w:sz w:val="16"/>
        </w:rPr>
      </w:pPr>
      <w:r w:rsidRPr="009465DB">
        <w:rPr>
          <w:sz w:val="16"/>
        </w:rPr>
        <w:t xml:space="preserve">In considering the importance of biological warfare as a subject for concern </w:t>
      </w:r>
      <w:r w:rsidRPr="002906AF">
        <w:rPr>
          <w:rStyle w:val="StyleUnderline"/>
        </w:rPr>
        <w:t>it is worthwhile to review the known existential threats.</w:t>
      </w:r>
      <w:r w:rsidRPr="009465DB">
        <w:rPr>
          <w:sz w:val="16"/>
        </w:rPr>
        <w:t xml:space="preserve"> At this time this writer can identify at three major existential threats to humanity: (i) large‐scale thermonuclear war followed by a nuclear winter, (ii) a planet killing asteroid impact and (iii) </w:t>
      </w:r>
      <w:r w:rsidRPr="002906AF">
        <w:rPr>
          <w:rStyle w:val="Emphasis"/>
        </w:rPr>
        <w:t>infectious disease</w:t>
      </w:r>
      <w:r w:rsidRPr="002906AF">
        <w:rPr>
          <w:rStyle w:val="StyleUnderline"/>
        </w:rPr>
        <w:t>.</w:t>
      </w:r>
      <w:r w:rsidRPr="009465DB">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w:t>
      </w:r>
      <w:r w:rsidRPr="002906AF">
        <w:rPr>
          <w:rStyle w:val="StyleUnderline"/>
        </w:rPr>
        <w:t xml:space="preserve">As to an existential threat from </w:t>
      </w:r>
      <w:r w:rsidRPr="002906AF">
        <w:rPr>
          <w:rStyle w:val="Emphasis"/>
        </w:rPr>
        <w:t>microbes</w:t>
      </w:r>
      <w:r w:rsidRPr="002906AF">
        <w:rPr>
          <w:rStyle w:val="StyleUnderline"/>
        </w:rPr>
        <w:t xml:space="preserve"> </w:t>
      </w:r>
      <w:r w:rsidRPr="002906AF">
        <w:rPr>
          <w:rStyle w:val="StyleUnderline"/>
          <w:highlight w:val="green"/>
        </w:rPr>
        <w:t xml:space="preserve">recent decades have provided </w:t>
      </w:r>
      <w:r w:rsidRPr="002906AF">
        <w:rPr>
          <w:rStyle w:val="Emphasis"/>
          <w:highlight w:val="green"/>
        </w:rPr>
        <w:t>unequivocal evidence</w:t>
      </w:r>
      <w:r w:rsidRPr="002906AF">
        <w:rPr>
          <w:rStyle w:val="StyleUnderline"/>
          <w:highlight w:val="green"/>
        </w:rPr>
        <w:t xml:space="preserve"> for</w:t>
      </w:r>
      <w:r w:rsidRPr="002906AF">
        <w:rPr>
          <w:rStyle w:val="StyleUnderline"/>
        </w:rPr>
        <w:t xml:space="preserve"> the ability of certain </w:t>
      </w:r>
      <w:r w:rsidRPr="002906AF">
        <w:rPr>
          <w:rStyle w:val="Emphasis"/>
          <w:highlight w:val="green"/>
        </w:rPr>
        <w:t>pathogens</w:t>
      </w:r>
      <w:r w:rsidRPr="002906AF">
        <w:rPr>
          <w:rStyle w:val="StyleUnderline"/>
          <w:highlight w:val="green"/>
        </w:rPr>
        <w:t xml:space="preserve"> to cause the </w:t>
      </w:r>
      <w:r w:rsidRPr="002906AF">
        <w:rPr>
          <w:rStyle w:val="Emphasis"/>
          <w:highlight w:val="green"/>
        </w:rPr>
        <w:t>extinction</w:t>
      </w:r>
      <w:r w:rsidRPr="002906AF">
        <w:rPr>
          <w:rStyle w:val="StyleUnderline"/>
          <w:highlight w:val="green"/>
        </w:rPr>
        <w:t xml:space="preserve"> of entire species</w:t>
      </w:r>
      <w:r w:rsidRPr="002906AF">
        <w:rPr>
          <w:rStyle w:val="StyleUnderline"/>
        </w:rPr>
        <w:t xml:space="preserve">. Although infectious disease has traditionally not been associated with extinction this view has changed by the finding that a single chytrid fungus was responsible for the </w:t>
      </w:r>
      <w:r w:rsidRPr="002906AF">
        <w:rPr>
          <w:rStyle w:val="Emphasis"/>
        </w:rPr>
        <w:t>extinction</w:t>
      </w:r>
      <w:r w:rsidRPr="002906AF">
        <w:rPr>
          <w:rStyle w:val="StyleUnderline"/>
        </w:rPr>
        <w:t xml:space="preserve"> of numerous amphibian </w:t>
      </w:r>
      <w:r w:rsidRPr="002906AF">
        <w:rPr>
          <w:rStyle w:val="Emphasis"/>
        </w:rPr>
        <w:t>species</w:t>
      </w:r>
      <w:r w:rsidRPr="009465DB">
        <w:rPr>
          <w:sz w:val="16"/>
        </w:rPr>
        <w:t xml:space="preserve"> (Daszak et al., 1999; Mendelson et al., 2006). </w:t>
      </w:r>
      <w:r w:rsidRPr="002906AF">
        <w:rPr>
          <w:rStyle w:val="StyleUnderline"/>
        </w:rPr>
        <w:t xml:space="preserve">Previously, </w:t>
      </w:r>
      <w:r w:rsidRPr="002906AF">
        <w:rPr>
          <w:rStyle w:val="StyleUnderline"/>
          <w:highlight w:val="green"/>
        </w:rPr>
        <w:t xml:space="preserve">the view that infectious diseases were </w:t>
      </w:r>
      <w:r w:rsidRPr="002906AF">
        <w:rPr>
          <w:rStyle w:val="Emphasis"/>
          <w:highlight w:val="green"/>
        </w:rPr>
        <w:t>not</w:t>
      </w:r>
      <w:r w:rsidRPr="002906AF">
        <w:rPr>
          <w:rStyle w:val="StyleUnderline"/>
          <w:highlight w:val="green"/>
        </w:rPr>
        <w:t xml:space="preserve"> a cause of extinction was </w:t>
      </w:r>
      <w:r w:rsidRPr="002906AF">
        <w:rPr>
          <w:rStyle w:val="Emphasis"/>
          <w:highlight w:val="green"/>
        </w:rPr>
        <w:t>predicated</w:t>
      </w:r>
      <w:r w:rsidRPr="002906AF">
        <w:rPr>
          <w:rStyle w:val="StyleUnderline"/>
          <w:highlight w:val="green"/>
        </w:rPr>
        <w:t xml:space="preserve"> on</w:t>
      </w:r>
      <w:r w:rsidRPr="002906AF">
        <w:rPr>
          <w:rStyle w:val="StyleUnderline"/>
        </w:rPr>
        <w:t xml:space="preserve"> the notion that many </w:t>
      </w:r>
      <w:r w:rsidRPr="00CE591F">
        <w:rPr>
          <w:rStyle w:val="StyleUnderline"/>
          <w:highlight w:val="green"/>
        </w:rPr>
        <w:t>pathogens required</w:t>
      </w:r>
      <w:r w:rsidRPr="002906AF">
        <w:rPr>
          <w:rStyle w:val="StyleUnderline"/>
        </w:rPr>
        <w:t xml:space="preserve"> their </w:t>
      </w:r>
      <w:r w:rsidRPr="002906AF">
        <w:rPr>
          <w:rStyle w:val="Emphasis"/>
          <w:highlight w:val="green"/>
        </w:rPr>
        <w:t>hosts</w:t>
      </w:r>
      <w:r w:rsidRPr="002906AF">
        <w:rPr>
          <w:rStyle w:val="StyleUnderline"/>
        </w:rPr>
        <w:t xml:space="preserve"> and that some proportion of the host population was </w:t>
      </w:r>
      <w:r w:rsidRPr="002906AF">
        <w:rPr>
          <w:rStyle w:val="StyleUnderline"/>
          <w:highlight w:val="green"/>
        </w:rPr>
        <w:t>naturally resistant</w:t>
      </w:r>
      <w:r w:rsidRPr="002906AF">
        <w:rPr>
          <w:rStyle w:val="StyleUnderline"/>
        </w:rPr>
        <w:t xml:space="preserve">. However, that calculation </w:t>
      </w:r>
      <w:r w:rsidRPr="002906AF">
        <w:rPr>
          <w:rStyle w:val="Emphasis"/>
          <w:highlight w:val="green"/>
        </w:rPr>
        <w:t>does not</w:t>
      </w:r>
      <w:r w:rsidRPr="002906AF">
        <w:rPr>
          <w:rStyle w:val="StyleUnderline"/>
          <w:highlight w:val="green"/>
        </w:rPr>
        <w:t xml:space="preserve"> apply to microbes</w:t>
      </w:r>
      <w:r w:rsidRPr="002906AF">
        <w:rPr>
          <w:rStyle w:val="StyleUnderline"/>
        </w:rPr>
        <w:t xml:space="preserve"> that are acquired directly </w:t>
      </w:r>
      <w:r w:rsidRPr="002906AF">
        <w:rPr>
          <w:rStyle w:val="StyleUnderline"/>
          <w:highlight w:val="green"/>
        </w:rPr>
        <w:t xml:space="preserve">from the </w:t>
      </w:r>
      <w:r w:rsidRPr="002906AF">
        <w:rPr>
          <w:rStyle w:val="Emphasis"/>
          <w:highlight w:val="green"/>
        </w:rPr>
        <w:t>environment</w:t>
      </w:r>
      <w:r w:rsidRPr="002906AF">
        <w:rPr>
          <w:rStyle w:val="StyleUnderline"/>
          <w:highlight w:val="green"/>
        </w:rPr>
        <w:t xml:space="preserve"> and have </w:t>
      </w:r>
      <w:r w:rsidRPr="002906AF">
        <w:rPr>
          <w:rStyle w:val="Emphasis"/>
          <w:highlight w:val="green"/>
        </w:rPr>
        <w:t>no need</w:t>
      </w:r>
      <w:r w:rsidRPr="002906AF">
        <w:rPr>
          <w:rStyle w:val="StyleUnderline"/>
          <w:highlight w:val="green"/>
        </w:rPr>
        <w:t xml:space="preserve"> for a host</w:t>
      </w:r>
      <w:r w:rsidRPr="002906AF">
        <w:rPr>
          <w:rStyle w:val="StyleUnderline"/>
        </w:rPr>
        <w:t xml:space="preserve">, such as the majority of fungal pathogens. For those types of host–microbe interactions it is possible for </w:t>
      </w:r>
      <w:r w:rsidRPr="002906AF">
        <w:rPr>
          <w:rStyle w:val="StyleUnderline"/>
          <w:highlight w:val="green"/>
        </w:rPr>
        <w:t xml:space="preserve">the pathogen to kill off </w:t>
      </w:r>
      <w:r w:rsidRPr="002906AF">
        <w:rPr>
          <w:rStyle w:val="Emphasis"/>
          <w:highlight w:val="green"/>
        </w:rPr>
        <w:t>every last member</w:t>
      </w:r>
      <w:r w:rsidRPr="002906AF">
        <w:rPr>
          <w:rStyle w:val="StyleUnderline"/>
        </w:rPr>
        <w:t xml:space="preserve"> of a species without harm to itself, since it would return to its natural habitat upon killing its last host. Hence, from the viewpoint of existential threats environmental microbes could potentially pose a much greater threat to humanity than the known pathogenic microbes, which number somewhere near 1500 species</w:t>
      </w:r>
      <w:r w:rsidRPr="009465DB">
        <w:rPr>
          <w:sz w:val="16"/>
        </w:rPr>
        <w:t xml:space="preserve"> (Cleaveland et al., 2001; Taylor et al., 2001), </w:t>
      </w:r>
      <w:r w:rsidRPr="002906AF">
        <w:rPr>
          <w:rStyle w:val="StyleUnderline"/>
          <w:highlight w:val="green"/>
        </w:rPr>
        <w:t>especially if</w:t>
      </w:r>
      <w:r w:rsidRPr="002906AF">
        <w:rPr>
          <w:rStyle w:val="StyleUnderline"/>
        </w:rPr>
        <w:t xml:space="preserve"> some of these </w:t>
      </w:r>
      <w:r w:rsidRPr="002906AF">
        <w:rPr>
          <w:rStyle w:val="StyleUnderline"/>
          <w:highlight w:val="green"/>
        </w:rPr>
        <w:t xml:space="preserve">species acquired </w:t>
      </w:r>
      <w:r w:rsidRPr="002906AF">
        <w:rPr>
          <w:rStyle w:val="StyleUnderline"/>
        </w:rPr>
        <w:t xml:space="preserve">the capacity for </w:t>
      </w:r>
      <w:r w:rsidRPr="002906AF">
        <w:rPr>
          <w:rStyle w:val="StyleUnderline"/>
          <w:highlight w:val="green"/>
        </w:rPr>
        <w:t xml:space="preserve">pathogenicity as a consequence of </w:t>
      </w:r>
      <w:r w:rsidRPr="002906AF">
        <w:rPr>
          <w:rStyle w:val="Emphasis"/>
          <w:highlight w:val="green"/>
        </w:rPr>
        <w:t>natural evolution</w:t>
      </w:r>
      <w:r w:rsidRPr="002906AF">
        <w:rPr>
          <w:rStyle w:val="StyleUnderline"/>
          <w:highlight w:val="green"/>
        </w:rPr>
        <w:t xml:space="preserve"> or </w:t>
      </w:r>
      <w:r w:rsidRPr="002906AF">
        <w:rPr>
          <w:rStyle w:val="Emphasis"/>
          <w:highlight w:val="green"/>
        </w:rPr>
        <w:t>bioengineering</w:t>
      </w:r>
      <w:r w:rsidRPr="002906AF">
        <w:rPr>
          <w:rStyle w:val="StyleUnderline"/>
          <w:highlight w:val="green"/>
        </w:rPr>
        <w:t>.</w:t>
      </w:r>
    </w:p>
    <w:p w:rsidR="00DF15E2" w:rsidRPr="002D1B83" w:rsidRDefault="00DF15E2" w:rsidP="00DF15E2"/>
    <w:p w:rsidR="00A80E60" w:rsidRDefault="00597134" w:rsidP="00A80E60">
      <w:pPr>
        <w:pStyle w:val="Heading3"/>
      </w:pPr>
      <w:r>
        <w:t>Plan</w:t>
      </w:r>
    </w:p>
    <w:p w:rsidR="00A80E60" w:rsidRDefault="00A80E60" w:rsidP="00A80E60">
      <w:pPr>
        <w:pStyle w:val="Heading4"/>
      </w:pPr>
      <w:r w:rsidRPr="00780971">
        <w:t xml:space="preserve">Thus the Plan: The United States federal government should </w:t>
      </w:r>
      <w:r>
        <w:t>phase in the elimination of the per-</w:t>
      </w:r>
      <w:r w:rsidRPr="00780971">
        <w:t>country caps</w:t>
      </w:r>
      <w:r w:rsidR="00E060A8">
        <w:t xml:space="preserve"> on </w:t>
      </w:r>
      <w:r w:rsidR="00E060A8" w:rsidRPr="00780971">
        <w:t>pe</w:t>
      </w:r>
      <w:r w:rsidR="00E060A8">
        <w:t>rmanent employment based visas</w:t>
      </w:r>
      <w:r w:rsidR="00EB68DD">
        <w:t xml:space="preserve"> and </w:t>
      </w:r>
      <w:r w:rsidR="00E060A8">
        <w:t xml:space="preserve">exempt </w:t>
      </w:r>
      <w:r w:rsidR="00CA0E11">
        <w:t xml:space="preserve">the dependents </w:t>
      </w:r>
      <w:r w:rsidR="00E060A8">
        <w:t xml:space="preserve">of employment-based green card recipients from the annual employment-based green card limits. </w:t>
      </w:r>
    </w:p>
    <w:p w:rsidR="00CA0E11" w:rsidRDefault="00CA0E11" w:rsidP="00CA0E11">
      <w:pPr>
        <w:pStyle w:val="Heading3"/>
      </w:pPr>
      <w:r>
        <w:t>Solvency</w:t>
      </w:r>
    </w:p>
    <w:p w:rsidR="00CA0E11" w:rsidRPr="001E145D" w:rsidRDefault="00CA0E11" w:rsidP="00CA0E11">
      <w:pPr>
        <w:pStyle w:val="Heading4"/>
      </w:pPr>
      <w:r>
        <w:t>Plan solves, Lifting the per-country cap solves massive backlogs and ensures stable legal pathways to immigration</w:t>
      </w:r>
    </w:p>
    <w:p w:rsidR="00CA0E11" w:rsidRPr="00CA0E11" w:rsidRDefault="00CA0E11" w:rsidP="00CA0E11">
      <w:pPr>
        <w:rPr>
          <w:sz w:val="14"/>
        </w:rPr>
      </w:pPr>
      <w:r w:rsidRPr="00EB22AB">
        <w:rPr>
          <w:rStyle w:val="Style13ptBold"/>
        </w:rPr>
        <w:t>Kalra,</w:t>
      </w:r>
      <w:r w:rsidRPr="00CA0E11">
        <w:rPr>
          <w:sz w:val="14"/>
        </w:rPr>
        <w:t xml:space="preserve"> managing director at the Hindu American Foundation, a nonprofit advocacy organization based in Washington, he leads the foundation’s human rights and policy advocacy efforts and has spoken extensively at Congressional briefings, he previously served on the Immigration Advisory Committee for Rep. Eric Swalwell, </w:t>
      </w:r>
      <w:r w:rsidRPr="00EB22AB">
        <w:rPr>
          <w:rStyle w:val="Style13ptBold"/>
        </w:rPr>
        <w:t>2018</w:t>
      </w:r>
      <w:r>
        <w:rPr>
          <w:rStyle w:val="Style13ptBold"/>
        </w:rPr>
        <w:t xml:space="preserve"> </w:t>
      </w:r>
      <w:r w:rsidRPr="00CA0E11">
        <w:rPr>
          <w:sz w:val="14"/>
        </w:rPr>
        <w:t xml:space="preserve">(Samir, “Congress, leave no H-1Bs behind” The Hill, March 14, </w:t>
      </w:r>
      <w:hyperlink r:id="rId21" w:history="1">
        <w:r w:rsidRPr="00CA0E11">
          <w:rPr>
            <w:rStyle w:val="Hyperlink"/>
            <w:sz w:val="14"/>
          </w:rPr>
          <w:t>http://thehill.com/opinion/immigration/377886-congress-leave-no-h-1bs-behind</w:t>
        </w:r>
      </w:hyperlink>
      <w:r w:rsidRPr="00CA0E11">
        <w:rPr>
          <w:sz w:val="14"/>
        </w:rPr>
        <w:t xml:space="preserve">, accessed 7-2-18, HSS RH) </w:t>
      </w:r>
    </w:p>
    <w:p w:rsidR="00CA0E11" w:rsidRDefault="00CA0E11" w:rsidP="00CA0E11">
      <w:pPr>
        <w:rPr>
          <w:sz w:val="12"/>
        </w:rPr>
      </w:pPr>
      <w:r w:rsidRPr="00CA0E11">
        <w:rPr>
          <w:sz w:val="12"/>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w:t>
      </w:r>
      <w:r w:rsidRPr="00337715">
        <w:rPr>
          <w:rStyle w:val="StyleUnderline"/>
        </w:rPr>
        <w:t xml:space="preserve">one problem, that of </w:t>
      </w:r>
      <w:r w:rsidRPr="00E33E8F">
        <w:rPr>
          <w:rStyle w:val="StyleUnderline"/>
          <w:highlight w:val="green"/>
        </w:rPr>
        <w:t>major backlogs in</w:t>
      </w:r>
      <w:r w:rsidRPr="00337715">
        <w:rPr>
          <w:rStyle w:val="StyleUnderline"/>
        </w:rPr>
        <w:t xml:space="preserve"> our </w:t>
      </w:r>
      <w:r w:rsidRPr="00E33E8F">
        <w:rPr>
          <w:rStyle w:val="StyleUnderline"/>
          <w:highlight w:val="green"/>
        </w:rPr>
        <w:t>employment-based</w:t>
      </w:r>
      <w:r w:rsidRPr="00337715">
        <w:rPr>
          <w:rStyle w:val="StyleUnderline"/>
        </w:rPr>
        <w:t xml:space="preserve"> </w:t>
      </w:r>
      <w:r w:rsidRPr="00E33E8F">
        <w:rPr>
          <w:rStyle w:val="StyleUnderline"/>
          <w:highlight w:val="green"/>
        </w:rPr>
        <w:t>immigration system,</w:t>
      </w:r>
      <w:r w:rsidRPr="00E33E8F">
        <w:rPr>
          <w:sz w:val="12"/>
          <w:highlight w:val="green"/>
        </w:rPr>
        <w:t xml:space="preserve"> </w:t>
      </w:r>
      <w:r w:rsidRPr="00E33E8F">
        <w:rPr>
          <w:rStyle w:val="Emphasis"/>
          <w:highlight w:val="green"/>
        </w:rPr>
        <w:t>has an easy fix</w:t>
      </w:r>
      <w:r w:rsidRPr="00337715">
        <w:rPr>
          <w:rStyle w:val="Emphasis"/>
        </w:rPr>
        <w:t xml:space="preserve"> </w:t>
      </w:r>
      <w:r w:rsidRPr="00E33E8F">
        <w:rPr>
          <w:rStyle w:val="Emphasis"/>
          <w:highlight w:val="green"/>
        </w:rPr>
        <w:t>and</w:t>
      </w:r>
      <w:r w:rsidRPr="00337715">
        <w:rPr>
          <w:rStyle w:val="Emphasis"/>
        </w:rPr>
        <w:t xml:space="preserve"> surprisingly </w:t>
      </w:r>
      <w:r w:rsidRPr="00E33E8F">
        <w:rPr>
          <w:rStyle w:val="Emphasis"/>
          <w:highlight w:val="green"/>
        </w:rPr>
        <w:t>has generated broad bipartisan support</w:t>
      </w:r>
      <w:r w:rsidRPr="00CA0E11">
        <w:rPr>
          <w:sz w:val="12"/>
        </w:rPr>
        <w:t xml:space="preserve"> but is being stalled by one office for no apparent reason. </w:t>
      </w:r>
      <w:r w:rsidRPr="00E33E8F">
        <w:rPr>
          <w:rStyle w:val="StyleUnderline"/>
          <w:highlight w:val="green"/>
        </w:rPr>
        <w:t>The backlog</w:t>
      </w:r>
      <w:r w:rsidRPr="00337715">
        <w:rPr>
          <w:rStyle w:val="StyleUnderline"/>
        </w:rPr>
        <w:t xml:space="preserve"> issue </w:t>
      </w:r>
      <w:r w:rsidRPr="00E33E8F">
        <w:rPr>
          <w:rStyle w:val="StyleUnderline"/>
          <w:highlight w:val="green"/>
        </w:rPr>
        <w:t>stems from arbitrary</w:t>
      </w:r>
      <w:r w:rsidRPr="00337715">
        <w:rPr>
          <w:rStyle w:val="StyleUnderline"/>
        </w:rPr>
        <w:t xml:space="preserve"> and discriminatory </w:t>
      </w:r>
      <w:r w:rsidRPr="00E33E8F">
        <w:rPr>
          <w:rStyle w:val="StyleUnderline"/>
          <w:highlight w:val="green"/>
        </w:rPr>
        <w:t>limitations placed on the number of green cards allocated</w:t>
      </w:r>
      <w:r w:rsidRPr="00337715">
        <w:rPr>
          <w:rStyle w:val="StyleUnderline"/>
        </w:rPr>
        <w:t xml:space="preserve"> to employment-based immigrants based on their country of origin</w:t>
      </w:r>
      <w:r w:rsidRPr="00CA0E11">
        <w:rPr>
          <w:sz w:val="12"/>
        </w:rPr>
        <w:t xml:space="preserve">. </w:t>
      </w:r>
      <w:r w:rsidRPr="00337715">
        <w:rPr>
          <w:rStyle w:val="StyleUnderline"/>
        </w:rPr>
        <w:t>These caps have created immense backlogs on H-1B visas for applicants</w:t>
      </w:r>
      <w:r w:rsidRPr="00CA0E11">
        <w:rPr>
          <w:sz w:val="12"/>
        </w:rPr>
        <w:t xml:space="preserve">. </w:t>
      </w:r>
      <w:r w:rsidRPr="00E33E8F">
        <w:rPr>
          <w:rStyle w:val="StyleUnderline"/>
          <w:highlight w:val="green"/>
        </w:rPr>
        <w:t>Immigrants</w:t>
      </w:r>
      <w:r w:rsidRPr="00CA0E11">
        <w:rPr>
          <w:sz w:val="12"/>
        </w:rPr>
        <w:t xml:space="preserve">, their spouses and children, </w:t>
      </w:r>
      <w:r w:rsidRPr="00E33E8F">
        <w:rPr>
          <w:rStyle w:val="StyleUnderline"/>
          <w:highlight w:val="green"/>
        </w:rPr>
        <w:t>from</w:t>
      </w:r>
      <w:r w:rsidRPr="00337715">
        <w:rPr>
          <w:rStyle w:val="StyleUnderline"/>
        </w:rPr>
        <w:t xml:space="preserve"> countries such as </w:t>
      </w:r>
      <w:r w:rsidRPr="00E33E8F">
        <w:rPr>
          <w:rStyle w:val="StyleUnderline"/>
          <w:highlight w:val="green"/>
        </w:rPr>
        <w:t>India</w:t>
      </w:r>
      <w:r w:rsidRPr="00337715">
        <w:rPr>
          <w:rStyle w:val="StyleUnderline"/>
        </w:rPr>
        <w:t xml:space="preserve">, </w:t>
      </w:r>
      <w:r w:rsidRPr="00E33E8F">
        <w:rPr>
          <w:rStyle w:val="StyleUnderline"/>
          <w:highlight w:val="green"/>
        </w:rPr>
        <w:t>have been disproportionately impacted</w:t>
      </w:r>
      <w:r w:rsidRPr="00337715">
        <w:rPr>
          <w:rStyle w:val="StyleUnderline"/>
        </w:rPr>
        <w:t xml:space="preserve"> by these discriminatory rules</w:t>
      </w:r>
      <w:r w:rsidRPr="00CA0E11">
        <w:rPr>
          <w:sz w:val="12"/>
        </w:rPr>
        <w:t xml:space="preserve">. For example, </w:t>
      </w:r>
      <w:r w:rsidRPr="00337715">
        <w:rPr>
          <w:rStyle w:val="Emphasis"/>
        </w:rPr>
        <w:t>only 7 percent of 140,000 employment-based green cards distributed yearly are available to Indian immigrants, despite their accounting for 70 percent of the 85,000 annual H-1B visas</w:t>
      </w:r>
      <w:r w:rsidRPr="00CA0E11">
        <w:rPr>
          <w:sz w:val="12"/>
          <w:szCs w:val="16"/>
        </w:rPr>
        <w:t>.</w:t>
      </w:r>
      <w:r>
        <w:rPr>
          <w:b/>
          <w:iCs/>
          <w:u w:val="single"/>
        </w:rPr>
        <w:t xml:space="preserve"> </w:t>
      </w:r>
      <w:r w:rsidRPr="00CA0E11">
        <w:rPr>
          <w:sz w:val="12"/>
        </w:rPr>
        <w:t xml:space="preserve">Similar to other </w:t>
      </w:r>
      <w:r w:rsidRPr="00E33E8F">
        <w:rPr>
          <w:rStyle w:val="StyleUnderline"/>
          <w:highlight w:val="green"/>
        </w:rPr>
        <w:t>immigrants</w:t>
      </w:r>
      <w:r w:rsidRPr="00CA0E11">
        <w:rPr>
          <w:sz w:val="12"/>
        </w:rPr>
        <w:t xml:space="preserve">, those </w:t>
      </w:r>
      <w:r w:rsidRPr="00E33E8F">
        <w:rPr>
          <w:rStyle w:val="StyleUnderline"/>
          <w:highlight w:val="green"/>
        </w:rPr>
        <w:t>on employment visas</w:t>
      </w:r>
      <w:r w:rsidRPr="00337715">
        <w:rPr>
          <w:rStyle w:val="StyleUnderline"/>
        </w:rPr>
        <w:t xml:space="preserve"> </w:t>
      </w:r>
      <w:r w:rsidRPr="00E33E8F">
        <w:rPr>
          <w:rStyle w:val="StyleUnderline"/>
          <w:highlight w:val="green"/>
        </w:rPr>
        <w:t>have made tremendous contributions</w:t>
      </w:r>
      <w:r w:rsidRPr="00337715">
        <w:rPr>
          <w:rStyle w:val="StyleUnderline"/>
        </w:rPr>
        <w:t xml:space="preserve"> to our economy and society</w:t>
      </w:r>
      <w:r w:rsidRPr="00CA0E11">
        <w:rPr>
          <w:sz w:val="12"/>
        </w:rPr>
        <w:t xml:space="preserve">. </w:t>
      </w:r>
      <w:r w:rsidRPr="00337715">
        <w:rPr>
          <w:rStyle w:val="StyleUnderline"/>
        </w:rPr>
        <w:t xml:space="preserve">They have supported </w:t>
      </w:r>
      <w:r w:rsidRPr="00E33E8F">
        <w:rPr>
          <w:rStyle w:val="StyleUnderline"/>
          <w:highlight w:val="green"/>
        </w:rPr>
        <w:t>job creation</w:t>
      </w:r>
      <w:r w:rsidRPr="00337715">
        <w:rPr>
          <w:rStyle w:val="StyleUnderline"/>
        </w:rPr>
        <w:t xml:space="preserve"> and </w:t>
      </w:r>
      <w:r w:rsidRPr="00E33E8F">
        <w:rPr>
          <w:rStyle w:val="StyleUnderline"/>
          <w:highlight w:val="green"/>
        </w:rPr>
        <w:t>economic investment</w:t>
      </w:r>
      <w:r w:rsidRPr="00337715">
        <w:rPr>
          <w:rStyle w:val="StyleUnderline"/>
        </w:rPr>
        <w:t xml:space="preserve">, and spurred unprecedented </w:t>
      </w:r>
      <w:r w:rsidRPr="00E33E8F">
        <w:rPr>
          <w:rStyle w:val="StyleUnderline"/>
          <w:highlight w:val="green"/>
        </w:rPr>
        <w:t>innovation</w:t>
      </w:r>
      <w:r w:rsidRPr="00337715">
        <w:rPr>
          <w:rStyle w:val="StyleUnderline"/>
        </w:rPr>
        <w:t xml:space="preserve">, </w:t>
      </w:r>
      <w:r w:rsidRPr="00E33E8F">
        <w:rPr>
          <w:rStyle w:val="StyleUnderline"/>
          <w:highlight w:val="green"/>
        </w:rPr>
        <w:t>allowing us to retain a global competitive advantage</w:t>
      </w:r>
      <w:r w:rsidRPr="00337715">
        <w:rPr>
          <w:rStyle w:val="StyleUnderline"/>
        </w:rPr>
        <w:t xml:space="preserve"> in information technology and other sectors.</w:t>
      </w:r>
      <w:r>
        <w:rPr>
          <w:u w:val="single"/>
        </w:rPr>
        <w:t xml:space="preserve"> </w:t>
      </w:r>
      <w:r w:rsidRPr="00CA0E11">
        <w:rPr>
          <w:sz w:val="12"/>
        </w:rPr>
        <w:t xml:space="preserve">According to GC Reforms, an immigration advocacy organization, </w:t>
      </w:r>
      <w:r w:rsidRPr="00337715">
        <w:rPr>
          <w:rStyle w:val="Emphasis"/>
        </w:rPr>
        <w:t>an estimated 44 percent of startups have had at least one immigrant co-founder</w:t>
      </w:r>
      <w:r w:rsidRPr="00CA0E11">
        <w:rPr>
          <w:sz w:val="12"/>
        </w:rPr>
        <w:t xml:space="preserve">, </w:t>
      </w:r>
      <w:r w:rsidRPr="00337715">
        <w:rPr>
          <w:rStyle w:val="StyleUnderline"/>
        </w:rPr>
        <w:t>with 24 percent of patents having been awarded to skilled immigrants</w:t>
      </w:r>
      <w:r w:rsidRPr="00CA0E11">
        <w:rPr>
          <w:sz w:val="12"/>
        </w:rPr>
        <w:t>. The National Foundation for American Policy further asserts that, overall, “</w:t>
      </w:r>
      <w:r w:rsidRPr="00337715">
        <w:rPr>
          <w:rStyle w:val="StyleUnderline"/>
        </w:rPr>
        <w:t>immigrants have started more than half</w:t>
      </w:r>
      <w:r w:rsidRPr="00CA0E11">
        <w:rPr>
          <w:sz w:val="12"/>
        </w:rPr>
        <w:t xml:space="preserve"> (44 of 87) </w:t>
      </w:r>
      <w:r w:rsidRPr="00337715">
        <w:rPr>
          <w:rStyle w:val="StyleUnderline"/>
        </w:rPr>
        <w:t xml:space="preserve">of America’s startup companies valued at $1 billion dollars or more and are key members of management or product development teams in over 70 percent </w:t>
      </w:r>
      <w:r w:rsidRPr="00CA0E11">
        <w:rPr>
          <w:sz w:val="12"/>
        </w:rPr>
        <w:t xml:space="preserve">(62 of 87) </w:t>
      </w:r>
      <w:r w:rsidRPr="00337715">
        <w:rPr>
          <w:rStyle w:val="StyleUnderline"/>
        </w:rPr>
        <w:t>of these companies</w:t>
      </w:r>
      <w:r w:rsidRPr="00CA0E11">
        <w:rPr>
          <w:sz w:val="12"/>
        </w:rPr>
        <w:t xml:space="preserve">.” Moreover, </w:t>
      </w:r>
      <w:r w:rsidRPr="00337715">
        <w:rPr>
          <w:rStyle w:val="Emphasis"/>
        </w:rPr>
        <w:t>companies founded by immigrants are worth an estimated $168 billion and have generated thousands of U.S. jobs.</w:t>
      </w:r>
      <w:r w:rsidRPr="00CA0E11">
        <w:rPr>
          <w:sz w:val="12"/>
        </w:rPr>
        <w:t xml:space="preserve"> </w:t>
      </w:r>
      <w:r w:rsidRPr="00CA0E11">
        <w:rPr>
          <w:sz w:val="12"/>
          <w:szCs w:val="16"/>
        </w:rPr>
        <w:t xml:space="preserve">In addition, GC Reforms finds that immigrants on H-1B visas have made contributions of approximately $220 billion to the U.S. GDP and $72 billion in taxes over the past 10 years. They have contributed $50 billion in investments such as stocks and 401(k)plans, and $45 billion into real estate. </w:t>
      </w:r>
      <w:r w:rsidRPr="00CA0E11">
        <w:rPr>
          <w:sz w:val="12"/>
        </w:rPr>
        <w:t xml:space="preserve">Despite these benefits, </w:t>
      </w:r>
      <w:r w:rsidRPr="00E33E8F">
        <w:rPr>
          <w:rStyle w:val="StyleUnderline"/>
          <w:highlight w:val="green"/>
        </w:rPr>
        <w:t>because of the cap</w:t>
      </w:r>
      <w:r w:rsidRPr="00F22CC3">
        <w:rPr>
          <w:rStyle w:val="StyleUnderline"/>
        </w:rPr>
        <w:t xml:space="preserve"> of 7 percent per country of origin,</w:t>
      </w:r>
      <w:r w:rsidRPr="00CA0E11">
        <w:rPr>
          <w:sz w:val="12"/>
        </w:rPr>
        <w:t xml:space="preserve"> </w:t>
      </w:r>
      <w:r w:rsidRPr="00E33E8F">
        <w:rPr>
          <w:rStyle w:val="Emphasis"/>
          <w:highlight w:val="green"/>
        </w:rPr>
        <w:t>more than 300,000 skilled immigrants</w:t>
      </w:r>
      <w:r w:rsidRPr="00F22CC3">
        <w:rPr>
          <w:rStyle w:val="Emphasis"/>
        </w:rPr>
        <w:t>,</w:t>
      </w:r>
      <w:r w:rsidRPr="00CA0E11">
        <w:rPr>
          <w:sz w:val="12"/>
        </w:rPr>
        <w:t xml:space="preserve"> </w:t>
      </w:r>
      <w:r w:rsidRPr="00F22CC3">
        <w:rPr>
          <w:rStyle w:val="StyleUnderline"/>
        </w:rPr>
        <w:t>many from India</w:t>
      </w:r>
      <w:r w:rsidRPr="00CA0E11">
        <w:rPr>
          <w:sz w:val="12"/>
        </w:rPr>
        <w:t xml:space="preserve">, </w:t>
      </w:r>
      <w:r w:rsidRPr="00E33E8F">
        <w:rPr>
          <w:rStyle w:val="Emphasis"/>
          <w:highlight w:val="green"/>
        </w:rPr>
        <w:t>are facing wait times of more</w:t>
      </w:r>
      <w:r w:rsidRPr="00F22CC3">
        <w:rPr>
          <w:rStyle w:val="Emphasis"/>
        </w:rPr>
        <w:t xml:space="preserve"> </w:t>
      </w:r>
      <w:r w:rsidRPr="00E33E8F">
        <w:rPr>
          <w:rStyle w:val="Emphasis"/>
          <w:highlight w:val="green"/>
        </w:rPr>
        <w:t>than 25 years</w:t>
      </w:r>
      <w:r w:rsidRPr="00F22CC3">
        <w:rPr>
          <w:rStyle w:val="Emphasis"/>
        </w:rPr>
        <w:t xml:space="preserve"> to receive a green card solely because of a broken system.</w:t>
      </w:r>
      <w:r>
        <w:rPr>
          <w:b/>
          <w:iCs/>
          <w:u w:val="single"/>
        </w:rPr>
        <w:t xml:space="preserve"> </w:t>
      </w:r>
      <w:r w:rsidRPr="00E33E8F">
        <w:rPr>
          <w:rStyle w:val="StyleUnderline"/>
          <w:highlight w:val="green"/>
        </w:rPr>
        <w:t>This</w:t>
      </w:r>
      <w:r w:rsidRPr="00F22CC3">
        <w:rPr>
          <w:rStyle w:val="StyleUnderline"/>
        </w:rPr>
        <w:t xml:space="preserve"> unfathomable </w:t>
      </w:r>
      <w:r w:rsidRPr="00E33E8F">
        <w:rPr>
          <w:rStyle w:val="StyleUnderline"/>
          <w:highlight w:val="green"/>
        </w:rPr>
        <w:t>wait time</w:t>
      </w:r>
      <w:r w:rsidRPr="00F22CC3">
        <w:rPr>
          <w:rStyle w:val="StyleUnderline"/>
        </w:rPr>
        <w:t xml:space="preserve"> often </w:t>
      </w:r>
      <w:r w:rsidRPr="00E33E8F">
        <w:rPr>
          <w:rStyle w:val="StyleUnderline"/>
          <w:highlight w:val="green"/>
        </w:rPr>
        <w:t>has</w:t>
      </w:r>
      <w:r w:rsidRPr="00F22CC3">
        <w:rPr>
          <w:rStyle w:val="StyleUnderline"/>
        </w:rPr>
        <w:t xml:space="preserve"> tragic </w:t>
      </w:r>
      <w:r w:rsidRPr="00E33E8F">
        <w:rPr>
          <w:rStyle w:val="StyleUnderline"/>
          <w:highlight w:val="green"/>
        </w:rPr>
        <w:t>consequences</w:t>
      </w:r>
      <w:r w:rsidRPr="00F22CC3">
        <w:rPr>
          <w:rStyle w:val="StyleUnderline"/>
        </w:rPr>
        <w:t>.</w:t>
      </w:r>
      <w:r>
        <w:rPr>
          <w:u w:val="single"/>
        </w:rPr>
        <w:t xml:space="preserve"> </w:t>
      </w:r>
      <w:r w:rsidRPr="007A4B14">
        <w:rPr>
          <w:rStyle w:val="StyleUnderline"/>
        </w:rPr>
        <w:t>In one such case, an Indian immigrant in Dallas</w:t>
      </w:r>
      <w:r w:rsidRPr="00CA0E11">
        <w:rPr>
          <w:sz w:val="12"/>
          <w:szCs w:val="16"/>
        </w:rPr>
        <w:t xml:space="preserve">, Texas, </w:t>
      </w:r>
      <w:r w:rsidRPr="007A4B14">
        <w:rPr>
          <w:rStyle w:val="StyleUnderline"/>
        </w:rPr>
        <w:t>who has been waiting years for a green card, recently had his H-1B visa extended but his autistic daughter, who just turned 21, has “aged out” and no longer is eligible for an H-4 dependent visa</w:t>
      </w:r>
      <w:r w:rsidRPr="00CA0E11">
        <w:rPr>
          <w:sz w:val="12"/>
          <w:szCs w:val="16"/>
        </w:rPr>
        <w:t xml:space="preserve">. With the girl’s visa rejected, her parents are desperately trying to find a way to keep their family together in the United States. </w:t>
      </w:r>
      <w:r w:rsidRPr="00CA0E11">
        <w:rPr>
          <w:sz w:val="12"/>
        </w:rPr>
        <w:t xml:space="preserve">Fortunately, </w:t>
      </w:r>
      <w:r w:rsidRPr="00E33E8F">
        <w:rPr>
          <w:rStyle w:val="Emphasis"/>
          <w:highlight w:val="green"/>
        </w:rPr>
        <w:t>there is a simple solution</w:t>
      </w:r>
      <w:r w:rsidRPr="00F22CC3">
        <w:rPr>
          <w:rStyle w:val="Emphasis"/>
        </w:rPr>
        <w:t xml:space="preserve"> to address the backlog that exists:</w:t>
      </w:r>
      <w:r w:rsidRPr="00CA0E11">
        <w:rPr>
          <w:sz w:val="12"/>
        </w:rPr>
        <w:t xml:space="preserve"> </w:t>
      </w:r>
      <w:r w:rsidRPr="00F22CC3">
        <w:rPr>
          <w:rStyle w:val="StyleUnderline"/>
        </w:rPr>
        <w:t>H.R.392, the Fairness for High-Skilled Immigrants Act of 2017</w:t>
      </w:r>
      <w:r w:rsidRPr="00CA0E11">
        <w:rPr>
          <w:sz w:val="12"/>
        </w:rPr>
        <w:t xml:space="preserve"> (</w:t>
      </w:r>
      <w:r w:rsidRPr="00F22CC3">
        <w:rPr>
          <w:rStyle w:val="StyleUnderline"/>
        </w:rPr>
        <w:t>and its Senate companion, S.281</w:t>
      </w:r>
      <w:r w:rsidRPr="00CA0E11">
        <w:rPr>
          <w:sz w:val="12"/>
        </w:rPr>
        <w:t xml:space="preserve">). Introduced last year, </w:t>
      </w:r>
      <w:r w:rsidRPr="00F22CC3">
        <w:rPr>
          <w:rStyle w:val="StyleUnderline"/>
        </w:rPr>
        <w:t xml:space="preserve">the House bill </w:t>
      </w:r>
      <w:r w:rsidRPr="00E33E8F">
        <w:rPr>
          <w:rStyle w:val="StyleUnderline"/>
          <w:highlight w:val="green"/>
        </w:rPr>
        <w:t>would make our employment-based immigration system more equitable and fair,</w:t>
      </w:r>
      <w:r w:rsidRPr="00F22CC3">
        <w:rPr>
          <w:rStyle w:val="StyleUnderline"/>
        </w:rPr>
        <w:t xml:space="preserve"> </w:t>
      </w:r>
      <w:r w:rsidRPr="00E33E8F">
        <w:rPr>
          <w:rStyle w:val="StyleUnderline"/>
          <w:highlight w:val="green"/>
        </w:rPr>
        <w:t>while clearing the green card backlog</w:t>
      </w:r>
      <w:r w:rsidRPr="00F22CC3">
        <w:rPr>
          <w:rStyle w:val="StyleUnderline"/>
        </w:rPr>
        <w:t xml:space="preserve"> for immigrants on H-1B visas and their families</w:t>
      </w:r>
      <w:r w:rsidRPr="00CA0E11">
        <w:rPr>
          <w:sz w:val="12"/>
        </w:rPr>
        <w:t xml:space="preserve">. Notably, </w:t>
      </w:r>
      <w:r w:rsidRPr="00E33E8F">
        <w:rPr>
          <w:rStyle w:val="Emphasis"/>
          <w:highlight w:val="green"/>
        </w:rPr>
        <w:t>it would not increase the total number of green cards available</w:t>
      </w:r>
      <w:r w:rsidRPr="00F22CC3">
        <w:rPr>
          <w:rStyle w:val="Emphasis"/>
        </w:rPr>
        <w:t xml:space="preserve"> to employment-based immigrants, </w:t>
      </w:r>
      <w:r w:rsidRPr="00E33E8F">
        <w:rPr>
          <w:rStyle w:val="Emphasis"/>
          <w:highlight w:val="green"/>
        </w:rPr>
        <w:t>but would simply remove arbitrary per-country caps</w:t>
      </w:r>
      <w:r w:rsidRPr="00E33E8F">
        <w:rPr>
          <w:sz w:val="12"/>
          <w:highlight w:val="green"/>
        </w:rPr>
        <w:t>.</w:t>
      </w:r>
      <w:r w:rsidRPr="00CA0E11">
        <w:rPr>
          <w:sz w:val="12"/>
        </w:rPr>
        <w:t xml:space="preserve"> </w:t>
      </w:r>
      <w:r w:rsidRPr="00F22CC3">
        <w:rPr>
          <w:rStyle w:val="StyleUnderline"/>
        </w:rPr>
        <w:t xml:space="preserve">This </w:t>
      </w:r>
      <w:r w:rsidRPr="00E33E8F">
        <w:rPr>
          <w:rStyle w:val="StyleUnderline"/>
          <w:highlight w:val="green"/>
        </w:rPr>
        <w:t>would</w:t>
      </w:r>
      <w:r w:rsidRPr="00F22CC3">
        <w:rPr>
          <w:rStyle w:val="StyleUnderline"/>
        </w:rPr>
        <w:t xml:space="preserve"> then allow </w:t>
      </w:r>
      <w:r w:rsidRPr="00E33E8F">
        <w:rPr>
          <w:rStyle w:val="StyleUnderline"/>
          <w:highlight w:val="green"/>
        </w:rPr>
        <w:t>green cards to be redistributed</w:t>
      </w:r>
      <w:r w:rsidRPr="00F22CC3">
        <w:rPr>
          <w:rStyle w:val="StyleUnderline"/>
        </w:rPr>
        <w:t xml:space="preserve"> </w:t>
      </w:r>
      <w:r w:rsidRPr="00E33E8F">
        <w:rPr>
          <w:rStyle w:val="StyleUnderline"/>
          <w:highlight w:val="green"/>
        </w:rPr>
        <w:t>based on application date</w:t>
      </w:r>
      <w:r w:rsidRPr="00F22CC3">
        <w:rPr>
          <w:rStyle w:val="StyleUnderline"/>
        </w:rPr>
        <w:t>, instead of country of origin.</w:t>
      </w:r>
      <w:r>
        <w:rPr>
          <w:u w:val="single"/>
        </w:rPr>
        <w:t xml:space="preserve"> </w:t>
      </w:r>
      <w:r w:rsidRPr="00CA0E11">
        <w:rPr>
          <w:sz w:val="12"/>
        </w:rPr>
        <w:t xml:space="preserve">Most importantly, </w:t>
      </w:r>
      <w:r w:rsidRPr="00F22CC3">
        <w:rPr>
          <w:rStyle w:val="Emphasis"/>
        </w:rPr>
        <w:t xml:space="preserve">H.R.392 is </w:t>
      </w:r>
      <w:r w:rsidRPr="00E33E8F">
        <w:rPr>
          <w:rStyle w:val="Emphasis"/>
          <w:highlight w:val="green"/>
        </w:rPr>
        <w:t>a bipartisan bill</w:t>
      </w:r>
      <w:r w:rsidRPr="00F22CC3">
        <w:rPr>
          <w:rStyle w:val="Emphasis"/>
        </w:rPr>
        <w:t xml:space="preserve"> with 317 co-sponsors and is </w:t>
      </w:r>
      <w:r w:rsidRPr="00E33E8F">
        <w:rPr>
          <w:rStyle w:val="Emphasis"/>
          <w:highlight w:val="green"/>
        </w:rPr>
        <w:t>supported by the majority of members</w:t>
      </w:r>
      <w:r w:rsidRPr="00F22CC3">
        <w:rPr>
          <w:rStyle w:val="Emphasis"/>
        </w:rPr>
        <w:t xml:space="preserve"> in the Republican Conference and Democratic Caucus</w:t>
      </w:r>
      <w:r w:rsidRPr="00CA0E11">
        <w:rPr>
          <w:sz w:val="12"/>
        </w:rPr>
        <w:t xml:space="preserve">. Reps. Tulsi Gabbard (D-Hawaii) and Ken Yoder (R-Kan.) recently spearheaded a support letter with 77 Republican and Democratic signatories, urging Senate and House leadership to pass the bill. </w:t>
      </w:r>
      <w:r w:rsidRPr="0075444F">
        <w:rPr>
          <w:rStyle w:val="StyleUnderline"/>
        </w:rPr>
        <w:t>Despite overwhelming bipartisan support, however, the bill is being held up in the House Judiciary Committee</w:t>
      </w:r>
      <w:r w:rsidRPr="00CA0E11">
        <w:rPr>
          <w:sz w:val="12"/>
        </w:rPr>
        <w:t xml:space="preserve">. </w:t>
      </w:r>
      <w:r w:rsidRPr="00E33E8F">
        <w:rPr>
          <w:rStyle w:val="StyleUnderline"/>
          <w:highlight w:val="green"/>
        </w:rPr>
        <w:t>Failure to</w:t>
      </w:r>
      <w:r w:rsidRPr="00CA0E11">
        <w:rPr>
          <w:sz w:val="12"/>
        </w:rPr>
        <w:t xml:space="preserve"> move H.R.392 to the floor for a vote, where it likely would pass, or to </w:t>
      </w:r>
      <w:r w:rsidRPr="00E33E8F">
        <w:rPr>
          <w:rStyle w:val="StyleUnderline"/>
          <w:highlight w:val="green"/>
        </w:rPr>
        <w:t>clear the backlog and reduce wait times</w:t>
      </w:r>
      <w:r w:rsidRPr="00CA0E11">
        <w:rPr>
          <w:sz w:val="12"/>
        </w:rPr>
        <w:t xml:space="preserve"> through other means </w:t>
      </w:r>
      <w:r w:rsidRPr="00E33E8F">
        <w:rPr>
          <w:rStyle w:val="Emphasis"/>
          <w:highlight w:val="green"/>
        </w:rPr>
        <w:t>will have detrimental long-term consequences</w:t>
      </w:r>
      <w:r w:rsidRPr="0075444F">
        <w:rPr>
          <w:rStyle w:val="Emphasis"/>
        </w:rPr>
        <w:t xml:space="preserve"> for our economy and society</w:t>
      </w:r>
      <w:r w:rsidRPr="00CA0E11">
        <w:rPr>
          <w:sz w:val="12"/>
        </w:rPr>
        <w:t>.</w:t>
      </w:r>
      <w:r>
        <w:rPr>
          <w:b/>
          <w:iCs/>
          <w:u w:val="single"/>
        </w:rPr>
        <w:t xml:space="preserve"> </w:t>
      </w:r>
      <w:r w:rsidRPr="00CA0E11">
        <w:rPr>
          <w:sz w:val="12"/>
        </w:rPr>
        <w:t xml:space="preserve">For one, </w:t>
      </w:r>
      <w:r w:rsidRPr="000D44C9">
        <w:rPr>
          <w:rStyle w:val="StyleUnderline"/>
        </w:rPr>
        <w:t xml:space="preserve">it </w:t>
      </w:r>
      <w:r w:rsidRPr="00E33E8F">
        <w:rPr>
          <w:rStyle w:val="StyleUnderline"/>
          <w:highlight w:val="green"/>
        </w:rPr>
        <w:t>will lead to a brain drain of skilled workers</w:t>
      </w:r>
      <w:r w:rsidRPr="000D44C9">
        <w:rPr>
          <w:rStyle w:val="StyleUnderline"/>
        </w:rPr>
        <w:t xml:space="preserve"> </w:t>
      </w:r>
      <w:r w:rsidRPr="00E33E8F">
        <w:rPr>
          <w:rStyle w:val="StyleUnderline"/>
          <w:highlight w:val="green"/>
        </w:rPr>
        <w:t>who are unable to obtain green cards</w:t>
      </w:r>
      <w:r w:rsidRPr="000D44C9">
        <w:rPr>
          <w:rStyle w:val="StyleUnderline"/>
        </w:rPr>
        <w:t xml:space="preserve"> and are vulnerable to having their H-1B visa extensions denied</w:t>
      </w:r>
      <w:r w:rsidRPr="00CA0E11">
        <w:rPr>
          <w:sz w:val="12"/>
        </w:rPr>
        <w:t xml:space="preserve"> — as was recently proposed by the Trump administration before it shortly reversed course. </w:t>
      </w:r>
      <w:r w:rsidRPr="000D44C9">
        <w:rPr>
          <w:rStyle w:val="Emphasis"/>
        </w:rPr>
        <w:t xml:space="preserve">It will also </w:t>
      </w:r>
      <w:r w:rsidRPr="00E33E8F">
        <w:rPr>
          <w:rStyle w:val="Emphasis"/>
          <w:highlight w:val="green"/>
        </w:rPr>
        <w:t>curtail our ability to attract new talent</w:t>
      </w:r>
      <w:r w:rsidRPr="000D44C9">
        <w:rPr>
          <w:rStyle w:val="Emphasis"/>
        </w:rPr>
        <w:t xml:space="preserve"> from around the world,</w:t>
      </w:r>
      <w:r w:rsidRPr="00CA0E11">
        <w:rPr>
          <w:sz w:val="12"/>
        </w:rPr>
        <w:t xml:space="preserve"> </w:t>
      </w:r>
      <w:r w:rsidRPr="000D44C9">
        <w:rPr>
          <w:rStyle w:val="StyleUnderline"/>
        </w:rPr>
        <w:t>many of whom increasingly will choose to migrate to other countries with more equitable policies, such as Canada, Australia and Singapore, rather than endure prolonged uncertainty and discriminatory U.S. rules</w:t>
      </w:r>
      <w:r w:rsidRPr="00CA0E11">
        <w:rPr>
          <w:sz w:val="12"/>
        </w:rPr>
        <w:t xml:space="preserve">.  </w:t>
      </w:r>
    </w:p>
    <w:p w:rsidR="00E7397E" w:rsidRDefault="00E7397E" w:rsidP="00E7397E">
      <w:pPr>
        <w:pStyle w:val="Heading4"/>
      </w:pPr>
      <w:r>
        <w:t>And eliminating dependents from the cap ensures more visas go to high skilled workers</w:t>
      </w:r>
    </w:p>
    <w:p w:rsidR="00E7397E" w:rsidRPr="003A0E35" w:rsidRDefault="00E7397E" w:rsidP="00E7397E">
      <w:pPr>
        <w:rPr>
          <w:sz w:val="14"/>
        </w:rPr>
      </w:pPr>
      <w:r w:rsidRPr="00583F7B">
        <w:rPr>
          <w:rStyle w:val="Style13ptBold"/>
        </w:rPr>
        <w:t xml:space="preserve">Bier, </w:t>
      </w:r>
      <w:r w:rsidRPr="003A0E35">
        <w:rPr>
          <w:sz w:val="14"/>
        </w:rPr>
        <w:t xml:space="preserve">immigration policy analyst at the Cato Institute’s Center for Global Liberty and Prosperity, </w:t>
      </w:r>
      <w:r w:rsidRPr="00583F7B">
        <w:rPr>
          <w:rStyle w:val="Style13ptBold"/>
        </w:rPr>
        <w:t>2018</w:t>
      </w:r>
      <w:r>
        <w:rPr>
          <w:rStyle w:val="Style13ptBold"/>
        </w:rPr>
        <w:t xml:space="preserve"> </w:t>
      </w:r>
      <w:r w:rsidRPr="003A0E35">
        <w:rPr>
          <w:sz w:val="14"/>
        </w:rPr>
        <w:t xml:space="preserve">(David, “Proof That The Government Is Cheating Legal Immigrants” CATO Institute, May 3, </w:t>
      </w:r>
      <w:hyperlink r:id="rId22" w:history="1">
        <w:r w:rsidRPr="003A0E35">
          <w:rPr>
            <w:rStyle w:val="Hyperlink"/>
            <w:sz w:val="14"/>
          </w:rPr>
          <w:t>https://www.cato.org/blog/proof-government-cheating-legal-immigrants</w:t>
        </w:r>
      </w:hyperlink>
      <w:r w:rsidRPr="003A0E35">
        <w:rPr>
          <w:sz w:val="14"/>
        </w:rPr>
        <w:t>, accessed 7-3-18, HSS RH)</w:t>
      </w:r>
    </w:p>
    <w:p w:rsidR="00E7397E" w:rsidRPr="00750951" w:rsidRDefault="00E7397E" w:rsidP="00E7397E">
      <w:pPr>
        <w:rPr>
          <w:sz w:val="16"/>
        </w:rPr>
      </w:pPr>
      <w:r w:rsidRPr="00583F7B">
        <w:rPr>
          <w:sz w:val="16"/>
        </w:rPr>
        <w:t xml:space="preserve">I have previously laid out the case that </w:t>
      </w:r>
      <w:r w:rsidRPr="00D9532C">
        <w:rPr>
          <w:rStyle w:val="StyleUnderline"/>
        </w:rPr>
        <w:t xml:space="preserve">the </w:t>
      </w:r>
      <w:r w:rsidRPr="00E33E8F">
        <w:rPr>
          <w:rStyle w:val="StyleUnderline"/>
          <w:highlight w:val="green"/>
        </w:rPr>
        <w:t xml:space="preserve">government has </w:t>
      </w:r>
      <w:r w:rsidRPr="00E33E8F">
        <w:rPr>
          <w:rStyle w:val="Emphasis"/>
          <w:highlight w:val="green"/>
        </w:rPr>
        <w:t>cheated legal immigrants</w:t>
      </w:r>
      <w:r w:rsidRPr="00583F7B">
        <w:rPr>
          <w:sz w:val="16"/>
        </w:rPr>
        <w:t xml:space="preserve"> </w:t>
      </w:r>
      <w:r w:rsidRPr="00D9532C">
        <w:rPr>
          <w:rStyle w:val="StyleUnderline"/>
        </w:rPr>
        <w:t xml:space="preserve">for decades </w:t>
      </w:r>
      <w:r w:rsidRPr="00E33E8F">
        <w:rPr>
          <w:rStyle w:val="StyleUnderline"/>
          <w:highlight w:val="green"/>
        </w:rPr>
        <w:t>by erroneously counting the spouses and children of immigrants against the quotas for immigration</w:t>
      </w:r>
      <w:r w:rsidRPr="00E33E8F">
        <w:rPr>
          <w:sz w:val="16"/>
          <w:highlight w:val="green"/>
        </w:rPr>
        <w:t>,</w:t>
      </w:r>
      <w:r w:rsidRPr="00583F7B">
        <w:rPr>
          <w:sz w:val="16"/>
        </w:rPr>
        <w:t xml:space="preserve"> </w:t>
      </w:r>
      <w:r w:rsidRPr="00D9532C">
        <w:rPr>
          <w:rStyle w:val="StyleUnderline"/>
        </w:rPr>
        <w:t xml:space="preserve">thereby </w:t>
      </w:r>
      <w:r w:rsidRPr="00E33E8F">
        <w:rPr>
          <w:rStyle w:val="StyleUnderline"/>
          <w:highlight w:val="green"/>
        </w:rPr>
        <w:t xml:space="preserve">reducing the total amount of immigration </w:t>
      </w:r>
      <w:r w:rsidRPr="00E33E8F">
        <w:rPr>
          <w:rStyle w:val="Emphasis"/>
          <w:highlight w:val="green"/>
        </w:rPr>
        <w:t>substantially</w:t>
      </w:r>
      <w:r w:rsidRPr="00583F7B">
        <w:rPr>
          <w:sz w:val="16"/>
        </w:rPr>
        <w:t xml:space="preserve">. My argument relied primarily on the text of the law and not the legislative history. But I have recently come across evidence that proves that </w:t>
      </w:r>
      <w:r w:rsidRPr="00D9532C">
        <w:rPr>
          <w:rStyle w:val="StyleUnderline"/>
        </w:rPr>
        <w:t>members of Congress believed that spouses and children wouldn’t count against the cap</w:t>
      </w:r>
      <w:r>
        <w:rPr>
          <w:sz w:val="16"/>
        </w:rPr>
        <w:t xml:space="preserve">. </w:t>
      </w:r>
      <w:r w:rsidRPr="00583F7B">
        <w:rPr>
          <w:sz w:val="16"/>
          <w:szCs w:val="16"/>
        </w:rPr>
        <w:t>The Immigration Act of 1990 provided the basis for issuing green cards to spouses and children of legal immigrants in section 203 of the Immigration and Nationality Act (INA). Congress divided section 203 into subsections. Subsection (a) provides green cards for certain family-members of U.S. citizens and residents, subsection (b) for employment-based immigrants, and subsection (c) for diversity lottery winners. Each of these categories have a quota. Subsection (d) separately awards green cards to the spouses and minor children of the primary applicants under subsections (a) through (c).</w:t>
      </w:r>
      <w:r>
        <w:rPr>
          <w:sz w:val="16"/>
          <w:szCs w:val="16"/>
        </w:rPr>
        <w:t xml:space="preserve"> </w:t>
      </w:r>
      <w:r w:rsidRPr="00583F7B">
        <w:rPr>
          <w:sz w:val="16"/>
        </w:rPr>
        <w:t xml:space="preserve">This means that </w:t>
      </w:r>
      <w:r w:rsidRPr="00E33E8F">
        <w:rPr>
          <w:rStyle w:val="StyleUnderline"/>
          <w:highlight w:val="green"/>
        </w:rPr>
        <w:t>if an employee</w:t>
      </w:r>
      <w:r w:rsidRPr="00583F7B">
        <w:rPr>
          <w:sz w:val="16"/>
        </w:rPr>
        <w:t xml:space="preserve">, for example, </w:t>
      </w:r>
      <w:r w:rsidRPr="00E33E8F">
        <w:rPr>
          <w:rStyle w:val="StyleUnderline"/>
          <w:highlight w:val="green"/>
        </w:rPr>
        <w:t>qualifies</w:t>
      </w:r>
      <w:r w:rsidRPr="0097006B">
        <w:rPr>
          <w:rStyle w:val="StyleUnderline"/>
        </w:rPr>
        <w:t xml:space="preserve"> for a green card through employer sponsorship</w:t>
      </w:r>
      <w:r w:rsidRPr="00583F7B">
        <w:rPr>
          <w:sz w:val="16"/>
        </w:rPr>
        <w:t xml:space="preserve"> under subsection (b), </w:t>
      </w:r>
      <w:r w:rsidRPr="0097006B">
        <w:rPr>
          <w:rStyle w:val="StyleUnderline"/>
        </w:rPr>
        <w:t xml:space="preserve">their </w:t>
      </w:r>
      <w:r w:rsidRPr="00E33E8F">
        <w:rPr>
          <w:rStyle w:val="StyleUnderline"/>
          <w:highlight w:val="green"/>
        </w:rPr>
        <w:t>spouses and children qualify</w:t>
      </w:r>
      <w:r w:rsidRPr="0097006B">
        <w:rPr>
          <w:rStyle w:val="StyleUnderline"/>
        </w:rPr>
        <w:t xml:space="preserve"> for green cards </w:t>
      </w:r>
      <w:r w:rsidRPr="00E33E8F">
        <w:rPr>
          <w:rStyle w:val="StyleUnderline"/>
          <w:highlight w:val="green"/>
        </w:rPr>
        <w:t>under subsection (d)</w:t>
      </w:r>
      <w:r w:rsidRPr="00E33E8F">
        <w:rPr>
          <w:sz w:val="16"/>
          <w:highlight w:val="green"/>
        </w:rPr>
        <w:t>.</w:t>
      </w:r>
      <w:r w:rsidRPr="00583F7B">
        <w:rPr>
          <w:sz w:val="16"/>
        </w:rPr>
        <w:t xml:space="preserve"> </w:t>
      </w:r>
      <w:r w:rsidRPr="00E33E8F">
        <w:rPr>
          <w:rStyle w:val="Style13ptBold"/>
          <w:highlight w:val="green"/>
        </w:rPr>
        <w:t>Subsection (d) has no quota</w:t>
      </w:r>
      <w:r w:rsidRPr="00583F7B">
        <w:rPr>
          <w:sz w:val="16"/>
        </w:rPr>
        <w:t xml:space="preserve">, </w:t>
      </w:r>
      <w:r w:rsidRPr="0097006B">
        <w:rPr>
          <w:rStyle w:val="StyleUnderline"/>
        </w:rPr>
        <w:t>while subsections (a) through (c) do have quotas</w:t>
      </w:r>
      <w:r w:rsidRPr="00583F7B">
        <w:rPr>
          <w:sz w:val="16"/>
        </w:rPr>
        <w:t xml:space="preserve">, so </w:t>
      </w:r>
      <w:r w:rsidRPr="0097006B">
        <w:rPr>
          <w:rStyle w:val="StyleUnderline"/>
        </w:rPr>
        <w:t>the question is, do the spouses and children count under subsection (d) without a limit or under the other subsections with limits</w:t>
      </w:r>
      <w:r>
        <w:rPr>
          <w:sz w:val="16"/>
        </w:rPr>
        <w:t xml:space="preserve">? </w:t>
      </w:r>
      <w:r w:rsidRPr="0097006B">
        <w:rPr>
          <w:rStyle w:val="StyleUnderline"/>
        </w:rPr>
        <w:t>While no member of Congress directly addressed this question in 1990, they made comments that we can only interpret as indicating that they believed spouses and children would not count toward the quotas</w:t>
      </w:r>
      <w:r w:rsidRPr="00583F7B">
        <w:rPr>
          <w:sz w:val="16"/>
        </w:rPr>
        <w:t xml:space="preserve">. </w:t>
      </w:r>
      <w:r w:rsidRPr="0097006B">
        <w:rPr>
          <w:rStyle w:val="StyleUnderline"/>
        </w:rPr>
        <w:t xml:space="preserve">In the same bill in 1990, Congress created the </w:t>
      </w:r>
      <w:r w:rsidRPr="00E33E8F">
        <w:rPr>
          <w:rStyle w:val="StyleUnderline"/>
          <w:highlight w:val="green"/>
        </w:rPr>
        <w:t>EB-5 Investor Program</w:t>
      </w:r>
      <w:r w:rsidRPr="0097006B">
        <w:rPr>
          <w:rStyle w:val="StyleUnderline"/>
        </w:rPr>
        <w:t xml:space="preserve"> in subsection (b)</w:t>
      </w:r>
      <w:r w:rsidRPr="00583F7B">
        <w:rPr>
          <w:sz w:val="16"/>
        </w:rPr>
        <w:t xml:space="preserve"> of section 203. Under the law, </w:t>
      </w:r>
      <w:r w:rsidRPr="0097006B">
        <w:rPr>
          <w:rStyle w:val="StyleUnderline"/>
        </w:rPr>
        <w:t xml:space="preserve">up to </w:t>
      </w:r>
      <w:r w:rsidRPr="00E33E8F">
        <w:rPr>
          <w:rStyle w:val="StyleUnderline"/>
          <w:highlight w:val="green"/>
        </w:rPr>
        <w:t>10,000 immigrants can receive green cards if they invest in a new commercial enterprise that creates at least 10 jobs</w:t>
      </w:r>
      <w:r w:rsidRPr="00583F7B">
        <w:rPr>
          <w:sz w:val="16"/>
        </w:rPr>
        <w:t xml:space="preserve">. Thus, </w:t>
      </w:r>
      <w:r w:rsidRPr="00E33E8F">
        <w:rPr>
          <w:rStyle w:val="StyleUnderline"/>
          <w:highlight w:val="green"/>
        </w:rPr>
        <w:t>a minimum of 100,000 jobs would be created if all the green cards went to investors</w:t>
      </w:r>
      <w:r w:rsidRPr="00583F7B">
        <w:rPr>
          <w:sz w:val="16"/>
        </w:rPr>
        <w:t xml:space="preserve">. However, </w:t>
      </w:r>
      <w:r w:rsidRPr="00E33E8F">
        <w:rPr>
          <w:rStyle w:val="StyleUnderline"/>
          <w:highlight w:val="green"/>
        </w:rPr>
        <w:t>if their families count</w:t>
      </w:r>
      <w:r w:rsidRPr="0097006B">
        <w:rPr>
          <w:rStyle w:val="StyleUnderline"/>
        </w:rPr>
        <w:t xml:space="preserve"> </w:t>
      </w:r>
      <w:r w:rsidRPr="00E33E8F">
        <w:rPr>
          <w:rStyle w:val="StyleUnderline"/>
          <w:highlight w:val="green"/>
        </w:rPr>
        <w:t>against the</w:t>
      </w:r>
      <w:r w:rsidRPr="0097006B">
        <w:rPr>
          <w:rStyle w:val="StyleUnderline"/>
        </w:rPr>
        <w:t xml:space="preserve"> green card </w:t>
      </w:r>
      <w:r w:rsidRPr="00E33E8F">
        <w:rPr>
          <w:rStyle w:val="StyleUnderline"/>
          <w:highlight w:val="green"/>
        </w:rPr>
        <w:t>limit</w:t>
      </w:r>
      <w:r w:rsidRPr="0097006B">
        <w:rPr>
          <w:rStyle w:val="StyleUnderline"/>
        </w:rPr>
        <w:t xml:space="preserve">, </w:t>
      </w:r>
      <w:r w:rsidRPr="00E33E8F">
        <w:rPr>
          <w:rStyle w:val="StyleUnderline"/>
          <w:highlight w:val="green"/>
        </w:rPr>
        <w:t>then fewer than 10,000 investors would receive green</w:t>
      </w:r>
      <w:r w:rsidRPr="0097006B">
        <w:rPr>
          <w:rStyle w:val="StyleUnderline"/>
        </w:rPr>
        <w:t xml:space="preserve"> </w:t>
      </w:r>
      <w:r w:rsidRPr="00E33E8F">
        <w:rPr>
          <w:rStyle w:val="StyleUnderline"/>
          <w:highlight w:val="green"/>
        </w:rPr>
        <w:t>cards and fewer than 100,000 jobs would be created</w:t>
      </w:r>
      <w:r w:rsidRPr="00E33E8F">
        <w:rPr>
          <w:sz w:val="16"/>
          <w:highlight w:val="green"/>
        </w:rPr>
        <w:t>.</w:t>
      </w:r>
      <w:r>
        <w:rPr>
          <w:sz w:val="16"/>
        </w:rPr>
        <w:t xml:space="preserve"> </w:t>
      </w:r>
      <w:r w:rsidRPr="00A87F30">
        <w:rPr>
          <w:sz w:val="16"/>
          <w:szCs w:val="16"/>
        </w:rPr>
        <w:t>All members of Congress made the same calculation: that up to 100,000 jobs would be created because the 10,000 green cards would go to investors. On October 26, 1990, Sen. Paul Simon (D-IL) stated, “This one provision will generate over $8 billion annually in new investment in small and independent U.S. businesses and provide up to 100,000 new jobs for Americans.”</w:t>
      </w:r>
      <w:r>
        <w:rPr>
          <w:sz w:val="16"/>
          <w:szCs w:val="16"/>
        </w:rPr>
        <w:t xml:space="preserve"> </w:t>
      </w:r>
      <w:r w:rsidRPr="00583F7B">
        <w:rPr>
          <w:sz w:val="16"/>
          <w:szCs w:val="16"/>
        </w:rPr>
        <w:t>Rep. Lamar Smith (R-TX) spelled out the calculation explicitly, stating, “if these 10,000 investor visas are taken advantage of, it will create a minimum of 100,000 jobs in the United States” (emphasis added). Another member interrupted him to ask where the figure came from, and Rep. Smith responded that “10,000 investors may come into the country if they are going to start a business that will employ at least a minimum of 10 employees. That is where the figure comes from of 100,000 guaranteed jobs.” Rep. John Bryant (D-TX) who opposed the provision described the relationship between subsection (b) and subsection (d) in the EB-5 context this way:</w:t>
      </w:r>
      <w:r>
        <w:rPr>
          <w:sz w:val="16"/>
          <w:szCs w:val="16"/>
        </w:rPr>
        <w:t xml:space="preserve"> </w:t>
      </w:r>
      <w:r w:rsidRPr="00583F7B">
        <w:rPr>
          <w:sz w:val="16"/>
          <w:szCs w:val="16"/>
        </w:rPr>
        <w:t>We do not have room for all the family unification that was in the bill when it left the House, but we have room for 10,000 persons who can qualify for the United States by buying citizenship here if they have a million bucks to do it. What the bill says, if they will come into the country and invest enough to create 10 jobs, they can stay. This is all they have to do. After that, they can bring in their wife and kids.</w:t>
      </w:r>
      <w:r>
        <w:rPr>
          <w:sz w:val="16"/>
          <w:szCs w:val="16"/>
        </w:rPr>
        <w:t xml:space="preserve"> </w:t>
      </w:r>
      <w:r w:rsidRPr="00583F7B">
        <w:rPr>
          <w:sz w:val="16"/>
        </w:rPr>
        <w:t xml:space="preserve">In other words, Rep. Bryant also understood the provision to allow 10,000 investors who, if they created 10 jobs, could then additionally bring their spouses and children. This means that </w:t>
      </w:r>
      <w:r w:rsidRPr="00E33E8F">
        <w:rPr>
          <w:rStyle w:val="Emphasis"/>
          <w:highlight w:val="green"/>
        </w:rPr>
        <w:t>the current EB-5 backlog</w:t>
      </w:r>
      <w:r w:rsidRPr="00583F7B">
        <w:rPr>
          <w:rStyle w:val="Emphasis"/>
        </w:rPr>
        <w:t xml:space="preserve"> for Chinese investors simply </w:t>
      </w:r>
      <w:r w:rsidRPr="00E33E8F">
        <w:rPr>
          <w:rStyle w:val="Emphasis"/>
          <w:highlight w:val="green"/>
        </w:rPr>
        <w:t>should not exist</w:t>
      </w:r>
      <w:r w:rsidRPr="00583F7B">
        <w:rPr>
          <w:rStyle w:val="Emphasis"/>
        </w:rPr>
        <w:t xml:space="preserve"> </w:t>
      </w:r>
      <w:r w:rsidRPr="00E33E8F">
        <w:rPr>
          <w:rStyle w:val="Emphasis"/>
          <w:highlight w:val="green"/>
        </w:rPr>
        <w:t>because it is entirely the result of the government’s inaccurate interpretation</w:t>
      </w:r>
      <w:r w:rsidRPr="00583F7B">
        <w:rPr>
          <w:rStyle w:val="Emphasis"/>
        </w:rPr>
        <w:t xml:space="preserve"> </w:t>
      </w:r>
      <w:r w:rsidRPr="00E33E8F">
        <w:rPr>
          <w:rStyle w:val="Emphasis"/>
          <w:highlight w:val="green"/>
        </w:rPr>
        <w:t>of the law</w:t>
      </w:r>
      <w:r w:rsidRPr="00583F7B">
        <w:rPr>
          <w:sz w:val="16"/>
        </w:rPr>
        <w:t xml:space="preserve">, </w:t>
      </w:r>
      <w:r w:rsidRPr="00583F7B">
        <w:rPr>
          <w:rStyle w:val="StyleUnderline"/>
        </w:rPr>
        <w:t>namely, that the spouses and children of investors count against the quota</w:t>
      </w:r>
      <w:r w:rsidRPr="00583F7B">
        <w:rPr>
          <w:sz w:val="16"/>
        </w:rPr>
        <w:t xml:space="preserve">. But </w:t>
      </w:r>
      <w:r w:rsidRPr="00C7647C">
        <w:rPr>
          <w:rStyle w:val="StyleUnderline"/>
        </w:rPr>
        <w:t>members of Congress explicitly envisioned 10,000 investors under the quota of 10,000.</w:t>
      </w:r>
      <w:r>
        <w:rPr>
          <w:b/>
          <w:iCs/>
          <w:u w:val="single"/>
        </w:rPr>
        <w:t xml:space="preserve"> </w:t>
      </w:r>
      <w:r w:rsidRPr="00583F7B">
        <w:rPr>
          <w:sz w:val="16"/>
        </w:rPr>
        <w:t xml:space="preserve">The really important fact in this is that </w:t>
      </w:r>
      <w:r w:rsidRPr="00583F7B">
        <w:rPr>
          <w:rStyle w:val="StyleUnderline"/>
        </w:rPr>
        <w:t>the provision that grants green cards to the spouses and children of EB-5 investors also applies to all other immigrants under section 203</w:t>
      </w:r>
      <w:r w:rsidRPr="00583F7B">
        <w:rPr>
          <w:sz w:val="16"/>
        </w:rPr>
        <w:t xml:space="preserve">: </w:t>
      </w:r>
      <w:r w:rsidRPr="00583F7B">
        <w:rPr>
          <w:rStyle w:val="StyleUnderline"/>
        </w:rPr>
        <w:t>family-sponsored immigrants, employer-sponsored immigrants, or diversity lottery winners</w:t>
      </w:r>
      <w:r w:rsidRPr="00583F7B">
        <w:rPr>
          <w:sz w:val="16"/>
        </w:rPr>
        <w:t xml:space="preserve">. </w:t>
      </w:r>
      <w:r w:rsidRPr="00583F7B">
        <w:rPr>
          <w:rStyle w:val="Emphasis"/>
        </w:rPr>
        <w:t>If Congress believed that provision did not count spouses and children of EB-5 investors against its quota, then the same would have to be true for the other categories, which also have long backlogs</w:t>
      </w:r>
      <w:r>
        <w:rPr>
          <w:sz w:val="16"/>
        </w:rPr>
        <w:t xml:space="preserve">. </w:t>
      </w:r>
      <w:r w:rsidRPr="00583F7B">
        <w:rPr>
          <w:rStyle w:val="StyleUnderline"/>
        </w:rPr>
        <w:t>This evidence comes in addition to a tremendous amount of textual support for this position</w:t>
      </w:r>
      <w:r w:rsidRPr="00583F7B">
        <w:rPr>
          <w:sz w:val="16"/>
        </w:rPr>
        <w:t xml:space="preserve">. In fact, </w:t>
      </w:r>
      <w:r w:rsidRPr="00583F7B">
        <w:rPr>
          <w:rStyle w:val="StyleUnderline"/>
        </w:rPr>
        <w:t>there is absolutely no indication in the text of the law that spouses and children should count against the cap, and every reason to believe that they should not</w:t>
      </w:r>
      <w:r w:rsidRPr="00583F7B">
        <w:rPr>
          <w:sz w:val="16"/>
        </w:rPr>
        <w:t xml:space="preserve">. It is abundantly clear that </w:t>
      </w:r>
      <w:r w:rsidRPr="00583F7B">
        <w:rPr>
          <w:rStyle w:val="Emphasis"/>
        </w:rPr>
        <w:t>the government is cheating legal immigrants, forcing them to wait much longer than they should have to.</w:t>
      </w:r>
      <w:r w:rsidRPr="00583F7B">
        <w:rPr>
          <w:sz w:val="16"/>
        </w:rPr>
        <w:t xml:space="preserve"> </w:t>
      </w:r>
      <w:r w:rsidRPr="00583F7B">
        <w:rPr>
          <w:rStyle w:val="StyleUnderline"/>
        </w:rPr>
        <w:t>The government should stop this erroneous practice</w:t>
      </w:r>
      <w:r w:rsidRPr="00583F7B">
        <w:rPr>
          <w:sz w:val="16"/>
        </w:rPr>
        <w:t>, or someone should sue to stop it.</w:t>
      </w:r>
    </w:p>
    <w:p w:rsidR="00E7397E" w:rsidRPr="00CA0E11" w:rsidRDefault="00E7397E" w:rsidP="00CA0E11">
      <w:pPr>
        <w:rPr>
          <w:sz w:val="12"/>
        </w:rPr>
      </w:pPr>
    </w:p>
    <w:p w:rsidR="00CA0E11" w:rsidRPr="00CA0E11" w:rsidRDefault="00CA0E11" w:rsidP="00CA0E11"/>
    <w:p w:rsidR="00BB7262" w:rsidRPr="00BB7262" w:rsidRDefault="00BB7262" w:rsidP="00BB7262">
      <w:pPr>
        <w:pStyle w:val="Heading3"/>
      </w:pPr>
    </w:p>
    <w:p w:rsidR="003B1DFB" w:rsidRDefault="003B1DFB" w:rsidP="004A66EB">
      <w:pPr>
        <w:pStyle w:val="Heading2"/>
      </w:pPr>
      <w:r>
        <w:t xml:space="preserve">Inherency </w:t>
      </w:r>
    </w:p>
    <w:p w:rsidR="0035363E" w:rsidRDefault="0035363E" w:rsidP="0035363E">
      <w:pPr>
        <w:pStyle w:val="Heading3"/>
      </w:pPr>
      <w:r>
        <w:t xml:space="preserve">Backlogs </w:t>
      </w:r>
    </w:p>
    <w:p w:rsidR="0035363E" w:rsidRDefault="0035363E" w:rsidP="0035363E">
      <w:pPr>
        <w:pStyle w:val="Heading4"/>
      </w:pPr>
      <w:r>
        <w:t xml:space="preserve">Current restrictions on legal immigration create massive backlogs – it discriminates against immigrants and deter them from entry into the US. </w:t>
      </w:r>
    </w:p>
    <w:p w:rsidR="0035363E" w:rsidRPr="0035363E" w:rsidRDefault="0035363E" w:rsidP="0035363E">
      <w:pPr>
        <w:rPr>
          <w:sz w:val="14"/>
        </w:rPr>
      </w:pPr>
      <w:r w:rsidRPr="0035363E">
        <w:rPr>
          <w:sz w:val="14"/>
        </w:rPr>
        <w:t xml:space="preserve">DAVID </w:t>
      </w:r>
      <w:r w:rsidRPr="0035363E">
        <w:rPr>
          <w:rStyle w:val="Style13ptBold"/>
        </w:rPr>
        <w:t>BIER 2018</w:t>
      </w:r>
      <w:r w:rsidRPr="0035363E">
        <w:rPr>
          <w:sz w:val="14"/>
        </w:rPr>
        <w:t xml:space="preserve"> (an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“Proof That The Government Is Cheating Legal Immigrants,” May 3</w:t>
      </w:r>
      <w:r w:rsidRPr="0035363E">
        <w:rPr>
          <w:sz w:val="14"/>
          <w:vertAlign w:val="superscript"/>
        </w:rPr>
        <w:t>rd</w:t>
      </w:r>
      <w:r w:rsidRPr="0035363E">
        <w:rPr>
          <w:sz w:val="14"/>
        </w:rPr>
        <w:t xml:space="preserve"> CATO Institute, https://www.cato.org/blog/proof-government-cheating-legal-immigrants)</w:t>
      </w:r>
    </w:p>
    <w:p w:rsidR="0035363E" w:rsidRDefault="0035363E" w:rsidP="0035363E">
      <w:pPr>
        <w:rPr>
          <w:rStyle w:val="StyleUnderline"/>
        </w:rPr>
      </w:pPr>
      <w:r w:rsidRPr="007C1DA2">
        <w:rPr>
          <w:rStyle w:val="StyleUnderline"/>
          <w:highlight w:val="green"/>
        </w:rPr>
        <w:t>Immigrants from India waiting to receive residency</w:t>
      </w:r>
      <w:r w:rsidRPr="00AD5586">
        <w:rPr>
          <w:rStyle w:val="StyleUnderline"/>
        </w:rPr>
        <w:t xml:space="preserve"> in the United States </w:t>
      </w:r>
      <w:r w:rsidRPr="007C1DA2">
        <w:rPr>
          <w:rStyle w:val="StyleUnderline"/>
          <w:highlight w:val="green"/>
        </w:rPr>
        <w:t>may die before they receive</w:t>
      </w:r>
      <w:r w:rsidRPr="00AD5586">
        <w:rPr>
          <w:rStyle w:val="StyleUnderline"/>
        </w:rPr>
        <w:t xml:space="preserve"> their </w:t>
      </w:r>
      <w:r w:rsidRPr="007C1DA2">
        <w:rPr>
          <w:rStyle w:val="StyleUnderline"/>
          <w:highlight w:val="green"/>
        </w:rPr>
        <w:t>green cards</w:t>
      </w:r>
      <w:r w:rsidRPr="00AD5586">
        <w:rPr>
          <w:rStyle w:val="StyleUnderline"/>
        </w:rPr>
        <w:t>.</w:t>
      </w:r>
      <w:r w:rsidRPr="00AD5586">
        <w:rPr>
          <w:sz w:val="14"/>
        </w:rPr>
        <w:t xml:space="preserve"> The line is disproportionately long for Indians because </w:t>
      </w:r>
      <w:r w:rsidRPr="00AD5586">
        <w:rPr>
          <w:rStyle w:val="StyleUnderline"/>
        </w:rPr>
        <w:t>the law discriminates against immigrants from populous countries</w:t>
      </w:r>
      <w:r w:rsidRPr="00AD5586">
        <w:rPr>
          <w:sz w:val="14"/>
        </w:rPr>
        <w:t xml:space="preserve">, skewing the immigration flow to the benefit of immigrants from countries with fewer people. </w:t>
      </w:r>
      <w:r w:rsidRPr="007C1DA2">
        <w:rPr>
          <w:rStyle w:val="StyleUnderline"/>
          <w:highlight w:val="green"/>
        </w:rPr>
        <w:t>This policy</w:t>
      </w:r>
      <w:r w:rsidRPr="00AD5586">
        <w:rPr>
          <w:sz w:val="14"/>
        </w:rPr>
        <w:t>—a compromise that resolved a long-dead immigration dispute—</w:t>
      </w:r>
      <w:r w:rsidRPr="007C1DA2">
        <w:rPr>
          <w:rStyle w:val="StyleUnderline"/>
          <w:highlight w:val="green"/>
        </w:rPr>
        <w:t>is senseless and economically damaging</w:t>
      </w:r>
      <w:r w:rsidRPr="00AD5586">
        <w:rPr>
          <w:sz w:val="14"/>
        </w:rPr>
        <w:t xml:space="preserve">. In the 1920s, Congress imposed the first-ever quota on immigration, but rather than just a worldwide limit, it also distributed the numbers between countries in order to give preference to immigrants from “white” countries. In 1965, </w:t>
      </w:r>
      <w:r w:rsidRPr="00AD5586">
        <w:rPr>
          <w:rStyle w:val="StyleUnderline"/>
        </w:rPr>
        <w:t>Congress</w:t>
      </w:r>
      <w:r w:rsidRPr="00AD5586">
        <w:rPr>
          <w:sz w:val="14"/>
        </w:rPr>
        <w:t xml:space="preserve"> repealed this system with one that </w:t>
      </w:r>
      <w:r w:rsidRPr="00AD5586">
        <w:rPr>
          <w:rStyle w:val="StyleUnderline"/>
        </w:rPr>
        <w:t>allowed immigrants from any country to receive up to seven percent of the green cards issued</w:t>
      </w:r>
      <w:r w:rsidRPr="00AD5586">
        <w:rPr>
          <w:sz w:val="14"/>
        </w:rPr>
        <w:t xml:space="preserve"> each year. </w:t>
      </w:r>
      <w:r w:rsidRPr="00AD5586">
        <w:rPr>
          <w:rStyle w:val="StyleUnderline"/>
        </w:rPr>
        <w:t>This</w:t>
      </w:r>
      <w:r w:rsidRPr="00AD5586">
        <w:rPr>
          <w:sz w:val="14"/>
        </w:rPr>
        <w:t xml:space="preserve"> was an improvement, but </w:t>
      </w:r>
      <w:r w:rsidRPr="00AD5586">
        <w:rPr>
          <w:rStyle w:val="StyleUnderline"/>
        </w:rPr>
        <w:t>is an anachronism today and it is causing its own pointless discrimination.</w:t>
      </w:r>
      <w:r>
        <w:rPr>
          <w:rStyle w:val="StyleUnderline"/>
        </w:rPr>
        <w:t xml:space="preserve"> </w:t>
      </w:r>
      <w:r w:rsidRPr="007C1DA2">
        <w:rPr>
          <w:rStyle w:val="StyleUnderline"/>
          <w:highlight w:val="green"/>
        </w:rPr>
        <w:t>The per-country limits</w:t>
      </w:r>
      <w:r w:rsidRPr="00AD5586">
        <w:rPr>
          <w:rStyle w:val="StyleUnderline"/>
        </w:rPr>
        <w:t xml:space="preserve"> treat each nation equally</w:t>
      </w:r>
      <w:r w:rsidRPr="00AD5586">
        <w:rPr>
          <w:sz w:val="14"/>
        </w:rPr>
        <w:t xml:space="preserve">, </w:t>
      </w:r>
      <w:r w:rsidRPr="00AD5586">
        <w:rPr>
          <w:rStyle w:val="StyleUnderline"/>
        </w:rPr>
        <w:t>but not each immigrant equally.</w:t>
      </w:r>
      <w:r w:rsidRPr="00AD5586">
        <w:rPr>
          <w:sz w:val="14"/>
        </w:rPr>
        <w:t xml:space="preserve"> China receives the same treatment as Estonia, but immigrants from Estonia who apply today could receive their visas this year, while immigrants from China who apply today could have to wait a generation. It is equality in theory and inequality in practice. </w:t>
      </w:r>
      <w:r w:rsidRPr="00AD5586">
        <w:rPr>
          <w:rStyle w:val="StyleUnderline"/>
        </w:rPr>
        <w:t xml:space="preserve">It </w:t>
      </w:r>
      <w:r w:rsidRPr="007C1DA2">
        <w:rPr>
          <w:rStyle w:val="StyleUnderline"/>
          <w:highlight w:val="green"/>
        </w:rPr>
        <w:t>is arbitrary and unfair</w:t>
      </w:r>
      <w:r w:rsidRPr="00AD5586">
        <w:rPr>
          <w:sz w:val="14"/>
        </w:rPr>
        <w:t xml:space="preserve">. Immigrants should be treated as individuals, not as national representatives. As I have written before, no one actually knows for sure the waits for legal immigrants, but Stuart Anderson of the National Foundation for American Policy has conservatively estimated decades-long waits for certain immigrants from China, India, Mexico, and the Philippines. The entire system is an absurd relic of a bygone era. It was a compromise that enabled Congress to overcome its prior racial bias, but the explanation made sense in 1965, not today. Nation-based quotas are governmental discrimination that is every bit as useless—if not as malicious—as racial discrimination. </w:t>
      </w:r>
      <w:r w:rsidRPr="007C1DA2">
        <w:rPr>
          <w:rStyle w:val="StyleUnderline"/>
          <w:highlight w:val="green"/>
        </w:rPr>
        <w:t>The per-country limits make employers think twice about hiring the best person for the job due to the disparate waits</w:t>
      </w:r>
      <w:r w:rsidRPr="007C1DA2">
        <w:rPr>
          <w:sz w:val="14"/>
          <w:highlight w:val="green"/>
        </w:rPr>
        <w:t>.</w:t>
      </w:r>
      <w:r w:rsidRPr="00AD5586">
        <w:rPr>
          <w:sz w:val="14"/>
        </w:rPr>
        <w:t xml:space="preserve"> </w:t>
      </w:r>
      <w:r w:rsidRPr="00AD5586">
        <w:rPr>
          <w:rStyle w:val="StyleUnderline"/>
        </w:rPr>
        <w:t xml:space="preserve">This </w:t>
      </w:r>
      <w:r w:rsidRPr="007C1DA2">
        <w:rPr>
          <w:rStyle w:val="StyleUnderline"/>
          <w:highlight w:val="green"/>
        </w:rPr>
        <w:t>means lost productivity for the United States and a less competitive economy</w:t>
      </w:r>
      <w:r w:rsidRPr="00AD5586">
        <w:rPr>
          <w:sz w:val="14"/>
        </w:rPr>
        <w:t xml:space="preserve">. </w:t>
      </w:r>
      <w:r w:rsidRPr="00AD5586">
        <w:rPr>
          <w:rStyle w:val="StyleUnderline"/>
        </w:rPr>
        <w:t xml:space="preserve">It </w:t>
      </w:r>
      <w:r w:rsidRPr="007C1DA2">
        <w:rPr>
          <w:rStyle w:val="StyleUnderline"/>
          <w:highlight w:val="green"/>
        </w:rPr>
        <w:t>can separate families for such a long period of time that would-be legal immigrants attempt illegal entry rather than wait decades for a legal visa</w:t>
      </w:r>
      <w:r w:rsidRPr="00AD5586">
        <w:rPr>
          <w:rStyle w:val="StyleUnderline"/>
        </w:rPr>
        <w:t xml:space="preserve">. </w:t>
      </w:r>
    </w:p>
    <w:p w:rsidR="002A7C45" w:rsidRPr="00EA05E6" w:rsidRDefault="002A7C45" w:rsidP="002A7C45">
      <w:pPr>
        <w:pStyle w:val="Heading4"/>
      </w:pPr>
      <w:r w:rsidRPr="00EA05E6">
        <w:t>Backlogs for all EB-visas now – especially for Chinese and Indian applicants</w:t>
      </w:r>
    </w:p>
    <w:p w:rsidR="002A7C45" w:rsidRPr="00EA05E6" w:rsidRDefault="002A7C45" w:rsidP="002A7C45">
      <w:pPr>
        <w:rPr>
          <w:sz w:val="14"/>
        </w:rPr>
      </w:pPr>
      <w:r w:rsidRPr="000524EC">
        <w:rPr>
          <w:rStyle w:val="Style13ptBold"/>
        </w:rPr>
        <w:t>Boundless,</w:t>
      </w:r>
      <w:r w:rsidRPr="00EA05E6">
        <w:rPr>
          <w:sz w:val="14"/>
        </w:rPr>
        <w:t xml:space="preserve"> a team of immigrants and experts who have struggled with our own journeys through the complex, high-stakes United States immigration system, empowering families to navigate the immigration system more confidently, rapidly, and affordably, </w:t>
      </w:r>
      <w:r w:rsidRPr="000524EC">
        <w:rPr>
          <w:rStyle w:val="Style13ptBold"/>
        </w:rPr>
        <w:t>7/13/18</w:t>
      </w:r>
      <w:r>
        <w:rPr>
          <w:rStyle w:val="Style13ptBold"/>
        </w:rPr>
        <w:t xml:space="preserve"> </w:t>
      </w:r>
      <w:r w:rsidRPr="00EA05E6">
        <w:rPr>
          <w:sz w:val="14"/>
        </w:rPr>
        <w:t xml:space="preserve">(“The Latest Visa Bulletin, Explained” July 13, </w:t>
      </w:r>
      <w:hyperlink r:id="rId23" w:history="1">
        <w:r w:rsidRPr="00EA05E6">
          <w:rPr>
            <w:rStyle w:val="Hyperlink"/>
            <w:sz w:val="14"/>
          </w:rPr>
          <w:t>https://www.boundless.com/blog/visa-bulletin/</w:t>
        </w:r>
      </w:hyperlink>
      <w:r w:rsidRPr="00EA05E6">
        <w:rPr>
          <w:sz w:val="14"/>
        </w:rPr>
        <w:t>, accessed 7-18-18, HSS RH)</w:t>
      </w:r>
    </w:p>
    <w:p w:rsidR="002A7C45" w:rsidRDefault="002A7C45" w:rsidP="002A7C45">
      <w:pPr>
        <w:rPr>
          <w:sz w:val="16"/>
        </w:rPr>
      </w:pPr>
      <w:r w:rsidRPr="0046464B">
        <w:rPr>
          <w:sz w:val="16"/>
          <w:szCs w:val="16"/>
        </w:rPr>
        <w:t>Employment-Based Green Card Backlogs</w:t>
      </w:r>
      <w:r>
        <w:rPr>
          <w:sz w:val="16"/>
          <w:szCs w:val="16"/>
        </w:rPr>
        <w:t xml:space="preserve"> </w:t>
      </w:r>
      <w:r w:rsidRPr="008F5BB9">
        <w:rPr>
          <w:rStyle w:val="StyleUnderline"/>
        </w:rPr>
        <w:t>EB-1: extraordinary people, outstanding researchers and professors, and multinational executives and managers</w:t>
      </w:r>
      <w:r>
        <w:rPr>
          <w:u w:val="single"/>
        </w:rPr>
        <w:t xml:space="preserve"> </w:t>
      </w:r>
      <w:r w:rsidRPr="007C1DA2">
        <w:rPr>
          <w:rStyle w:val="Emphasis"/>
          <w:highlight w:val="green"/>
        </w:rPr>
        <w:t>All countries in this category now have a wait time</w:t>
      </w:r>
      <w:r w:rsidRPr="0046464B">
        <w:rPr>
          <w:sz w:val="16"/>
        </w:rPr>
        <w:t xml:space="preserve">. </w:t>
      </w:r>
      <w:r w:rsidRPr="007C1DA2">
        <w:rPr>
          <w:rStyle w:val="StyleUnderline"/>
          <w:highlight w:val="green"/>
        </w:rPr>
        <w:t>China and India still face a significant</w:t>
      </w:r>
      <w:r w:rsidRPr="0046464B">
        <w:rPr>
          <w:sz w:val="16"/>
        </w:rPr>
        <w:t xml:space="preserve"> (though probably temporary) </w:t>
      </w:r>
      <w:r w:rsidRPr="007C1DA2">
        <w:rPr>
          <w:rStyle w:val="StyleUnderline"/>
          <w:highlight w:val="green"/>
        </w:rPr>
        <w:t>queue</w:t>
      </w:r>
      <w:r w:rsidRPr="0046464B">
        <w:rPr>
          <w:sz w:val="16"/>
        </w:rPr>
        <w:t xml:space="preserve"> since previous months.</w:t>
      </w:r>
      <w:r>
        <w:rPr>
          <w:sz w:val="16"/>
        </w:rPr>
        <w:t xml:space="preserve"> </w:t>
      </w:r>
      <w:r w:rsidRPr="0046464B">
        <w:rPr>
          <w:sz w:val="16"/>
          <w:szCs w:val="16"/>
        </w:rPr>
        <w:t>New backlog for the general category, Central America, Mexico, the Philippines, and Vietnam (now May 1, 2016)</w:t>
      </w:r>
      <w:r>
        <w:rPr>
          <w:sz w:val="16"/>
          <w:szCs w:val="16"/>
        </w:rPr>
        <w:t xml:space="preserve"> </w:t>
      </w:r>
      <w:r w:rsidRPr="0046464B">
        <w:rPr>
          <w:sz w:val="16"/>
          <w:szCs w:val="16"/>
        </w:rPr>
        <w:t>No movement for China and India since last month (still January 1, 2012)</w:t>
      </w:r>
      <w:r>
        <w:rPr>
          <w:sz w:val="16"/>
          <w:szCs w:val="16"/>
        </w:rPr>
        <w:t xml:space="preserve"> </w:t>
      </w:r>
      <w:r w:rsidRPr="007C1DA2">
        <w:rPr>
          <w:rStyle w:val="StyleUnderline"/>
          <w:highlight w:val="green"/>
        </w:rPr>
        <w:t>EB-2:</w:t>
      </w:r>
      <w:r w:rsidRPr="0046464B">
        <w:rPr>
          <w:rStyle w:val="StyleUnderline"/>
        </w:rPr>
        <w:t xml:space="preserve"> exceptional people and advanced degree holders</w:t>
      </w:r>
      <w:r>
        <w:rPr>
          <w:sz w:val="16"/>
        </w:rPr>
        <w:t xml:space="preserve"> </w:t>
      </w:r>
      <w:r w:rsidRPr="0046464B">
        <w:rPr>
          <w:sz w:val="16"/>
          <w:szCs w:val="16"/>
        </w:rPr>
        <w:t>This category shows considerably less forward progress for countries that made significant advances last month:</w:t>
      </w:r>
      <w:r>
        <w:rPr>
          <w:sz w:val="16"/>
          <w:szCs w:val="16"/>
        </w:rPr>
        <w:t xml:space="preserve"> </w:t>
      </w:r>
      <w:r w:rsidRPr="0046464B">
        <w:rPr>
          <w:sz w:val="16"/>
          <w:szCs w:val="16"/>
        </w:rPr>
        <w:t>Dates are current for the general category, Central America, Mexico, the Philippines, and Vietnam. No wait here!</w:t>
      </w:r>
      <w:r>
        <w:rPr>
          <w:sz w:val="16"/>
          <w:szCs w:val="16"/>
        </w:rPr>
        <w:t xml:space="preserve"> </w:t>
      </w:r>
      <w:r w:rsidRPr="0046464B">
        <w:rPr>
          <w:rStyle w:val="StyleUnderline"/>
        </w:rPr>
        <w:t>One-and-a-half-month advance for China</w:t>
      </w:r>
      <w:r w:rsidRPr="0046464B">
        <w:rPr>
          <w:sz w:val="16"/>
        </w:rPr>
        <w:t xml:space="preserve"> (now March 1, 2015)</w:t>
      </w:r>
      <w:r>
        <w:rPr>
          <w:sz w:val="16"/>
        </w:rPr>
        <w:t xml:space="preserve"> </w:t>
      </w:r>
      <w:r w:rsidRPr="0046464B">
        <w:rPr>
          <w:rStyle w:val="Emphasis"/>
        </w:rPr>
        <w:t>No forward movement for India</w:t>
      </w:r>
      <w:r w:rsidRPr="0046464B">
        <w:rPr>
          <w:sz w:val="16"/>
        </w:rPr>
        <w:t xml:space="preserve"> (still March 15, 2009)</w:t>
      </w:r>
      <w:r>
        <w:rPr>
          <w:sz w:val="16"/>
        </w:rPr>
        <w:t xml:space="preserve"> </w:t>
      </w:r>
      <w:r w:rsidRPr="0046464B">
        <w:rPr>
          <w:rStyle w:val="StyleUnderline"/>
        </w:rPr>
        <w:t>EB-3: bachelor’s degree holders, skilled workers, and unskilled workers</w:t>
      </w:r>
      <w:r>
        <w:rPr>
          <w:u w:val="single"/>
        </w:rPr>
        <w:t xml:space="preserve"> </w:t>
      </w:r>
      <w:r w:rsidRPr="0046464B">
        <w:rPr>
          <w:sz w:val="16"/>
          <w:szCs w:val="16"/>
        </w:rPr>
        <w:t>A mixed bag of progress in this category: Nearly a one-year reverse on the cut-off date for China but comparatively more modest forward movement for India since last month. The Philippines remains at a standstill:</w:t>
      </w:r>
      <w:r>
        <w:rPr>
          <w:sz w:val="16"/>
          <w:szCs w:val="16"/>
        </w:rPr>
        <w:t xml:space="preserve"> </w:t>
      </w:r>
      <w:r w:rsidRPr="0046464B">
        <w:rPr>
          <w:sz w:val="16"/>
          <w:szCs w:val="16"/>
        </w:rPr>
        <w:t>Dates are current for the general category, Central America, Mexico, and Vietnam (no wait — celebrate!)</w:t>
      </w:r>
      <w:r>
        <w:rPr>
          <w:sz w:val="16"/>
          <w:szCs w:val="16"/>
        </w:rPr>
        <w:t xml:space="preserve"> </w:t>
      </w:r>
      <w:r w:rsidRPr="0046464B">
        <w:rPr>
          <w:rStyle w:val="StyleUnderline"/>
        </w:rPr>
        <w:t xml:space="preserve">Eleven-and-a-half-month reverse for China </w:t>
      </w:r>
      <w:r w:rsidRPr="0046464B">
        <w:rPr>
          <w:sz w:val="16"/>
        </w:rPr>
        <w:t>(now July 1, 2014)</w:t>
      </w:r>
      <w:r>
        <w:rPr>
          <w:sz w:val="16"/>
        </w:rPr>
        <w:t xml:space="preserve"> </w:t>
      </w:r>
      <w:r w:rsidRPr="0046464B">
        <w:rPr>
          <w:rStyle w:val="StyleUnderline"/>
        </w:rPr>
        <w:t>Two-month advance for India</w:t>
      </w:r>
      <w:r w:rsidRPr="0046464B">
        <w:rPr>
          <w:sz w:val="16"/>
        </w:rPr>
        <w:t xml:space="preserve"> (now January 1, 2009)</w:t>
      </w:r>
      <w:r>
        <w:rPr>
          <w:sz w:val="16"/>
        </w:rPr>
        <w:t xml:space="preserve"> </w:t>
      </w:r>
      <w:r w:rsidRPr="0046464B">
        <w:rPr>
          <w:rStyle w:val="Emphasis"/>
        </w:rPr>
        <w:t>No movement for the Philippines</w:t>
      </w:r>
      <w:r w:rsidRPr="0046464B">
        <w:rPr>
          <w:sz w:val="16"/>
        </w:rPr>
        <w:t xml:space="preserve"> (still June 1, 2017)</w:t>
      </w:r>
      <w:r>
        <w:rPr>
          <w:sz w:val="16"/>
        </w:rPr>
        <w:t xml:space="preserve"> </w:t>
      </w:r>
      <w:r w:rsidRPr="0046464B">
        <w:rPr>
          <w:sz w:val="16"/>
        </w:rPr>
        <w:t xml:space="preserve">Finally, just to be complete about all of this: </w:t>
      </w:r>
      <w:r w:rsidRPr="007C1DA2">
        <w:rPr>
          <w:rStyle w:val="StyleUnderline"/>
          <w:highlight w:val="green"/>
        </w:rPr>
        <w:t>The cut-off date for EB-4</w:t>
      </w:r>
      <w:r w:rsidRPr="007C1DA2">
        <w:rPr>
          <w:rStyle w:val="StyleUnderline"/>
        </w:rPr>
        <w:t xml:space="preserve"> “special immigrants</w:t>
      </w:r>
      <w:r w:rsidRPr="0046464B">
        <w:rPr>
          <w:rStyle w:val="StyleUnderline"/>
        </w:rPr>
        <w:t>”</w:t>
      </w:r>
      <w:r w:rsidRPr="0046464B">
        <w:rPr>
          <w:sz w:val="16"/>
        </w:rPr>
        <w:t xml:space="preserve"> has not moved for Central America and Mexico (still February 8, 2016). The date </w:t>
      </w:r>
      <w:r w:rsidRPr="0046464B">
        <w:rPr>
          <w:rStyle w:val="StyleUnderline"/>
        </w:rPr>
        <w:t xml:space="preserve">was </w:t>
      </w:r>
      <w:r w:rsidRPr="007C1DA2">
        <w:rPr>
          <w:rStyle w:val="StyleUnderline"/>
          <w:highlight w:val="green"/>
        </w:rPr>
        <w:t>previously current for India,</w:t>
      </w:r>
      <w:r w:rsidRPr="0046464B">
        <w:rPr>
          <w:rStyle w:val="StyleUnderline"/>
        </w:rPr>
        <w:t xml:space="preserve"> </w:t>
      </w:r>
      <w:r w:rsidRPr="007C1DA2">
        <w:rPr>
          <w:rStyle w:val="StyleUnderline"/>
          <w:highlight w:val="green"/>
        </w:rPr>
        <w:t>but there is now a backlog</w:t>
      </w:r>
      <w:r w:rsidRPr="0046464B">
        <w:rPr>
          <w:sz w:val="16"/>
        </w:rPr>
        <w:t xml:space="preserve"> (February 8, 2016). This category is current for everyone else. And </w:t>
      </w:r>
      <w:r w:rsidRPr="007C1DA2">
        <w:rPr>
          <w:rStyle w:val="StyleUnderline"/>
          <w:highlight w:val="green"/>
        </w:rPr>
        <w:t>there’s no wait time for EB-5 investors except those from China</w:t>
      </w:r>
      <w:r w:rsidRPr="0046464B">
        <w:rPr>
          <w:rStyle w:val="StyleUnderline"/>
        </w:rPr>
        <w:t xml:space="preserve"> and Vietnam</w:t>
      </w:r>
      <w:r w:rsidRPr="0046464B">
        <w:rPr>
          <w:sz w:val="16"/>
        </w:rPr>
        <w:t>, each with no movement since last month (still August 1, 2014).</w:t>
      </w:r>
    </w:p>
    <w:p w:rsidR="002A7C45" w:rsidRPr="00AD5586" w:rsidRDefault="002A7C45" w:rsidP="0035363E">
      <w:pPr>
        <w:rPr>
          <w:rStyle w:val="StyleUnderline"/>
        </w:rPr>
      </w:pPr>
    </w:p>
    <w:p w:rsidR="0035363E" w:rsidRPr="0035363E" w:rsidRDefault="0035363E" w:rsidP="0035363E"/>
    <w:p w:rsidR="00A80E60" w:rsidRDefault="00A80E60" w:rsidP="00A80E60">
      <w:pPr>
        <w:pStyle w:val="Heading3"/>
      </w:pPr>
      <w:r>
        <w:t xml:space="preserve">Trump </w:t>
      </w:r>
      <w:r w:rsidR="00800647">
        <w:t>Bad for High Skilled</w:t>
      </w:r>
    </w:p>
    <w:p w:rsidR="00CD7526" w:rsidRDefault="00CD7526" w:rsidP="00CD7526">
      <w:pPr>
        <w:pStyle w:val="Heading4"/>
      </w:pPr>
      <w:r>
        <w:t>Current SQ policy refuses to increase high skilled immigration – Trump working to ensure immigration net declines</w:t>
      </w:r>
    </w:p>
    <w:p w:rsidR="00CD7526" w:rsidRPr="005B7646" w:rsidRDefault="00CD7526" w:rsidP="00CD7526">
      <w:pPr>
        <w:rPr>
          <w:sz w:val="14"/>
        </w:rPr>
      </w:pPr>
      <w:r w:rsidRPr="005B7646">
        <w:rPr>
          <w:sz w:val="14"/>
        </w:rPr>
        <w:t xml:space="preserve">Stuart </w:t>
      </w:r>
      <w:r w:rsidRPr="005B7646">
        <w:rPr>
          <w:rStyle w:val="Style13ptBold"/>
        </w:rPr>
        <w:t>Anderson 2018</w:t>
      </w:r>
      <w:r w:rsidRPr="005B7646">
        <w:rPr>
          <w:sz w:val="14"/>
        </w:rPr>
        <w:t xml:space="preserve"> (he executive director of the National Foundation for American Policy, a non-partisan public policy research organization focusing on trade, immigration and related issues based in Arlington, Virginia. From August 2001 to January 2003, I served as Executive Associate Commissioner for Policy and Planning and Counselor to the Commissioner at the Immigration and Naturalization Service. Before that I spent four and a half years on Capitol Hill on the Senate Immigration Subcommittee, first for Senator Spencer Abraham and then as Staff Director of the subcommittee for Senator Sam Brownback. I have published articles in the Wall Street Journal, New York Times, and other publications, “ Right Now, 'Merit-Based' Just Means Fewer Immigrants,” Feb 12</w:t>
      </w:r>
      <w:r w:rsidRPr="005B7646">
        <w:rPr>
          <w:sz w:val="14"/>
          <w:vertAlign w:val="superscript"/>
        </w:rPr>
        <w:t>th</w:t>
      </w:r>
      <w:r w:rsidRPr="005B7646">
        <w:rPr>
          <w:sz w:val="14"/>
        </w:rPr>
        <w:t xml:space="preserve"> Forbes, https://www.forbes.com/sites/stuartanderson/2018/02/12/right-now-merit-based-just-means-fewer-immigrants/#8e1ec958e844)</w:t>
      </w:r>
    </w:p>
    <w:p w:rsidR="00CD7526" w:rsidRPr="00CD7526" w:rsidRDefault="00CD7526" w:rsidP="00CD7526">
      <w:pPr>
        <w:rPr>
          <w:sz w:val="12"/>
        </w:rPr>
      </w:pPr>
      <w:r w:rsidRPr="007C1DA2">
        <w:rPr>
          <w:rStyle w:val="StyleUnderline"/>
          <w:highlight w:val="green"/>
        </w:rPr>
        <w:t>When</w:t>
      </w:r>
      <w:r w:rsidRPr="00CD7526">
        <w:rPr>
          <w:sz w:val="12"/>
        </w:rPr>
        <w:t xml:space="preserve"> the </w:t>
      </w:r>
      <w:r w:rsidRPr="007C1DA2">
        <w:rPr>
          <w:rStyle w:val="StyleUnderline"/>
          <w:highlight w:val="green"/>
        </w:rPr>
        <w:t>Trump</w:t>
      </w:r>
      <w:r w:rsidRPr="00CD7526">
        <w:rPr>
          <w:sz w:val="12"/>
        </w:rPr>
        <w:t xml:space="preserve"> administration </w:t>
      </w:r>
      <w:r w:rsidRPr="007C1DA2">
        <w:rPr>
          <w:rStyle w:val="StyleUnderline"/>
          <w:highlight w:val="green"/>
        </w:rPr>
        <w:t>says it wants “merit-based immigration</w:t>
      </w:r>
      <w:r w:rsidRPr="00690F45">
        <w:rPr>
          <w:rStyle w:val="StyleUnderline"/>
        </w:rPr>
        <w:t xml:space="preserve">” </w:t>
      </w:r>
      <w:r w:rsidRPr="007C1DA2">
        <w:rPr>
          <w:rStyle w:val="StyleUnderline"/>
          <w:highlight w:val="green"/>
        </w:rPr>
        <w:t xml:space="preserve">it’s not talking about admitting </w:t>
      </w:r>
      <w:r w:rsidRPr="007C1DA2">
        <w:rPr>
          <w:rStyle w:val="StyleUnderline"/>
        </w:rPr>
        <w:t>1 million scientists and engineers</w:t>
      </w:r>
      <w:r w:rsidRPr="007C1DA2">
        <w:rPr>
          <w:sz w:val="12"/>
          <w:highlight w:val="green"/>
        </w:rPr>
        <w:t>,</w:t>
      </w:r>
      <w:r w:rsidRPr="00CD7526">
        <w:rPr>
          <w:sz w:val="12"/>
        </w:rPr>
        <w:t xml:space="preserve"> </w:t>
      </w:r>
      <w:r w:rsidRPr="00690F45">
        <w:rPr>
          <w:rStyle w:val="StyleUnderline"/>
        </w:rPr>
        <w:t xml:space="preserve">or even any </w:t>
      </w:r>
      <w:r w:rsidRPr="007C1DA2">
        <w:rPr>
          <w:rStyle w:val="StyleUnderline"/>
          <w:highlight w:val="green"/>
        </w:rPr>
        <w:t>additional immigrants</w:t>
      </w:r>
      <w:r w:rsidRPr="00CD7526">
        <w:rPr>
          <w:sz w:val="12"/>
        </w:rPr>
        <w:t xml:space="preserve"> with college degrees</w:t>
      </w:r>
      <w:r w:rsidRPr="00690F45">
        <w:rPr>
          <w:rStyle w:val="StyleUnderline"/>
        </w:rPr>
        <w:t>. In fact</w:t>
      </w:r>
      <w:r w:rsidRPr="00CD7526">
        <w:rPr>
          <w:sz w:val="12"/>
        </w:rPr>
        <w:t xml:space="preserve">, in the past year, the </w:t>
      </w:r>
      <w:r w:rsidRPr="007C1DA2">
        <w:rPr>
          <w:rStyle w:val="StyleUnderline"/>
          <w:highlight w:val="green"/>
        </w:rPr>
        <w:t>Trump</w:t>
      </w:r>
      <w:r w:rsidRPr="00CD7526">
        <w:rPr>
          <w:sz w:val="12"/>
        </w:rPr>
        <w:t xml:space="preserve"> administration </w:t>
      </w:r>
      <w:r w:rsidRPr="007C1DA2">
        <w:rPr>
          <w:rStyle w:val="StyleUnderline"/>
          <w:highlight w:val="green"/>
        </w:rPr>
        <w:t>has not taken a single action to make it easier for U.S. employers to hire or retain high-skilled foreign nationals</w:t>
      </w:r>
      <w:r w:rsidRPr="00690F45">
        <w:rPr>
          <w:rStyle w:val="StyleUnderline"/>
        </w:rPr>
        <w:t>.</w:t>
      </w:r>
      <w:r w:rsidRPr="00CD7526">
        <w:rPr>
          <w:sz w:val="12"/>
        </w:rPr>
        <w:t xml:space="preserve"> No, </w:t>
      </w:r>
      <w:r w:rsidRPr="00690F45">
        <w:rPr>
          <w:rStyle w:val="StyleUnderline"/>
        </w:rPr>
        <w:t>“</w:t>
      </w:r>
      <w:r w:rsidRPr="007C1DA2">
        <w:rPr>
          <w:rStyle w:val="StyleUnderline"/>
          <w:highlight w:val="green"/>
        </w:rPr>
        <w:t>merit-based” is a code</w:t>
      </w:r>
      <w:r w:rsidRPr="00CD7526">
        <w:rPr>
          <w:sz w:val="12"/>
        </w:rPr>
        <w:t xml:space="preserve"> phrase </w:t>
      </w:r>
      <w:r w:rsidRPr="007C1DA2">
        <w:rPr>
          <w:rStyle w:val="StyleUnderline"/>
          <w:highlight w:val="green"/>
        </w:rPr>
        <w:t>for reducing legal immigration</w:t>
      </w:r>
      <w:r w:rsidRPr="00CD7526">
        <w:rPr>
          <w:sz w:val="12"/>
        </w:rPr>
        <w:t xml:space="preserve"> </w:t>
      </w:r>
      <w:r w:rsidRPr="00690F45">
        <w:rPr>
          <w:rStyle w:val="StyleUnderline"/>
        </w:rPr>
        <w:t>by up to 50%</w:t>
      </w:r>
      <w:r w:rsidRPr="00CD7526">
        <w:rPr>
          <w:sz w:val="12"/>
        </w:rPr>
        <w:t xml:space="preserve"> and eliminating almost all family immigration categories and the Diversity Visa lottery. Under current law, U.S. citizens can sponsor their spouses, parents, siblings or children for immigration. Under a White House public relations blitz designed to eliminate the ability of Americans to sponsor their parents,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 No Republican members of Congress or White House officials believe their own children become castoffs upon reaching 18 years old – the president’s adult daughter even works in the White House and his sons run his business. But the rhetoric is aimed at convincing Congress to eliminate family categories in order to substantially reduce legal immigration. A recent analysis of the White House plan by David Bier and I concluded, “</w:t>
      </w:r>
      <w:r w:rsidRPr="007C1DA2">
        <w:rPr>
          <w:rStyle w:val="StyleUnderline"/>
          <w:highlight w:val="green"/>
        </w:rPr>
        <w:t>The plan would cut the number of legal immigrants by up to 44%</w:t>
      </w:r>
      <w:r w:rsidRPr="00690F45">
        <w:rPr>
          <w:rStyle w:val="StyleUnderline"/>
        </w:rPr>
        <w:t xml:space="preserve"> or half a million immigrants annually</w:t>
      </w:r>
      <w:r w:rsidRPr="00CD7526">
        <w:rPr>
          <w:sz w:val="12"/>
        </w:rPr>
        <w:t>—</w:t>
      </w:r>
      <w:r w:rsidRPr="00690F45">
        <w:rPr>
          <w:rStyle w:val="StyleUnderline"/>
        </w:rPr>
        <w:t>the largest policy-driven legal immigration cut since the 1920s</w:t>
      </w:r>
      <w:r w:rsidRPr="00CD7526">
        <w:rPr>
          <w:sz w:val="12"/>
        </w:rPr>
        <w:t xml:space="preserve">. </w:t>
      </w:r>
      <w:r w:rsidRPr="00690F45">
        <w:rPr>
          <w:rStyle w:val="StyleUnderline"/>
        </w:rPr>
        <w:t xml:space="preserve">Compared to current law, </w:t>
      </w:r>
      <w:r w:rsidRPr="007C1DA2">
        <w:rPr>
          <w:rStyle w:val="StyleUnderline"/>
          <w:highlight w:val="green"/>
        </w:rPr>
        <w:t>it would exclude nearly 22 million people from the opportunity to immigrate legally</w:t>
      </w:r>
      <w:r w:rsidRPr="00690F45">
        <w:rPr>
          <w:rStyle w:val="StyleUnderline"/>
        </w:rPr>
        <w:t xml:space="preserve"> to the United States over the next five decades.”</w:t>
      </w:r>
      <w:r>
        <w:rPr>
          <w:rStyle w:val="StyleUnderline"/>
        </w:rPr>
        <w:t xml:space="preserve"> </w:t>
      </w:r>
      <w:r w:rsidRPr="00CD7526">
        <w:rPr>
          <w:sz w:val="12"/>
        </w:rPr>
        <w:t xml:space="preserve">Even if the Senate makes small adjustments to the White House proposal it would still lead to millions of fewer legal immigrants entering the U.S. than under current law, particularly after any backlog is drained of existing applications as a prelude to ending the categories. The White House plan provides for no appreciable increase in employment-based immigration and would eliminate the ability of many family-based immigrants who possess high levels of skill to come to America. 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an analysis by David Bier. Only 11% of those entering on family and diversity immigrant visas did not complete high school, about the same as U.S.-born. Besides, </w:t>
      </w:r>
      <w:r w:rsidRPr="007C1DA2">
        <w:rPr>
          <w:rStyle w:val="StyleUnderline"/>
          <w:highlight w:val="green"/>
        </w:rPr>
        <w:t>America's economy needs labor force growth</w:t>
      </w:r>
      <w:r w:rsidRPr="00690F45">
        <w:rPr>
          <w:rStyle w:val="StyleUnderline"/>
        </w:rPr>
        <w:t xml:space="preserve">, entrepreneurs and people at different skill levels, </w:t>
      </w:r>
      <w:r w:rsidRPr="00CD7526">
        <w:rPr>
          <w:sz w:val="12"/>
        </w:rPr>
        <w:t>as a recent Fed report made clear. “</w:t>
      </w:r>
      <w:r w:rsidRPr="00690F45">
        <w:rPr>
          <w:rStyle w:val="StyleUnderline"/>
        </w:rPr>
        <w:t xml:space="preserve">A Federal Reserve survey </w:t>
      </w:r>
      <w:r w:rsidRPr="00CD7526">
        <w:rPr>
          <w:sz w:val="12"/>
        </w:rPr>
        <w:t xml:space="preserve">released Wednesday </w:t>
      </w:r>
      <w:r w:rsidRPr="00690F45">
        <w:rPr>
          <w:rStyle w:val="StyleUnderline"/>
        </w:rPr>
        <w:t>found labor shortages all over the country</w:t>
      </w:r>
      <w:r w:rsidRPr="00CD7526">
        <w:rPr>
          <w:sz w:val="12"/>
        </w:rPr>
        <w:t xml:space="preserve">,” reported CNNMoney in January. “It could hurt economic growth in the long term. The survey showed worker shortages increased significantly at the end of last year. In New England, restaurants can't find waiters, waitresses and cooks. One manufacturer was three months behind schedule as he struggled to hire workers for a new factory.” As for family and other immigrant startup businesses, “Immigrants are almost twice as likely as the native-born to become entrepreneurs,” according to the Ewing Marion Kauffman Foundation. And analysts have noticed: “In the United States, immigrants increasingly contribute to entrepreneurship,” writes economist Magnus Lofstrom. “Immigrants account for more than 90% of the growth in self-employment since 2000.” 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 </w:t>
      </w:r>
      <w:r w:rsidRPr="007C1DA2">
        <w:rPr>
          <w:rStyle w:val="StyleUnderline"/>
          <w:highlight w:val="green"/>
        </w:rPr>
        <w:t>The “inside joke” is that while</w:t>
      </w:r>
      <w:r w:rsidRPr="00CD7526">
        <w:rPr>
          <w:rStyle w:val="StyleUnderline"/>
        </w:rPr>
        <w:t xml:space="preserve"> the </w:t>
      </w:r>
      <w:r w:rsidRPr="007C1DA2">
        <w:rPr>
          <w:rStyle w:val="StyleUnderline"/>
          <w:highlight w:val="green"/>
        </w:rPr>
        <w:t>Trump</w:t>
      </w:r>
      <w:r w:rsidRPr="00CD7526">
        <w:rPr>
          <w:rStyle w:val="StyleUnderline"/>
        </w:rPr>
        <w:t xml:space="preserve"> administration </w:t>
      </w:r>
      <w:r w:rsidRPr="007C1DA2">
        <w:rPr>
          <w:rStyle w:val="StyleUnderline"/>
          <w:highlight w:val="green"/>
        </w:rPr>
        <w:t>says it supports “merit-based” immigration</w:t>
      </w:r>
      <w:r w:rsidRPr="00CD7526">
        <w:rPr>
          <w:rStyle w:val="StyleUnderline"/>
        </w:rPr>
        <w:t xml:space="preserve">, </w:t>
      </w:r>
      <w:r w:rsidRPr="007C1DA2">
        <w:rPr>
          <w:rStyle w:val="StyleUnderline"/>
          <w:highlight w:val="green"/>
        </w:rPr>
        <w:t>attorneys and U.S. employers consider</w:t>
      </w:r>
      <w:r w:rsidRPr="00CD7526">
        <w:rPr>
          <w:sz w:val="12"/>
        </w:rPr>
        <w:t xml:space="preserve"> the </w:t>
      </w:r>
      <w:r w:rsidRPr="007C1DA2">
        <w:rPr>
          <w:rStyle w:val="StyleUnderline"/>
          <w:highlight w:val="green"/>
        </w:rPr>
        <w:t>Trump</w:t>
      </w:r>
      <w:r w:rsidRPr="00CD7526">
        <w:rPr>
          <w:sz w:val="12"/>
        </w:rPr>
        <w:t xml:space="preserve"> team </w:t>
      </w:r>
      <w:r w:rsidRPr="007C1DA2">
        <w:rPr>
          <w:rStyle w:val="StyleUnderline"/>
          <w:highlight w:val="green"/>
        </w:rPr>
        <w:t>the most hostile</w:t>
      </w:r>
      <w:r w:rsidRPr="00CD7526">
        <w:rPr>
          <w:rStyle w:val="StyleUnderline"/>
        </w:rPr>
        <w:t xml:space="preserve"> administration </w:t>
      </w:r>
      <w:r w:rsidRPr="007C1DA2">
        <w:rPr>
          <w:rStyle w:val="StyleUnderline"/>
          <w:highlight w:val="green"/>
        </w:rPr>
        <w:t>toward high-skilled immigration</w:t>
      </w:r>
      <w:r w:rsidRPr="00CD7526">
        <w:rPr>
          <w:rStyle w:val="StyleUnderline"/>
        </w:rPr>
        <w:t xml:space="preserve"> in the past half-century.</w:t>
      </w:r>
      <w:r w:rsidRPr="00CD7526">
        <w:rPr>
          <w:sz w:val="12"/>
        </w:rPr>
        <w:t xml:space="preserve"> This is not surprising, since many key administration staff worked for senators and organizations strongly opposed to high-skilled immigration.</w:t>
      </w:r>
    </w:p>
    <w:p w:rsidR="003B1DFB" w:rsidRDefault="003B1DFB" w:rsidP="003B1DFB">
      <w:pPr>
        <w:pStyle w:val="Heading4"/>
      </w:pPr>
      <w:r>
        <w:t xml:space="preserve">Trump’s red tape and legislative proposals threaten to halt high skilled immigration – discourages companies and applicants </w:t>
      </w:r>
    </w:p>
    <w:p w:rsidR="003B1DFB" w:rsidRPr="00995013" w:rsidRDefault="003B1DFB" w:rsidP="003B1DFB">
      <w:pPr>
        <w:rPr>
          <w:sz w:val="14"/>
        </w:rPr>
      </w:pPr>
      <w:r w:rsidRPr="002F5F49">
        <w:rPr>
          <w:rStyle w:val="Style13ptBold"/>
        </w:rPr>
        <w:t>Dalmia,</w:t>
      </w:r>
      <w:r w:rsidRPr="00995013">
        <w:rPr>
          <w:sz w:val="14"/>
        </w:rPr>
        <w:t xml:space="preserve"> senior policy analyst at Reason Foundation, a nonprofit think tank advancing free minds and free markets, </w:t>
      </w:r>
      <w:r w:rsidRPr="002F5F49">
        <w:rPr>
          <w:rStyle w:val="Style13ptBold"/>
        </w:rPr>
        <w:t>2018</w:t>
      </w:r>
      <w:r w:rsidRPr="00995013">
        <w:rPr>
          <w:sz w:val="14"/>
        </w:rPr>
        <w:t xml:space="preserve"> (Shikha, “Trump's cruel quest to rid America of foreign-born workers” The Week, February 6, </w:t>
      </w:r>
      <w:hyperlink r:id="rId24" w:history="1">
        <w:r w:rsidRPr="00995013">
          <w:rPr>
            <w:rStyle w:val="Hyperlink"/>
            <w:sz w:val="14"/>
          </w:rPr>
          <w:t>http://theweek.com/articles/752441/trumps-cruel-quest-rid-america-foreignborn-workers</w:t>
        </w:r>
      </w:hyperlink>
      <w:r w:rsidRPr="00995013">
        <w:rPr>
          <w:sz w:val="14"/>
        </w:rPr>
        <w:t>, accessed 7-2-18, HSS RH)</w:t>
      </w:r>
    </w:p>
    <w:p w:rsidR="003B1DFB" w:rsidRDefault="003B1DFB" w:rsidP="003B1DFB">
      <w:pPr>
        <w:rPr>
          <w:rStyle w:val="StyleUnderline"/>
        </w:rPr>
      </w:pPr>
      <w:r w:rsidRPr="00995013">
        <w:rPr>
          <w:sz w:val="10"/>
        </w:rPr>
        <w:t xml:space="preserve">President </w:t>
      </w:r>
      <w:r w:rsidRPr="002D789B">
        <w:rPr>
          <w:rStyle w:val="StyleUnderline"/>
        </w:rPr>
        <w:t>Trump insists that the changes to immigration law he's proposing in exchange for protecting DREAMers</w:t>
      </w:r>
      <w:r w:rsidRPr="00995013">
        <w:rPr>
          <w:sz w:val="10"/>
        </w:rPr>
        <w:t xml:space="preserve"> — a nickname for those illegally brought to America as children — </w:t>
      </w:r>
      <w:r w:rsidRPr="002D789B">
        <w:rPr>
          <w:rStyle w:val="StyleUnderline"/>
        </w:rPr>
        <w:t>would make our country's immigration system</w:t>
      </w:r>
      <w:r w:rsidRPr="00995013">
        <w:rPr>
          <w:sz w:val="10"/>
        </w:rPr>
        <w:t xml:space="preserve">, like Canada's, </w:t>
      </w:r>
      <w:r w:rsidRPr="002D789B">
        <w:rPr>
          <w:rStyle w:val="StyleUnderline"/>
        </w:rPr>
        <w:t>more merit-based.</w:t>
      </w:r>
      <w:r>
        <w:rPr>
          <w:u w:val="single"/>
        </w:rPr>
        <w:t xml:space="preserve"> </w:t>
      </w:r>
      <w:r w:rsidRPr="002D789B">
        <w:rPr>
          <w:rStyle w:val="StyleUnderline"/>
        </w:rPr>
        <w:t>That would be awesome if it were true</w:t>
      </w:r>
      <w:r w:rsidRPr="00995013">
        <w:rPr>
          <w:sz w:val="10"/>
        </w:rPr>
        <w:t xml:space="preserve">. Unfortunately, </w:t>
      </w:r>
      <w:r w:rsidRPr="002D789B">
        <w:rPr>
          <w:rStyle w:val="Emphasis"/>
        </w:rPr>
        <w:t>it is a complete lie</w:t>
      </w:r>
      <w:r w:rsidRPr="00995013">
        <w:rPr>
          <w:sz w:val="10"/>
        </w:rPr>
        <w:t xml:space="preserve">. In fact, it is like saying that kneecapping someone would make them a better sprinter. </w:t>
      </w:r>
      <w:r w:rsidRPr="00995013">
        <w:rPr>
          <w:sz w:val="10"/>
          <w:szCs w:val="16"/>
        </w:rPr>
        <w:t xml:space="preserve">It is true that Canada's immigration system, though not perfect, is far superior to America's in many respects. Canada admits the vast majority of foreigners based on a point system that gives more weight to those with college degrees, youth, job offers, and English or French speaking skills. Foreigners who earn the requisite points are granted permanent residency — along with their nuclear family members — within a matter of months. That is a far cry from how things work in America. Here, most high-skilled foreigners have to go through a painfully arduous process to obtain green cards. </w:t>
      </w:r>
      <w:r w:rsidRPr="00995013">
        <w:rPr>
          <w:sz w:val="10"/>
        </w:rPr>
        <w:t xml:space="preserve">First, their employer has to undertake the frustrating and expensive process of sponsoring them for an H-1B visa. This involves entering their name in the annual visa lottery, which gets over twice as many entries as it has slots. Even if they are among the lucky who land the coveted visa, they have to wait for years to obtain their green cards. </w:t>
      </w:r>
      <w:r w:rsidRPr="00995013">
        <w:rPr>
          <w:rStyle w:val="Emphasis"/>
        </w:rPr>
        <w:t>Wait times for</w:t>
      </w:r>
      <w:r w:rsidRPr="001C34E1">
        <w:rPr>
          <w:rStyle w:val="Emphasis"/>
        </w:rPr>
        <w:t xml:space="preserve"> Indian and Chinese </w:t>
      </w:r>
      <w:r w:rsidRPr="00995013">
        <w:rPr>
          <w:rStyle w:val="Emphasis"/>
        </w:rPr>
        <w:t>tech workers are</w:t>
      </w:r>
      <w:r w:rsidRPr="001C34E1">
        <w:rPr>
          <w:rStyle w:val="Emphasis"/>
        </w:rPr>
        <w:t xml:space="preserve"> running close to 20 years</w:t>
      </w:r>
      <w:r w:rsidRPr="00995013">
        <w:rPr>
          <w:sz w:val="10"/>
        </w:rPr>
        <w:t xml:space="preserve"> currently. Why? Because </w:t>
      </w:r>
      <w:r w:rsidRPr="008A32F6">
        <w:rPr>
          <w:rStyle w:val="StyleUnderline"/>
        </w:rPr>
        <w:t>every country gets the same fixed annual green card allowance</w:t>
      </w:r>
      <w:r w:rsidRPr="00995013">
        <w:rPr>
          <w:sz w:val="10"/>
        </w:rPr>
        <w:t xml:space="preserve">. </w:t>
      </w:r>
      <w:r w:rsidRPr="008A32F6">
        <w:rPr>
          <w:rStyle w:val="StyleUnderline"/>
        </w:rPr>
        <w:t xml:space="preserve">So </w:t>
      </w:r>
      <w:r w:rsidRPr="00E33E8F">
        <w:rPr>
          <w:rStyle w:val="StyleUnderline"/>
          <w:highlight w:val="green"/>
        </w:rPr>
        <w:t>a massive backlog has developed for countries that are major donors of</w:t>
      </w:r>
      <w:r w:rsidRPr="008A32F6">
        <w:rPr>
          <w:rStyle w:val="StyleUnderline"/>
        </w:rPr>
        <w:t xml:space="preserve"> </w:t>
      </w:r>
      <w:r w:rsidRPr="00E33E8F">
        <w:rPr>
          <w:rStyle w:val="StyleUnderline"/>
          <w:highlight w:val="green"/>
        </w:rPr>
        <w:t xml:space="preserve">technical talent </w:t>
      </w:r>
      <w:r w:rsidRPr="00995013">
        <w:rPr>
          <w:rStyle w:val="StyleUnderline"/>
        </w:rPr>
        <w:t>to America</w:t>
      </w:r>
      <w:r w:rsidRPr="008A32F6">
        <w:rPr>
          <w:rStyle w:val="StyleUnderline"/>
        </w:rPr>
        <w:t xml:space="preserve">. </w:t>
      </w:r>
      <w:r w:rsidRPr="00995013">
        <w:rPr>
          <w:sz w:val="10"/>
        </w:rPr>
        <w:t xml:space="preserve">During much of this time, </w:t>
      </w:r>
      <w:r w:rsidRPr="00995013">
        <w:rPr>
          <w:rStyle w:val="Emphasis"/>
        </w:rPr>
        <w:t xml:space="preserve">these </w:t>
      </w:r>
      <w:r w:rsidRPr="00E33E8F">
        <w:rPr>
          <w:rStyle w:val="Emphasis"/>
          <w:highlight w:val="green"/>
        </w:rPr>
        <w:t xml:space="preserve">tech workers are stuck in their jobs, </w:t>
      </w:r>
      <w:r w:rsidRPr="00995013">
        <w:rPr>
          <w:rStyle w:val="Emphasis"/>
        </w:rPr>
        <w:t xml:space="preserve">because </w:t>
      </w:r>
      <w:r w:rsidRPr="00E33E8F">
        <w:rPr>
          <w:rStyle w:val="Emphasis"/>
          <w:highlight w:val="green"/>
        </w:rPr>
        <w:t>switching might push them to the back of the green card queue.</w:t>
      </w:r>
      <w:r>
        <w:rPr>
          <w:b/>
          <w:iCs/>
          <w:u w:val="single"/>
        </w:rPr>
        <w:t xml:space="preserve"> </w:t>
      </w:r>
      <w:r w:rsidRPr="00995013">
        <w:rPr>
          <w:sz w:val="10"/>
          <w:szCs w:val="16"/>
        </w:rPr>
        <w:t xml:space="preserve">The upshot of all this is that on a per-capita basis, Canada admits more than twice as many immigrants as the United States. And even though its system is not family based per se, Canada's rate of family immigration is roughly identical to America's — about 2.0 and 2.5 family-based immigrants per 1,000 residents, respectively. But Canada admits 4.5 employment-based immigrants per year compared to America's meager 0.5 per 1,000 residents. </w:t>
      </w:r>
      <w:r w:rsidRPr="008A32F6">
        <w:rPr>
          <w:rStyle w:val="StyleUnderline"/>
        </w:rPr>
        <w:t xml:space="preserve">If </w:t>
      </w:r>
      <w:r w:rsidRPr="00E33E8F">
        <w:rPr>
          <w:rStyle w:val="StyleUnderline"/>
          <w:highlight w:val="green"/>
        </w:rPr>
        <w:t>Trump</w:t>
      </w:r>
      <w:r w:rsidRPr="008A32F6">
        <w:rPr>
          <w:rStyle w:val="StyleUnderline"/>
        </w:rPr>
        <w:t xml:space="preserve"> were truly using Canada as his inspiration, he would radically streamline the immigration process for high-skilled immigrants</w:t>
      </w:r>
      <w:r w:rsidRPr="00E33E8F">
        <w:rPr>
          <w:sz w:val="10"/>
          <w:highlight w:val="green"/>
        </w:rPr>
        <w:t>.</w:t>
      </w:r>
      <w:r w:rsidRPr="00D63B6A">
        <w:rPr>
          <w:sz w:val="10"/>
        </w:rPr>
        <w:t xml:space="preserve"> </w:t>
      </w:r>
      <w:r w:rsidRPr="00D63B6A">
        <w:rPr>
          <w:rStyle w:val="Emphasis"/>
        </w:rPr>
        <w:t xml:space="preserve">He </w:t>
      </w:r>
      <w:r w:rsidRPr="00E33E8F">
        <w:rPr>
          <w:rStyle w:val="Emphasis"/>
          <w:highlight w:val="green"/>
        </w:rPr>
        <w:t xml:space="preserve">could skip the H-1B stage altogether and hand green cards to them </w:t>
      </w:r>
      <w:r w:rsidRPr="00995013">
        <w:rPr>
          <w:rStyle w:val="Emphasis"/>
        </w:rPr>
        <w:t>directly</w:t>
      </w:r>
      <w:r w:rsidRPr="00995013">
        <w:rPr>
          <w:sz w:val="10"/>
        </w:rPr>
        <w:t xml:space="preserve">, </w:t>
      </w:r>
      <w:r w:rsidRPr="00F94C6D">
        <w:rPr>
          <w:rStyle w:val="Emphasis"/>
        </w:rPr>
        <w:t>just as Canada does</w:t>
      </w:r>
      <w:r w:rsidRPr="00995013">
        <w:rPr>
          <w:sz w:val="10"/>
        </w:rPr>
        <w:t xml:space="preserve">. </w:t>
      </w:r>
      <w:r w:rsidRPr="00F94C6D">
        <w:rPr>
          <w:rStyle w:val="StyleUnderline"/>
        </w:rPr>
        <w:t>Or</w:t>
      </w:r>
      <w:r w:rsidRPr="00995013">
        <w:rPr>
          <w:sz w:val="10"/>
        </w:rPr>
        <w:t xml:space="preserve"> at least </w:t>
      </w:r>
      <w:r w:rsidRPr="00F94C6D">
        <w:rPr>
          <w:rStyle w:val="StyleUnderline"/>
        </w:rPr>
        <w:t>"staple" greencards to the diplomas of foreign students graduating from American universities</w:t>
      </w:r>
      <w:r w:rsidRPr="00995013">
        <w:rPr>
          <w:sz w:val="10"/>
        </w:rPr>
        <w:t xml:space="preserve"> (as Mitt Romney once proposed) </w:t>
      </w:r>
      <w:r w:rsidRPr="00F94C6D">
        <w:rPr>
          <w:rStyle w:val="StyleUnderline"/>
        </w:rPr>
        <w:t>or to the job offers of foreigners.</w:t>
      </w:r>
      <w:r w:rsidRPr="00995013">
        <w:rPr>
          <w:sz w:val="10"/>
        </w:rPr>
        <w:t xml:space="preserve"> Or increase the annual quota of H-1Bs. </w:t>
      </w:r>
      <w:r w:rsidRPr="00E33E8F">
        <w:rPr>
          <w:rStyle w:val="Emphasis"/>
          <w:highlight w:val="green"/>
        </w:rPr>
        <w:t>Or scrap the per-country annual limit on green cards</w:t>
      </w:r>
      <w:r w:rsidRPr="00F94C6D">
        <w:rPr>
          <w:rStyle w:val="Emphasis"/>
        </w:rPr>
        <w:t>.</w:t>
      </w:r>
      <w:r w:rsidRPr="00995013">
        <w:rPr>
          <w:sz w:val="10"/>
        </w:rPr>
        <w:t xml:space="preserve"> </w:t>
      </w:r>
      <w:r w:rsidRPr="00E33E8F">
        <w:rPr>
          <w:rStyle w:val="StyleUnderline"/>
          <w:highlight w:val="green"/>
        </w:rPr>
        <w:t>Or</w:t>
      </w:r>
      <w:r w:rsidRPr="00F94C6D">
        <w:rPr>
          <w:rStyle w:val="StyleUnderline"/>
        </w:rPr>
        <w:t xml:space="preserve"> at minimum </w:t>
      </w:r>
      <w:r w:rsidRPr="00E33E8F">
        <w:rPr>
          <w:rStyle w:val="StyleUnderline"/>
          <w:highlight w:val="green"/>
        </w:rPr>
        <w:t>give the unused green card quota</w:t>
      </w:r>
      <w:r w:rsidRPr="00F94C6D">
        <w:rPr>
          <w:rStyle w:val="StyleUnderline"/>
        </w:rPr>
        <w:t xml:space="preserve"> of one country </w:t>
      </w:r>
      <w:r w:rsidRPr="00E33E8F">
        <w:rPr>
          <w:rStyle w:val="StyleUnderline"/>
          <w:highlight w:val="green"/>
        </w:rPr>
        <w:t>to</w:t>
      </w:r>
      <w:r w:rsidRPr="00F94C6D">
        <w:rPr>
          <w:rStyle w:val="StyleUnderline"/>
        </w:rPr>
        <w:t xml:space="preserve"> others like </w:t>
      </w:r>
      <w:r w:rsidRPr="00E33E8F">
        <w:rPr>
          <w:rStyle w:val="StyleUnderline"/>
          <w:highlight w:val="green"/>
        </w:rPr>
        <w:t>India and China</w:t>
      </w:r>
      <w:r w:rsidRPr="00F94C6D">
        <w:rPr>
          <w:rStyle w:val="StyleUnderline"/>
        </w:rPr>
        <w:t xml:space="preserve"> that send more talent to America.</w:t>
      </w:r>
      <w:r>
        <w:rPr>
          <w:u w:val="single"/>
        </w:rPr>
        <w:t xml:space="preserve"> </w:t>
      </w:r>
      <w:r w:rsidRPr="00995013">
        <w:rPr>
          <w:sz w:val="10"/>
          <w:szCs w:val="16"/>
        </w:rPr>
        <w:t xml:space="preserve">But Trump has proposed none of those things. His plan for making America's immigration system merit-based is by slashing family-based immigration. Besides their nuclear family, Americans are now entitled to sponsor only their siblings, adult children, and parents — not their aunts, uncles, grandparents, and the rest. Siblings are afforded the lowest priority and take decades to process. Bringing parents into the country, by contrast, is not so hard — and definitely a bright spot in the American system compared to Canada. And so, of course, Trump is hellbent on eviscerating that by banning parents along with the other non-nuclear family members. All in all, he would cut legal family-based immigration by 40 percent without raising high-skilled immigration one iota. But it gets worse. </w:t>
      </w:r>
      <w:r w:rsidRPr="00995013">
        <w:rPr>
          <w:sz w:val="10"/>
        </w:rPr>
        <w:t xml:space="preserve">Not only is </w:t>
      </w:r>
      <w:r w:rsidRPr="00E33E8F">
        <w:rPr>
          <w:rStyle w:val="StyleUnderline"/>
          <w:highlight w:val="green"/>
        </w:rPr>
        <w:t>Trump</w:t>
      </w:r>
      <w:r w:rsidRPr="00995013">
        <w:rPr>
          <w:sz w:val="10"/>
        </w:rPr>
        <w:t xml:space="preserve"> seeking no legislative fixes to liberalize America's high-skilled immigration program — contrary to the impression he gives when he harps about transforming America's system into a more merit-based one — he </w:t>
      </w:r>
      <w:r w:rsidRPr="00E33E8F">
        <w:rPr>
          <w:rStyle w:val="StyleUnderline"/>
          <w:highlight w:val="green"/>
        </w:rPr>
        <w:t>is</w:t>
      </w:r>
      <w:r w:rsidRPr="00A45DEF">
        <w:rPr>
          <w:rStyle w:val="StyleUnderline"/>
        </w:rPr>
        <w:t xml:space="preserve"> actually </w:t>
      </w:r>
      <w:r w:rsidRPr="00E33E8F">
        <w:rPr>
          <w:rStyle w:val="StyleUnderline"/>
          <w:highlight w:val="green"/>
        </w:rPr>
        <w:t>backing a bill that would make the H-1B program</w:t>
      </w:r>
      <w:r w:rsidRPr="00995013">
        <w:rPr>
          <w:sz w:val="10"/>
        </w:rPr>
        <w:t xml:space="preserve"> </w:t>
      </w:r>
      <w:r w:rsidRPr="00A45DEF">
        <w:rPr>
          <w:rStyle w:val="Emphasis"/>
        </w:rPr>
        <w:t xml:space="preserve">practically </w:t>
      </w:r>
      <w:r w:rsidRPr="00E33E8F">
        <w:rPr>
          <w:rStyle w:val="Emphasis"/>
          <w:highlight w:val="green"/>
        </w:rPr>
        <w:t>unusable</w:t>
      </w:r>
      <w:r w:rsidRPr="00995013">
        <w:rPr>
          <w:sz w:val="10"/>
        </w:rPr>
        <w:t xml:space="preserve">. A case in point is Arkansas Sen. Tom </w:t>
      </w:r>
      <w:r w:rsidRPr="00A45DEF">
        <w:rPr>
          <w:rStyle w:val="StyleUnderline"/>
        </w:rPr>
        <w:t>Cotton's RAISE Act</w:t>
      </w:r>
      <w:r w:rsidRPr="00995013">
        <w:rPr>
          <w:sz w:val="10"/>
        </w:rPr>
        <w:t xml:space="preserve">, which </w:t>
      </w:r>
      <w:r w:rsidRPr="00A45DEF">
        <w:rPr>
          <w:rStyle w:val="StyleUnderline"/>
        </w:rPr>
        <w:t>would require companies to pay foreign techies much more than market wages before being granted permission to hire them</w:t>
      </w:r>
      <w:r w:rsidRPr="00995013">
        <w:rPr>
          <w:sz w:val="10"/>
        </w:rPr>
        <w:t xml:space="preserve">, basically </w:t>
      </w:r>
      <w:r w:rsidRPr="00E33E8F">
        <w:rPr>
          <w:rStyle w:val="Emphasis"/>
          <w:highlight w:val="green"/>
        </w:rPr>
        <w:t>pricing foreign talent out of the U.S.</w:t>
      </w:r>
      <w:r>
        <w:rPr>
          <w:rStyle w:val="Emphasis"/>
        </w:rPr>
        <w:t xml:space="preserve"> labor market.</w:t>
      </w:r>
      <w:r>
        <w:rPr>
          <w:b/>
          <w:iCs/>
          <w:u w:val="single"/>
        </w:rPr>
        <w:t xml:space="preserve"> </w:t>
      </w:r>
      <w:r w:rsidRPr="00995013">
        <w:rPr>
          <w:sz w:val="10"/>
        </w:rPr>
        <w:t xml:space="preserve">And </w:t>
      </w:r>
      <w:r w:rsidRPr="00A45DEF">
        <w:rPr>
          <w:rStyle w:val="StyleUnderline"/>
        </w:rPr>
        <w:t xml:space="preserve">then there is </w:t>
      </w:r>
      <w:r w:rsidRPr="00995013">
        <w:rPr>
          <w:rStyle w:val="StyleUnderline"/>
        </w:rPr>
        <w:t>Trump's regulatory assault on foreign tech workers</w:t>
      </w:r>
      <w:r w:rsidRPr="00A45DEF">
        <w:rPr>
          <w:rStyle w:val="StyleUnderline"/>
        </w:rPr>
        <w:t xml:space="preserve">. </w:t>
      </w:r>
      <w:r w:rsidRPr="00E33E8F">
        <w:rPr>
          <w:rStyle w:val="StyleUnderline"/>
          <w:highlight w:val="green"/>
        </w:rPr>
        <w:t>He is</w:t>
      </w:r>
      <w:r w:rsidRPr="00A45DEF">
        <w:rPr>
          <w:rStyle w:val="StyleUnderline"/>
        </w:rPr>
        <w:t xml:space="preserve"> already contemplating scrapping the Bush-era STEM Opt program.</w:t>
      </w:r>
      <w:r w:rsidRPr="00995013">
        <w:rPr>
          <w:sz w:val="10"/>
        </w:rPr>
        <w:t xml:space="preserve"> This program gives foreign students in STEM fields three years after graduation to find employers that would sponsor them for H-1Bs and green cards. </w:t>
      </w:r>
      <w:r w:rsidRPr="00A45DEF">
        <w:rPr>
          <w:rStyle w:val="StyleUnderline"/>
        </w:rPr>
        <w:t xml:space="preserve">He is also </w:t>
      </w:r>
      <w:r w:rsidRPr="00E33E8F">
        <w:rPr>
          <w:rStyle w:val="StyleUnderline"/>
          <w:highlight w:val="green"/>
        </w:rPr>
        <w:t>eliminating work authorization for spouses</w:t>
      </w:r>
      <w:r w:rsidRPr="00A45DEF">
        <w:rPr>
          <w:rStyle w:val="StyleUnderline"/>
        </w:rPr>
        <w:t xml:space="preserve"> of H-1Bs, </w:t>
      </w:r>
      <w:r w:rsidRPr="00995013">
        <w:rPr>
          <w:rStyle w:val="StyleUnderline"/>
        </w:rPr>
        <w:t xml:space="preserve">which means that </w:t>
      </w:r>
      <w:r w:rsidRPr="00E33E8F">
        <w:rPr>
          <w:rStyle w:val="StyleUnderline"/>
          <w:highlight w:val="green"/>
        </w:rPr>
        <w:t>they would have to stay at home</w:t>
      </w:r>
      <w:r w:rsidRPr="00A45DEF">
        <w:rPr>
          <w:rStyle w:val="StyleUnderline"/>
        </w:rPr>
        <w:t xml:space="preserve"> for all the years that it takes for their green cards to be processed</w:t>
      </w:r>
      <w:r w:rsidRPr="00995013">
        <w:rPr>
          <w:sz w:val="10"/>
        </w:rPr>
        <w:t xml:space="preserve"> — </w:t>
      </w:r>
      <w:r w:rsidRPr="00A45DEF">
        <w:rPr>
          <w:rStyle w:val="Emphasis"/>
        </w:rPr>
        <w:t xml:space="preserve">which can mean practically </w:t>
      </w:r>
      <w:r w:rsidRPr="00E33E8F">
        <w:rPr>
          <w:rStyle w:val="Emphasis"/>
          <w:highlight w:val="green"/>
        </w:rPr>
        <w:t>all of the productive years</w:t>
      </w:r>
      <w:r w:rsidRPr="00A45DEF">
        <w:rPr>
          <w:rStyle w:val="Emphasis"/>
        </w:rPr>
        <w:t xml:space="preserve"> </w:t>
      </w:r>
      <w:r>
        <w:rPr>
          <w:rStyle w:val="Emphasis"/>
        </w:rPr>
        <w:t>for Indian and Chinese spouses.</w:t>
      </w:r>
      <w:r>
        <w:rPr>
          <w:b/>
          <w:iCs/>
          <w:u w:val="single"/>
        </w:rPr>
        <w:t xml:space="preserve"> </w:t>
      </w:r>
      <w:r w:rsidRPr="00995013">
        <w:rPr>
          <w:sz w:val="10"/>
        </w:rPr>
        <w:t xml:space="preserve">But </w:t>
      </w:r>
      <w:r w:rsidRPr="00A45DEF">
        <w:rPr>
          <w:rStyle w:val="StyleUnderline"/>
        </w:rPr>
        <w:t xml:space="preserve">none of this compares to </w:t>
      </w:r>
      <w:r w:rsidRPr="00995013">
        <w:rPr>
          <w:rStyle w:val="StyleUnderline"/>
        </w:rPr>
        <w:t>the new red tape</w:t>
      </w:r>
      <w:r w:rsidRPr="00A45DEF">
        <w:rPr>
          <w:rStyle w:val="StyleUnderline"/>
        </w:rPr>
        <w:t xml:space="preserve"> that </w:t>
      </w:r>
      <w:r w:rsidRPr="00E33E8F">
        <w:rPr>
          <w:rStyle w:val="StyleUnderline"/>
          <w:highlight w:val="green"/>
        </w:rPr>
        <w:t xml:space="preserve">Trump </w:t>
      </w:r>
      <w:r w:rsidRPr="00995013">
        <w:rPr>
          <w:rStyle w:val="StyleUnderline"/>
        </w:rPr>
        <w:t>is wrapping around H-1B hopefuls</w:t>
      </w:r>
      <w:r w:rsidRPr="00995013">
        <w:rPr>
          <w:sz w:val="10"/>
        </w:rPr>
        <w:t xml:space="preserve">. </w:t>
      </w:r>
      <w:r w:rsidRPr="00A45DEF">
        <w:rPr>
          <w:rStyle w:val="StyleUnderline"/>
        </w:rPr>
        <w:t>The U.S. C</w:t>
      </w:r>
      <w:r w:rsidRPr="00995013">
        <w:rPr>
          <w:sz w:val="10"/>
        </w:rPr>
        <w:t xml:space="preserve">itizenship and </w:t>
      </w:r>
      <w:r w:rsidRPr="00A45DEF">
        <w:rPr>
          <w:rStyle w:val="StyleUnderline"/>
        </w:rPr>
        <w:t>I</w:t>
      </w:r>
      <w:r w:rsidRPr="00995013">
        <w:rPr>
          <w:sz w:val="10"/>
        </w:rPr>
        <w:t xml:space="preserve">mmigration </w:t>
      </w:r>
      <w:r w:rsidRPr="00A45DEF">
        <w:rPr>
          <w:rStyle w:val="StyleUnderline"/>
        </w:rPr>
        <w:t>S</w:t>
      </w:r>
      <w:r w:rsidRPr="00995013">
        <w:rPr>
          <w:sz w:val="10"/>
        </w:rPr>
        <w:t xml:space="preserve">ervice </w:t>
      </w:r>
      <w:r w:rsidRPr="00E33E8F">
        <w:rPr>
          <w:rStyle w:val="StyleUnderline"/>
          <w:highlight w:val="green"/>
        </w:rPr>
        <w:t>has started issuing twice as many "requests for evidence" requiring employers to furnish more documentation to justify why they need a foreign-born worker</w:t>
      </w:r>
      <w:r w:rsidRPr="00A45DEF">
        <w:rPr>
          <w:rStyle w:val="StyleUnderline"/>
        </w:rPr>
        <w:t xml:space="preserve"> for a</w:t>
      </w:r>
      <w:r w:rsidRPr="00995013">
        <w:rPr>
          <w:sz w:val="10"/>
        </w:rPr>
        <w:t xml:space="preserve"> </w:t>
      </w:r>
      <w:r w:rsidRPr="00A45DEF">
        <w:rPr>
          <w:rStyle w:val="StyleUnderline"/>
        </w:rPr>
        <w:t>job</w:t>
      </w:r>
      <w:r w:rsidRPr="00995013">
        <w:rPr>
          <w:sz w:val="10"/>
        </w:rPr>
        <w:t xml:space="preserve">. And </w:t>
      </w:r>
      <w:r w:rsidRPr="00A45DEF">
        <w:rPr>
          <w:rStyle w:val="StyleUnderline"/>
        </w:rPr>
        <w:t>its denial rate has more than doubled from 7.7 percent</w:t>
      </w:r>
      <w:r w:rsidRPr="00995013">
        <w:rPr>
          <w:sz w:val="10"/>
        </w:rPr>
        <w:t xml:space="preserve"> of applications in 2016 </w:t>
      </w:r>
      <w:r w:rsidRPr="00A45DEF">
        <w:rPr>
          <w:rStyle w:val="StyleUnderline"/>
        </w:rPr>
        <w:t>to 17.6 percent</w:t>
      </w:r>
      <w:r w:rsidRPr="00995013">
        <w:rPr>
          <w:sz w:val="10"/>
        </w:rPr>
        <w:t xml:space="preserve"> in 2017. In one case, it denied the H-1B petition of a company that wanted to hire a Chinese student with a masters in business from Stanford, two law degrees, and four years of work experience at a "top international firm" in Hong Kong. In another instance, a company was asked to justify the visa petition for a rocket scientist! </w:t>
      </w:r>
      <w:r w:rsidRPr="00E33E8F">
        <w:rPr>
          <w:rStyle w:val="StyleUnderline"/>
          <w:highlight w:val="green"/>
        </w:rPr>
        <w:t xml:space="preserve">The cruelest blow of all is the new obstacle course the administration has erected for H-1Bs seeking </w:t>
      </w:r>
      <w:r w:rsidRPr="00995013">
        <w:rPr>
          <w:rStyle w:val="StyleUnderline"/>
        </w:rPr>
        <w:t xml:space="preserve">simply </w:t>
      </w:r>
      <w:r w:rsidRPr="00E33E8F">
        <w:rPr>
          <w:rStyle w:val="StyleUnderline"/>
          <w:highlight w:val="green"/>
        </w:rPr>
        <w:t xml:space="preserve">to renew </w:t>
      </w:r>
      <w:r w:rsidRPr="00995013">
        <w:rPr>
          <w:rStyle w:val="StyleUnderline"/>
        </w:rPr>
        <w:t>their visas</w:t>
      </w:r>
      <w:r w:rsidRPr="00A45DEF">
        <w:rPr>
          <w:rStyle w:val="StyleUnderline"/>
        </w:rPr>
        <w:t xml:space="preserve"> every three years</w:t>
      </w:r>
      <w:r w:rsidRPr="00995013">
        <w:rPr>
          <w:sz w:val="10"/>
        </w:rPr>
        <w:t xml:space="preserve">, something that used to be a relatively easy process. Now </w:t>
      </w:r>
      <w:r w:rsidRPr="00A45DEF">
        <w:rPr>
          <w:rStyle w:val="StyleUnderline"/>
        </w:rPr>
        <w:t xml:space="preserve">they will be </w:t>
      </w:r>
      <w:r w:rsidRPr="00E33E8F">
        <w:rPr>
          <w:rStyle w:val="StyleUnderline"/>
          <w:highlight w:val="green"/>
        </w:rPr>
        <w:t>forced to undergo the same exacting scrutiny as if they were applying for the first time</w:t>
      </w:r>
      <w:r w:rsidRPr="00995013">
        <w:rPr>
          <w:sz w:val="10"/>
        </w:rPr>
        <w:t xml:space="preserve">. And </w:t>
      </w:r>
      <w:r w:rsidRPr="00E33E8F">
        <w:rPr>
          <w:rStyle w:val="StyleUnderline"/>
          <w:highlight w:val="green"/>
        </w:rPr>
        <w:t>if their visas are refused,</w:t>
      </w:r>
      <w:r w:rsidRPr="00E33E8F">
        <w:rPr>
          <w:sz w:val="10"/>
          <w:highlight w:val="green"/>
        </w:rPr>
        <w:t xml:space="preserve"> </w:t>
      </w:r>
      <w:r w:rsidRPr="00E33E8F">
        <w:rPr>
          <w:rStyle w:val="Emphasis"/>
          <w:highlight w:val="green"/>
        </w:rPr>
        <w:t>they'd lose their jobs</w:t>
      </w:r>
      <w:r w:rsidRPr="00995013">
        <w:rPr>
          <w:sz w:val="10"/>
        </w:rPr>
        <w:t xml:space="preserve"> — which would mean that many of them would have to pack up and leave even if they've made lives here while waiting patiently for their green cards.</w:t>
      </w:r>
      <w:r>
        <w:rPr>
          <w:u w:val="single"/>
        </w:rPr>
        <w:t xml:space="preserve"> </w:t>
      </w:r>
      <w:r w:rsidRPr="00E33E8F">
        <w:rPr>
          <w:rStyle w:val="StyleUnderline"/>
          <w:highlight w:val="green"/>
        </w:rPr>
        <w:t>The</w:t>
      </w:r>
      <w:r w:rsidRPr="00A45DEF">
        <w:rPr>
          <w:rStyle w:val="StyleUnderline"/>
        </w:rPr>
        <w:t xml:space="preserve"> administration's </w:t>
      </w:r>
      <w:r w:rsidRPr="00E33E8F">
        <w:rPr>
          <w:rStyle w:val="StyleUnderline"/>
          <w:highlight w:val="green"/>
        </w:rPr>
        <w:t>motive</w:t>
      </w:r>
      <w:r w:rsidRPr="00A45DEF">
        <w:rPr>
          <w:rStyle w:val="StyleUnderline"/>
        </w:rPr>
        <w:t xml:space="preserve"> here </w:t>
      </w:r>
      <w:r w:rsidRPr="00E33E8F">
        <w:rPr>
          <w:rStyle w:val="StyleUnderline"/>
          <w:highlight w:val="green"/>
        </w:rPr>
        <w:t>is clear</w:t>
      </w:r>
      <w:r w:rsidRPr="00A45DEF">
        <w:rPr>
          <w:rStyle w:val="StyleUnderline"/>
        </w:rPr>
        <w:t>:</w:t>
      </w:r>
      <w:r w:rsidRPr="00995013">
        <w:rPr>
          <w:sz w:val="10"/>
        </w:rPr>
        <w:t xml:space="preserve"> </w:t>
      </w:r>
      <w:r w:rsidRPr="00E33E8F">
        <w:rPr>
          <w:rStyle w:val="Emphasis"/>
          <w:highlight w:val="green"/>
        </w:rPr>
        <w:t>Make life so uncertain and miserable for foreign tech workers that they'll think twice before</w:t>
      </w:r>
      <w:r w:rsidRPr="00A45DEF">
        <w:rPr>
          <w:rStyle w:val="Emphasis"/>
        </w:rPr>
        <w:t xml:space="preserve"> </w:t>
      </w:r>
      <w:r w:rsidRPr="00E33E8F">
        <w:rPr>
          <w:rStyle w:val="Emphasis"/>
          <w:highlight w:val="green"/>
        </w:rPr>
        <w:t>opting to come to America</w:t>
      </w:r>
      <w:r w:rsidRPr="00995013">
        <w:rPr>
          <w:sz w:val="10"/>
        </w:rPr>
        <w:t xml:space="preserve"> — </w:t>
      </w:r>
      <w:r w:rsidRPr="00A45DEF">
        <w:rPr>
          <w:rStyle w:val="StyleUnderline"/>
        </w:rPr>
        <w:t xml:space="preserve">and the red tape so time-consuming and costly for employers that they would </w:t>
      </w:r>
      <w:r>
        <w:rPr>
          <w:rStyle w:val="StyleUnderline"/>
        </w:rPr>
        <w:t>think twice before hiring them.</w:t>
      </w:r>
      <w:r>
        <w:rPr>
          <w:u w:val="single"/>
        </w:rPr>
        <w:t xml:space="preserve"> </w:t>
      </w:r>
      <w:r w:rsidRPr="00A45DEF">
        <w:rPr>
          <w:rStyle w:val="StyleUnderline"/>
        </w:rPr>
        <w:t>Calling all this an effort to make America's immigration system merit-based is beyond Orwellian. The president should stop trying to fool the country and own up to his true designs.</w:t>
      </w:r>
    </w:p>
    <w:p w:rsidR="001227F9" w:rsidRDefault="001227F9" w:rsidP="00BC0F6A">
      <w:pPr>
        <w:pStyle w:val="Heading3"/>
      </w:pPr>
    </w:p>
    <w:p w:rsidR="00BC0F6A" w:rsidRDefault="0066130C" w:rsidP="00BC0F6A">
      <w:pPr>
        <w:pStyle w:val="Heading2"/>
      </w:pPr>
      <w:r>
        <w:t xml:space="preserve">China </w:t>
      </w:r>
      <w:r w:rsidR="00BC0F6A">
        <w:t xml:space="preserve">Advantage </w:t>
      </w:r>
    </w:p>
    <w:p w:rsidR="00B8330C" w:rsidRPr="00B8330C" w:rsidRDefault="00B8330C" w:rsidP="002D1B83"/>
    <w:p w:rsidR="00B8330C" w:rsidRDefault="00B8330C" w:rsidP="00B8330C">
      <w:pPr>
        <w:pStyle w:val="Heading3"/>
      </w:pPr>
      <w:r>
        <w:t>Ext.  Backlogs Deter Chinese Investment</w:t>
      </w:r>
    </w:p>
    <w:p w:rsidR="00B8330C" w:rsidRPr="004F10A0" w:rsidRDefault="00B8330C" w:rsidP="00B8330C">
      <w:pPr>
        <w:pStyle w:val="Heading4"/>
      </w:pPr>
      <w:r>
        <w:t>Long immigration backlogs depress Chinese interest in EB-5 visas – discourages investors and immigrants alike</w:t>
      </w:r>
    </w:p>
    <w:p w:rsidR="00B8330C" w:rsidRPr="00FF1A7C" w:rsidRDefault="00B8330C" w:rsidP="00B8330C">
      <w:pPr>
        <w:rPr>
          <w:sz w:val="14"/>
        </w:rPr>
      </w:pPr>
      <w:r w:rsidRPr="00CD61B6">
        <w:rPr>
          <w:rStyle w:val="Style13ptBold"/>
        </w:rPr>
        <w:t xml:space="preserve">Lu, </w:t>
      </w:r>
      <w:r w:rsidRPr="00FF1A7C">
        <w:rPr>
          <w:sz w:val="14"/>
        </w:rPr>
        <w:t xml:space="preserve">Associate Digital Producer for CNN, writes about China and produces multimedia content for CNN International, </w:t>
      </w:r>
      <w:r w:rsidRPr="00CD61B6">
        <w:rPr>
          <w:rStyle w:val="Style13ptBold"/>
        </w:rPr>
        <w:t>2017</w:t>
      </w:r>
      <w:r>
        <w:rPr>
          <w:rStyle w:val="Style13ptBold"/>
        </w:rPr>
        <w:t xml:space="preserve"> </w:t>
      </w:r>
      <w:r w:rsidRPr="00FF1A7C">
        <w:rPr>
          <w:sz w:val="14"/>
        </w:rPr>
        <w:t xml:space="preserve">(Shen, “America's 'golden visa' is losing its luster in China” CNN Money, September 29, </w:t>
      </w:r>
      <w:hyperlink r:id="rId25" w:history="1">
        <w:r w:rsidRPr="00FF1A7C">
          <w:rPr>
            <w:rStyle w:val="Hyperlink"/>
            <w:sz w:val="14"/>
          </w:rPr>
          <w:t>http://money.cnn.com/2017/09/29/news/economy/china-us-eb5-visa-immigration/index.html</w:t>
        </w:r>
      </w:hyperlink>
      <w:r w:rsidRPr="00FF1A7C">
        <w:rPr>
          <w:sz w:val="14"/>
        </w:rPr>
        <w:t>, accessed 7-3-18, HSS RH)</w:t>
      </w:r>
    </w:p>
    <w:p w:rsidR="00B8330C" w:rsidRDefault="00B8330C" w:rsidP="00B8330C">
      <w:pPr>
        <w:rPr>
          <w:sz w:val="12"/>
        </w:rPr>
      </w:pPr>
      <w:r w:rsidRPr="00577BDA">
        <w:rPr>
          <w:rStyle w:val="StyleUnderline"/>
        </w:rPr>
        <w:t xml:space="preserve">For years, </w:t>
      </w:r>
      <w:r w:rsidRPr="00E33E8F">
        <w:rPr>
          <w:rStyle w:val="StyleUnderline"/>
          <w:highlight w:val="green"/>
        </w:rPr>
        <w:t>Chinese citizens have overwhelmed the EB-5 program</w:t>
      </w:r>
      <w:r w:rsidRPr="00FF1A7C">
        <w:rPr>
          <w:sz w:val="12"/>
        </w:rPr>
        <w:t xml:space="preserve">, </w:t>
      </w:r>
      <w:r w:rsidRPr="00577BDA">
        <w:rPr>
          <w:rStyle w:val="StyleUnderline"/>
        </w:rPr>
        <w:t>which grants U.S. green cards to foreigners who sink at least $500,000 into investments that create jobs</w:t>
      </w:r>
      <w:r w:rsidRPr="00FF1A7C">
        <w:rPr>
          <w:sz w:val="12"/>
        </w:rPr>
        <w:t xml:space="preserve">. </w:t>
      </w:r>
      <w:r w:rsidRPr="00577BDA">
        <w:rPr>
          <w:rStyle w:val="StyleUnderline"/>
        </w:rPr>
        <w:t xml:space="preserve">Their enthusiasm for the program -- often referred to as the "golden visa" -- </w:t>
      </w:r>
      <w:r w:rsidRPr="00E33E8F">
        <w:rPr>
          <w:rStyle w:val="StyleUnderline"/>
          <w:highlight w:val="green"/>
        </w:rPr>
        <w:t>has resulted in tens of thousands of applications</w:t>
      </w:r>
      <w:r w:rsidRPr="00FF1A7C">
        <w:rPr>
          <w:sz w:val="12"/>
        </w:rPr>
        <w:t xml:space="preserve">. But </w:t>
      </w:r>
      <w:r w:rsidRPr="00577BDA">
        <w:rPr>
          <w:rStyle w:val="StyleUnderline"/>
        </w:rPr>
        <w:t>people in the industry say</w:t>
      </w:r>
      <w:r w:rsidRPr="00FF1A7C">
        <w:rPr>
          <w:sz w:val="12"/>
        </w:rPr>
        <w:t xml:space="preserve"> </w:t>
      </w:r>
      <w:r w:rsidRPr="00E33E8F">
        <w:rPr>
          <w:rStyle w:val="Emphasis"/>
          <w:highlight w:val="green"/>
        </w:rPr>
        <w:t>they have witnessed a significant drop in Chinese demand for the visas this year because of long waits</w:t>
      </w:r>
      <w:r w:rsidRPr="00FF1A7C">
        <w:rPr>
          <w:sz w:val="12"/>
        </w:rPr>
        <w:t xml:space="preserve"> and Beijing's efforts to make it harder to move money out of the country. "</w:t>
      </w:r>
      <w:r w:rsidRPr="00E33E8F">
        <w:rPr>
          <w:rStyle w:val="StyleUnderline"/>
          <w:highlight w:val="green"/>
        </w:rPr>
        <w:t>China is a victim of the popularity</w:t>
      </w:r>
      <w:r w:rsidRPr="00577BDA">
        <w:rPr>
          <w:rStyle w:val="StyleUnderline"/>
        </w:rPr>
        <w:t xml:space="preserve"> of the EB-5 program</w:t>
      </w:r>
      <w:r w:rsidRPr="00FF1A7C">
        <w:rPr>
          <w:sz w:val="12"/>
        </w:rPr>
        <w:t xml:space="preserve">," said Ronald Klasko, an immigration lawyer based in Philadelphia. </w:t>
      </w:r>
      <w:r w:rsidRPr="00FF1A7C">
        <w:rPr>
          <w:sz w:val="12"/>
          <w:szCs w:val="16"/>
        </w:rPr>
        <w:t xml:space="preserve">The visa program appeals to wealthy Chinese citizens as a way to move money out of the country and also to secure better opportunities for their children. </w:t>
      </w:r>
      <w:r w:rsidRPr="00577BDA">
        <w:rPr>
          <w:rStyle w:val="StyleUnderline"/>
        </w:rPr>
        <w:t xml:space="preserve">The surge in interest in recent years has caused a massive backlog, meaning </w:t>
      </w:r>
      <w:r w:rsidRPr="00E33E8F">
        <w:rPr>
          <w:rStyle w:val="StyleUnderline"/>
          <w:highlight w:val="green"/>
        </w:rPr>
        <w:t>applicants now have to wait many years for a green card.</w:t>
      </w:r>
      <w:r w:rsidRPr="00577BDA">
        <w:rPr>
          <w:rStyle w:val="StyleUnderline"/>
        </w:rPr>
        <w:t xml:space="preserve"> </w:t>
      </w:r>
      <w:r w:rsidRPr="00E33E8F">
        <w:rPr>
          <w:rStyle w:val="StyleUnderline"/>
          <w:highlight w:val="green"/>
        </w:rPr>
        <w:t>That situation</w:t>
      </w:r>
      <w:r w:rsidRPr="00FF1A7C">
        <w:rPr>
          <w:sz w:val="12"/>
        </w:rPr>
        <w:t xml:space="preserve"> -- combined with Beijing's efforts to limit money flowing out of China -- </w:t>
      </w:r>
      <w:r w:rsidRPr="00E33E8F">
        <w:rPr>
          <w:rStyle w:val="StyleUnderline"/>
          <w:highlight w:val="green"/>
        </w:rPr>
        <w:t>is making some</w:t>
      </w:r>
      <w:r w:rsidRPr="00577BDA">
        <w:rPr>
          <w:rStyle w:val="StyleUnderline"/>
        </w:rPr>
        <w:t xml:space="preserve"> potential </w:t>
      </w:r>
      <w:r w:rsidRPr="00E33E8F">
        <w:rPr>
          <w:rStyle w:val="StyleUnderline"/>
          <w:highlight w:val="green"/>
        </w:rPr>
        <w:t xml:space="preserve">investors </w:t>
      </w:r>
      <w:r w:rsidRPr="00E33E8F">
        <w:rPr>
          <w:rStyle w:val="Emphasis"/>
          <w:highlight w:val="green"/>
        </w:rPr>
        <w:t>think twice</w:t>
      </w:r>
      <w:r w:rsidRPr="00FF1A7C">
        <w:rPr>
          <w:sz w:val="12"/>
        </w:rPr>
        <w:t xml:space="preserve">, </w:t>
      </w:r>
      <w:r w:rsidRPr="00577BDA">
        <w:rPr>
          <w:rStyle w:val="StyleUnderline"/>
        </w:rPr>
        <w:t>experts say</w:t>
      </w:r>
      <w:r w:rsidRPr="00FF1A7C">
        <w:rPr>
          <w:sz w:val="12"/>
        </w:rPr>
        <w:t xml:space="preserve"> </w:t>
      </w:r>
      <w:r w:rsidRPr="00FF1A7C">
        <w:rPr>
          <w:sz w:val="12"/>
          <w:szCs w:val="16"/>
        </w:rPr>
        <w:t xml:space="preserve">The increased wariness comes amid uncertainty over the future of the EB-5 visa. It was set up in 1990 to boost the U.S. economy but has been criticized for lacking transparency and channeling money into wealthy urban areas. Kushner controversy The program became an important source of cheap funding for U.S. real estate developers after the financial crisis made banks reluctant to lend money for construction projects. It came under renewed scrutiny in May when a sister of Jared Kushner, President Trump's son-in-law and adviser, appeared in Beijing to try to drum up millions of dollars in Chinese investment for a skyscraper project being developed by the family business. (Jared Kushner stepped down as CEO of the company in January.) </w:t>
      </w:r>
      <w:r w:rsidRPr="00F44826">
        <w:rPr>
          <w:rStyle w:val="StyleUnderline"/>
        </w:rPr>
        <w:t>Chinese people snapped up 80% of the visas issued under the EB-5 program in the past two years</w:t>
      </w:r>
      <w:r w:rsidRPr="00FF1A7C">
        <w:rPr>
          <w:sz w:val="12"/>
        </w:rPr>
        <w:t xml:space="preserve">, according to a CNNMoney analysis of government data. But </w:t>
      </w:r>
      <w:r w:rsidRPr="00E33E8F">
        <w:rPr>
          <w:rStyle w:val="Emphasis"/>
          <w:highlight w:val="green"/>
        </w:rPr>
        <w:t>those applying now may have to wait at least 10 years to get the green card because of the huge backlog</w:t>
      </w:r>
      <w:r w:rsidRPr="00FF1A7C">
        <w:rPr>
          <w:sz w:val="12"/>
        </w:rPr>
        <w:t xml:space="preserve">, </w:t>
      </w:r>
      <w:r w:rsidRPr="00F44826">
        <w:rPr>
          <w:rStyle w:val="StyleUnderline"/>
        </w:rPr>
        <w:t>according to the</w:t>
      </w:r>
      <w:r w:rsidRPr="00FF1A7C">
        <w:rPr>
          <w:sz w:val="12"/>
        </w:rPr>
        <w:t xml:space="preserve"> U.S. </w:t>
      </w:r>
      <w:r w:rsidRPr="00F44826">
        <w:rPr>
          <w:rStyle w:val="StyleUnderline"/>
        </w:rPr>
        <w:t>D</w:t>
      </w:r>
      <w:r w:rsidRPr="00FF1A7C">
        <w:rPr>
          <w:sz w:val="12"/>
        </w:rPr>
        <w:t xml:space="preserve">epartment of </w:t>
      </w:r>
      <w:r w:rsidRPr="00F44826">
        <w:rPr>
          <w:rStyle w:val="StyleUnderline"/>
        </w:rPr>
        <w:t>H</w:t>
      </w:r>
      <w:r w:rsidRPr="00FF1A7C">
        <w:rPr>
          <w:sz w:val="12"/>
        </w:rPr>
        <w:t xml:space="preserve">omeland </w:t>
      </w:r>
      <w:r w:rsidRPr="00F44826">
        <w:rPr>
          <w:rStyle w:val="StyleUnderline"/>
        </w:rPr>
        <w:t>S</w:t>
      </w:r>
      <w:r w:rsidRPr="00FF1A7C">
        <w:rPr>
          <w:sz w:val="12"/>
        </w:rPr>
        <w:t xml:space="preserve">ecurity. </w:t>
      </w:r>
      <w:r w:rsidRPr="00E33E8F">
        <w:rPr>
          <w:rStyle w:val="StyleUnderline"/>
          <w:highlight w:val="green"/>
        </w:rPr>
        <w:t>That's</w:t>
      </w:r>
      <w:r w:rsidRPr="00E33E8F">
        <w:rPr>
          <w:sz w:val="12"/>
          <w:highlight w:val="green"/>
        </w:rPr>
        <w:t xml:space="preserve"> </w:t>
      </w:r>
      <w:r w:rsidRPr="00E33E8F">
        <w:rPr>
          <w:rStyle w:val="Emphasis"/>
          <w:highlight w:val="green"/>
        </w:rPr>
        <w:t>putting off potential investors</w:t>
      </w:r>
      <w:r w:rsidRPr="00FF1A7C">
        <w:rPr>
          <w:sz w:val="12"/>
        </w:rPr>
        <w:t xml:space="preserve"> such as Ms. Li, a Beijing resident who attended a marketing event organized by Chinese immigration agency Qiaowai last month. "I feel like </w:t>
      </w:r>
      <w:r w:rsidRPr="00E33E8F">
        <w:rPr>
          <w:rStyle w:val="StyleUnderline"/>
          <w:highlight w:val="green"/>
        </w:rPr>
        <w:t>it's not sensible to have to wait so many years for the green card</w:t>
      </w:r>
      <w:r w:rsidRPr="00FF1A7C">
        <w:rPr>
          <w:sz w:val="12"/>
        </w:rPr>
        <w:t xml:space="preserve">," said Li, who hoped to help her son snag a green card through the program and send her grandson to school in the U.S. She declined to be identified by her full name for privacy reasons. </w:t>
      </w:r>
      <w:r w:rsidRPr="00FF1A7C">
        <w:rPr>
          <w:sz w:val="12"/>
          <w:szCs w:val="16"/>
        </w:rPr>
        <w:t xml:space="preserve">Too long to wait </w:t>
      </w:r>
      <w:r w:rsidRPr="00FF1A7C">
        <w:rPr>
          <w:sz w:val="12"/>
        </w:rPr>
        <w:t xml:space="preserve">Getting American residency for children is a major motivation for many Chinese EB-5 applicants (alongside a desire to escape pollution, food safety issues and political uncertainty, lawyers say.) But </w:t>
      </w:r>
      <w:r w:rsidRPr="00E33E8F">
        <w:rPr>
          <w:rStyle w:val="StyleUnderline"/>
          <w:highlight w:val="green"/>
        </w:rPr>
        <w:t>the long waiting time could mean children will be too old to qualify</w:t>
      </w:r>
      <w:r w:rsidRPr="00F44826">
        <w:rPr>
          <w:rStyle w:val="StyleUnderline"/>
        </w:rPr>
        <w:t xml:space="preserve"> automatically for a green card.</w:t>
      </w:r>
      <w:r>
        <w:rPr>
          <w:u w:val="single"/>
        </w:rPr>
        <w:t xml:space="preserve"> </w:t>
      </w:r>
      <w:r w:rsidRPr="00FF1A7C">
        <w:rPr>
          <w:sz w:val="12"/>
        </w:rPr>
        <w:t>"</w:t>
      </w:r>
      <w:r w:rsidRPr="00F44826">
        <w:rPr>
          <w:rStyle w:val="StyleUnderline"/>
        </w:rPr>
        <w:t>With the 10-year wait, if the child is 14 years old today and they do an EB-5 case today, it may already be too late</w:t>
      </w:r>
      <w:r w:rsidRPr="00FF1A7C">
        <w:rPr>
          <w:sz w:val="12"/>
        </w:rPr>
        <w:t>," Klasko said. "</w:t>
      </w:r>
      <w:r w:rsidRPr="00F44826">
        <w:rPr>
          <w:rStyle w:val="StyleUnderline"/>
        </w:rPr>
        <w:t>The child would be over 21 and therefore ineligible to get a green card with the parents</w:t>
      </w:r>
      <w:r w:rsidRPr="00FF1A7C">
        <w:rPr>
          <w:sz w:val="12"/>
        </w:rPr>
        <w:t xml:space="preserve">." </w:t>
      </w:r>
      <w:r w:rsidRPr="00E33E8F">
        <w:rPr>
          <w:rStyle w:val="StyleUnderline"/>
          <w:highlight w:val="green"/>
        </w:rPr>
        <w:t>Investors</w:t>
      </w:r>
      <w:r w:rsidRPr="00FF1A7C">
        <w:rPr>
          <w:sz w:val="12"/>
        </w:rPr>
        <w:t xml:space="preserve"> in the program, which issues a maximum of 10,000 green cards a year, </w:t>
      </w:r>
      <w:r w:rsidRPr="00E33E8F">
        <w:rPr>
          <w:rStyle w:val="StyleUnderline"/>
          <w:highlight w:val="green"/>
        </w:rPr>
        <w:t>don't get their money back until they obtain permanent residency</w:t>
      </w:r>
      <w:r w:rsidRPr="00FF1A7C">
        <w:rPr>
          <w:sz w:val="12"/>
        </w:rPr>
        <w:t xml:space="preserve">. </w:t>
      </w:r>
      <w:r w:rsidRPr="00E33E8F">
        <w:rPr>
          <w:rStyle w:val="StyleUnderline"/>
          <w:highlight w:val="green"/>
        </w:rPr>
        <w:t>If the investment goes sour</w:t>
      </w:r>
      <w:r w:rsidRPr="00E33E8F">
        <w:rPr>
          <w:sz w:val="12"/>
          <w:highlight w:val="green"/>
        </w:rPr>
        <w:t xml:space="preserve">, </w:t>
      </w:r>
      <w:r w:rsidRPr="00E33E8F">
        <w:rPr>
          <w:rStyle w:val="Emphasis"/>
          <w:highlight w:val="green"/>
        </w:rPr>
        <w:t>they can lose their money altogether</w:t>
      </w:r>
      <w:r w:rsidRPr="00E33E8F">
        <w:rPr>
          <w:sz w:val="12"/>
          <w:highlight w:val="green"/>
        </w:rPr>
        <w:t>.</w:t>
      </w:r>
    </w:p>
    <w:p w:rsidR="00096F83" w:rsidRDefault="00096F83" w:rsidP="00096F83">
      <w:pPr>
        <w:pStyle w:val="Heading4"/>
      </w:pPr>
      <w:r>
        <w:t xml:space="preserve">Backlogs discourage immigration and investment – especially from China </w:t>
      </w:r>
    </w:p>
    <w:p w:rsidR="00096F83" w:rsidRPr="00F9694B" w:rsidRDefault="00096F83" w:rsidP="00096F83">
      <w:pPr>
        <w:rPr>
          <w:sz w:val="12"/>
        </w:rPr>
      </w:pPr>
      <w:r w:rsidRPr="00CD3DA5">
        <w:rPr>
          <w:rStyle w:val="Style13ptBold"/>
        </w:rPr>
        <w:t>Hudson,</w:t>
      </w:r>
      <w:r w:rsidRPr="00F9694B">
        <w:rPr>
          <w:sz w:val="12"/>
        </w:rPr>
        <w:t xml:space="preserve"> staff writer for The Real Deal, </w:t>
      </w:r>
      <w:r w:rsidRPr="00CD3DA5">
        <w:rPr>
          <w:rStyle w:val="Style13ptBold"/>
        </w:rPr>
        <w:t>2018</w:t>
      </w:r>
      <w:r>
        <w:rPr>
          <w:rStyle w:val="Style13ptBold"/>
        </w:rPr>
        <w:t xml:space="preserve"> </w:t>
      </w:r>
      <w:r w:rsidRPr="00F9694B">
        <w:rPr>
          <w:sz w:val="12"/>
        </w:rPr>
        <w:t xml:space="preserve">(Erin, “Chinese EB-5 investors might be jumping ship for private equity” The Real Deal: New York Real Estate News, April 28, </w:t>
      </w:r>
      <w:hyperlink r:id="rId26" w:history="1">
        <w:r w:rsidRPr="00F9694B">
          <w:rPr>
            <w:rStyle w:val="Hyperlink"/>
            <w:sz w:val="12"/>
          </w:rPr>
          <w:t>https://therealdeal.com/2018/04/28/chinese-eb-5-investors-might-be-jumping-ship-for-private-equity/</w:t>
        </w:r>
      </w:hyperlink>
      <w:r w:rsidRPr="00F9694B">
        <w:rPr>
          <w:sz w:val="12"/>
        </w:rPr>
        <w:t>, accessed 7-13-18, HSS RH)</w:t>
      </w:r>
    </w:p>
    <w:p w:rsidR="00096F83" w:rsidRDefault="00096F83" w:rsidP="00096F83">
      <w:pPr>
        <w:rPr>
          <w:sz w:val="16"/>
        </w:rPr>
      </w:pPr>
      <w:r w:rsidRPr="00F630EE">
        <w:rPr>
          <w:rStyle w:val="Emphasis"/>
        </w:rPr>
        <w:t>The EB-5 gravy train has left the station</w:t>
      </w:r>
      <w:r w:rsidRPr="00F630EE">
        <w:rPr>
          <w:sz w:val="14"/>
        </w:rPr>
        <w:t>, however a new generation of private equity firms could be poised to step into the gap for Chinese investors interested in U.S. real estate, though a green card may not be part of the equation.</w:t>
      </w:r>
      <w:r>
        <w:rPr>
          <w:sz w:val="14"/>
        </w:rPr>
        <w:t xml:space="preserve"> </w:t>
      </w:r>
      <w:r w:rsidRPr="00F630EE">
        <w:rPr>
          <w:sz w:val="16"/>
          <w:szCs w:val="16"/>
        </w:rPr>
        <w:t>According to Saul Ewing Arnstein &amp; Lehr’s partner Ronald Fieldstone, “many EB-5 funding sources, especially including migration agents in China, have established equity funds that are seeking to raise capital to invest in US real estate in a non-EB-5 manner,” he wrote in a recent blog post for JDSupra.</w:t>
      </w:r>
      <w:r>
        <w:rPr>
          <w:sz w:val="16"/>
          <w:szCs w:val="16"/>
        </w:rPr>
        <w:t xml:space="preserve"> </w:t>
      </w:r>
      <w:r w:rsidRPr="00E33E8F">
        <w:rPr>
          <w:rStyle w:val="StyleUnderline"/>
          <w:highlight w:val="green"/>
        </w:rPr>
        <w:t>Chinese investors’ use of EB-5 accounted for the vast majority of the capital raised</w:t>
      </w:r>
      <w:r w:rsidRPr="00F630EE">
        <w:rPr>
          <w:rStyle w:val="StyleUnderline"/>
        </w:rPr>
        <w:t xml:space="preserve"> through the visa investment program, which grants foreign investors a green card in return for putting their money at risk to fund property development in the U.S.</w:t>
      </w:r>
      <w:r w:rsidRPr="00F630EE">
        <w:rPr>
          <w:sz w:val="16"/>
        </w:rPr>
        <w:t xml:space="preserve"> The South China Morning Post reports that, </w:t>
      </w:r>
      <w:r w:rsidRPr="00E33E8F">
        <w:rPr>
          <w:rStyle w:val="StyleUnderline"/>
          <w:highlight w:val="green"/>
        </w:rPr>
        <w:t>at one time, Chinese investors provided up to 90 percent of the $50 billion generated annually</w:t>
      </w:r>
      <w:r w:rsidRPr="00F630EE">
        <w:rPr>
          <w:rStyle w:val="StyleUnderline"/>
        </w:rPr>
        <w:t xml:space="preserve"> from the program</w:t>
      </w:r>
      <w:r w:rsidRPr="00F630EE">
        <w:rPr>
          <w:sz w:val="16"/>
        </w:rPr>
        <w:t>.</w:t>
      </w:r>
      <w:r>
        <w:rPr>
          <w:sz w:val="16"/>
        </w:rPr>
        <w:t xml:space="preserve"> </w:t>
      </w:r>
      <w:r w:rsidRPr="00F630EE">
        <w:rPr>
          <w:sz w:val="16"/>
        </w:rPr>
        <w:t xml:space="preserve">But now </w:t>
      </w:r>
      <w:r w:rsidRPr="00E33E8F">
        <w:rPr>
          <w:rStyle w:val="StyleUnderline"/>
          <w:highlight w:val="green"/>
        </w:rPr>
        <w:t>the stream of Chinese EB-5 investors has slowed</w:t>
      </w:r>
      <w:r w:rsidRPr="00F630EE">
        <w:rPr>
          <w:rStyle w:val="StyleUnderline"/>
        </w:rPr>
        <w:t xml:space="preserve"> </w:t>
      </w:r>
      <w:r w:rsidRPr="00E33E8F">
        <w:rPr>
          <w:rStyle w:val="StyleUnderline"/>
          <w:highlight w:val="green"/>
        </w:rPr>
        <w:t>due to</w:t>
      </w:r>
      <w:r w:rsidRPr="00F630EE">
        <w:rPr>
          <w:sz w:val="16"/>
        </w:rPr>
        <w:t xml:space="preserve"> a confluence of factors including </w:t>
      </w:r>
      <w:r w:rsidRPr="00E33E8F">
        <w:rPr>
          <w:rStyle w:val="Emphasis"/>
          <w:highlight w:val="green"/>
        </w:rPr>
        <w:t>long waiting lists</w:t>
      </w:r>
      <w:r w:rsidRPr="00E33E8F">
        <w:rPr>
          <w:sz w:val="16"/>
          <w:highlight w:val="green"/>
        </w:rPr>
        <w:t>–</w:t>
      </w:r>
      <w:r w:rsidRPr="00F630EE">
        <w:rPr>
          <w:rStyle w:val="StyleUnderline"/>
        </w:rPr>
        <w:t>there’s a roughly 10-year backlog</w:t>
      </w:r>
      <w:r w:rsidRPr="00F630EE">
        <w:rPr>
          <w:sz w:val="16"/>
        </w:rPr>
        <w:t>–and uncertainty around both the program’s future and President Donald Trump’s immigration policy, the Post reports. The SEC’s investigation of Kushner Companies‘ use of EB-5 has also reportedly “alarmed” would-be investors.</w:t>
      </w:r>
      <w:r>
        <w:rPr>
          <w:sz w:val="16"/>
        </w:rPr>
        <w:t xml:space="preserve"> </w:t>
      </w:r>
      <w:r w:rsidRPr="00F630EE">
        <w:rPr>
          <w:sz w:val="16"/>
        </w:rPr>
        <w:t>“</w:t>
      </w:r>
      <w:r w:rsidRPr="00F630EE">
        <w:rPr>
          <w:rStyle w:val="StyleUnderline"/>
        </w:rPr>
        <w:t>The $400 million deals we were doing regularly a couple of years ago now become $10 million… Now a $20 million deal is considered big</w:t>
      </w:r>
      <w:r w:rsidRPr="00F630EE">
        <w:rPr>
          <w:sz w:val="16"/>
        </w:rPr>
        <w:t xml:space="preserve">,” </w:t>
      </w:r>
      <w:r w:rsidRPr="00F630EE">
        <w:rPr>
          <w:rStyle w:val="StyleUnderline"/>
        </w:rPr>
        <w:t>said EB-5 immigration lawyer Clem Turner</w:t>
      </w:r>
      <w:r w:rsidRPr="00F630EE">
        <w:rPr>
          <w:sz w:val="16"/>
        </w:rPr>
        <w:t xml:space="preserve"> from Barst Mukamel &amp; Kliener at the 2018 NYC Real Estate Expo, as reported by the Post.</w:t>
      </w:r>
    </w:p>
    <w:p w:rsidR="001A0B24" w:rsidRPr="001A0B24" w:rsidRDefault="001A0B24" w:rsidP="001A0B24"/>
    <w:p w:rsidR="00096F83" w:rsidRDefault="00096F83" w:rsidP="00B8330C">
      <w:pPr>
        <w:rPr>
          <w:sz w:val="12"/>
        </w:rPr>
      </w:pPr>
    </w:p>
    <w:p w:rsidR="00121CE6" w:rsidRDefault="00F81B06" w:rsidP="00121CE6">
      <w:pPr>
        <w:pStyle w:val="Heading3"/>
      </w:pPr>
      <w:r>
        <w:t>Ext. Chinese Investment Key to Infrastructure</w:t>
      </w:r>
    </w:p>
    <w:p w:rsidR="00121CE6" w:rsidRDefault="00121CE6" w:rsidP="00121CE6">
      <w:pPr>
        <w:pStyle w:val="Heading4"/>
      </w:pPr>
      <w:r>
        <w:t>Chinese investors are key – budgetary problems and political gridlock hamper domestic fixes – China has the expertise and the capital reserves to fix our crumbling infrastructure – major boon to the economy</w:t>
      </w:r>
    </w:p>
    <w:p w:rsidR="00121CE6" w:rsidRPr="00C92052" w:rsidRDefault="00121CE6" w:rsidP="00121CE6">
      <w:pPr>
        <w:rPr>
          <w:sz w:val="12"/>
        </w:rPr>
      </w:pPr>
      <w:r w:rsidRPr="00447F2C">
        <w:rPr>
          <w:rStyle w:val="Style13ptBold"/>
        </w:rPr>
        <w:t xml:space="preserve">Sun, </w:t>
      </w:r>
      <w:r w:rsidRPr="00C92052">
        <w:rPr>
          <w:sz w:val="12"/>
        </w:rPr>
        <w:t xml:space="preserve">Editor of China Social Impact Review for Medium, </w:t>
      </w:r>
      <w:r w:rsidRPr="00447F2C">
        <w:rPr>
          <w:rStyle w:val="Style13ptBold"/>
        </w:rPr>
        <w:t>2018</w:t>
      </w:r>
      <w:r>
        <w:rPr>
          <w:rStyle w:val="Style13ptBold"/>
        </w:rPr>
        <w:t xml:space="preserve"> </w:t>
      </w:r>
      <w:r w:rsidRPr="00C92052">
        <w:rPr>
          <w:sz w:val="12"/>
        </w:rPr>
        <w:t xml:space="preserve">(Siyi (Sylvia), “A Potential US-China Win-Win Partnership: Foreign Investments for Trump’s Infrastructure Plan” Medium, April 19, </w:t>
      </w:r>
      <w:hyperlink r:id="rId27" w:history="1">
        <w:r w:rsidRPr="00C92052">
          <w:rPr>
            <w:rStyle w:val="Hyperlink"/>
            <w:sz w:val="12"/>
          </w:rPr>
          <w:t>https://medium.com/@SiyiSylvia/a-potential-us-china-win-win-relationship-foreign-investments-for-trumps-infrastructure-plan-c3c54b443ceb</w:t>
        </w:r>
      </w:hyperlink>
      <w:r w:rsidRPr="00C92052">
        <w:rPr>
          <w:sz w:val="12"/>
        </w:rPr>
        <w:t>, accessed 7-10-18, HSS RH)</w:t>
      </w:r>
    </w:p>
    <w:p w:rsidR="00121CE6" w:rsidRDefault="00121CE6" w:rsidP="00121CE6">
      <w:pPr>
        <w:rPr>
          <w:sz w:val="16"/>
        </w:rPr>
      </w:pPr>
      <w:r w:rsidRPr="00714815">
        <w:rPr>
          <w:sz w:val="16"/>
          <w:szCs w:val="16"/>
        </w:rPr>
        <w:t>Trump’s administration sees infrastructure as one of the key areas to boost U.S. economy. However, the newly published Infrastructure plan has been criticized for lack of money and is highly dependent on private capital.</w:t>
      </w:r>
      <w:r>
        <w:rPr>
          <w:sz w:val="16"/>
          <w:szCs w:val="16"/>
        </w:rPr>
        <w:t xml:space="preserve"> </w:t>
      </w:r>
      <w:r w:rsidRPr="00E33E8F">
        <w:rPr>
          <w:rStyle w:val="StyleUnderline"/>
          <w:highlight w:val="green"/>
        </w:rPr>
        <w:t xml:space="preserve">China, with its </w:t>
      </w:r>
      <w:r w:rsidRPr="00E33E8F">
        <w:rPr>
          <w:rStyle w:val="Emphasis"/>
          <w:highlight w:val="green"/>
        </w:rPr>
        <w:t>strong infrastructure achievements</w:t>
      </w:r>
      <w:r w:rsidRPr="00E33E8F">
        <w:rPr>
          <w:sz w:val="16"/>
          <w:highlight w:val="green"/>
        </w:rPr>
        <w:t xml:space="preserve"> </w:t>
      </w:r>
      <w:r w:rsidRPr="00E33E8F">
        <w:rPr>
          <w:rStyle w:val="StyleUnderline"/>
          <w:highlight w:val="green"/>
        </w:rPr>
        <w:t>and the</w:t>
      </w:r>
      <w:r w:rsidRPr="00E33E8F">
        <w:rPr>
          <w:sz w:val="16"/>
          <w:highlight w:val="green"/>
        </w:rPr>
        <w:t xml:space="preserve"> </w:t>
      </w:r>
      <w:r w:rsidRPr="00E33E8F">
        <w:rPr>
          <w:rStyle w:val="Emphasis"/>
          <w:highlight w:val="green"/>
        </w:rPr>
        <w:t>largest amount of foreign exchange reserve</w:t>
      </w:r>
      <w:r w:rsidRPr="00E33E8F">
        <w:rPr>
          <w:sz w:val="16"/>
          <w:highlight w:val="green"/>
        </w:rPr>
        <w:t xml:space="preserve">, </w:t>
      </w:r>
      <w:r w:rsidRPr="00E33E8F">
        <w:rPr>
          <w:rStyle w:val="StyleUnderline"/>
          <w:highlight w:val="green"/>
        </w:rPr>
        <w:t>is constantly looking for low-risk long-term investment projects</w:t>
      </w:r>
      <w:r w:rsidRPr="00AF1313">
        <w:rPr>
          <w:rStyle w:val="StyleUnderline"/>
        </w:rPr>
        <w:t xml:space="preserve"> to achieve asset preservation and appreciation</w:t>
      </w:r>
      <w:r w:rsidRPr="00714815">
        <w:rPr>
          <w:sz w:val="16"/>
        </w:rPr>
        <w:t>.</w:t>
      </w:r>
      <w:r>
        <w:rPr>
          <w:sz w:val="16"/>
        </w:rPr>
        <w:t xml:space="preserve"> </w:t>
      </w:r>
      <w:r w:rsidRPr="00E33E8F">
        <w:rPr>
          <w:rStyle w:val="StyleUnderline"/>
          <w:highlight w:val="green"/>
        </w:rPr>
        <w:t>Infrastructure development collaboration between US and China would create a</w:t>
      </w:r>
      <w:r w:rsidRPr="00E33E8F">
        <w:rPr>
          <w:sz w:val="16"/>
          <w:highlight w:val="green"/>
        </w:rPr>
        <w:t xml:space="preserve"> </w:t>
      </w:r>
      <w:r w:rsidRPr="00E33E8F">
        <w:rPr>
          <w:rStyle w:val="Emphasis"/>
          <w:highlight w:val="green"/>
        </w:rPr>
        <w:t>win-win situation</w:t>
      </w:r>
      <w:r w:rsidRPr="00714815">
        <w:rPr>
          <w:sz w:val="16"/>
        </w:rPr>
        <w:t xml:space="preserve">. </w:t>
      </w:r>
      <w:r w:rsidRPr="00AF1313">
        <w:rPr>
          <w:rStyle w:val="StyleUnderline"/>
        </w:rPr>
        <w:t>China balances its foreign exchange levels while accelerating the rejuvenation of American infrastructure</w:t>
      </w:r>
      <w:r w:rsidRPr="00714815">
        <w:rPr>
          <w:sz w:val="16"/>
        </w:rPr>
        <w:t xml:space="preserve">. </w:t>
      </w:r>
      <w:r w:rsidRPr="00E33E8F">
        <w:rPr>
          <w:rStyle w:val="StyleUnderline"/>
          <w:highlight w:val="green"/>
        </w:rPr>
        <w:t>This may also transform China into a job creator in the U.S</w:t>
      </w:r>
      <w:r w:rsidRPr="00AF1313">
        <w:rPr>
          <w:rStyle w:val="StyleUnderline"/>
        </w:rPr>
        <w:t>.</w:t>
      </w:r>
      <w:r>
        <w:rPr>
          <w:u w:val="single"/>
        </w:rPr>
        <w:t xml:space="preserve"> </w:t>
      </w:r>
      <w:r w:rsidRPr="00714815">
        <w:rPr>
          <w:sz w:val="16"/>
          <w:szCs w:val="16"/>
        </w:rPr>
        <w:t>But under current trade tension, things aren’t that easy.</w:t>
      </w:r>
      <w:r>
        <w:rPr>
          <w:sz w:val="16"/>
          <w:szCs w:val="16"/>
        </w:rPr>
        <w:t xml:space="preserve"> </w:t>
      </w:r>
      <w:r w:rsidRPr="00714815">
        <w:rPr>
          <w:sz w:val="16"/>
          <w:szCs w:val="16"/>
        </w:rPr>
        <w:t>The American’s needs</w:t>
      </w:r>
      <w:r>
        <w:rPr>
          <w:sz w:val="16"/>
          <w:szCs w:val="16"/>
        </w:rPr>
        <w:t xml:space="preserve"> </w:t>
      </w:r>
      <w:r w:rsidRPr="00AF1313">
        <w:rPr>
          <w:rStyle w:val="StyleUnderline"/>
        </w:rPr>
        <w:t>Infrastructure development in the U.S. is facing problems, such as federal, state and local fiscal deficits and political battles between parties</w:t>
      </w:r>
      <w:r w:rsidRPr="00714815">
        <w:rPr>
          <w:sz w:val="16"/>
        </w:rPr>
        <w:t xml:space="preserve">. </w:t>
      </w:r>
      <w:r w:rsidRPr="00AF1313">
        <w:rPr>
          <w:rStyle w:val="StyleUnderline"/>
        </w:rPr>
        <w:t>Public funding is very difficult to be primarily used in infrastructure development</w:t>
      </w:r>
      <w:r w:rsidRPr="00714815">
        <w:rPr>
          <w:sz w:val="16"/>
        </w:rPr>
        <w:t>.</w:t>
      </w:r>
      <w:r>
        <w:rPr>
          <w:sz w:val="16"/>
        </w:rPr>
        <w:t xml:space="preserve"> </w:t>
      </w:r>
      <w:r w:rsidRPr="00714815">
        <w:rPr>
          <w:sz w:val="16"/>
          <w:szCs w:val="16"/>
        </w:rPr>
        <w:t>The White House’s budget, which was also released in March, proposed a 19% cut to the US Department of Transportation. This includes taxing grant programs for transit and other competitive projects proposed by local governments.</w:t>
      </w:r>
      <w:r>
        <w:rPr>
          <w:sz w:val="16"/>
          <w:szCs w:val="16"/>
        </w:rPr>
        <w:t xml:space="preserve"> </w:t>
      </w:r>
      <w:r w:rsidRPr="00714815">
        <w:rPr>
          <w:sz w:val="16"/>
          <w:szCs w:val="16"/>
        </w:rPr>
        <w:t>The Washington Post reported that 31 states have used up political capital since 2012 to address the transportation infrastructure.</w:t>
      </w:r>
      <w:r>
        <w:rPr>
          <w:sz w:val="16"/>
          <w:szCs w:val="16"/>
        </w:rPr>
        <w:t xml:space="preserve"> </w:t>
      </w:r>
      <w:r w:rsidRPr="00714815">
        <w:rPr>
          <w:sz w:val="16"/>
          <w:szCs w:val="16"/>
        </w:rPr>
        <w:t>Pennsylvania, which has the highest gasoline tax in the country, passed Act 89 in 2013 to finance long-term development of transportation infrastructure. The bill had a five-year rollout to generate $2.4 billion in additional funds per year available to the Pennsylvania Department of Transportation (PennDOT)</w:t>
      </w:r>
      <w:r>
        <w:rPr>
          <w:sz w:val="16"/>
          <w:szCs w:val="16"/>
        </w:rPr>
        <w:t xml:space="preserve"> </w:t>
      </w:r>
      <w:r w:rsidRPr="00714815">
        <w:rPr>
          <w:sz w:val="16"/>
          <w:szCs w:val="16"/>
        </w:rPr>
        <w:t>However, the bill only helped Pennsylvania meet $2.4 billion of the $3.5 billion it need in 2010. According to the Transportation Funding Advisory Committee’s (TFAC) estimation, it fell $6 billion short of funding the “Twelve Year Plan,” which was expected continually grow.</w:t>
      </w:r>
      <w:r>
        <w:rPr>
          <w:sz w:val="16"/>
          <w:szCs w:val="16"/>
        </w:rPr>
        <w:t xml:space="preserve"> </w:t>
      </w:r>
      <w:r w:rsidRPr="00E33E8F">
        <w:rPr>
          <w:rStyle w:val="StyleUnderline"/>
          <w:highlight w:val="green"/>
        </w:rPr>
        <w:t>The gap between federal funding and states</w:t>
      </w:r>
      <w:r w:rsidRPr="0085429E">
        <w:rPr>
          <w:rStyle w:val="StyleUnderline"/>
        </w:rPr>
        <w:t xml:space="preserve"> and local </w:t>
      </w:r>
      <w:r w:rsidRPr="00E33E8F">
        <w:rPr>
          <w:rStyle w:val="StyleUnderline"/>
          <w:highlight w:val="green"/>
        </w:rPr>
        <w:t>transportation and infrastructure needs is clear</w:t>
      </w:r>
      <w:r w:rsidRPr="0085429E">
        <w:rPr>
          <w:rStyle w:val="StyleUnderline"/>
        </w:rPr>
        <w:t>.</w:t>
      </w:r>
      <w:r>
        <w:rPr>
          <w:u w:val="single"/>
        </w:rPr>
        <w:t xml:space="preserve"> </w:t>
      </w:r>
      <w:r w:rsidRPr="0085429E">
        <w:rPr>
          <w:rStyle w:val="StyleUnderline"/>
        </w:rPr>
        <w:t>According to American Society of Civil Engineers</w:t>
      </w:r>
      <w:r w:rsidRPr="00714815">
        <w:rPr>
          <w:sz w:val="16"/>
        </w:rPr>
        <w:t xml:space="preserve"> (ASCE) </w:t>
      </w:r>
      <w:r w:rsidRPr="0085429E">
        <w:rPr>
          <w:rStyle w:val="StyleUnderline"/>
        </w:rPr>
        <w:t>2017 Infrastructure Report Card assessment, Infrastructure in the U.S. had an</w:t>
      </w:r>
      <w:r w:rsidRPr="00714815">
        <w:rPr>
          <w:sz w:val="16"/>
        </w:rPr>
        <w:t xml:space="preserve"> </w:t>
      </w:r>
      <w:r w:rsidRPr="0085429E">
        <w:rPr>
          <w:rStyle w:val="Emphasis"/>
        </w:rPr>
        <w:t>overall D+ rating</w:t>
      </w:r>
      <w:r w:rsidRPr="00714815">
        <w:rPr>
          <w:sz w:val="16"/>
        </w:rPr>
        <w:t xml:space="preserve">, with a B rating for railroad and D- for transit, </w:t>
      </w:r>
      <w:r w:rsidRPr="0085429E">
        <w:rPr>
          <w:rStyle w:val="StyleUnderline"/>
        </w:rPr>
        <w:t>indicating some areas are lacking investments</w:t>
      </w:r>
      <w:r w:rsidRPr="00714815">
        <w:rPr>
          <w:sz w:val="16"/>
        </w:rPr>
        <w:t xml:space="preserve">. As calculated in the report, some of </w:t>
      </w:r>
      <w:r w:rsidRPr="00E33E8F">
        <w:rPr>
          <w:rStyle w:val="StyleUnderline"/>
          <w:highlight w:val="green"/>
        </w:rPr>
        <w:t>the economic consequences are</w:t>
      </w:r>
      <w:r w:rsidRPr="00E33E8F">
        <w:rPr>
          <w:sz w:val="16"/>
          <w:highlight w:val="green"/>
        </w:rPr>
        <w:t xml:space="preserve">: </w:t>
      </w:r>
      <w:r w:rsidRPr="00E33E8F">
        <w:rPr>
          <w:rStyle w:val="Emphasis"/>
          <w:highlight w:val="green"/>
        </w:rPr>
        <w:t>$3.9 trillion in losses to the U.S. GDP by 2025</w:t>
      </w:r>
      <w:r w:rsidRPr="00E33E8F">
        <w:rPr>
          <w:b/>
          <w:iCs/>
          <w:highlight w:val="green"/>
          <w:u w:val="single"/>
        </w:rPr>
        <w:t xml:space="preserve"> </w:t>
      </w:r>
      <w:r w:rsidRPr="00E33E8F">
        <w:rPr>
          <w:rStyle w:val="Emphasis"/>
          <w:highlight w:val="green"/>
        </w:rPr>
        <w:t>$7 trillion</w:t>
      </w:r>
      <w:r w:rsidRPr="0085429E">
        <w:rPr>
          <w:rStyle w:val="Emphasis"/>
        </w:rPr>
        <w:t xml:space="preserve"> in lost business sales </w:t>
      </w:r>
      <w:r w:rsidRPr="00E33E8F">
        <w:rPr>
          <w:rStyle w:val="Emphasis"/>
          <w:highlight w:val="green"/>
        </w:rPr>
        <w:t>by 2025</w:t>
      </w:r>
      <w:r w:rsidRPr="00E33E8F">
        <w:rPr>
          <w:highlight w:val="green"/>
        </w:rPr>
        <w:t xml:space="preserve"> </w:t>
      </w:r>
      <w:r w:rsidRPr="00E33E8F">
        <w:rPr>
          <w:rStyle w:val="Emphasis"/>
          <w:highlight w:val="green"/>
        </w:rPr>
        <w:t>2.5 million lost American jobs</w:t>
      </w:r>
      <w:r w:rsidRPr="0085429E">
        <w:rPr>
          <w:rStyle w:val="Emphasis"/>
        </w:rPr>
        <w:t xml:space="preserve"> in 2025</w:t>
      </w:r>
      <w:r>
        <w:t xml:space="preserve">. </w:t>
      </w:r>
      <w:r w:rsidRPr="00714815">
        <w:rPr>
          <w:sz w:val="16"/>
        </w:rPr>
        <w:t xml:space="preserve">On top of those costs, </w:t>
      </w:r>
      <w:r w:rsidRPr="0085429E">
        <w:rPr>
          <w:rStyle w:val="StyleUnderline"/>
        </w:rPr>
        <w:t>hardworking American families will lose upwards of $3,400 in disposable income each year — about $9 each day</w:t>
      </w:r>
      <w:r w:rsidRPr="00714815">
        <w:rPr>
          <w:sz w:val="16"/>
        </w:rPr>
        <w:t>.</w:t>
      </w:r>
      <w:r>
        <w:rPr>
          <w:sz w:val="16"/>
        </w:rPr>
        <w:t xml:space="preserve"> </w:t>
      </w:r>
      <w:r w:rsidRPr="00714815">
        <w:rPr>
          <w:sz w:val="16"/>
        </w:rPr>
        <w:t>“</w:t>
      </w:r>
      <w:r w:rsidRPr="00E33E8F">
        <w:rPr>
          <w:rStyle w:val="Emphasis"/>
          <w:highlight w:val="green"/>
        </w:rPr>
        <w:t>The time to invest in our nation’s infrastructure is now</w:t>
      </w:r>
      <w:r w:rsidRPr="00714815">
        <w:rPr>
          <w:sz w:val="16"/>
        </w:rPr>
        <w:t xml:space="preserve">. </w:t>
      </w:r>
      <w:r w:rsidRPr="0085429E">
        <w:rPr>
          <w:rStyle w:val="StyleUnderline"/>
        </w:rPr>
        <w:t>The longer we wait, the more it costs</w:t>
      </w:r>
      <w:r w:rsidRPr="00714815">
        <w:rPr>
          <w:sz w:val="16"/>
        </w:rPr>
        <w:t>,” the ASCE report wrote.</w:t>
      </w:r>
      <w:r>
        <w:rPr>
          <w:sz w:val="16"/>
        </w:rPr>
        <w:t xml:space="preserve"> </w:t>
      </w:r>
      <w:r w:rsidRPr="00E33E8F">
        <w:rPr>
          <w:rStyle w:val="Emphasis"/>
          <w:highlight w:val="green"/>
        </w:rPr>
        <w:t>Private capital and foreign investments are the key to solve this situation</w:t>
      </w:r>
      <w:r w:rsidRPr="00714815">
        <w:rPr>
          <w:sz w:val="16"/>
        </w:rPr>
        <w:t>. Many foreign investors form Australia, Canada, Europe and Mid-East began to invest in U.S infrastructure projects.</w:t>
      </w:r>
      <w:r>
        <w:rPr>
          <w:sz w:val="16"/>
        </w:rPr>
        <w:t xml:space="preserve"> </w:t>
      </w:r>
      <w:r w:rsidRPr="00714815">
        <w:rPr>
          <w:sz w:val="16"/>
          <w:szCs w:val="16"/>
        </w:rPr>
        <w:t>Early in 2014, the US Department of Transportation under President Obama announced the “Build America Investment Initiative”, aiming to expand opportunities to invest in US infrastructure.</w:t>
      </w:r>
      <w:r>
        <w:rPr>
          <w:sz w:val="16"/>
          <w:szCs w:val="16"/>
        </w:rPr>
        <w:t xml:space="preserve"> </w:t>
      </w:r>
      <w:r w:rsidRPr="00714815">
        <w:rPr>
          <w:sz w:val="16"/>
          <w:szCs w:val="16"/>
        </w:rPr>
        <w:t>Based on Rhodium Consulting Group’s data, China has invested over 9. 45 billion dollars in US infrastructure projects. In some deindustrialized cities, Chinese corporations already made contributions in building facilities and creating job opportunities.</w:t>
      </w:r>
      <w:r>
        <w:rPr>
          <w:sz w:val="16"/>
          <w:szCs w:val="16"/>
        </w:rPr>
        <w:t xml:space="preserve"> </w:t>
      </w:r>
      <w:r w:rsidRPr="00714815">
        <w:rPr>
          <w:sz w:val="16"/>
          <w:szCs w:val="16"/>
        </w:rPr>
        <w:t>What can China offer</w:t>
      </w:r>
      <w:r>
        <w:rPr>
          <w:sz w:val="16"/>
          <w:szCs w:val="16"/>
        </w:rPr>
        <w:t xml:space="preserve"> </w:t>
      </w:r>
      <w:r w:rsidRPr="00E33E8F">
        <w:rPr>
          <w:rStyle w:val="StyleUnderline"/>
          <w:highlight w:val="green"/>
        </w:rPr>
        <w:t>China has accumulated tremendous experiences in infrastructure development and financing infrastructure projects</w:t>
      </w:r>
      <w:r w:rsidRPr="0085429E">
        <w:rPr>
          <w:rStyle w:val="StyleUnderline"/>
        </w:rPr>
        <w:t xml:space="preserve"> in past decades, especially with the “One Belt One Road Initiatives”.</w:t>
      </w:r>
      <w:r>
        <w:rPr>
          <w:u w:val="single"/>
        </w:rPr>
        <w:t xml:space="preserve"> </w:t>
      </w:r>
      <w:r w:rsidRPr="00714815">
        <w:rPr>
          <w:sz w:val="16"/>
        </w:rPr>
        <w:t xml:space="preserve">Since there is trade tension between U.S. and China, </w:t>
      </w:r>
      <w:r w:rsidRPr="0085429E">
        <w:rPr>
          <w:rStyle w:val="StyleUnderline"/>
        </w:rPr>
        <w:t>cooperation in infrastructure development is likely in 3 major ways: construction, investments and loans, project management and construction services.</w:t>
      </w:r>
      <w:r>
        <w:rPr>
          <w:u w:val="single"/>
        </w:rPr>
        <w:t xml:space="preserve"> </w:t>
      </w:r>
      <w:r w:rsidRPr="00714815">
        <w:rPr>
          <w:sz w:val="16"/>
          <w:szCs w:val="16"/>
        </w:rPr>
        <w:t>Many Chinese companies have participated in the U.S infrastructure project bidding as an Engineering, Procurement, and Construction (EPC) partner.</w:t>
      </w:r>
      <w:r>
        <w:rPr>
          <w:sz w:val="16"/>
          <w:szCs w:val="16"/>
        </w:rPr>
        <w:t xml:space="preserve"> </w:t>
      </w:r>
      <w:r w:rsidRPr="00714815">
        <w:rPr>
          <w:sz w:val="16"/>
          <w:szCs w:val="16"/>
        </w:rPr>
        <w:t>According to the Engineering News-Record 2017 ranking, there are 65 Chinese construction firms on the list. China Construction America (CCA) went from no.42 in 2016, out of 400 construction companies in the US market, to no. 37 in 2017. Its posted revenue was $1.7 billion in 2016.</w:t>
      </w:r>
      <w:r>
        <w:rPr>
          <w:sz w:val="16"/>
          <w:szCs w:val="16"/>
        </w:rPr>
        <w:t xml:space="preserve"> </w:t>
      </w:r>
      <w:r w:rsidRPr="00714815">
        <w:rPr>
          <w:sz w:val="16"/>
          <w:szCs w:val="16"/>
        </w:rPr>
        <w:t>The Alexander Hamilton Bridge that connects Manhattan and the Bronx was built by China Construction America and was ranked the third out of ten major bridge projects selected by Roads &amp; Bridges Magazine in 2013.</w:t>
      </w:r>
      <w:r>
        <w:rPr>
          <w:sz w:val="16"/>
          <w:szCs w:val="16"/>
        </w:rPr>
        <w:t xml:space="preserve"> </w:t>
      </w:r>
      <w:r w:rsidRPr="00E33E8F">
        <w:rPr>
          <w:rStyle w:val="StyleUnderline"/>
          <w:highlight w:val="green"/>
        </w:rPr>
        <w:t>Investment opportunities in U.S infrastructure projects are attractive to Chinese investors</w:t>
      </w:r>
      <w:r w:rsidRPr="00285343">
        <w:rPr>
          <w:rStyle w:val="StyleUnderline"/>
        </w:rPr>
        <w:t xml:space="preserve">, </w:t>
      </w:r>
      <w:r w:rsidRPr="00E33E8F">
        <w:rPr>
          <w:rStyle w:val="StyleUnderline"/>
          <w:highlight w:val="green"/>
        </w:rPr>
        <w:t>because infrastructure</w:t>
      </w:r>
      <w:r w:rsidRPr="00E33E8F">
        <w:rPr>
          <w:sz w:val="16"/>
          <w:highlight w:val="green"/>
        </w:rPr>
        <w:t xml:space="preserve"> </w:t>
      </w:r>
      <w:r w:rsidRPr="00E33E8F">
        <w:rPr>
          <w:rStyle w:val="StyleUnderline"/>
          <w:highlight w:val="green"/>
        </w:rPr>
        <w:t>projects tend to have</w:t>
      </w:r>
      <w:r w:rsidRPr="00E33E8F">
        <w:rPr>
          <w:sz w:val="16"/>
          <w:highlight w:val="green"/>
        </w:rPr>
        <w:t xml:space="preserve"> </w:t>
      </w:r>
      <w:r w:rsidRPr="00E33E8F">
        <w:rPr>
          <w:rStyle w:val="Emphasis"/>
          <w:highlight w:val="green"/>
        </w:rPr>
        <w:t>stable cash flow</w:t>
      </w:r>
      <w:r w:rsidRPr="00E33E8F">
        <w:rPr>
          <w:sz w:val="16"/>
          <w:highlight w:val="green"/>
        </w:rPr>
        <w:t xml:space="preserve"> </w:t>
      </w:r>
      <w:r w:rsidRPr="00E33E8F">
        <w:rPr>
          <w:rStyle w:val="StyleUnderline"/>
          <w:highlight w:val="green"/>
        </w:rPr>
        <w:t>that may create</w:t>
      </w:r>
      <w:r w:rsidRPr="00E33E8F">
        <w:rPr>
          <w:sz w:val="16"/>
          <w:highlight w:val="green"/>
        </w:rPr>
        <w:t xml:space="preserve"> </w:t>
      </w:r>
      <w:r w:rsidRPr="00E33E8F">
        <w:rPr>
          <w:rStyle w:val="Emphasis"/>
          <w:highlight w:val="green"/>
        </w:rPr>
        <w:t>long-term excess investment</w:t>
      </w:r>
      <w:r w:rsidRPr="00E33E8F">
        <w:rPr>
          <w:sz w:val="16"/>
          <w:highlight w:val="green"/>
        </w:rPr>
        <w:t xml:space="preserve"> </w:t>
      </w:r>
      <w:r w:rsidRPr="00E33E8F">
        <w:rPr>
          <w:rStyle w:val="StyleUnderline"/>
          <w:highlight w:val="green"/>
        </w:rPr>
        <w:t>returns and</w:t>
      </w:r>
      <w:r w:rsidRPr="00E33E8F">
        <w:rPr>
          <w:sz w:val="16"/>
          <w:highlight w:val="green"/>
        </w:rPr>
        <w:t xml:space="preserve"> </w:t>
      </w:r>
      <w:r w:rsidRPr="00E33E8F">
        <w:rPr>
          <w:rStyle w:val="Emphasis"/>
          <w:highlight w:val="green"/>
        </w:rPr>
        <w:t>guard against inflation.</w:t>
      </w:r>
      <w:r>
        <w:rPr>
          <w:b/>
          <w:iCs/>
          <w:u w:val="single"/>
        </w:rPr>
        <w:t xml:space="preserve"> </w:t>
      </w:r>
      <w:r w:rsidRPr="00E33E8F">
        <w:rPr>
          <w:rStyle w:val="Emphasis"/>
          <w:highlight w:val="green"/>
        </w:rPr>
        <w:t>The capital needs for each U.S. infrastructure project is tremendous</w:t>
      </w:r>
      <w:r w:rsidRPr="00E33E8F">
        <w:rPr>
          <w:sz w:val="16"/>
          <w:highlight w:val="green"/>
        </w:rPr>
        <w:t xml:space="preserve">. </w:t>
      </w:r>
      <w:r w:rsidRPr="00E33E8F">
        <w:rPr>
          <w:rStyle w:val="StyleUnderline"/>
          <w:highlight w:val="green"/>
        </w:rPr>
        <w:t>The large amount of foreign exchange reserves that China holds would bring benefits to both parties</w:t>
      </w:r>
      <w:r w:rsidRPr="00E33E8F">
        <w:rPr>
          <w:sz w:val="16"/>
          <w:highlight w:val="green"/>
        </w:rPr>
        <w:t>.</w:t>
      </w:r>
    </w:p>
    <w:p w:rsidR="00F81B06" w:rsidRPr="00B2447B" w:rsidRDefault="00F81B06" w:rsidP="00F81B06">
      <w:pPr>
        <w:pStyle w:val="Heading4"/>
      </w:pPr>
      <w:r w:rsidRPr="00B2447B">
        <w:t xml:space="preserve">It’s reverse casual – lack of </w:t>
      </w:r>
      <w:r>
        <w:t xml:space="preserve">private sector </w:t>
      </w:r>
      <w:r w:rsidRPr="00B2447B">
        <w:t>Chinese investment decks our infrastructure and national economy</w:t>
      </w:r>
    </w:p>
    <w:p w:rsidR="00F81B06" w:rsidRPr="005607D6" w:rsidRDefault="00F81B06" w:rsidP="00F81B06">
      <w:pPr>
        <w:rPr>
          <w:sz w:val="12"/>
        </w:rPr>
      </w:pPr>
      <w:r w:rsidRPr="00B2447B">
        <w:rPr>
          <w:rStyle w:val="Style13ptBold"/>
        </w:rPr>
        <w:t>Coblin,</w:t>
      </w:r>
      <w:r w:rsidRPr="005607D6">
        <w:rPr>
          <w:sz w:val="12"/>
        </w:rPr>
        <w:t xml:space="preserve"> researcher in international political economy at the American Enterprise Institute, </w:t>
      </w:r>
      <w:r w:rsidRPr="00B2447B">
        <w:rPr>
          <w:rStyle w:val="Style13ptBold"/>
        </w:rPr>
        <w:t>2015</w:t>
      </w:r>
      <w:r>
        <w:rPr>
          <w:rStyle w:val="Style13ptBold"/>
        </w:rPr>
        <w:t xml:space="preserve"> </w:t>
      </w:r>
      <w:r w:rsidRPr="005607D6">
        <w:rPr>
          <w:sz w:val="12"/>
        </w:rPr>
        <w:t xml:space="preserve">(Alex, “Is China the Answer to America’s Infrastructure Woes?” Inside Sources, January 21, </w:t>
      </w:r>
      <w:hyperlink r:id="rId28" w:history="1">
        <w:r w:rsidRPr="005607D6">
          <w:rPr>
            <w:rStyle w:val="Hyperlink"/>
            <w:sz w:val="12"/>
          </w:rPr>
          <w:t>http://www.insidesources.com/china-answer-americas-infrastructure-woes/</w:t>
        </w:r>
      </w:hyperlink>
      <w:r w:rsidRPr="005607D6">
        <w:rPr>
          <w:sz w:val="12"/>
        </w:rPr>
        <w:t>, accessed 7-13-18, HSS RH)</w:t>
      </w:r>
    </w:p>
    <w:p w:rsidR="00F81B06" w:rsidRDefault="00F81B06" w:rsidP="00F81B06">
      <w:pPr>
        <w:rPr>
          <w:sz w:val="16"/>
        </w:rPr>
      </w:pPr>
      <w:r w:rsidRPr="00971F12">
        <w:rPr>
          <w:sz w:val="16"/>
        </w:rPr>
        <w:t>While seemingly patent today, the Interstate Highway System was a novel system upon its inception and played an important role in the US economy’s primacy throughout the latter half of the 20th Century.</w:t>
      </w:r>
      <w:r>
        <w:rPr>
          <w:sz w:val="16"/>
        </w:rPr>
        <w:t xml:space="preserve"> </w:t>
      </w:r>
      <w:r w:rsidRPr="00971F12">
        <w:rPr>
          <w:sz w:val="16"/>
        </w:rPr>
        <w:t xml:space="preserve">The reason is simple: </w:t>
      </w:r>
      <w:r w:rsidRPr="00E33E8F">
        <w:rPr>
          <w:rStyle w:val="StyleUnderline"/>
          <w:highlight w:val="green"/>
        </w:rPr>
        <w:t>a well-developed infrastructure system has long-term economic benefits</w:t>
      </w:r>
      <w:r w:rsidRPr="00971F12">
        <w:rPr>
          <w:sz w:val="16"/>
        </w:rPr>
        <w:t xml:space="preserve">. However, </w:t>
      </w:r>
      <w:r w:rsidRPr="00E33E8F">
        <w:rPr>
          <w:rStyle w:val="StyleUnderline"/>
          <w:highlight w:val="green"/>
        </w:rPr>
        <w:t>the US infrastructure system</w:t>
      </w:r>
      <w:r w:rsidRPr="00D65536">
        <w:rPr>
          <w:rStyle w:val="StyleUnderline"/>
        </w:rPr>
        <w:t xml:space="preserve"> </w:t>
      </w:r>
      <w:r w:rsidRPr="00E33E8F">
        <w:rPr>
          <w:rStyle w:val="StyleUnderline"/>
          <w:highlight w:val="green"/>
        </w:rPr>
        <w:t>may</w:t>
      </w:r>
      <w:r w:rsidRPr="00D65536">
        <w:rPr>
          <w:rStyle w:val="StyleUnderline"/>
        </w:rPr>
        <w:t xml:space="preserve"> now </w:t>
      </w:r>
      <w:r w:rsidRPr="00E33E8F">
        <w:rPr>
          <w:rStyle w:val="StyleUnderline"/>
          <w:highlight w:val="green"/>
        </w:rPr>
        <w:t>be</w:t>
      </w:r>
      <w:r w:rsidRPr="00971F12">
        <w:rPr>
          <w:sz w:val="16"/>
        </w:rPr>
        <w:t xml:space="preserve"> </w:t>
      </w:r>
      <w:r w:rsidRPr="00E33E8F">
        <w:rPr>
          <w:rStyle w:val="Emphasis"/>
          <w:highlight w:val="green"/>
        </w:rPr>
        <w:t>stagnant</w:t>
      </w:r>
      <w:r w:rsidRPr="00971F12">
        <w:rPr>
          <w:sz w:val="16"/>
        </w:rPr>
        <w:t xml:space="preserve"> </w:t>
      </w:r>
      <w:r w:rsidRPr="00D65536">
        <w:rPr>
          <w:rStyle w:val="StyleUnderline"/>
        </w:rPr>
        <w:t xml:space="preserve">both </w:t>
      </w:r>
      <w:r w:rsidRPr="00E33E8F">
        <w:rPr>
          <w:rStyle w:val="StyleUnderline"/>
          <w:highlight w:val="green"/>
        </w:rPr>
        <w:t>in</w:t>
      </w:r>
      <w:r w:rsidRPr="00D65536">
        <w:rPr>
          <w:rStyle w:val="StyleUnderline"/>
        </w:rPr>
        <w:t xml:space="preserve"> terms of </w:t>
      </w:r>
      <w:r w:rsidRPr="00E33E8F">
        <w:rPr>
          <w:rStyle w:val="StyleUnderline"/>
          <w:highlight w:val="green"/>
        </w:rPr>
        <w:t>innovation and funding</w:t>
      </w:r>
      <w:r w:rsidRPr="00971F12">
        <w:rPr>
          <w:sz w:val="16"/>
        </w:rPr>
        <w:t xml:space="preserve">. </w:t>
      </w:r>
      <w:r w:rsidRPr="00E33E8F">
        <w:rPr>
          <w:rStyle w:val="StyleUnderline"/>
          <w:highlight w:val="green"/>
        </w:rPr>
        <w:t>To revitalize America’s infrastructure</w:t>
      </w:r>
      <w:r w:rsidRPr="00D65536">
        <w:rPr>
          <w:rStyle w:val="StyleUnderline"/>
        </w:rPr>
        <w:t xml:space="preserve"> system, </w:t>
      </w:r>
      <w:r w:rsidRPr="00E33E8F">
        <w:rPr>
          <w:rStyle w:val="StyleUnderline"/>
          <w:highlight w:val="green"/>
        </w:rPr>
        <w:t>the US should consider new</w:t>
      </w:r>
      <w:r w:rsidRPr="00D65536">
        <w:rPr>
          <w:rStyle w:val="StyleUnderline"/>
        </w:rPr>
        <w:t xml:space="preserve"> creative </w:t>
      </w:r>
      <w:r w:rsidRPr="00E33E8F">
        <w:rPr>
          <w:rStyle w:val="StyleUnderline"/>
          <w:highlight w:val="green"/>
        </w:rPr>
        <w:t>methods</w:t>
      </w:r>
      <w:r w:rsidRPr="00971F12">
        <w:rPr>
          <w:sz w:val="16"/>
        </w:rPr>
        <w:t>, such as lowering barriers to entry into the infrastructure market; opening the market will entice cost-effective and experienced innovators, from home or abroad.</w:t>
      </w:r>
      <w:r>
        <w:rPr>
          <w:sz w:val="16"/>
        </w:rPr>
        <w:t xml:space="preserve"> </w:t>
      </w:r>
      <w:r w:rsidRPr="00971F12">
        <w:rPr>
          <w:sz w:val="16"/>
        </w:rPr>
        <w:t xml:space="preserve">According to the US Department of Transportation’s 2013 report on the status of America’s highway system, </w:t>
      </w:r>
      <w:r w:rsidRPr="00D65536">
        <w:rPr>
          <w:rStyle w:val="StyleUnderline"/>
        </w:rPr>
        <w:t>total government spending for highway improvements in 2010</w:t>
      </w:r>
      <w:r w:rsidRPr="00971F12">
        <w:rPr>
          <w:sz w:val="16"/>
        </w:rPr>
        <w:t xml:space="preserve">, the latest year for which data is available, </w:t>
      </w:r>
      <w:r w:rsidRPr="00D65536">
        <w:rPr>
          <w:rStyle w:val="StyleUnderline"/>
        </w:rPr>
        <w:t>was just over $100 billion</w:t>
      </w:r>
      <w:r w:rsidRPr="00971F12">
        <w:rPr>
          <w:sz w:val="16"/>
        </w:rPr>
        <w:t xml:space="preserve">. While seemingly large, that $100 billion was spent on numerous activities, such as new highway construction, reconstruction, resurfacing, rehabilitation, restoration, for all of America’s 4 million miles of road. Furthermore, in comparison to past spending, </w:t>
      </w:r>
      <w:r w:rsidRPr="00D65536">
        <w:rPr>
          <w:rStyle w:val="StyleUnderline"/>
        </w:rPr>
        <w:t>this amount is shrinking</w:t>
      </w:r>
      <w:r w:rsidRPr="00971F12">
        <w:rPr>
          <w:sz w:val="16"/>
        </w:rPr>
        <w:t xml:space="preserve">. According to data from the Bureau of Economic Analysis, since 1960 </w:t>
      </w:r>
      <w:r w:rsidRPr="00E33E8F">
        <w:rPr>
          <w:rStyle w:val="StyleUnderline"/>
          <w:highlight w:val="green"/>
        </w:rPr>
        <w:t>government spending</w:t>
      </w:r>
      <w:r w:rsidRPr="00D65536">
        <w:rPr>
          <w:rStyle w:val="StyleUnderline"/>
        </w:rPr>
        <w:t xml:space="preserve"> on highways </w:t>
      </w:r>
      <w:r w:rsidRPr="00E33E8F">
        <w:rPr>
          <w:rStyle w:val="StyleUnderline"/>
          <w:highlight w:val="green"/>
        </w:rPr>
        <w:t>has dropped</w:t>
      </w:r>
      <w:r w:rsidRPr="00D65536">
        <w:rPr>
          <w:rStyle w:val="StyleUnderline"/>
        </w:rPr>
        <w:t xml:space="preserve"> by nearly 50 percent</w:t>
      </w:r>
      <w:r w:rsidRPr="00971F12">
        <w:rPr>
          <w:sz w:val="16"/>
        </w:rPr>
        <w:t xml:space="preserve"> in proportion to total government expenditures.</w:t>
      </w:r>
      <w:r>
        <w:rPr>
          <w:sz w:val="16"/>
        </w:rPr>
        <w:t xml:space="preserve"> </w:t>
      </w:r>
      <w:r w:rsidRPr="00E33E8F">
        <w:rPr>
          <w:rStyle w:val="StyleUnderline"/>
          <w:highlight w:val="green"/>
        </w:rPr>
        <w:t>Prolonged</w:t>
      </w:r>
      <w:r w:rsidRPr="00E33E8F">
        <w:rPr>
          <w:sz w:val="16"/>
          <w:highlight w:val="green"/>
        </w:rPr>
        <w:t xml:space="preserve"> </w:t>
      </w:r>
      <w:r w:rsidRPr="00E33E8F">
        <w:rPr>
          <w:rStyle w:val="Emphasis"/>
          <w:highlight w:val="green"/>
        </w:rPr>
        <w:t>under-investment</w:t>
      </w:r>
      <w:r w:rsidRPr="00971F12">
        <w:rPr>
          <w:sz w:val="16"/>
        </w:rPr>
        <w:t xml:space="preserve"> </w:t>
      </w:r>
      <w:r w:rsidRPr="00D65536">
        <w:rPr>
          <w:rStyle w:val="StyleUnderline"/>
        </w:rPr>
        <w:t xml:space="preserve">in the US infrastructure system </w:t>
      </w:r>
      <w:r w:rsidRPr="00E33E8F">
        <w:rPr>
          <w:rStyle w:val="StyleUnderline"/>
          <w:highlight w:val="green"/>
        </w:rPr>
        <w:t>could have</w:t>
      </w:r>
      <w:r w:rsidRPr="00E33E8F">
        <w:rPr>
          <w:sz w:val="16"/>
          <w:highlight w:val="green"/>
        </w:rPr>
        <w:t xml:space="preserve"> </w:t>
      </w:r>
      <w:r w:rsidRPr="00E33E8F">
        <w:rPr>
          <w:rStyle w:val="Emphasis"/>
          <w:highlight w:val="green"/>
        </w:rPr>
        <w:t>serious domestic</w:t>
      </w:r>
      <w:r w:rsidRPr="00D65536">
        <w:rPr>
          <w:rStyle w:val="Emphasis"/>
        </w:rPr>
        <w:t xml:space="preserve"> </w:t>
      </w:r>
      <w:r w:rsidRPr="00E33E8F">
        <w:rPr>
          <w:rStyle w:val="Emphasis"/>
          <w:highlight w:val="green"/>
        </w:rPr>
        <w:t>economic consequences</w:t>
      </w:r>
      <w:r w:rsidRPr="00971F12">
        <w:rPr>
          <w:sz w:val="16"/>
        </w:rPr>
        <w:t xml:space="preserve">, </w:t>
      </w:r>
      <w:r w:rsidRPr="00D65536">
        <w:rPr>
          <w:rStyle w:val="StyleUnderline"/>
        </w:rPr>
        <w:t>and may lead to more spending down the line</w:t>
      </w:r>
      <w:r w:rsidRPr="00971F12">
        <w:rPr>
          <w:sz w:val="16"/>
        </w:rPr>
        <w:t xml:space="preserve">. </w:t>
      </w:r>
      <w:r w:rsidRPr="00D65536">
        <w:rPr>
          <w:rStyle w:val="StyleUnderline"/>
        </w:rPr>
        <w:t xml:space="preserve">A crumbling road network </w:t>
      </w:r>
      <w:r w:rsidRPr="00E33E8F">
        <w:rPr>
          <w:rStyle w:val="StyleUnderline"/>
          <w:highlight w:val="green"/>
        </w:rPr>
        <w:t>will result in</w:t>
      </w:r>
      <w:r w:rsidRPr="00E33E8F">
        <w:rPr>
          <w:sz w:val="16"/>
          <w:highlight w:val="green"/>
        </w:rPr>
        <w:t xml:space="preserve"> </w:t>
      </w:r>
      <w:r w:rsidRPr="00E33E8F">
        <w:rPr>
          <w:rStyle w:val="Emphasis"/>
          <w:highlight w:val="green"/>
        </w:rPr>
        <w:t>decreased productivity</w:t>
      </w:r>
      <w:r w:rsidRPr="00971F12">
        <w:rPr>
          <w:sz w:val="16"/>
        </w:rPr>
        <w:t xml:space="preserve"> </w:t>
      </w:r>
      <w:r w:rsidRPr="00D65536">
        <w:rPr>
          <w:rStyle w:val="StyleUnderline"/>
        </w:rPr>
        <w:t>for businesses and individuals alike</w:t>
      </w:r>
      <w:r w:rsidRPr="00971F12">
        <w:rPr>
          <w:sz w:val="16"/>
        </w:rPr>
        <w:t xml:space="preserve"> – </w:t>
      </w:r>
      <w:r w:rsidRPr="00D65536">
        <w:rPr>
          <w:rStyle w:val="StyleUnderline"/>
        </w:rPr>
        <w:t>the more time spent on congested roads, the less time at work and the more money spent on car maintenance and related expenses</w:t>
      </w:r>
      <w:r w:rsidRPr="00971F12">
        <w:rPr>
          <w:sz w:val="16"/>
        </w:rPr>
        <w:t xml:space="preserve">. The American Society of Civil Engineers, a group that examines the conditions of infrastructure in the US, estimates that </w:t>
      </w:r>
      <w:r w:rsidRPr="00D65536">
        <w:rPr>
          <w:rStyle w:val="StyleUnderline"/>
        </w:rPr>
        <w:t xml:space="preserve">American households and businesses lost an estimated $130 billion in 2010 due to infrastructure deficiencies, and projects that </w:t>
      </w:r>
      <w:r w:rsidRPr="00E33E8F">
        <w:rPr>
          <w:rStyle w:val="StyleUnderline"/>
          <w:highlight w:val="green"/>
        </w:rPr>
        <w:t>America’s deteriorating infrastructure will cost the economy nearly $1 trillion by 2020</w:t>
      </w:r>
      <w:r w:rsidRPr="00E33E8F">
        <w:rPr>
          <w:sz w:val="16"/>
          <w:highlight w:val="green"/>
        </w:rPr>
        <w:t>.</w:t>
      </w:r>
      <w:r w:rsidRPr="00971F12">
        <w:rPr>
          <w:sz w:val="16"/>
        </w:rPr>
        <w:t xml:space="preserve"> Even if the cost is much lower, </w:t>
      </w:r>
      <w:r w:rsidRPr="00D65536">
        <w:rPr>
          <w:rStyle w:val="Emphasis"/>
        </w:rPr>
        <w:t>there will be a negative impact on most Americans</w:t>
      </w:r>
      <w:r w:rsidRPr="00971F12">
        <w:rPr>
          <w:sz w:val="16"/>
        </w:rPr>
        <w:t>.</w:t>
      </w:r>
      <w:r>
        <w:rPr>
          <w:sz w:val="16"/>
        </w:rPr>
        <w:t xml:space="preserve"> </w:t>
      </w:r>
      <w:r w:rsidRPr="00E33E8F">
        <w:rPr>
          <w:rStyle w:val="StyleUnderline"/>
          <w:highlight w:val="green"/>
        </w:rPr>
        <w:t>Decreased</w:t>
      </w:r>
      <w:r w:rsidRPr="00D65536">
        <w:rPr>
          <w:rStyle w:val="StyleUnderline"/>
        </w:rPr>
        <w:t xml:space="preserve"> </w:t>
      </w:r>
      <w:r w:rsidRPr="00E33E8F">
        <w:rPr>
          <w:rStyle w:val="StyleUnderline"/>
          <w:highlight w:val="green"/>
        </w:rPr>
        <w:t>infrastructure</w:t>
      </w:r>
      <w:r w:rsidRPr="00D65536">
        <w:rPr>
          <w:rStyle w:val="StyleUnderline"/>
        </w:rPr>
        <w:t xml:space="preserve"> quality </w:t>
      </w:r>
      <w:r w:rsidRPr="00E33E8F">
        <w:rPr>
          <w:rStyle w:val="StyleUnderline"/>
          <w:highlight w:val="green"/>
        </w:rPr>
        <w:t xml:space="preserve">also has consequences for America’s </w:t>
      </w:r>
      <w:r w:rsidRPr="00E33E8F">
        <w:rPr>
          <w:rStyle w:val="Emphasis"/>
          <w:highlight w:val="green"/>
        </w:rPr>
        <w:t>global competitiveness</w:t>
      </w:r>
      <w:r w:rsidRPr="00971F12">
        <w:rPr>
          <w:sz w:val="16"/>
        </w:rPr>
        <w:t xml:space="preserve">. In a speech delivered this month, Christine Lagarde, the managing director of the International Monetary Fund, argued that 2015 must be the “year of action” when policymakers show leadership on infrastructure investment for all nations. Lagarde reasoned that </w:t>
      </w:r>
      <w:r w:rsidRPr="00D65536">
        <w:rPr>
          <w:rStyle w:val="StyleUnderline"/>
        </w:rPr>
        <w:t>well-developed and maintained infrastructure systems allow for increased global trade, and</w:t>
      </w:r>
      <w:r w:rsidRPr="00971F12">
        <w:rPr>
          <w:sz w:val="16"/>
        </w:rPr>
        <w:t xml:space="preserve"> that th</w:t>
      </w:r>
      <w:r w:rsidRPr="00D65536">
        <w:rPr>
          <w:rStyle w:val="StyleUnderline"/>
        </w:rPr>
        <w:t>e U</w:t>
      </w:r>
      <w:r w:rsidRPr="00971F12">
        <w:rPr>
          <w:sz w:val="16"/>
        </w:rPr>
        <w:t xml:space="preserve">nited </w:t>
      </w:r>
      <w:r w:rsidRPr="00D65536">
        <w:rPr>
          <w:rStyle w:val="StyleUnderline"/>
        </w:rPr>
        <w:t>S</w:t>
      </w:r>
      <w:r w:rsidRPr="00971F12">
        <w:rPr>
          <w:sz w:val="16"/>
        </w:rPr>
        <w:t xml:space="preserve">tates </w:t>
      </w:r>
      <w:r w:rsidRPr="00D65536">
        <w:rPr>
          <w:rStyle w:val="StyleUnderline"/>
        </w:rPr>
        <w:t>must refurbish its languished infrastructure system in order to avoid reduced trade and decreased competitiveness in the international market</w:t>
      </w:r>
      <w:r w:rsidRPr="00971F12">
        <w:rPr>
          <w:sz w:val="16"/>
        </w:rPr>
        <w:t>.</w:t>
      </w:r>
      <w:r>
        <w:rPr>
          <w:sz w:val="16"/>
        </w:rPr>
        <w:t xml:space="preserve"> </w:t>
      </w:r>
      <w:r w:rsidRPr="00971F12">
        <w:rPr>
          <w:sz w:val="16"/>
        </w:rPr>
        <w:t xml:space="preserve">Will the United States heed the admonitions of economic advisers and business leaders? Seeing that increased government funding is still under debate, </w:t>
      </w:r>
      <w:r w:rsidRPr="00E33E8F">
        <w:rPr>
          <w:rStyle w:val="StyleUnderline"/>
          <w:highlight w:val="green"/>
        </w:rPr>
        <w:t>other solutions</w:t>
      </w:r>
      <w:r w:rsidRPr="00971F12">
        <w:rPr>
          <w:rStyle w:val="StyleUnderline"/>
        </w:rPr>
        <w:t xml:space="preserve"> to America’s infrastructure woes </w:t>
      </w:r>
      <w:r w:rsidRPr="00E33E8F">
        <w:rPr>
          <w:rStyle w:val="StyleUnderline"/>
          <w:highlight w:val="green"/>
        </w:rPr>
        <w:t>may be necessary</w:t>
      </w:r>
      <w:r w:rsidRPr="00971F12">
        <w:rPr>
          <w:sz w:val="16"/>
        </w:rPr>
        <w:t>. One method is to reduce barriers to entry in the infrastructure market. Opening up the market would bolster American infrastructure by creating more opportunity for experienced and cost-efficient foreign investors and contractors, thereby increasing competition for projects and reducing project costs.</w:t>
      </w:r>
      <w:r>
        <w:rPr>
          <w:sz w:val="16"/>
        </w:rPr>
        <w:t xml:space="preserve"> </w:t>
      </w:r>
      <w:r w:rsidRPr="00E33E8F">
        <w:rPr>
          <w:rStyle w:val="StyleUnderline"/>
          <w:highlight w:val="green"/>
        </w:rPr>
        <w:t>China invests in and builds the most infrastructure globally</w:t>
      </w:r>
      <w:r w:rsidRPr="00971F12">
        <w:rPr>
          <w:sz w:val="16"/>
        </w:rPr>
        <w:t xml:space="preserve">. Over the past ten years, the </w:t>
      </w:r>
      <w:r w:rsidRPr="00971F12">
        <w:rPr>
          <w:rStyle w:val="StyleUnderline"/>
        </w:rPr>
        <w:t>A</w:t>
      </w:r>
      <w:r w:rsidRPr="00971F12">
        <w:rPr>
          <w:sz w:val="16"/>
        </w:rPr>
        <w:t xml:space="preserve">merican </w:t>
      </w:r>
      <w:r w:rsidRPr="00971F12">
        <w:rPr>
          <w:rStyle w:val="StyleUnderline"/>
        </w:rPr>
        <w:t>E</w:t>
      </w:r>
      <w:r w:rsidRPr="00971F12">
        <w:rPr>
          <w:sz w:val="16"/>
        </w:rPr>
        <w:t xml:space="preserve">nterprise </w:t>
      </w:r>
      <w:r w:rsidRPr="00971F12">
        <w:rPr>
          <w:rStyle w:val="StyleUnderline"/>
        </w:rPr>
        <w:t>I</w:t>
      </w:r>
      <w:r w:rsidRPr="00971F12">
        <w:rPr>
          <w:sz w:val="16"/>
        </w:rPr>
        <w:t xml:space="preserve">nstitute </w:t>
      </w:r>
      <w:r w:rsidRPr="00971F12">
        <w:rPr>
          <w:rStyle w:val="StyleUnderline"/>
        </w:rPr>
        <w:t>and Heritage Foundation’s China Global Investment Tracker</w:t>
      </w:r>
      <w:r w:rsidRPr="00971F12">
        <w:rPr>
          <w:sz w:val="16"/>
        </w:rPr>
        <w:t xml:space="preserve"> (CGIT) </w:t>
      </w:r>
      <w:r w:rsidRPr="00971F12">
        <w:rPr>
          <w:rStyle w:val="StyleUnderline"/>
        </w:rPr>
        <w:t>has recorded almost 1,400 investment and engineering transactions of $100 million or more.</w:t>
      </w:r>
      <w:r w:rsidRPr="00971F12">
        <w:rPr>
          <w:sz w:val="16"/>
        </w:rPr>
        <w:t xml:space="preserve"> Chinese companies have increased spending around the world at a steady pace over this time period with total business, both investment and contracts, nearing $1 trillion.</w:t>
      </w:r>
      <w:r>
        <w:rPr>
          <w:sz w:val="16"/>
        </w:rPr>
        <w:t xml:space="preserve"> </w:t>
      </w:r>
      <w:r w:rsidRPr="00971F12">
        <w:rPr>
          <w:sz w:val="16"/>
        </w:rPr>
        <w:t xml:space="preserve">For investment, </w:t>
      </w:r>
      <w:r w:rsidRPr="00E33E8F">
        <w:rPr>
          <w:rStyle w:val="StyleUnderline"/>
          <w:highlight w:val="green"/>
        </w:rPr>
        <w:t>the US is a</w:t>
      </w:r>
      <w:r w:rsidRPr="00E33E8F">
        <w:rPr>
          <w:sz w:val="16"/>
          <w:highlight w:val="green"/>
        </w:rPr>
        <w:t xml:space="preserve"> </w:t>
      </w:r>
      <w:r w:rsidRPr="00E33E8F">
        <w:rPr>
          <w:rStyle w:val="Emphasis"/>
          <w:highlight w:val="green"/>
        </w:rPr>
        <w:t>prime target</w:t>
      </w:r>
      <w:r w:rsidRPr="00971F12">
        <w:rPr>
          <w:sz w:val="16"/>
        </w:rPr>
        <w:t xml:space="preserve">. Beginning with Lenovo’s acquisition of IBM’s ThinkPad business, initial Chinese investment in the US was slow as both nations waited to see how Lenovo performed in the </w:t>
      </w:r>
      <w:r w:rsidRPr="00971F12">
        <w:rPr>
          <w:rStyle w:val="StyleUnderline"/>
        </w:rPr>
        <w:t>US</w:t>
      </w:r>
      <w:r w:rsidRPr="00971F12">
        <w:rPr>
          <w:sz w:val="16"/>
        </w:rPr>
        <w:t xml:space="preserve"> market. The CGIT currently estimates a total of 24 transactions amounting to almost $17 billion of Chinese investment in the US in 2014, the third annual increase in a row. In total, the US has received nearly $78 billion of Chinese investment since 2005, making America the largest recipient country in the world.</w:t>
      </w:r>
      <w:r>
        <w:rPr>
          <w:sz w:val="16"/>
        </w:rPr>
        <w:t xml:space="preserve"> </w:t>
      </w:r>
      <w:r w:rsidRPr="00971F12">
        <w:rPr>
          <w:rStyle w:val="StyleUnderline"/>
        </w:rPr>
        <w:t xml:space="preserve">In sharp contrast, </w:t>
      </w:r>
      <w:r w:rsidRPr="00E33E8F">
        <w:rPr>
          <w:rStyle w:val="StyleUnderline"/>
          <w:highlight w:val="green"/>
        </w:rPr>
        <w:t>Chinese engineering and construction in the US is</w:t>
      </w:r>
      <w:r w:rsidRPr="00E33E8F">
        <w:rPr>
          <w:sz w:val="16"/>
          <w:highlight w:val="green"/>
        </w:rPr>
        <w:t xml:space="preserve"> </w:t>
      </w:r>
      <w:r w:rsidRPr="00E33E8F">
        <w:rPr>
          <w:rStyle w:val="Emphasis"/>
          <w:highlight w:val="green"/>
        </w:rPr>
        <w:t>barely visible</w:t>
      </w:r>
      <w:r w:rsidRPr="00E33E8F">
        <w:rPr>
          <w:sz w:val="16"/>
          <w:highlight w:val="green"/>
        </w:rPr>
        <w:t>.</w:t>
      </w:r>
      <w:r w:rsidRPr="00971F12">
        <w:rPr>
          <w:sz w:val="16"/>
        </w:rPr>
        <w:t xml:space="preserve"> Despite demands for infrastructure maintenance and improvement, the US has only outsourced five road and bridge projects worth more than $100 million to Chinese firms, and the total cost for these five projects is less than $1 billion. In comparison to the rest of the world, by CGIT estimates, the United States does not rank in the top 30 countries for transportation contracts and has received less than 1 percent of China’s total outbound engineering contracts.</w:t>
      </w:r>
      <w:r>
        <w:rPr>
          <w:sz w:val="16"/>
        </w:rPr>
        <w:t xml:space="preserve"> </w:t>
      </w:r>
      <w:r w:rsidRPr="00971F12">
        <w:rPr>
          <w:sz w:val="16"/>
        </w:rPr>
        <w:t xml:space="preserve">Awarding construction contracts to Chinese firms may sound outlandish, but it certainly is not seen that way elsewhere. </w:t>
      </w:r>
      <w:r w:rsidRPr="00971F12">
        <w:rPr>
          <w:rStyle w:val="StyleUnderline"/>
        </w:rPr>
        <w:t xml:space="preserve">In 2005, </w:t>
      </w:r>
      <w:r w:rsidRPr="00E33E8F">
        <w:rPr>
          <w:rStyle w:val="StyleUnderline"/>
          <w:highlight w:val="green"/>
        </w:rPr>
        <w:t>China’s</w:t>
      </w:r>
      <w:r w:rsidRPr="00971F12">
        <w:rPr>
          <w:rStyle w:val="StyleUnderline"/>
        </w:rPr>
        <w:t xml:space="preserve"> </w:t>
      </w:r>
      <w:r w:rsidRPr="00E33E8F">
        <w:rPr>
          <w:rStyle w:val="StyleUnderline"/>
          <w:highlight w:val="green"/>
        </w:rPr>
        <w:t>global infrastructure construction of all types</w:t>
      </w:r>
      <w:r w:rsidRPr="00971F12">
        <w:rPr>
          <w:rStyle w:val="StyleUnderline"/>
        </w:rPr>
        <w:t xml:space="preserve"> – road, rail, ports, and aviation – </w:t>
      </w:r>
      <w:r w:rsidRPr="00E33E8F">
        <w:rPr>
          <w:rStyle w:val="StyleUnderline"/>
          <w:highlight w:val="green"/>
        </w:rPr>
        <w:t>was over $4 billion</w:t>
      </w:r>
      <w:r w:rsidRPr="00971F12">
        <w:rPr>
          <w:rStyle w:val="StyleUnderline"/>
        </w:rPr>
        <w:t>. In 2014, the amount exceeded $30 billion. Chinese global infrastructure construction has occurred, or is currently in development, in over 70 countries and totals over $125 billion.</w:t>
      </w:r>
      <w:r>
        <w:rPr>
          <w:u w:val="single"/>
        </w:rPr>
        <w:t xml:space="preserve"> </w:t>
      </w:r>
      <w:r w:rsidRPr="00E33E8F">
        <w:rPr>
          <w:rStyle w:val="StyleUnderline"/>
          <w:highlight w:val="green"/>
        </w:rPr>
        <w:t>The increase in Chinese construction globally demonstrates China’s</w:t>
      </w:r>
      <w:r w:rsidRPr="00E33E8F">
        <w:rPr>
          <w:sz w:val="16"/>
          <w:highlight w:val="green"/>
        </w:rPr>
        <w:t xml:space="preserve"> </w:t>
      </w:r>
      <w:r w:rsidRPr="00E33E8F">
        <w:rPr>
          <w:rStyle w:val="Emphasis"/>
          <w:highlight w:val="green"/>
        </w:rPr>
        <w:t>growing expertise</w:t>
      </w:r>
      <w:r w:rsidRPr="00971F12">
        <w:rPr>
          <w:sz w:val="16"/>
        </w:rPr>
        <w:t xml:space="preserve"> </w:t>
      </w:r>
      <w:r w:rsidRPr="00971F12">
        <w:rPr>
          <w:rStyle w:val="StyleUnderline"/>
        </w:rPr>
        <w:t xml:space="preserve">and capacity </w:t>
      </w:r>
      <w:r w:rsidRPr="00E33E8F">
        <w:rPr>
          <w:rStyle w:val="StyleUnderline"/>
          <w:highlight w:val="green"/>
        </w:rPr>
        <w:t>to develop safe, reliable and cost-effective transportation</w:t>
      </w:r>
      <w:r w:rsidRPr="00971F12">
        <w:rPr>
          <w:rStyle w:val="StyleUnderline"/>
        </w:rPr>
        <w:t xml:space="preserve"> systems</w:t>
      </w:r>
      <w:r w:rsidRPr="00971F12">
        <w:rPr>
          <w:sz w:val="16"/>
        </w:rPr>
        <w:t xml:space="preserve">. </w:t>
      </w:r>
      <w:r w:rsidRPr="00971F12">
        <w:rPr>
          <w:rStyle w:val="StyleUnderline"/>
        </w:rPr>
        <w:t>A few US states have already found this appealing</w:t>
      </w:r>
      <w:r w:rsidRPr="00971F12">
        <w:rPr>
          <w:sz w:val="16"/>
        </w:rPr>
        <w:t>. China Construction America, Inc., a subsidiary of China’s State Construction Engineering, rehabilitated the Alexander Hamilton Bridge in New York City and the Pulaski Skyway in New Jersey. These projects should be viewed by other states as an experiment – how well did the companies do their jobs? If the projects are completed in a safe, timely, and cost-effective manner, other states should follow suit and seek out Chinese construction companies such as Sinomach for bids.</w:t>
      </w:r>
      <w:r>
        <w:rPr>
          <w:sz w:val="16"/>
        </w:rPr>
        <w:t xml:space="preserve"> </w:t>
      </w:r>
      <w:r w:rsidRPr="00971F12">
        <w:rPr>
          <w:sz w:val="16"/>
        </w:rPr>
        <w:t xml:space="preserve">The CGIT data show that, in terms of Chinese firms, a disconnect exists between the access to American investment and construction markets. </w:t>
      </w:r>
      <w:r w:rsidRPr="00E33E8F">
        <w:rPr>
          <w:rStyle w:val="StyleUnderline"/>
          <w:highlight w:val="green"/>
        </w:rPr>
        <w:t>The American infrastructure market affords an untapped opportunity, which Chinese companies are more than</w:t>
      </w:r>
      <w:r w:rsidRPr="00971F12">
        <w:rPr>
          <w:rStyle w:val="StyleUnderline"/>
        </w:rPr>
        <w:t xml:space="preserve"> capable, and likely </w:t>
      </w:r>
      <w:r w:rsidRPr="00E33E8F">
        <w:rPr>
          <w:rStyle w:val="StyleUnderline"/>
          <w:highlight w:val="green"/>
        </w:rPr>
        <w:t>willing, to fill</w:t>
      </w:r>
      <w:r w:rsidRPr="00971F12">
        <w:rPr>
          <w:sz w:val="16"/>
        </w:rPr>
        <w:t>. How much infrastructure work the US needs is a matter of debate. That it is worthwhile to reduce barriers to entry into the US infrastructure market, an area where Chinese firms are able to contribute, should not be.</w:t>
      </w:r>
    </w:p>
    <w:p w:rsidR="00DF15E2" w:rsidRDefault="00DF15E2" w:rsidP="00DF15E2">
      <w:pPr>
        <w:pStyle w:val="Heading4"/>
      </w:pPr>
      <w:r>
        <w:t>Chinese investors are key to big projects – decreased investment hampers development</w:t>
      </w:r>
    </w:p>
    <w:p w:rsidR="00DF15E2" w:rsidRPr="00792E47" w:rsidRDefault="00DF15E2" w:rsidP="00DF15E2">
      <w:pPr>
        <w:rPr>
          <w:sz w:val="14"/>
        </w:rPr>
      </w:pPr>
      <w:r w:rsidRPr="00596AE2">
        <w:rPr>
          <w:rStyle w:val="Style13ptBold"/>
        </w:rPr>
        <w:t>Block,</w:t>
      </w:r>
      <w:r w:rsidRPr="00792E47">
        <w:rPr>
          <w:sz w:val="14"/>
        </w:rPr>
        <w:t xml:space="preserve"> reporter at Dow Jones, </w:t>
      </w:r>
      <w:r w:rsidRPr="00596AE2">
        <w:rPr>
          <w:rStyle w:val="Style13ptBold"/>
        </w:rPr>
        <w:t>2017</w:t>
      </w:r>
      <w:r>
        <w:rPr>
          <w:rStyle w:val="Style13ptBold"/>
        </w:rPr>
        <w:t xml:space="preserve"> </w:t>
      </w:r>
      <w:r w:rsidRPr="00792E47">
        <w:rPr>
          <w:sz w:val="14"/>
        </w:rPr>
        <w:t>(Fang, “Uncertain Fate of EB-5 Program Turning Into a Quagmire For Chinese Investors” Mansion Global, April 5, )</w:t>
      </w:r>
    </w:p>
    <w:p w:rsidR="00DF15E2" w:rsidRPr="00596AE2" w:rsidRDefault="00DF15E2" w:rsidP="00DF15E2">
      <w:pPr>
        <w:rPr>
          <w:sz w:val="16"/>
        </w:rPr>
      </w:pPr>
      <w:r w:rsidRPr="007C1DA2">
        <w:rPr>
          <w:rStyle w:val="Emphasis"/>
          <w:highlight w:val="green"/>
        </w:rPr>
        <w:t>Chinese investors have been key in funding large-scale projects</w:t>
      </w:r>
      <w:r>
        <w:rPr>
          <w:b/>
          <w:iCs/>
          <w:u w:val="single"/>
        </w:rPr>
        <w:t xml:space="preserve"> </w:t>
      </w:r>
      <w:r w:rsidRPr="00596AE2">
        <w:rPr>
          <w:sz w:val="16"/>
          <w:szCs w:val="16"/>
        </w:rPr>
        <w:t>According to Invest In the USA, a Washington, D.C.-based nonprofit which advocates for the continuation of EB-5 visas, the program has generated $16.8 billion foreign, direct investment in the U.S. between 2008 and 2016. Although the programs range from meatpacking factories to small rural hospitals, the majority of the EB-5 money went into real estate developments.</w:t>
      </w:r>
      <w:r>
        <w:rPr>
          <w:sz w:val="16"/>
          <w:szCs w:val="16"/>
        </w:rPr>
        <w:t xml:space="preserve"> </w:t>
      </w:r>
      <w:r w:rsidRPr="003260AF">
        <w:rPr>
          <w:rStyle w:val="StyleUnderline"/>
        </w:rPr>
        <w:t xml:space="preserve">Chinese investors </w:t>
      </w:r>
      <w:r w:rsidRPr="007C1DA2">
        <w:rPr>
          <w:rStyle w:val="StyleUnderline"/>
          <w:highlight w:val="green"/>
        </w:rPr>
        <w:t>invested approximately</w:t>
      </w:r>
      <w:r w:rsidRPr="003260AF">
        <w:rPr>
          <w:rStyle w:val="StyleUnderline"/>
        </w:rPr>
        <w:t xml:space="preserve"> $3.5 billion to </w:t>
      </w:r>
      <w:r w:rsidRPr="007C1DA2">
        <w:rPr>
          <w:rStyle w:val="StyleUnderline"/>
          <w:highlight w:val="green"/>
        </w:rPr>
        <w:t>$4 billion in EB-5 programs</w:t>
      </w:r>
      <w:r w:rsidRPr="003260AF">
        <w:rPr>
          <w:rStyle w:val="StyleUnderline"/>
        </w:rPr>
        <w:t xml:space="preserve"> in 2015 or a total of $11 billion from the start of the program in 1990 to 2015</w:t>
      </w:r>
      <w:r w:rsidRPr="00596AE2">
        <w:rPr>
          <w:sz w:val="16"/>
        </w:rPr>
        <w:t xml:space="preserve">, according to Rosen Consulting Group, which, together with the Asia Society, published its first comprehensive report on "Chinese Investment in U.S. Real Estate" in 2016. </w:t>
      </w:r>
      <w:r w:rsidRPr="003260AF">
        <w:rPr>
          <w:rStyle w:val="StyleUnderline"/>
        </w:rPr>
        <w:t>About $9.5 billion of Chinese investment in EB-5 came since 2011</w:t>
      </w:r>
      <w:r w:rsidRPr="00596AE2">
        <w:rPr>
          <w:sz w:val="16"/>
        </w:rPr>
        <w:t>, a period in which the vast majority of funds were allocated to real estate through regional centers.</w:t>
      </w:r>
      <w:r>
        <w:rPr>
          <w:sz w:val="16"/>
        </w:rPr>
        <w:t xml:space="preserve"> </w:t>
      </w:r>
      <w:r w:rsidRPr="003260AF">
        <w:rPr>
          <w:rStyle w:val="StyleUnderline"/>
        </w:rPr>
        <w:t xml:space="preserve">Among the large-scale EB-5 projects that Chinese investors have funded are Resorts World Las Vegas, New York’s Hudson Yards and 2 World Trade Center developments, and Century Plaza in Los </w:t>
      </w:r>
      <w:r w:rsidRPr="00596AE2">
        <w:rPr>
          <w:sz w:val="16"/>
        </w:rPr>
        <w:t>Angeles, according to the Center for Real Estate Finance Research at New York University.</w:t>
      </w:r>
      <w:r>
        <w:rPr>
          <w:sz w:val="16"/>
        </w:rPr>
        <w:t xml:space="preserve"> </w:t>
      </w:r>
      <w:r w:rsidRPr="003260AF">
        <w:rPr>
          <w:rStyle w:val="StyleUnderline"/>
        </w:rPr>
        <w:t>Even a Trump-branded 50-story luxury rental apartment building in New Jersey</w:t>
      </w:r>
      <w:r w:rsidRPr="00596AE2">
        <w:rPr>
          <w:sz w:val="16"/>
        </w:rPr>
        <w:t>— developed by the company belonging to the family Jared Kushner, President Trump’s son-in-law and senior advisor—</w:t>
      </w:r>
      <w:r w:rsidRPr="003260AF">
        <w:rPr>
          <w:rStyle w:val="StyleUnderline"/>
        </w:rPr>
        <w:t xml:space="preserve">is </w:t>
      </w:r>
      <w:r w:rsidRPr="007C1DA2">
        <w:rPr>
          <w:rStyle w:val="StyleUnderline"/>
          <w:highlight w:val="green"/>
        </w:rPr>
        <w:t>reportedly using EB-5 money</w:t>
      </w:r>
      <w:r w:rsidRPr="00596AE2">
        <w:rPr>
          <w:sz w:val="16"/>
        </w:rPr>
        <w:t xml:space="preserve"> from Chinese investors.</w:t>
      </w:r>
      <w:r>
        <w:rPr>
          <w:sz w:val="16"/>
        </w:rPr>
        <w:t xml:space="preserve"> </w:t>
      </w:r>
      <w:r w:rsidRPr="007C1DA2">
        <w:rPr>
          <w:rStyle w:val="StyleUnderline"/>
          <w:highlight w:val="green"/>
        </w:rPr>
        <w:t>If the EB-5 program is not renewed or the scope of it is changed dramatically</w:t>
      </w:r>
      <w:r w:rsidRPr="007C1DA2">
        <w:rPr>
          <w:sz w:val="16"/>
          <w:highlight w:val="green"/>
        </w:rPr>
        <w:t xml:space="preserve">, </w:t>
      </w:r>
      <w:r w:rsidRPr="007C1DA2">
        <w:rPr>
          <w:rStyle w:val="Emphasis"/>
          <w:highlight w:val="green"/>
        </w:rPr>
        <w:t>developers will need to find new ways to fund their projects</w:t>
      </w:r>
      <w:r w:rsidRPr="00596AE2">
        <w:rPr>
          <w:sz w:val="16"/>
        </w:rPr>
        <w:t>, said Jon Ellis, founder and chief executive of Australia-based Investorist, an off-the-plan marketing firm that represented Hudson Yards and a Trump development in Miami, among others.</w:t>
      </w:r>
    </w:p>
    <w:p w:rsidR="00F81B06" w:rsidRPr="00714815" w:rsidRDefault="00F81B06" w:rsidP="00121CE6">
      <w:pPr>
        <w:rPr>
          <w:sz w:val="16"/>
        </w:rPr>
      </w:pPr>
    </w:p>
    <w:p w:rsidR="001B59D0" w:rsidRDefault="001B59D0" w:rsidP="001B59D0">
      <w:pPr>
        <w:pStyle w:val="Heading3"/>
      </w:pPr>
      <w:r>
        <w:t>Ext. EB-5 Key to Infrastructure</w:t>
      </w:r>
    </w:p>
    <w:p w:rsidR="001B59D0" w:rsidRDefault="001B59D0" w:rsidP="001B59D0">
      <w:pPr>
        <w:pStyle w:val="Heading4"/>
      </w:pPr>
      <w:r>
        <w:t>EB-5 program empirically funnels cash into infrastructure programs – revitalization is key</w:t>
      </w:r>
    </w:p>
    <w:p w:rsidR="001B59D0" w:rsidRPr="00E217F9" w:rsidRDefault="001B59D0" w:rsidP="001B59D0">
      <w:pPr>
        <w:rPr>
          <w:sz w:val="14"/>
        </w:rPr>
      </w:pPr>
      <w:r w:rsidRPr="002E0489">
        <w:rPr>
          <w:rStyle w:val="Style13ptBold"/>
        </w:rPr>
        <w:t>Halloran,</w:t>
      </w:r>
      <w:r w:rsidRPr="00E217F9">
        <w:rPr>
          <w:sz w:val="14"/>
        </w:rPr>
        <w:t xml:space="preserve"> CEO of NES Financial, writing for Quartz, </w:t>
      </w:r>
      <w:r w:rsidRPr="002E0489">
        <w:rPr>
          <w:rStyle w:val="Style13ptBold"/>
        </w:rPr>
        <w:t>2017</w:t>
      </w:r>
      <w:r>
        <w:rPr>
          <w:rStyle w:val="Style13ptBold"/>
        </w:rPr>
        <w:t xml:space="preserve"> </w:t>
      </w:r>
      <w:r w:rsidRPr="00E217F9">
        <w:rPr>
          <w:sz w:val="14"/>
        </w:rPr>
        <w:t xml:space="preserve">(Michael, “EB-5 visas attract foreign investment and create US jobs; the program needs reform, not the chopping block” Quartz, May 11, </w:t>
      </w:r>
      <w:hyperlink r:id="rId29" w:history="1">
        <w:r w:rsidRPr="00E217F9">
          <w:rPr>
            <w:rStyle w:val="Hyperlink"/>
            <w:sz w:val="14"/>
          </w:rPr>
          <w:t>https://qz.com/981924/kushner-companies-china-the-eb-5-visa-program-is-a-us-job-creator-that-needs-some-reform-so-why-is-it-on-the-chopping-block/</w:t>
        </w:r>
      </w:hyperlink>
      <w:r w:rsidRPr="00E217F9">
        <w:rPr>
          <w:sz w:val="14"/>
        </w:rPr>
        <w:t>, accessed 7-10-18, HSS RH)</w:t>
      </w:r>
    </w:p>
    <w:p w:rsidR="001B59D0" w:rsidRDefault="001B59D0" w:rsidP="001B59D0">
      <w:pPr>
        <w:rPr>
          <w:rStyle w:val="StyleUnderline"/>
        </w:rPr>
      </w:pPr>
      <w:r w:rsidRPr="00E217F9">
        <w:rPr>
          <w:sz w:val="12"/>
        </w:rPr>
        <w:t xml:space="preserve">Even without that, on its own the investor program—called </w:t>
      </w:r>
      <w:r w:rsidRPr="00E33E8F">
        <w:rPr>
          <w:rStyle w:val="StyleUnderline"/>
          <w:highlight w:val="green"/>
        </w:rPr>
        <w:t>the immigrant investor program, or EB-5</w:t>
      </w:r>
      <w:r w:rsidRPr="00E217F9">
        <w:rPr>
          <w:sz w:val="12"/>
        </w:rPr>
        <w:t xml:space="preserve">—seems salacious, even scandalous. In actuality, it may soon shut down, and that would be a shame because what few know </w:t>
      </w:r>
      <w:r w:rsidRPr="00E33E8F">
        <w:rPr>
          <w:rStyle w:val="StyleUnderline"/>
          <w:highlight w:val="green"/>
        </w:rPr>
        <w:t>is</w:t>
      </w:r>
      <w:r w:rsidRPr="00E217F9">
        <w:rPr>
          <w:sz w:val="12"/>
        </w:rPr>
        <w:t xml:space="preserve"> it’s </w:t>
      </w:r>
      <w:r w:rsidRPr="00E33E8F">
        <w:rPr>
          <w:rStyle w:val="StyleUnderline"/>
          <w:highlight w:val="green"/>
        </w:rPr>
        <w:t>a massive jobs</w:t>
      </w:r>
      <w:r w:rsidRPr="00841723">
        <w:rPr>
          <w:rStyle w:val="StyleUnderline"/>
        </w:rPr>
        <w:t xml:space="preserve"> </w:t>
      </w:r>
      <w:r w:rsidRPr="00E33E8F">
        <w:rPr>
          <w:rStyle w:val="StyleUnderline"/>
          <w:highlight w:val="green"/>
        </w:rPr>
        <w:t>program</w:t>
      </w:r>
      <w:r w:rsidRPr="00841723">
        <w:rPr>
          <w:rStyle w:val="StyleUnderline"/>
        </w:rPr>
        <w:t xml:space="preserve"> that comes at virtually no cost to taxpayers</w:t>
      </w:r>
      <w:r w:rsidRPr="00E217F9">
        <w:rPr>
          <w:sz w:val="12"/>
        </w:rPr>
        <w:t xml:space="preserve">. The EB-5 immigrant investor program grants residency to foreigners who invest $500,000 to $1 million in ventures that create at least 10 permanent jobs. The Department of Commerce reported </w:t>
      </w:r>
      <w:r w:rsidRPr="00841723">
        <w:rPr>
          <w:rStyle w:val="StyleUnderline"/>
        </w:rPr>
        <w:t xml:space="preserve">in 2012 and 2013 these </w:t>
      </w:r>
      <w:r w:rsidRPr="00E33E8F">
        <w:rPr>
          <w:rStyle w:val="StyleUnderline"/>
          <w:highlight w:val="green"/>
        </w:rPr>
        <w:t>immigrants generated $5.4 billion in investments and created 174,000 jobs</w:t>
      </w:r>
      <w:r w:rsidRPr="00841723">
        <w:rPr>
          <w:rStyle w:val="StyleUnderline"/>
        </w:rPr>
        <w:t>. That’s 4.3% of US job growth during that time</w:t>
      </w:r>
      <w:r w:rsidRPr="00E217F9">
        <w:rPr>
          <w:sz w:val="12"/>
        </w:rPr>
        <w:t xml:space="preserve">. Taking the government’s numbers starting at 2012 and doing the math up to 2016 finds these investors could be creating about 805,000 jobs, or 8.2% of US job growth over that period. </w:t>
      </w:r>
      <w:r w:rsidRPr="00841723">
        <w:rPr>
          <w:rStyle w:val="StyleUnderline"/>
        </w:rPr>
        <w:t>Under</w:t>
      </w:r>
      <w:r w:rsidRPr="00E217F9">
        <w:rPr>
          <w:sz w:val="12"/>
        </w:rPr>
        <w:t xml:space="preserve"> Barack </w:t>
      </w:r>
      <w:r w:rsidRPr="00841723">
        <w:rPr>
          <w:rStyle w:val="StyleUnderline"/>
        </w:rPr>
        <w:t>Obama,</w:t>
      </w:r>
      <w:r w:rsidRPr="00E217F9">
        <w:rPr>
          <w:sz w:val="12"/>
        </w:rPr>
        <w:t xml:space="preserve"> Bill </w:t>
      </w:r>
      <w:r w:rsidRPr="00841723">
        <w:rPr>
          <w:rStyle w:val="StyleUnderline"/>
        </w:rPr>
        <w:t>Clinton and two Bush presidencies</w:t>
      </w:r>
      <w:r w:rsidRPr="00E217F9">
        <w:rPr>
          <w:sz w:val="12"/>
        </w:rPr>
        <w:t>—EB-5 started in 1990—</w:t>
      </w:r>
      <w:r w:rsidRPr="00E33E8F">
        <w:rPr>
          <w:rStyle w:val="StyleUnderline"/>
          <w:highlight w:val="green"/>
        </w:rPr>
        <w:t>the program has been a</w:t>
      </w:r>
      <w:r w:rsidRPr="00E33E8F">
        <w:rPr>
          <w:sz w:val="12"/>
          <w:highlight w:val="green"/>
        </w:rPr>
        <w:t xml:space="preserve"> </w:t>
      </w:r>
      <w:r w:rsidRPr="00E33E8F">
        <w:rPr>
          <w:rStyle w:val="Emphasis"/>
          <w:highlight w:val="green"/>
        </w:rPr>
        <w:t>jobs engine</w:t>
      </w:r>
      <w:r w:rsidRPr="00E33E8F">
        <w:rPr>
          <w:sz w:val="12"/>
          <w:highlight w:val="green"/>
        </w:rPr>
        <w:t xml:space="preserve"> </w:t>
      </w:r>
      <w:r w:rsidRPr="00E33E8F">
        <w:rPr>
          <w:rStyle w:val="StyleUnderline"/>
          <w:highlight w:val="green"/>
        </w:rPr>
        <w:t>fueling</w:t>
      </w:r>
      <w:r w:rsidRPr="00E33E8F">
        <w:rPr>
          <w:sz w:val="12"/>
          <w:highlight w:val="green"/>
        </w:rPr>
        <w:t xml:space="preserve"> </w:t>
      </w:r>
      <w:r w:rsidRPr="00E33E8F">
        <w:rPr>
          <w:rStyle w:val="Emphasis"/>
          <w:highlight w:val="green"/>
        </w:rPr>
        <w:t>a long list of infrastructure and development projects</w:t>
      </w:r>
      <w:r w:rsidRPr="00E33E8F">
        <w:rPr>
          <w:sz w:val="12"/>
          <w:highlight w:val="green"/>
        </w:rPr>
        <w:t xml:space="preserve"> </w:t>
      </w:r>
      <w:r w:rsidRPr="00B8330C">
        <w:rPr>
          <w:rStyle w:val="StyleUnderline"/>
        </w:rPr>
        <w:t>and adds nothing to the annual budget deficit</w:t>
      </w:r>
      <w:r w:rsidRPr="00B8330C">
        <w:rPr>
          <w:sz w:val="12"/>
        </w:rPr>
        <w:t xml:space="preserve">. </w:t>
      </w:r>
      <w:r w:rsidRPr="00E33E8F">
        <w:rPr>
          <w:rStyle w:val="Emphasis"/>
          <w:highlight w:val="green"/>
        </w:rPr>
        <w:t>Builders</w:t>
      </w:r>
      <w:r w:rsidRPr="00E33E8F">
        <w:rPr>
          <w:rStyle w:val="StyleUnderline"/>
          <w:highlight w:val="green"/>
        </w:rPr>
        <w:t xml:space="preserve"> will tell you the financial crisis was a </w:t>
      </w:r>
      <w:r w:rsidRPr="00E33E8F">
        <w:rPr>
          <w:rStyle w:val="Emphasis"/>
          <w:highlight w:val="green"/>
        </w:rPr>
        <w:t>shining moment</w:t>
      </w:r>
      <w:r w:rsidRPr="00E33E8F">
        <w:rPr>
          <w:rStyle w:val="StyleUnderline"/>
          <w:highlight w:val="green"/>
        </w:rPr>
        <w:t xml:space="preserve"> for EB-5</w:t>
      </w:r>
      <w:r w:rsidRPr="00B8330C">
        <w:rPr>
          <w:sz w:val="12"/>
        </w:rPr>
        <w:t>.</w:t>
      </w:r>
      <w:r w:rsidRPr="00E217F9">
        <w:rPr>
          <w:sz w:val="12"/>
        </w:rPr>
        <w:t xml:space="preserve"> </w:t>
      </w:r>
      <w:r w:rsidRPr="00841723">
        <w:rPr>
          <w:rStyle w:val="StyleUnderline"/>
        </w:rPr>
        <w:t xml:space="preserve">Banks shut their doors and the </w:t>
      </w:r>
      <w:r w:rsidRPr="00E33E8F">
        <w:rPr>
          <w:rStyle w:val="StyleUnderline"/>
          <w:highlight w:val="green"/>
        </w:rPr>
        <w:t>immigrant investor program was one of the few capital lifelines left.</w:t>
      </w:r>
    </w:p>
    <w:p w:rsidR="001B59D0" w:rsidRPr="00F9694B" w:rsidRDefault="001B59D0" w:rsidP="001B59D0">
      <w:pPr>
        <w:pStyle w:val="Heading4"/>
      </w:pPr>
      <w:r w:rsidRPr="00F9694B">
        <w:t>EB visas underpin infrastructure modernization and drive development projects</w:t>
      </w:r>
    </w:p>
    <w:p w:rsidR="001B59D0" w:rsidRPr="005607D6" w:rsidRDefault="001B59D0" w:rsidP="001B59D0">
      <w:pPr>
        <w:rPr>
          <w:sz w:val="12"/>
        </w:rPr>
      </w:pPr>
      <w:r w:rsidRPr="00252612">
        <w:rPr>
          <w:rStyle w:val="Style13ptBold"/>
        </w:rPr>
        <w:t>Singer,</w:t>
      </w:r>
      <w:r w:rsidRPr="005607D6">
        <w:rPr>
          <w:sz w:val="12"/>
        </w:rPr>
        <w:t xml:space="preserve"> senior fellow with the Brookings Institution’s Metropolitan Policy Program, </w:t>
      </w:r>
      <w:r w:rsidRPr="00252612">
        <w:rPr>
          <w:rStyle w:val="Style13ptBold"/>
        </w:rPr>
        <w:t xml:space="preserve">and Galdes, </w:t>
      </w:r>
      <w:r w:rsidRPr="005607D6">
        <w:rPr>
          <w:sz w:val="12"/>
        </w:rPr>
        <w:t xml:space="preserve">associate at the Pew Charitable Trusts an former research assistant for the Brookings Metropolitan Policy Program, </w:t>
      </w:r>
      <w:r w:rsidRPr="00252612">
        <w:rPr>
          <w:rStyle w:val="Style13ptBold"/>
        </w:rPr>
        <w:t>2014</w:t>
      </w:r>
      <w:r w:rsidRPr="005607D6">
        <w:rPr>
          <w:sz w:val="12"/>
        </w:rPr>
        <w:t xml:space="preserve"> (Audrey and Camille, “Improving the EB-5 Investor Visa Program: International Financing for U.S. Regional Economic Development” Brookings-Rockefeller Project on State and Metropolitan Innovation, February, </w:t>
      </w:r>
      <w:hyperlink r:id="rId30" w:history="1">
        <w:r w:rsidRPr="005607D6">
          <w:rPr>
            <w:rStyle w:val="Hyperlink"/>
            <w:sz w:val="12"/>
          </w:rPr>
          <w:t>https://www.brookings.edu/wp-content/uploads/2016/06/EB5_Report.pdf</w:t>
        </w:r>
      </w:hyperlink>
      <w:r w:rsidRPr="005607D6">
        <w:rPr>
          <w:sz w:val="12"/>
        </w:rPr>
        <w:t>, accessed 7-13-18, HSS RH)</w:t>
      </w:r>
    </w:p>
    <w:p w:rsidR="001B59D0" w:rsidRDefault="001B59D0" w:rsidP="001B59D0">
      <w:pPr>
        <w:rPr>
          <w:sz w:val="14"/>
        </w:rPr>
      </w:pPr>
      <w:r w:rsidRPr="005607D6">
        <w:rPr>
          <w:sz w:val="14"/>
        </w:rPr>
        <w:t xml:space="preserve">Despite the challenges outlined above, </w:t>
      </w:r>
      <w:r w:rsidRPr="00572BEB">
        <w:rPr>
          <w:rStyle w:val="StyleUnderline"/>
        </w:rPr>
        <w:t>many</w:t>
      </w:r>
      <w:r w:rsidRPr="005607D6">
        <w:rPr>
          <w:sz w:val="14"/>
        </w:rPr>
        <w:t xml:space="preserve"> legitimate business </w:t>
      </w:r>
      <w:r w:rsidRPr="00572BEB">
        <w:rPr>
          <w:rStyle w:val="StyleUnderline"/>
        </w:rPr>
        <w:t>deals have been conducted under</w:t>
      </w:r>
      <w:r w:rsidRPr="005607D6">
        <w:rPr>
          <w:sz w:val="14"/>
        </w:rPr>
        <w:t xml:space="preserve"> the auspices of </w:t>
      </w:r>
      <w:r w:rsidRPr="00572BEB">
        <w:rPr>
          <w:rStyle w:val="StyleUnderline"/>
        </w:rPr>
        <w:t>EB-5, and the program has seen its share of successes</w:t>
      </w:r>
      <w:r w:rsidRPr="005607D6">
        <w:rPr>
          <w:sz w:val="14"/>
        </w:rPr>
        <w:t xml:space="preserve">. For example, </w:t>
      </w:r>
      <w:r w:rsidRPr="007C1DA2">
        <w:rPr>
          <w:rStyle w:val="StyleUnderline"/>
          <w:highlight w:val="green"/>
        </w:rPr>
        <w:t>EB-5 funds have been used to repurpose military bases</w:t>
      </w:r>
      <w:r w:rsidRPr="00572BEB">
        <w:rPr>
          <w:rStyle w:val="StyleUnderline"/>
        </w:rPr>
        <w:t xml:space="preserve"> in both Southern California and Philadelphia, </w:t>
      </w:r>
      <w:r w:rsidRPr="007C1DA2">
        <w:rPr>
          <w:rStyle w:val="StyleUnderline"/>
          <w:highlight w:val="green"/>
        </w:rPr>
        <w:t xml:space="preserve">and in support of </w:t>
      </w:r>
      <w:r w:rsidRPr="007C1DA2">
        <w:rPr>
          <w:rStyle w:val="Emphasis"/>
          <w:highlight w:val="green"/>
        </w:rPr>
        <w:t>major infrastructure projects</w:t>
      </w:r>
      <w:r w:rsidRPr="005607D6">
        <w:rPr>
          <w:sz w:val="14"/>
        </w:rPr>
        <w:t xml:space="preserve"> </w:t>
      </w:r>
      <w:r w:rsidRPr="00572BEB">
        <w:rPr>
          <w:rStyle w:val="StyleUnderline"/>
        </w:rPr>
        <w:t>such as airports and public transit systems</w:t>
      </w:r>
      <w:r w:rsidRPr="005607D6">
        <w:rPr>
          <w:sz w:val="14"/>
        </w:rPr>
        <w:t xml:space="preserve">. </w:t>
      </w:r>
      <w:r w:rsidRPr="00572BEB">
        <w:rPr>
          <w:rStyle w:val="StyleUnderline"/>
        </w:rPr>
        <w:t xml:space="preserve">In Seattle, </w:t>
      </w:r>
      <w:r w:rsidRPr="007C1DA2">
        <w:rPr>
          <w:rStyle w:val="StyleUnderline"/>
        </w:rPr>
        <w:t>EB-5 funding has revitalized the city’s SoDo industrial district</w:t>
      </w:r>
      <w:r w:rsidRPr="005607D6">
        <w:rPr>
          <w:sz w:val="14"/>
        </w:rPr>
        <w:t xml:space="preserve">. 45 As an economic development tool, </w:t>
      </w:r>
      <w:r w:rsidRPr="007C1DA2">
        <w:rPr>
          <w:rStyle w:val="StyleUnderline"/>
          <w:highlight w:val="green"/>
        </w:rPr>
        <w:t>EB-5 investments made through regional centers offer a way of obtaining pooled investments that can contribute to the financing of deals that benefit local economies</w:t>
      </w:r>
      <w:r w:rsidRPr="007C1DA2">
        <w:rPr>
          <w:sz w:val="14"/>
          <w:highlight w:val="green"/>
        </w:rPr>
        <w:t>.</w:t>
      </w:r>
      <w:r w:rsidRPr="005607D6">
        <w:rPr>
          <w:sz w:val="14"/>
        </w:rPr>
        <w:t xml:space="preserve"> State and metropolitan areas should be able to make better strategic use of the EB-5 investor visa program for projects that fit with the character and industries of their own region, especially if the investment is used strategically and in tandem with greater economic development objectives. However, maxi - mizing the possibility that regional economic development efforts align with the federal program will require changes to the program at the both the federal and state levels. At the time of this writing, U.S. immigration policy is facing renewed scrutiny and the possibility of a complete overhaul, as Congress debates comprehensive immigration reform. Reform of the EB-5 investor program is likely; Senate bill S.744 (passed in June 2013) includes revisions to the program. The regional center program will likely continue as a permanent feature of the EB-5 investor visa program. Regardless of whether immigration reform happens, </w:t>
      </w:r>
      <w:r w:rsidRPr="00572BEB">
        <w:rPr>
          <w:rStyle w:val="StyleUnderline"/>
        </w:rPr>
        <w:t>the recent growth in the number of regional centers and geographic areas in which they are permitted to operate, as well as the rise in the number of immigrants requesting visas in order to make investments, is an indication that</w:t>
      </w:r>
      <w:r w:rsidRPr="005607D6">
        <w:rPr>
          <w:sz w:val="14"/>
        </w:rPr>
        <w:t xml:space="preserve"> </w:t>
      </w:r>
      <w:r w:rsidRPr="007C1DA2">
        <w:rPr>
          <w:rStyle w:val="StyleUnderline"/>
          <w:highlight w:val="green"/>
        </w:rPr>
        <w:t xml:space="preserve">EB-5 financing will become an </w:t>
      </w:r>
      <w:r w:rsidRPr="007C1DA2">
        <w:rPr>
          <w:rStyle w:val="Emphasis"/>
          <w:highlight w:val="green"/>
        </w:rPr>
        <w:t>even more popular source of funding for economic development projects</w:t>
      </w:r>
      <w:r w:rsidRPr="007C1DA2">
        <w:rPr>
          <w:sz w:val="14"/>
          <w:highlight w:val="green"/>
        </w:rPr>
        <w:t>.</w:t>
      </w:r>
    </w:p>
    <w:p w:rsidR="00DF15E2" w:rsidRDefault="007F6049" w:rsidP="00DF15E2">
      <w:pPr>
        <w:pStyle w:val="Heading3"/>
      </w:pPr>
      <w:r>
        <w:t>Ext. China Will Invest in Renewables</w:t>
      </w:r>
    </w:p>
    <w:p w:rsidR="007F6049" w:rsidRDefault="007F6049" w:rsidP="007F6049">
      <w:pPr>
        <w:pStyle w:val="Heading4"/>
      </w:pPr>
      <w:r>
        <w:t xml:space="preserve">China will invest in renewables </w:t>
      </w:r>
    </w:p>
    <w:p w:rsidR="007F6049" w:rsidRPr="00F04000" w:rsidRDefault="007F6049" w:rsidP="007F6049">
      <w:pPr>
        <w:rPr>
          <w:sz w:val="14"/>
        </w:rPr>
      </w:pPr>
      <w:r w:rsidRPr="008F39F7">
        <w:rPr>
          <w:rStyle w:val="Style13ptBold"/>
        </w:rPr>
        <w:t>Mazumdaru  18</w:t>
      </w:r>
      <w:r w:rsidRPr="00F04000">
        <w:rPr>
          <w:sz w:val="14"/>
        </w:rPr>
        <w:t xml:space="preserve"> (Srinivas Mazumdaru, 05.04.2018, "China leads in global shift to renewable energy," DW, </w:t>
      </w:r>
      <w:hyperlink r:id="rId31" w:history="1">
        <w:r w:rsidRPr="00F04000">
          <w:rPr>
            <w:rStyle w:val="Hyperlink"/>
            <w:sz w:val="14"/>
          </w:rPr>
          <w:t>https://www.dw.com/en/china-leads-in-global-shift-to-renewable-energy/a-43266203</w:t>
        </w:r>
      </w:hyperlink>
      <w:r w:rsidRPr="00F04000">
        <w:rPr>
          <w:sz w:val="14"/>
        </w:rPr>
        <w:t>) doolittle</w:t>
      </w:r>
    </w:p>
    <w:p w:rsidR="007F6049" w:rsidRPr="00F04000" w:rsidRDefault="007F6049" w:rsidP="007F6049">
      <w:pPr>
        <w:rPr>
          <w:sz w:val="12"/>
        </w:rPr>
      </w:pPr>
      <w:r w:rsidRPr="008F39F7">
        <w:rPr>
          <w:u w:val="single"/>
        </w:rPr>
        <w:t>Global investment in renewable energy continued its upward</w:t>
      </w:r>
      <w:r w:rsidRPr="00F04000">
        <w:rPr>
          <w:sz w:val="12"/>
        </w:rPr>
        <w:t xml:space="preserve"> trajectory last year, raising the proportion of world electricity generated by green sources </w:t>
      </w:r>
      <w:r w:rsidRPr="008F39F7">
        <w:rPr>
          <w:u w:val="single"/>
        </w:rPr>
        <w:t>like wind, solar, biomass and geothermal to a new high, says a new report.</w:t>
      </w:r>
      <w:r>
        <w:rPr>
          <w:u w:val="single"/>
        </w:rPr>
        <w:t xml:space="preserve"> </w:t>
      </w:r>
      <w:r w:rsidRPr="00F04000">
        <w:rPr>
          <w:sz w:val="12"/>
        </w:rPr>
        <w:t>A</w:t>
      </w:r>
      <w:r w:rsidRPr="008F39F7">
        <w:rPr>
          <w:u w:val="single"/>
        </w:rPr>
        <w:t xml:space="preserve"> record 157 gigawatts of renewable power were commissioned last year,</w:t>
      </w:r>
      <w:r w:rsidRPr="00F04000">
        <w:rPr>
          <w:sz w:val="12"/>
        </w:rPr>
        <w:t xml:space="preserve"> up from 143 gigawatts in 2016 and far out-stripping the net 70 gigawatts of fossil-fuel generating capacity added (after adjusting for the closure of some existing plants) over the same period, revealed the Global Trends in Renewable Energy Investment 2018 report, released on Thursday by UN Environment, the Frankfurt School-UNEP Collaborating Center and Bloomberg New Energy Finance. </w:t>
      </w:r>
      <w:r w:rsidRPr="008F39F7">
        <w:rPr>
          <w:b/>
          <w:u w:val="single"/>
        </w:rPr>
        <w:t>Last year was the eighth in a row in which global investment in renewables exceeded $200 billion</w:t>
      </w:r>
      <w:r w:rsidRPr="00F04000">
        <w:rPr>
          <w:sz w:val="12"/>
        </w:rPr>
        <w:t xml:space="preserve"> (€163.2 billion), the report states, adding that since 2004, the world has invested about $2.9 trillion in green energy sources. The lion's share of this investment went into expanding solar power production, with the world installing a record 98 gigawatts of new solar capacity last year, far more than the net additions of any other technology — renewable, fossil fuel or nuclear. Solar surge In total, </w:t>
      </w:r>
      <w:r w:rsidRPr="008F39F7">
        <w:rPr>
          <w:u w:val="single"/>
        </w:rPr>
        <w:t>solar power drew investment worth $160.8 billion,</w:t>
      </w:r>
      <w:r w:rsidRPr="00F04000">
        <w:rPr>
          <w:sz w:val="12"/>
        </w:rPr>
        <w:t xml:space="preserve"> up 18 percent year-on-year. It accounted for about 57 percent of last year's total investment for all renewables (excluding large hydro) of $279.8 billion. </w:t>
      </w:r>
      <w:r w:rsidRPr="008F39F7">
        <w:rPr>
          <w:b/>
          <w:u w:val="single"/>
        </w:rPr>
        <w:t>The number far outstripped new investment in coal and gas generation capacity</w:t>
      </w:r>
      <w:r w:rsidRPr="00F04000">
        <w:rPr>
          <w:sz w:val="12"/>
        </w:rPr>
        <w:t>, estimated at a lowly $103 billion. "</w:t>
      </w:r>
      <w:r w:rsidRPr="008F39F7">
        <w:rPr>
          <w:u w:val="single"/>
        </w:rPr>
        <w:t>The extraordinary surge in solar investment, around the world, shows how much can be achieved when we commit to growth without harming the environment</w:t>
      </w:r>
      <w:r w:rsidRPr="00F04000">
        <w:rPr>
          <w:sz w:val="12"/>
        </w:rPr>
        <w:t>," said the head of UN Environment Erik Solheim in a statement. "</w:t>
      </w:r>
      <w:r w:rsidRPr="008F39F7">
        <w:rPr>
          <w:u w:val="single"/>
        </w:rPr>
        <w:t>By investing in renewables, countries can power new communities, improving the lives and livelihoods of the people who live in them</w:t>
      </w:r>
      <w:r w:rsidRPr="00F04000">
        <w:rPr>
          <w:sz w:val="12"/>
        </w:rPr>
        <w:t xml:space="preserve">, and at the same time cleaning up the air they breathe." The continuing </w:t>
      </w:r>
      <w:r w:rsidRPr="008F39F7">
        <w:rPr>
          <w:u w:val="single"/>
        </w:rPr>
        <w:t>decline in costs for solar electricity is driving the expansion of its production</w:t>
      </w:r>
      <w:r w:rsidRPr="00F04000">
        <w:rPr>
          <w:sz w:val="12"/>
        </w:rPr>
        <w:t xml:space="preserve">, the report's authors say. In fact, the cost of solar power production plunged 73 percent between 2010 and 2017, according to the International Renewable Energy Agency, which predicts it will continue to fall. Copenhagen wants to become the world's first carbon-neutral capital by 2025. Since 1995, it has reduced its carbon emissions by half. It stands out for its efforts on sustainable mobility, with large car-free zones, high quality public transport and impressive cycling facilities. District heating and cooling systems – some of which use cold seawater – do their bit to reduce emissions, too. Uneven growth paths </w:t>
      </w:r>
      <w:r w:rsidRPr="008F39F7">
        <w:rPr>
          <w:b/>
          <w:u w:val="single"/>
        </w:rPr>
        <w:t>China was at the forefront of this solar boom</w:t>
      </w:r>
      <w:r w:rsidRPr="00F04000">
        <w:rPr>
          <w:sz w:val="12"/>
        </w:rPr>
        <w:t xml:space="preserve">, adding some 53 gigawatts of capacity, equivalent to more than half the global total. The </w:t>
      </w:r>
      <w:r w:rsidRPr="008F39F7">
        <w:rPr>
          <w:u w:val="single"/>
        </w:rPr>
        <w:t xml:space="preserve">Asian giant's total investment in renewables — at a record $126.6 billion </w:t>
      </w:r>
      <w:r w:rsidRPr="00F04000">
        <w:rPr>
          <w:sz w:val="12"/>
        </w:rPr>
        <w:t xml:space="preserve">— was also </w:t>
      </w:r>
      <w:r w:rsidRPr="008F39F7">
        <w:rPr>
          <w:u w:val="single"/>
        </w:rPr>
        <w:t>by far the highest in the world.</w:t>
      </w:r>
      <w:r>
        <w:rPr>
          <w:u w:val="single"/>
        </w:rPr>
        <w:t xml:space="preserve"> </w:t>
      </w:r>
      <w:r w:rsidRPr="00F04000">
        <w:rPr>
          <w:sz w:val="12"/>
        </w:rPr>
        <w:t xml:space="preserve">Despite being the largest investor in renewable energy, </w:t>
      </w:r>
      <w:r w:rsidRPr="008F39F7">
        <w:rPr>
          <w:u w:val="single"/>
        </w:rPr>
        <w:t>China has faced an uphill battle transitioning from coa</w:t>
      </w:r>
      <w:r w:rsidRPr="00F04000">
        <w:rPr>
          <w:sz w:val="12"/>
        </w:rPr>
        <w:t xml:space="preserve">l, which is used to generate roughly three-quarters of its power, according to the International Energy Agency. </w:t>
      </w:r>
      <w:r w:rsidRPr="008F39F7">
        <w:rPr>
          <w:u w:val="single"/>
        </w:rPr>
        <w:t>China burns more coal than any other country worldwide and bears the title of top greenhouse gas emitter.</w:t>
      </w:r>
      <w:r>
        <w:rPr>
          <w:u w:val="single"/>
        </w:rPr>
        <w:t xml:space="preserve"> </w:t>
      </w:r>
      <w:r w:rsidRPr="008F39F7">
        <w:rPr>
          <w:b/>
          <w:u w:val="single"/>
        </w:rPr>
        <w:t xml:space="preserve">Still, the country is seen as a potential leader in the fight against climate change </w:t>
      </w:r>
      <w:r w:rsidRPr="00F04000">
        <w:rPr>
          <w:sz w:val="12"/>
        </w:rPr>
        <w:t xml:space="preserve">after US President Donald Trump withdrew his country from the Paris accord struck in 2015. </w:t>
      </w:r>
      <w:r w:rsidRPr="008F39F7">
        <w:rPr>
          <w:u w:val="single"/>
        </w:rPr>
        <w:t>Renewable energy investment in some big markets like</w:t>
      </w:r>
      <w:r w:rsidRPr="00F04000">
        <w:rPr>
          <w:sz w:val="12"/>
        </w:rPr>
        <w:t xml:space="preserve"> Europe and </w:t>
      </w:r>
      <w:r w:rsidRPr="008F39F7">
        <w:rPr>
          <w:u w:val="single"/>
        </w:rPr>
        <w:t>the US</w:t>
      </w:r>
      <w:r w:rsidRPr="00F04000">
        <w:rPr>
          <w:sz w:val="12"/>
        </w:rPr>
        <w:t xml:space="preserve">, meanwhile, </w:t>
      </w:r>
      <w:r w:rsidRPr="008F39F7">
        <w:rPr>
          <w:u w:val="single"/>
        </w:rPr>
        <w:t>have suffered a decline</w:t>
      </w:r>
      <w:r w:rsidRPr="00F04000">
        <w:rPr>
          <w:sz w:val="12"/>
        </w:rPr>
        <w:t xml:space="preserve">, according to the report. The </w:t>
      </w:r>
      <w:r w:rsidRPr="008F39F7">
        <w:rPr>
          <w:u w:val="single"/>
        </w:rPr>
        <w:t>US saw a drop of 6 percent in investment, amounting to about $40.5 billion</w:t>
      </w:r>
      <w:r w:rsidRPr="00F04000">
        <w:rPr>
          <w:sz w:val="12"/>
        </w:rPr>
        <w:t xml:space="preserve">, while Europe faced a much bigger fall of around 36 percent, to $40.9 billion. </w:t>
      </w:r>
    </w:p>
    <w:p w:rsidR="007F6049" w:rsidRPr="007F6049" w:rsidRDefault="007F6049" w:rsidP="007F6049">
      <w:bookmarkStart w:id="0" w:name="_GoBack"/>
      <w:bookmarkEnd w:id="0"/>
    </w:p>
    <w:p w:rsidR="00DF15E2" w:rsidRDefault="00DF15E2" w:rsidP="00DF15E2">
      <w:pPr>
        <w:pStyle w:val="Heading3"/>
      </w:pPr>
      <w:r>
        <w:t xml:space="preserve">Ext. Infr Key to Solve Warming </w:t>
      </w:r>
    </w:p>
    <w:p w:rsidR="00DF15E2" w:rsidRDefault="00DF15E2" w:rsidP="00DF15E2">
      <w:pPr>
        <w:pStyle w:val="Heading4"/>
      </w:pPr>
      <w:r>
        <w:t>Infrastructure key to solve climate change and environmental destruction – reduce GHGs and adapt to changing environmental conditions</w:t>
      </w:r>
    </w:p>
    <w:p w:rsidR="00DF15E2" w:rsidRPr="00792E47" w:rsidRDefault="00DF15E2" w:rsidP="00DF15E2">
      <w:pPr>
        <w:rPr>
          <w:sz w:val="14"/>
        </w:rPr>
      </w:pPr>
      <w:r w:rsidRPr="006C0C80">
        <w:rPr>
          <w:rStyle w:val="Style13ptBold"/>
        </w:rPr>
        <w:t>NRC, 2009</w:t>
      </w:r>
      <w:r>
        <w:rPr>
          <w:rStyle w:val="Style13ptBold"/>
        </w:rPr>
        <w:t xml:space="preserve"> </w:t>
      </w:r>
      <w:r w:rsidRPr="00792E47">
        <w:rPr>
          <w:sz w:val="14"/>
        </w:rPr>
        <w:t xml:space="preserve">(National Research Council, “Sustainable Critical Infrastructure Systems: A Framework for Meeting 21st Century Imperatives: Report of a Workshop” Toward Sustainable Critical Infrastructure Systems: Framing the Challenges Workshop Committee, </w:t>
      </w:r>
      <w:hyperlink r:id="rId32" w:history="1">
        <w:r w:rsidRPr="00792E47">
          <w:rPr>
            <w:rStyle w:val="Hyperlink"/>
            <w:sz w:val="14"/>
          </w:rPr>
          <w:t>http://nap.edu/12638</w:t>
        </w:r>
      </w:hyperlink>
      <w:r w:rsidRPr="00792E47">
        <w:rPr>
          <w:sz w:val="14"/>
        </w:rPr>
        <w:t>, accessed 7-17-18, HSS RH)</w:t>
      </w:r>
    </w:p>
    <w:p w:rsidR="00DF15E2" w:rsidRPr="00DF15E2" w:rsidRDefault="00DF15E2" w:rsidP="00DF15E2">
      <w:pPr>
        <w:rPr>
          <w:sz w:val="16"/>
        </w:rPr>
      </w:pPr>
      <w:r w:rsidRPr="003067B2">
        <w:rPr>
          <w:sz w:val="16"/>
        </w:rPr>
        <w:t xml:space="preserve">Scientists predict that global </w:t>
      </w:r>
      <w:r w:rsidRPr="007C1DA2">
        <w:rPr>
          <w:rStyle w:val="StyleUnderline"/>
          <w:highlight w:val="green"/>
        </w:rPr>
        <w:t>climate change</w:t>
      </w:r>
      <w:r w:rsidRPr="003067B2">
        <w:rPr>
          <w:sz w:val="16"/>
        </w:rPr>
        <w:t>—higher temper- atures and extremes of precipitation—</w:t>
      </w:r>
      <w:r w:rsidRPr="007C1DA2">
        <w:rPr>
          <w:rStyle w:val="StyleUnderline"/>
          <w:highlight w:val="green"/>
        </w:rPr>
        <w:t>will result in more</w:t>
      </w:r>
      <w:r w:rsidRPr="007C1DA2">
        <w:rPr>
          <w:sz w:val="16"/>
          <w:highlight w:val="green"/>
        </w:rPr>
        <w:t xml:space="preserve"> </w:t>
      </w:r>
      <w:r w:rsidRPr="007C1DA2">
        <w:rPr>
          <w:rStyle w:val="Emphasis"/>
          <w:highlight w:val="green"/>
        </w:rPr>
        <w:t>extreme instances of drought and flooding</w:t>
      </w:r>
      <w:r w:rsidRPr="003067B2">
        <w:rPr>
          <w:sz w:val="16"/>
        </w:rPr>
        <w:t xml:space="preserve">, </w:t>
      </w:r>
      <w:r w:rsidRPr="00CB12C2">
        <w:rPr>
          <w:rStyle w:val="StyleUnderline"/>
        </w:rPr>
        <w:t>as well as</w:t>
      </w:r>
      <w:r w:rsidRPr="003067B2">
        <w:rPr>
          <w:sz w:val="16"/>
        </w:rPr>
        <w:t xml:space="preserve"> </w:t>
      </w:r>
      <w:r w:rsidRPr="00CB12C2">
        <w:rPr>
          <w:rStyle w:val="Emphasis"/>
        </w:rPr>
        <w:t>tropical storms</w:t>
      </w:r>
      <w:r w:rsidRPr="003067B2">
        <w:rPr>
          <w:sz w:val="16"/>
        </w:rPr>
        <w:t xml:space="preserve"> </w:t>
      </w:r>
      <w:r w:rsidRPr="00CB12C2">
        <w:rPr>
          <w:rStyle w:val="StyleUnderline"/>
        </w:rPr>
        <w:t>of increased intensity and</w:t>
      </w:r>
      <w:r w:rsidRPr="003067B2">
        <w:rPr>
          <w:sz w:val="16"/>
        </w:rPr>
        <w:t xml:space="preserve"> </w:t>
      </w:r>
      <w:r w:rsidRPr="00CB12C2">
        <w:rPr>
          <w:rStyle w:val="Emphasis"/>
        </w:rPr>
        <w:t>rising sea levels</w:t>
      </w:r>
      <w:r w:rsidRPr="003067B2">
        <w:rPr>
          <w:sz w:val="16"/>
        </w:rPr>
        <w:t xml:space="preserve"> (NRC, 2008b). </w:t>
      </w:r>
      <w:r w:rsidRPr="007C1DA2">
        <w:rPr>
          <w:rStyle w:val="StyleUnderline"/>
          <w:highlight w:val="green"/>
        </w:rPr>
        <w:t>These changes will</w:t>
      </w:r>
      <w:r w:rsidRPr="007C1DA2">
        <w:rPr>
          <w:sz w:val="16"/>
          <w:highlight w:val="green"/>
        </w:rPr>
        <w:t xml:space="preserve"> </w:t>
      </w:r>
      <w:r w:rsidRPr="007C1DA2">
        <w:rPr>
          <w:rStyle w:val="Emphasis"/>
          <w:highlight w:val="green"/>
        </w:rPr>
        <w:t>profoundly affect agriculture</w:t>
      </w:r>
      <w:r w:rsidRPr="00CB12C2">
        <w:rPr>
          <w:rStyle w:val="Emphasis"/>
        </w:rPr>
        <w:t xml:space="preserve"> and forest </w:t>
      </w:r>
      <w:r w:rsidRPr="007C1DA2">
        <w:rPr>
          <w:rStyle w:val="Emphasis"/>
          <w:highlight w:val="green"/>
        </w:rPr>
        <w:t>productivity</w:t>
      </w:r>
      <w:r w:rsidRPr="003067B2">
        <w:rPr>
          <w:sz w:val="16"/>
        </w:rPr>
        <w:t xml:space="preserve">, </w:t>
      </w:r>
      <w:r w:rsidRPr="007C1DA2">
        <w:rPr>
          <w:rStyle w:val="Emphasis"/>
          <w:highlight w:val="green"/>
        </w:rPr>
        <w:t>ecosystems</w:t>
      </w:r>
      <w:r w:rsidRPr="007C1DA2">
        <w:rPr>
          <w:sz w:val="16"/>
          <w:highlight w:val="green"/>
        </w:rPr>
        <w:t xml:space="preserve">, </w:t>
      </w:r>
      <w:r w:rsidRPr="007C1DA2">
        <w:rPr>
          <w:rStyle w:val="Emphasis"/>
          <w:highlight w:val="green"/>
        </w:rPr>
        <w:t>water</w:t>
      </w:r>
      <w:r w:rsidRPr="007C1DA2">
        <w:rPr>
          <w:sz w:val="16"/>
          <w:highlight w:val="green"/>
        </w:rPr>
        <w:t xml:space="preserve">, </w:t>
      </w:r>
      <w:r w:rsidRPr="007C1DA2">
        <w:rPr>
          <w:rStyle w:val="Emphasis"/>
          <w:highlight w:val="green"/>
        </w:rPr>
        <w:t>and other resources</w:t>
      </w:r>
      <w:r w:rsidRPr="003067B2">
        <w:rPr>
          <w:sz w:val="16"/>
        </w:rPr>
        <w:t xml:space="preserve">, </w:t>
      </w:r>
      <w:r w:rsidRPr="00CB12C2">
        <w:rPr>
          <w:rStyle w:val="StyleUnderline"/>
        </w:rPr>
        <w:t>which will in turn affect</w:t>
      </w:r>
      <w:r w:rsidRPr="003067B2">
        <w:rPr>
          <w:sz w:val="16"/>
        </w:rPr>
        <w:t xml:space="preserve"> </w:t>
      </w:r>
      <w:r w:rsidRPr="00CB12C2">
        <w:rPr>
          <w:rStyle w:val="Emphasis"/>
        </w:rPr>
        <w:t>societies and communities</w:t>
      </w:r>
      <w:r w:rsidRPr="003067B2">
        <w:rPr>
          <w:sz w:val="16"/>
        </w:rPr>
        <w:t xml:space="preserve">. </w:t>
      </w:r>
      <w:r>
        <w:rPr>
          <w:rStyle w:val="StyleUnderline"/>
        </w:rPr>
        <w:t>If current weather trends con</w:t>
      </w:r>
      <w:r w:rsidRPr="00CB12C2">
        <w:rPr>
          <w:rStyle w:val="StyleUnderline"/>
        </w:rPr>
        <w:t>tinue</w:t>
      </w:r>
      <w:r w:rsidRPr="003067B2">
        <w:rPr>
          <w:sz w:val="16"/>
        </w:rPr>
        <w:t xml:space="preserve"> as predicted, </w:t>
      </w:r>
      <w:r w:rsidRPr="00CB12C2">
        <w:rPr>
          <w:rStyle w:val="StyleUnderline"/>
        </w:rPr>
        <w:t xml:space="preserve">rising sea levels and greater storm surges </w:t>
      </w:r>
      <w:r w:rsidRPr="007C1DA2">
        <w:rPr>
          <w:rStyle w:val="StyleUnderline"/>
          <w:highlight w:val="green"/>
        </w:rPr>
        <w:t>will have</w:t>
      </w:r>
      <w:r w:rsidRPr="007C1DA2">
        <w:rPr>
          <w:sz w:val="16"/>
          <w:highlight w:val="green"/>
        </w:rPr>
        <w:t xml:space="preserve"> </w:t>
      </w:r>
      <w:r w:rsidRPr="007C1DA2">
        <w:rPr>
          <w:rStyle w:val="Emphasis"/>
          <w:highlight w:val="green"/>
        </w:rPr>
        <w:t>significant consequences for shipping ports, terminals, and the infrastructure systems</w:t>
      </w:r>
      <w:r w:rsidRPr="003067B2">
        <w:rPr>
          <w:sz w:val="16"/>
        </w:rPr>
        <w:t xml:space="preserve"> </w:t>
      </w:r>
      <w:r w:rsidRPr="00CB12C2">
        <w:rPr>
          <w:rStyle w:val="StyleUnderline"/>
        </w:rPr>
        <w:t>of some of the country’s largest cities</w:t>
      </w:r>
      <w:r w:rsidRPr="003067B2">
        <w:rPr>
          <w:sz w:val="16"/>
        </w:rPr>
        <w:t xml:space="preserve">1 and other coastal communities (NRC, 2008b). In large portions of the country, </w:t>
      </w:r>
      <w:r w:rsidRPr="00CB12C2">
        <w:rPr>
          <w:rStyle w:val="StyleUnderline"/>
        </w:rPr>
        <w:t xml:space="preserve">more-intense, longer-lasting </w:t>
      </w:r>
      <w:r w:rsidRPr="007C1DA2">
        <w:rPr>
          <w:rStyle w:val="StyleUnderline"/>
          <w:highlight w:val="green"/>
        </w:rPr>
        <w:t>droughts will affect the availability of water for</w:t>
      </w:r>
      <w:r w:rsidRPr="007C1DA2">
        <w:rPr>
          <w:sz w:val="16"/>
          <w:highlight w:val="green"/>
        </w:rPr>
        <w:t xml:space="preserve"> </w:t>
      </w:r>
      <w:r w:rsidRPr="007C1DA2">
        <w:rPr>
          <w:rStyle w:val="Emphasis"/>
          <w:highlight w:val="green"/>
        </w:rPr>
        <w:t>drinking, irrigation, fire suppression, and sanitation</w:t>
      </w:r>
      <w:r w:rsidRPr="003067B2">
        <w:rPr>
          <w:sz w:val="16"/>
        </w:rPr>
        <w:t xml:space="preserve">. </w:t>
      </w:r>
      <w:r w:rsidRPr="007C1DA2">
        <w:rPr>
          <w:rStyle w:val="StyleUnderline"/>
          <w:highlight w:val="green"/>
        </w:rPr>
        <w:t>Record levels of precipitation</w:t>
      </w:r>
      <w:r w:rsidRPr="003067B2">
        <w:rPr>
          <w:sz w:val="16"/>
        </w:rPr>
        <w:t xml:space="preserve">, in contrast, </w:t>
      </w:r>
      <w:r w:rsidRPr="007C1DA2">
        <w:rPr>
          <w:rStyle w:val="StyleUnderline"/>
          <w:highlight w:val="green"/>
        </w:rPr>
        <w:t>will result in more instances of flooding</w:t>
      </w:r>
      <w:r w:rsidRPr="00CB12C2">
        <w:rPr>
          <w:rStyle w:val="StyleUnderline"/>
        </w:rPr>
        <w:t xml:space="preserve">, </w:t>
      </w:r>
      <w:r w:rsidRPr="007C1DA2">
        <w:rPr>
          <w:rStyle w:val="StyleUnderline"/>
          <w:highlight w:val="green"/>
        </w:rPr>
        <w:t>land erosion, and the undermining of roads and other infrastructure systems</w:t>
      </w:r>
      <w:r w:rsidRPr="003067B2">
        <w:rPr>
          <w:sz w:val="16"/>
        </w:rPr>
        <w:t>.</w:t>
      </w:r>
      <w:r>
        <w:rPr>
          <w:sz w:val="16"/>
        </w:rPr>
        <w:t xml:space="preserve"> </w:t>
      </w:r>
      <w:r w:rsidRPr="00CB12C2">
        <w:rPr>
          <w:rStyle w:val="StyleUnderline"/>
        </w:rPr>
        <w:t>Greenhouse gas emissions</w:t>
      </w:r>
      <w:r w:rsidRPr="003067B2">
        <w:rPr>
          <w:sz w:val="16"/>
        </w:rPr>
        <w:t xml:space="preserve"> (carbon dioxide, methane, nitrous oxide, and other gases) </w:t>
      </w:r>
      <w:r w:rsidRPr="00CB12C2">
        <w:rPr>
          <w:rStyle w:val="StyleUnderline"/>
        </w:rPr>
        <w:t>are a factor in higher temperatures</w:t>
      </w:r>
      <w:r w:rsidRPr="003067B2">
        <w:rPr>
          <w:sz w:val="16"/>
        </w:rPr>
        <w:t xml:space="preserve">. </w:t>
      </w:r>
      <w:r w:rsidRPr="00CB12C2">
        <w:rPr>
          <w:rStyle w:val="StyleUnderline"/>
        </w:rPr>
        <w:t>These emissions are produced by the burning of fossil fuels, including oil, natural gas, and coal</w:t>
      </w:r>
      <w:r w:rsidRPr="003067B2">
        <w:rPr>
          <w:sz w:val="16"/>
        </w:rPr>
        <w:t>; by wastewater treatment plants; by the production of cement and other materials; and by other human activities. Electric power and transportation alone accounted for more than 50 percent of the nation’s total greenhouse gas emis- sions in 2007 (EIA, 2008b).</w:t>
      </w:r>
      <w:r>
        <w:rPr>
          <w:sz w:val="16"/>
        </w:rPr>
        <w:t xml:space="preserve"> </w:t>
      </w:r>
      <w:r w:rsidRPr="007C1DA2">
        <w:rPr>
          <w:rStyle w:val="Emphasis"/>
          <w:highlight w:val="green"/>
        </w:rPr>
        <w:t>Water resources and systems will also be affected by climate change</w:t>
      </w:r>
      <w:r w:rsidRPr="003067B2">
        <w:rPr>
          <w:sz w:val="16"/>
        </w:rPr>
        <w:t xml:space="preserve">. </w:t>
      </w:r>
      <w:r w:rsidRPr="00CB12C2">
        <w:rPr>
          <w:rStyle w:val="StyleUnderline"/>
        </w:rPr>
        <w:t>According to the</w:t>
      </w:r>
      <w:r w:rsidRPr="003067B2">
        <w:rPr>
          <w:sz w:val="16"/>
        </w:rPr>
        <w:t xml:space="preserve"> Intergovernmental Panel on Climate Change (</w:t>
      </w:r>
      <w:r w:rsidRPr="00CB12C2">
        <w:rPr>
          <w:rStyle w:val="StyleUnderline"/>
        </w:rPr>
        <w:t>IPCC</w:t>
      </w:r>
      <w:r w:rsidRPr="003067B2">
        <w:rPr>
          <w:sz w:val="16"/>
        </w:rPr>
        <w:t>):2</w:t>
      </w:r>
      <w:r>
        <w:rPr>
          <w:sz w:val="16"/>
        </w:rPr>
        <w:t xml:space="preserve"> </w:t>
      </w:r>
      <w:r w:rsidRPr="00CB12C2">
        <w:rPr>
          <w:rStyle w:val="StyleUnderline"/>
        </w:rPr>
        <w:t>Climate change affects the function and operation of existing water infrastructure</w:t>
      </w:r>
      <w:r w:rsidRPr="003067B2">
        <w:rPr>
          <w:sz w:val="16"/>
        </w:rPr>
        <w:t>—</w:t>
      </w:r>
      <w:r w:rsidRPr="00CB12C2">
        <w:rPr>
          <w:rStyle w:val="StyleUnderline"/>
        </w:rPr>
        <w:t>including hydropower, structural flood defences</w:t>
      </w:r>
      <w:r w:rsidRPr="003067B2">
        <w:rPr>
          <w:sz w:val="16"/>
        </w:rPr>
        <w:t xml:space="preserve"> [sic], </w:t>
      </w:r>
      <w:r w:rsidRPr="00CB12C2">
        <w:rPr>
          <w:rStyle w:val="StyleUnderline"/>
        </w:rPr>
        <w:t>drainage and irrigation systems</w:t>
      </w:r>
      <w:r w:rsidRPr="003067B2">
        <w:rPr>
          <w:sz w:val="16"/>
        </w:rPr>
        <w:t>—</w:t>
      </w:r>
      <w:r w:rsidRPr="00CB12C2">
        <w:rPr>
          <w:rStyle w:val="StyleUnderline"/>
        </w:rPr>
        <w:t>as well as water management practices</w:t>
      </w:r>
      <w:r w:rsidRPr="003067B2">
        <w:rPr>
          <w:sz w:val="16"/>
        </w:rPr>
        <w:t xml:space="preserve">. . . . </w:t>
      </w:r>
      <w:r w:rsidRPr="007C1DA2">
        <w:rPr>
          <w:rStyle w:val="StyleUnderline"/>
          <w:highlight w:val="green"/>
        </w:rPr>
        <w:t>Current water management practices may not be robust enough to cope with the impacts</w:t>
      </w:r>
      <w:r w:rsidRPr="00CB12C2">
        <w:rPr>
          <w:rStyle w:val="StyleUnderline"/>
        </w:rPr>
        <w:t xml:space="preserve"> of climate change on</w:t>
      </w:r>
      <w:r w:rsidRPr="003067B2">
        <w:rPr>
          <w:sz w:val="16"/>
        </w:rPr>
        <w:t xml:space="preserve"> </w:t>
      </w:r>
      <w:r w:rsidRPr="00CB12C2">
        <w:rPr>
          <w:rStyle w:val="Emphasis"/>
        </w:rPr>
        <w:t>water supply reliability, flood risk, health, agriculture, energy, and aquatic ecosystems</w:t>
      </w:r>
      <w:r w:rsidRPr="003067B2">
        <w:rPr>
          <w:sz w:val="16"/>
        </w:rPr>
        <w:t xml:space="preserve">. . . . </w:t>
      </w:r>
      <w:r w:rsidRPr="00CB12C2">
        <w:rPr>
          <w:rStyle w:val="StyleUnderline"/>
        </w:rPr>
        <w:t xml:space="preserve">Adaptation options designed to </w:t>
      </w:r>
      <w:r w:rsidRPr="00CB12C2">
        <w:rPr>
          <w:rStyle w:val="Emphasis"/>
        </w:rPr>
        <w:t>ensure water supply</w:t>
      </w:r>
      <w:r w:rsidRPr="00CB12C2">
        <w:rPr>
          <w:rStyle w:val="StyleUnderline"/>
        </w:rPr>
        <w:t xml:space="preserve"> during average and drought conditions require integrated demand-side as well as supply-side strategies</w:t>
      </w:r>
      <w:r w:rsidRPr="003067B2">
        <w:rPr>
          <w:sz w:val="16"/>
        </w:rPr>
        <w:t xml:space="preserve"> (Bates et al., 2008, p. 4).</w:t>
      </w:r>
      <w:r>
        <w:rPr>
          <w:sz w:val="16"/>
        </w:rPr>
        <w:t xml:space="preserve"> </w:t>
      </w:r>
      <w:r w:rsidRPr="003067B2">
        <w:rPr>
          <w:sz w:val="16"/>
        </w:rPr>
        <w:t xml:space="preserve">The western United States is one of the areas of the world that is “particularly exposed to the impacts of climate change” and is “projected to suffer a decrease of water resources” (Bates et al., 2008, p. 3). </w:t>
      </w:r>
      <w:r w:rsidRPr="003067B2">
        <w:rPr>
          <w:rStyle w:val="StyleUnderline"/>
        </w:rPr>
        <w:t>Demand-side strategies for mitigating these impacts could include both greater efficiency of water use through recycling and greater conservation through metering and pricing. Supply-side strategies would generally involve increases in storage capacity, desalinization of nonpotable water, or other measures that</w:t>
      </w:r>
      <w:r w:rsidRPr="003067B2">
        <w:rPr>
          <w:sz w:val="16"/>
        </w:rPr>
        <w:t xml:space="preserve"> may </w:t>
      </w:r>
      <w:r w:rsidRPr="007C1DA2">
        <w:rPr>
          <w:rStyle w:val="Emphasis"/>
          <w:highlight w:val="green"/>
        </w:rPr>
        <w:t>require new infrastructure systems and components</w:t>
      </w:r>
      <w:r w:rsidRPr="003067B2">
        <w:rPr>
          <w:sz w:val="16"/>
        </w:rPr>
        <w:t xml:space="preserve"> (Bates et al., 2008).</w:t>
      </w:r>
      <w:r>
        <w:rPr>
          <w:sz w:val="16"/>
        </w:rPr>
        <w:t xml:space="preserve"> </w:t>
      </w:r>
      <w:r w:rsidRPr="003067B2">
        <w:rPr>
          <w:rStyle w:val="StyleUnderline"/>
        </w:rPr>
        <w:t>If the U</w:t>
      </w:r>
      <w:r w:rsidRPr="003067B2">
        <w:rPr>
          <w:sz w:val="16"/>
        </w:rPr>
        <w:t xml:space="preserve">nited </w:t>
      </w:r>
      <w:r w:rsidRPr="003067B2">
        <w:rPr>
          <w:rStyle w:val="StyleUnderline"/>
        </w:rPr>
        <w:t>S</w:t>
      </w:r>
      <w:r w:rsidRPr="003067B2">
        <w:rPr>
          <w:sz w:val="16"/>
        </w:rPr>
        <w:t xml:space="preserve">tates </w:t>
      </w:r>
      <w:r w:rsidRPr="003067B2">
        <w:rPr>
          <w:rStyle w:val="StyleUnderline"/>
        </w:rPr>
        <w:t>is to reduce its greenhouse gas emis- sions significantly</w:t>
      </w:r>
      <w:r w:rsidRPr="003067B2">
        <w:rPr>
          <w:sz w:val="16"/>
        </w:rPr>
        <w:t xml:space="preserve">, </w:t>
      </w:r>
      <w:r w:rsidRPr="007C1DA2">
        <w:rPr>
          <w:rStyle w:val="Emphasis"/>
          <w:highlight w:val="green"/>
        </w:rPr>
        <w:t>power and mobility will need to be provided through new methods, technologies, and materials</w:t>
      </w:r>
      <w:r w:rsidRPr="003067B2">
        <w:rPr>
          <w:sz w:val="16"/>
        </w:rPr>
        <w:t xml:space="preserve">. </w:t>
      </w:r>
      <w:r w:rsidRPr="003067B2">
        <w:rPr>
          <w:rStyle w:val="StyleUnderline"/>
        </w:rPr>
        <w:t>The reduc- tion of greenhouse gases could potentially also help reduce the impacts of climate change on water resources</w:t>
      </w:r>
      <w:r w:rsidRPr="003067B2">
        <w:rPr>
          <w:sz w:val="16"/>
        </w:rPr>
        <w:t xml:space="preserve">. Even so, </w:t>
      </w:r>
      <w:r w:rsidRPr="007C1DA2">
        <w:rPr>
          <w:rStyle w:val="Emphasis"/>
          <w:highlight w:val="green"/>
        </w:rPr>
        <w:t>new infrastructure for water systems may be needed to ensure that future supplies are adequate to meet demand</w:t>
      </w:r>
      <w:r w:rsidRPr="003067B2">
        <w:rPr>
          <w:sz w:val="16"/>
        </w:rPr>
        <w:t xml:space="preserve">. While these challenges are great, </w:t>
      </w:r>
      <w:r w:rsidRPr="003067B2">
        <w:rPr>
          <w:rStyle w:val="StyleUnderline"/>
        </w:rPr>
        <w:t>continuing to provide water, power, and mobility as was done in the 20th century presents a substantial obstacle to mitigating greenhouse gas emissions and the higher temperatures and extremes of precipitation associated with global climate change</w:t>
      </w:r>
      <w:r w:rsidRPr="003067B2">
        <w:rPr>
          <w:sz w:val="16"/>
        </w:rPr>
        <w:t>.</w:t>
      </w:r>
      <w:r>
        <w:rPr>
          <w:rStyle w:val="StyleUnderline"/>
        </w:rPr>
        <w:t xml:space="preserve"> </w:t>
      </w:r>
      <w:r w:rsidRPr="003D301E">
        <w:rPr>
          <w:sz w:val="16"/>
          <w:szCs w:val="16"/>
        </w:rPr>
        <w:t>ENVIRONMENTAL SUSTAINABILITY</w:t>
      </w:r>
      <w:r>
        <w:rPr>
          <w:sz w:val="16"/>
          <w:szCs w:val="16"/>
        </w:rPr>
        <w:t xml:space="preserve"> </w:t>
      </w:r>
      <w:r w:rsidRPr="003D301E">
        <w:rPr>
          <w:sz w:val="16"/>
          <w:szCs w:val="16"/>
        </w:rPr>
        <w:t>For much of the 20th century, relatively little attention was given to the effects of the built environment, including critical infrastructure systems, on the natural environment—oceans, rivers, lakes, ecosystems, raw materials, the air, the soil, and the land. As infrastructure systems were built, much of the country was developed, great swathes of forest and land were cleared, rivers were controlled and channeled, and renewable and non- renewable natural resources were harvested, extracted, and productively used.</w:t>
      </w:r>
      <w:r>
        <w:rPr>
          <w:sz w:val="16"/>
          <w:szCs w:val="16"/>
        </w:rPr>
        <w:t xml:space="preserve"> </w:t>
      </w:r>
      <w:r w:rsidRPr="003D301E">
        <w:rPr>
          <w:sz w:val="16"/>
          <w:szCs w:val="16"/>
        </w:rPr>
        <w:t>The publication in 1987 of Our Common Future by the United Nations’ World Commission on Environment and Development, commonly called the Bruntland Commission, called worldwide attention to the issue of sustainable development. Sustainable development was defined as follows:</w:t>
      </w:r>
      <w:r>
        <w:rPr>
          <w:sz w:val="16"/>
          <w:szCs w:val="16"/>
        </w:rPr>
        <w:t xml:space="preserve"> </w:t>
      </w:r>
      <w:r w:rsidRPr="003D301E">
        <w:rPr>
          <w:sz w:val="16"/>
          <w:szCs w:val="16"/>
        </w:rPr>
        <w:t>a process of change in which the exploitation of resources, the direction of investments, the orientation of technological development and institutional change are all in harmony and enhance both current and future potential to meet human needs and aspirations. (UN, 1987, Chapter 2)</w:t>
      </w:r>
      <w:r>
        <w:rPr>
          <w:sz w:val="16"/>
          <w:szCs w:val="16"/>
        </w:rPr>
        <w:t xml:space="preserve"> </w:t>
      </w:r>
      <w:r w:rsidRPr="007C1DA2">
        <w:rPr>
          <w:rStyle w:val="StyleUnderline"/>
          <w:highlight w:val="green"/>
        </w:rPr>
        <w:t>Environmental sustainability</w:t>
      </w:r>
      <w:r w:rsidRPr="007C1DA2">
        <w:rPr>
          <w:sz w:val="16"/>
        </w:rPr>
        <w:t>—</w:t>
      </w:r>
      <w:r w:rsidRPr="007C1DA2">
        <w:rPr>
          <w:rStyle w:val="StyleUnderline"/>
        </w:rPr>
        <w:t>the regeneration of ecosys- tems and the judicious use of water, land, and other natural resources now and for the future</w:t>
      </w:r>
      <w:r w:rsidRPr="007C1DA2">
        <w:rPr>
          <w:sz w:val="16"/>
        </w:rPr>
        <w:t>—</w:t>
      </w:r>
      <w:r w:rsidRPr="007C1DA2">
        <w:rPr>
          <w:rStyle w:val="StyleUnderline"/>
          <w:highlight w:val="green"/>
        </w:rPr>
        <w:t>has become an</w:t>
      </w:r>
      <w:r w:rsidRPr="007C1DA2">
        <w:rPr>
          <w:sz w:val="16"/>
          <w:highlight w:val="green"/>
        </w:rPr>
        <w:t xml:space="preserve"> </w:t>
      </w:r>
      <w:r w:rsidRPr="007C1DA2">
        <w:rPr>
          <w:rStyle w:val="Emphasis"/>
          <w:highlight w:val="green"/>
        </w:rPr>
        <w:t>urgent need</w:t>
      </w:r>
      <w:r w:rsidRPr="003D301E">
        <w:rPr>
          <w:sz w:val="16"/>
        </w:rPr>
        <w:t xml:space="preserve"> of the 21st century. </w:t>
      </w:r>
      <w:r w:rsidRPr="007C1DA2">
        <w:rPr>
          <w:rStyle w:val="Emphasis"/>
          <w:highlight w:val="green"/>
        </w:rPr>
        <w:t>The processes and materials used to renew existing critical infrastructure systems</w:t>
      </w:r>
      <w:r w:rsidRPr="003D301E">
        <w:rPr>
          <w:rStyle w:val="Emphasis"/>
        </w:rPr>
        <w:t xml:space="preserve"> or to create new compo- nents or systems </w:t>
      </w:r>
      <w:r w:rsidRPr="007C1DA2">
        <w:rPr>
          <w:rStyle w:val="Emphasis"/>
          <w:highlight w:val="green"/>
        </w:rPr>
        <w:t>will be significant factors</w:t>
      </w:r>
      <w:r w:rsidRPr="003D301E">
        <w:rPr>
          <w:rStyle w:val="Emphasis"/>
        </w:rPr>
        <w:t xml:space="preserve"> in meeting or failing to meet this imperative</w:t>
      </w:r>
      <w:r w:rsidRPr="003D301E">
        <w:rPr>
          <w:sz w:val="16"/>
        </w:rPr>
        <w:t>.</w:t>
      </w:r>
    </w:p>
    <w:p w:rsidR="001B59D0" w:rsidRDefault="001B59D0" w:rsidP="00DF15E2">
      <w:pPr>
        <w:rPr>
          <w:rStyle w:val="StyleUnderline"/>
        </w:rPr>
      </w:pPr>
    </w:p>
    <w:p w:rsidR="00096F83" w:rsidRDefault="00096F83" w:rsidP="00096F83">
      <w:pPr>
        <w:pStyle w:val="Heading3"/>
      </w:pPr>
      <w:r>
        <w:t>Ext. Warming = Extinction</w:t>
      </w:r>
    </w:p>
    <w:p w:rsidR="00096F83" w:rsidRDefault="00096F83" w:rsidP="00096F83">
      <w:pPr>
        <w:pStyle w:val="Heading4"/>
      </w:pPr>
      <w:r>
        <w:t xml:space="preserve">Warming causes extinction </w:t>
      </w:r>
    </w:p>
    <w:p w:rsidR="00096F83" w:rsidRPr="00F9694B" w:rsidRDefault="00096F83" w:rsidP="00096F83">
      <w:pPr>
        <w:rPr>
          <w:sz w:val="12"/>
        </w:rPr>
      </w:pPr>
      <w:r w:rsidRPr="00F9694B">
        <w:rPr>
          <w:sz w:val="12"/>
        </w:rPr>
        <w:t xml:space="preserve">Naomi </w:t>
      </w:r>
      <w:r w:rsidRPr="00716611">
        <w:rPr>
          <w:rStyle w:val="Style13ptBold"/>
        </w:rPr>
        <w:t>Klein 14</w:t>
      </w:r>
      <w:r w:rsidRPr="00F9694B">
        <w:rPr>
          <w:sz w:val="12"/>
        </w:rPr>
        <w:t xml:space="preserve">, award-winning journalist, syndicated columnist, former Miliband Fellow at the London School of Economics, member of the board of directors of 350.org, </w:t>
      </w:r>
      <w:r w:rsidRPr="00F9694B">
        <w:rPr>
          <w:i/>
          <w:sz w:val="12"/>
        </w:rPr>
        <w:t>This Changes Everything: Capitalism vs. the Climate</w:t>
      </w:r>
      <w:r w:rsidRPr="00F9694B">
        <w:rPr>
          <w:sz w:val="12"/>
        </w:rPr>
        <w:t>, pp. 12-14</w:t>
      </w:r>
    </w:p>
    <w:p w:rsidR="00096F83" w:rsidRDefault="00096F83" w:rsidP="00096F83">
      <w:pPr>
        <w:rPr>
          <w:sz w:val="16"/>
        </w:rPr>
      </w:pPr>
      <w:r w:rsidRPr="00E14FF7">
        <w:rPr>
          <w:sz w:val="16"/>
        </w:rPr>
        <w:t>In a 2012 report, the World Bank laid out the gamble implied by that target. “</w:t>
      </w:r>
      <w:r w:rsidRPr="00E33E8F">
        <w:rPr>
          <w:rStyle w:val="StyleUnderline"/>
          <w:highlight w:val="green"/>
        </w:rPr>
        <w:t>As</w:t>
      </w:r>
      <w:r w:rsidRPr="00716611">
        <w:rPr>
          <w:rStyle w:val="StyleUnderline"/>
        </w:rPr>
        <w:t xml:space="preserve"> global </w:t>
      </w:r>
      <w:r w:rsidRPr="00E33E8F">
        <w:rPr>
          <w:rStyle w:val="StyleUnderline"/>
          <w:highlight w:val="green"/>
        </w:rPr>
        <w:t>warming approaches</w:t>
      </w:r>
      <w:r w:rsidRPr="00716611">
        <w:rPr>
          <w:rStyle w:val="StyleUnderline"/>
        </w:rPr>
        <w:t xml:space="preserve"> and exceeds </w:t>
      </w:r>
      <w:r w:rsidRPr="00E33E8F">
        <w:rPr>
          <w:rStyle w:val="StyleUnderline"/>
          <w:highlight w:val="green"/>
        </w:rPr>
        <w:t>2-degrees</w:t>
      </w:r>
      <w:r w:rsidRPr="00716611">
        <w:rPr>
          <w:rStyle w:val="StyleUnderline"/>
        </w:rPr>
        <w:t xml:space="preserve"> Celsius, </w:t>
      </w:r>
      <w:r w:rsidRPr="00E33E8F">
        <w:rPr>
          <w:rStyle w:val="StyleUnderline"/>
          <w:highlight w:val="green"/>
        </w:rPr>
        <w:t>there is a</w:t>
      </w:r>
      <w:r w:rsidRPr="00716611">
        <w:rPr>
          <w:rStyle w:val="StyleUnderline"/>
        </w:rPr>
        <w:t xml:space="preserve"> </w:t>
      </w:r>
      <w:r w:rsidRPr="00E33E8F">
        <w:rPr>
          <w:rStyle w:val="StyleUnderline"/>
          <w:highlight w:val="green"/>
        </w:rPr>
        <w:t>risk of</w:t>
      </w:r>
      <w:r w:rsidRPr="00716611">
        <w:rPr>
          <w:rStyle w:val="StyleUnderline"/>
        </w:rPr>
        <w:t xml:space="preserve"> triggering </w:t>
      </w:r>
      <w:r w:rsidRPr="00E33E8F">
        <w:rPr>
          <w:rStyle w:val="Emphasis"/>
          <w:highlight w:val="green"/>
        </w:rPr>
        <w:t>nonlinear tipping elements</w:t>
      </w:r>
      <w:r w:rsidRPr="00E14FF7">
        <w:rPr>
          <w:sz w:val="16"/>
        </w:rPr>
        <w:t xml:space="preserve">. </w:t>
      </w:r>
      <w:r w:rsidRPr="00716611">
        <w:rPr>
          <w:rStyle w:val="StyleUnderline"/>
        </w:rPr>
        <w:t>Examples include</w:t>
      </w:r>
      <w:r w:rsidRPr="00E14FF7">
        <w:rPr>
          <w:sz w:val="16"/>
        </w:rPr>
        <w:t xml:space="preserve"> the disintegration of the West Antarctic ice sheet leading to more rapid sea-level rise, or </w:t>
      </w:r>
      <w:r w:rsidRPr="00716611">
        <w:rPr>
          <w:rStyle w:val="StyleUnderline"/>
        </w:rPr>
        <w:t>large-scale Amazon dieback drastically affecting ecosystems, rivers, agriculture, energy production, and livelihoods</w:t>
      </w:r>
      <w:r w:rsidRPr="00E14FF7">
        <w:rPr>
          <w:sz w:val="16"/>
        </w:rPr>
        <w:t>. This would further add to 21</w:t>
      </w:r>
      <w:r w:rsidRPr="00E14FF7">
        <w:rPr>
          <w:sz w:val="16"/>
          <w:vertAlign w:val="superscript"/>
        </w:rPr>
        <w:t>st</w:t>
      </w:r>
      <w:r w:rsidRPr="00E14FF7">
        <w:rPr>
          <w:sz w:val="16"/>
        </w:rPr>
        <w:t>-century global warming and impact entire continents.” In other words, once we allow temperatures to climb past a certain point, where the mercury stops is not in our control.</w:t>
      </w:r>
      <w:r w:rsidRPr="00E14FF7">
        <w:rPr>
          <w:sz w:val="12"/>
        </w:rPr>
        <w:t>¶</w:t>
      </w:r>
      <w:r w:rsidRPr="00E14FF7">
        <w:rPr>
          <w:sz w:val="16"/>
        </w:rPr>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E33E8F">
        <w:rPr>
          <w:rStyle w:val="StyleUnderline"/>
          <w:highlight w:val="green"/>
        </w:rPr>
        <w:t>we’re on track to a 4-C</w:t>
      </w:r>
      <w:r w:rsidRPr="003670DE">
        <w:rPr>
          <w:rStyle w:val="StyleUnderline"/>
        </w:rPr>
        <w:t xml:space="preserve"> warmer </w:t>
      </w:r>
      <w:r w:rsidRPr="00E33E8F">
        <w:rPr>
          <w:rStyle w:val="StyleUnderline"/>
          <w:highlight w:val="green"/>
        </w:rPr>
        <w:t>world</w:t>
      </w:r>
      <w:r w:rsidRPr="00E14FF7">
        <w:rPr>
          <w:sz w:val="16"/>
        </w:rPr>
        <w:t xml:space="preserve"> [by century’s end] </w:t>
      </w:r>
      <w:r w:rsidRPr="00E33E8F">
        <w:rPr>
          <w:rStyle w:val="StyleUnderline"/>
          <w:highlight w:val="green"/>
        </w:rPr>
        <w:t>marked by</w:t>
      </w:r>
      <w:r w:rsidRPr="003670DE">
        <w:rPr>
          <w:rStyle w:val="StyleUnderline"/>
        </w:rPr>
        <w:t xml:space="preserve"> </w:t>
      </w:r>
      <w:r w:rsidRPr="003670DE">
        <w:rPr>
          <w:rStyle w:val="Emphasis"/>
        </w:rPr>
        <w:t xml:space="preserve">extreme </w:t>
      </w:r>
      <w:r w:rsidRPr="00E33E8F">
        <w:rPr>
          <w:rStyle w:val="Emphasis"/>
          <w:highlight w:val="green"/>
        </w:rPr>
        <w:t>heat waves</w:t>
      </w:r>
      <w:r w:rsidRPr="003670DE">
        <w:rPr>
          <w:rStyle w:val="StyleUnderline"/>
        </w:rPr>
        <w:t xml:space="preserve">, </w:t>
      </w:r>
      <w:r w:rsidRPr="00E33E8F">
        <w:rPr>
          <w:rStyle w:val="Emphasis"/>
          <w:highlight w:val="green"/>
        </w:rPr>
        <w:t>declining</w:t>
      </w:r>
      <w:r w:rsidRPr="003670DE">
        <w:rPr>
          <w:rStyle w:val="Emphasis"/>
        </w:rPr>
        <w:t xml:space="preserve"> global </w:t>
      </w:r>
      <w:r w:rsidRPr="00E33E8F">
        <w:rPr>
          <w:rStyle w:val="Emphasis"/>
          <w:highlight w:val="green"/>
        </w:rPr>
        <w:t>food</w:t>
      </w:r>
      <w:r w:rsidRPr="003670DE">
        <w:rPr>
          <w:rStyle w:val="Emphasis"/>
        </w:rPr>
        <w:t xml:space="preserve"> stocks</w:t>
      </w:r>
      <w:r w:rsidRPr="003670DE">
        <w:rPr>
          <w:rStyle w:val="StyleUnderline"/>
        </w:rPr>
        <w:t xml:space="preserve">, </w:t>
      </w:r>
      <w:r w:rsidRPr="00E33E8F">
        <w:rPr>
          <w:rStyle w:val="Emphasis"/>
          <w:highlight w:val="green"/>
        </w:rPr>
        <w:t>loss of ecosystems</w:t>
      </w:r>
      <w:r w:rsidRPr="003670DE">
        <w:rPr>
          <w:rStyle w:val="StyleUnderline"/>
        </w:rPr>
        <w:t xml:space="preserve"> and biodiversity, </w:t>
      </w:r>
      <w:r w:rsidRPr="00E33E8F">
        <w:rPr>
          <w:rStyle w:val="StyleUnderline"/>
          <w:highlight w:val="green"/>
        </w:rPr>
        <w:t>and</w:t>
      </w:r>
      <w:r w:rsidRPr="003670DE">
        <w:rPr>
          <w:rStyle w:val="StyleUnderline"/>
        </w:rPr>
        <w:t xml:space="preserve"> </w:t>
      </w:r>
      <w:r w:rsidRPr="003670DE">
        <w:rPr>
          <w:rStyle w:val="Emphasis"/>
        </w:rPr>
        <w:t xml:space="preserve">life-threatening </w:t>
      </w:r>
      <w:r w:rsidRPr="00E33E8F">
        <w:rPr>
          <w:rStyle w:val="Emphasis"/>
          <w:highlight w:val="green"/>
        </w:rPr>
        <w:t>sea level rise</w:t>
      </w:r>
      <w:r w:rsidRPr="00E14FF7">
        <w:rPr>
          <w:sz w:val="16"/>
        </w:rPr>
        <w:t>.” And the report cautioned that, “</w:t>
      </w:r>
      <w:r w:rsidRPr="0044185E">
        <w:rPr>
          <w:sz w:val="16"/>
          <w:szCs w:val="16"/>
        </w:rPr>
        <w:t>there is also no certainty that adaptation to a 4-C world is possible</w:t>
      </w:r>
      <w:r w:rsidRPr="00E14FF7">
        <w:rPr>
          <w:sz w:val="16"/>
        </w:rPr>
        <w:t xml:space="preserve">.” Kevin Anderson, former director (now deputy director) of the Tyndall Centre for Climate Change, which has quickly established itself as one of the U.K’s premier climate research institutions, is even blunter; he says </w:t>
      </w:r>
      <w:r w:rsidRPr="003670DE">
        <w:rPr>
          <w:rStyle w:val="StyleUnderline"/>
        </w:rPr>
        <w:t>4 degrees Celsius warming</w:t>
      </w:r>
      <w:r w:rsidRPr="00E14FF7">
        <w:rPr>
          <w:sz w:val="16"/>
        </w:rPr>
        <w:t>—7.2 degrees Fahrenheit—</w:t>
      </w:r>
      <w:r w:rsidRPr="003670DE">
        <w:rPr>
          <w:rStyle w:val="StyleUnderline"/>
        </w:rPr>
        <w:t>is “incompatible with an organized, equitable, and civilized global community</w:t>
      </w:r>
      <w:r w:rsidRPr="00E14FF7">
        <w:rPr>
          <w:sz w:val="16"/>
        </w:rPr>
        <w:t>.”</w:t>
      </w:r>
      <w:r w:rsidRPr="00E14FF7">
        <w:rPr>
          <w:sz w:val="12"/>
        </w:rPr>
        <w:t>¶</w:t>
      </w:r>
      <w:r w:rsidRPr="00E14FF7">
        <w:rPr>
          <w:sz w:val="16"/>
        </w:rPr>
        <w:t xml:space="preserve"> We don’t know exactly what a 4 degree Celsius world would look like, but even the best-case scenario is likely to be calamitous. </w:t>
      </w:r>
      <w:r w:rsidRPr="003670DE">
        <w:rPr>
          <w:rStyle w:val="StyleUnderline"/>
        </w:rPr>
        <w:t>Four degrees of warming could raise global sea levels by 1 or possibly even 2 meters by 2100</w:t>
      </w:r>
      <w:r w:rsidRPr="00E14FF7">
        <w:rPr>
          <w:sz w:val="16"/>
        </w:rPr>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E14FF7">
        <w:rPr>
          <w:sz w:val="12"/>
        </w:rPr>
        <w:t>¶</w:t>
      </w:r>
      <w:r w:rsidRPr="00E14FF7">
        <w:rPr>
          <w:sz w:val="16"/>
        </w:rPr>
        <w:t xml:space="preserve"> Meanwhile, </w:t>
      </w:r>
      <w:r w:rsidRPr="003670DE">
        <w:rPr>
          <w:rStyle w:val="StyleUnderline"/>
        </w:rPr>
        <w:t>brutal heat waves that can kill tens of thousands of people</w:t>
      </w:r>
      <w:r w:rsidRPr="00E14FF7">
        <w:rPr>
          <w:sz w:val="16"/>
        </w:rPr>
        <w:t xml:space="preserve">, even in wealthy countries, </w:t>
      </w:r>
      <w:r w:rsidRPr="003670DE">
        <w:rPr>
          <w:rStyle w:val="StyleUnderline"/>
        </w:rPr>
        <w:t>would become entirely unremarkable summer events on every continent but Antarctica</w:t>
      </w:r>
      <w:r w:rsidRPr="00E14FF7">
        <w:rPr>
          <w:sz w:val="16"/>
        </w:rPr>
        <w:t xml:space="preserve">. </w:t>
      </w:r>
      <w:r w:rsidRPr="003670DE">
        <w:rPr>
          <w:rStyle w:val="StyleUnderline"/>
        </w:rPr>
        <w:t xml:space="preserve">The </w:t>
      </w:r>
      <w:r w:rsidRPr="00E33E8F">
        <w:rPr>
          <w:rStyle w:val="StyleUnderline"/>
          <w:highlight w:val="green"/>
        </w:rPr>
        <w:t>heat would</w:t>
      </w:r>
      <w:r w:rsidRPr="003670DE">
        <w:rPr>
          <w:rStyle w:val="StyleUnderline"/>
        </w:rPr>
        <w:t xml:space="preserve"> also </w:t>
      </w:r>
      <w:r w:rsidRPr="00E33E8F">
        <w:rPr>
          <w:rStyle w:val="StyleUnderline"/>
          <w:highlight w:val="green"/>
        </w:rPr>
        <w:t xml:space="preserve">cause staple crops to suffer </w:t>
      </w:r>
      <w:r w:rsidRPr="00E33E8F">
        <w:rPr>
          <w:rStyle w:val="Emphasis"/>
          <w:highlight w:val="green"/>
        </w:rPr>
        <w:t>dramatic</w:t>
      </w:r>
      <w:r w:rsidRPr="003670DE">
        <w:rPr>
          <w:rStyle w:val="Emphasis"/>
        </w:rPr>
        <w:t xml:space="preserve"> yield </w:t>
      </w:r>
      <w:r w:rsidRPr="00E33E8F">
        <w:rPr>
          <w:rStyle w:val="Emphasis"/>
          <w:highlight w:val="green"/>
        </w:rPr>
        <w:t>losses</w:t>
      </w:r>
      <w:r w:rsidRPr="003670DE">
        <w:rPr>
          <w:rStyle w:val="StyleUnderline"/>
        </w:rPr>
        <w:t xml:space="preserve"> across the globe</w:t>
      </w:r>
      <w:r w:rsidRPr="00E14FF7">
        <w:rPr>
          <w:sz w:val="16"/>
        </w:rPr>
        <w:t xml:space="preserve"> (it is possible that Indian wheat and U.S. could plummet by as much as 60 percent), this at a time </w:t>
      </w:r>
      <w:r w:rsidRPr="00E33E8F">
        <w:rPr>
          <w:rStyle w:val="StyleUnderline"/>
          <w:highlight w:val="green"/>
        </w:rPr>
        <w:t>when demand will be surging</w:t>
      </w:r>
      <w:r w:rsidRPr="009B72FA">
        <w:rPr>
          <w:rStyle w:val="StyleUnderline"/>
        </w:rPr>
        <w:t xml:space="preserve"> due</w:t>
      </w:r>
      <w:r w:rsidRPr="003670DE">
        <w:rPr>
          <w:rStyle w:val="StyleUnderline"/>
        </w:rPr>
        <w:t xml:space="preserve"> to population growth and a growing demand for meat</w:t>
      </w:r>
      <w:r w:rsidRPr="00E14FF7">
        <w:rPr>
          <w:sz w:val="16"/>
        </w:rPr>
        <w:t xml:space="preserve">. And since crops will be facing not just heat stress but also extreme events such as wide-ranging droughts, flooding, or pest outbreaks, the </w:t>
      </w:r>
      <w:r w:rsidRPr="003670DE">
        <w:rPr>
          <w:rStyle w:val="StyleUnderline"/>
        </w:rPr>
        <w:t>losses could easily turn out to be more severe than the models have predicted</w:t>
      </w:r>
      <w:r w:rsidRPr="00E14FF7">
        <w:rPr>
          <w:sz w:val="16"/>
        </w:rPr>
        <w:t xml:space="preserve">. </w:t>
      </w:r>
      <w:r w:rsidRPr="009B72FA">
        <w:rPr>
          <w:rStyle w:val="StyleUnderline"/>
        </w:rPr>
        <w:t>When</w:t>
      </w:r>
      <w:r w:rsidRPr="003670DE">
        <w:rPr>
          <w:rStyle w:val="StyleUnderline"/>
        </w:rPr>
        <w:t xml:space="preserve"> you </w:t>
      </w:r>
      <w:r w:rsidRPr="00E33E8F">
        <w:rPr>
          <w:rStyle w:val="StyleUnderline"/>
          <w:highlight w:val="green"/>
        </w:rPr>
        <w:t>add</w:t>
      </w:r>
      <w:r w:rsidRPr="003670DE">
        <w:rPr>
          <w:rStyle w:val="StyleUnderline"/>
        </w:rPr>
        <w:t xml:space="preserve"> ruinous </w:t>
      </w:r>
      <w:r w:rsidRPr="00E33E8F">
        <w:rPr>
          <w:rStyle w:val="StyleUnderline"/>
          <w:highlight w:val="green"/>
        </w:rPr>
        <w:t>hurricanes</w:t>
      </w:r>
      <w:r w:rsidRPr="003670DE">
        <w:rPr>
          <w:rStyle w:val="StyleUnderline"/>
        </w:rPr>
        <w:t xml:space="preserve">, raging </w:t>
      </w:r>
      <w:r w:rsidRPr="00E33E8F">
        <w:rPr>
          <w:rStyle w:val="StyleUnderline"/>
          <w:highlight w:val="green"/>
        </w:rPr>
        <w:t>wildfires, fisheries collapse</w:t>
      </w:r>
      <w:r w:rsidRPr="003670DE">
        <w:rPr>
          <w:rStyle w:val="StyleUnderline"/>
        </w:rPr>
        <w:t xml:space="preserve">s, widespread </w:t>
      </w:r>
      <w:r w:rsidRPr="00E33E8F">
        <w:rPr>
          <w:rStyle w:val="StyleUnderline"/>
          <w:highlight w:val="green"/>
        </w:rPr>
        <w:t>disruptions to water</w:t>
      </w:r>
      <w:r w:rsidRPr="009B72FA">
        <w:rPr>
          <w:rStyle w:val="StyleUnderline"/>
        </w:rPr>
        <w:t xml:space="preserve"> supplies, </w:t>
      </w:r>
      <w:r w:rsidRPr="00E33E8F">
        <w:rPr>
          <w:rStyle w:val="StyleUnderline"/>
          <w:highlight w:val="green"/>
        </w:rPr>
        <w:t>extinctions, and</w:t>
      </w:r>
      <w:r w:rsidRPr="009B72FA">
        <w:rPr>
          <w:rStyle w:val="StyleUnderline"/>
        </w:rPr>
        <w:t xml:space="preserve"> globe-trotting </w:t>
      </w:r>
      <w:r w:rsidRPr="00E33E8F">
        <w:rPr>
          <w:rStyle w:val="StyleUnderline"/>
          <w:highlight w:val="green"/>
        </w:rPr>
        <w:t>diseases</w:t>
      </w:r>
      <w:r w:rsidRPr="009B72FA">
        <w:rPr>
          <w:rStyle w:val="StyleUnderline"/>
        </w:rPr>
        <w:t xml:space="preserve"> to the mix, it indeed becomes difficult to imagine that a peaceful, ordered society</w:t>
      </w:r>
      <w:r w:rsidRPr="003670DE">
        <w:rPr>
          <w:rStyle w:val="StyleUnderline"/>
        </w:rPr>
        <w:t xml:space="preserve"> could be sustained</w:t>
      </w:r>
      <w:r w:rsidRPr="00E14FF7">
        <w:rPr>
          <w:sz w:val="16"/>
        </w:rPr>
        <w:t xml:space="preserve"> (that is, where such a thing exists in the first place).</w:t>
      </w:r>
      <w:r w:rsidRPr="00E14FF7">
        <w:rPr>
          <w:sz w:val="12"/>
        </w:rPr>
        <w:t>¶</w:t>
      </w:r>
      <w:r w:rsidRPr="00E14FF7">
        <w:rPr>
          <w:sz w:val="16"/>
        </w:rPr>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B3168C">
        <w:rPr>
          <w:rStyle w:val="StyleUnderline"/>
        </w:rPr>
        <w:t>4 degrees could bring about a number of extremely dangerous feedback loops</w:t>
      </w:r>
      <w:r w:rsidRPr="00E14FF7">
        <w:rPr>
          <w:sz w:val="16"/>
        </w:rPr>
        <w:t xml:space="preserve">—an Arctic that is regularly ice-free in September, for instance, or, according to one recent study, </w:t>
      </w:r>
      <w:r w:rsidRPr="00B3168C">
        <w:rPr>
          <w:rStyle w:val="StyleUnderline"/>
        </w:rPr>
        <w:t>global vegetation that is too saturated to act as a reliable “sink</w:t>
      </w:r>
      <w:r w:rsidRPr="00E14FF7">
        <w:rPr>
          <w:sz w:val="16"/>
        </w:rPr>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E14FF7">
        <w:rPr>
          <w:sz w:val="12"/>
        </w:rPr>
        <w:t>¶</w:t>
      </w:r>
      <w:r w:rsidRPr="00E14FF7">
        <w:rPr>
          <w:sz w:val="16"/>
        </w:rPr>
        <w:t xml:space="preserve"> Much more frightening than any of this is the fact that </w:t>
      </w:r>
      <w:r w:rsidRPr="00B3168C">
        <w:rPr>
          <w:rStyle w:val="StyleUnderline"/>
        </w:rPr>
        <w:t xml:space="preserve">plenty of mainstream </w:t>
      </w:r>
      <w:r w:rsidRPr="00E33E8F">
        <w:rPr>
          <w:rStyle w:val="StyleUnderline"/>
          <w:highlight w:val="green"/>
        </w:rPr>
        <w:t>analysts think that</w:t>
      </w:r>
      <w:r w:rsidRPr="00B3168C">
        <w:rPr>
          <w:rStyle w:val="StyleUnderline"/>
        </w:rPr>
        <w:t xml:space="preserve"> </w:t>
      </w:r>
      <w:r w:rsidRPr="00E14FF7">
        <w:rPr>
          <w:sz w:val="16"/>
        </w:rPr>
        <w:t xml:space="preserve">on our current emissions trajectory, </w:t>
      </w:r>
      <w:r w:rsidRPr="00E33E8F">
        <w:rPr>
          <w:rStyle w:val="StyleUnderline"/>
          <w:highlight w:val="green"/>
        </w:rPr>
        <w:t>we are headed for</w:t>
      </w:r>
      <w:r w:rsidRPr="00B3168C">
        <w:rPr>
          <w:rStyle w:val="StyleUnderline"/>
        </w:rPr>
        <w:t xml:space="preserve"> </w:t>
      </w:r>
      <w:r w:rsidRPr="00B3168C">
        <w:rPr>
          <w:rStyle w:val="Emphasis"/>
        </w:rPr>
        <w:t xml:space="preserve">even </w:t>
      </w:r>
      <w:r w:rsidRPr="00E33E8F">
        <w:rPr>
          <w:rStyle w:val="Emphasis"/>
          <w:highlight w:val="green"/>
        </w:rPr>
        <w:t>more than 4 degrees</w:t>
      </w:r>
      <w:r w:rsidRPr="00B3168C">
        <w:rPr>
          <w:rStyle w:val="StyleUnderline"/>
        </w:rPr>
        <w:t xml:space="preserve"> of warming</w:t>
      </w:r>
      <w:r w:rsidRPr="00E14FF7">
        <w:rPr>
          <w:sz w:val="16"/>
        </w:rPr>
        <w:t xml:space="preserve">. In 2011, the usually staid International Energy Agency (IEA) issued a report predicting that </w:t>
      </w:r>
      <w:r w:rsidRPr="00B3168C">
        <w:rPr>
          <w:rStyle w:val="StyleUnderline"/>
        </w:rPr>
        <w:t xml:space="preserve">we are actually on track for </w:t>
      </w:r>
      <w:r w:rsidRPr="00E33E8F">
        <w:rPr>
          <w:rStyle w:val="StyleUnderline"/>
          <w:highlight w:val="green"/>
        </w:rPr>
        <w:t>6 degrees</w:t>
      </w:r>
      <w:r w:rsidRPr="00B3168C">
        <w:rPr>
          <w:rStyle w:val="StyleUnderline"/>
        </w:rPr>
        <w:t xml:space="preserve"> Celsius</w:t>
      </w:r>
      <w:r w:rsidRPr="00E14FF7">
        <w:rPr>
          <w:sz w:val="16"/>
        </w:rPr>
        <w:t xml:space="preserve">—10.8 degrees Fahrenheit—of warming. And as the IEA’s chief economist put it: “Everybody, even the school children, knows that </w:t>
      </w:r>
      <w:r w:rsidRPr="00B3168C">
        <w:rPr>
          <w:rStyle w:val="StyleUnderline"/>
        </w:rPr>
        <w:t xml:space="preserve">this </w:t>
      </w:r>
      <w:r w:rsidRPr="00E33E8F">
        <w:rPr>
          <w:rStyle w:val="StyleUnderline"/>
          <w:highlight w:val="green"/>
        </w:rPr>
        <w:t>will have catastrophic implications</w:t>
      </w:r>
      <w:r w:rsidRPr="00B3168C">
        <w:rPr>
          <w:rStyle w:val="StyleUnderline"/>
        </w:rPr>
        <w:t xml:space="preserve"> for all of us</w:t>
      </w:r>
      <w:r w:rsidRPr="00E14FF7">
        <w:rPr>
          <w:sz w:val="16"/>
        </w:rPr>
        <w:t xml:space="preserve">.” (The evidence indicates that </w:t>
      </w:r>
      <w:r w:rsidRPr="00B3168C">
        <w:rPr>
          <w:rStyle w:val="StyleUnderline"/>
        </w:rPr>
        <w:t>6 degrees of warming is likely to set in motion several major tipping points</w:t>
      </w:r>
      <w:r w:rsidRPr="00E14FF7">
        <w:rPr>
          <w:sz w:val="16"/>
        </w:rPr>
        <w:t xml:space="preserve">—not only slower ones such as the aforementioned breakdown of the West Antarctic ice sheet, but possibly more abrupt ones, </w:t>
      </w:r>
      <w:r w:rsidRPr="00E33E8F">
        <w:rPr>
          <w:rStyle w:val="StyleUnderline"/>
          <w:highlight w:val="green"/>
        </w:rPr>
        <w:t>like</w:t>
      </w:r>
      <w:r w:rsidRPr="00E14FF7">
        <w:rPr>
          <w:sz w:val="16"/>
        </w:rPr>
        <w:t xml:space="preserve"> </w:t>
      </w:r>
      <w:r w:rsidRPr="00B3168C">
        <w:rPr>
          <w:rStyle w:val="StyleUnderline"/>
        </w:rPr>
        <w:t xml:space="preserve">massive </w:t>
      </w:r>
      <w:r w:rsidRPr="00E33E8F">
        <w:rPr>
          <w:rStyle w:val="StyleUnderline"/>
          <w:highlight w:val="green"/>
        </w:rPr>
        <w:t>releases of methane from</w:t>
      </w:r>
      <w:r w:rsidRPr="009B72FA">
        <w:rPr>
          <w:rStyle w:val="StyleUnderline"/>
        </w:rPr>
        <w:t xml:space="preserve"> Arctic</w:t>
      </w:r>
      <w:r w:rsidRPr="00B3168C">
        <w:rPr>
          <w:rStyle w:val="StyleUnderline"/>
        </w:rPr>
        <w:t xml:space="preserve"> </w:t>
      </w:r>
      <w:r w:rsidRPr="00E33E8F">
        <w:rPr>
          <w:rStyle w:val="StyleUnderline"/>
          <w:highlight w:val="green"/>
        </w:rPr>
        <w:t>permafrost</w:t>
      </w:r>
      <w:r w:rsidRPr="00E14FF7">
        <w:rPr>
          <w:sz w:val="16"/>
        </w:rPr>
        <w:t>.) The accounting giant PricewaterhouseCoopers as also published a report warning businesses that we are headed for “4-C , or even 6-C” of warming.</w:t>
      </w:r>
      <w:r w:rsidRPr="00E14FF7">
        <w:rPr>
          <w:sz w:val="12"/>
        </w:rPr>
        <w:t>¶</w:t>
      </w:r>
      <w:r w:rsidRPr="00E14FF7">
        <w:rPr>
          <w:sz w:val="16"/>
        </w:rPr>
        <w:t xml:space="preserve"> These various projections are the equivalent of every alarm in your house going off simultaneously. And then every alarm on your street going off as well, one by one by one. They mean, quite simply, that </w:t>
      </w:r>
      <w:r w:rsidRPr="00E33E8F">
        <w:rPr>
          <w:rStyle w:val="StyleUnderline"/>
          <w:highlight w:val="green"/>
        </w:rPr>
        <w:t xml:space="preserve">climate change has become an </w:t>
      </w:r>
      <w:r w:rsidRPr="00E33E8F">
        <w:rPr>
          <w:rStyle w:val="Emphasis"/>
          <w:highlight w:val="green"/>
        </w:rPr>
        <w:t>existential crisis</w:t>
      </w:r>
      <w:r w:rsidRPr="00B3168C">
        <w:rPr>
          <w:rStyle w:val="Emphasis"/>
        </w:rPr>
        <w:t xml:space="preserve"> for the human species</w:t>
      </w:r>
      <w:r w:rsidRPr="00E14FF7">
        <w:rPr>
          <w:sz w:val="16"/>
        </w:rPr>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E14FF7">
        <w:rPr>
          <w:sz w:val="12"/>
        </w:rPr>
        <w:t>¶</w:t>
      </w:r>
      <w:r w:rsidRPr="00E14FF7">
        <w:rPr>
          <w:sz w:val="16"/>
        </w:rPr>
        <w:t xml:space="preserve"> As the Ohio State University climatologist Lonnie G. Thompson, a world-renowned specialist on glacier melt, explained in 2010, “</w:t>
      </w:r>
      <w:r w:rsidRPr="00E33E8F">
        <w:rPr>
          <w:rStyle w:val="StyleUnderline"/>
          <w:highlight w:val="green"/>
        </w:rPr>
        <w:t>Climatologists</w:t>
      </w:r>
      <w:r w:rsidRPr="00E14FF7">
        <w:rPr>
          <w:sz w:val="16"/>
        </w:rPr>
        <w:t xml:space="preserve">, like other scientists, </w:t>
      </w:r>
      <w:r w:rsidRPr="00B3168C">
        <w:rPr>
          <w:rStyle w:val="StyleUnderline"/>
        </w:rPr>
        <w:t xml:space="preserve">tend to be a stolid group. We </w:t>
      </w:r>
      <w:r w:rsidRPr="00E33E8F">
        <w:rPr>
          <w:rStyle w:val="StyleUnderline"/>
          <w:highlight w:val="green"/>
        </w:rPr>
        <w:t>are not given to theatrical rantings</w:t>
      </w:r>
      <w:r w:rsidRPr="00E14FF7">
        <w:rPr>
          <w:sz w:val="16"/>
        </w:rPr>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E33E8F">
        <w:rPr>
          <w:rStyle w:val="Emphasis"/>
          <w:highlight w:val="green"/>
        </w:rPr>
        <w:t>all of us</w:t>
      </w:r>
      <w:r w:rsidRPr="00E33E8F">
        <w:rPr>
          <w:sz w:val="16"/>
          <w:highlight w:val="green"/>
        </w:rPr>
        <w:t xml:space="preserve"> </w:t>
      </w:r>
      <w:r w:rsidRPr="00E33E8F">
        <w:rPr>
          <w:rStyle w:val="StyleUnderline"/>
          <w:highlight w:val="green"/>
        </w:rPr>
        <w:t>are</w:t>
      </w:r>
      <w:r w:rsidRPr="00E14FF7">
        <w:rPr>
          <w:rStyle w:val="StyleUnderline"/>
        </w:rPr>
        <w:t xml:space="preserve"> now </w:t>
      </w:r>
      <w:r w:rsidRPr="00E33E8F">
        <w:rPr>
          <w:rStyle w:val="StyleUnderline"/>
          <w:highlight w:val="green"/>
        </w:rPr>
        <w:t>convinced that</w:t>
      </w:r>
      <w:r w:rsidRPr="00E14FF7">
        <w:rPr>
          <w:rStyle w:val="StyleUnderline"/>
        </w:rPr>
        <w:t xml:space="preserve"> global </w:t>
      </w:r>
      <w:r w:rsidRPr="00E33E8F">
        <w:rPr>
          <w:rStyle w:val="StyleUnderline"/>
          <w:highlight w:val="green"/>
        </w:rPr>
        <w:t>warming poses a</w:t>
      </w:r>
      <w:r w:rsidRPr="00E14FF7">
        <w:rPr>
          <w:rStyle w:val="StyleUnderline"/>
        </w:rPr>
        <w:t xml:space="preserve"> </w:t>
      </w:r>
      <w:r w:rsidRPr="009B72FA">
        <w:rPr>
          <w:rStyle w:val="Emphasis"/>
        </w:rPr>
        <w:t xml:space="preserve">clear and present </w:t>
      </w:r>
      <w:r w:rsidRPr="00E33E8F">
        <w:rPr>
          <w:rStyle w:val="Emphasis"/>
          <w:highlight w:val="green"/>
        </w:rPr>
        <w:t>danger to civilization</w:t>
      </w:r>
      <w:r w:rsidRPr="00E14FF7">
        <w:rPr>
          <w:sz w:val="16"/>
        </w:rPr>
        <w:t>.”</w:t>
      </w:r>
    </w:p>
    <w:p w:rsidR="00096F83" w:rsidRPr="00841723" w:rsidRDefault="00096F83" w:rsidP="00121CE6">
      <w:pPr>
        <w:rPr>
          <w:rStyle w:val="StyleUnderline"/>
        </w:rPr>
      </w:pPr>
    </w:p>
    <w:p w:rsidR="00121CE6" w:rsidRPr="0009742B" w:rsidRDefault="00121CE6" w:rsidP="00121CE6"/>
    <w:p w:rsidR="00121CE6" w:rsidRPr="009F2A30" w:rsidRDefault="00121CE6" w:rsidP="001B59D0"/>
    <w:p w:rsidR="00B8330C" w:rsidRDefault="00B8330C" w:rsidP="00B8330C">
      <w:pPr>
        <w:pStyle w:val="Heading3"/>
      </w:pPr>
      <w:r>
        <w:t>AT: Doesn’t Decrease Wait Times</w:t>
      </w:r>
    </w:p>
    <w:p w:rsidR="00B8330C" w:rsidRDefault="00B8330C" w:rsidP="00B8330C">
      <w:pPr>
        <w:pStyle w:val="Heading4"/>
      </w:pPr>
      <w:r>
        <w:t>Plan solves – removing country caps puts all countries on the same footing and eliminates long wait times for Chinese applicants</w:t>
      </w:r>
    </w:p>
    <w:p w:rsidR="00B8330C" w:rsidRPr="002236A7" w:rsidRDefault="00B8330C" w:rsidP="00B8330C">
      <w:pPr>
        <w:rPr>
          <w:sz w:val="12"/>
        </w:rPr>
      </w:pPr>
      <w:r w:rsidRPr="005004CD">
        <w:rPr>
          <w:rStyle w:val="Style13ptBold"/>
        </w:rPr>
        <w:t>AILA EB-5 Committee,</w:t>
      </w:r>
      <w:r w:rsidRPr="002236A7">
        <w:rPr>
          <w:sz w:val="12"/>
        </w:rPr>
        <w:t xml:space="preserve"> The American Immigration Lawyers Association (AILA) is the national association of more than 15,000 attorneys and law professors who practice and teach immigration law, </w:t>
      </w:r>
      <w:r w:rsidRPr="005004CD">
        <w:rPr>
          <w:rStyle w:val="Style13ptBold"/>
        </w:rPr>
        <w:t>2017</w:t>
      </w:r>
      <w:r>
        <w:rPr>
          <w:rStyle w:val="Style13ptBold"/>
        </w:rPr>
        <w:t xml:space="preserve"> </w:t>
      </w:r>
      <w:r w:rsidRPr="002236A7">
        <w:rPr>
          <w:sz w:val="12"/>
        </w:rPr>
        <w:t xml:space="preserve">(“White Paper: Solutions to the EB- 5 Visa Waiting Line” American Immigration Lawyers Association Doc. No. 18013045, July 31, </w:t>
      </w:r>
      <w:hyperlink r:id="rId33" w:history="1">
        <w:r w:rsidRPr="002236A7">
          <w:rPr>
            <w:rStyle w:val="Hyperlink"/>
            <w:sz w:val="12"/>
          </w:rPr>
          <w:t>https://www.aila.org/infonet/white-paper-solutions-to-the-eb-5-visa-waiting</w:t>
        </w:r>
      </w:hyperlink>
      <w:r w:rsidRPr="002236A7">
        <w:rPr>
          <w:sz w:val="12"/>
        </w:rPr>
        <w:t>, accessed 7-3-18, HSS RH)</w:t>
      </w:r>
    </w:p>
    <w:p w:rsidR="00B8330C" w:rsidRDefault="00B8330C" w:rsidP="00B8330C">
      <w:pPr>
        <w:rPr>
          <w:sz w:val="16"/>
        </w:rPr>
      </w:pPr>
      <w:r w:rsidRPr="0019301B">
        <w:rPr>
          <w:rStyle w:val="Emphasis"/>
        </w:rPr>
        <w:t>Remove Per-Country Quotas</w:t>
      </w:r>
      <w:r>
        <w:rPr>
          <w:rStyle w:val="Emphasis"/>
        </w:rPr>
        <w:t xml:space="preserve"> </w:t>
      </w:r>
      <w:r w:rsidRPr="00993C9A">
        <w:rPr>
          <w:sz w:val="16"/>
        </w:rPr>
        <w:t xml:space="preserve">Senator Rand Paul recently introduced </w:t>
      </w:r>
      <w:r w:rsidRPr="0019301B">
        <w:rPr>
          <w:rStyle w:val="StyleUnderline"/>
        </w:rPr>
        <w:t>S.727</w:t>
      </w:r>
      <w:r w:rsidRPr="00993C9A">
        <w:rPr>
          <w:sz w:val="16"/>
        </w:rPr>
        <w:t xml:space="preserve">, which </w:t>
      </w:r>
      <w:r w:rsidRPr="0019301B">
        <w:rPr>
          <w:rStyle w:val="StyleUnderline"/>
        </w:rPr>
        <w:t xml:space="preserve">would </w:t>
      </w:r>
      <w:r w:rsidRPr="00E33E8F">
        <w:rPr>
          <w:rStyle w:val="StyleUnderline"/>
          <w:highlight w:val="green"/>
        </w:rPr>
        <w:t>remove per country quotas</w:t>
      </w:r>
      <w:r w:rsidRPr="0019301B">
        <w:rPr>
          <w:rStyle w:val="StyleUnderline"/>
        </w:rPr>
        <w:t xml:space="preserve"> from the numerical limitations</w:t>
      </w:r>
      <w:r w:rsidRPr="00993C9A">
        <w:rPr>
          <w:sz w:val="16"/>
        </w:rPr>
        <w:t xml:space="preserve">. </w:t>
      </w:r>
      <w:r w:rsidRPr="0019301B">
        <w:rPr>
          <w:rStyle w:val="Emphasis"/>
        </w:rPr>
        <w:t xml:space="preserve">This </w:t>
      </w:r>
      <w:r w:rsidRPr="00E33E8F">
        <w:rPr>
          <w:rStyle w:val="Emphasis"/>
          <w:highlight w:val="green"/>
        </w:rPr>
        <w:t>would put investors from all countries on the same footing</w:t>
      </w:r>
      <w:r w:rsidRPr="00E33E8F">
        <w:rPr>
          <w:sz w:val="16"/>
          <w:highlight w:val="green"/>
        </w:rPr>
        <w:t>,</w:t>
      </w:r>
      <w:r w:rsidRPr="00993C9A">
        <w:rPr>
          <w:sz w:val="16"/>
        </w:rPr>
        <w:t xml:space="preserve"> </w:t>
      </w:r>
      <w:r w:rsidRPr="00E33E8F">
        <w:rPr>
          <w:rStyle w:val="StyleUnderline"/>
          <w:highlight w:val="green"/>
        </w:rPr>
        <w:t>and would impose the same waiting line requirements</w:t>
      </w:r>
      <w:r w:rsidRPr="0019301B">
        <w:rPr>
          <w:rStyle w:val="StyleUnderline"/>
        </w:rPr>
        <w:t xml:space="preserve"> for everyone, based solely on their priority date, not their country of chargeability</w:t>
      </w:r>
      <w:r w:rsidRPr="00993C9A">
        <w:rPr>
          <w:sz w:val="16"/>
        </w:rPr>
        <w:t xml:space="preserve">. In processing all investors together, </w:t>
      </w:r>
      <w:r w:rsidRPr="00E33E8F">
        <w:rPr>
          <w:rStyle w:val="Emphasis"/>
          <w:highlight w:val="green"/>
        </w:rPr>
        <w:t>projects would no longer need to treat the investments of mainland Chinese differently</w:t>
      </w:r>
      <w:r w:rsidRPr="0019301B">
        <w:rPr>
          <w:rStyle w:val="Emphasis"/>
        </w:rPr>
        <w:t xml:space="preserve"> than others</w:t>
      </w:r>
      <w:r w:rsidRPr="00993C9A">
        <w:rPr>
          <w:sz w:val="16"/>
        </w:rPr>
        <w:t>.</w:t>
      </w:r>
      <w:r>
        <w:rPr>
          <w:sz w:val="16"/>
        </w:rPr>
        <w:t xml:space="preserve"> </w:t>
      </w:r>
      <w:r w:rsidRPr="00993C9A">
        <w:rPr>
          <w:sz w:val="16"/>
        </w:rPr>
        <w:t xml:space="preserve">It should be noted </w:t>
      </w:r>
      <w:r w:rsidRPr="00993C9A">
        <w:rPr>
          <w:rStyle w:val="StyleUnderline"/>
        </w:rPr>
        <w:t>the House has previously approved a measure to remove the per -country limits across the employment -based categories</w:t>
      </w:r>
      <w:r w:rsidRPr="00993C9A">
        <w:rPr>
          <w:sz w:val="16"/>
        </w:rPr>
        <w:t xml:space="preserve">. On November 29, 2011, the House passed H.R. 3012, </w:t>
      </w:r>
      <w:r w:rsidRPr="00993C9A">
        <w:rPr>
          <w:rStyle w:val="StyleUnderline"/>
        </w:rPr>
        <w:t>the Fairness for High Skilled Immigrants Act</w:t>
      </w:r>
      <w:r w:rsidRPr="00993C9A">
        <w:rPr>
          <w:sz w:val="16"/>
        </w:rPr>
        <w:t xml:space="preserve">, 21 by a landslide 389-15 vote. 22 Introduced by Rep. Chaffetz (R -UT), it proposed to eliminate the employment- based per country cap entirely by 2015 and to raise the family -sponsored per -country cap from 7 percent to 15 percent. If H.R. 3012 became law, it </w:t>
      </w:r>
      <w:r w:rsidRPr="00E33E8F">
        <w:rPr>
          <w:rStyle w:val="StyleUnderline"/>
          <w:highlight w:val="green"/>
        </w:rPr>
        <w:t>would have significantly decreased the wait times for certain countries in the employment- based preference categories,</w:t>
      </w:r>
      <w:r w:rsidRPr="00E33E8F">
        <w:rPr>
          <w:sz w:val="16"/>
          <w:highlight w:val="green"/>
        </w:rPr>
        <w:t xml:space="preserve"> </w:t>
      </w:r>
      <w:r w:rsidRPr="00E33E8F">
        <w:rPr>
          <w:rStyle w:val="Emphasis"/>
          <w:highlight w:val="green"/>
        </w:rPr>
        <w:t>especially</w:t>
      </w:r>
      <w:r w:rsidRPr="00993C9A">
        <w:rPr>
          <w:rStyle w:val="Emphasis"/>
        </w:rPr>
        <w:t xml:space="preserve"> India and </w:t>
      </w:r>
      <w:r w:rsidRPr="00E33E8F">
        <w:rPr>
          <w:rStyle w:val="Emphasis"/>
          <w:highlight w:val="green"/>
        </w:rPr>
        <w:t>China</w:t>
      </w:r>
      <w:r w:rsidRPr="00993C9A">
        <w:rPr>
          <w:sz w:val="16"/>
        </w:rPr>
        <w:t>. Wait times in the family -based preferences would also have been reduced.</w:t>
      </w:r>
    </w:p>
    <w:p w:rsidR="00121CE6" w:rsidRDefault="00121CE6" w:rsidP="00121CE6">
      <w:pPr>
        <w:pStyle w:val="Heading3"/>
      </w:pPr>
      <w:r>
        <w:t>AT: Its Too Late</w:t>
      </w:r>
    </w:p>
    <w:p w:rsidR="00121CE6" w:rsidRDefault="00121CE6" w:rsidP="00121CE6">
      <w:pPr>
        <w:pStyle w:val="Heading4"/>
      </w:pPr>
      <w:r>
        <w:t>Chinese EB-5 immigration is noticeably declining but interest is still there – plan’s lifting of restrictions solves</w:t>
      </w:r>
    </w:p>
    <w:p w:rsidR="00121CE6" w:rsidRPr="002236A7" w:rsidRDefault="00121CE6" w:rsidP="00121CE6">
      <w:pPr>
        <w:rPr>
          <w:sz w:val="12"/>
        </w:rPr>
      </w:pPr>
      <w:r w:rsidRPr="00CD61B6">
        <w:rPr>
          <w:rStyle w:val="Style13ptBold"/>
        </w:rPr>
        <w:t xml:space="preserve">Lu, </w:t>
      </w:r>
      <w:r w:rsidRPr="002236A7">
        <w:rPr>
          <w:sz w:val="12"/>
        </w:rPr>
        <w:t xml:space="preserve">Associate Digital Producer for CNN, writes about China and produces multimedia content for CNN International, </w:t>
      </w:r>
      <w:r w:rsidRPr="00CD61B6">
        <w:rPr>
          <w:rStyle w:val="Style13ptBold"/>
        </w:rPr>
        <w:t>2017</w:t>
      </w:r>
      <w:r>
        <w:rPr>
          <w:rStyle w:val="Style13ptBold"/>
        </w:rPr>
        <w:t xml:space="preserve"> </w:t>
      </w:r>
      <w:r w:rsidRPr="002236A7">
        <w:rPr>
          <w:sz w:val="12"/>
        </w:rPr>
        <w:t xml:space="preserve">(Shen, “America's 'golden visa' is losing its luster in China” CNN Money, September 29, </w:t>
      </w:r>
      <w:hyperlink r:id="rId34" w:history="1">
        <w:r w:rsidRPr="002236A7">
          <w:rPr>
            <w:rStyle w:val="Hyperlink"/>
            <w:sz w:val="12"/>
          </w:rPr>
          <w:t>http://money.cnn.com/2017/09/29/news/economy/china-us-eb5-visa-immigration/index.html</w:t>
        </w:r>
      </w:hyperlink>
      <w:r w:rsidRPr="002236A7">
        <w:rPr>
          <w:sz w:val="12"/>
        </w:rPr>
        <w:t>, accessed 7-3-18, HSS RH)</w:t>
      </w:r>
    </w:p>
    <w:p w:rsidR="00121CE6" w:rsidRDefault="00121CE6" w:rsidP="00121CE6">
      <w:pPr>
        <w:rPr>
          <w:sz w:val="16"/>
        </w:rPr>
      </w:pPr>
      <w:r w:rsidRPr="004F10A0">
        <w:rPr>
          <w:rStyle w:val="StyleUnderline"/>
        </w:rPr>
        <w:t xml:space="preserve">Gary </w:t>
      </w:r>
      <w:r w:rsidRPr="007C1DA2">
        <w:rPr>
          <w:rStyle w:val="StyleUnderline"/>
          <w:highlight w:val="green"/>
        </w:rPr>
        <w:t>Pan</w:t>
      </w:r>
      <w:r w:rsidRPr="004F10A0">
        <w:rPr>
          <w:rStyle w:val="StyleUnderline"/>
        </w:rPr>
        <w:t xml:space="preserve">, a </w:t>
      </w:r>
      <w:r w:rsidRPr="007C1DA2">
        <w:rPr>
          <w:rStyle w:val="StyleUnderline"/>
          <w:highlight w:val="green"/>
        </w:rPr>
        <w:t>New York-based immigration lawyer</w:t>
      </w:r>
      <w:r w:rsidRPr="004F10A0">
        <w:rPr>
          <w:rStyle w:val="StyleUnderline"/>
        </w:rPr>
        <w:t xml:space="preserve"> whose clients are mainly from China, </w:t>
      </w:r>
      <w:r w:rsidRPr="007C1DA2">
        <w:rPr>
          <w:rStyle w:val="StyleUnderline"/>
          <w:highlight w:val="green"/>
        </w:rPr>
        <w:t>estimated that he'll handle at least 30% fewer EB-5 cases this year</w:t>
      </w:r>
      <w:r w:rsidRPr="007C1DA2">
        <w:rPr>
          <w:sz w:val="16"/>
          <w:highlight w:val="green"/>
        </w:rPr>
        <w:t>.</w:t>
      </w:r>
      <w:r>
        <w:rPr>
          <w:sz w:val="16"/>
        </w:rPr>
        <w:t xml:space="preserve"> </w:t>
      </w:r>
      <w:r w:rsidRPr="004F10A0">
        <w:rPr>
          <w:sz w:val="16"/>
        </w:rPr>
        <w:t xml:space="preserve">Some </w:t>
      </w:r>
      <w:r w:rsidRPr="004F10A0">
        <w:rPr>
          <w:rStyle w:val="StyleUnderline"/>
        </w:rPr>
        <w:t>real estate developers are also noticing a shift</w:t>
      </w:r>
      <w:r w:rsidRPr="004F10A0">
        <w:rPr>
          <w:sz w:val="16"/>
        </w:rPr>
        <w:t>.</w:t>
      </w:r>
      <w:r>
        <w:rPr>
          <w:sz w:val="16"/>
        </w:rPr>
        <w:t xml:space="preserve"> </w:t>
      </w:r>
      <w:r w:rsidRPr="004F10A0">
        <w:rPr>
          <w:rStyle w:val="StyleUnderline"/>
        </w:rPr>
        <w:t>Zhang Xun's Chicago-based company</w:t>
      </w:r>
      <w:r w:rsidRPr="00577BDA">
        <w:t xml:space="preserve"> </w:t>
      </w:r>
      <w:r w:rsidRPr="004F10A0">
        <w:rPr>
          <w:rStyle w:val="StyleUnderline"/>
        </w:rPr>
        <w:t>has built seven residential buildings in Oklahoma using Chinese EB-5 funding</w:t>
      </w:r>
      <w:r>
        <w:t xml:space="preserve">. </w:t>
      </w:r>
      <w:r w:rsidRPr="004F10A0">
        <w:rPr>
          <w:sz w:val="16"/>
        </w:rPr>
        <w:t xml:space="preserve">He said </w:t>
      </w:r>
      <w:r w:rsidRPr="004F10A0">
        <w:rPr>
          <w:rStyle w:val="StyleUnderline"/>
        </w:rPr>
        <w:t>he spent 80% of his time on EB-5 projects in 2015. But he hasn't taken on any this year because of uncertainty about the program</w:t>
      </w:r>
      <w:r w:rsidRPr="004F10A0">
        <w:rPr>
          <w:sz w:val="16"/>
        </w:rPr>
        <w:t>.</w:t>
      </w:r>
      <w:r>
        <w:rPr>
          <w:sz w:val="16"/>
        </w:rPr>
        <w:t xml:space="preserve"> </w:t>
      </w:r>
      <w:r w:rsidRPr="007C1DA2">
        <w:rPr>
          <w:rStyle w:val="Emphasis"/>
          <w:highlight w:val="green"/>
        </w:rPr>
        <w:t>The problems don't mean Chinese interest has evaporated entirely</w:t>
      </w:r>
      <w:r w:rsidRPr="004F10A0">
        <w:rPr>
          <w:sz w:val="16"/>
        </w:rPr>
        <w:t>.</w:t>
      </w:r>
      <w:r>
        <w:rPr>
          <w:sz w:val="16"/>
        </w:rPr>
        <w:t xml:space="preserve"> </w:t>
      </w:r>
      <w:r w:rsidRPr="004F10A0">
        <w:rPr>
          <w:sz w:val="16"/>
        </w:rPr>
        <w:t>"</w:t>
      </w:r>
      <w:r w:rsidRPr="007C1DA2">
        <w:rPr>
          <w:rStyle w:val="StyleUnderline"/>
          <w:highlight w:val="green"/>
        </w:rPr>
        <w:t>The EB-5 program continues to attract high net-worth foreigners</w:t>
      </w:r>
      <w:r w:rsidRPr="004F10A0">
        <w:rPr>
          <w:rStyle w:val="StyleUnderline"/>
        </w:rPr>
        <w:t xml:space="preserve"> on a worldwide basis, and </w:t>
      </w:r>
      <w:r w:rsidRPr="007C1DA2">
        <w:rPr>
          <w:rStyle w:val="StyleUnderline"/>
          <w:highlight w:val="green"/>
        </w:rPr>
        <w:t>disproportionately from China</w:t>
      </w:r>
      <w:r w:rsidRPr="004F10A0">
        <w:rPr>
          <w:sz w:val="16"/>
        </w:rPr>
        <w:t>," the Office of the Citizenship and Immigration Services Ombudsman said in its latest report.</w:t>
      </w:r>
      <w:r>
        <w:rPr>
          <w:sz w:val="16"/>
        </w:rPr>
        <w:t xml:space="preserve"> </w:t>
      </w:r>
      <w:r w:rsidRPr="007C1DA2">
        <w:rPr>
          <w:rStyle w:val="StyleUnderline"/>
          <w:highlight w:val="green"/>
        </w:rPr>
        <w:t>The overall number of applications is up this year, but experts say that's because other countries are more than compensating for the decline from China</w:t>
      </w:r>
      <w:r w:rsidRPr="004F10A0">
        <w:rPr>
          <w:sz w:val="16"/>
        </w:rPr>
        <w:t>.</w:t>
      </w:r>
    </w:p>
    <w:p w:rsidR="00121CE6" w:rsidRDefault="00121CE6" w:rsidP="00121CE6"/>
    <w:p w:rsidR="001B59D0" w:rsidRDefault="001B59D0" w:rsidP="001B59D0">
      <w:pPr>
        <w:pStyle w:val="Heading3"/>
      </w:pPr>
    </w:p>
    <w:p w:rsidR="001B59D0" w:rsidRDefault="001B59D0" w:rsidP="001B59D0">
      <w:pPr>
        <w:pStyle w:val="Heading3"/>
      </w:pPr>
      <w:r>
        <w:t>2AC Impact- Manufacturing</w:t>
      </w:r>
    </w:p>
    <w:p w:rsidR="001B59D0" w:rsidRPr="00C9173E" w:rsidRDefault="001B59D0" w:rsidP="001B59D0">
      <w:pPr>
        <w:pStyle w:val="Heading4"/>
        <w:rPr>
          <w:rFonts w:cs="Times New Roman"/>
        </w:rPr>
      </w:pPr>
      <w:r w:rsidRPr="00C9173E">
        <w:rPr>
          <w:rFonts w:cs="Times New Roman"/>
        </w:rPr>
        <w:t>Business leaders agree – the plan is necessary to revitalize our manufacturing base</w:t>
      </w:r>
    </w:p>
    <w:p w:rsidR="001B59D0" w:rsidRPr="00C9173E" w:rsidRDefault="001B59D0" w:rsidP="001B59D0">
      <w:pPr>
        <w:rPr>
          <w:sz w:val="14"/>
        </w:rPr>
      </w:pPr>
      <w:r w:rsidRPr="00C9173E">
        <w:rPr>
          <w:rStyle w:val="Style13ptBold"/>
        </w:rPr>
        <w:t>Mazzarella,</w:t>
      </w:r>
      <w:r w:rsidRPr="00C9173E">
        <w:rPr>
          <w:sz w:val="14"/>
        </w:rPr>
        <w:t xml:space="preserve"> president and CEO at Graybar, </w:t>
      </w:r>
      <w:r w:rsidRPr="00C9173E">
        <w:rPr>
          <w:rStyle w:val="Style13ptBold"/>
        </w:rPr>
        <w:t xml:space="preserve">2015 </w:t>
      </w:r>
      <w:r w:rsidRPr="00C9173E">
        <w:rPr>
          <w:sz w:val="14"/>
        </w:rPr>
        <w:t xml:space="preserve">(Kathy, “Infrastructure investment vital to US manufacturing growth” The Journal of Commerce, May 22, </w:t>
      </w:r>
      <w:hyperlink r:id="rId35" w:history="1">
        <w:r w:rsidRPr="00C9173E">
          <w:rPr>
            <w:rStyle w:val="Hyperlink"/>
            <w:sz w:val="14"/>
          </w:rPr>
          <w:t>https://www.joc.com/regulation-policy/transportation-policy/us-transportation-policy/infrastructure-investment-vital-growth-us-manufacturing_20150522.html</w:t>
        </w:r>
      </w:hyperlink>
      <w:r w:rsidRPr="00C9173E">
        <w:rPr>
          <w:sz w:val="14"/>
        </w:rPr>
        <w:t>, accessed 7-13-18, HSS RH)</w:t>
      </w:r>
    </w:p>
    <w:p w:rsidR="001B59D0" w:rsidRPr="00C9173E" w:rsidRDefault="001B59D0" w:rsidP="001B59D0">
      <w:pPr>
        <w:rPr>
          <w:sz w:val="16"/>
        </w:rPr>
      </w:pPr>
      <w:r w:rsidRPr="00C9173E">
        <w:rPr>
          <w:sz w:val="16"/>
        </w:rPr>
        <w:t xml:space="preserve">Over the last several years, </w:t>
      </w:r>
      <w:r w:rsidRPr="00C9173E">
        <w:rPr>
          <w:rStyle w:val="StyleUnderline"/>
        </w:rPr>
        <w:t>companies have made news for</w:t>
      </w:r>
      <w:r w:rsidRPr="00C9173E">
        <w:rPr>
          <w:sz w:val="16"/>
        </w:rPr>
        <w:t xml:space="preserve"> shifting all or part of their manufacturing production back to the United States, a process known as </w:t>
      </w:r>
      <w:r w:rsidRPr="00C9173E">
        <w:rPr>
          <w:rStyle w:val="StyleUnderline"/>
        </w:rPr>
        <w:t>reshoring</w:t>
      </w:r>
      <w:r w:rsidRPr="00C9173E">
        <w:rPr>
          <w:sz w:val="16"/>
        </w:rPr>
        <w:t xml:space="preserve">. This is a positive trend that offers real advantages to many manufacturers and to the U.S. economy as a whole. Although many factors influence the choices companies make, I believe </w:t>
      </w:r>
      <w:r w:rsidRPr="00E33E8F">
        <w:rPr>
          <w:rStyle w:val="StyleUnderline"/>
          <w:highlight w:val="green"/>
        </w:rPr>
        <w:t>infrastructure is a</w:t>
      </w:r>
      <w:r w:rsidRPr="00C9173E">
        <w:rPr>
          <w:rStyle w:val="StyleUnderline"/>
        </w:rPr>
        <w:t xml:space="preserve">n often-overlooked </w:t>
      </w:r>
      <w:r w:rsidRPr="00E33E8F">
        <w:rPr>
          <w:rStyle w:val="StyleUnderline"/>
          <w:highlight w:val="green"/>
        </w:rPr>
        <w:t>factor in sustaining the shift toward U.S.-based manufacturing</w:t>
      </w:r>
      <w:r w:rsidRPr="00C9173E">
        <w:rPr>
          <w:sz w:val="16"/>
        </w:rPr>
        <w:t xml:space="preserve">. </w:t>
      </w:r>
      <w:r w:rsidRPr="00C9173E">
        <w:rPr>
          <w:rStyle w:val="StyleUnderline"/>
        </w:rPr>
        <w:t>From transportation to communications and technology infrastructure</w:t>
      </w:r>
      <w:r w:rsidRPr="00C9173E">
        <w:rPr>
          <w:sz w:val="16"/>
        </w:rPr>
        <w:t xml:space="preserve">, </w:t>
      </w:r>
      <w:r w:rsidRPr="00E33E8F">
        <w:rPr>
          <w:rStyle w:val="Emphasis"/>
          <w:highlight w:val="green"/>
        </w:rPr>
        <w:t>investments in building, maintaining and upgrading the systems that keep our economy moving are vital to long-term success</w:t>
      </w:r>
      <w:r w:rsidRPr="00C9173E">
        <w:rPr>
          <w:sz w:val="16"/>
        </w:rPr>
        <w:t xml:space="preserve">. </w:t>
      </w:r>
      <w:r w:rsidRPr="00C9173E">
        <w:rPr>
          <w:sz w:val="16"/>
          <w:szCs w:val="16"/>
        </w:rPr>
        <w:t xml:space="preserve">The U.S. has immense freight transportation capacity and the most extensive physical infrastructure in the world — more than 4 million miles of public roads, more than 95,000 miles of freight railroad and 5,100 public use airports. </w:t>
      </w:r>
      <w:r w:rsidRPr="00E33E8F">
        <w:rPr>
          <w:rStyle w:val="StyleUnderline"/>
          <w:highlight w:val="green"/>
        </w:rPr>
        <w:t>Although the U</w:t>
      </w:r>
      <w:r w:rsidRPr="00C9173E">
        <w:rPr>
          <w:sz w:val="16"/>
        </w:rPr>
        <w:t xml:space="preserve">nited </w:t>
      </w:r>
      <w:r w:rsidRPr="00E33E8F">
        <w:rPr>
          <w:rStyle w:val="StyleUnderline"/>
          <w:highlight w:val="green"/>
        </w:rPr>
        <w:t>S</w:t>
      </w:r>
      <w:r w:rsidRPr="00E33E8F">
        <w:rPr>
          <w:sz w:val="16"/>
          <w:highlight w:val="green"/>
        </w:rPr>
        <w:t>tate</w:t>
      </w:r>
      <w:r w:rsidRPr="00E33E8F">
        <w:rPr>
          <w:rStyle w:val="StyleUnderline"/>
          <w:highlight w:val="green"/>
        </w:rPr>
        <w:t>s’</w:t>
      </w:r>
      <w:r w:rsidRPr="00E33E8F">
        <w:rPr>
          <w:sz w:val="16"/>
          <w:highlight w:val="green"/>
        </w:rPr>
        <w:t xml:space="preserve"> </w:t>
      </w:r>
      <w:r w:rsidRPr="00E33E8F">
        <w:rPr>
          <w:rStyle w:val="StyleUnderline"/>
          <w:highlight w:val="green"/>
        </w:rPr>
        <w:t>physical infrastructure is impressive</w:t>
      </w:r>
      <w:r w:rsidRPr="00E33E8F">
        <w:rPr>
          <w:sz w:val="16"/>
          <w:highlight w:val="green"/>
        </w:rPr>
        <w:t xml:space="preserve">, </w:t>
      </w:r>
      <w:r w:rsidRPr="00E33E8F">
        <w:rPr>
          <w:rStyle w:val="Emphasis"/>
          <w:highlight w:val="green"/>
        </w:rPr>
        <w:t>it’s aging</w:t>
      </w:r>
      <w:r w:rsidRPr="00C9173E">
        <w:rPr>
          <w:sz w:val="16"/>
        </w:rPr>
        <w:t xml:space="preserve">. </w:t>
      </w:r>
      <w:r w:rsidRPr="00E33E8F">
        <w:rPr>
          <w:rStyle w:val="StyleUnderline"/>
          <w:highlight w:val="green"/>
        </w:rPr>
        <w:t>Investing in maintenance and expansion is critical</w:t>
      </w:r>
      <w:r w:rsidRPr="00E33E8F">
        <w:rPr>
          <w:sz w:val="16"/>
          <w:highlight w:val="green"/>
        </w:rPr>
        <w:t>.</w:t>
      </w:r>
      <w:r w:rsidRPr="00C9173E">
        <w:rPr>
          <w:sz w:val="16"/>
        </w:rPr>
        <w:t xml:space="preserve"> </w:t>
      </w:r>
      <w:r w:rsidRPr="00C9173E">
        <w:rPr>
          <w:rStyle w:val="StyleUnderline"/>
        </w:rPr>
        <w:t>The American Society of Civil Engineers gives U.S. infrastructure a grade of “D+,”</w:t>
      </w:r>
      <w:r w:rsidRPr="00C9173E">
        <w:rPr>
          <w:sz w:val="16"/>
        </w:rPr>
        <w:t xml:space="preserve"> and the U.S. ranked 14th in the World Economic Forum’s latest global competitiveness report. </w:t>
      </w:r>
      <w:r w:rsidRPr="00E33E8F">
        <w:rPr>
          <w:rStyle w:val="Emphasis"/>
          <w:highlight w:val="green"/>
        </w:rPr>
        <w:t>A strong physical infrastructure</w:t>
      </w:r>
      <w:r w:rsidRPr="00C9173E">
        <w:rPr>
          <w:sz w:val="16"/>
        </w:rPr>
        <w:t xml:space="preserve"> is important to this country for many reasons, and </w:t>
      </w:r>
      <w:r w:rsidRPr="00E33E8F">
        <w:rPr>
          <w:rStyle w:val="Emphasis"/>
          <w:highlight w:val="green"/>
        </w:rPr>
        <w:t>is a key factor for bringing manufacturing back to the U.S</w:t>
      </w:r>
      <w:r w:rsidRPr="00C9173E">
        <w:rPr>
          <w:rStyle w:val="Emphasis"/>
        </w:rPr>
        <w:t>.</w:t>
      </w:r>
      <w:r w:rsidRPr="00C9173E">
        <w:rPr>
          <w:sz w:val="16"/>
        </w:rPr>
        <w:t xml:space="preserve"> </w:t>
      </w:r>
      <w:r w:rsidRPr="00C9173E">
        <w:rPr>
          <w:rStyle w:val="StyleUnderline"/>
        </w:rPr>
        <w:t>The U.S. offers manufacturers several important advantages</w:t>
      </w:r>
      <w:r w:rsidRPr="00C9173E">
        <w:rPr>
          <w:sz w:val="16"/>
        </w:rPr>
        <w:t xml:space="preserve">. First, there are significant costs associated with managing a global supply chain compared to a U.S.-based supply chain, such as the need for increased safety stock, increased shipping charges and maintaining compliance with foreign regulations. A company that manufactures its products in the United States eliminates these costs and can invest the savings back into the company, creating jobs in the process. </w:t>
      </w:r>
      <w:r w:rsidRPr="00C9173E">
        <w:t xml:space="preserve">Second, </w:t>
      </w:r>
      <w:r w:rsidRPr="00C9173E">
        <w:rPr>
          <w:rStyle w:val="Emphasis"/>
        </w:rPr>
        <w:t xml:space="preserve">the combined advantages of the </w:t>
      </w:r>
      <w:r w:rsidRPr="00E33E8F">
        <w:rPr>
          <w:rStyle w:val="Emphasis"/>
          <w:highlight w:val="green"/>
        </w:rPr>
        <w:t>expansive U.S. physical infrastructure and technological expertise provide better visibility throughout the supply chain</w:t>
      </w:r>
      <w:r w:rsidRPr="00C9173E">
        <w:t xml:space="preserve">. </w:t>
      </w:r>
      <w:r w:rsidRPr="00C9173E">
        <w:rPr>
          <w:rStyle w:val="Emphasis"/>
        </w:rPr>
        <w:t xml:space="preserve">This </w:t>
      </w:r>
      <w:r w:rsidRPr="00E33E8F">
        <w:rPr>
          <w:rStyle w:val="Emphasis"/>
          <w:highlight w:val="green"/>
        </w:rPr>
        <w:t>minimizes inventory-tracking errors and improves accuracy</w:t>
      </w:r>
      <w:r w:rsidRPr="00C9173E">
        <w:rPr>
          <w:rStyle w:val="Emphasis"/>
        </w:rPr>
        <w:t xml:space="preserve"> and planning</w:t>
      </w:r>
      <w:r w:rsidRPr="00C9173E">
        <w:t xml:space="preserve">. </w:t>
      </w:r>
      <w:r w:rsidRPr="00C9173E">
        <w:rPr>
          <w:sz w:val="16"/>
          <w:szCs w:val="16"/>
        </w:rPr>
        <w:t xml:space="preserve">Third, having a U.S.-based manufacturing facility helps companies replenish inventory more quickly and respond to changing customer preferences. Companies with manufacturing in the U.S. can benefit from shorter wait times for shipments, which can improve efficiency and lower costs. It also allows manufacturers to maintain better control over their inventory, while reducing new inventory lead time and the need for additional stock. </w:t>
      </w:r>
      <w:r w:rsidRPr="00C9173E">
        <w:rPr>
          <w:rStyle w:val="StyleUnderline"/>
        </w:rPr>
        <w:t>At Graybar, we understand the importance of the U.S. infrastructure for the success of our business</w:t>
      </w:r>
      <w:r w:rsidRPr="00C9173E">
        <w:rPr>
          <w:sz w:val="16"/>
        </w:rPr>
        <w:t xml:space="preserve">. As a distributor, we use company vehicles, parcel services, and freight and cargo carriers to deliver the material from our warehouses to our customers accurately and efficiently. </w:t>
      </w:r>
      <w:r w:rsidRPr="00E33E8F">
        <w:rPr>
          <w:rStyle w:val="StyleUnderline"/>
          <w:highlight w:val="green"/>
        </w:rPr>
        <w:t xml:space="preserve">Our company </w:t>
      </w:r>
      <w:r w:rsidRPr="00E33E8F">
        <w:rPr>
          <w:rStyle w:val="Emphasis"/>
          <w:highlight w:val="green"/>
        </w:rPr>
        <w:t>relies on a solid transportation infrastructure</w:t>
      </w:r>
      <w:r w:rsidRPr="00E33E8F">
        <w:rPr>
          <w:rStyle w:val="StyleUnderline"/>
          <w:highlight w:val="green"/>
        </w:rPr>
        <w:t xml:space="preserve"> to serve our customers and carry out our mission as the vital link in the supply chain</w:t>
      </w:r>
      <w:r w:rsidRPr="00C9173E">
        <w:rPr>
          <w:rStyle w:val="StyleUnderline"/>
        </w:rPr>
        <w:t>.</w:t>
      </w:r>
      <w:r w:rsidRPr="00C9173E">
        <w:rPr>
          <w:u w:val="single"/>
        </w:rPr>
        <w:t xml:space="preserve"> </w:t>
      </w:r>
      <w:r w:rsidRPr="00E33E8F">
        <w:rPr>
          <w:rStyle w:val="StyleUnderline"/>
          <w:highlight w:val="green"/>
        </w:rPr>
        <w:t>Investing in upgrades and additional infrastructure capacity is important for attracting manufacturing</w:t>
      </w:r>
      <w:r w:rsidRPr="00C9173E">
        <w:rPr>
          <w:rStyle w:val="StyleUnderline"/>
        </w:rPr>
        <w:t xml:space="preserve"> plant</w:t>
      </w:r>
      <w:r w:rsidRPr="00C9173E">
        <w:rPr>
          <w:sz w:val="14"/>
        </w:rPr>
        <w:t xml:space="preserve">s in the United States. </w:t>
      </w:r>
      <w:r w:rsidRPr="00C9173E">
        <w:rPr>
          <w:rStyle w:val="StyleUnderline"/>
        </w:rPr>
        <w:t>Preventive maintenance is equally important</w:t>
      </w:r>
      <w:r w:rsidRPr="00C9173E">
        <w:rPr>
          <w:sz w:val="14"/>
        </w:rPr>
        <w:t xml:space="preserve">. Just as regular oil changes for your car is less expensive than replacing the engine, maintaining roads, railways and runways is less expensive than building new ones. Preventive maintenance can add an estimated five to 10 years to the service life of a road surface. </w:t>
      </w:r>
      <w:r w:rsidRPr="00C9173E">
        <w:rPr>
          <w:sz w:val="16"/>
        </w:rPr>
        <w:t xml:space="preserve">With so many infrastructure needs, </w:t>
      </w:r>
      <w:r w:rsidRPr="00E33E8F">
        <w:rPr>
          <w:rStyle w:val="Emphasis"/>
          <w:highlight w:val="green"/>
        </w:rPr>
        <w:t>it’s important that the U.S. prioritize</w:t>
      </w:r>
      <w:r w:rsidRPr="00C9173E">
        <w:rPr>
          <w:sz w:val="16"/>
        </w:rPr>
        <w:t xml:space="preserve"> and target its </w:t>
      </w:r>
      <w:r w:rsidRPr="00E33E8F">
        <w:rPr>
          <w:rStyle w:val="Emphasis"/>
          <w:highlight w:val="green"/>
        </w:rPr>
        <w:t>investments</w:t>
      </w:r>
      <w:r w:rsidRPr="00C9173E">
        <w:rPr>
          <w:sz w:val="16"/>
        </w:rPr>
        <w:t xml:space="preserve"> strategically. By evaluating the entire system and identifying the bottlenecks, we can invest in improving the productivity of key targeted areas rather than spending to expand an entire system. It’s all about making smart investments and using our resources wisely. </w:t>
      </w:r>
      <w:r w:rsidRPr="00C9173E">
        <w:rPr>
          <w:sz w:val="16"/>
          <w:szCs w:val="16"/>
        </w:rPr>
        <w:t xml:space="preserve">Technology also can help. In the U.S., we have a strong technology infrastructure, which we can use to help manage our physical infrastructure. Governments, for example, can enhance peak-hour capacity through dynamic lane management and technology-based route management. In some cases, leveraging technology to improve physical infrastructure can be more cost-effective than adding physical capacity. </w:t>
      </w:r>
      <w:r w:rsidRPr="00C9173E">
        <w:rPr>
          <w:sz w:val="16"/>
        </w:rPr>
        <w:t xml:space="preserve">In relative terms, our current U.S. infrastructure is capable of handling the growing demands of the manufacturing industry. A choice to </w:t>
      </w:r>
      <w:r w:rsidRPr="00C9173E">
        <w:rPr>
          <w:rStyle w:val="StyleUnderline"/>
        </w:rPr>
        <w:t>invest in our infrastructure</w:t>
      </w:r>
      <w:r w:rsidRPr="00C9173E">
        <w:rPr>
          <w:sz w:val="16"/>
        </w:rPr>
        <w:t xml:space="preserve"> is a choice to </w:t>
      </w:r>
      <w:r w:rsidRPr="00C9173E">
        <w:rPr>
          <w:rStyle w:val="StyleUnderline"/>
        </w:rPr>
        <w:t>bring more manufacturing back to the U</w:t>
      </w:r>
      <w:r w:rsidRPr="00C9173E">
        <w:rPr>
          <w:sz w:val="16"/>
        </w:rPr>
        <w:t xml:space="preserve">nited </w:t>
      </w:r>
      <w:r w:rsidRPr="00C9173E">
        <w:rPr>
          <w:rStyle w:val="StyleUnderline"/>
        </w:rPr>
        <w:t>S</w:t>
      </w:r>
      <w:r w:rsidRPr="00C9173E">
        <w:rPr>
          <w:sz w:val="16"/>
        </w:rPr>
        <w:t xml:space="preserve">tates. </w:t>
      </w:r>
      <w:r w:rsidRPr="00C9173E">
        <w:rPr>
          <w:rStyle w:val="StyleUnderline"/>
        </w:rPr>
        <w:t xml:space="preserve">Taking a much more strategic, long-term view of all aspects of our country’s infrastructure </w:t>
      </w:r>
      <w:r w:rsidRPr="00E33E8F">
        <w:rPr>
          <w:rStyle w:val="StyleUnderline"/>
          <w:highlight w:val="green"/>
        </w:rPr>
        <w:t xml:space="preserve">will position the United States as a </w:t>
      </w:r>
      <w:r w:rsidRPr="00E33E8F">
        <w:rPr>
          <w:rStyle w:val="Emphasis"/>
          <w:highlight w:val="green"/>
        </w:rPr>
        <w:t>strong global competitor in manufacturing</w:t>
      </w:r>
      <w:r w:rsidRPr="00E33E8F">
        <w:rPr>
          <w:sz w:val="16"/>
          <w:highlight w:val="green"/>
        </w:rPr>
        <w:t>.</w:t>
      </w:r>
    </w:p>
    <w:p w:rsidR="001B59D0" w:rsidRPr="00C9173E" w:rsidRDefault="001B59D0" w:rsidP="001B59D0">
      <w:pPr>
        <w:rPr>
          <w:sz w:val="16"/>
        </w:rPr>
      </w:pPr>
    </w:p>
    <w:p w:rsidR="001B59D0" w:rsidRPr="00C9173E" w:rsidRDefault="001B59D0" w:rsidP="001B59D0">
      <w:pPr>
        <w:pStyle w:val="Heading4"/>
        <w:rPr>
          <w:rFonts w:cs="Times New Roman"/>
        </w:rPr>
      </w:pPr>
      <w:r w:rsidRPr="00C9173E">
        <w:rPr>
          <w:rFonts w:cs="Times New Roman"/>
        </w:rPr>
        <w:t xml:space="preserve">Strong manufacturing sector deters nuclear escalation of multiple hotspots </w:t>
      </w:r>
    </w:p>
    <w:p w:rsidR="001B59D0" w:rsidRPr="00C9173E" w:rsidRDefault="001B59D0" w:rsidP="001B59D0">
      <w:pPr>
        <w:rPr>
          <w:sz w:val="16"/>
          <w:szCs w:val="18"/>
        </w:rPr>
      </w:pPr>
      <w:r w:rsidRPr="00C9173E">
        <w:rPr>
          <w:rStyle w:val="Style13ptBold"/>
        </w:rPr>
        <w:t>Eaglen ‘12</w:t>
      </w:r>
      <w:r w:rsidRPr="00C9173E">
        <w:rPr>
          <w:rFonts w:eastAsia="Calibri"/>
          <w:sz w:val="16"/>
          <w:szCs w:val="20"/>
        </w:rPr>
        <w:t xml:space="preserve">  </w:t>
      </w:r>
      <w:r w:rsidRPr="00C9173E">
        <w:rPr>
          <w:sz w:val="16"/>
          <w:szCs w:val="18"/>
        </w:rPr>
        <w:t xml:space="preserve">(et al - Mackenzie, resident fellow in the Marilyn Ware Center for Security Studies at the American Enterprise Institute, Rebecca Grant, IRIS Research Robert P. Haffa, Haffa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hyperlink r:id="rId36" w:history="1">
        <w:r w:rsidRPr="00C9173E">
          <w:rPr>
            <w:rStyle w:val="Hyperlink"/>
            <w:sz w:val="16"/>
            <w:szCs w:val="18"/>
          </w:rPr>
          <w:t>https://www.brookings.edu/wp-content/uploads/2016/06/0126_defense_industrial_base_ohanlon.pdf</w:t>
        </w:r>
      </w:hyperlink>
      <w:r w:rsidRPr="00C9173E">
        <w:rPr>
          <w:sz w:val="16"/>
          <w:szCs w:val="18"/>
        </w:rPr>
        <w:t>)</w:t>
      </w:r>
    </w:p>
    <w:p w:rsidR="001B59D0" w:rsidRPr="00C9173E" w:rsidRDefault="001B59D0" w:rsidP="001B59D0">
      <w:pPr>
        <w:spacing w:after="0" w:line="240" w:lineRule="auto"/>
        <w:rPr>
          <w:sz w:val="16"/>
          <w:szCs w:val="20"/>
        </w:rPr>
      </w:pPr>
      <w:r w:rsidRPr="00C9173E">
        <w:rPr>
          <w:sz w:val="16"/>
        </w:rPr>
        <w:t>Yet</w:t>
      </w:r>
      <w:r w:rsidRPr="00C9173E">
        <w:rPr>
          <w:rStyle w:val="StyleUnderline"/>
          <w:sz w:val="16"/>
          <w:szCs w:val="20"/>
        </w:rPr>
        <w:t xml:space="preserve"> </w:t>
      </w:r>
      <w:r w:rsidRPr="00E33E8F">
        <w:rPr>
          <w:rStyle w:val="StyleUnderline"/>
          <w:szCs w:val="20"/>
          <w:highlight w:val="green"/>
        </w:rPr>
        <w:t xml:space="preserve">there are </w:t>
      </w:r>
      <w:r w:rsidRPr="00E33E8F">
        <w:rPr>
          <w:rStyle w:val="Emphasis"/>
          <w:highlight w:val="green"/>
        </w:rPr>
        <w:t>severe challenges</w:t>
      </w:r>
      <w:r w:rsidRPr="00C9173E">
        <w:rPr>
          <w:rStyle w:val="StyleUnderline"/>
          <w:szCs w:val="20"/>
        </w:rPr>
        <w:t xml:space="preserve"> that could result </w:t>
      </w:r>
      <w:r w:rsidRPr="00E33E8F">
        <w:rPr>
          <w:rStyle w:val="StyleUnderline"/>
          <w:szCs w:val="20"/>
          <w:highlight w:val="green"/>
        </w:rPr>
        <w:t>to the nation’s security</w:t>
      </w:r>
      <w:r w:rsidRPr="00C9173E">
        <w:rPr>
          <w:rStyle w:val="StyleUnderline"/>
          <w:szCs w:val="20"/>
        </w:rPr>
        <w:t xml:space="preserve"> interests</w:t>
      </w:r>
      <w:r w:rsidRPr="00C9173E">
        <w:rPr>
          <w:sz w:val="16"/>
          <w:szCs w:val="20"/>
        </w:rPr>
        <w:t xml:space="preserve"> even with 10 percent cutbacks. </w:t>
      </w:r>
      <w:r w:rsidRPr="00C9173E">
        <w:rPr>
          <w:rStyle w:val="StyleUnderline"/>
          <w:szCs w:val="20"/>
        </w:rPr>
        <w:t xml:space="preserve">Despite the likely potential of lesser resources, the demand side of the equation does not seem likely to grow easier. </w:t>
      </w:r>
      <w:r w:rsidRPr="00C9173E">
        <w:rPr>
          <w:rStyle w:val="Emphasis"/>
          <w:szCs w:val="20"/>
        </w:rPr>
        <w:t>The international security environment is challenging and complex</w:t>
      </w:r>
      <w:r w:rsidRPr="00C9173E">
        <w:rPr>
          <w:rStyle w:val="StyleUnderline"/>
          <w:szCs w:val="20"/>
        </w:rPr>
        <w:t>.</w:t>
      </w:r>
      <w:r w:rsidRPr="00C9173E">
        <w:rPr>
          <w:sz w:val="16"/>
          <w:szCs w:val="20"/>
        </w:rPr>
        <w:t xml:space="preserve"> </w:t>
      </w:r>
      <w:r w:rsidRPr="00E33E8F">
        <w:rPr>
          <w:rStyle w:val="StyleUnderline"/>
          <w:szCs w:val="20"/>
          <w:highlight w:val="green"/>
        </w:rPr>
        <w:t>China’s</w:t>
      </w:r>
      <w:r w:rsidRPr="00C9173E">
        <w:rPr>
          <w:rStyle w:val="StyleUnderline"/>
          <w:szCs w:val="20"/>
        </w:rPr>
        <w:t xml:space="preserve"> economic, political and now </w:t>
      </w:r>
      <w:r w:rsidRPr="00E33E8F">
        <w:rPr>
          <w:rStyle w:val="Emphasis"/>
          <w:highlight w:val="green"/>
        </w:rPr>
        <w:t>military rise</w:t>
      </w:r>
      <w:r w:rsidRPr="00C9173E">
        <w:rPr>
          <w:rStyle w:val="StyleUnderline"/>
          <w:szCs w:val="20"/>
        </w:rPr>
        <w:t xml:space="preserve"> continues</w:t>
      </w:r>
      <w:r w:rsidRPr="00C9173E">
        <w:rPr>
          <w:sz w:val="16"/>
          <w:szCs w:val="20"/>
        </w:rPr>
        <w:t xml:space="preserve">. Its </w:t>
      </w:r>
      <w:r w:rsidRPr="00C9173E">
        <w:rPr>
          <w:rStyle w:val="StyleUnderline"/>
          <w:szCs w:val="20"/>
        </w:rPr>
        <w:t>direction is uncertain</w:t>
      </w:r>
      <w:r w:rsidRPr="00C9173E">
        <w:rPr>
          <w:sz w:val="16"/>
          <w:szCs w:val="20"/>
        </w:rPr>
        <w:t xml:space="preserve">, but it </w:t>
      </w:r>
      <w:r w:rsidRPr="00E33E8F">
        <w:rPr>
          <w:rStyle w:val="StyleUnderline"/>
          <w:highlight w:val="green"/>
        </w:rPr>
        <w:t>has</w:t>
      </w:r>
      <w:r w:rsidRPr="00C9173E">
        <w:rPr>
          <w:sz w:val="16"/>
          <w:szCs w:val="20"/>
        </w:rPr>
        <w:t xml:space="preserve"> already </w:t>
      </w:r>
      <w:r w:rsidRPr="00E33E8F">
        <w:rPr>
          <w:rStyle w:val="Emphasis"/>
          <w:highlight w:val="green"/>
        </w:rPr>
        <w:t>raised tension</w:t>
      </w:r>
      <w:r w:rsidRPr="00C9173E">
        <w:rPr>
          <w:sz w:val="16"/>
          <w:szCs w:val="20"/>
        </w:rPr>
        <w:t xml:space="preserve">, </w:t>
      </w:r>
      <w:r w:rsidRPr="00C9173E">
        <w:rPr>
          <w:rStyle w:val="StyleUnderline"/>
          <w:szCs w:val="20"/>
        </w:rPr>
        <w:t xml:space="preserve">especially </w:t>
      </w:r>
      <w:r w:rsidRPr="00E33E8F">
        <w:rPr>
          <w:rStyle w:val="StyleUnderline"/>
          <w:szCs w:val="20"/>
          <w:highlight w:val="green"/>
        </w:rPr>
        <w:t xml:space="preserve">in the </w:t>
      </w:r>
      <w:r w:rsidRPr="00E33E8F">
        <w:rPr>
          <w:rStyle w:val="Emphasis"/>
          <w:szCs w:val="20"/>
          <w:highlight w:val="green"/>
        </w:rPr>
        <w:t>S</w:t>
      </w:r>
      <w:r w:rsidRPr="00C9173E">
        <w:rPr>
          <w:sz w:val="16"/>
          <w:szCs w:val="20"/>
        </w:rPr>
        <w:t>outh</w:t>
      </w:r>
      <w:r w:rsidRPr="00C9173E">
        <w:rPr>
          <w:rStyle w:val="StyleUnderline"/>
          <w:szCs w:val="20"/>
        </w:rPr>
        <w:t xml:space="preserve"> </w:t>
      </w:r>
      <w:r w:rsidRPr="00E33E8F">
        <w:rPr>
          <w:rStyle w:val="Emphasis"/>
          <w:szCs w:val="20"/>
          <w:highlight w:val="green"/>
        </w:rPr>
        <w:t>C</w:t>
      </w:r>
      <w:r w:rsidRPr="00C9173E">
        <w:rPr>
          <w:sz w:val="16"/>
          <w:szCs w:val="20"/>
        </w:rPr>
        <w:t>hina</w:t>
      </w:r>
      <w:r w:rsidRPr="00C9173E">
        <w:rPr>
          <w:rStyle w:val="StyleUnderline"/>
          <w:szCs w:val="20"/>
        </w:rPr>
        <w:t xml:space="preserve"> </w:t>
      </w:r>
      <w:r w:rsidRPr="00E33E8F">
        <w:rPr>
          <w:rStyle w:val="Emphasis"/>
          <w:szCs w:val="20"/>
          <w:highlight w:val="green"/>
        </w:rPr>
        <w:t>S</w:t>
      </w:r>
      <w:r w:rsidRPr="00C9173E">
        <w:rPr>
          <w:sz w:val="16"/>
          <w:szCs w:val="20"/>
        </w:rPr>
        <w:t>ea</w:t>
      </w:r>
      <w:r w:rsidRPr="00C9173E">
        <w:rPr>
          <w:rStyle w:val="StyleUnderline"/>
          <w:szCs w:val="20"/>
        </w:rPr>
        <w:t>.</w:t>
      </w:r>
      <w:r w:rsidRPr="00C9173E">
        <w:rPr>
          <w:sz w:val="16"/>
          <w:szCs w:val="20"/>
        </w:rPr>
        <w:t xml:space="preserve"> </w:t>
      </w:r>
      <w:r w:rsidRPr="00E33E8F">
        <w:rPr>
          <w:rStyle w:val="Emphasis"/>
          <w:szCs w:val="20"/>
          <w:highlight w:val="green"/>
        </w:rPr>
        <w:t>Iran’s</w:t>
      </w:r>
      <w:r w:rsidRPr="00E33E8F">
        <w:rPr>
          <w:rStyle w:val="StyleUnderline"/>
          <w:szCs w:val="20"/>
          <w:highlight w:val="green"/>
        </w:rPr>
        <w:t xml:space="preserve"> ambitions</w:t>
      </w:r>
      <w:r w:rsidRPr="00C9173E">
        <w:rPr>
          <w:rStyle w:val="StyleUnderline"/>
          <w:szCs w:val="20"/>
        </w:rPr>
        <w:t xml:space="preserve"> and machinations </w:t>
      </w:r>
      <w:r w:rsidRPr="00E33E8F">
        <w:rPr>
          <w:rStyle w:val="StyleUnderline"/>
          <w:szCs w:val="20"/>
          <w:highlight w:val="green"/>
        </w:rPr>
        <w:t xml:space="preserve">remain </w:t>
      </w:r>
      <w:r w:rsidRPr="00E33E8F">
        <w:rPr>
          <w:rStyle w:val="Emphasis"/>
          <w:highlight w:val="green"/>
        </w:rPr>
        <w:t>foreboding</w:t>
      </w:r>
      <w:r w:rsidRPr="00C9173E">
        <w:rPr>
          <w:rStyle w:val="StyleUnderline"/>
          <w:szCs w:val="20"/>
        </w:rPr>
        <w:t xml:space="preserve">, with its nuclear plans entering a new phase of both capability but also crisis. </w:t>
      </w:r>
      <w:r w:rsidRPr="00E33E8F">
        <w:rPr>
          <w:rStyle w:val="Emphasis"/>
          <w:szCs w:val="20"/>
          <w:highlight w:val="green"/>
        </w:rPr>
        <w:t>North Korea is</w:t>
      </w:r>
      <w:r w:rsidRPr="00C9173E">
        <w:rPr>
          <w:rStyle w:val="Emphasis"/>
          <w:szCs w:val="20"/>
        </w:rPr>
        <w:t xml:space="preserve"> all the more </w:t>
      </w:r>
      <w:r w:rsidRPr="00E33E8F">
        <w:rPr>
          <w:rStyle w:val="Emphasis"/>
          <w:szCs w:val="20"/>
          <w:highlight w:val="green"/>
        </w:rPr>
        <w:t xml:space="preserve">uncertain with </w:t>
      </w:r>
      <w:r w:rsidRPr="00C9173E">
        <w:rPr>
          <w:rStyle w:val="Emphasis"/>
          <w:szCs w:val="20"/>
        </w:rPr>
        <w:t>a leadership transition</w:t>
      </w:r>
      <w:r w:rsidRPr="00C9173E">
        <w:rPr>
          <w:sz w:val="16"/>
          <w:szCs w:val="20"/>
        </w:rPr>
        <w:t xml:space="preserve">, </w:t>
      </w:r>
      <w:r w:rsidRPr="00C9173E">
        <w:rPr>
          <w:rStyle w:val="StyleUnderline"/>
          <w:szCs w:val="20"/>
        </w:rPr>
        <w:t xml:space="preserve">but has a history of </w:t>
      </w:r>
      <w:r w:rsidRPr="00E33E8F">
        <w:rPr>
          <w:rStyle w:val="Emphasis"/>
          <w:highlight w:val="green"/>
        </w:rPr>
        <w:t>brinkmanship</w:t>
      </w:r>
      <w:r w:rsidRPr="00C9173E">
        <w:rPr>
          <w:rStyle w:val="StyleUnderline"/>
          <w:szCs w:val="20"/>
        </w:rPr>
        <w:t xml:space="preserve"> </w:t>
      </w:r>
      <w:r w:rsidRPr="00E33E8F">
        <w:rPr>
          <w:rStyle w:val="StyleUnderline"/>
          <w:szCs w:val="20"/>
          <w:highlight w:val="green"/>
        </w:rPr>
        <w:t>and</w:t>
      </w:r>
      <w:r w:rsidRPr="00C9173E">
        <w:rPr>
          <w:rStyle w:val="StyleUnderline"/>
          <w:szCs w:val="20"/>
        </w:rPr>
        <w:t xml:space="preserve"> indeed even the occasional use of force against the South, not to mention </w:t>
      </w:r>
      <w:r w:rsidRPr="00E33E8F">
        <w:rPr>
          <w:rStyle w:val="Emphasis"/>
          <w:highlight w:val="green"/>
        </w:rPr>
        <w:t>nuclear weapons</w:t>
      </w:r>
      <w:r w:rsidRPr="00C9173E">
        <w:rPr>
          <w:rStyle w:val="StyleUnderline"/>
          <w:szCs w:val="20"/>
        </w:rPr>
        <w:t xml:space="preserve"> related activities that raise deep concern. </w:t>
      </w:r>
      <w:r w:rsidRPr="00C9173E">
        <w:rPr>
          <w:sz w:val="16"/>
          <w:szCs w:val="20"/>
        </w:rPr>
        <w:t xml:space="preserve">And the hopeful series of revolutions in the broader Arab world in 2011, while inspiring at many levels, also seem likely to raise </w:t>
      </w:r>
      <w:r w:rsidRPr="00C9173E">
        <w:rPr>
          <w:rStyle w:val="StyleUnderline"/>
          <w:szCs w:val="20"/>
        </w:rPr>
        <w:t>uncertainty in the broader Middle East</w:t>
      </w:r>
      <w:r w:rsidRPr="00C9173E">
        <w:rPr>
          <w:sz w:val="16"/>
          <w:szCs w:val="20"/>
        </w:rPr>
        <w:t xml:space="preserve">. Revolutions are inherently unpredictable and often messy geostrategic events. On top of these remain commitments in Afghanistan and beyond and the frequent U.S. military role in humanitarian disaster relief. </w:t>
      </w:r>
      <w:r w:rsidRPr="00C9173E">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C9173E">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C9173E">
        <w:rPr>
          <w:rStyle w:val="StyleUnderline"/>
          <w:szCs w:val="20"/>
        </w:rPr>
        <w:t xml:space="preserve">the </w:t>
      </w:r>
      <w:r w:rsidRPr="00E33E8F">
        <w:rPr>
          <w:rStyle w:val="StyleUnderline"/>
          <w:szCs w:val="20"/>
          <w:highlight w:val="green"/>
        </w:rPr>
        <w:t>overall health of</w:t>
      </w:r>
      <w:r w:rsidRPr="00C9173E">
        <w:rPr>
          <w:rStyle w:val="StyleUnderline"/>
          <w:szCs w:val="20"/>
        </w:rPr>
        <w:t xml:space="preserve"> the </w:t>
      </w:r>
      <w:r w:rsidRPr="00E33E8F">
        <w:rPr>
          <w:rStyle w:val="StyleUnderline"/>
          <w:szCs w:val="20"/>
          <w:highlight w:val="green"/>
        </w:rPr>
        <w:t>firms that supply</w:t>
      </w:r>
      <w:r w:rsidRPr="00C9173E">
        <w:rPr>
          <w:rStyle w:val="StyleUnderline"/>
          <w:szCs w:val="20"/>
        </w:rPr>
        <w:t xml:space="preserve"> the </w:t>
      </w:r>
      <w:r w:rsidRPr="00E33E8F">
        <w:rPr>
          <w:rStyle w:val="StyleUnderline"/>
          <w:szCs w:val="20"/>
          <w:highlight w:val="green"/>
        </w:rPr>
        <w:t>tech</w:t>
      </w:r>
      <w:r w:rsidRPr="00C9173E">
        <w:rPr>
          <w:rStyle w:val="StyleUnderline"/>
          <w:szCs w:val="20"/>
        </w:rPr>
        <w:t xml:space="preserve">nologies our armed forces utilize </w:t>
      </w:r>
      <w:r w:rsidRPr="00C9173E">
        <w:rPr>
          <w:rStyle w:val="Emphasis"/>
        </w:rPr>
        <w:t xml:space="preserve">does </w:t>
      </w:r>
      <w:r w:rsidRPr="00E33E8F">
        <w:rPr>
          <w:rStyle w:val="Emphasis"/>
          <w:highlight w:val="green"/>
        </w:rPr>
        <w:t>have national security resonance</w:t>
      </w:r>
      <w:r w:rsidRPr="00C9173E">
        <w:rPr>
          <w:sz w:val="16"/>
          <w:szCs w:val="20"/>
        </w:rPr>
        <w:t xml:space="preserve">. </w:t>
      </w:r>
      <w:r w:rsidRPr="00C9173E">
        <w:rPr>
          <w:rStyle w:val="StyleUnderline"/>
          <w:szCs w:val="20"/>
        </w:rPr>
        <w:t xml:space="preserve">Qualitative </w:t>
      </w:r>
      <w:r w:rsidRPr="00E33E8F">
        <w:rPr>
          <w:rStyle w:val="Emphasis"/>
          <w:highlight w:val="green"/>
        </w:rPr>
        <w:t>superiority</w:t>
      </w:r>
      <w:r w:rsidRPr="00C9173E">
        <w:rPr>
          <w:rStyle w:val="StyleUnderline"/>
          <w:szCs w:val="20"/>
        </w:rPr>
        <w:t xml:space="preserve"> </w:t>
      </w:r>
      <w:r w:rsidRPr="00E33E8F">
        <w:rPr>
          <w:rStyle w:val="StyleUnderline"/>
          <w:szCs w:val="20"/>
          <w:highlight w:val="green"/>
        </w:rPr>
        <w:t>in</w:t>
      </w:r>
      <w:r w:rsidRPr="00C9173E">
        <w:rPr>
          <w:rStyle w:val="StyleUnderline"/>
          <w:szCs w:val="20"/>
        </w:rPr>
        <w:t xml:space="preserve"> weaponry and other </w:t>
      </w:r>
      <w:r w:rsidRPr="00E33E8F">
        <w:rPr>
          <w:rStyle w:val="StyleUnderline"/>
          <w:szCs w:val="20"/>
          <w:highlight w:val="green"/>
        </w:rPr>
        <w:t>key military</w:t>
      </w:r>
      <w:r w:rsidRPr="00C9173E">
        <w:rPr>
          <w:rStyle w:val="StyleUnderline"/>
          <w:szCs w:val="20"/>
        </w:rPr>
        <w:t xml:space="preserve"> </w:t>
      </w:r>
      <w:r w:rsidRPr="00E33E8F">
        <w:rPr>
          <w:rStyle w:val="StyleUnderline"/>
          <w:szCs w:val="20"/>
          <w:highlight w:val="green"/>
        </w:rPr>
        <w:t>tech</w:t>
      </w:r>
      <w:r w:rsidRPr="00C9173E">
        <w:rPr>
          <w:rStyle w:val="StyleUnderline"/>
          <w:szCs w:val="20"/>
        </w:rPr>
        <w:t xml:space="preserve">nology </w:t>
      </w:r>
      <w:r w:rsidRPr="00E33E8F">
        <w:rPr>
          <w:rStyle w:val="StyleUnderline"/>
          <w:szCs w:val="20"/>
          <w:highlight w:val="green"/>
        </w:rPr>
        <w:t xml:space="preserve">has become an </w:t>
      </w:r>
      <w:r w:rsidRPr="00E33E8F">
        <w:rPr>
          <w:rStyle w:val="Emphasis"/>
          <w:highlight w:val="green"/>
        </w:rPr>
        <w:t>essential element</w:t>
      </w:r>
      <w:r w:rsidRPr="00C9173E">
        <w:rPr>
          <w:rStyle w:val="StyleUnderline"/>
          <w:szCs w:val="20"/>
        </w:rPr>
        <w:t xml:space="preserve"> </w:t>
      </w:r>
      <w:r w:rsidRPr="00E33E8F">
        <w:rPr>
          <w:rStyle w:val="StyleUnderline"/>
          <w:szCs w:val="20"/>
          <w:highlight w:val="green"/>
        </w:rPr>
        <w:t>of</w:t>
      </w:r>
      <w:r w:rsidRPr="00C9173E">
        <w:rPr>
          <w:rStyle w:val="StyleUnderline"/>
          <w:szCs w:val="20"/>
        </w:rPr>
        <w:t xml:space="preserve"> American </w:t>
      </w:r>
      <w:r w:rsidRPr="00E33E8F">
        <w:rPr>
          <w:rStyle w:val="StyleUnderline"/>
          <w:szCs w:val="20"/>
          <w:highlight w:val="green"/>
        </w:rPr>
        <w:t>military power</w:t>
      </w:r>
      <w:r w:rsidRPr="00C9173E">
        <w:rPr>
          <w:rStyle w:val="StyleUnderline"/>
          <w:szCs w:val="20"/>
        </w:rPr>
        <w:t xml:space="preserve"> in the modern era—not only for winning wars but </w:t>
      </w:r>
      <w:r w:rsidRPr="00E33E8F">
        <w:rPr>
          <w:rStyle w:val="Emphasis"/>
          <w:highlight w:val="green"/>
        </w:rPr>
        <w:t>for deterring</w:t>
      </w:r>
      <w:r w:rsidRPr="00C9173E">
        <w:rPr>
          <w:rStyle w:val="StyleUnderline"/>
          <w:szCs w:val="20"/>
        </w:rPr>
        <w:t xml:space="preserve"> them. </w:t>
      </w:r>
      <w:r w:rsidRPr="00E33E8F">
        <w:rPr>
          <w:rStyle w:val="Emphasis"/>
          <w:highlight w:val="green"/>
        </w:rPr>
        <w:t>That requires world-class</w:t>
      </w:r>
      <w:r w:rsidRPr="00C9173E">
        <w:rPr>
          <w:rStyle w:val="StyleUnderline"/>
          <w:szCs w:val="20"/>
        </w:rPr>
        <w:t xml:space="preserve"> scientific and </w:t>
      </w:r>
      <w:r w:rsidRPr="00E33E8F">
        <w:rPr>
          <w:rStyle w:val="Emphasis"/>
          <w:highlight w:val="green"/>
        </w:rPr>
        <w:t>manufacturing capabilities</w:t>
      </w:r>
      <w:r w:rsidRPr="00C9173E">
        <w:rPr>
          <w:sz w:val="16"/>
          <w:szCs w:val="20"/>
        </w:rPr>
        <w:t>—which in turn can also generate civilian and military export opportunities for the United States in a globalized marketplace.</w:t>
      </w:r>
    </w:p>
    <w:p w:rsidR="001B59D0" w:rsidRPr="00C9173E" w:rsidRDefault="001B59D0" w:rsidP="001B59D0">
      <w:pPr>
        <w:spacing w:after="0" w:line="240" w:lineRule="auto"/>
        <w:rPr>
          <w:sz w:val="16"/>
          <w:szCs w:val="20"/>
        </w:rPr>
      </w:pPr>
    </w:p>
    <w:p w:rsidR="001B59D0" w:rsidRPr="00C9173E" w:rsidRDefault="001B59D0" w:rsidP="001B59D0">
      <w:pPr>
        <w:pStyle w:val="Heading3"/>
      </w:pPr>
      <w:r>
        <w:t>----Ext. Manufacturing Key to Hege</w:t>
      </w:r>
    </w:p>
    <w:p w:rsidR="001B59D0" w:rsidRPr="00C9173E" w:rsidRDefault="001B59D0" w:rsidP="001B59D0">
      <w:pPr>
        <w:pStyle w:val="Heading4"/>
        <w:rPr>
          <w:rFonts w:cs="Times New Roman"/>
        </w:rPr>
      </w:pPr>
      <w:r w:rsidRPr="00C9173E">
        <w:rPr>
          <w:rFonts w:cs="Times New Roman"/>
        </w:rPr>
        <w:t>Manufacturing is key to readiness and hard power – deters enemies</w:t>
      </w:r>
    </w:p>
    <w:p w:rsidR="001B59D0" w:rsidRPr="00C9173E" w:rsidRDefault="001B59D0" w:rsidP="001B59D0">
      <w:pPr>
        <w:rPr>
          <w:sz w:val="14"/>
        </w:rPr>
      </w:pPr>
      <w:r w:rsidRPr="00C9173E">
        <w:rPr>
          <w:rStyle w:val="Style13ptBold"/>
        </w:rPr>
        <w:t>Cooper ‘7</w:t>
      </w:r>
      <w:r w:rsidRPr="00C9173E">
        <w:rPr>
          <w:sz w:val="14"/>
        </w:rPr>
        <w:t xml:space="preserve"> (Horace Cooper, Senior Fellow and deputy director of the Alliance for American Manufacturing, “Making it in America”, April 04, 2007, http://www.americanmanufacturing.org/articles/making-it-america)</w:t>
      </w:r>
    </w:p>
    <w:p w:rsidR="001B59D0" w:rsidRDefault="001B59D0" w:rsidP="001B59D0">
      <w:pPr>
        <w:pStyle w:val="Cards"/>
        <w:rPr>
          <w:sz w:val="10"/>
        </w:rPr>
      </w:pPr>
      <w:r w:rsidRPr="00C9173E">
        <w:rPr>
          <w:sz w:val="10"/>
        </w:rPr>
        <w:t xml:space="preserve">Why should those who support limited government and liberty care about what happens to manufacturing in America? Because </w:t>
      </w:r>
      <w:r w:rsidRPr="007C1DA2">
        <w:rPr>
          <w:sz w:val="22"/>
          <w:highlight w:val="green"/>
          <w:u w:val="single"/>
        </w:rPr>
        <w:t>manufacturing is a crucial component of who we are as a country</w:t>
      </w:r>
      <w:r w:rsidRPr="00C9173E">
        <w:rPr>
          <w:sz w:val="10"/>
        </w:rPr>
        <w:t xml:space="preserve">. As far back as Alexander Hamilton, our founders understood that America’s merchants and industrialists would shape American society directly by providing jobs and indirectly by enhancing our nation’s economic might. Today, </w:t>
      </w:r>
      <w:r w:rsidRPr="00C9173E">
        <w:rPr>
          <w:sz w:val="22"/>
          <w:u w:val="single"/>
        </w:rPr>
        <w:t>manufacturing continues to play that role as part of a maturing and stable manufacturing sector.</w:t>
      </w:r>
      <w:r w:rsidRPr="00C9173E">
        <w:rPr>
          <w:sz w:val="10"/>
        </w:rPr>
        <w:t xml:space="preserve"> Additionally, </w:t>
      </w:r>
      <w:r w:rsidRPr="00C9173E">
        <w:rPr>
          <w:sz w:val="22"/>
          <w:u w:val="single"/>
        </w:rPr>
        <w:t xml:space="preserve">this </w:t>
      </w:r>
      <w:r w:rsidRPr="00C9173E">
        <w:rPr>
          <w:sz w:val="10"/>
        </w:rPr>
        <w:t xml:space="preserve">key </w:t>
      </w:r>
      <w:r w:rsidRPr="00C9173E">
        <w:rPr>
          <w:sz w:val="22"/>
          <w:u w:val="single"/>
        </w:rPr>
        <w:t xml:space="preserve">sector of the economy continues to </w:t>
      </w:r>
      <w:r w:rsidRPr="007C1DA2">
        <w:rPr>
          <w:sz w:val="22"/>
          <w:highlight w:val="green"/>
          <w:u w:val="single"/>
        </w:rPr>
        <w:t>provide Americans with better jobs and a greater quality of life</w:t>
      </w:r>
      <w:r w:rsidRPr="00C9173E">
        <w:rPr>
          <w:sz w:val="22"/>
          <w:u w:val="single"/>
        </w:rPr>
        <w:t>.</w:t>
      </w:r>
      <w:r w:rsidRPr="00C9173E">
        <w:rPr>
          <w:sz w:val="10"/>
        </w:rPr>
        <w:t xml:space="preserve"> And despite what you may think, manufacturing </w:t>
      </w:r>
      <w:r w:rsidRPr="00C9173E">
        <w:rPr>
          <w:sz w:val="22"/>
          <w:u w:val="single"/>
        </w:rPr>
        <w:t xml:space="preserve">today isn’t a small part of our economy. </w:t>
      </w:r>
      <w:r w:rsidRPr="007C1DA2">
        <w:rPr>
          <w:sz w:val="22"/>
          <w:highlight w:val="green"/>
          <w:u w:val="single"/>
        </w:rPr>
        <w:t>It is the key engine</w:t>
      </w:r>
      <w:r w:rsidRPr="00C9173E">
        <w:rPr>
          <w:sz w:val="22"/>
          <w:u w:val="single"/>
        </w:rPr>
        <w:t xml:space="preserve">. </w:t>
      </w:r>
      <w:r w:rsidRPr="007C1DA2">
        <w:rPr>
          <w:sz w:val="22"/>
          <w:highlight w:val="green"/>
          <w:u w:val="single"/>
        </w:rPr>
        <w:t>If American manufacturing was its own country, it would have the world’s 8th-largest economy.</w:t>
      </w:r>
      <w:r w:rsidRPr="00C9173E">
        <w:rPr>
          <w:sz w:val="22"/>
          <w:u w:val="single"/>
        </w:rPr>
        <w:t xml:space="preserve"> With a manufacturing output nearly as great as the entire GDP of China and more than the economies of Australia, Belgium and Brazil combined, “made in America” is more than a slogan, it’s the American way</w:t>
      </w:r>
      <w:r w:rsidRPr="00C9173E">
        <w:rPr>
          <w:sz w:val="10"/>
        </w:rPr>
        <w:t xml:space="preserve">. Yes, </w:t>
      </w:r>
      <w:r w:rsidRPr="00C9173E">
        <w:rPr>
          <w:sz w:val="22"/>
          <w:u w:val="single"/>
        </w:rPr>
        <w:t xml:space="preserve">America is the world’s No. 1 manufacturer—its activities accounting for a staggering one-quarter of all manufacturing on the planet </w:t>
      </w:r>
      <w:r w:rsidRPr="00C9173E">
        <w:rPr>
          <w:sz w:val="10"/>
        </w:rPr>
        <w:t xml:space="preserve">as recently as 2004. </w:t>
      </w:r>
      <w:r w:rsidRPr="00C9173E">
        <w:rPr>
          <w:sz w:val="22"/>
          <w:u w:val="single"/>
        </w:rPr>
        <w:t xml:space="preserve">As significant as it is worldwide, </w:t>
      </w:r>
      <w:r w:rsidRPr="007C1DA2">
        <w:rPr>
          <w:sz w:val="22"/>
          <w:u w:val="single"/>
        </w:rPr>
        <w:t>it is its effects on our economy at home</w:t>
      </w:r>
      <w:r w:rsidRPr="00C9173E">
        <w:rPr>
          <w:sz w:val="22"/>
          <w:u w:val="single"/>
        </w:rPr>
        <w:t xml:space="preserve"> that are more noteworthy. Domestic </w:t>
      </w:r>
      <w:r w:rsidRPr="007C1DA2">
        <w:rPr>
          <w:sz w:val="22"/>
          <w:highlight w:val="green"/>
          <w:u w:val="single"/>
        </w:rPr>
        <w:t>manufacturing is vital to the rest of our economy</w:t>
      </w:r>
      <w:r w:rsidRPr="00C9173E">
        <w:rPr>
          <w:sz w:val="10"/>
        </w:rPr>
        <w:t xml:space="preserve">. Nearly 14.5 million Americans work directly in the manufacturing industry and another 8 million do so in related industries such as wholesaling and finance. A phenomenon economists refer to as the multiplier effect causes the growth and expansion in the manufacturing sector to generate significant salutary effects on other sectors, resulting in more jobs, investment and innovation in those sectors as well. Today the manufacturing sector is responsible for 70 percent of all U.S. private-sector research and development. And more than half of all U.S. exports stem from domestic manufacturing. Much of America’s energy conservation activity is found here; American manufacturing is the center for a range of innovative technologies that reduce energy use and promote a cleaner environment. Letting this powerful engine slip away would be disastrous. But as the attentive reader knows, all is not well with American manufacturing. Although many claim it is the manufacturing sector itself which is to blame, the evidence rebuts this argument. U.S. companies are not running away from America. The latest available data indicates that U.S. manufacturers invested about $170 billion in factories and equipment in the United States in 2005, while their foreign investment to the rest of the world was only $39 billion. That means more than 80 percent of the investment by American firms stayed here at home. The truth is that a combination of recessions in the United States, strikingly high energy prices along with the predatory trading practices of many other countries have significantly eroded American manufacturing influence. Reaching a high of 53 percent of the economy in 1965, domestic manufacturing accounts for only 9 percent of GDP 40 years later. Not since the beginning of the industrial revolution has a lower percentage of Americans worked in American manufacturing as they do today. Tellingly, just since 2000, the manufacturing sector has lost nearly 3 million jobs. There can be no doubt, however, the manufacturing sector is under siege. The losses over time have been quite substantial. Now some in Washington wonder if manufacturing can make it all. Worse, they openly speculate it wouldn’t be missed. The idea that manufacturing can’t make it here in America is wrong-headed and dangerous. But </w:t>
      </w:r>
      <w:r w:rsidRPr="00C9173E">
        <w:rPr>
          <w:sz w:val="22"/>
          <w:u w:val="single"/>
        </w:rPr>
        <w:t>perhaps greater than the economic disruption in the lives of the workforce and their companies is the incalculable loss of a manufacturing base for our nation as a whole</w:t>
      </w:r>
      <w:r w:rsidRPr="00C9173E">
        <w:rPr>
          <w:sz w:val="10"/>
        </w:rPr>
        <w:t xml:space="preserve">. </w:t>
      </w:r>
      <w:r w:rsidRPr="00C9173E">
        <w:rPr>
          <w:sz w:val="22"/>
          <w:u w:val="single"/>
        </w:rPr>
        <w:t>There are those in Washington who fail to appreciate the attendant decline in our nation’s security and flexibility in foreign affairs that results from the collapse of this</w:t>
      </w:r>
      <w:r w:rsidRPr="00C9173E">
        <w:rPr>
          <w:sz w:val="10"/>
        </w:rPr>
        <w:t xml:space="preserve"> </w:t>
      </w:r>
      <w:r w:rsidRPr="00C9173E">
        <w:rPr>
          <w:sz w:val="22"/>
          <w:u w:val="single"/>
        </w:rPr>
        <w:t>sector</w:t>
      </w:r>
      <w:r w:rsidRPr="00C9173E">
        <w:rPr>
          <w:sz w:val="10"/>
        </w:rPr>
        <w:t xml:space="preserve">. The fall of the Berlin Wall and the unipolarity that resulted presents the United States far greater responsibilities and concerns than those that existed during the Cold War. Yet, </w:t>
      </w:r>
      <w:r w:rsidRPr="007C1DA2">
        <w:rPr>
          <w:sz w:val="22"/>
          <w:highlight w:val="green"/>
          <w:u w:val="single"/>
        </w:rPr>
        <w:t>our failure to sustain our domestic manufacturing base and instead pursuing a strategy of relying on other countries for military products and technologies isn’t just short-sided, it’s dangerous</w:t>
      </w:r>
      <w:r w:rsidRPr="00C9173E">
        <w:rPr>
          <w:sz w:val="10"/>
        </w:rPr>
        <w:t xml:space="preserve">. </w:t>
      </w:r>
      <w:r w:rsidRPr="007C1DA2">
        <w:rPr>
          <w:b/>
          <w:sz w:val="22"/>
          <w:highlight w:val="green"/>
          <w:u w:val="single"/>
        </w:rPr>
        <w:t>This decline in our country’s military readiness is a signal to the rest of the world that we may not be capable of defending our interests or allies</w:t>
      </w:r>
      <w:r w:rsidRPr="00C9173E">
        <w:rPr>
          <w:b/>
          <w:sz w:val="22"/>
          <w:u w:val="single"/>
        </w:rPr>
        <w:t>.</w:t>
      </w:r>
      <w:r w:rsidRPr="00C9173E">
        <w:rPr>
          <w:sz w:val="10"/>
        </w:rPr>
        <w:t xml:space="preserve"> And perhaps one of the greatest lessons of the 20th century is that </w:t>
      </w:r>
      <w:r w:rsidRPr="00C9173E">
        <w:rPr>
          <w:sz w:val="22"/>
          <w:u w:val="single"/>
        </w:rPr>
        <w:t>weakness at home is provocative.</w:t>
      </w:r>
      <w:r w:rsidRPr="00C9173E">
        <w:rPr>
          <w:sz w:val="10"/>
        </w:rPr>
        <w:t xml:space="preserve"> Essentially</w:t>
      </w:r>
      <w:r w:rsidRPr="00C9173E">
        <w:rPr>
          <w:b/>
          <w:sz w:val="22"/>
          <w:u w:val="single"/>
        </w:rPr>
        <w:t xml:space="preserve">, </w:t>
      </w:r>
      <w:r w:rsidRPr="007C1DA2">
        <w:rPr>
          <w:b/>
          <w:sz w:val="22"/>
          <w:highlight w:val="green"/>
          <w:u w:val="single"/>
        </w:rPr>
        <w:t>we provoke rogue nations into taking ill-advised actions that must inevitably be countered by America’s military might</w:t>
      </w:r>
      <w:r w:rsidRPr="00C9173E">
        <w:rPr>
          <w:sz w:val="10"/>
        </w:rPr>
        <w:t xml:space="preserve">. </w:t>
      </w:r>
      <w:r w:rsidRPr="00C9173E">
        <w:rPr>
          <w:sz w:val="22"/>
          <w:u w:val="single"/>
        </w:rPr>
        <w:t xml:space="preserve">A </w:t>
      </w:r>
      <w:r w:rsidRPr="007C1DA2">
        <w:rPr>
          <w:sz w:val="22"/>
          <w:highlight w:val="green"/>
          <w:u w:val="single"/>
        </w:rPr>
        <w:t>policy that results in a diminished security for Americans, fewer jobs, a declining tax base for communities and states and that rejects our nation’s history is a policy that should be reassesse</w:t>
      </w:r>
      <w:r w:rsidRPr="00C9173E">
        <w:rPr>
          <w:sz w:val="22"/>
          <w:u w:val="single"/>
        </w:rPr>
        <w:t>d.</w:t>
      </w:r>
      <w:r w:rsidRPr="00C9173E">
        <w:rPr>
          <w:sz w:val="10"/>
        </w:rPr>
        <w:t xml:space="preserve"> Supporters of liberty and freedom recognize that American ingenuity and know-how is a core ingredient of our manufacturing sector and has led to much of the high standard of living we Americans take for granted. At our country’s founding and for much of its history, we’ve recognized the benefits of a strong and robust manufacturing sector. It is the mainstay for our nation’s exports, provides salaries nearly 25 percent higher than other sectors, supports the tax base in communities across the nation, and is essential to our nation’s security needs. It is a sector that should be welcomed and encouraged today. </w:t>
      </w:r>
    </w:p>
    <w:p w:rsidR="00DF15E2" w:rsidRDefault="00DF15E2" w:rsidP="00DF15E2">
      <w:pPr>
        <w:pStyle w:val="Heading3"/>
      </w:pPr>
      <w:r>
        <w:t>2AC Impact- Oil Dependence</w:t>
      </w:r>
    </w:p>
    <w:p w:rsidR="00DF15E2" w:rsidRPr="006C0C80" w:rsidRDefault="00DF15E2" w:rsidP="00DF15E2">
      <w:pPr>
        <w:pStyle w:val="Heading4"/>
      </w:pPr>
      <w:r w:rsidRPr="006C0C80">
        <w:t>Infrastructure key to decrease oil dependence</w:t>
      </w:r>
    </w:p>
    <w:p w:rsidR="00DF15E2" w:rsidRPr="00792E47" w:rsidRDefault="00DF15E2" w:rsidP="00DF15E2">
      <w:pPr>
        <w:rPr>
          <w:sz w:val="12"/>
        </w:rPr>
      </w:pPr>
      <w:r w:rsidRPr="006C0C80">
        <w:rPr>
          <w:rStyle w:val="Style13ptBold"/>
        </w:rPr>
        <w:t>NRC, 2009</w:t>
      </w:r>
      <w:r>
        <w:rPr>
          <w:rStyle w:val="Style13ptBold"/>
        </w:rPr>
        <w:t xml:space="preserve"> </w:t>
      </w:r>
      <w:r w:rsidRPr="00792E47">
        <w:rPr>
          <w:sz w:val="12"/>
        </w:rPr>
        <w:t xml:space="preserve">(National Research Council, “Sustainable Critical Infrastructure Systems: A Framework for Meeting 21st Century Imperatives: Report of a Workshop” Toward Sustainable Critical Infrastructure Systems: Framing the Challenges Workshop Committee, </w:t>
      </w:r>
      <w:hyperlink r:id="rId37" w:history="1">
        <w:r w:rsidRPr="00792E47">
          <w:rPr>
            <w:rStyle w:val="Hyperlink"/>
            <w:sz w:val="12"/>
          </w:rPr>
          <w:t>http://nap.edu/12638</w:t>
        </w:r>
      </w:hyperlink>
      <w:r w:rsidRPr="00792E47">
        <w:rPr>
          <w:sz w:val="12"/>
        </w:rPr>
        <w:t>, accessed 7-17-18, HSS RH)</w:t>
      </w:r>
    </w:p>
    <w:p w:rsidR="00DF15E2" w:rsidRPr="00792E47" w:rsidRDefault="00DF15E2" w:rsidP="00DF15E2">
      <w:pPr>
        <w:rPr>
          <w:sz w:val="12"/>
        </w:rPr>
      </w:pPr>
      <w:r w:rsidRPr="007C1DA2">
        <w:rPr>
          <w:rStyle w:val="StyleUnderline"/>
          <w:highlight w:val="green"/>
        </w:rPr>
        <w:t>Reducing the level of imported petroleum will depend</w:t>
      </w:r>
      <w:r w:rsidRPr="00792E47">
        <w:rPr>
          <w:sz w:val="12"/>
        </w:rPr>
        <w:t xml:space="preserve"> in part </w:t>
      </w:r>
      <w:r w:rsidRPr="007C1DA2">
        <w:rPr>
          <w:rStyle w:val="StyleUnderline"/>
          <w:highlight w:val="green"/>
        </w:rPr>
        <w:t>on strategies to</w:t>
      </w:r>
      <w:r w:rsidRPr="007C1DA2">
        <w:rPr>
          <w:sz w:val="12"/>
          <w:highlight w:val="green"/>
        </w:rPr>
        <w:t xml:space="preserve"> </w:t>
      </w:r>
      <w:r w:rsidRPr="007C1DA2">
        <w:rPr>
          <w:rStyle w:val="Emphasis"/>
          <w:highlight w:val="green"/>
        </w:rPr>
        <w:t>reduce overall demand</w:t>
      </w:r>
      <w:r w:rsidRPr="00792E47">
        <w:rPr>
          <w:sz w:val="12"/>
        </w:rPr>
        <w:t xml:space="preserve"> (</w:t>
      </w:r>
      <w:r w:rsidRPr="00DB3BA2">
        <w:rPr>
          <w:rStyle w:val="StyleUnderline"/>
        </w:rPr>
        <w:t>for example, by</w:t>
      </w:r>
      <w:r w:rsidRPr="00792E47">
        <w:rPr>
          <w:sz w:val="12"/>
        </w:rPr>
        <w:t xml:space="preserve"> means of more </w:t>
      </w:r>
      <w:r w:rsidRPr="00DB3BA2">
        <w:rPr>
          <w:rStyle w:val="StyleUnderline"/>
        </w:rPr>
        <w:t xml:space="preserve">fuel-efficient cars and </w:t>
      </w:r>
      <w:r w:rsidRPr="007C1DA2">
        <w:rPr>
          <w:rStyle w:val="StyleUnderline"/>
          <w:highlight w:val="green"/>
        </w:rPr>
        <w:t>greater reliance on public transportation</w:t>
      </w:r>
      <w:r w:rsidRPr="007C1DA2">
        <w:rPr>
          <w:sz w:val="12"/>
          <w:highlight w:val="green"/>
        </w:rPr>
        <w:t>)</w:t>
      </w:r>
      <w:r w:rsidRPr="00792E47">
        <w:rPr>
          <w:sz w:val="12"/>
        </w:rPr>
        <w:t xml:space="preserve">; </w:t>
      </w:r>
      <w:r w:rsidRPr="00DB3BA2">
        <w:rPr>
          <w:rStyle w:val="StyleUnderline"/>
        </w:rPr>
        <w:t>on whether the U</w:t>
      </w:r>
      <w:r w:rsidRPr="00792E47">
        <w:rPr>
          <w:sz w:val="12"/>
        </w:rPr>
        <w:t xml:space="preserve">nited </w:t>
      </w:r>
      <w:r w:rsidRPr="00DB3BA2">
        <w:rPr>
          <w:rStyle w:val="StyleUnderline"/>
        </w:rPr>
        <w:t>S</w:t>
      </w:r>
      <w:r w:rsidRPr="00792E47">
        <w:rPr>
          <w:sz w:val="12"/>
        </w:rPr>
        <w:t xml:space="preserve">tates </w:t>
      </w:r>
      <w:r w:rsidRPr="00DB3BA2">
        <w:rPr>
          <w:rStyle w:val="StyleUnderline"/>
        </w:rPr>
        <w:t>is able to</w:t>
      </w:r>
      <w:r w:rsidRPr="00792E47">
        <w:rPr>
          <w:sz w:val="12"/>
        </w:rPr>
        <w:t xml:space="preserve"> </w:t>
      </w:r>
      <w:r w:rsidRPr="00DB3BA2">
        <w:rPr>
          <w:rStyle w:val="Emphasis"/>
        </w:rPr>
        <w:t>efficiently generate, store, distribute, and use power from</w:t>
      </w:r>
      <w:r w:rsidRPr="00792E47">
        <w:rPr>
          <w:sz w:val="12"/>
        </w:rPr>
        <w:t xml:space="preserve"> </w:t>
      </w:r>
      <w:r w:rsidRPr="00DB3BA2">
        <w:rPr>
          <w:rStyle w:val="StyleUnderline"/>
        </w:rPr>
        <w:t>domestically available</w:t>
      </w:r>
      <w:r w:rsidRPr="00792E47">
        <w:rPr>
          <w:sz w:val="12"/>
        </w:rPr>
        <w:t xml:space="preserve">, </w:t>
      </w:r>
      <w:r w:rsidRPr="00DB3BA2">
        <w:rPr>
          <w:rStyle w:val="Emphasis"/>
        </w:rPr>
        <w:t>alternative sources of energy</w:t>
      </w:r>
      <w:r w:rsidRPr="00792E47">
        <w:rPr>
          <w:sz w:val="12"/>
        </w:rPr>
        <w:t xml:space="preserve">; and on other measures. Opportunities exist to produce power from wind, the Sun, hydrogen, and other sources of energy. </w:t>
      </w:r>
      <w:r w:rsidRPr="007C1DA2">
        <w:rPr>
          <w:rStyle w:val="StyleUnderline"/>
          <w:highlight w:val="green"/>
        </w:rPr>
        <w:t xml:space="preserve">The construction of </w:t>
      </w:r>
      <w:r w:rsidRPr="007C1DA2">
        <w:rPr>
          <w:rStyle w:val="Emphasis"/>
          <w:highlight w:val="green"/>
        </w:rPr>
        <w:t>new infrastructure</w:t>
      </w:r>
      <w:r w:rsidRPr="007C1DA2">
        <w:rPr>
          <w:sz w:val="12"/>
          <w:highlight w:val="green"/>
        </w:rPr>
        <w:t>—</w:t>
      </w:r>
      <w:r w:rsidRPr="00DB3BA2">
        <w:rPr>
          <w:rStyle w:val="StyleUnderline"/>
        </w:rPr>
        <w:t>microgeneration facilities, power plants, and dis- tribution networks</w:t>
      </w:r>
      <w:r w:rsidRPr="00792E47">
        <w:rPr>
          <w:sz w:val="12"/>
        </w:rPr>
        <w:t>—</w:t>
      </w:r>
      <w:r w:rsidRPr="007C1DA2">
        <w:rPr>
          <w:rStyle w:val="Emphasis"/>
          <w:highlight w:val="green"/>
        </w:rPr>
        <w:t>may be required</w:t>
      </w:r>
      <w:r w:rsidRPr="00792E47">
        <w:rPr>
          <w:sz w:val="12"/>
        </w:rPr>
        <w:t xml:space="preserve">. </w:t>
      </w:r>
      <w:r w:rsidRPr="00DB3BA2">
        <w:rPr>
          <w:rStyle w:val="StyleUnderline"/>
        </w:rPr>
        <w:t>Some alternative energy power projects have been developed</w:t>
      </w:r>
      <w:r w:rsidRPr="00792E47">
        <w:rPr>
          <w:sz w:val="12"/>
        </w:rPr>
        <w:t xml:space="preserve">—such as those converting the methane gas produced by landfills to energy—and many have been proposed. </w:t>
      </w:r>
      <w:r w:rsidRPr="00DB3BA2">
        <w:rPr>
          <w:rStyle w:val="StyleUnderline"/>
        </w:rPr>
        <w:t>However, they are being implemented on a case-by-case basis in the absence of an overarching strategy</w:t>
      </w:r>
      <w:r w:rsidRPr="00792E47">
        <w:rPr>
          <w:sz w:val="12"/>
        </w:rPr>
        <w:t xml:space="preserve">. </w:t>
      </w:r>
      <w:r w:rsidRPr="007C1DA2">
        <w:rPr>
          <w:rStyle w:val="StyleUnderline"/>
          <w:highlight w:val="green"/>
        </w:rPr>
        <w:t xml:space="preserve">A range of demand-side and supply-side strategies are avail- able that could lead to a </w:t>
      </w:r>
      <w:r w:rsidRPr="007C1DA2">
        <w:rPr>
          <w:rStyle w:val="Emphasis"/>
          <w:highlight w:val="green"/>
        </w:rPr>
        <w:t>reduction in the national demand for imported oil</w:t>
      </w:r>
      <w:r w:rsidRPr="00792E47">
        <w:rPr>
          <w:sz w:val="12"/>
        </w:rPr>
        <w:t xml:space="preserve">. Each brings with it a host of implications for future development and future generations. Any pursuit of narrowly focused objectives and one-dimensional strategies, however, could lead to serious, unintended consequences. For example, the focus on producing ethanol derived from corn kernels as a biofuel to reduce the demand for imported oil has had unfore- seen impacts on the cost of corn for food products and has not fully taken into account the impacts on water availability, water quality (NRC, 2008c), and other factors. Ad hoc development of new infrastructure systems could lead to redundancies in some areas, a lack of service in others, the waste of valuable resources, and adverse environmental impacts. </w:t>
      </w:r>
      <w:r w:rsidRPr="00031610">
        <w:rPr>
          <w:rStyle w:val="StyleUnderline"/>
        </w:rPr>
        <w:t xml:space="preserve">To the extent that </w:t>
      </w:r>
      <w:r w:rsidRPr="007C1DA2">
        <w:rPr>
          <w:rStyle w:val="StyleUnderline"/>
          <w:highlight w:val="green"/>
        </w:rPr>
        <w:t>new systems</w:t>
      </w:r>
      <w:r w:rsidRPr="00031610">
        <w:rPr>
          <w:rStyle w:val="StyleUnderline"/>
        </w:rPr>
        <w:t xml:space="preserve"> or components of systems are developed, they </w:t>
      </w:r>
      <w:r w:rsidRPr="007C1DA2">
        <w:rPr>
          <w:rStyle w:val="StyleUnderline"/>
          <w:highlight w:val="green"/>
        </w:rPr>
        <w:t xml:space="preserve">will require </w:t>
      </w:r>
      <w:r w:rsidRPr="007C1DA2">
        <w:rPr>
          <w:rStyle w:val="Emphasis"/>
          <w:highlight w:val="green"/>
        </w:rPr>
        <w:t>substantial</w:t>
      </w:r>
      <w:r w:rsidRPr="00792E47">
        <w:rPr>
          <w:sz w:val="12"/>
        </w:rPr>
        <w:t xml:space="preserve"> public- and </w:t>
      </w:r>
      <w:r w:rsidRPr="007C1DA2">
        <w:rPr>
          <w:rStyle w:val="Emphasis"/>
          <w:highlight w:val="green"/>
        </w:rPr>
        <w:t>private- sector investments</w:t>
      </w:r>
      <w:r w:rsidRPr="00792E47">
        <w:rPr>
          <w:sz w:val="12"/>
        </w:rPr>
        <w:t>. Typically, major infrastructure projects take 10 to 20 years or more to plan, approve, obtain needed permits, fund, and build. Even with the careful planning, design, and siting that promise to mitigate environmental impacts, local opposition is likely to arise, a phenomenon sometimes referred to as NIMBYism (for “not in my backyard”). Coordinated action across political jurisdictions and stakeholder groups as well as broad public support will be needed to develop cost-effective infrastructure systems required to deliver energy from alterna- tive sources in the next 10 to 20 years. Coordinated action will be difficult to achieve in the absence of an overarching concept or objectives for critical infrastructure systems.</w:t>
      </w:r>
    </w:p>
    <w:p w:rsidR="00DF15E2" w:rsidRDefault="00DF15E2" w:rsidP="00DF15E2">
      <w:pPr>
        <w:rPr>
          <w:sz w:val="16"/>
        </w:rPr>
      </w:pPr>
    </w:p>
    <w:p w:rsidR="00DF15E2" w:rsidRPr="00792E47" w:rsidRDefault="00DF15E2" w:rsidP="00DF15E2">
      <w:pPr>
        <w:pStyle w:val="Heading4"/>
      </w:pPr>
      <w:r w:rsidRPr="00792E47">
        <w:t>Oil dependence causes a laundry list of impacts – Middle East interventions, supply shocks, deficits, rule of law, democracy, climate change, terrorism, and drug trafficking – infrastructure modernization is key</w:t>
      </w:r>
    </w:p>
    <w:p w:rsidR="00DF15E2" w:rsidRPr="00792E47" w:rsidRDefault="00DF15E2" w:rsidP="00DF15E2">
      <w:pPr>
        <w:rPr>
          <w:sz w:val="12"/>
        </w:rPr>
      </w:pPr>
      <w:r w:rsidRPr="007F3BCF">
        <w:rPr>
          <w:rStyle w:val="Style13ptBold"/>
        </w:rPr>
        <w:t>Haass,</w:t>
      </w:r>
      <w:r w:rsidRPr="00792E47">
        <w:rPr>
          <w:sz w:val="12"/>
        </w:rPr>
        <w:t xml:space="preserve"> president of the Council on Foreign Relations, </w:t>
      </w:r>
      <w:r w:rsidRPr="007F3BCF">
        <w:rPr>
          <w:rStyle w:val="Style13ptBold"/>
        </w:rPr>
        <w:t>2007</w:t>
      </w:r>
      <w:r>
        <w:rPr>
          <w:rStyle w:val="Style13ptBold"/>
        </w:rPr>
        <w:t xml:space="preserve"> </w:t>
      </w:r>
      <w:r w:rsidRPr="00792E47">
        <w:rPr>
          <w:sz w:val="12"/>
        </w:rPr>
        <w:t xml:space="preserve">(Richard N., “Statement of Richard N. Haass, President, Council on Foreign Relations” Geopolitical Implications of Rising Oil Dependence and Global Warming, Hearing Before the Select Committee on Energy Independence and Global Warming, House of Representatitves, Serial No. 110-1, April 18, </w:t>
      </w:r>
      <w:hyperlink r:id="rId38" w:history="1">
        <w:r w:rsidRPr="00792E47">
          <w:rPr>
            <w:rStyle w:val="Hyperlink"/>
            <w:sz w:val="12"/>
          </w:rPr>
          <w:t>https://www.gpo.gov/fdsys/pkg/CHRG-110hhrg57964/pdf/CHRG-110hhrg57964.pdf</w:t>
        </w:r>
      </w:hyperlink>
      <w:r w:rsidRPr="00792E47">
        <w:rPr>
          <w:sz w:val="12"/>
        </w:rPr>
        <w:t>, accessed 7-17-18, HSS RH)</w:t>
      </w:r>
    </w:p>
    <w:p w:rsidR="00DF15E2" w:rsidRDefault="00DF15E2" w:rsidP="00DF15E2">
      <w:pPr>
        <w:rPr>
          <w:sz w:val="16"/>
        </w:rPr>
      </w:pPr>
      <w:r w:rsidRPr="007C1DA2">
        <w:rPr>
          <w:rStyle w:val="StyleUnderline"/>
          <w:highlight w:val="green"/>
        </w:rPr>
        <w:t xml:space="preserve">America’s high dependence on imported oil </w:t>
      </w:r>
      <w:r w:rsidRPr="007C1DA2">
        <w:rPr>
          <w:rStyle w:val="Emphasis"/>
          <w:highlight w:val="green"/>
        </w:rPr>
        <w:t>adversely affects our national security</w:t>
      </w:r>
      <w:r w:rsidRPr="007F3BCF">
        <w:rPr>
          <w:sz w:val="16"/>
        </w:rPr>
        <w:t xml:space="preserve"> in a number of ways. First, </w:t>
      </w:r>
      <w:r w:rsidRPr="00B32C56">
        <w:rPr>
          <w:rStyle w:val="StyleUnderline"/>
        </w:rPr>
        <w:t xml:space="preserve">it </w:t>
      </w:r>
      <w:r w:rsidRPr="00B32C56">
        <w:rPr>
          <w:rStyle w:val="Emphasis"/>
        </w:rPr>
        <w:t>distorts American foreign policy</w:t>
      </w:r>
      <w:r w:rsidRPr="00B32C56">
        <w:rPr>
          <w:rStyle w:val="StyleUnderline"/>
        </w:rPr>
        <w:t xml:space="preserve"> </w:t>
      </w:r>
      <w:r w:rsidRPr="007C1DA2">
        <w:rPr>
          <w:rStyle w:val="StyleUnderline"/>
          <w:highlight w:val="green"/>
        </w:rPr>
        <w:t>by increasing the importance of the greater Middle East</w:t>
      </w:r>
      <w:r w:rsidRPr="00B32C56">
        <w:rPr>
          <w:rStyle w:val="StyleUnderline"/>
        </w:rPr>
        <w:t xml:space="preserve"> considerably</w:t>
      </w:r>
      <w:r w:rsidRPr="007F3BCF">
        <w:rPr>
          <w:sz w:val="16"/>
        </w:rPr>
        <w:t xml:space="preserve"> above what it would be either if it did not have much oil or if oil played a less important role than it does.</w:t>
      </w:r>
      <w:r>
        <w:rPr>
          <w:sz w:val="16"/>
        </w:rPr>
        <w:t xml:space="preserve"> </w:t>
      </w:r>
      <w:r w:rsidRPr="007F3BCF">
        <w:rPr>
          <w:sz w:val="16"/>
        </w:rPr>
        <w:t xml:space="preserve">Secondly, </w:t>
      </w:r>
      <w:r w:rsidRPr="00B32C56">
        <w:rPr>
          <w:rStyle w:val="StyleUnderline"/>
        </w:rPr>
        <w:t xml:space="preserve">our dependence on imported oil </w:t>
      </w:r>
      <w:r w:rsidRPr="007C1DA2">
        <w:rPr>
          <w:rStyle w:val="Emphasis"/>
          <w:highlight w:val="green"/>
        </w:rPr>
        <w:t>increases the vulnerability of the U.S. economy</w:t>
      </w:r>
      <w:r w:rsidRPr="00B32C56">
        <w:rPr>
          <w:rStyle w:val="StyleUnderline"/>
        </w:rPr>
        <w:t xml:space="preserve"> </w:t>
      </w:r>
      <w:r w:rsidRPr="007C1DA2">
        <w:rPr>
          <w:rStyle w:val="StyleUnderline"/>
          <w:highlight w:val="green"/>
        </w:rPr>
        <w:t>to supply interruptions and price increases</w:t>
      </w:r>
      <w:r w:rsidRPr="007F3BCF">
        <w:rPr>
          <w:sz w:val="16"/>
        </w:rPr>
        <w:t>.</w:t>
      </w:r>
      <w:r>
        <w:rPr>
          <w:sz w:val="16"/>
        </w:rPr>
        <w:t xml:space="preserve"> </w:t>
      </w:r>
      <w:r w:rsidRPr="007F3BCF">
        <w:rPr>
          <w:sz w:val="16"/>
        </w:rPr>
        <w:t xml:space="preserve">Thirdly, </w:t>
      </w:r>
      <w:r w:rsidRPr="00B32C56">
        <w:rPr>
          <w:rStyle w:val="StyleUnderline"/>
        </w:rPr>
        <w:t>our current dependence on imported oil</w:t>
      </w:r>
      <w:r w:rsidRPr="007F3BCF">
        <w:rPr>
          <w:sz w:val="16"/>
        </w:rPr>
        <w:t xml:space="preserve"> </w:t>
      </w:r>
      <w:r w:rsidRPr="007C1DA2">
        <w:rPr>
          <w:rStyle w:val="Emphasis"/>
          <w:highlight w:val="green"/>
        </w:rPr>
        <w:t>exacerbates our current account deficit</w:t>
      </w:r>
      <w:r w:rsidRPr="007F3BCF">
        <w:rPr>
          <w:sz w:val="16"/>
        </w:rPr>
        <w:t>.</w:t>
      </w:r>
      <w:r>
        <w:rPr>
          <w:sz w:val="16"/>
        </w:rPr>
        <w:t xml:space="preserve"> </w:t>
      </w:r>
      <w:r w:rsidRPr="007F3BCF">
        <w:rPr>
          <w:sz w:val="16"/>
        </w:rPr>
        <w:t xml:space="preserve">And fourthly, as several of you have correctly pointed out, </w:t>
      </w:r>
      <w:r w:rsidRPr="00B32C56">
        <w:rPr>
          <w:rStyle w:val="StyleUnderline"/>
        </w:rPr>
        <w:t xml:space="preserve">our importing of large amounts of oil funnels massive amounts of dollars to producers, many of whom, such as Iran and Venezuela, are carrying out foreign policies </w:t>
      </w:r>
      <w:r w:rsidRPr="00B32C56">
        <w:rPr>
          <w:rStyle w:val="Emphasis"/>
        </w:rPr>
        <w:t>inimical to America’s principles and interests</w:t>
      </w:r>
      <w:r w:rsidRPr="007F3BCF">
        <w:rPr>
          <w:sz w:val="16"/>
        </w:rPr>
        <w:t xml:space="preserve">, </w:t>
      </w:r>
      <w:r w:rsidRPr="00B32C56">
        <w:rPr>
          <w:rStyle w:val="StyleUnderline"/>
        </w:rPr>
        <w:t xml:space="preserve">and in other cases </w:t>
      </w:r>
      <w:r w:rsidRPr="007C1DA2">
        <w:rPr>
          <w:rStyle w:val="StyleUnderline"/>
          <w:highlight w:val="green"/>
        </w:rPr>
        <w:t xml:space="preserve">this massive flow of resources can actually </w:t>
      </w:r>
      <w:r w:rsidRPr="007C1DA2">
        <w:rPr>
          <w:rStyle w:val="Emphasis"/>
          <w:highlight w:val="green"/>
        </w:rPr>
        <w:t>undermine markets</w:t>
      </w:r>
      <w:r w:rsidRPr="007F3BCF">
        <w:rPr>
          <w:sz w:val="16"/>
        </w:rPr>
        <w:t xml:space="preserve">, undermine </w:t>
      </w:r>
      <w:r w:rsidRPr="007C1DA2">
        <w:rPr>
          <w:rStyle w:val="Emphasis"/>
          <w:highlight w:val="green"/>
        </w:rPr>
        <w:t>the rule of law</w:t>
      </w:r>
      <w:r w:rsidRPr="007C1DA2">
        <w:rPr>
          <w:sz w:val="16"/>
          <w:highlight w:val="green"/>
        </w:rPr>
        <w:t xml:space="preserve">, </w:t>
      </w:r>
      <w:r w:rsidRPr="007C1DA2">
        <w:rPr>
          <w:rStyle w:val="Emphasis"/>
          <w:highlight w:val="green"/>
        </w:rPr>
        <w:t>and</w:t>
      </w:r>
      <w:r w:rsidRPr="007F3BCF">
        <w:rPr>
          <w:sz w:val="16"/>
        </w:rPr>
        <w:t xml:space="preserve"> undermine </w:t>
      </w:r>
      <w:r w:rsidRPr="007C1DA2">
        <w:rPr>
          <w:rStyle w:val="Emphasis"/>
          <w:highlight w:val="green"/>
        </w:rPr>
        <w:t>democracy</w:t>
      </w:r>
      <w:r w:rsidRPr="007F3BCF">
        <w:rPr>
          <w:sz w:val="16"/>
        </w:rPr>
        <w:t>.</w:t>
      </w:r>
      <w:r>
        <w:rPr>
          <w:sz w:val="16"/>
        </w:rPr>
        <w:t xml:space="preserve"> </w:t>
      </w:r>
      <w:r w:rsidRPr="007C1DA2">
        <w:rPr>
          <w:rStyle w:val="StyleUnderline"/>
          <w:highlight w:val="green"/>
        </w:rPr>
        <w:t>This current state of affairs is a</w:t>
      </w:r>
      <w:r w:rsidRPr="007C1DA2">
        <w:rPr>
          <w:sz w:val="16"/>
          <w:highlight w:val="green"/>
        </w:rPr>
        <w:t xml:space="preserve"> </w:t>
      </w:r>
      <w:r w:rsidRPr="007C1DA2">
        <w:rPr>
          <w:rStyle w:val="Emphasis"/>
          <w:highlight w:val="green"/>
        </w:rPr>
        <w:t>national failure</w:t>
      </w:r>
      <w:r w:rsidRPr="007F3BCF">
        <w:rPr>
          <w:sz w:val="16"/>
        </w:rPr>
        <w:t xml:space="preserve">. I would go so far to say </w:t>
      </w:r>
      <w:r w:rsidRPr="007C1DA2">
        <w:rPr>
          <w:rStyle w:val="StyleUnderline"/>
          <w:highlight w:val="green"/>
        </w:rPr>
        <w:t>it is a national scandal that we find ourselves in this position more than three decades after the first oil shocks</w:t>
      </w:r>
      <w:r w:rsidRPr="007F3BCF">
        <w:rPr>
          <w:sz w:val="16"/>
        </w:rPr>
        <w:t>. Alas, there are no quick fixes nor is there any benefit to be had from further delay.</w:t>
      </w:r>
      <w:r>
        <w:rPr>
          <w:sz w:val="16"/>
        </w:rPr>
        <w:t xml:space="preserve"> </w:t>
      </w:r>
      <w:r w:rsidRPr="007F3BCF">
        <w:rPr>
          <w:sz w:val="16"/>
        </w:rPr>
        <w:t xml:space="preserve">Is </w:t>
      </w:r>
      <w:r w:rsidRPr="007C1DA2">
        <w:rPr>
          <w:rStyle w:val="StyleUnderline"/>
          <w:highlight w:val="green"/>
        </w:rPr>
        <w:t>climate change</w:t>
      </w:r>
      <w:r w:rsidRPr="007F3BCF">
        <w:rPr>
          <w:sz w:val="16"/>
        </w:rPr>
        <w:t xml:space="preserve"> a national security matter? Here I would associate myself with the report and remarks of my good friend, Gordon Sullivan. Climate change </w:t>
      </w:r>
      <w:r w:rsidRPr="007C1DA2">
        <w:rPr>
          <w:rStyle w:val="StyleUnderline"/>
          <w:highlight w:val="green"/>
        </w:rPr>
        <w:t xml:space="preserve">is a cause of both </w:t>
      </w:r>
      <w:r w:rsidRPr="007C1DA2">
        <w:rPr>
          <w:rStyle w:val="Emphasis"/>
          <w:highlight w:val="green"/>
        </w:rPr>
        <w:t>conflict and</w:t>
      </w:r>
      <w:r w:rsidRPr="007F3BCF">
        <w:rPr>
          <w:sz w:val="16"/>
        </w:rPr>
        <w:t xml:space="preserve"> it is a cause of </w:t>
      </w:r>
      <w:r w:rsidRPr="007C1DA2">
        <w:rPr>
          <w:rStyle w:val="Emphasis"/>
          <w:highlight w:val="green"/>
        </w:rPr>
        <w:t>state failure</w:t>
      </w:r>
      <w:r w:rsidRPr="007F3BCF">
        <w:rPr>
          <w:sz w:val="16"/>
        </w:rPr>
        <w:t xml:space="preserve">, </w:t>
      </w:r>
      <w:r w:rsidRPr="007C1DA2">
        <w:rPr>
          <w:rStyle w:val="StyleUnderline"/>
          <w:highlight w:val="green"/>
        </w:rPr>
        <w:t>which in turn can breed</w:t>
      </w:r>
      <w:r w:rsidRPr="007C1DA2">
        <w:rPr>
          <w:sz w:val="16"/>
          <w:highlight w:val="green"/>
        </w:rPr>
        <w:t xml:space="preserve"> </w:t>
      </w:r>
      <w:r w:rsidRPr="007C1DA2">
        <w:rPr>
          <w:rStyle w:val="Emphasis"/>
          <w:highlight w:val="green"/>
        </w:rPr>
        <w:t>terrorism, drug trafficking, slavery</w:t>
      </w:r>
      <w:r w:rsidRPr="00967D23">
        <w:rPr>
          <w:rStyle w:val="Emphasis"/>
        </w:rPr>
        <w:t xml:space="preserve"> and other adverse aspects of globalization</w:t>
      </w:r>
      <w:r w:rsidRPr="007F3BCF">
        <w:rPr>
          <w:sz w:val="16"/>
        </w:rPr>
        <w:t>.</w:t>
      </w:r>
      <w:r>
        <w:rPr>
          <w:sz w:val="16"/>
        </w:rPr>
        <w:t xml:space="preserve"> </w:t>
      </w:r>
      <w:r w:rsidRPr="007C1DA2">
        <w:rPr>
          <w:rStyle w:val="StyleUnderline"/>
          <w:highlight w:val="green"/>
        </w:rPr>
        <w:t>There is much to do</w:t>
      </w:r>
      <w:r w:rsidRPr="007F3BCF">
        <w:rPr>
          <w:sz w:val="16"/>
        </w:rPr>
        <w:t xml:space="preserve">. There is a large number of potential remedies. I would just say some of them include diversification of oil supplies, maintaining strategic petroleum reserves in this country and elsewhere, and instituting new sharing arrangements that bring in India and China; </w:t>
      </w:r>
      <w:r w:rsidRPr="00967D23">
        <w:rPr>
          <w:rStyle w:val="Emphasis"/>
        </w:rPr>
        <w:t xml:space="preserve">increasing </w:t>
      </w:r>
      <w:r w:rsidRPr="007C1DA2">
        <w:rPr>
          <w:rStyle w:val="Emphasis"/>
          <w:highlight w:val="green"/>
        </w:rPr>
        <w:t>the resilience of the energy infrastructure and system</w:t>
      </w:r>
      <w:r w:rsidRPr="007F3BCF">
        <w:rPr>
          <w:sz w:val="16"/>
        </w:rPr>
        <w:t xml:space="preserve">; increasing the domestic production of oil; </w:t>
      </w:r>
      <w:r w:rsidRPr="007C1DA2">
        <w:rPr>
          <w:rStyle w:val="Emphasis"/>
          <w:highlight w:val="green"/>
        </w:rPr>
        <w:t>development of alternatives</w:t>
      </w:r>
      <w:r w:rsidRPr="007F3BCF">
        <w:rPr>
          <w:rStyle w:val="Emphasis"/>
        </w:rPr>
        <w:t xml:space="preserve"> to oil, especially to reduce the use of it in the transportation sector in this country</w:t>
      </w:r>
      <w:r w:rsidRPr="007C1DA2">
        <w:rPr>
          <w:sz w:val="16"/>
          <w:highlight w:val="green"/>
        </w:rPr>
        <w:t xml:space="preserve">; </w:t>
      </w:r>
      <w:r w:rsidRPr="007C1DA2">
        <w:rPr>
          <w:rStyle w:val="Emphasis"/>
          <w:highlight w:val="green"/>
        </w:rPr>
        <w:t>the development of new technologies</w:t>
      </w:r>
      <w:r w:rsidRPr="007F3BCF">
        <w:rPr>
          <w:rStyle w:val="Emphasis"/>
        </w:rPr>
        <w:t xml:space="preserve"> that lead to the clean burning of coal or at least the cleaner burning of coal</w:t>
      </w:r>
      <w:r w:rsidRPr="007F3BCF">
        <w:rPr>
          <w:sz w:val="16"/>
        </w:rPr>
        <w:t xml:space="preserve">, as well as technologies that would lead to the capture and sequestration of carbon, if possible, </w:t>
      </w:r>
      <w:r w:rsidRPr="007F3BCF">
        <w:rPr>
          <w:rStyle w:val="Emphasis"/>
        </w:rPr>
        <w:t>expanding the role of nuclear power</w:t>
      </w:r>
      <w:r w:rsidRPr="007F3BCF">
        <w:rPr>
          <w:sz w:val="16"/>
        </w:rPr>
        <w:t xml:space="preserve">, at a minimum, to replace retired nuclear plants down the road; and </w:t>
      </w:r>
      <w:r w:rsidRPr="007F3BCF">
        <w:rPr>
          <w:rStyle w:val="Emphasis"/>
        </w:rPr>
        <w:t xml:space="preserve">to reduce the demand, </w:t>
      </w:r>
      <w:r w:rsidRPr="007C1DA2">
        <w:rPr>
          <w:rStyle w:val="Emphasis"/>
          <w:highlight w:val="green"/>
        </w:rPr>
        <w:t>especially again in the transportation sector</w:t>
      </w:r>
      <w:r w:rsidRPr="007F3BCF">
        <w:rPr>
          <w:rStyle w:val="StyleUnderline"/>
        </w:rPr>
        <w:t>, and to increase efficiency of energy use more broadly</w:t>
      </w:r>
      <w:r w:rsidRPr="007F3BCF">
        <w:rPr>
          <w:sz w:val="16"/>
        </w:rPr>
        <w:t>; to develop an international framework for the world; to take the place of Kyoto essentially for the post-2012 world; to encourage forestation and discourage deforestation; and to change the way the United States Government deals with these issues.</w:t>
      </w:r>
    </w:p>
    <w:p w:rsidR="00DF15E2" w:rsidRDefault="00DF15E2" w:rsidP="00DF15E2">
      <w:pPr>
        <w:pStyle w:val="Heading3"/>
      </w:pPr>
      <w:r>
        <w:t>----Ext. ME War Impact</w:t>
      </w:r>
    </w:p>
    <w:p w:rsidR="00DF15E2" w:rsidRPr="00F44A9F" w:rsidRDefault="00DF15E2" w:rsidP="00DF15E2">
      <w:pPr>
        <w:pStyle w:val="Heading4"/>
      </w:pPr>
      <w:r w:rsidRPr="00F44A9F">
        <w:t xml:space="preserve">Trump </w:t>
      </w:r>
      <w:r>
        <w:t>pullback from the Iran deal heightens uncertainty – interventions escalate and draw in Russia – great power war</w:t>
      </w:r>
    </w:p>
    <w:p w:rsidR="00DF15E2" w:rsidRPr="00792E47" w:rsidRDefault="00DF15E2" w:rsidP="00DF15E2">
      <w:pPr>
        <w:rPr>
          <w:sz w:val="14"/>
        </w:rPr>
      </w:pPr>
      <w:r w:rsidRPr="00F44A9F">
        <w:rPr>
          <w:rStyle w:val="Style13ptBold"/>
        </w:rPr>
        <w:t>DiChristopher,</w:t>
      </w:r>
      <w:r w:rsidRPr="00792E47">
        <w:rPr>
          <w:sz w:val="14"/>
        </w:rPr>
        <w:t xml:space="preserve"> award-winning multimedia journalist who covers energy for CNBC, </w:t>
      </w:r>
      <w:r w:rsidRPr="00F44A9F">
        <w:rPr>
          <w:rStyle w:val="Style13ptBold"/>
        </w:rPr>
        <w:t>2018</w:t>
      </w:r>
      <w:r>
        <w:rPr>
          <w:rStyle w:val="Style13ptBold"/>
        </w:rPr>
        <w:t xml:space="preserve"> </w:t>
      </w:r>
      <w:r w:rsidRPr="00792E47">
        <w:rPr>
          <w:sz w:val="14"/>
        </w:rPr>
        <w:t xml:space="preserve">(Tom, “Iran-Israel strikes show risk of Middle East war is growing after US exit from nuclear deal” CNBC, May 10, </w:t>
      </w:r>
      <w:hyperlink r:id="rId39" w:history="1">
        <w:r w:rsidRPr="00792E47">
          <w:rPr>
            <w:rStyle w:val="Hyperlink"/>
            <w:sz w:val="14"/>
          </w:rPr>
          <w:t>https://www.cnbc.com/2018/05/10/risk-of-war-in-the-middle-east-grows-after-us-exit-from-nuclear-deal.html</w:t>
        </w:r>
      </w:hyperlink>
      <w:r w:rsidRPr="00792E47">
        <w:rPr>
          <w:sz w:val="14"/>
        </w:rPr>
        <w:t>, accessed 7-17-18, HSS RH)</w:t>
      </w:r>
    </w:p>
    <w:p w:rsidR="00DF15E2" w:rsidRPr="00DF15E2" w:rsidRDefault="00DF15E2" w:rsidP="00DF15E2">
      <w:pPr>
        <w:rPr>
          <w:sz w:val="16"/>
          <w:szCs w:val="16"/>
        </w:rPr>
      </w:pPr>
      <w:r w:rsidRPr="009351A9">
        <w:rPr>
          <w:sz w:val="16"/>
        </w:rPr>
        <w:t xml:space="preserve">A series of rocket exchanges between Iran and Israel along the Syrian border on Thursday may confirm what many feared: </w:t>
      </w:r>
      <w:r w:rsidRPr="00B62FD9">
        <w:rPr>
          <w:rStyle w:val="StyleUnderline"/>
          <w:highlight w:val="green"/>
        </w:rPr>
        <w:t>The U.S. exit</w:t>
      </w:r>
      <w:r w:rsidRPr="009351A9">
        <w:rPr>
          <w:rStyle w:val="StyleUnderline"/>
        </w:rPr>
        <w:t xml:space="preserve"> </w:t>
      </w:r>
      <w:r w:rsidRPr="00B62FD9">
        <w:rPr>
          <w:rStyle w:val="StyleUnderline"/>
          <w:highlight w:val="green"/>
        </w:rPr>
        <w:t>from the</w:t>
      </w:r>
      <w:r w:rsidRPr="009351A9">
        <w:rPr>
          <w:rStyle w:val="StyleUnderline"/>
        </w:rPr>
        <w:t xml:space="preserve"> Iran nuclear </w:t>
      </w:r>
      <w:r w:rsidRPr="00B62FD9">
        <w:rPr>
          <w:rStyle w:val="StyleUnderline"/>
          <w:highlight w:val="green"/>
        </w:rPr>
        <w:t>deal</w:t>
      </w:r>
      <w:r w:rsidRPr="009351A9">
        <w:rPr>
          <w:rStyle w:val="StyleUnderline"/>
        </w:rPr>
        <w:t xml:space="preserve"> </w:t>
      </w:r>
      <w:r w:rsidRPr="00B62FD9">
        <w:rPr>
          <w:rStyle w:val="StyleUnderline"/>
          <w:highlight w:val="green"/>
        </w:rPr>
        <w:t>will</w:t>
      </w:r>
      <w:r w:rsidRPr="009351A9">
        <w:rPr>
          <w:sz w:val="16"/>
        </w:rPr>
        <w:t xml:space="preserve"> inflame regional rivalries and </w:t>
      </w:r>
      <w:r w:rsidRPr="00B62FD9">
        <w:rPr>
          <w:rStyle w:val="Emphasis"/>
          <w:highlight w:val="green"/>
        </w:rPr>
        <w:t>heighten the risk</w:t>
      </w:r>
      <w:r w:rsidRPr="009351A9">
        <w:rPr>
          <w:rStyle w:val="Emphasis"/>
        </w:rPr>
        <w:t xml:space="preserve"> </w:t>
      </w:r>
      <w:r w:rsidRPr="00B62FD9">
        <w:rPr>
          <w:rStyle w:val="Emphasis"/>
          <w:highlight w:val="green"/>
        </w:rPr>
        <w:t>of</w:t>
      </w:r>
      <w:r w:rsidRPr="009351A9">
        <w:rPr>
          <w:rStyle w:val="Emphasis"/>
        </w:rPr>
        <w:t xml:space="preserve"> open </w:t>
      </w:r>
      <w:r w:rsidRPr="00B62FD9">
        <w:rPr>
          <w:rStyle w:val="Emphasis"/>
          <w:highlight w:val="green"/>
        </w:rPr>
        <w:t>conflict</w:t>
      </w:r>
      <w:r w:rsidRPr="009351A9">
        <w:rPr>
          <w:sz w:val="16"/>
        </w:rPr>
        <w:t xml:space="preserve"> in the Middle East. </w:t>
      </w:r>
      <w:r w:rsidRPr="009351A9">
        <w:rPr>
          <w:sz w:val="16"/>
          <w:szCs w:val="16"/>
        </w:rPr>
        <w:t xml:space="preserve">Israel launched a deadly attack on Iranian positions in Syria on Thursday, responding to an earlier rocket attack by Iran's forces on the Golan Heights, a border area Israel captured from Syria in 1967. Iran's attack itself followed several strikes by Israel on its bases in Syria, where the Iranians are supporting President Bashar Assad in the nation's long-burning civil war. The earlier Israeli strikes came both before and after President Donald Trump announced he is withdrawing the United States from the 2015 Iran nuclear deal and restoring wide-ranging sanctions aimed at crippling the Iranian economy. Thursday's rocket exchange came just two days after Trump's announcement. </w:t>
      </w:r>
      <w:r w:rsidRPr="009351A9">
        <w:rPr>
          <w:sz w:val="16"/>
        </w:rPr>
        <w:t xml:space="preserve">Middle East watchers warn that </w:t>
      </w:r>
      <w:r w:rsidRPr="00B62FD9">
        <w:rPr>
          <w:rStyle w:val="StyleUnderline"/>
        </w:rPr>
        <w:t>Trump's decision to abandon</w:t>
      </w:r>
      <w:r w:rsidRPr="009351A9">
        <w:rPr>
          <w:rStyle w:val="StyleUnderline"/>
        </w:rPr>
        <w:t xml:space="preserve"> the nuclear deal </w:t>
      </w:r>
      <w:r w:rsidRPr="00B62FD9">
        <w:rPr>
          <w:rStyle w:val="StyleUnderline"/>
          <w:highlight w:val="green"/>
        </w:rPr>
        <w:t>emboldens Israel and Saudi Arabia to take a more aggressive stance</w:t>
      </w:r>
      <w:r w:rsidRPr="009351A9">
        <w:rPr>
          <w:rStyle w:val="StyleUnderline"/>
        </w:rPr>
        <w:t xml:space="preserve"> against Iranian forces and proxies in the region</w:t>
      </w:r>
      <w:r w:rsidRPr="009351A9">
        <w:rPr>
          <w:sz w:val="16"/>
        </w:rPr>
        <w:t xml:space="preserve">. They say </w:t>
      </w:r>
      <w:r w:rsidRPr="009351A9">
        <w:rPr>
          <w:rStyle w:val="StyleUnderline"/>
        </w:rPr>
        <w:t>it also marginalizes Iran's political moderates</w:t>
      </w:r>
      <w:r w:rsidRPr="009351A9">
        <w:rPr>
          <w:sz w:val="16"/>
        </w:rPr>
        <w:t xml:space="preserve"> like President Hassan Rouhani </w:t>
      </w:r>
      <w:r w:rsidRPr="00B62FD9">
        <w:rPr>
          <w:rStyle w:val="StyleUnderline"/>
          <w:highlight w:val="green"/>
        </w:rPr>
        <w:t>and emboldens</w:t>
      </w:r>
      <w:r w:rsidRPr="009351A9">
        <w:rPr>
          <w:sz w:val="16"/>
        </w:rPr>
        <w:t xml:space="preserve"> the nation's </w:t>
      </w:r>
      <w:r w:rsidRPr="00B62FD9">
        <w:rPr>
          <w:rStyle w:val="StyleUnderline"/>
          <w:highlight w:val="green"/>
        </w:rPr>
        <w:t>hard-line conservatives</w:t>
      </w:r>
      <w:r w:rsidRPr="009351A9">
        <w:rPr>
          <w:sz w:val="16"/>
        </w:rPr>
        <w:t xml:space="preserve"> and the Iranian Revolutionary Guard Corps, an elite military organization loyal to the supreme leader, Ayatollah Ali Khamenei. "US </w:t>
      </w:r>
      <w:r w:rsidRPr="00B62FD9">
        <w:rPr>
          <w:rStyle w:val="StyleUnderline"/>
          <w:highlight w:val="green"/>
        </w:rPr>
        <w:t>withdrawal</w:t>
      </w:r>
      <w:r w:rsidRPr="009351A9">
        <w:rPr>
          <w:sz w:val="16"/>
        </w:rPr>
        <w:t xml:space="preserve"> from the JCPOA </w:t>
      </w:r>
      <w:r w:rsidRPr="00B62FD9">
        <w:rPr>
          <w:rStyle w:val="StyleUnderline"/>
          <w:highlight w:val="green"/>
        </w:rPr>
        <w:t>could</w:t>
      </w:r>
      <w:r w:rsidRPr="00B62FD9">
        <w:rPr>
          <w:sz w:val="16"/>
          <w:highlight w:val="green"/>
        </w:rPr>
        <w:t xml:space="preserve"> </w:t>
      </w:r>
      <w:r w:rsidRPr="00B62FD9">
        <w:rPr>
          <w:rStyle w:val="Emphasis"/>
          <w:highlight w:val="green"/>
        </w:rPr>
        <w:t>shift the balance of power among the Iranian leadership</w:t>
      </w:r>
      <w:r w:rsidRPr="009351A9">
        <w:rPr>
          <w:sz w:val="16"/>
        </w:rPr>
        <w:t xml:space="preserve"> </w:t>
      </w:r>
      <w:r w:rsidRPr="00B62FD9">
        <w:rPr>
          <w:rStyle w:val="StyleUnderline"/>
          <w:highlight w:val="green"/>
        </w:rPr>
        <w:t>from those</w:t>
      </w:r>
      <w:r w:rsidRPr="009351A9">
        <w:rPr>
          <w:rStyle w:val="StyleUnderline"/>
        </w:rPr>
        <w:t xml:space="preserve"> </w:t>
      </w:r>
      <w:r w:rsidRPr="00B62FD9">
        <w:rPr>
          <w:rStyle w:val="StyleUnderline"/>
          <w:highlight w:val="green"/>
        </w:rPr>
        <w:t>who want</w:t>
      </w:r>
      <w:r w:rsidRPr="009351A9">
        <w:rPr>
          <w:rStyle w:val="StyleUnderline"/>
        </w:rPr>
        <w:t xml:space="preserve"> to keep </w:t>
      </w:r>
      <w:r w:rsidRPr="00B62FD9">
        <w:rPr>
          <w:rStyle w:val="StyleUnderline"/>
          <w:highlight w:val="green"/>
        </w:rPr>
        <w:t>the deal</w:t>
      </w:r>
      <w:r w:rsidRPr="009351A9">
        <w:rPr>
          <w:rStyle w:val="StyleUnderline"/>
        </w:rPr>
        <w:t xml:space="preserve"> operational </w:t>
      </w:r>
      <w:r w:rsidRPr="00B62FD9">
        <w:rPr>
          <w:rStyle w:val="StyleUnderline"/>
          <w:highlight w:val="green"/>
        </w:rPr>
        <w:t>to hardline elements more willing to risk escalation</w:t>
      </w:r>
      <w:r w:rsidRPr="009351A9">
        <w:rPr>
          <w:rStyle w:val="StyleUnderline"/>
        </w:rPr>
        <w:t xml:space="preserve"> by strengthening support for regional proxies, and who favour economic self-sufficiency and opposed President Rouhani's push for greater engagement with the West</w:t>
      </w:r>
      <w:r w:rsidRPr="009351A9">
        <w:rPr>
          <w:sz w:val="16"/>
        </w:rPr>
        <w:t xml:space="preserve">," ratings agency Fitch said Thursday, referring to the deal by its official name, the Joint Comprehensive Plan of Action. </w:t>
      </w:r>
      <w:r w:rsidRPr="00B62FD9">
        <w:rPr>
          <w:rStyle w:val="StyleUnderline"/>
          <w:highlight w:val="green"/>
        </w:rPr>
        <w:t>The long-standing fear is that</w:t>
      </w:r>
      <w:r w:rsidRPr="00B62FD9">
        <w:rPr>
          <w:sz w:val="16"/>
          <w:highlight w:val="green"/>
        </w:rPr>
        <w:t xml:space="preserve"> </w:t>
      </w:r>
      <w:r w:rsidRPr="00B62FD9">
        <w:rPr>
          <w:rStyle w:val="Emphasis"/>
          <w:highlight w:val="green"/>
        </w:rPr>
        <w:t>open military conflict</w:t>
      </w:r>
      <w:r w:rsidRPr="009351A9">
        <w:rPr>
          <w:rStyle w:val="Emphasis"/>
        </w:rPr>
        <w:t xml:space="preserve"> among the Middle East's dominant players </w:t>
      </w:r>
      <w:r w:rsidRPr="00B62FD9">
        <w:rPr>
          <w:rStyle w:val="Emphasis"/>
          <w:highlight w:val="green"/>
        </w:rPr>
        <w:t>will devolve</w:t>
      </w:r>
      <w:r w:rsidRPr="009351A9">
        <w:rPr>
          <w:rStyle w:val="Emphasis"/>
        </w:rPr>
        <w:t xml:space="preserve"> </w:t>
      </w:r>
      <w:r w:rsidRPr="00B62FD9">
        <w:rPr>
          <w:rStyle w:val="Emphasis"/>
          <w:highlight w:val="green"/>
        </w:rPr>
        <w:t>into a regionwide conflict that drags global powers</w:t>
      </w:r>
      <w:r w:rsidRPr="009351A9">
        <w:rPr>
          <w:rStyle w:val="Emphasis"/>
        </w:rPr>
        <w:t xml:space="preserve"> like the U</w:t>
      </w:r>
      <w:r w:rsidRPr="009351A9">
        <w:rPr>
          <w:sz w:val="16"/>
        </w:rPr>
        <w:t xml:space="preserve">nited </w:t>
      </w:r>
      <w:r w:rsidRPr="009351A9">
        <w:rPr>
          <w:rStyle w:val="Emphasis"/>
        </w:rPr>
        <w:t>S</w:t>
      </w:r>
      <w:r w:rsidRPr="009351A9">
        <w:rPr>
          <w:sz w:val="16"/>
        </w:rPr>
        <w:t xml:space="preserve">tates </w:t>
      </w:r>
      <w:r w:rsidRPr="009351A9">
        <w:rPr>
          <w:rStyle w:val="Emphasis"/>
        </w:rPr>
        <w:t xml:space="preserve">and Russia </w:t>
      </w:r>
      <w:r w:rsidRPr="00B62FD9">
        <w:rPr>
          <w:rStyle w:val="Emphasis"/>
          <w:highlight w:val="green"/>
        </w:rPr>
        <w:t>into war</w:t>
      </w:r>
      <w:r w:rsidRPr="009351A9">
        <w:rPr>
          <w:sz w:val="16"/>
        </w:rPr>
        <w:t xml:space="preserve">. It could also choke off oil supplies from the world's largest energy export hub. The Israeli-Iranian exchange on Thursday is only the latest flare up in Syria's seven-year war that has drawn in Russia, the United States, Kurdish fighters and Turkey. </w:t>
      </w:r>
      <w:r w:rsidRPr="00B62FD9">
        <w:rPr>
          <w:rStyle w:val="StyleUnderline"/>
          <w:highlight w:val="green"/>
        </w:rPr>
        <w:t>The delicate balance</w:t>
      </w:r>
      <w:r w:rsidRPr="009351A9">
        <w:rPr>
          <w:rStyle w:val="StyleUnderline"/>
        </w:rPr>
        <w:t xml:space="preserve"> of alliances and competing interests now </w:t>
      </w:r>
      <w:r w:rsidRPr="00B62FD9">
        <w:rPr>
          <w:rStyle w:val="StyleUnderline"/>
          <w:highlight w:val="green"/>
        </w:rPr>
        <w:t>risks</w:t>
      </w:r>
      <w:r w:rsidRPr="00B62FD9">
        <w:rPr>
          <w:sz w:val="16"/>
          <w:highlight w:val="green"/>
        </w:rPr>
        <w:t xml:space="preserve"> </w:t>
      </w:r>
      <w:r w:rsidRPr="00B62FD9">
        <w:rPr>
          <w:rStyle w:val="Emphasis"/>
          <w:highlight w:val="green"/>
        </w:rPr>
        <w:t>tipping past the point of no return</w:t>
      </w:r>
      <w:r w:rsidRPr="009351A9">
        <w:rPr>
          <w:sz w:val="16"/>
        </w:rPr>
        <w:t xml:space="preserve">, according to Helima Croft, global head of commodity strategy at RBC Capital Markets. "I very much worry that the </w:t>
      </w:r>
      <w:r w:rsidRPr="009351A9">
        <w:rPr>
          <w:rStyle w:val="StyleUnderline"/>
        </w:rPr>
        <w:t>antagonists seem to believe that this can be a managed and contained military escalation</w:t>
      </w:r>
      <w:r w:rsidRPr="009351A9">
        <w:rPr>
          <w:sz w:val="16"/>
        </w:rPr>
        <w:t xml:space="preserve"> </w:t>
      </w:r>
      <w:r w:rsidRPr="009351A9">
        <w:rPr>
          <w:rStyle w:val="Emphasis"/>
        </w:rPr>
        <w:t>but military planners thought the same thing in 1914</w:t>
      </w:r>
      <w:r w:rsidRPr="009351A9">
        <w:rPr>
          <w:sz w:val="16"/>
        </w:rPr>
        <w:t xml:space="preserve">," she wrote to CNBC. </w:t>
      </w:r>
      <w:r w:rsidRPr="009351A9">
        <w:rPr>
          <w:sz w:val="16"/>
          <w:szCs w:val="16"/>
        </w:rPr>
        <w:t xml:space="preserve">On Thursday, the White House condemned the Iranian strikes and defended Israel's counterattack, calling it an act of self-defense. It said Iran's Revolutionary Guard "bears full responsibility for the consequences of its reckless actions." Beyond Syria, Iran is backing Lebanon's political and militant group Hezbollah, a U.S.-designated terrorist organization and avowed enemy of Israel on the Jewish state's border. The Iranians exercise significant influence over militias in Iraq, and Tehran is widely believed to be arming Houthi rebels in their fight against rivals in Yemen and a Saudi-led coalition that includes the United States. To be sure, while the nuclear deal limited Iran's program, President Barack Obama's hopes that the accord would pave the way for improved relations proved overly optimistic. Iran has only ramped up its role in foreign conflicts since the deal took effect in 2016. </w:t>
      </w:r>
      <w:r w:rsidRPr="009351A9">
        <w:rPr>
          <w:sz w:val="16"/>
        </w:rPr>
        <w:t xml:space="preserve">Now, </w:t>
      </w:r>
      <w:r w:rsidRPr="009351A9">
        <w:rPr>
          <w:rStyle w:val="StyleUnderline"/>
        </w:rPr>
        <w:t>in the wake of Trump's decision,</w:t>
      </w:r>
      <w:r w:rsidRPr="009351A9">
        <w:rPr>
          <w:sz w:val="16"/>
        </w:rPr>
        <w:t xml:space="preserve"> </w:t>
      </w:r>
      <w:r w:rsidRPr="009351A9">
        <w:rPr>
          <w:rStyle w:val="Emphasis"/>
        </w:rPr>
        <w:t>an</w:t>
      </w:r>
      <w:r w:rsidRPr="009351A9">
        <w:rPr>
          <w:sz w:val="16"/>
        </w:rPr>
        <w:t xml:space="preserve"> "</w:t>
      </w:r>
      <w:r w:rsidRPr="009351A9">
        <w:rPr>
          <w:rStyle w:val="Emphasis"/>
        </w:rPr>
        <w:t>angry Iran is loose in the region</w:t>
      </w:r>
      <w:r w:rsidRPr="009351A9">
        <w:rPr>
          <w:sz w:val="16"/>
        </w:rPr>
        <w:t>," risk consultancy Eurasia Group said in a research note laying out the potential consequences of the U.S. exit. "</w:t>
      </w:r>
      <w:r w:rsidRPr="009351A9">
        <w:rPr>
          <w:rStyle w:val="StyleUnderline"/>
        </w:rPr>
        <w:t xml:space="preserve">In Yemen, </w:t>
      </w:r>
      <w:r w:rsidRPr="00B62FD9">
        <w:rPr>
          <w:rStyle w:val="StyleUnderline"/>
          <w:highlight w:val="green"/>
        </w:rPr>
        <w:t>Iran will likely encourage its Houthi allies to more aggressively fire</w:t>
      </w:r>
      <w:r w:rsidRPr="009351A9">
        <w:rPr>
          <w:rStyle w:val="StyleUnderline"/>
        </w:rPr>
        <w:t xml:space="preserve"> </w:t>
      </w:r>
      <w:r w:rsidRPr="00B62FD9">
        <w:rPr>
          <w:rStyle w:val="StyleUnderline"/>
          <w:highlight w:val="green"/>
        </w:rPr>
        <w:t xml:space="preserve">missiles at Saudi infrastructure </w:t>
      </w:r>
      <w:r w:rsidRPr="00B62FD9">
        <w:rPr>
          <w:rStyle w:val="StyleUnderline"/>
        </w:rPr>
        <w:t>and</w:t>
      </w:r>
      <w:r w:rsidRPr="009351A9">
        <w:rPr>
          <w:rStyle w:val="StyleUnderline"/>
        </w:rPr>
        <w:t>, more importantly, transfer sophisticated systems to improve missile accuracy</w:t>
      </w:r>
      <w:r w:rsidRPr="009351A9">
        <w:rPr>
          <w:sz w:val="16"/>
        </w:rPr>
        <w:t xml:space="preserve">," Eurasia Group analysts forecast. "The risk of the deaths of Saudi citizens increases, as does the risk of a tough and escalatory Saudi response." </w:t>
      </w:r>
      <w:r w:rsidRPr="009351A9">
        <w:rPr>
          <w:sz w:val="16"/>
          <w:szCs w:val="16"/>
        </w:rPr>
        <w:t xml:space="preserve">However, it's the Syrian conflict where Eurasia Group sees the highest risk of volatility. "As we expected, Israel has ratcheted up airstrikes against Iranian targets, seeking to thwart the establishment of Revolutionary Guard bases throughout Syria," its analysts said. The heightened political risks could also inflame other tensions tied to Iran that have roiled the Arabian Peninsula, Fitch warned. It notes that a blockade by Saudi Arabia and the United Arab Emirates on Qatar is largely due to the tiny Gulf nation's ties to Iran. It points out that Oman has been accused of allowing Iran to funnel weapons through its country to neighboring Yemen, and that Bahrain pointed the finger at Tehran-linked terrorism for a domestic oil pipeline attack. </w:t>
      </w:r>
      <w:r w:rsidRPr="009351A9">
        <w:rPr>
          <w:sz w:val="16"/>
        </w:rPr>
        <w:t xml:space="preserve">Closely followed trader Art Cashin said </w:t>
      </w:r>
      <w:r w:rsidRPr="00B62FD9">
        <w:rPr>
          <w:rStyle w:val="StyleUnderline"/>
          <w:highlight w:val="green"/>
        </w:rPr>
        <w:t xml:space="preserve">geopolitical concerns in the Middle East </w:t>
      </w:r>
      <w:r w:rsidRPr="00B62FD9">
        <w:rPr>
          <w:rStyle w:val="Emphasis"/>
          <w:highlight w:val="green"/>
        </w:rPr>
        <w:t>are now eclipsing</w:t>
      </w:r>
      <w:r w:rsidRPr="009351A9">
        <w:rPr>
          <w:rStyle w:val="Emphasis"/>
        </w:rPr>
        <w:t xml:space="preserve"> those over </w:t>
      </w:r>
      <w:r w:rsidRPr="00B62FD9">
        <w:rPr>
          <w:rStyle w:val="Emphasis"/>
          <w:highlight w:val="green"/>
        </w:rPr>
        <w:t>North Korea</w:t>
      </w:r>
      <w:r w:rsidRPr="009351A9">
        <w:rPr>
          <w:sz w:val="16"/>
        </w:rPr>
        <w:t xml:space="preserve">, whose leader will meet with Trump on June 12 after talks with South Korea that have begun to defuse a nuclear crisis. </w:t>
      </w:r>
      <w:r w:rsidRPr="009351A9">
        <w:rPr>
          <w:sz w:val="16"/>
          <w:szCs w:val="16"/>
        </w:rPr>
        <w:t>"I would keep an eye on the Middle East a good deal more than North Korea," he told CNBC's "Squawk on the Street" on Thursday. "I get the feeling as you watch what's going on in North Korea that the Chinese are very involved in making sure that this thing comes off, so if there's going to be a concern, it's going to be the Middle East," said Cashin, director of floor operations at the New York Stock Exchange for UBS.</w:t>
      </w:r>
    </w:p>
    <w:p w:rsidR="00DF15E2" w:rsidRDefault="00DF15E2" w:rsidP="00DF15E2">
      <w:pPr>
        <w:pStyle w:val="Heading4"/>
      </w:pPr>
      <w:r w:rsidRPr="00BC18F4">
        <w:t>Oil dependence forces U.S. intervention in the Middle East</w:t>
      </w:r>
      <w:r>
        <w:t xml:space="preserve"> – leads to instability and war</w:t>
      </w:r>
    </w:p>
    <w:p w:rsidR="00DF15E2" w:rsidRPr="00792E47" w:rsidRDefault="00DF15E2" w:rsidP="00DF15E2">
      <w:pPr>
        <w:rPr>
          <w:sz w:val="14"/>
        </w:rPr>
      </w:pPr>
      <w:r w:rsidRPr="004245E0">
        <w:rPr>
          <w:rStyle w:val="Style13ptBold"/>
        </w:rPr>
        <w:t xml:space="preserve">Cavell, </w:t>
      </w:r>
      <w:r w:rsidRPr="00792E47">
        <w:rPr>
          <w:sz w:val="14"/>
        </w:rPr>
        <w:t xml:space="preserve">Ph.D., former Assistant Professor at the University of Bahrain, </w:t>
      </w:r>
      <w:r w:rsidRPr="004245E0">
        <w:rPr>
          <w:rStyle w:val="Style13ptBold"/>
        </w:rPr>
        <w:t>2012</w:t>
      </w:r>
      <w:r>
        <w:rPr>
          <w:rStyle w:val="Style13ptBold"/>
        </w:rPr>
        <w:t xml:space="preserve"> </w:t>
      </w:r>
      <w:r w:rsidRPr="00792E47">
        <w:rPr>
          <w:sz w:val="14"/>
        </w:rPr>
        <w:t xml:space="preserve">(Colin S., “AMERICA’S DEPENDENCY ON MIDDLE EAST OIL: PART II” Global Research, April 11, </w:t>
      </w:r>
      <w:hyperlink r:id="rId40" w:history="1">
        <w:r w:rsidRPr="00792E47">
          <w:rPr>
            <w:rStyle w:val="Hyperlink"/>
            <w:sz w:val="14"/>
          </w:rPr>
          <w:t>https://www.globalresearch.ca/america-s-dependency-on-middle-east-oil/30177</w:t>
        </w:r>
      </w:hyperlink>
      <w:r w:rsidRPr="00792E47">
        <w:rPr>
          <w:sz w:val="14"/>
        </w:rPr>
        <w:t>, accessed 7-17-18, HSS RH)</w:t>
      </w:r>
    </w:p>
    <w:p w:rsidR="00DF15E2" w:rsidRDefault="00DF15E2" w:rsidP="00DF15E2">
      <w:pPr>
        <w:rPr>
          <w:rStyle w:val="Emphasis"/>
        </w:rPr>
      </w:pPr>
      <w:r w:rsidRPr="00792E47">
        <w:rPr>
          <w:sz w:val="12"/>
        </w:rPr>
        <w:t xml:space="preserve">Though the U.S. is a top producer of crude oil, its current rate of petroleum consumption is between 18 and 19 million barrels of oil per day, and its domestic production cannot handle the demand, hence its reliance on imported oil.  As President George W. Bush stated in his 2006 State of the Union Address to the nation:  “Keeping America competitive requires affordable energy.  And here we have a serious problem:  </w:t>
      </w:r>
      <w:r w:rsidRPr="00450FBB">
        <w:rPr>
          <w:rStyle w:val="StyleUnderline"/>
          <w:highlight w:val="green"/>
        </w:rPr>
        <w:t>America is addicted to oil</w:t>
      </w:r>
      <w:r w:rsidRPr="00D94834">
        <w:rPr>
          <w:rStyle w:val="StyleUnderline"/>
        </w:rPr>
        <w:t>, which is often imported from unstable parts of the world</w:t>
      </w:r>
      <w:r w:rsidRPr="00792E47">
        <w:rPr>
          <w:sz w:val="12"/>
        </w:rPr>
        <w:t xml:space="preserve">” (January 31, 2006).  From the mouth of the nation’s top leader, the U.S. suffers from an addiction.  </w:t>
      </w:r>
      <w:r w:rsidRPr="00D94834">
        <w:rPr>
          <w:rStyle w:val="StyleUnderline"/>
        </w:rPr>
        <w:t>Most modern machinery runs on oil and its utility is seen in everyday products from plastics to cosmetics, from paint to lubricants, and, most especially, as a source of fuel for the modern combustion engine</w:t>
      </w:r>
      <w:r w:rsidRPr="00792E47">
        <w:rPr>
          <w:sz w:val="12"/>
        </w:rPr>
        <w:t xml:space="preserve">.  Over time, </w:t>
      </w:r>
      <w:r w:rsidRPr="002241A0">
        <w:rPr>
          <w:rStyle w:val="StyleUnderline"/>
        </w:rPr>
        <w:t>to feel “</w:t>
      </w:r>
      <w:r w:rsidRPr="00450FBB">
        <w:rPr>
          <w:rStyle w:val="StyleUnderline"/>
        </w:rPr>
        <w:t>normal”, the addict develops an abnormal psychological dependency on the addictive substance and will utilize</w:t>
      </w:r>
      <w:r w:rsidRPr="00450FBB">
        <w:rPr>
          <w:sz w:val="12"/>
        </w:rPr>
        <w:t xml:space="preserve"> </w:t>
      </w:r>
      <w:r w:rsidRPr="00450FBB">
        <w:rPr>
          <w:rStyle w:val="Emphasis"/>
        </w:rPr>
        <w:t>any means to obtain the drug in spite of cultural or moral restraints</w:t>
      </w:r>
      <w:r w:rsidRPr="00450FBB">
        <w:rPr>
          <w:sz w:val="12"/>
        </w:rPr>
        <w:t xml:space="preserve">.  </w:t>
      </w:r>
      <w:r w:rsidRPr="00450FBB">
        <w:rPr>
          <w:rStyle w:val="StyleUnderline"/>
        </w:rPr>
        <w:t>In the</w:t>
      </w:r>
      <w:r w:rsidRPr="002241A0">
        <w:rPr>
          <w:rStyle w:val="StyleUnderline"/>
        </w:rPr>
        <w:t xml:space="preserve"> case of oil, </w:t>
      </w:r>
      <w:r w:rsidRPr="00450FBB">
        <w:rPr>
          <w:rStyle w:val="StyleUnderline"/>
          <w:highlight w:val="green"/>
        </w:rPr>
        <w:t>this</w:t>
      </w:r>
      <w:r w:rsidRPr="00792E47">
        <w:rPr>
          <w:sz w:val="12"/>
        </w:rPr>
        <w:t xml:space="preserve"> </w:t>
      </w:r>
      <w:r w:rsidRPr="002241A0">
        <w:rPr>
          <w:rStyle w:val="Emphasis"/>
        </w:rPr>
        <w:t xml:space="preserve">abnormal </w:t>
      </w:r>
      <w:r w:rsidRPr="00450FBB">
        <w:rPr>
          <w:rStyle w:val="Emphasis"/>
          <w:highlight w:val="green"/>
        </w:rPr>
        <w:t>dependency</w:t>
      </w:r>
      <w:r w:rsidRPr="00792E47">
        <w:rPr>
          <w:sz w:val="12"/>
        </w:rPr>
        <w:t xml:space="preserve"> </w:t>
      </w:r>
      <w:r w:rsidRPr="00450FBB">
        <w:rPr>
          <w:rStyle w:val="StyleUnderline"/>
          <w:highlight w:val="green"/>
        </w:rPr>
        <w:t>has led the</w:t>
      </w:r>
      <w:r w:rsidRPr="002241A0">
        <w:rPr>
          <w:rStyle w:val="StyleUnderline"/>
        </w:rPr>
        <w:t xml:space="preserve"> </w:t>
      </w:r>
      <w:r w:rsidRPr="00450FBB">
        <w:rPr>
          <w:rStyle w:val="StyleUnderline"/>
          <w:highlight w:val="green"/>
        </w:rPr>
        <w:t>U</w:t>
      </w:r>
      <w:r w:rsidRPr="00792E47">
        <w:rPr>
          <w:sz w:val="12"/>
        </w:rPr>
        <w:t xml:space="preserve">nited </w:t>
      </w:r>
      <w:r w:rsidRPr="00450FBB">
        <w:rPr>
          <w:rStyle w:val="StyleUnderline"/>
          <w:highlight w:val="green"/>
        </w:rPr>
        <w:t>S</w:t>
      </w:r>
      <w:r w:rsidRPr="00792E47">
        <w:rPr>
          <w:sz w:val="12"/>
        </w:rPr>
        <w:t xml:space="preserve">tates </w:t>
      </w:r>
      <w:r w:rsidRPr="00450FBB">
        <w:rPr>
          <w:rStyle w:val="StyleUnderline"/>
          <w:highlight w:val="green"/>
        </w:rPr>
        <w:t>to engage in</w:t>
      </w:r>
      <w:r w:rsidRPr="00450FBB">
        <w:rPr>
          <w:sz w:val="12"/>
          <w:highlight w:val="green"/>
        </w:rPr>
        <w:t xml:space="preserve"> </w:t>
      </w:r>
      <w:r w:rsidRPr="00450FBB">
        <w:rPr>
          <w:rStyle w:val="Emphasis"/>
          <w:highlight w:val="green"/>
        </w:rPr>
        <w:t>bribery and corruption</w:t>
      </w:r>
      <w:r w:rsidRPr="00450FBB">
        <w:rPr>
          <w:sz w:val="12"/>
          <w:highlight w:val="green"/>
        </w:rPr>
        <w:t xml:space="preserve"> </w:t>
      </w:r>
      <w:r w:rsidRPr="00450FBB">
        <w:rPr>
          <w:rStyle w:val="StyleUnderline"/>
          <w:highlight w:val="green"/>
        </w:rPr>
        <w:t>to obtain oil</w:t>
      </w:r>
      <w:r w:rsidRPr="00450FBB">
        <w:rPr>
          <w:sz w:val="12"/>
          <w:highlight w:val="green"/>
        </w:rPr>
        <w:t>,</w:t>
      </w:r>
      <w:r w:rsidRPr="00792E47">
        <w:rPr>
          <w:sz w:val="12"/>
        </w:rPr>
        <w:t xml:space="preserve"> </w:t>
      </w:r>
      <w:r w:rsidRPr="002241A0">
        <w:rPr>
          <w:rStyle w:val="StyleUnderline"/>
        </w:rPr>
        <w:t>from control of markets to the exclusion of countries from such commerce</w:t>
      </w:r>
      <w:r w:rsidRPr="00792E47">
        <w:rPr>
          <w:sz w:val="12"/>
        </w:rPr>
        <w:t xml:space="preserve">, </w:t>
      </w:r>
      <w:r w:rsidRPr="00450FBB">
        <w:rPr>
          <w:rStyle w:val="StyleUnderline"/>
          <w:highlight w:val="green"/>
        </w:rPr>
        <w:t>from the</w:t>
      </w:r>
      <w:r w:rsidRPr="00450FBB">
        <w:rPr>
          <w:sz w:val="12"/>
          <w:highlight w:val="green"/>
        </w:rPr>
        <w:t xml:space="preserve"> </w:t>
      </w:r>
      <w:r w:rsidRPr="00450FBB">
        <w:rPr>
          <w:rStyle w:val="Emphasis"/>
          <w:highlight w:val="green"/>
        </w:rPr>
        <w:t>overthrow of regimes deemed belligerent</w:t>
      </w:r>
      <w:r w:rsidRPr="00792E47">
        <w:rPr>
          <w:sz w:val="12"/>
        </w:rPr>
        <w:t xml:space="preserve"> </w:t>
      </w:r>
      <w:r w:rsidRPr="002241A0">
        <w:rPr>
          <w:rStyle w:val="StyleUnderline"/>
        </w:rPr>
        <w:t>because of their attempts to take control of their own oil resources to</w:t>
      </w:r>
      <w:r w:rsidRPr="00792E47">
        <w:rPr>
          <w:sz w:val="12"/>
        </w:rPr>
        <w:t xml:space="preserve"> </w:t>
      </w:r>
      <w:r w:rsidRPr="00E546B3">
        <w:rPr>
          <w:rStyle w:val="Emphasis"/>
          <w:highlight w:val="green"/>
        </w:rPr>
        <w:t xml:space="preserve">outright </w:t>
      </w:r>
      <w:r w:rsidRPr="00E546B3">
        <w:rPr>
          <w:rStyle w:val="Emphasis"/>
        </w:rPr>
        <w:t xml:space="preserve">murder, assassination, and </w:t>
      </w:r>
      <w:r w:rsidRPr="00E546B3">
        <w:rPr>
          <w:rStyle w:val="Emphasis"/>
          <w:highlight w:val="green"/>
        </w:rPr>
        <w:t>war</w:t>
      </w:r>
      <w:r w:rsidRPr="00792E47">
        <w:rPr>
          <w:sz w:val="12"/>
        </w:rPr>
        <w:t xml:space="preserve">.  Indeed, few Americans today doubt that </w:t>
      </w:r>
      <w:r w:rsidRPr="002241A0">
        <w:rPr>
          <w:rStyle w:val="StyleUnderline"/>
        </w:rPr>
        <w:t>the</w:t>
      </w:r>
      <w:r w:rsidRPr="00792E47">
        <w:rPr>
          <w:sz w:val="12"/>
        </w:rPr>
        <w:t xml:space="preserve"> recent eight-year </w:t>
      </w:r>
      <w:r w:rsidRPr="002241A0">
        <w:rPr>
          <w:rStyle w:val="StyleUnderline"/>
        </w:rPr>
        <w:t>war on Iraq</w:t>
      </w:r>
      <w:r w:rsidRPr="00792E47">
        <w:rPr>
          <w:sz w:val="12"/>
        </w:rPr>
        <w:t xml:space="preserve"> (2003-2011) </w:t>
      </w:r>
      <w:r w:rsidRPr="002241A0">
        <w:rPr>
          <w:rStyle w:val="StyleUnderline"/>
        </w:rPr>
        <w:t>was conducted</w:t>
      </w:r>
      <w:r w:rsidRPr="00792E47">
        <w:rPr>
          <w:sz w:val="12"/>
        </w:rPr>
        <w:t xml:space="preserve"> </w:t>
      </w:r>
      <w:r w:rsidRPr="002241A0">
        <w:rPr>
          <w:rStyle w:val="Emphasis"/>
        </w:rPr>
        <w:t>primarily to obtain oil</w:t>
      </w:r>
      <w:r w:rsidRPr="00792E47">
        <w:rPr>
          <w:sz w:val="12"/>
        </w:rPr>
        <w:t>.</w:t>
      </w:r>
      <w:r>
        <w:rPr>
          <w:sz w:val="12"/>
        </w:rPr>
        <w:t xml:space="preserve"> </w:t>
      </w:r>
      <w:r w:rsidRPr="00792E47">
        <w:rPr>
          <w:sz w:val="12"/>
        </w:rPr>
        <w:t xml:space="preserve">And </w:t>
      </w:r>
      <w:r w:rsidRPr="00CE2AF5">
        <w:rPr>
          <w:rStyle w:val="StyleUnderline"/>
        </w:rPr>
        <w:t>this is why veteran scholar on the politics of oil</w:t>
      </w:r>
      <w:r w:rsidRPr="00792E47">
        <w:rPr>
          <w:sz w:val="12"/>
        </w:rPr>
        <w:t xml:space="preserve">, Dr. Michael </w:t>
      </w:r>
      <w:r w:rsidRPr="00CE2AF5">
        <w:rPr>
          <w:rStyle w:val="StyleUnderline"/>
        </w:rPr>
        <w:t>Klare</w:t>
      </w:r>
      <w:r w:rsidRPr="00792E47">
        <w:rPr>
          <w:sz w:val="12"/>
        </w:rPr>
        <w:t xml:space="preserve">, </w:t>
      </w:r>
      <w:r w:rsidRPr="00CE2AF5">
        <w:rPr>
          <w:rStyle w:val="StyleUnderline"/>
        </w:rPr>
        <w:t>concludes</w:t>
      </w:r>
      <w:r w:rsidRPr="00792E47">
        <w:rPr>
          <w:sz w:val="12"/>
        </w:rPr>
        <w:t xml:space="preserve"> in a recent article </w:t>
      </w:r>
      <w:r w:rsidRPr="00CE2AF5">
        <w:rPr>
          <w:rStyle w:val="StyleUnderline"/>
        </w:rPr>
        <w:t>that</w:t>
      </w:r>
      <w:r w:rsidRPr="00792E47">
        <w:rPr>
          <w:sz w:val="12"/>
        </w:rPr>
        <w:t>:</w:t>
      </w:r>
      <w:r>
        <w:rPr>
          <w:sz w:val="12"/>
        </w:rPr>
        <w:t xml:space="preserve"> </w:t>
      </w:r>
      <w:r w:rsidRPr="00792E47">
        <w:rPr>
          <w:sz w:val="12"/>
        </w:rPr>
        <w:t>“</w:t>
      </w:r>
      <w:r w:rsidRPr="00E546B3">
        <w:rPr>
          <w:rStyle w:val="StyleUnderline"/>
          <w:highlight w:val="green"/>
        </w:rPr>
        <w:t>the Strait of Hormuz will undoubtedly remain the</w:t>
      </w:r>
      <w:r w:rsidRPr="00E546B3">
        <w:rPr>
          <w:sz w:val="12"/>
          <w:highlight w:val="green"/>
        </w:rPr>
        <w:t xml:space="preserve"> </w:t>
      </w:r>
      <w:r w:rsidRPr="00E546B3">
        <w:rPr>
          <w:rStyle w:val="Emphasis"/>
          <w:highlight w:val="green"/>
        </w:rPr>
        <w:t>ground zero of potential global conflict</w:t>
      </w:r>
      <w:r w:rsidRPr="00792E47">
        <w:rPr>
          <w:sz w:val="12"/>
        </w:rPr>
        <w:t xml:space="preserve"> </w:t>
      </w:r>
      <w:r w:rsidRPr="00CE2AF5">
        <w:rPr>
          <w:rStyle w:val="StyleUnderline"/>
        </w:rPr>
        <w:t>in the months ahead</w:t>
      </w:r>
      <w:r w:rsidRPr="00792E47">
        <w:rPr>
          <w:sz w:val="12"/>
        </w:rPr>
        <w:t>” (January 31, 2012).</w:t>
      </w:r>
      <w:r>
        <w:rPr>
          <w:sz w:val="12"/>
        </w:rPr>
        <w:t xml:space="preserve"> </w:t>
      </w:r>
      <w:r w:rsidRPr="00E546B3">
        <w:rPr>
          <w:rStyle w:val="StyleUnderline"/>
          <w:highlight w:val="green"/>
        </w:rPr>
        <w:t>When a U.S. President refers to the necessity to import oil from “unstable parts of the world,”</w:t>
      </w:r>
      <w:r w:rsidRPr="00CE2AF5">
        <w:rPr>
          <w:sz w:val="16"/>
        </w:rPr>
        <w:t xml:space="preserve"> what </w:t>
      </w:r>
      <w:r w:rsidRPr="00E546B3">
        <w:rPr>
          <w:rStyle w:val="StyleUnderline"/>
          <w:highlight w:val="green"/>
        </w:rPr>
        <w:t>he means</w:t>
      </w:r>
      <w:r w:rsidRPr="00CE2AF5">
        <w:rPr>
          <w:sz w:val="16"/>
        </w:rPr>
        <w:t xml:space="preserve"> is that </w:t>
      </w:r>
      <w:r w:rsidRPr="00E546B3">
        <w:rPr>
          <w:rStyle w:val="StyleUnderline"/>
          <w:highlight w:val="green"/>
        </w:rPr>
        <w:t>some regions</w:t>
      </w:r>
      <w:r w:rsidRPr="00CE2AF5">
        <w:rPr>
          <w:sz w:val="16"/>
        </w:rPr>
        <w:t xml:space="preserve"> of the world </w:t>
      </w:r>
      <w:r w:rsidRPr="00E546B3">
        <w:rPr>
          <w:rStyle w:val="StyleUnderline"/>
          <w:highlight w:val="green"/>
        </w:rPr>
        <w:t>are asserting their sovereign right to control their natural resources</w:t>
      </w:r>
      <w:r w:rsidRPr="00CE2AF5">
        <w:rPr>
          <w:sz w:val="16"/>
        </w:rPr>
        <w:t xml:space="preserve">, e.g. oil, </w:t>
      </w:r>
      <w:r w:rsidRPr="00E546B3">
        <w:rPr>
          <w:rStyle w:val="StyleUnderline"/>
          <w:highlight w:val="green"/>
        </w:rPr>
        <w:t>and they are neither</w:t>
      </w:r>
      <w:r w:rsidRPr="00CE2AF5">
        <w:rPr>
          <w:rStyle w:val="StyleUnderline"/>
        </w:rPr>
        <w:t xml:space="preserve"> </w:t>
      </w:r>
      <w:r w:rsidRPr="00E546B3">
        <w:rPr>
          <w:rStyle w:val="StyleUnderline"/>
          <w:highlight w:val="green"/>
        </w:rPr>
        <w:t>subordinate nor answerable to the U.S</w:t>
      </w:r>
      <w:r w:rsidRPr="00CE2AF5">
        <w:rPr>
          <w:rStyle w:val="StyleUnderline"/>
        </w:rPr>
        <w:t>. government</w:t>
      </w:r>
      <w:r w:rsidRPr="00CE2AF5">
        <w:rPr>
          <w:sz w:val="16"/>
        </w:rPr>
        <w:t>, especially as regards how much oil is produced and available for purchase on world markets and how much they wish to charge for this oil—</w:t>
      </w:r>
      <w:r w:rsidRPr="00E546B3">
        <w:rPr>
          <w:rStyle w:val="Emphasis"/>
          <w:highlight w:val="green"/>
        </w:rPr>
        <w:t>hence</w:t>
      </w:r>
      <w:r w:rsidRPr="00CE2AF5">
        <w:rPr>
          <w:rStyle w:val="Emphasis"/>
        </w:rPr>
        <w:t>, the nomenclature of “</w:t>
      </w:r>
      <w:r w:rsidRPr="00E546B3">
        <w:rPr>
          <w:rStyle w:val="Emphasis"/>
          <w:highlight w:val="green"/>
        </w:rPr>
        <w:t>instability</w:t>
      </w:r>
      <w:r w:rsidRPr="00CE2AF5">
        <w:rPr>
          <w:rStyle w:val="Emphasis"/>
        </w:rPr>
        <w:t>”</w:t>
      </w:r>
      <w:r w:rsidRPr="00CE2AF5">
        <w:rPr>
          <w:sz w:val="16"/>
        </w:rPr>
        <w:t>.</w:t>
      </w:r>
      <w:r w:rsidRPr="00CE2AF5">
        <w:rPr>
          <w:rStyle w:val="Emphasis"/>
        </w:rPr>
        <w:t xml:space="preserve">  </w:t>
      </w:r>
    </w:p>
    <w:p w:rsidR="00DF15E2" w:rsidRPr="00DF15E2" w:rsidRDefault="00DF15E2" w:rsidP="00DF15E2"/>
    <w:p w:rsidR="001B59D0" w:rsidRPr="001B59D0" w:rsidRDefault="001B59D0" w:rsidP="001B59D0"/>
    <w:p w:rsidR="00B8330C" w:rsidRDefault="00B8330C" w:rsidP="00B8330C">
      <w:pPr>
        <w:pStyle w:val="Heading3"/>
      </w:pPr>
    </w:p>
    <w:p w:rsidR="00EB68DD" w:rsidRPr="00EB68DD" w:rsidRDefault="00EB68DD" w:rsidP="00CA0E11"/>
    <w:p w:rsidR="0066130C" w:rsidRPr="0066130C" w:rsidRDefault="0066130C" w:rsidP="00CA0E11"/>
    <w:p w:rsidR="005D490E" w:rsidRDefault="00BF691C" w:rsidP="005D490E">
      <w:pPr>
        <w:pStyle w:val="Heading2"/>
      </w:pPr>
      <w:r>
        <w:t>Econ</w:t>
      </w:r>
      <w:r w:rsidR="00121CE6">
        <w:t>omy</w:t>
      </w:r>
      <w:r>
        <w:t xml:space="preserve"> Advantage</w:t>
      </w:r>
    </w:p>
    <w:p w:rsidR="001B59D0" w:rsidRDefault="001B59D0" w:rsidP="004447E2"/>
    <w:p w:rsidR="00BA5D2A" w:rsidRDefault="00BA5D2A" w:rsidP="00BA5D2A">
      <w:pPr>
        <w:pStyle w:val="Heading3"/>
      </w:pPr>
      <w:r>
        <w:t>Ext. Growth Slowing</w:t>
      </w:r>
    </w:p>
    <w:p w:rsidR="00BA5D2A" w:rsidRPr="00DF15E2" w:rsidRDefault="00BA5D2A" w:rsidP="00BA5D2A"/>
    <w:p w:rsidR="00BA5D2A" w:rsidRDefault="00BA5D2A" w:rsidP="00BA5D2A">
      <w:pPr>
        <w:pStyle w:val="Heading4"/>
      </w:pPr>
      <w:r>
        <w:t>Growth is coming to a halt, decreased productivity and shortage in the labor market is dragging down every economic sector</w:t>
      </w:r>
    </w:p>
    <w:p w:rsidR="00BA5D2A" w:rsidRPr="00CB4664" w:rsidRDefault="00BA5D2A" w:rsidP="00BA5D2A">
      <w:pPr>
        <w:rPr>
          <w:sz w:val="14"/>
        </w:rPr>
      </w:pPr>
      <w:r w:rsidRPr="00CB4664">
        <w:rPr>
          <w:sz w:val="14"/>
        </w:rPr>
        <w:t xml:space="preserve">Linda </w:t>
      </w:r>
      <w:r w:rsidRPr="00CB4664">
        <w:rPr>
          <w:rStyle w:val="Style13ptBold"/>
        </w:rPr>
        <w:t>Yueh 2018</w:t>
      </w:r>
      <w:r w:rsidRPr="00CB4664">
        <w:rPr>
          <w:sz w:val="14"/>
        </w:rPr>
        <w:t xml:space="preserve"> (is the author of “What Would the Great Economists Do? How Twelve Brilliant Minds Would Solve Today’s Biggest Problems.” “Opinion: How the U.S. can avoid a slow-growth future,” June 6</w:t>
      </w:r>
      <w:r w:rsidRPr="00CB4664">
        <w:rPr>
          <w:sz w:val="14"/>
          <w:vertAlign w:val="superscript"/>
        </w:rPr>
        <w:t>th</w:t>
      </w:r>
      <w:r w:rsidRPr="00CB4664">
        <w:rPr>
          <w:sz w:val="14"/>
        </w:rPr>
        <w:t xml:space="preserve"> Market Watch, https://www.marketwatch.com/story/how-the-us-can-avoid-a-slow-growth-future-2018-06-05)</w:t>
      </w:r>
    </w:p>
    <w:p w:rsidR="00BA5D2A" w:rsidRDefault="00BA5D2A" w:rsidP="00BA5D2A">
      <w:pPr>
        <w:rPr>
          <w:sz w:val="12"/>
        </w:rPr>
      </w:pPr>
      <w:r w:rsidRPr="0099069B">
        <w:rPr>
          <w:sz w:val="12"/>
        </w:rPr>
        <w:t xml:space="preserve">Recent </w:t>
      </w:r>
      <w:r w:rsidRPr="00E33E8F">
        <w:rPr>
          <w:rStyle w:val="StyleUnderline"/>
          <w:highlight w:val="green"/>
        </w:rPr>
        <w:t>productivity data</w:t>
      </w:r>
      <w:r w:rsidRPr="00CB4664">
        <w:rPr>
          <w:rStyle w:val="StyleUnderline"/>
        </w:rPr>
        <w:t xml:space="preserve"> </w:t>
      </w:r>
      <w:r w:rsidRPr="00E33E8F">
        <w:rPr>
          <w:rStyle w:val="StyleUnderline"/>
          <w:highlight w:val="green"/>
        </w:rPr>
        <w:t>have led to</w:t>
      </w:r>
      <w:r w:rsidRPr="00CB4664">
        <w:rPr>
          <w:rStyle w:val="StyleUnderline"/>
        </w:rPr>
        <w:t xml:space="preserve"> growing </w:t>
      </w:r>
      <w:r w:rsidRPr="00E33E8F">
        <w:rPr>
          <w:rStyle w:val="StyleUnderline"/>
          <w:highlight w:val="green"/>
        </w:rPr>
        <w:t>concerns over a slow-growth future</w:t>
      </w:r>
      <w:r w:rsidRPr="0099069B">
        <w:rPr>
          <w:sz w:val="12"/>
        </w:rPr>
        <w:t xml:space="preserve">. The </w:t>
      </w:r>
      <w:r w:rsidRPr="00CB4664">
        <w:rPr>
          <w:rStyle w:val="StyleUnderline"/>
        </w:rPr>
        <w:t>technologies</w:t>
      </w:r>
      <w:r w:rsidRPr="0099069B">
        <w:rPr>
          <w:sz w:val="12"/>
        </w:rPr>
        <w:t xml:space="preserve"> of today </w:t>
      </w:r>
      <w:r w:rsidRPr="00CB4664">
        <w:rPr>
          <w:rStyle w:val="StyleUnderline"/>
        </w:rPr>
        <w:t xml:space="preserve">don’t seem to be </w:t>
      </w:r>
      <w:r w:rsidRPr="0099069B">
        <w:rPr>
          <w:sz w:val="12"/>
        </w:rPr>
        <w:t xml:space="preserve">greatly </w:t>
      </w:r>
      <w:r w:rsidRPr="00CB4664">
        <w:rPr>
          <w:rStyle w:val="StyleUnderline"/>
        </w:rPr>
        <w:t>raising economic growth</w:t>
      </w:r>
      <w:r w:rsidRPr="0099069B">
        <w:rPr>
          <w:sz w:val="12"/>
        </w:rPr>
        <w:t xml:space="preserve">, and </w:t>
      </w:r>
      <w:r w:rsidRPr="00E33E8F">
        <w:rPr>
          <w:rStyle w:val="StyleUnderline"/>
          <w:highlight w:val="green"/>
        </w:rPr>
        <w:t>productivity</w:t>
      </w:r>
      <w:r w:rsidRPr="00CB4664">
        <w:rPr>
          <w:rStyle w:val="StyleUnderline"/>
        </w:rPr>
        <w:t xml:space="preserve"> </w:t>
      </w:r>
      <w:r w:rsidRPr="00E33E8F">
        <w:rPr>
          <w:rStyle w:val="StyleUnderline"/>
          <w:highlight w:val="green"/>
        </w:rPr>
        <w:t>growth</w:t>
      </w:r>
      <w:r w:rsidRPr="00CB4664">
        <w:rPr>
          <w:rStyle w:val="StyleUnderline"/>
        </w:rPr>
        <w:t xml:space="preserve"> </w:t>
      </w:r>
      <w:r w:rsidRPr="00E33E8F">
        <w:rPr>
          <w:rStyle w:val="StyleUnderline"/>
          <w:highlight w:val="green"/>
        </w:rPr>
        <w:t>has</w:t>
      </w:r>
      <w:r w:rsidRPr="00CB4664">
        <w:rPr>
          <w:rStyle w:val="StyleUnderline"/>
        </w:rPr>
        <w:t xml:space="preserve"> markedly </w:t>
      </w:r>
      <w:r w:rsidRPr="00E33E8F">
        <w:rPr>
          <w:rStyle w:val="StyleUnderline"/>
          <w:highlight w:val="green"/>
        </w:rPr>
        <w:t>slowed</w:t>
      </w:r>
      <w:r w:rsidRPr="0099069B">
        <w:rPr>
          <w:sz w:val="12"/>
        </w:rPr>
        <w:t xml:space="preserve">. Economic </w:t>
      </w:r>
      <w:r w:rsidRPr="00CB4664">
        <w:rPr>
          <w:rStyle w:val="StyleUnderline"/>
        </w:rPr>
        <w:t>growth rates</w:t>
      </w:r>
      <w:r w:rsidRPr="0099069B">
        <w:rPr>
          <w:sz w:val="12"/>
        </w:rPr>
        <w:t xml:space="preserve"> across major economies </w:t>
      </w:r>
      <w:r w:rsidRPr="00CB4664">
        <w:rPr>
          <w:rStyle w:val="StyleUnderline"/>
        </w:rPr>
        <w:t>are weaker now than before the</w:t>
      </w:r>
      <w:r w:rsidRPr="0099069B">
        <w:rPr>
          <w:sz w:val="12"/>
        </w:rPr>
        <w:t xml:space="preserve"> 2008 </w:t>
      </w:r>
      <w:r w:rsidRPr="00CB4664">
        <w:rPr>
          <w:rStyle w:val="StyleUnderline"/>
        </w:rPr>
        <w:t>global financial crisis</w:t>
      </w:r>
      <w:r w:rsidRPr="0099069B">
        <w:rPr>
          <w:sz w:val="12"/>
        </w:rPr>
        <w:t xml:space="preserve">, and not just as a result of the crash. </w:t>
      </w:r>
      <w:r w:rsidRPr="00E33E8F">
        <w:rPr>
          <w:rStyle w:val="StyleUnderline"/>
          <w:highlight w:val="green"/>
        </w:rPr>
        <w:t>If companies are</w:t>
      </w:r>
      <w:r w:rsidRPr="00CB4664">
        <w:rPr>
          <w:rStyle w:val="StyleUnderline"/>
        </w:rPr>
        <w:t xml:space="preserve"> more </w:t>
      </w:r>
      <w:r w:rsidRPr="00E33E8F">
        <w:rPr>
          <w:rStyle w:val="StyleUnderline"/>
          <w:highlight w:val="green"/>
        </w:rPr>
        <w:t>nuanced</w:t>
      </w:r>
      <w:r w:rsidRPr="0099069B">
        <w:rPr>
          <w:sz w:val="12"/>
        </w:rPr>
        <w:t xml:space="preserve"> about how they invest in technology and how they embed it into their operations, </w:t>
      </w:r>
      <w:r w:rsidRPr="00E33E8F">
        <w:rPr>
          <w:rStyle w:val="StyleUnderline"/>
          <w:highlight w:val="green"/>
        </w:rPr>
        <w:t>then a slow-growth</w:t>
      </w:r>
      <w:r w:rsidRPr="00CB4664">
        <w:rPr>
          <w:rStyle w:val="StyleUnderline"/>
        </w:rPr>
        <w:t xml:space="preserve"> future </w:t>
      </w:r>
      <w:r w:rsidRPr="00E33E8F">
        <w:rPr>
          <w:rStyle w:val="StyleUnderline"/>
          <w:highlight w:val="green"/>
        </w:rPr>
        <w:t>can be avoided</w:t>
      </w:r>
      <w:r w:rsidRPr="00E33E8F">
        <w:rPr>
          <w:sz w:val="12"/>
          <w:highlight w:val="green"/>
        </w:rPr>
        <w:t xml:space="preserve">. </w:t>
      </w:r>
      <w:r w:rsidRPr="00E33E8F">
        <w:rPr>
          <w:rStyle w:val="StyleUnderline"/>
          <w:highlight w:val="green"/>
        </w:rPr>
        <w:t>The U</w:t>
      </w:r>
      <w:r w:rsidRPr="00CB4664">
        <w:rPr>
          <w:rStyle w:val="StyleUnderline"/>
        </w:rPr>
        <w:t xml:space="preserve">nited </w:t>
      </w:r>
      <w:r w:rsidRPr="00E33E8F">
        <w:rPr>
          <w:rStyle w:val="StyleUnderline"/>
          <w:highlight w:val="green"/>
        </w:rPr>
        <w:t>S</w:t>
      </w:r>
      <w:r w:rsidRPr="00CB4664">
        <w:rPr>
          <w:rStyle w:val="StyleUnderline"/>
        </w:rPr>
        <w:t>tates,</w:t>
      </w:r>
      <w:r w:rsidRPr="0099069B">
        <w:rPr>
          <w:sz w:val="12"/>
        </w:rPr>
        <w:t xml:space="preserve"> like the eurozone, Japan and the U.K., </w:t>
      </w:r>
      <w:r w:rsidRPr="00E33E8F">
        <w:rPr>
          <w:rStyle w:val="StyleUnderline"/>
          <w:highlight w:val="green"/>
        </w:rPr>
        <w:t>has been</w:t>
      </w:r>
      <w:r w:rsidRPr="00CB4664">
        <w:rPr>
          <w:rStyle w:val="StyleUnderline"/>
        </w:rPr>
        <w:t xml:space="preserve"> </w:t>
      </w:r>
      <w:r w:rsidRPr="00E33E8F">
        <w:rPr>
          <w:rStyle w:val="StyleUnderline"/>
          <w:highlight w:val="green"/>
        </w:rPr>
        <w:t>experiencing a slowdown in productivity</w:t>
      </w:r>
      <w:r w:rsidRPr="00CB4664">
        <w:rPr>
          <w:rStyle w:val="StyleUnderline"/>
        </w:rPr>
        <w:t xml:space="preserve"> growth since the mid-2000s</w:t>
      </w:r>
      <w:r w:rsidRPr="0099069B">
        <w:rPr>
          <w:sz w:val="12"/>
        </w:rPr>
        <w:t xml:space="preserve">. This has led to warnings that growth in these advanced economies has permanently slowed, </w:t>
      </w:r>
      <w:r w:rsidRPr="00CB4664">
        <w:rPr>
          <w:rStyle w:val="StyleUnderline"/>
        </w:rPr>
        <w:t xml:space="preserve">in part </w:t>
      </w:r>
      <w:r w:rsidRPr="00E33E8F">
        <w:rPr>
          <w:rStyle w:val="StyleUnderline"/>
          <w:highlight w:val="green"/>
        </w:rPr>
        <w:t>because their aging</w:t>
      </w:r>
      <w:r w:rsidRPr="00CB4664">
        <w:rPr>
          <w:rStyle w:val="StyleUnderline"/>
        </w:rPr>
        <w:t xml:space="preserve"> </w:t>
      </w:r>
      <w:r w:rsidRPr="00E33E8F">
        <w:rPr>
          <w:rStyle w:val="StyleUnderline"/>
          <w:highlight w:val="green"/>
        </w:rPr>
        <w:t>populations will be less productive</w:t>
      </w:r>
      <w:r w:rsidRPr="0099069B">
        <w:rPr>
          <w:sz w:val="12"/>
        </w:rPr>
        <w:t xml:space="preserve">. </w:t>
      </w:r>
      <w:r w:rsidRPr="00CB4664">
        <w:rPr>
          <w:rStyle w:val="StyleUnderline"/>
        </w:rPr>
        <w:t>Could these economies be facing</w:t>
      </w:r>
      <w:r w:rsidRPr="0099069B">
        <w:rPr>
          <w:sz w:val="12"/>
        </w:rPr>
        <w:t xml:space="preserve"> what former U.S. Treasury Secretary Larry Summers describes as “</w:t>
      </w:r>
      <w:r w:rsidRPr="00CB4664">
        <w:rPr>
          <w:rStyle w:val="StyleUnderline"/>
        </w:rPr>
        <w:t>secular stagnation</w:t>
      </w:r>
      <w:r w:rsidRPr="0099069B">
        <w:rPr>
          <w:sz w:val="12"/>
        </w:rPr>
        <w:t xml:space="preserve">”? This was a term first used by Alvin Hansen in the 1930s to describe </w:t>
      </w:r>
      <w:r w:rsidRPr="00CB4664">
        <w:rPr>
          <w:rStyle w:val="StyleUnderline"/>
        </w:rPr>
        <w:t>slow growth due in part to aging societies</w:t>
      </w:r>
      <w:r w:rsidRPr="0099069B">
        <w:rPr>
          <w:sz w:val="12"/>
        </w:rPr>
        <w:t xml:space="preserve">, among other issues. Some of </w:t>
      </w:r>
      <w:r w:rsidRPr="00CB4664">
        <w:rPr>
          <w:rStyle w:val="StyleUnderline"/>
        </w:rPr>
        <w:t>Japan’s economic stagnation is thought to be related to its demographics</w:t>
      </w:r>
      <w:r w:rsidRPr="0099069B">
        <w:rPr>
          <w:sz w:val="12"/>
        </w:rPr>
        <w:t xml:space="preserve"> since its population is the oldest and fastest-aging in the world. Economic </w:t>
      </w:r>
      <w:r w:rsidRPr="00CB4664">
        <w:rPr>
          <w:rStyle w:val="StyleUnderline"/>
        </w:rPr>
        <w:t>growth occurs when workers and capital are added to the economy</w:t>
      </w:r>
      <w:r w:rsidRPr="0099069B">
        <w:rPr>
          <w:sz w:val="12"/>
        </w:rPr>
        <w:t xml:space="preserve">, along with technology, a well-known result from growth models first developed by the Nobel Prize-winning economist Robert Solow. </w:t>
      </w:r>
      <w:r w:rsidRPr="00CB4664">
        <w:rPr>
          <w:rStyle w:val="StyleUnderline"/>
        </w:rPr>
        <w:t xml:space="preserve">But </w:t>
      </w:r>
      <w:r w:rsidRPr="00E33E8F">
        <w:rPr>
          <w:rStyle w:val="StyleUnderline"/>
          <w:highlight w:val="green"/>
        </w:rPr>
        <w:t>an aging population means fewer workers</w:t>
      </w:r>
      <w:r w:rsidRPr="00CB4664">
        <w:rPr>
          <w:rStyle w:val="StyleUnderline"/>
        </w:rPr>
        <w:t xml:space="preserve">. Fewer workers </w:t>
      </w:r>
      <w:r w:rsidRPr="00E33E8F">
        <w:rPr>
          <w:rStyle w:val="StyleUnderline"/>
          <w:highlight w:val="green"/>
        </w:rPr>
        <w:t>require fewer office buildings and machinery</w:t>
      </w:r>
      <w:r w:rsidRPr="00CB4664">
        <w:rPr>
          <w:rStyle w:val="StyleUnderline"/>
        </w:rPr>
        <w:t xml:space="preserve">, which </w:t>
      </w:r>
      <w:r w:rsidRPr="00E33E8F">
        <w:rPr>
          <w:rStyle w:val="StyleUnderline"/>
          <w:highlight w:val="green"/>
        </w:rPr>
        <w:t>depresses investment</w:t>
      </w:r>
      <w:r w:rsidRPr="00CB4664">
        <w:rPr>
          <w:rStyle w:val="StyleUnderline"/>
        </w:rPr>
        <w:t xml:space="preserve"> and therefore the economic outlook.</w:t>
      </w:r>
      <w:r>
        <w:rPr>
          <w:rStyle w:val="StyleUnderline"/>
        </w:rPr>
        <w:t xml:space="preserve"> </w:t>
      </w:r>
      <w:r w:rsidRPr="0099069B">
        <w:rPr>
          <w:sz w:val="12"/>
        </w:rPr>
        <w:t xml:space="preserve">Another wrinkle is that the U.S. has been suffering from stagnant median wage growth for decades. Low pay means that some companies hire workers instead of installing more units of capital, which further depresses investment. That means that two factors that drive growth are subdued. That point of where demographics hits growth seems to be approaching: U.S. labor-force growth has slowed to just 0.2% a year, down from 2.1% from the 1960s to 1980s. A slower growth rate is associated with lower interest rates, and this is seen in the yields of Treasury bonds along the yield curve. In other words, the expectation in bond markets is that the new neutral interest rate, or where the current rate rises will end up, will be lower than the previous average rate of 5%. The Organization for Economic Cooperation and Development (OECD), the think tank for rich countries, has looked at this issue and finds that weak output growth is a drag on productivity. That brings us full circle in that output per worker or machine can’t increase strongly if overall economic growth remains subdued. So </w:t>
      </w:r>
      <w:r w:rsidRPr="00CB4664">
        <w:rPr>
          <w:rStyle w:val="StyleUnderline"/>
        </w:rPr>
        <w:t>how much is invested</w:t>
      </w:r>
      <w:r w:rsidRPr="0099069B">
        <w:rPr>
          <w:sz w:val="12"/>
        </w:rPr>
        <w:t xml:space="preserve">, including in raising the skills of existing workers, </w:t>
      </w:r>
      <w:r w:rsidRPr="00CB4664">
        <w:rPr>
          <w:rStyle w:val="StyleUnderline"/>
        </w:rPr>
        <w:t>matters a great deal to boost growth.</w:t>
      </w:r>
      <w:r w:rsidRPr="0099069B">
        <w:rPr>
          <w:sz w:val="12"/>
        </w:rPr>
        <w:t xml:space="preserve"> It also means that </w:t>
      </w:r>
      <w:r w:rsidRPr="00E33E8F">
        <w:rPr>
          <w:rStyle w:val="StyleUnderline"/>
          <w:highlight w:val="green"/>
        </w:rPr>
        <w:t>the new path of economic growth</w:t>
      </w:r>
      <w:r w:rsidRPr="00CB4664">
        <w:rPr>
          <w:rStyle w:val="StyleUnderline"/>
        </w:rPr>
        <w:t>,</w:t>
      </w:r>
      <w:r w:rsidRPr="0099069B">
        <w:rPr>
          <w:sz w:val="12"/>
        </w:rPr>
        <w:t xml:space="preserve"> whether it is fast or slow, </w:t>
      </w:r>
      <w:r w:rsidRPr="00E33E8F">
        <w:rPr>
          <w:rStyle w:val="StyleUnderline"/>
          <w:highlight w:val="green"/>
        </w:rPr>
        <w:t>is within the control of the government</w:t>
      </w:r>
      <w:r w:rsidRPr="00CB4664">
        <w:rPr>
          <w:rStyle w:val="StyleUnderline"/>
        </w:rPr>
        <w:t xml:space="preserve"> and firms </w:t>
      </w:r>
      <w:r w:rsidRPr="00E33E8F">
        <w:rPr>
          <w:rStyle w:val="StyleUnderline"/>
          <w:highlight w:val="green"/>
        </w:rPr>
        <w:t>as well as workers who can invest in their own human capital to be better equipped</w:t>
      </w:r>
      <w:r w:rsidRPr="00CB4664">
        <w:rPr>
          <w:rStyle w:val="StyleUnderline"/>
        </w:rPr>
        <w:t xml:space="preserve"> to use technology. </w:t>
      </w:r>
      <w:r w:rsidRPr="00E33E8F">
        <w:rPr>
          <w:rStyle w:val="StyleUnderline"/>
          <w:highlight w:val="green"/>
        </w:rPr>
        <w:t>It is not just the inevitable outcome of an aging society</w:t>
      </w:r>
      <w:r w:rsidRPr="0099069B">
        <w:rPr>
          <w:sz w:val="12"/>
        </w:rPr>
        <w:t>.</w:t>
      </w:r>
    </w:p>
    <w:p w:rsidR="001B59D0" w:rsidRDefault="001B59D0" w:rsidP="001B59D0">
      <w:pPr>
        <w:pStyle w:val="Heading3"/>
      </w:pPr>
      <w:r>
        <w:t xml:space="preserve">Ext. Labor Shortage Now </w:t>
      </w:r>
      <w:r w:rsidR="00CD7526">
        <w:t xml:space="preserve">– Tight Market </w:t>
      </w:r>
    </w:p>
    <w:p w:rsidR="001B59D0" w:rsidRDefault="00CD7526" w:rsidP="001B59D0">
      <w:pPr>
        <w:pStyle w:val="Heading4"/>
      </w:pPr>
      <w:r>
        <w:t xml:space="preserve">Job market tight- business owners can’t attract or retain workers </w:t>
      </w:r>
    </w:p>
    <w:p w:rsidR="001B59D0" w:rsidRPr="00C20BBC" w:rsidRDefault="001B59D0" w:rsidP="001B59D0">
      <w:pPr>
        <w:rPr>
          <w:rStyle w:val="Style13ptBold"/>
        </w:rPr>
      </w:pPr>
      <w:r w:rsidRPr="00404133">
        <w:rPr>
          <w:sz w:val="14"/>
        </w:rPr>
        <w:t xml:space="preserve">Bill </w:t>
      </w:r>
      <w:r>
        <w:rPr>
          <w:rStyle w:val="Style13ptBold"/>
        </w:rPr>
        <w:t>Conerly ’17</w:t>
      </w:r>
      <w:r w:rsidRPr="00404133">
        <w:rPr>
          <w:sz w:val="14"/>
        </w:rPr>
        <w:t xml:space="preserve">, is a contributor for Forbes who has a PHD from Duke and as a professor for 3 years, “Labor Market Forcasting 2018-2019: Retaining and Recruiting Workers will continue to be hard”, November 6,2017, </w:t>
      </w:r>
      <w:hyperlink r:id="rId41" w:anchor="4de8284226a8" w:history="1">
        <w:r w:rsidRPr="00404133">
          <w:rPr>
            <w:rStyle w:val="Hyperlink"/>
            <w:sz w:val="14"/>
          </w:rPr>
          <w:t>https://www.forbes.com/sites/billconerly/2017/11/06/labor-market-forecast-2018-2019-retaining-and-recruiting-workers-will-continue-to-be-hard/#4de8284226a8</w:t>
        </w:r>
      </w:hyperlink>
      <w:r w:rsidRPr="00404133">
        <w:rPr>
          <w:sz w:val="14"/>
        </w:rPr>
        <w:t xml:space="preserve"> -- CF</w:t>
      </w:r>
    </w:p>
    <w:p w:rsidR="001B59D0" w:rsidRPr="00404133" w:rsidRDefault="001B59D0" w:rsidP="001B59D0">
      <w:pPr>
        <w:rPr>
          <w:sz w:val="12"/>
        </w:rPr>
      </w:pPr>
      <w:r w:rsidRPr="00EC1E7D">
        <w:rPr>
          <w:rStyle w:val="StyleUnderline"/>
          <w:highlight w:val="green"/>
        </w:rPr>
        <w:t>The labor market is tight</w:t>
      </w:r>
      <w:r w:rsidRPr="003F3E97">
        <w:rPr>
          <w:rStyle w:val="StyleUnderline"/>
        </w:rPr>
        <w:t xml:space="preserve"> right now, </w:t>
      </w:r>
      <w:r w:rsidRPr="00EC1E7D">
        <w:rPr>
          <w:rStyle w:val="StyleUnderline"/>
          <w:highlight w:val="green"/>
        </w:rPr>
        <w:t>and this is the biggest challenge business leaders face</w:t>
      </w:r>
      <w:r w:rsidRPr="003F3E97">
        <w:rPr>
          <w:rStyle w:val="StyleUnderline"/>
        </w:rPr>
        <w:t xml:space="preserve"> today</w:t>
      </w:r>
      <w:r w:rsidRPr="00404133">
        <w:rPr>
          <w:sz w:val="12"/>
        </w:rPr>
        <w:t xml:space="preserve">. And I’ve got bad news for you: </w:t>
      </w:r>
      <w:r w:rsidRPr="00EC1E7D">
        <w:rPr>
          <w:rStyle w:val="StyleUnderline"/>
          <w:highlight w:val="green"/>
        </w:rPr>
        <w:t>It’s not going to get better</w:t>
      </w:r>
      <w:r w:rsidRPr="003F3E97">
        <w:rPr>
          <w:rStyle w:val="StyleUnderline"/>
        </w:rPr>
        <w:t xml:space="preserve"> anytime soon.</w:t>
      </w:r>
      <w:r>
        <w:rPr>
          <w:rStyle w:val="StyleUnderline"/>
        </w:rPr>
        <w:t xml:space="preserve"> </w:t>
      </w:r>
      <w:r w:rsidRPr="00404133">
        <w:rPr>
          <w:sz w:val="12"/>
        </w:rPr>
        <w:t xml:space="preserve">I’m not just looking at statistics. As I go around the country speaking about the economy and labor markets, I’m also listening to business leaders as well as managers of non-profits and government agencies. They are telling me that </w:t>
      </w:r>
      <w:r w:rsidRPr="00EC1E7D">
        <w:rPr>
          <w:rStyle w:val="StyleUnderline"/>
          <w:highlight w:val="green"/>
        </w:rPr>
        <w:t>hiring is hard</w:t>
      </w:r>
      <w:r w:rsidRPr="003F3E97">
        <w:rPr>
          <w:rStyle w:val="StyleUnderline"/>
        </w:rPr>
        <w:t xml:space="preserve"> and turnover is high.</w:t>
      </w:r>
      <w:r w:rsidRPr="00404133">
        <w:rPr>
          <w:sz w:val="12"/>
        </w:rPr>
        <w:t xml:space="preserve"> In later articles, I’ll explain the proven techniques for better retention and recruiting. Here, I focus on an important point: This is a problem you’ll be living with for years. </w:t>
      </w:r>
      <w:r w:rsidRPr="00EC1E7D">
        <w:rPr>
          <w:rStyle w:val="StyleUnderline"/>
          <w:highlight w:val="green"/>
        </w:rPr>
        <w:t>The short-term cause has been economic growth</w:t>
      </w:r>
      <w:r w:rsidRPr="003F3E97">
        <w:rPr>
          <w:rStyle w:val="StyleUnderline"/>
        </w:rPr>
        <w:t>, with net job growth averaging 170,000 positions per month</w:t>
      </w:r>
      <w:r w:rsidRPr="003F3E97">
        <w:rPr>
          <w:rStyle w:val="Emphasis"/>
        </w:rPr>
        <w:t xml:space="preserve">. But that headline report adds new jobs and subtracts quits, layoffs, retirements and other separations. </w:t>
      </w:r>
      <w:r w:rsidRPr="00EC1E7D">
        <w:rPr>
          <w:rStyle w:val="Emphasis"/>
          <w:highlight w:val="green"/>
        </w:rPr>
        <w:t>The gross rate at which people are quitting is now three million people per month</w:t>
      </w:r>
      <w:r w:rsidRPr="003F3E97">
        <w:rPr>
          <w:rStyle w:val="Emphasis"/>
        </w:rPr>
        <w:t>, twice what it was in the recession</w:t>
      </w:r>
      <w:r w:rsidRPr="00404133">
        <w:rPr>
          <w:sz w:val="12"/>
        </w:rPr>
        <w:t xml:space="preserve">. </w:t>
      </w:r>
      <w:r w:rsidRPr="00EC1E7D">
        <w:rPr>
          <w:rStyle w:val="StyleUnderline"/>
          <w:highlight w:val="green"/>
        </w:rPr>
        <w:t>And companies are trying to hire,</w:t>
      </w:r>
      <w:r w:rsidRPr="003F3E97">
        <w:rPr>
          <w:rStyle w:val="StyleUnderline"/>
        </w:rPr>
        <w:t xml:space="preserve"> both </w:t>
      </w:r>
      <w:r w:rsidRPr="00EC1E7D">
        <w:rPr>
          <w:rStyle w:val="StyleUnderline"/>
          <w:highlight w:val="green"/>
        </w:rPr>
        <w:t>to replace quits and retirements and also the expand</w:t>
      </w:r>
      <w:r w:rsidRPr="003F3E97">
        <w:rPr>
          <w:rStyle w:val="StyleUnderline"/>
        </w:rPr>
        <w:t>. Six million open positions show up in the official reports, and businesses would certainly hire even more if people were available. But this recent economic growth is not the whole stor</w:t>
      </w:r>
      <w:r w:rsidRPr="00404133">
        <w:rPr>
          <w:sz w:val="12"/>
        </w:rPr>
        <w:t xml:space="preserve">y. The tight job market will continue for a decade or more. In the coming years, our working age population will grow more slowly than it has decades past. Part of the issue is total population growth. </w:t>
      </w:r>
      <w:r w:rsidRPr="00EC1E7D">
        <w:rPr>
          <w:rStyle w:val="StyleUnderline"/>
          <w:highlight w:val="green"/>
        </w:rPr>
        <w:t>Because of declining migration</w:t>
      </w:r>
      <w:r w:rsidRPr="003F3E97">
        <w:rPr>
          <w:rStyle w:val="StyleUnderline"/>
        </w:rPr>
        <w:t xml:space="preserve"> to the United States from other countries, </w:t>
      </w:r>
      <w:r w:rsidRPr="00EC1E7D">
        <w:rPr>
          <w:rStyle w:val="StyleUnderline"/>
          <w:highlight w:val="green"/>
        </w:rPr>
        <w:t>our total population growth rate is the lowest it has been a since 1937</w:t>
      </w:r>
      <w:r w:rsidRPr="003F3E97">
        <w:rPr>
          <w:rStyle w:val="StyleUnderline"/>
        </w:rPr>
        <w:t>.</w:t>
      </w:r>
      <w:r>
        <w:rPr>
          <w:rStyle w:val="StyleUnderline"/>
        </w:rPr>
        <w:t xml:space="preserve"> </w:t>
      </w:r>
      <w:r w:rsidRPr="00404133">
        <w:rPr>
          <w:sz w:val="12"/>
        </w:rPr>
        <w:t xml:space="preserve">But that’s only part of the problem. The baby boomers are starting to retire, but it’s a little later than many people realize. The birth rate was high throughout the 1960s and early seventies, with the peak in 1957. As I record this video in 2017, the median baby boomer is 60 years old. The boomer generation has begun to retire, but there are millions more retirements coming in the next 10 years. Even if your company does not have lots of boomers retiring, you will be competing for new hires with companies that are really desperate. The next bulge in the population was the millennials, who are the children of the baby boomers. The median millennial was born in 1990. Most of the millennials have already entered their working years. The people next in line to enter the traditional working years are a smaller generation. As a result, our country will have a very small growth of its working age population. But wait; there’s more bad news. </w:t>
      </w:r>
      <w:r w:rsidRPr="003F3E97">
        <w:rPr>
          <w:rStyle w:val="StyleUnderline"/>
        </w:rPr>
        <w:t xml:space="preserve">Many </w:t>
      </w:r>
      <w:r w:rsidRPr="00EC1E7D">
        <w:rPr>
          <w:rStyle w:val="StyleUnderline"/>
          <w:highlight w:val="green"/>
        </w:rPr>
        <w:t>people of working age are neither working nor looking for work</w:t>
      </w:r>
      <w:r w:rsidRPr="003F3E97">
        <w:rPr>
          <w:rStyle w:val="StyleUnderline"/>
        </w:rPr>
        <w:t>. A generation ago, most men between 25 and 55 years old were either employed or actively looking for work. Today we have millions of men who are idle and not looking for work</w:t>
      </w:r>
      <w:r w:rsidRPr="00404133">
        <w:rPr>
          <w:sz w:val="12"/>
        </w:rPr>
        <w:t xml:space="preserve">. (We economists call this a low labor force participation rate.) People talk about these guys living in their parents basements and playing video games. Census Bureau research shows that there’s a lot of truth to this. The nonworking men of working age seem to have found a way to get by without working, or maybe they’re working under the table. </w:t>
      </w:r>
      <w:r w:rsidRPr="003F3E97">
        <w:rPr>
          <w:rStyle w:val="StyleUnderline"/>
        </w:rPr>
        <w:t xml:space="preserve">I think that many of them had trouble finding a job during the recession, figured out a way to get by without a job, and then they’ll go through life that way. The bottom line for business leaders: </w:t>
      </w:r>
      <w:r w:rsidRPr="00EC1E7D">
        <w:rPr>
          <w:rStyle w:val="StyleUnderline"/>
          <w:highlight w:val="green"/>
        </w:rPr>
        <w:t>these people are not available when you need to hire</w:t>
      </w:r>
      <w:r w:rsidRPr="003F3E97">
        <w:rPr>
          <w:rStyle w:val="StyleUnderline"/>
        </w:rPr>
        <w:t>.</w:t>
      </w:r>
      <w:r>
        <w:rPr>
          <w:rStyle w:val="StyleUnderline"/>
        </w:rPr>
        <w:t xml:space="preserve"> </w:t>
      </w:r>
      <w:r w:rsidRPr="00404133">
        <w:rPr>
          <w:sz w:val="12"/>
        </w:rPr>
        <w:t>This concludes today’s bad news. It is possible to improve employee retention and recruiting, even of millennials. I’ll write about that in the future.</w:t>
      </w:r>
    </w:p>
    <w:p w:rsidR="001B59D0" w:rsidRDefault="001B59D0" w:rsidP="001B59D0">
      <w:pPr>
        <w:spacing w:after="0" w:line="240" w:lineRule="auto"/>
        <w:rPr>
          <w:rFonts w:eastAsia="Times New Roman"/>
          <w:sz w:val="24"/>
        </w:rPr>
      </w:pPr>
    </w:p>
    <w:p w:rsidR="001B59D0" w:rsidRDefault="001B59D0" w:rsidP="001B59D0">
      <w:pPr>
        <w:pStyle w:val="Heading4"/>
      </w:pPr>
      <w:r>
        <w:t xml:space="preserve">The tight Job Market Is hampering growth – immigration and more high-skilled workers are key </w:t>
      </w:r>
    </w:p>
    <w:p w:rsidR="001B59D0" w:rsidRPr="009E0F34" w:rsidRDefault="001B59D0" w:rsidP="001B59D0">
      <w:pPr>
        <w:rPr>
          <w:rStyle w:val="Style13ptBold"/>
          <w:b w:val="0"/>
        </w:rPr>
      </w:pPr>
      <w:r w:rsidRPr="00404133">
        <w:rPr>
          <w:sz w:val="14"/>
        </w:rPr>
        <w:t xml:space="preserve">Danielle </w:t>
      </w:r>
      <w:r>
        <w:rPr>
          <w:rStyle w:val="Style13ptBold"/>
        </w:rPr>
        <w:t>Paquette ’17</w:t>
      </w:r>
      <w:r w:rsidRPr="00404133">
        <w:rPr>
          <w:sz w:val="14"/>
        </w:rPr>
        <w:t xml:space="preserve">, is a reporter that covers national labor issues for the Washington post since 2014, “2018 Challenge: Too many Jobs not enough workers”, December 28, 2018, </w:t>
      </w:r>
      <w:hyperlink r:id="rId42" w:history="1">
        <w:r w:rsidRPr="00404133">
          <w:rPr>
            <w:rStyle w:val="Hyperlink"/>
            <w:sz w:val="14"/>
          </w:rPr>
          <w:t>https://www.washingtonpost.com/news/wonk/wp/2017/12/28/2018s-challenge-too-many-jobs-not-enough-workers/?utm_term=.9ce39a18624a</w:t>
        </w:r>
      </w:hyperlink>
      <w:r w:rsidRPr="00404133">
        <w:rPr>
          <w:sz w:val="14"/>
        </w:rPr>
        <w:t xml:space="preserve"> -- CF</w:t>
      </w:r>
    </w:p>
    <w:p w:rsidR="001B59D0" w:rsidRDefault="001B59D0" w:rsidP="001B59D0">
      <w:pPr>
        <w:rPr>
          <w:rStyle w:val="Emphasis"/>
        </w:rPr>
      </w:pPr>
      <w:r w:rsidRPr="00EC1E7D">
        <w:rPr>
          <w:rStyle w:val="StyleUnderline"/>
          <w:highlight w:val="green"/>
        </w:rPr>
        <w:t>Employers nationwide are grappling with a problem that threatens to stall economic growth: vacancies</w:t>
      </w:r>
      <w:r w:rsidRPr="00404133">
        <w:rPr>
          <w:sz w:val="14"/>
        </w:rPr>
        <w:t xml:space="preserve"> — and lots of them. In Maine, where flurries can fall as late as April, the state transportation department is struggling to </w:t>
      </w:r>
      <w:hyperlink r:id="rId43" w:history="1">
        <w:r w:rsidRPr="00404133">
          <w:rPr>
            <w:sz w:val="14"/>
          </w:rPr>
          <w:t>find snowplow drivers</w:t>
        </w:r>
      </w:hyperlink>
      <w:r w:rsidRPr="00404133">
        <w:rPr>
          <w:sz w:val="14"/>
        </w:rPr>
        <w:t xml:space="preserve">, thanks to the </w:t>
      </w:r>
      <w:hyperlink r:id="rId44" w:anchor="stream/0" w:history="1">
        <w:r w:rsidRPr="00404133">
          <w:rPr>
            <w:sz w:val="14"/>
          </w:rPr>
          <w:t>increasingly tight labor marke</w:t>
        </w:r>
      </w:hyperlink>
      <w:r w:rsidRPr="00404133">
        <w:rPr>
          <w:sz w:val="14"/>
        </w:rPr>
        <w:t xml:space="preserve">t. Ski resorts in the state, meanwhile, are still looking for employees to run the slopes. Texas, too, is dealing with a labor shortage. As the price of oil climbs, drillers are ramping up production, but they need </w:t>
      </w:r>
      <w:hyperlink r:id="rId45" w:history="1">
        <w:r w:rsidRPr="00404133">
          <w:rPr>
            <w:sz w:val="14"/>
          </w:rPr>
          <w:t>more truckers to haul it.</w:t>
        </w:r>
      </w:hyperlink>
      <w:r w:rsidRPr="00404133">
        <w:rPr>
          <w:sz w:val="14"/>
        </w:rPr>
        <w:t xml:space="preserve"> Energy companies fear a dearth of such workers could eventually force them to limit production. And Florida lacks the </w:t>
      </w:r>
      <w:hyperlink r:id="rId46" w:history="1">
        <w:r w:rsidRPr="00404133">
          <w:rPr>
            <w:sz w:val="14"/>
          </w:rPr>
          <w:t>construction workers</w:t>
        </w:r>
      </w:hyperlink>
      <w:r w:rsidRPr="00404133">
        <w:rPr>
          <w:sz w:val="14"/>
        </w:rPr>
        <w:t xml:space="preserve"> to keep up with its housing need, plus additional repairs from Hurricane Irma. These are just a few glimpses into the country's biggest scramble for workers in decades. </w:t>
      </w:r>
      <w:r w:rsidRPr="00186877">
        <w:rPr>
          <w:rStyle w:val="StyleUnderline"/>
        </w:rPr>
        <w:t>The U.S. unemployment rate continues to sink, hitting a 17-year low in November</w:t>
      </w:r>
      <w:r w:rsidRPr="00404133">
        <w:rPr>
          <w:sz w:val="14"/>
        </w:rPr>
        <w:t xml:space="preserve"> (4.1 percent), </w:t>
      </w:r>
      <w:r w:rsidRPr="00186877">
        <w:rPr>
          <w:rStyle w:val="StyleUnderline"/>
        </w:rPr>
        <w:t>and job seekers are finding work more easily than at any time since the mid-90s.</w:t>
      </w:r>
      <w:r>
        <w:rPr>
          <w:rStyle w:val="StyleUnderline"/>
        </w:rPr>
        <w:t xml:space="preserve"> </w:t>
      </w:r>
      <w:r w:rsidRPr="00186877">
        <w:rPr>
          <w:rStyle w:val="StyleUnderline"/>
        </w:rPr>
        <w:t>Openings in the United States have now topped roughly 6 million for five months in a row</w:t>
      </w:r>
      <w:r w:rsidRPr="00404133">
        <w:rPr>
          <w:sz w:val="14"/>
        </w:rPr>
        <w:t xml:space="preserve">, a record streak, according to </w:t>
      </w:r>
      <w:hyperlink r:id="rId47" w:history="1">
        <w:r w:rsidRPr="00404133">
          <w:rPr>
            <w:sz w:val="14"/>
          </w:rPr>
          <w:t>the Bureau of Labor Statistics</w:t>
        </w:r>
      </w:hyperlink>
      <w:r w:rsidRPr="00404133">
        <w:rPr>
          <w:sz w:val="14"/>
        </w:rPr>
        <w:t>. Normally, such a stretch would inspire applause</w:t>
      </w:r>
      <w:r w:rsidRPr="00186877">
        <w:rPr>
          <w:rStyle w:val="StyleUnderline"/>
        </w:rPr>
        <w:t>. But</w:t>
      </w:r>
      <w:r>
        <w:rPr>
          <w:rStyle w:val="StyleUnderline"/>
        </w:rPr>
        <w:t xml:space="preserve"> </w:t>
      </w:r>
      <w:r w:rsidRPr="00186877">
        <w:rPr>
          <w:rStyle w:val="StyleUnderline"/>
        </w:rPr>
        <w:t>Wayne Winegarden, an economist and senior fellow at the Pacific Research Institute, a California think tank</w:t>
      </w:r>
      <w:r w:rsidRPr="00404133">
        <w:rPr>
          <w:sz w:val="14"/>
        </w:rPr>
        <w:t>, said the trend should concern policymakers. “</w:t>
      </w:r>
      <w:r w:rsidRPr="00EC1E7D">
        <w:rPr>
          <w:rStyle w:val="Emphasis"/>
          <w:highlight w:val="green"/>
        </w:rPr>
        <w:t>If you have less labor, you’re going to have less growth,</w:t>
      </w:r>
      <w:r w:rsidRPr="00186877">
        <w:rPr>
          <w:rStyle w:val="Emphasis"/>
        </w:rPr>
        <w:t>” he said, “</w:t>
      </w:r>
      <w:r w:rsidRPr="00EC1E7D">
        <w:rPr>
          <w:rStyle w:val="Emphasis"/>
          <w:highlight w:val="green"/>
        </w:rPr>
        <w:t>unless it's compensated by more technology or higher productivity</w:t>
      </w:r>
      <w:r w:rsidRPr="00186877">
        <w:rPr>
          <w:rStyle w:val="Emphasis"/>
        </w:rPr>
        <w:t>.”</w:t>
      </w:r>
      <w:r>
        <w:rPr>
          <w:rStyle w:val="Emphasis"/>
        </w:rPr>
        <w:t xml:space="preserve"> </w:t>
      </w:r>
      <w:r w:rsidRPr="00404133">
        <w:rPr>
          <w:sz w:val="14"/>
        </w:rPr>
        <w:t xml:space="preserve">The labor shortage also complicates the Republican quest to create more jobs through tax cuts, said Alan Cole, an economist who studies tax policy. "Most of the people who really wanted to get back to work — they’ve already recovered from the recession," he said. Firms that save money from the tax cuts may simply be unable to find more workers to hire at the price they are willing to pay. </w:t>
      </w:r>
      <w:r w:rsidRPr="00EC1E7D">
        <w:rPr>
          <w:rStyle w:val="Emphasis"/>
          <w:highlight w:val="green"/>
        </w:rPr>
        <w:t>Business</w:t>
      </w:r>
      <w:r w:rsidRPr="00186877">
        <w:rPr>
          <w:rStyle w:val="Emphasis"/>
        </w:rPr>
        <w:t xml:space="preserve"> executives </w:t>
      </w:r>
      <w:r w:rsidRPr="00EC1E7D">
        <w:rPr>
          <w:rStyle w:val="Emphasis"/>
          <w:highlight w:val="green"/>
        </w:rPr>
        <w:t>have long complained about a “skills gap,”</w:t>
      </w:r>
      <w:r w:rsidRPr="00186877">
        <w:rPr>
          <w:rStyle w:val="Emphasis"/>
        </w:rPr>
        <w:t xml:space="preserve"> </w:t>
      </w:r>
      <w:r w:rsidRPr="00EC1E7D">
        <w:rPr>
          <w:rStyle w:val="Emphasis"/>
          <w:highlight w:val="green"/>
        </w:rPr>
        <w:t>or the difficulty of finding highly trained workers</w:t>
      </w:r>
      <w:r w:rsidRPr="00186877">
        <w:rPr>
          <w:rStyle w:val="Emphasis"/>
        </w:rPr>
        <w:t xml:space="preserve"> to fill specialized roles</w:t>
      </w:r>
      <w:r w:rsidRPr="00404133">
        <w:rPr>
          <w:sz w:val="14"/>
        </w:rPr>
        <w:t xml:space="preserve">, he said. </w:t>
      </w:r>
      <w:r w:rsidRPr="00186877">
        <w:rPr>
          <w:rStyle w:val="Emphasis"/>
        </w:rPr>
        <w:t>That's especially true in advanced manufacturing jobs, which require some computer training</w:t>
      </w:r>
      <w:r w:rsidRPr="00404133">
        <w:rPr>
          <w:sz w:val="14"/>
        </w:rPr>
        <w:t xml:space="preserve">. </w:t>
      </w:r>
      <w:r w:rsidRPr="00186877">
        <w:rPr>
          <w:rStyle w:val="StyleUnderline"/>
        </w:rPr>
        <w:t>As the country tilts toward what economists call "full employment," though, practically every kind of</w:t>
      </w:r>
      <w:r>
        <w:rPr>
          <w:rStyle w:val="StyleUnderline"/>
        </w:rPr>
        <w:t xml:space="preserve"> </w:t>
      </w:r>
      <w:r w:rsidRPr="00186877">
        <w:rPr>
          <w:rStyle w:val="StyleUnderline"/>
        </w:rPr>
        <w:t>business</w:t>
      </w:r>
      <w:r>
        <w:rPr>
          <w:rStyle w:val="StyleUnderline"/>
        </w:rPr>
        <w:t xml:space="preserve"> </w:t>
      </w:r>
      <w:r w:rsidRPr="00186877">
        <w:rPr>
          <w:rStyle w:val="StyleUnderline"/>
        </w:rPr>
        <w:t>can hit hiring barriers</w:t>
      </w:r>
      <w:r w:rsidRPr="00404133">
        <w:rPr>
          <w:sz w:val="14"/>
        </w:rPr>
        <w:t xml:space="preserve">. Even jobs with more basic requirements, such as a driver’s license, have become harder to fill. </w:t>
      </w:r>
      <w:hyperlink r:id="rId48" w:history="1">
        <w:r w:rsidRPr="00404133">
          <w:rPr>
            <w:sz w:val="14"/>
          </w:rPr>
          <w:t>[Why are women losing retail jobs as men gain them?]</w:t>
        </w:r>
      </w:hyperlink>
      <w:r w:rsidRPr="00404133">
        <w:rPr>
          <w:sz w:val="14"/>
        </w:rPr>
        <w:t xml:space="preserve"> The American Trucking Associations recently announced the industry needs </w:t>
      </w:r>
      <w:hyperlink r:id="rId49" w:history="1">
        <w:r w:rsidRPr="00404133">
          <w:rPr>
            <w:sz w:val="14"/>
          </w:rPr>
          <w:t>nearly 1 million new drivers</w:t>
        </w:r>
      </w:hyperlink>
      <w:r w:rsidRPr="00404133">
        <w:rPr>
          <w:sz w:val="14"/>
        </w:rPr>
        <w:t xml:space="preserve"> over the next six years to replace retiring drivers. (Roughly 10,000 baby boomers retire every day, according to the Pew Research Center.) Raising wages, adding more generous retirement packages and recruiting more women to the male-dominated field still hasn’t attracted the necessary numbers, </w:t>
      </w:r>
      <w:hyperlink r:id="rId50" w:history="1">
        <w:r w:rsidRPr="00404133">
          <w:rPr>
            <w:sz w:val="14"/>
          </w:rPr>
          <w:t>executives have said</w:t>
        </w:r>
      </w:hyperlink>
      <w:r w:rsidRPr="00404133">
        <w:rPr>
          <w:sz w:val="14"/>
        </w:rPr>
        <w:t xml:space="preserve">. In Carmel, Ind., an Indianapolis suburb where the jobless rate is 2.8 percent, Mayor James Brainard said fast food chains have trouble attracting staffers. During the holiday season, he added, retailers struggle to hire enough part-time workers to staff the shopping rushes. “These are good problems,” he said of the tight labor market. “We need to think about how we market our region as a good place to live and work and raise one’s family.” The share of Americans who are either employed or actively looking for work has also shrunk in recent years and is down to 62.7 percent, compared to 66 percent in December 2007, the start of the last economic downturn. The reason is still up for debate, but economists generally agree the tumble is troubling. “It’s way down,” Winegarden said. “It has come back from the lows of the recession, but it’s not where you’d expect it to be.” One potential cause, he said: The opioid epidemic, which has knocked people out of the workforce. The rise in painkiller prescriptions between 1999 and 2015 is linked to a 20 percent decrease in men’s workforce participation and 25 percent in women’s, Princeton researcher Alan Krueger estimated in a September study. That adds a tangle to President Trump’s 2018 goals. On Tuesday, he tweeted a prediction: “Will be a great year for Companies and JOBS!” </w:t>
      </w:r>
      <w:hyperlink r:id="rId51" w:history="1">
        <w:r w:rsidRPr="00404133">
          <w:rPr>
            <w:sz w:val="14"/>
          </w:rPr>
          <w:t>[Wages remain stagnant despite unemployment hitting new lows]</w:t>
        </w:r>
      </w:hyperlink>
      <w:r w:rsidRPr="00404133">
        <w:rPr>
          <w:sz w:val="14"/>
        </w:rPr>
        <w:t xml:space="preserve"> </w:t>
      </w:r>
      <w:r w:rsidRPr="00186877">
        <w:rPr>
          <w:rStyle w:val="StyleUnderline"/>
        </w:rPr>
        <w:t xml:space="preserve">But </w:t>
      </w:r>
      <w:r w:rsidRPr="00EC1E7D">
        <w:rPr>
          <w:rStyle w:val="StyleUnderline"/>
          <w:highlight w:val="green"/>
        </w:rPr>
        <w:t>the lack of available workers in some areas has already dragged down</w:t>
      </w:r>
      <w:r w:rsidRPr="00186877">
        <w:rPr>
          <w:rStyle w:val="StyleUnderline"/>
        </w:rPr>
        <w:t xml:space="preserve"> </w:t>
      </w:r>
      <w:r w:rsidRPr="00EC1E7D">
        <w:rPr>
          <w:rStyle w:val="StyleUnderline"/>
          <w:highlight w:val="green"/>
        </w:rPr>
        <w:t>progress</w:t>
      </w:r>
      <w:r w:rsidRPr="00186877">
        <w:rPr>
          <w:rStyle w:val="StyleUnderline"/>
        </w:rPr>
        <w:t>.</w:t>
      </w:r>
      <w:r>
        <w:rPr>
          <w:rStyle w:val="StyleUnderline"/>
        </w:rPr>
        <w:t xml:space="preserve"> </w:t>
      </w:r>
      <w:r w:rsidRPr="00404133">
        <w:rPr>
          <w:sz w:val="14"/>
        </w:rPr>
        <w:t>In Colorado, where the unemployment rate sits at an especially tight 2.8 percent, analysts are projecting job creation to slow next year, because companies can’t find enough employees to keep growing. “</w:t>
      </w:r>
      <w:r w:rsidRPr="00EC1E7D">
        <w:rPr>
          <w:rStyle w:val="StyleUnderline"/>
          <w:highlight w:val="green"/>
        </w:rPr>
        <w:t>The economy is still strong here</w:t>
      </w:r>
      <w:r w:rsidRPr="00186877">
        <w:rPr>
          <w:rStyle w:val="StyleUnderline"/>
        </w:rPr>
        <w:t xml:space="preserve">. </w:t>
      </w:r>
      <w:r w:rsidRPr="00EC1E7D">
        <w:rPr>
          <w:rStyle w:val="StyleUnderline"/>
          <w:highlight w:val="green"/>
        </w:rPr>
        <w:t>We just don’t have enough labor</w:t>
      </w:r>
      <w:r w:rsidRPr="00186877">
        <w:rPr>
          <w:rStyle w:val="StyleUnderline"/>
        </w:rPr>
        <w:t>,” Richard Wobbekind, executive director of the business research division at the University of Colorado in Boulder,</w:t>
      </w:r>
      <w:r>
        <w:rPr>
          <w:rStyle w:val="StyleUnderline"/>
        </w:rPr>
        <w:t xml:space="preserve"> </w:t>
      </w:r>
      <w:hyperlink r:id="rId52" w:history="1">
        <w:r w:rsidRPr="00186877">
          <w:rPr>
            <w:rStyle w:val="StyleUnderline"/>
          </w:rPr>
          <w:t>told the Denver Post</w:t>
        </w:r>
        <w:r>
          <w:rPr>
            <w:rStyle w:val="StyleUnderline"/>
          </w:rPr>
          <w:t xml:space="preserve"> </w:t>
        </w:r>
      </w:hyperlink>
      <w:r w:rsidRPr="00186877">
        <w:rPr>
          <w:rStyle w:val="StyleUnderline"/>
        </w:rPr>
        <w:t>earlier this month.</w:t>
      </w:r>
      <w:r>
        <w:rPr>
          <w:rStyle w:val="StyleUnderline"/>
        </w:rPr>
        <w:t xml:space="preserve"> </w:t>
      </w:r>
      <w:r w:rsidRPr="00404133">
        <w:rPr>
          <w:sz w:val="14"/>
        </w:rPr>
        <w:t xml:space="preserve">From 2012 to 2015, employment growth in the state maintained a pace of 3 percent — and then dropped to 2.3 percent last year and again to 2.2 percent in 2016, according to an </w:t>
      </w:r>
      <w:hyperlink r:id="rId53" w:history="1">
        <w:r w:rsidRPr="00404133">
          <w:rPr>
            <w:sz w:val="14"/>
          </w:rPr>
          <w:t>annual report</w:t>
        </w:r>
      </w:hyperlink>
      <w:r w:rsidRPr="00404133">
        <w:rPr>
          <w:sz w:val="14"/>
        </w:rPr>
        <w:t xml:space="preserve"> from the University of Colorado business school. Next year, state economists expect the rate to sink further to 1.8 percent. </w:t>
      </w:r>
      <w:r w:rsidRPr="00186877">
        <w:rPr>
          <w:rStyle w:val="Emphasis"/>
        </w:rPr>
        <w:t>“It will be hard to rely on in-migration to really replace these jobs,” Wobbekind said. “</w:t>
      </w:r>
      <w:r w:rsidRPr="00EC1E7D">
        <w:rPr>
          <w:rStyle w:val="Emphasis"/>
          <w:highlight w:val="green"/>
        </w:rPr>
        <w:t>Throw on top of that an uncertain international immigration environment and you will have tight labor markets.”</w:t>
      </w:r>
    </w:p>
    <w:p w:rsidR="00CD7526" w:rsidRDefault="00CD7526" w:rsidP="00CD7526">
      <w:pPr>
        <w:pStyle w:val="Heading3"/>
      </w:pPr>
      <w:r>
        <w:t xml:space="preserve">Ext. Labor Shortage Now- Aging Work Force </w:t>
      </w:r>
    </w:p>
    <w:p w:rsidR="00BA5D2A" w:rsidRDefault="00BA5D2A" w:rsidP="00BA5D2A">
      <w:pPr>
        <w:pStyle w:val="Heading4"/>
      </w:pPr>
      <w:r>
        <w:t xml:space="preserve">The plan’s mix of increasing high and low skilled labor acts as a complement to native labor – increases wages, solves mobility issues and is key to productivity – it’s </w:t>
      </w:r>
      <w:r w:rsidRPr="005A002F">
        <w:rPr>
          <w:u w:val="single"/>
        </w:rPr>
        <w:t>the</w:t>
      </w:r>
      <w:r>
        <w:t xml:space="preserve"> internal link to sustained growth</w:t>
      </w:r>
    </w:p>
    <w:p w:rsidR="00BA5D2A" w:rsidRPr="008026F9" w:rsidRDefault="00BA5D2A" w:rsidP="00BA5D2A">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BA5D2A" w:rsidRPr="005A002F" w:rsidRDefault="00BA5D2A" w:rsidP="00BA5D2A">
      <w:pPr>
        <w:rPr>
          <w:rStyle w:val="StyleUnderline"/>
        </w:rPr>
      </w:pPr>
      <w:r w:rsidRPr="005A002F">
        <w:rPr>
          <w:sz w:val="12"/>
        </w:rPr>
        <w:t xml:space="preserve">Immigrants Complement US Workers, Increasing Gains from Specialization </w:t>
      </w:r>
      <w:r w:rsidRPr="00BF24C7">
        <w:rPr>
          <w:rStyle w:val="StyleUnderline"/>
          <w:highlight w:val="green"/>
        </w:rPr>
        <w:t>Immigrants</w:t>
      </w:r>
      <w:r w:rsidRPr="008026F9">
        <w:rPr>
          <w:rStyle w:val="StyleUnderline"/>
        </w:rPr>
        <w:t xml:space="preserve"> do more than </w:t>
      </w:r>
      <w:r w:rsidRPr="00BF24C7">
        <w:rPr>
          <w:rStyle w:val="StyleUnderline"/>
          <w:highlight w:val="green"/>
        </w:rPr>
        <w:t>increase the size of the labor force</w:t>
      </w:r>
      <w:r w:rsidRPr="005A002F">
        <w:rPr>
          <w:sz w:val="12"/>
        </w:rPr>
        <w:t xml:space="preserve">. Because </w:t>
      </w:r>
      <w:r w:rsidRPr="008026F9">
        <w:rPr>
          <w:rStyle w:val="StyleUnderline"/>
        </w:rPr>
        <w:t>immigrants</w:t>
      </w:r>
      <w:r>
        <w:rPr>
          <w:rStyle w:val="StyleUnderline"/>
        </w:rPr>
        <w:t xml:space="preserve"> </w:t>
      </w:r>
      <w:r w:rsidRPr="00BF24C7">
        <w:rPr>
          <w:rStyle w:val="StyleUnderline"/>
          <w:highlight w:val="green"/>
        </w:rPr>
        <w:t>tend to have different skills than</w:t>
      </w:r>
      <w:r w:rsidRPr="008026F9">
        <w:rPr>
          <w:rStyle w:val="StyleUnderline"/>
        </w:rPr>
        <w:t xml:space="preserve"> the typical </w:t>
      </w:r>
      <w:r w:rsidRPr="00BF24C7">
        <w:rPr>
          <w:rStyle w:val="StyleUnderline"/>
          <w:highlight w:val="green"/>
        </w:rPr>
        <w:t>native</w:t>
      </w:r>
      <w:r w:rsidRPr="008026F9">
        <w:rPr>
          <w:rStyle w:val="StyleUnderline"/>
        </w:rPr>
        <w:t xml:space="preserve">, they </w:t>
      </w:r>
      <w:r w:rsidRPr="00BF24C7">
        <w:rPr>
          <w:rStyle w:val="StyleUnderline"/>
          <w:highlight w:val="green"/>
        </w:rPr>
        <w:t>boost the growth of the</w:t>
      </w:r>
      <w:r w:rsidRPr="008026F9">
        <w:rPr>
          <w:rStyle w:val="StyleUnderline"/>
        </w:rPr>
        <w:t xml:space="preserve"> US </w:t>
      </w:r>
      <w:r w:rsidRPr="00BF24C7">
        <w:rPr>
          <w:rStyle w:val="StyleUnderline"/>
          <w:highlight w:val="green"/>
        </w:rPr>
        <w:t>economy</w:t>
      </w:r>
      <w:r w:rsidRPr="008026F9">
        <w:rPr>
          <w:rStyle w:val="StyleUnderline"/>
        </w:rPr>
        <w:t xml:space="preserve"> </w:t>
      </w:r>
      <w:r w:rsidRPr="00BF24C7">
        <w:rPr>
          <w:rStyle w:val="StyleUnderline"/>
          <w:highlight w:val="green"/>
        </w:rPr>
        <w:t>by filling niches</w:t>
      </w:r>
      <w:r w:rsidRPr="008026F9">
        <w:rPr>
          <w:rStyle w:val="StyleUnderline"/>
        </w:rPr>
        <w:t xml:space="preserve"> in the labor market</w:t>
      </w:r>
      <w:r w:rsidRPr="005A002F">
        <w:rPr>
          <w:sz w:val="12"/>
        </w:rPr>
        <w:t xml:space="preserve">. Immigrants </w:t>
      </w:r>
      <w:r w:rsidRPr="00BF24C7">
        <w:rPr>
          <w:rStyle w:val="StyleUnderline"/>
          <w:highlight w:val="green"/>
        </w:rPr>
        <w:t>tend to be</w:t>
      </w:r>
      <w:r>
        <w:rPr>
          <w:rStyle w:val="StyleUnderline"/>
        </w:rPr>
        <w:t xml:space="preserve"> </w:t>
      </w:r>
      <w:r w:rsidRPr="008026F9">
        <w:rPr>
          <w:rStyle w:val="StyleUnderline"/>
        </w:rPr>
        <w:t xml:space="preserve">overrepresented </w:t>
      </w:r>
      <w:r w:rsidRPr="00BF24C7">
        <w:rPr>
          <w:rStyle w:val="StyleUnderline"/>
          <w:highlight w:val="green"/>
        </w:rPr>
        <w:t>at the higher and</w:t>
      </w:r>
      <w:r w:rsidRPr="008026F9">
        <w:rPr>
          <w:rStyle w:val="StyleUnderline"/>
        </w:rPr>
        <w:t xml:space="preserve"> </w:t>
      </w:r>
      <w:r w:rsidRPr="00BF24C7">
        <w:rPr>
          <w:rStyle w:val="StyleUnderline"/>
          <w:highlight w:val="green"/>
        </w:rPr>
        <w:t>lower ends of</w:t>
      </w:r>
      <w:r w:rsidRPr="008026F9">
        <w:rPr>
          <w:rStyle w:val="StyleUnderline"/>
        </w:rPr>
        <w:t xml:space="preserve"> the </w:t>
      </w:r>
      <w:r w:rsidRPr="00BF24C7">
        <w:rPr>
          <w:rStyle w:val="StyleUnderline"/>
          <w:highlight w:val="green"/>
        </w:rPr>
        <w:t>skill</w:t>
      </w:r>
      <w:r w:rsidRPr="008026F9">
        <w:rPr>
          <w:rStyle w:val="StyleUnderline"/>
        </w:rPr>
        <w:t xml:space="preserve"> spectrum, </w:t>
      </w:r>
      <w:r w:rsidRPr="00BF24C7">
        <w:rPr>
          <w:rStyle w:val="StyleUnderline"/>
          <w:highlight w:val="green"/>
        </w:rPr>
        <w:t>while nativeborn</w:t>
      </w:r>
      <w:r>
        <w:rPr>
          <w:rStyle w:val="StyleUnderline"/>
        </w:rPr>
        <w:t xml:space="preserve"> </w:t>
      </w:r>
      <w:r w:rsidRPr="008026F9">
        <w:rPr>
          <w:rStyle w:val="StyleUnderline"/>
        </w:rPr>
        <w:t xml:space="preserve">Americans </w:t>
      </w:r>
      <w:r w:rsidRPr="00BF24C7">
        <w:rPr>
          <w:rStyle w:val="StyleUnderline"/>
          <w:highlight w:val="green"/>
        </w:rPr>
        <w:t>tend to be clustered in the middle</w:t>
      </w:r>
      <w:r w:rsidRPr="008026F9">
        <w:rPr>
          <w:rStyle w:val="StyleUnderline"/>
        </w:rPr>
        <w:t xml:space="preserve"> skill levels.</w:t>
      </w:r>
      <w:r w:rsidRPr="005A002F">
        <w:rPr>
          <w:sz w:val="12"/>
        </w:rPr>
        <w:t xml:space="preserve"> </w:t>
      </w:r>
      <w:r w:rsidRPr="0075753B">
        <w:rPr>
          <w:rStyle w:val="StyleUnderline"/>
        </w:rPr>
        <w:t>Immigrants make</w:t>
      </w:r>
      <w:r>
        <w:rPr>
          <w:rStyle w:val="StyleUnderline"/>
        </w:rPr>
        <w:t xml:space="preserve"> </w:t>
      </w:r>
      <w:r w:rsidRPr="0075753B">
        <w:rPr>
          <w:rStyle w:val="StyleUnderline"/>
        </w:rPr>
        <w:t>up 17 percent of the US workforce, but they account for more than one-third of</w:t>
      </w:r>
      <w:r>
        <w:rPr>
          <w:rStyle w:val="StyleUnderline"/>
        </w:rPr>
        <w:t xml:space="preserve"> </w:t>
      </w:r>
      <w:r w:rsidRPr="0075753B">
        <w:rPr>
          <w:rStyle w:val="StyleUnderline"/>
        </w:rPr>
        <w:t>workers in the United States with a PhD in</w:t>
      </w:r>
      <w:r w:rsidRPr="005A002F">
        <w:rPr>
          <w:sz w:val="12"/>
        </w:rPr>
        <w:t xml:space="preserve"> the fields of science, technology, engineering, and math (</w:t>
      </w:r>
      <w:r w:rsidRPr="0075753B">
        <w:rPr>
          <w:rStyle w:val="StyleUnderline"/>
        </w:rPr>
        <w:t>STEM</w:t>
      </w:r>
      <w:r w:rsidRPr="005A002F">
        <w:rPr>
          <w:sz w:val="12"/>
        </w:rPr>
        <w:t xml:space="preserve">). On the other end of the skills spectrum, immigrants represent 40 percent of those in the workforce without a high school diploma.12 </w:t>
      </w:r>
      <w:r w:rsidRPr="00BF24C7">
        <w:rPr>
          <w:rStyle w:val="Style13ptBold"/>
          <w:highlight w:val="green"/>
        </w:rPr>
        <w:t>The complementary nature of immigration means that immigrants do not compete directly with the vast majority of Americans for employmen</w:t>
      </w:r>
      <w:r w:rsidRPr="005A002F">
        <w:rPr>
          <w:sz w:val="12"/>
        </w:rPr>
        <w:t xml:space="preserve">t. In fact, </w:t>
      </w:r>
      <w:r w:rsidRPr="00517540">
        <w:rPr>
          <w:rStyle w:val="StyleUnderline"/>
        </w:rPr>
        <w:t>by providing skills that are in relatively short supply</w:t>
      </w:r>
      <w:r w:rsidRPr="005A002F">
        <w:rPr>
          <w:sz w:val="12"/>
        </w:rPr>
        <w:t xml:space="preserve">, </w:t>
      </w:r>
      <w:r w:rsidRPr="00BF24C7">
        <w:rPr>
          <w:rStyle w:val="StyleUnderline"/>
          <w:highlight w:val="green"/>
        </w:rPr>
        <w:t>immigrants enable US workers to be more productive</w:t>
      </w:r>
      <w:r w:rsidRPr="00517540">
        <w:rPr>
          <w:rStyle w:val="StyleUnderline"/>
        </w:rPr>
        <w:t>.</w:t>
      </w:r>
      <w:r w:rsidRPr="005A002F">
        <w:rPr>
          <w:sz w:val="12"/>
        </w:rPr>
        <w:t xml:space="preserve"> </w:t>
      </w:r>
      <w:r w:rsidRPr="00517540">
        <w:rPr>
          <w:rStyle w:val="StyleUnderline"/>
        </w:rPr>
        <w:t>In the technology area, immigrants make up</w:t>
      </w:r>
      <w:r>
        <w:rPr>
          <w:rStyle w:val="StyleUnderline"/>
        </w:rPr>
        <w:t xml:space="preserve"> </w:t>
      </w:r>
      <w:r w:rsidRPr="00517540">
        <w:rPr>
          <w:rStyle w:val="StyleUnderline"/>
        </w:rPr>
        <w:t>a disproportionate share of scientists, college professors, and technical workers.</w:t>
      </w:r>
      <w:r w:rsidRPr="005A002F">
        <w:rPr>
          <w:sz w:val="12"/>
        </w:rPr>
        <w:t xml:space="preserve"> </w:t>
      </w:r>
      <w:r w:rsidRPr="00BF24C7">
        <w:rPr>
          <w:rStyle w:val="StyleUnderline"/>
          <w:highlight w:val="green"/>
        </w:rPr>
        <w:t>Native-born Americans are not earning</w:t>
      </w:r>
      <w:r w:rsidRPr="00517540">
        <w:rPr>
          <w:rStyle w:val="StyleUnderline"/>
        </w:rPr>
        <w:t xml:space="preserve"> qualifying </w:t>
      </w:r>
      <w:r w:rsidRPr="00BF24C7">
        <w:rPr>
          <w:rStyle w:val="StyleUnderline"/>
          <w:highlight w:val="green"/>
        </w:rPr>
        <w:t>degrees in numbers</w:t>
      </w:r>
      <w:r w:rsidRPr="00517540">
        <w:rPr>
          <w:rStyle w:val="StyleUnderline"/>
        </w:rPr>
        <w:t xml:space="preserve"> sufficient</w:t>
      </w:r>
      <w:r>
        <w:rPr>
          <w:rStyle w:val="StyleUnderline"/>
        </w:rPr>
        <w:t xml:space="preserve"> </w:t>
      </w:r>
      <w:r w:rsidRPr="00BF24C7">
        <w:rPr>
          <w:rStyle w:val="StyleUnderline"/>
          <w:highlight w:val="green"/>
        </w:rPr>
        <w:t>to fill the available positions</w:t>
      </w:r>
      <w:r w:rsidRPr="00517540">
        <w:rPr>
          <w:rStyle w:val="StyleUnderline"/>
        </w:rPr>
        <w:t xml:space="preserve"> in US industry</w:t>
      </w:r>
      <w:r w:rsidRPr="005A002F">
        <w:rPr>
          <w:sz w:val="12"/>
        </w:rPr>
        <w:t xml:space="preserve">. </w:t>
      </w:r>
      <w:r w:rsidRPr="00517540">
        <w:rPr>
          <w:rStyle w:val="StyleUnderline"/>
        </w:rPr>
        <w:t>By filling those positions,</w:t>
      </w:r>
      <w:r>
        <w:rPr>
          <w:rStyle w:val="StyleUnderline"/>
        </w:rPr>
        <w:t xml:space="preserve"> </w:t>
      </w:r>
      <w:r w:rsidRPr="00BF24C7">
        <w:rPr>
          <w:rStyle w:val="StyleUnderline"/>
          <w:highlight w:val="green"/>
        </w:rPr>
        <w:t>high-skilled immigrants add to the “agglomeration effect” by creating a critical mass of workers</w:t>
      </w:r>
      <w:r w:rsidRPr="00517540">
        <w:rPr>
          <w:rStyle w:val="StyleUnderline"/>
        </w:rPr>
        <w:t xml:space="preserve"> in a particular region and industry where ideas can be shared</w:t>
      </w:r>
      <w:r>
        <w:rPr>
          <w:rStyle w:val="StyleUnderline"/>
        </w:rPr>
        <w:t xml:space="preserve"> </w:t>
      </w:r>
      <w:r w:rsidRPr="00517540">
        <w:rPr>
          <w:rStyle w:val="StyleUnderline"/>
        </w:rPr>
        <w:t>more easily</w:t>
      </w:r>
      <w:r w:rsidRPr="005A002F">
        <w:rPr>
          <w:sz w:val="12"/>
        </w:rPr>
        <w:t xml:space="preserve">.13 Silicon Valley is the most notable example. Because of differences in English proficiency, immigrants tend to concentrate in more technical occupations such as the job of computer specialist. </w:t>
      </w:r>
      <w:r w:rsidRPr="00517540">
        <w:rPr>
          <w:rStyle w:val="StyleUnderline"/>
        </w:rPr>
        <w:t>This</w:t>
      </w:r>
      <w:r>
        <w:rPr>
          <w:rStyle w:val="StyleUnderline"/>
        </w:rPr>
        <w:t xml:space="preserve"> </w:t>
      </w:r>
      <w:r w:rsidRPr="00BF24C7">
        <w:rPr>
          <w:rStyle w:val="StyleUnderline"/>
          <w:highlight w:val="green"/>
        </w:rPr>
        <w:t>creates</w:t>
      </w:r>
      <w:r w:rsidRPr="00517540">
        <w:rPr>
          <w:rStyle w:val="StyleUnderline"/>
        </w:rPr>
        <w:t xml:space="preserve"> more </w:t>
      </w:r>
      <w:r w:rsidRPr="00BF24C7">
        <w:rPr>
          <w:rStyle w:val="StyleUnderline"/>
          <w:highlight w:val="green"/>
        </w:rPr>
        <w:t>opportunities for native-born workers</w:t>
      </w:r>
      <w:r w:rsidRPr="00517540">
        <w:rPr>
          <w:rStyle w:val="StyleUnderline"/>
        </w:rPr>
        <w:t>, who are more concentrated</w:t>
      </w:r>
      <w:r>
        <w:rPr>
          <w:rStyle w:val="StyleUnderline"/>
        </w:rPr>
        <w:t xml:space="preserve"> </w:t>
      </w:r>
      <w:r w:rsidRPr="00517540">
        <w:rPr>
          <w:rStyle w:val="StyleUnderline"/>
        </w:rPr>
        <w:t>among managers, sales personnel, and other occupations requiring more interaction</w:t>
      </w:r>
      <w:r>
        <w:rPr>
          <w:rStyle w:val="StyleUnderline"/>
        </w:rPr>
        <w:t xml:space="preserve"> </w:t>
      </w:r>
      <w:r w:rsidRPr="00517540">
        <w:rPr>
          <w:rStyle w:val="StyleUnderline"/>
        </w:rPr>
        <w:t>with customers and subordinates.</w:t>
      </w:r>
      <w:r w:rsidRPr="005A002F">
        <w:rPr>
          <w:sz w:val="12"/>
        </w:rPr>
        <w:t xml:space="preserve">14 On the lower rungs of the skills ladder, </w:t>
      </w:r>
      <w:r w:rsidRPr="00BF24C7">
        <w:rPr>
          <w:rStyle w:val="StyleUnderline"/>
          <w:highlight w:val="green"/>
        </w:rPr>
        <w:t xml:space="preserve">immigrants fill jobs that fewer </w:t>
      </w:r>
      <w:r w:rsidRPr="00BF24C7">
        <w:rPr>
          <w:rStyle w:val="StyleUnderline"/>
        </w:rPr>
        <w:t xml:space="preserve">and fewer </w:t>
      </w:r>
      <w:r w:rsidRPr="00BF24C7">
        <w:rPr>
          <w:rStyle w:val="StyleUnderline"/>
          <w:highlight w:val="green"/>
        </w:rPr>
        <w:t>Americans are interested in</w:t>
      </w:r>
      <w:r w:rsidRPr="00162669">
        <w:rPr>
          <w:rStyle w:val="StyleUnderline"/>
        </w:rPr>
        <w:t>, and they fill those positions at wage rates that</w:t>
      </w:r>
      <w:r>
        <w:rPr>
          <w:rStyle w:val="StyleUnderline"/>
        </w:rPr>
        <w:t xml:space="preserve"> </w:t>
      </w:r>
      <w:r w:rsidRPr="00162669">
        <w:rPr>
          <w:rStyle w:val="StyleUnderline"/>
        </w:rPr>
        <w:t>allow their industries to remain competitive in the US marke</w:t>
      </w:r>
      <w:r w:rsidRPr="005A002F">
        <w:rPr>
          <w:sz w:val="12"/>
        </w:rPr>
        <w:t xml:space="preserve">t. Such jobs require only short-term, on-the-job training and include health service workers, personal service workers, farm laborers, cleaning service and food service workers, construction workers, textile machine operators, carpenters, and nonfarm laborers.15 </w:t>
      </w:r>
      <w:r w:rsidRPr="00162669">
        <w:rPr>
          <w:rStyle w:val="StyleUnderline"/>
        </w:rPr>
        <w:t>Low-skilled immigrants also fill position</w:t>
      </w:r>
      <w:r w:rsidRPr="005A002F">
        <w:rPr>
          <w:sz w:val="12"/>
        </w:rPr>
        <w:t xml:space="preserve">s in the growing health and home care service sectors, such as home health aides, nursing aides, orderlies, attendants, personal and home care aides, medical assistants, and maids and housekeepers.16 </w:t>
      </w:r>
      <w:r w:rsidRPr="00162669">
        <w:rPr>
          <w:rStyle w:val="StyleUnderline"/>
        </w:rPr>
        <w:t>Such jobs were filled in decades past by adult Americans without a high</w:t>
      </w:r>
      <w:r>
        <w:rPr>
          <w:rStyle w:val="StyleUnderline"/>
        </w:rPr>
        <w:t xml:space="preserve"> </w:t>
      </w:r>
      <w:r w:rsidRPr="00162669">
        <w:rPr>
          <w:rStyle w:val="StyleUnderline"/>
        </w:rPr>
        <w:t>school diploma, but the number of native-born Americans in that category has</w:t>
      </w:r>
      <w:r>
        <w:rPr>
          <w:rStyle w:val="StyleUnderline"/>
        </w:rPr>
        <w:t xml:space="preserve"> </w:t>
      </w:r>
      <w:r w:rsidRPr="00162669">
        <w:rPr>
          <w:rStyle w:val="StyleUnderline"/>
        </w:rPr>
        <w:t>been steadily shrinking</w:t>
      </w:r>
      <w:r w:rsidRPr="005A002F">
        <w:rPr>
          <w:sz w:val="12"/>
        </w:rPr>
        <w:t xml:space="preserve">. From 2000 to 2016, the number of native-born Americans 25 and older who had not completed high school fell by almost 7 million, from 20.5 million to 13.5 million. As a share of the adult native-born population, the share of high school dropouts has declined in that same period from 13.4 percent to 7.6 percent, and the share continues to decline.17 Contrary to popular belief, </w:t>
      </w:r>
      <w:r w:rsidRPr="005A002F">
        <w:rPr>
          <w:rStyle w:val="StyleUnderline"/>
        </w:rPr>
        <w:t>a large majority of native-born workers do not</w:t>
      </w:r>
      <w:r>
        <w:rPr>
          <w:rStyle w:val="StyleUnderline"/>
        </w:rPr>
        <w:t xml:space="preserve"> </w:t>
      </w:r>
      <w:r w:rsidRPr="005A002F">
        <w:rPr>
          <w:rStyle w:val="StyleUnderline"/>
        </w:rPr>
        <w:t>compete for jobs with low-skilled immigrants</w:t>
      </w:r>
      <w:r w:rsidRPr="005A002F">
        <w:rPr>
          <w:sz w:val="12"/>
        </w:rPr>
        <w:t xml:space="preserve">. Studies show that </w:t>
      </w:r>
      <w:r w:rsidRPr="00BF24C7">
        <w:rPr>
          <w:rStyle w:val="StyleUnderline"/>
          <w:highlight w:val="green"/>
        </w:rPr>
        <w:t>immigration may have a modest negative effect on wages</w:t>
      </w:r>
      <w:r w:rsidRPr="005A002F">
        <w:rPr>
          <w:rStyle w:val="StyleUnderline"/>
        </w:rPr>
        <w:t xml:space="preserve"> earned by the small and shrinking</w:t>
      </w:r>
      <w:r>
        <w:rPr>
          <w:rStyle w:val="StyleUnderline"/>
        </w:rPr>
        <w:t xml:space="preserve"> </w:t>
      </w:r>
      <w:r w:rsidRPr="005A002F">
        <w:rPr>
          <w:rStyle w:val="StyleUnderline"/>
        </w:rPr>
        <w:t>pool of adult Americans without a high school diploma,</w:t>
      </w:r>
      <w:r w:rsidRPr="005A002F">
        <w:rPr>
          <w:sz w:val="12"/>
        </w:rPr>
        <w:t xml:space="preserve">18 </w:t>
      </w:r>
      <w:r w:rsidRPr="00BF24C7">
        <w:rPr>
          <w:rStyle w:val="StyleUnderline"/>
          <w:highlight w:val="green"/>
        </w:rPr>
        <w:t>but the impact on the wages</w:t>
      </w:r>
      <w:r w:rsidRPr="005A002F">
        <w:rPr>
          <w:rStyle w:val="StyleUnderline"/>
        </w:rPr>
        <w:t xml:space="preserve"> </w:t>
      </w:r>
      <w:r w:rsidRPr="00BF24C7">
        <w:rPr>
          <w:rStyle w:val="StyleUnderline"/>
          <w:highlight w:val="green"/>
        </w:rPr>
        <w:t>of</w:t>
      </w:r>
      <w:r w:rsidRPr="005A002F">
        <w:rPr>
          <w:rStyle w:val="StyleUnderline"/>
        </w:rPr>
        <w:t xml:space="preserve"> the other </w:t>
      </w:r>
      <w:r w:rsidRPr="00BF24C7">
        <w:rPr>
          <w:rStyle w:val="StyleUnderline"/>
          <w:highlight w:val="green"/>
        </w:rPr>
        <w:t>92 percent</w:t>
      </w:r>
      <w:r w:rsidRPr="005A002F">
        <w:rPr>
          <w:rStyle w:val="StyleUnderline"/>
        </w:rPr>
        <w:t xml:space="preserve"> </w:t>
      </w:r>
      <w:r w:rsidRPr="00BF24C7">
        <w:rPr>
          <w:rStyle w:val="StyleUnderline"/>
          <w:highlight w:val="green"/>
        </w:rPr>
        <w:t>of native-born</w:t>
      </w:r>
      <w:r w:rsidRPr="005A002F">
        <w:rPr>
          <w:rStyle w:val="StyleUnderline"/>
        </w:rPr>
        <w:t xml:space="preserve"> Americans in the labor force </w:t>
      </w:r>
      <w:r w:rsidRPr="00BF24C7">
        <w:rPr>
          <w:rStyle w:val="StyleUnderline"/>
          <w:highlight w:val="green"/>
        </w:rPr>
        <w:t>is neutral to positive</w:t>
      </w:r>
      <w:r w:rsidRPr="005A002F">
        <w:rPr>
          <w:rStyle w:val="StyleUnderline"/>
        </w:rPr>
        <w:t>.</w:t>
      </w:r>
      <w:r w:rsidRPr="005A002F">
        <w:rPr>
          <w:sz w:val="12"/>
        </w:rPr>
        <w:t xml:space="preserve"> </w:t>
      </w:r>
      <w:r w:rsidRPr="005A002F">
        <w:rPr>
          <w:rStyle w:val="StyleUnderline"/>
        </w:rPr>
        <w:t xml:space="preserve">On the high-skilled end of the spectrum, </w:t>
      </w:r>
      <w:r w:rsidRPr="00BF24C7">
        <w:rPr>
          <w:rStyle w:val="StyleUnderline"/>
          <w:highlight w:val="green"/>
        </w:rPr>
        <w:t>the impact of immigration on the wages of the native born is muted by the complementary nature of the immigrants’ skills</w:t>
      </w:r>
      <w:r w:rsidRPr="005A002F">
        <w:rPr>
          <w:rStyle w:val="StyleUnderline"/>
        </w:rPr>
        <w:t>.</w:t>
      </w:r>
      <w:r w:rsidRPr="005A002F">
        <w:rPr>
          <w:sz w:val="12"/>
        </w:rPr>
        <w:t xml:space="preserve"> Matthew J. Slaughter, a former member of the president’s Council of Economic Advisers, noted in a survey of immigration and productivity growth, “</w:t>
      </w:r>
      <w:r w:rsidRPr="005A002F">
        <w:rPr>
          <w:rStyle w:val="StyleUnderline"/>
        </w:rPr>
        <w:t xml:space="preserve">Skilled </w:t>
      </w:r>
      <w:r w:rsidRPr="00BF24C7">
        <w:rPr>
          <w:rStyle w:val="StyleUnderline"/>
          <w:highlight w:val="green"/>
        </w:rPr>
        <w:t>immigrants tend to</w:t>
      </w:r>
      <w:r w:rsidRPr="00BF24C7">
        <w:rPr>
          <w:sz w:val="12"/>
          <w:highlight w:val="green"/>
        </w:rPr>
        <w:t xml:space="preserve"> </w:t>
      </w:r>
      <w:r w:rsidRPr="00BF24C7">
        <w:rPr>
          <w:rStyle w:val="Style13ptBold"/>
          <w:highlight w:val="green"/>
        </w:rPr>
        <w:t>complement</w:t>
      </w:r>
      <w:r w:rsidRPr="00BF24C7">
        <w:rPr>
          <w:sz w:val="12"/>
          <w:highlight w:val="green"/>
        </w:rPr>
        <w:t xml:space="preserve">, </w:t>
      </w:r>
      <w:r w:rsidRPr="00BF24C7">
        <w:rPr>
          <w:rStyle w:val="Style13ptBold"/>
          <w:highlight w:val="green"/>
        </w:rPr>
        <w:t>not substitute</w:t>
      </w:r>
      <w:r w:rsidRPr="005A002F">
        <w:rPr>
          <w:sz w:val="12"/>
        </w:rPr>
        <w:t xml:space="preserve"> for, </w:t>
      </w:r>
      <w:r w:rsidRPr="005A002F">
        <w:rPr>
          <w:rStyle w:val="StyleUnderline"/>
        </w:rPr>
        <w:t>native-born</w:t>
      </w:r>
      <w:r>
        <w:rPr>
          <w:rStyle w:val="StyleUnderline"/>
        </w:rPr>
        <w:t xml:space="preserve"> </w:t>
      </w:r>
      <w:r w:rsidRPr="005A002F">
        <w:rPr>
          <w:rStyle w:val="StyleUnderline"/>
        </w:rPr>
        <w:t>workers in US companies. Companies that hire more skilled immigrants tend to</w:t>
      </w:r>
      <w:r>
        <w:rPr>
          <w:rStyle w:val="StyleUnderline"/>
        </w:rPr>
        <w:t xml:space="preserve"> </w:t>
      </w:r>
      <w:r w:rsidRPr="005A002F">
        <w:rPr>
          <w:rStyle w:val="StyleUnderline"/>
        </w:rPr>
        <w:t>hire more native-born workers as well.</w:t>
      </w:r>
      <w:r w:rsidRPr="005A002F">
        <w:rPr>
          <w:sz w:val="12"/>
        </w:rPr>
        <w:t xml:space="preserve">”19 </w:t>
      </w:r>
      <w:r w:rsidRPr="005A002F">
        <w:rPr>
          <w:rStyle w:val="StyleUnderline"/>
        </w:rPr>
        <w:t>A rising share of immigrants in the labor market also encourages Americans</w:t>
      </w:r>
      <w:r>
        <w:rPr>
          <w:rStyle w:val="StyleUnderline"/>
        </w:rPr>
        <w:t xml:space="preserve"> </w:t>
      </w:r>
      <w:r w:rsidRPr="005A002F">
        <w:rPr>
          <w:rStyle w:val="StyleUnderline"/>
        </w:rPr>
        <w:t>to upgrade their skills with more education and to shift into areas of</w:t>
      </w:r>
      <w:r>
        <w:rPr>
          <w:rStyle w:val="StyleUnderline"/>
        </w:rPr>
        <w:t xml:space="preserve"> </w:t>
      </w:r>
      <w:r w:rsidRPr="005A002F">
        <w:rPr>
          <w:rStyle w:val="StyleUnderline"/>
        </w:rPr>
        <w:t>employment where language skills are more important and tend to be rewarded.</w:t>
      </w:r>
      <w:r>
        <w:rPr>
          <w:rStyle w:val="StyleUnderline"/>
        </w:rPr>
        <w:t xml:space="preserve"> </w:t>
      </w:r>
      <w:r w:rsidRPr="005A002F">
        <w:rPr>
          <w:sz w:val="12"/>
        </w:rPr>
        <w:t xml:space="preserve">As immigrants enter the workforce, </w:t>
      </w:r>
      <w:r w:rsidRPr="005A002F">
        <w:rPr>
          <w:rStyle w:val="StyleUnderline"/>
        </w:rPr>
        <w:t>Americans tend to stay in school longer to</w:t>
      </w:r>
      <w:r>
        <w:rPr>
          <w:rStyle w:val="StyleUnderline"/>
        </w:rPr>
        <w:t xml:space="preserve"> </w:t>
      </w:r>
      <w:r w:rsidRPr="005A002F">
        <w:rPr>
          <w:rStyle w:val="StyleUnderline"/>
        </w:rPr>
        <w:t>upgrade their skills and their potential earning power</w:t>
      </w:r>
      <w:r w:rsidRPr="005A002F">
        <w:rPr>
          <w:sz w:val="12"/>
        </w:rPr>
        <w:t xml:space="preserve">. A 2012 study found that </w:t>
      </w:r>
      <w:r w:rsidRPr="005A002F">
        <w:rPr>
          <w:rStyle w:val="StyleUnderline"/>
        </w:rPr>
        <w:t>an increase in the presence of immigrants in the workforce increased the probability</w:t>
      </w:r>
      <w:r>
        <w:rPr>
          <w:rStyle w:val="StyleUnderline"/>
        </w:rPr>
        <w:t xml:space="preserve"> </w:t>
      </w:r>
      <w:r w:rsidRPr="005A002F">
        <w:rPr>
          <w:rStyle w:val="StyleUnderline"/>
        </w:rPr>
        <w:t>that native-born Americans will stay in school and complete their high school education.</w:t>
      </w:r>
      <w:r w:rsidRPr="005A002F">
        <w:rPr>
          <w:sz w:val="12"/>
        </w:rPr>
        <w:t xml:space="preserve">20 Other research suggests </w:t>
      </w:r>
      <w:r w:rsidRPr="005A002F">
        <w:rPr>
          <w:rStyle w:val="StyleUnderline"/>
        </w:rPr>
        <w:t>that in states</w:t>
      </w:r>
      <w:r>
        <w:rPr>
          <w:rStyle w:val="StyleUnderline"/>
        </w:rPr>
        <w:t xml:space="preserve"> </w:t>
      </w:r>
      <w:r w:rsidRPr="005A002F">
        <w:rPr>
          <w:rStyle w:val="StyleUnderline"/>
        </w:rPr>
        <w:t>with a heavier concentration of less educated immigrants,</w:t>
      </w:r>
      <w:r>
        <w:rPr>
          <w:rStyle w:val="StyleUnderline"/>
        </w:rPr>
        <w:t xml:space="preserve"> </w:t>
      </w:r>
      <w:r w:rsidRPr="00BF24C7">
        <w:rPr>
          <w:rStyle w:val="StyleUnderline"/>
          <w:highlight w:val="green"/>
        </w:rPr>
        <w:t>native-born workers are more likely to shift to more communication-intensive occupations,</w:t>
      </w:r>
      <w:r w:rsidRPr="005A002F">
        <w:rPr>
          <w:rStyle w:val="StyleUnderline"/>
        </w:rPr>
        <w:t xml:space="preserve"> </w:t>
      </w:r>
      <w:r w:rsidRPr="00BF24C7">
        <w:rPr>
          <w:rStyle w:val="StyleUnderline"/>
          <w:highlight w:val="green"/>
        </w:rPr>
        <w:t>where their language skills give them an advantage</w:t>
      </w:r>
      <w:r w:rsidRPr="005A002F">
        <w:rPr>
          <w:rStyle w:val="StyleUnderline"/>
        </w:rPr>
        <w:t xml:space="preserve"> and where wages are typically</w:t>
      </w:r>
      <w:r>
        <w:rPr>
          <w:rStyle w:val="StyleUnderline"/>
        </w:rPr>
        <w:t xml:space="preserve"> </w:t>
      </w:r>
      <w:r w:rsidRPr="005A002F">
        <w:rPr>
          <w:rStyle w:val="StyleUnderline"/>
        </w:rPr>
        <w:t>higher than in manual jobs</w:t>
      </w:r>
      <w:r w:rsidRPr="005A002F">
        <w:rPr>
          <w:sz w:val="12"/>
        </w:rPr>
        <w:t xml:space="preserve">. This </w:t>
      </w:r>
      <w:r w:rsidRPr="00BF24C7">
        <w:rPr>
          <w:rStyle w:val="StyleUnderline"/>
          <w:highlight w:val="green"/>
        </w:rPr>
        <w:t>has the collective effect of raising the productivity of Americans in the workforce</w:t>
      </w:r>
      <w:r w:rsidRPr="005A002F">
        <w:rPr>
          <w:sz w:val="12"/>
        </w:rPr>
        <w:t xml:space="preserve">.21 </w:t>
      </w:r>
      <w:r w:rsidRPr="005A002F">
        <w:rPr>
          <w:rStyle w:val="StyleUnderline"/>
        </w:rPr>
        <w:t>Lower-skilled immigrants also boost productivity</w:t>
      </w:r>
      <w:r>
        <w:rPr>
          <w:rStyle w:val="StyleUnderline"/>
        </w:rPr>
        <w:t xml:space="preserve"> </w:t>
      </w:r>
      <w:r w:rsidRPr="005A002F">
        <w:rPr>
          <w:rStyle w:val="StyleUnderline"/>
        </w:rPr>
        <w:t xml:space="preserve">and output </w:t>
      </w:r>
      <w:r w:rsidRPr="00BF24C7">
        <w:rPr>
          <w:rStyle w:val="StyleUnderline"/>
          <w:highlight w:val="green"/>
        </w:rPr>
        <w:t>by supplying services that allow higher-skilled Americans to raise their productivity.</w:t>
      </w:r>
      <w:r w:rsidRPr="005A002F">
        <w:rPr>
          <w:rStyle w:val="StyleUnderline"/>
        </w:rPr>
        <w:t xml:space="preserve"> </w:t>
      </w:r>
      <w:r w:rsidRPr="005A002F">
        <w:rPr>
          <w:sz w:val="12"/>
        </w:rPr>
        <w:t xml:space="preserve">The 2016 report from the National Academies of Sciences, Engineering, and Medicine (NASEM) noted that low-skilled immigrants reduce the price US households pay for immigrant-intensive services such as childcare, eating out, house cleaning and repair, landscaping and gardening, taxi rides, and construction. The affordability of such services allows native-born workers in higher-salaried jobs, especially women, to increase their paid work hours.22 </w:t>
      </w:r>
      <w:r w:rsidRPr="00BF24C7">
        <w:rPr>
          <w:rStyle w:val="StyleUnderline"/>
          <w:highlight w:val="green"/>
        </w:rPr>
        <w:t>Immigrants promote faster US economic growth because they are generally more flexible about when and where they will work</w:t>
      </w:r>
      <w:r w:rsidRPr="005A002F">
        <w:rPr>
          <w:rStyle w:val="StyleUnderline"/>
        </w:rPr>
        <w:t>.</w:t>
      </w:r>
      <w:r w:rsidRPr="005A002F">
        <w:rPr>
          <w:sz w:val="12"/>
        </w:rPr>
        <w:t xml:space="preserve"> Immigrants have proven to be more geographically mobile. </w:t>
      </w:r>
      <w:r w:rsidRPr="005A002F">
        <w:rPr>
          <w:rStyle w:val="StyleUnderline"/>
        </w:rPr>
        <w:t xml:space="preserve">They are </w:t>
      </w:r>
      <w:r w:rsidRPr="00BF24C7">
        <w:rPr>
          <w:rStyle w:val="StyleUnderline"/>
          <w:highlight w:val="green"/>
        </w:rPr>
        <w:t xml:space="preserve">less likely to be rooted in one </w:t>
      </w:r>
      <w:r w:rsidRPr="00BF24C7">
        <w:rPr>
          <w:rStyle w:val="StyleUnderline"/>
        </w:rPr>
        <w:t xml:space="preserve">geographic </w:t>
      </w:r>
      <w:r w:rsidRPr="00BF24C7">
        <w:rPr>
          <w:rStyle w:val="StyleUnderline"/>
          <w:highlight w:val="green"/>
        </w:rPr>
        <w:t>location</w:t>
      </w:r>
      <w:r w:rsidRPr="005A002F">
        <w:rPr>
          <w:rStyle w:val="StyleUnderline"/>
        </w:rPr>
        <w:t xml:space="preserve"> </w:t>
      </w:r>
      <w:r w:rsidRPr="00BF24C7">
        <w:rPr>
          <w:rStyle w:val="StyleUnderline"/>
          <w:highlight w:val="green"/>
        </w:rPr>
        <w:t>and</w:t>
      </w:r>
      <w:r w:rsidRPr="005A002F">
        <w:rPr>
          <w:rStyle w:val="StyleUnderline"/>
        </w:rPr>
        <w:t xml:space="preserve"> are therefore </w:t>
      </w:r>
      <w:r w:rsidRPr="00BF24C7">
        <w:rPr>
          <w:rStyle w:val="StyleUnderline"/>
          <w:highlight w:val="green"/>
        </w:rPr>
        <w:t>more willing</w:t>
      </w:r>
      <w:r>
        <w:rPr>
          <w:rStyle w:val="StyleUnderline"/>
        </w:rPr>
        <w:t xml:space="preserve"> </w:t>
      </w:r>
      <w:r w:rsidRPr="005A002F">
        <w:rPr>
          <w:rStyle w:val="StyleUnderline"/>
        </w:rPr>
        <w:t xml:space="preserve">than natives </w:t>
      </w:r>
      <w:r w:rsidRPr="00BF24C7">
        <w:rPr>
          <w:rStyle w:val="StyleUnderline"/>
          <w:highlight w:val="green"/>
        </w:rPr>
        <w:t>to move</w:t>
      </w:r>
      <w:r w:rsidRPr="005A002F">
        <w:rPr>
          <w:rStyle w:val="StyleUnderline"/>
        </w:rPr>
        <w:t xml:space="preserve"> to places where demand for their</w:t>
      </w:r>
      <w:r>
        <w:rPr>
          <w:rStyle w:val="StyleUnderline"/>
        </w:rPr>
        <w:t xml:space="preserve"> </w:t>
      </w:r>
      <w:r w:rsidRPr="005A002F">
        <w:rPr>
          <w:rStyle w:val="StyleUnderline"/>
        </w:rPr>
        <w:t>labor is higher than the supply</w:t>
      </w:r>
      <w:r w:rsidRPr="005A002F">
        <w:rPr>
          <w:sz w:val="12"/>
        </w:rPr>
        <w:t xml:space="preserve">.23 </w:t>
      </w:r>
      <w:r w:rsidRPr="005A002F">
        <w:rPr>
          <w:rStyle w:val="StyleUnderline"/>
        </w:rPr>
        <w:t>That can mean moving</w:t>
      </w:r>
      <w:r>
        <w:rPr>
          <w:rStyle w:val="StyleUnderline"/>
        </w:rPr>
        <w:t xml:space="preserve"> </w:t>
      </w:r>
      <w:r w:rsidRPr="005A002F">
        <w:rPr>
          <w:rStyle w:val="StyleUnderline"/>
        </w:rPr>
        <w:t>to urban centers of high-tech activity or to rural areas in</w:t>
      </w:r>
      <w:r>
        <w:rPr>
          <w:rStyle w:val="StyleUnderline"/>
        </w:rPr>
        <w:t xml:space="preserve"> </w:t>
      </w:r>
      <w:r w:rsidRPr="005A002F">
        <w:rPr>
          <w:rStyle w:val="StyleUnderline"/>
        </w:rPr>
        <w:t>need of specific kinds of labor, from agriculture to healthcare.</w:t>
      </w:r>
      <w:r>
        <w:rPr>
          <w:rStyle w:val="StyleUnderline"/>
        </w:rPr>
        <w:t xml:space="preserve"> </w:t>
      </w:r>
      <w:r w:rsidRPr="005A002F">
        <w:rPr>
          <w:rStyle w:val="StyleUnderline"/>
        </w:rPr>
        <w:t>They are also more willing to work unusual hours</w:t>
      </w:r>
      <w:r w:rsidRPr="005A002F">
        <w:rPr>
          <w:sz w:val="12"/>
        </w:rPr>
        <w:t xml:space="preserve">, at nights and on weekends, </w:t>
      </w:r>
      <w:r w:rsidRPr="005A002F">
        <w:rPr>
          <w:rStyle w:val="StyleUnderline"/>
        </w:rPr>
        <w:t>which provides more labor for</w:t>
      </w:r>
      <w:r>
        <w:rPr>
          <w:rStyle w:val="StyleUnderline"/>
        </w:rPr>
        <w:t xml:space="preserve"> </w:t>
      </w:r>
      <w:r w:rsidRPr="005A002F">
        <w:rPr>
          <w:rStyle w:val="StyleUnderline"/>
        </w:rPr>
        <w:t>the economy in a way that is less likely to compete directly with US-born workers</w:t>
      </w:r>
      <w:r w:rsidRPr="005A002F">
        <w:rPr>
          <w:sz w:val="12"/>
        </w:rPr>
        <w:t xml:space="preserve">.24 </w:t>
      </w:r>
      <w:r w:rsidRPr="005A002F">
        <w:rPr>
          <w:rStyle w:val="StyleUnderline"/>
        </w:rPr>
        <w:t xml:space="preserve">Greater </w:t>
      </w:r>
      <w:r w:rsidRPr="00BF24C7">
        <w:rPr>
          <w:rStyle w:val="StyleUnderline"/>
          <w:highlight w:val="green"/>
        </w:rPr>
        <w:t>mobility serves the overall economy by reducing regional differences in employment</w:t>
      </w:r>
      <w:r w:rsidRPr="005A002F">
        <w:rPr>
          <w:rStyle w:val="StyleUnderline"/>
        </w:rPr>
        <w:t xml:space="preserve"> and by allowing work to be spread out</w:t>
      </w:r>
      <w:r>
        <w:rPr>
          <w:rStyle w:val="StyleUnderline"/>
        </w:rPr>
        <w:t xml:space="preserve"> </w:t>
      </w:r>
      <w:r w:rsidRPr="005A002F">
        <w:rPr>
          <w:rStyle w:val="StyleUnderline"/>
        </w:rPr>
        <w:t>across time and space.</w:t>
      </w:r>
      <w:r>
        <w:rPr>
          <w:rStyle w:val="StyleUnderline"/>
        </w:rPr>
        <w:t xml:space="preserve"> </w:t>
      </w:r>
      <w:r w:rsidRPr="005A002F">
        <w:rPr>
          <w:sz w:val="12"/>
        </w:rPr>
        <w:t xml:space="preserve">In summary, </w:t>
      </w:r>
      <w:r w:rsidRPr="00BF24C7">
        <w:rPr>
          <w:rStyle w:val="StyleUnderline"/>
          <w:highlight w:val="green"/>
        </w:rPr>
        <w:t>immigrants</w:t>
      </w:r>
      <w:r w:rsidRPr="005A002F">
        <w:rPr>
          <w:rStyle w:val="StyleUnderline"/>
        </w:rPr>
        <w:t xml:space="preserve"> </w:t>
      </w:r>
      <w:r w:rsidRPr="00BF24C7">
        <w:rPr>
          <w:rStyle w:val="StyleUnderline"/>
          <w:highlight w:val="green"/>
        </w:rPr>
        <w:t>do not</w:t>
      </w:r>
      <w:r w:rsidRPr="005A002F">
        <w:rPr>
          <w:rStyle w:val="StyleUnderline"/>
        </w:rPr>
        <w:t xml:space="preserve"> ordinarily </w:t>
      </w:r>
      <w:r w:rsidRPr="00BF24C7">
        <w:rPr>
          <w:rStyle w:val="StyleUnderline"/>
          <w:highlight w:val="green"/>
        </w:rPr>
        <w:t>compete with Americans for a limited number of jobs</w:t>
      </w:r>
      <w:r w:rsidRPr="005A002F">
        <w:rPr>
          <w:rStyle w:val="StyleUnderline"/>
        </w:rPr>
        <w:t xml:space="preserve">; instead, </w:t>
      </w:r>
      <w:r w:rsidRPr="00BF24C7">
        <w:rPr>
          <w:rStyle w:val="StyleUnderline"/>
          <w:highlight w:val="green"/>
        </w:rPr>
        <w:t>they work with and for native-born workers in a cooperative way</w:t>
      </w:r>
      <w:r w:rsidRPr="005A002F">
        <w:rPr>
          <w:rStyle w:val="StyleUnderline"/>
        </w:rPr>
        <w:t xml:space="preserve"> that </w:t>
      </w:r>
      <w:r w:rsidRPr="00BF24C7">
        <w:rPr>
          <w:rStyle w:val="StyleUnderline"/>
          <w:highlight w:val="green"/>
        </w:rPr>
        <w:t>lifts the</w:t>
      </w:r>
      <w:r w:rsidRPr="005A002F">
        <w:rPr>
          <w:rStyle w:val="StyleUnderline"/>
        </w:rPr>
        <w:t xml:space="preserve"> general </w:t>
      </w:r>
      <w:r w:rsidRPr="00BF24C7">
        <w:rPr>
          <w:rStyle w:val="StyleUnderline"/>
          <w:highlight w:val="green"/>
        </w:rPr>
        <w:t>productivity</w:t>
      </w:r>
      <w:r w:rsidRPr="005A002F">
        <w:rPr>
          <w:rStyle w:val="StyleUnderline"/>
        </w:rPr>
        <w:t xml:space="preserve"> and prosperity of the</w:t>
      </w:r>
      <w:r>
        <w:rPr>
          <w:rStyle w:val="StyleUnderline"/>
        </w:rPr>
        <w:t xml:space="preserve"> </w:t>
      </w:r>
      <w:r w:rsidRPr="005A002F">
        <w:rPr>
          <w:rStyle w:val="StyleUnderline"/>
        </w:rPr>
        <w:t>United States.</w:t>
      </w:r>
    </w:p>
    <w:p w:rsidR="00CD7526" w:rsidRDefault="00CD7526" w:rsidP="00CD7526">
      <w:pPr>
        <w:pStyle w:val="Heading4"/>
      </w:pPr>
      <w:r>
        <w:t>Work force aging will cause a huge labor shortage, immigration fills the gap</w:t>
      </w:r>
    </w:p>
    <w:p w:rsidR="00CD7526" w:rsidRPr="00CD7526" w:rsidRDefault="00CD7526" w:rsidP="00CD7526">
      <w:pPr>
        <w:rPr>
          <w:sz w:val="14"/>
        </w:rPr>
      </w:pPr>
      <w:r w:rsidRPr="00CD7526">
        <w:rPr>
          <w:sz w:val="14"/>
        </w:rPr>
        <w:t xml:space="preserve">Milton </w:t>
      </w:r>
      <w:r w:rsidRPr="00CD7526">
        <w:rPr>
          <w:rStyle w:val="Style13ptBold"/>
        </w:rPr>
        <w:t>Ezrati 2018</w:t>
      </w:r>
      <w:r w:rsidRPr="00CD7526">
        <w:rPr>
          <w:sz w:val="14"/>
        </w:rPr>
        <w:t xml:space="preserve"> (consult on economics and investment strategy and serve as chief economist for the NY-based communications firm, Vested. I am a contributing editor for The National Interest and an affiliate of the Center for the Study of Human Capital and Economic Growth at the University at Buffalo (SUNY). In my long career in finance, I have held positions as portfolio manager, director of research, and chief investment officer. My most recent book, Thirty Tomorrows, takes up the question of how economies can meet the challenge of globalization and aging demographics. I hold an MSS in mathematical economics from Birmingham University in England and a BA in economics from the State University of New York at Buffalo, “Aging Demographics: A Threat To The Economy And To Finance,” April 23</w:t>
      </w:r>
      <w:r w:rsidRPr="00CD7526">
        <w:rPr>
          <w:sz w:val="14"/>
          <w:vertAlign w:val="superscript"/>
        </w:rPr>
        <w:t>rd</w:t>
      </w:r>
      <w:r w:rsidRPr="00CD7526">
        <w:rPr>
          <w:sz w:val="14"/>
        </w:rPr>
        <w:t>, Forbes, https://www.forbes.com/sites/miltonezrati/2018/04/23/aging-demographics-a-threat-to-the-economy-and-to-finance/#412a031c3f2e)</w:t>
      </w:r>
    </w:p>
    <w:p w:rsidR="00CD7526" w:rsidRDefault="00CD7526" w:rsidP="00CD7526">
      <w:pPr>
        <w:rPr>
          <w:sz w:val="12"/>
        </w:rPr>
      </w:pPr>
      <w:r w:rsidRPr="00EC1E7D">
        <w:rPr>
          <w:rStyle w:val="StyleUnderline"/>
        </w:rPr>
        <w:t>Two long-standing trends lie at the root of the country’s demographic problem</w:t>
      </w:r>
      <w:r w:rsidRPr="00EC1E7D">
        <w:rPr>
          <w:sz w:val="12"/>
        </w:rPr>
        <w:t xml:space="preserve">. One, </w:t>
      </w:r>
      <w:r w:rsidRPr="00EC1E7D">
        <w:rPr>
          <w:rStyle w:val="StyleUnderline"/>
        </w:rPr>
        <w:t>medical science has dramatically increased life expectancy</w:t>
      </w:r>
      <w:r w:rsidRPr="00EC1E7D">
        <w:rPr>
          <w:sz w:val="12"/>
        </w:rPr>
        <w:t xml:space="preserve">. According to the Census Bureau, </w:t>
      </w:r>
      <w:r w:rsidRPr="00EC1E7D">
        <w:rPr>
          <w:rStyle w:val="StyleUnderline"/>
        </w:rPr>
        <w:t>the average American born today can expect to live to about 80</w:t>
      </w:r>
      <w:r w:rsidRPr="00EC1E7D">
        <w:rPr>
          <w:sz w:val="12"/>
        </w:rPr>
        <w:t xml:space="preserve">, </w:t>
      </w:r>
      <w:r w:rsidRPr="00EC1E7D">
        <w:rPr>
          <w:rStyle w:val="StyleUnderline"/>
        </w:rPr>
        <w:t>up dramatically</w:t>
      </w:r>
      <w:r w:rsidRPr="00CD7526">
        <w:rPr>
          <w:rStyle w:val="StyleUnderline"/>
        </w:rPr>
        <w:t xml:space="preserve"> </w:t>
      </w:r>
      <w:r w:rsidRPr="005D75D9">
        <w:rPr>
          <w:sz w:val="12"/>
        </w:rPr>
        <w:t xml:space="preserve">from the 68 years averaged in 1950. Life expectancy at age 65 has jumped from 79.7 years in 1950 to 84.3 presently. In other words, </w:t>
      </w:r>
      <w:r w:rsidRPr="00CD7526">
        <w:rPr>
          <w:rStyle w:val="StyleUnderline"/>
        </w:rPr>
        <w:t>the average American now can expect to live in retirement for almost 20 years</w:t>
      </w:r>
      <w:r w:rsidRPr="005D75D9">
        <w:rPr>
          <w:sz w:val="12"/>
        </w:rPr>
        <w:t xml:space="preserve">. While all this is positive, </w:t>
      </w:r>
      <w:r w:rsidRPr="00CD7526">
        <w:rPr>
          <w:rStyle w:val="StyleUnderline"/>
        </w:rPr>
        <w:t xml:space="preserve">it means that </w:t>
      </w:r>
      <w:r w:rsidRPr="00EC1E7D">
        <w:rPr>
          <w:rStyle w:val="StyleUnderline"/>
          <w:highlight w:val="green"/>
        </w:rPr>
        <w:t>the nation will face an ever-larger dependent population of retirees</w:t>
      </w:r>
      <w:r w:rsidRPr="00EC1E7D">
        <w:rPr>
          <w:sz w:val="12"/>
          <w:highlight w:val="green"/>
        </w:rPr>
        <w:t>.</w:t>
      </w:r>
      <w:r w:rsidRPr="005D75D9">
        <w:rPr>
          <w:sz w:val="12"/>
        </w:rPr>
        <w:t xml:space="preserve"> </w:t>
      </w:r>
      <w:r w:rsidRPr="00CD7526">
        <w:rPr>
          <w:rStyle w:val="StyleUnderline"/>
        </w:rPr>
        <w:t xml:space="preserve">Compounding any strain from this unprecedented dependency, </w:t>
      </w:r>
      <w:r w:rsidRPr="00EC1E7D">
        <w:rPr>
          <w:rStyle w:val="StyleUnderline"/>
          <w:highlight w:val="green"/>
        </w:rPr>
        <w:t>medical science and changing customs have</w:t>
      </w:r>
      <w:r w:rsidRPr="00CD7526">
        <w:rPr>
          <w:rStyle w:val="StyleUnderline"/>
        </w:rPr>
        <w:t xml:space="preserve"> at the same time greatly </w:t>
      </w:r>
      <w:r w:rsidRPr="00EC1E7D">
        <w:rPr>
          <w:rStyle w:val="StyleUnderline"/>
          <w:highlight w:val="green"/>
        </w:rPr>
        <w:t>reduced birth rates</w:t>
      </w:r>
      <w:r w:rsidRPr="00CD7526">
        <w:rPr>
          <w:rStyle w:val="StyleUnderline"/>
        </w:rPr>
        <w:t>.</w:t>
      </w:r>
      <w:r w:rsidRPr="005D75D9">
        <w:rPr>
          <w:sz w:val="12"/>
        </w:rPr>
        <w:t xml:space="preserve"> The Census Bureau notes that whereas the average American woman in 1950 had 3.5 children over her lifetime, the figure today has fallen below 2.0.</w:t>
      </w:r>
      <w:r w:rsidR="005D75D9" w:rsidRPr="005D75D9">
        <w:rPr>
          <w:sz w:val="12"/>
        </w:rPr>
        <w:t xml:space="preserve"> </w:t>
      </w:r>
      <w:r w:rsidRPr="00EC1E7D">
        <w:rPr>
          <w:rStyle w:val="StyleUnderline"/>
          <w:highlight w:val="green"/>
        </w:rPr>
        <w:t>With fewer young workers to support an ever-larger retired population,</w:t>
      </w:r>
      <w:r w:rsidRPr="00CD7526">
        <w:rPr>
          <w:rStyle w:val="StyleUnderline"/>
        </w:rPr>
        <w:t xml:space="preserve"> </w:t>
      </w:r>
      <w:r w:rsidRPr="00EC1E7D">
        <w:rPr>
          <w:rStyle w:val="StyleUnderline"/>
          <w:highlight w:val="green"/>
        </w:rPr>
        <w:t>the economic and financial strains become harder to avoid</w:t>
      </w:r>
      <w:r w:rsidRPr="005D75D9">
        <w:rPr>
          <w:sz w:val="12"/>
        </w:rPr>
        <w:t xml:space="preserve">. </w:t>
      </w:r>
      <w:r w:rsidRPr="00CD7526">
        <w:rPr>
          <w:rStyle w:val="StyleUnderline"/>
        </w:rPr>
        <w:t>The statistics are striking</w:t>
      </w:r>
      <w:r w:rsidRPr="005D75D9">
        <w:rPr>
          <w:sz w:val="12"/>
        </w:rPr>
        <w:t xml:space="preserve">. In 1950, the economy had at its disposal 8.1 people of working age for each person of retirement age. The most recent figures indicate that this “dependency ratio,” as the demographers call it, has shrunk to just over 5.0. By 2030, Census estimates it will have fallen to 3.0. Even if the average retiree had ample savings to sustain himself or herself, which is hardly the case, </w:t>
      </w:r>
      <w:r w:rsidRPr="00EC1E7D">
        <w:rPr>
          <w:rStyle w:val="StyleUnderline"/>
          <w:highlight w:val="green"/>
        </w:rPr>
        <w:t>those trends will leave the economy struggling to find enough workers to support the population’s demands</w:t>
      </w:r>
      <w:r w:rsidRPr="005D75D9">
        <w:rPr>
          <w:rStyle w:val="StyleUnderline"/>
        </w:rPr>
        <w:t xml:space="preserve"> for goods and services.</w:t>
      </w:r>
      <w:r w:rsidRPr="005D75D9">
        <w:rPr>
          <w:sz w:val="12"/>
        </w:rPr>
        <w:t xml:space="preserve"> After all, </w:t>
      </w:r>
      <w:r w:rsidRPr="00EC1E7D">
        <w:rPr>
          <w:rStyle w:val="StyleUnderline"/>
          <w:highlight w:val="green"/>
        </w:rPr>
        <w:t>retirees</w:t>
      </w:r>
      <w:r w:rsidRPr="00EC1E7D">
        <w:rPr>
          <w:sz w:val="12"/>
          <w:highlight w:val="green"/>
        </w:rPr>
        <w:t xml:space="preserve">, </w:t>
      </w:r>
      <w:r w:rsidRPr="00EC1E7D">
        <w:rPr>
          <w:rStyle w:val="StyleUnderline"/>
          <w:highlight w:val="green"/>
        </w:rPr>
        <w:t>though</w:t>
      </w:r>
      <w:r w:rsidRPr="005D75D9">
        <w:rPr>
          <w:rStyle w:val="StyleUnderline"/>
        </w:rPr>
        <w:t xml:space="preserve"> they have ceased active production, </w:t>
      </w:r>
      <w:r w:rsidRPr="00EC1E7D">
        <w:rPr>
          <w:rStyle w:val="StyleUnderline"/>
          <w:highlight w:val="green"/>
        </w:rPr>
        <w:t>still consume</w:t>
      </w:r>
      <w:r w:rsidRPr="005D75D9">
        <w:rPr>
          <w:sz w:val="12"/>
        </w:rPr>
        <w:t xml:space="preserve">. </w:t>
      </w:r>
      <w:r w:rsidRPr="005D75D9">
        <w:rPr>
          <w:rStyle w:val="StyleUnderline"/>
        </w:rPr>
        <w:t>Each of these three workers will have to produce enough for himself or herself as well as his or her personal dependents and one-third of what each retiree consumes</w:t>
      </w:r>
      <w:r w:rsidRPr="005D75D9">
        <w:rPr>
          <w:sz w:val="12"/>
        </w:rPr>
        <w:t>, a heavy burden indeed.</w:t>
      </w:r>
      <w:r w:rsidR="005D75D9" w:rsidRPr="005D75D9">
        <w:rPr>
          <w:sz w:val="12"/>
        </w:rPr>
        <w:t xml:space="preserve"> </w:t>
      </w:r>
      <w:r w:rsidRPr="005D75D9">
        <w:rPr>
          <w:rStyle w:val="StyleUnderline"/>
        </w:rPr>
        <w:t>Even in an era of incredible technological marvels</w:t>
      </w:r>
      <w:r w:rsidRPr="005D75D9">
        <w:rPr>
          <w:sz w:val="12"/>
        </w:rPr>
        <w:t xml:space="preserve">, </w:t>
      </w:r>
      <w:r w:rsidRPr="005D75D9">
        <w:rPr>
          <w:rStyle w:val="StyleUnderline"/>
        </w:rPr>
        <w:t>such a shortage of talented workers will necessarily slow the pace of economic growth</w:t>
      </w:r>
      <w:r w:rsidRPr="005D75D9">
        <w:rPr>
          <w:sz w:val="12"/>
        </w:rPr>
        <w:t xml:space="preserve">. A few years ago, when the pace of growth regularly disappointed, several analysts explained the poor economic showing in terms of these demographic pressures. Since, the acceleration of growth has quieted such talk. But if </w:t>
      </w:r>
      <w:r w:rsidRPr="00EC1E7D">
        <w:rPr>
          <w:rStyle w:val="StyleUnderline"/>
          <w:highlight w:val="green"/>
        </w:rPr>
        <w:t>demographics</w:t>
      </w:r>
      <w:r w:rsidRPr="005D75D9">
        <w:rPr>
          <w:sz w:val="12"/>
        </w:rPr>
        <w:t xml:space="preserve"> cannot explain cyclical variations, they do </w:t>
      </w:r>
      <w:r w:rsidRPr="00EC1E7D">
        <w:rPr>
          <w:rStyle w:val="StyleUnderline"/>
          <w:highlight w:val="green"/>
        </w:rPr>
        <w:t>point ultimately to an economic</w:t>
      </w:r>
      <w:r w:rsidRPr="00EC1E7D">
        <w:rPr>
          <w:sz w:val="12"/>
          <w:highlight w:val="green"/>
        </w:rPr>
        <w:t xml:space="preserve"> </w:t>
      </w:r>
      <w:r w:rsidRPr="00EC1E7D">
        <w:rPr>
          <w:rStyle w:val="StyleUnderline"/>
          <w:highlight w:val="green"/>
        </w:rPr>
        <w:t>drag</w:t>
      </w:r>
      <w:r w:rsidRPr="005D75D9">
        <w:rPr>
          <w:sz w:val="12"/>
        </w:rPr>
        <w:t xml:space="preserve">. Some academic research suggests that </w:t>
      </w:r>
      <w:r w:rsidRPr="00EC1E7D">
        <w:rPr>
          <w:rStyle w:val="StyleUnderline"/>
          <w:highlight w:val="green"/>
        </w:rPr>
        <w:t>the aging trend alone could cut the economy’s</w:t>
      </w:r>
      <w:r w:rsidRPr="005D75D9">
        <w:rPr>
          <w:rStyle w:val="StyleUnderline"/>
        </w:rPr>
        <w:t xml:space="preserve"> historic </w:t>
      </w:r>
      <w:r w:rsidRPr="00EC1E7D">
        <w:rPr>
          <w:rStyle w:val="StyleUnderline"/>
          <w:highlight w:val="green"/>
        </w:rPr>
        <w:t>growth rate</w:t>
      </w:r>
      <w:r w:rsidRPr="005D75D9">
        <w:rPr>
          <w:rStyle w:val="StyleUnderline"/>
        </w:rPr>
        <w:t xml:space="preserve"> down </w:t>
      </w:r>
      <w:r w:rsidRPr="00EC1E7D">
        <w:rPr>
          <w:rStyle w:val="StyleUnderline"/>
          <w:highlight w:val="green"/>
        </w:rPr>
        <w:t>by a fifth.</w:t>
      </w:r>
      <w:r w:rsidRPr="005D75D9">
        <w:rPr>
          <w:sz w:val="12"/>
        </w:rPr>
        <w:t xml:space="preserve"> </w:t>
      </w:r>
      <w:r w:rsidRPr="005D75D9">
        <w:rPr>
          <w:rStyle w:val="StyleUnderline"/>
        </w:rPr>
        <w:t xml:space="preserve">Some </w:t>
      </w:r>
      <w:r w:rsidRPr="00EC1E7D">
        <w:rPr>
          <w:rStyle w:val="StyleUnderline"/>
          <w:highlight w:val="green"/>
        </w:rPr>
        <w:t>estimates</w:t>
      </w:r>
      <w:r w:rsidRPr="005D75D9">
        <w:rPr>
          <w:sz w:val="12"/>
        </w:rPr>
        <w:t xml:space="preserve"> look more ominous, </w:t>
      </w:r>
      <w:r w:rsidRPr="00EC1E7D">
        <w:rPr>
          <w:rStyle w:val="StyleUnderline"/>
          <w:highlight w:val="green"/>
        </w:rPr>
        <w:t>suggesting that growth would stop altogether</w:t>
      </w:r>
      <w:r w:rsidRPr="005D75D9">
        <w:rPr>
          <w:rStyle w:val="StyleUnderline"/>
        </w:rPr>
        <w:t xml:space="preserve">. </w:t>
      </w:r>
      <w:r w:rsidRPr="005D75D9">
        <w:rPr>
          <w:sz w:val="12"/>
        </w:rPr>
        <w:t>Commentators, of course, cannot resist hyperbole. The Peterson Institute has stated flatly that “</w:t>
      </w:r>
      <w:r w:rsidRPr="00EC1E7D">
        <w:rPr>
          <w:rStyle w:val="StyleUnderline"/>
          <w:highlight w:val="green"/>
        </w:rPr>
        <w:t>aging could trigger a crisis that engulf the world’s economy</w:t>
      </w:r>
      <w:r w:rsidRPr="005D75D9">
        <w:rPr>
          <w:rStyle w:val="StyleUnderline"/>
        </w:rPr>
        <w:t xml:space="preserve"> [and] may threaten democracy itself.”</w:t>
      </w:r>
      <w:r w:rsidRPr="005D75D9">
        <w:rPr>
          <w:sz w:val="12"/>
        </w:rPr>
        <w:t xml:space="preserve"> Perhaps a risible response to the problem, but still, exaggeration in some quarters provides no excuse to ignore the significance of the underlying problem.</w:t>
      </w:r>
      <w:r w:rsidR="005D75D9" w:rsidRPr="005D75D9">
        <w:rPr>
          <w:sz w:val="12"/>
        </w:rPr>
        <w:t xml:space="preserve"> </w:t>
      </w:r>
      <w:r w:rsidRPr="005D75D9">
        <w:rPr>
          <w:sz w:val="12"/>
        </w:rPr>
        <w:t xml:space="preserve">In the demographic debate, </w:t>
      </w:r>
      <w:r w:rsidRPr="005D75D9">
        <w:rPr>
          <w:rStyle w:val="StyleUnderline"/>
        </w:rPr>
        <w:t>many have downplayed the urgency</w:t>
      </w:r>
      <w:r w:rsidRPr="005D75D9">
        <w:rPr>
          <w:sz w:val="12"/>
        </w:rPr>
        <w:t xml:space="preserve">, </w:t>
      </w:r>
      <w:r w:rsidRPr="005D75D9">
        <w:rPr>
          <w:rStyle w:val="StyleUnderline"/>
        </w:rPr>
        <w:t>pointing to</w:t>
      </w:r>
      <w:r w:rsidRPr="005D75D9">
        <w:rPr>
          <w:sz w:val="12"/>
        </w:rPr>
        <w:t xml:space="preserve"> artificial intelligence (AI) and other </w:t>
      </w:r>
      <w:r w:rsidRPr="005D75D9">
        <w:rPr>
          <w:rStyle w:val="StyleUnderline"/>
        </w:rPr>
        <w:t>technological fixes</w:t>
      </w:r>
      <w:r w:rsidRPr="005D75D9">
        <w:rPr>
          <w:sz w:val="12"/>
        </w:rPr>
        <w:t xml:space="preserve"> </w:t>
      </w:r>
      <w:r w:rsidRPr="005D75D9">
        <w:rPr>
          <w:rStyle w:val="StyleUnderline"/>
        </w:rPr>
        <w:t>as an answer</w:t>
      </w:r>
      <w:r w:rsidRPr="005D75D9">
        <w:rPr>
          <w:sz w:val="12"/>
        </w:rPr>
        <w:t xml:space="preserve"> to the nation’s future labor needs. Such observations no doubt carry a measure of comfort. AI and other such fixes could certainly delay the day of reckoning. But even as people look to such wonders for answers to the human shortfall, </w:t>
      </w:r>
      <w:r w:rsidRPr="005D75D9">
        <w:rPr>
          <w:rStyle w:val="StyleUnderline"/>
        </w:rPr>
        <w:t xml:space="preserve">the </w:t>
      </w:r>
      <w:r w:rsidRPr="00EC1E7D">
        <w:rPr>
          <w:rStyle w:val="StyleUnderline"/>
          <w:highlight w:val="green"/>
        </w:rPr>
        <w:t>aging trend casts a shadow over the economy’s future ability to innovate</w:t>
      </w:r>
      <w:r w:rsidRPr="005D75D9">
        <w:rPr>
          <w:rStyle w:val="StyleUnderline"/>
        </w:rPr>
        <w:t xml:space="preserve"> as well as to produce</w:t>
      </w:r>
      <w:r w:rsidRPr="005D75D9">
        <w:rPr>
          <w:sz w:val="12"/>
        </w:rPr>
        <w:t xml:space="preserve">. Many scientists and social historians, Albert Einstein and the great mathematician John von Neumann among them, have stressed that it is </w:t>
      </w:r>
      <w:r w:rsidRPr="005D75D9">
        <w:rPr>
          <w:rStyle w:val="StyleUnderline"/>
        </w:rPr>
        <w:t>youth</w:t>
      </w:r>
      <w:r w:rsidRPr="005D75D9">
        <w:rPr>
          <w:sz w:val="12"/>
        </w:rPr>
        <w:t xml:space="preserve"> that </w:t>
      </w:r>
      <w:r w:rsidRPr="005D75D9">
        <w:rPr>
          <w:rStyle w:val="StyleUnderline"/>
        </w:rPr>
        <w:t xml:space="preserve">produces essential scientific advances. </w:t>
      </w:r>
      <w:r w:rsidRPr="005D75D9">
        <w:rPr>
          <w:sz w:val="12"/>
        </w:rPr>
        <w:t>Such commentators have much evidence on their side, too. Einstein gave the world his groundbreaking theories at age 26. Most other notable scientists have done their most important work by age 30. A study of scientific Nobel laureates indicates that on average they do their significant work before age 35. The evidence may be far from conclusive, but sufficient to question any complacency around continuing advances in AI.</w:t>
      </w:r>
      <w:r w:rsidR="005D75D9" w:rsidRPr="005D75D9">
        <w:rPr>
          <w:sz w:val="12"/>
        </w:rPr>
        <w:t xml:space="preserve"> </w:t>
      </w:r>
      <w:r w:rsidRPr="005D75D9">
        <w:rPr>
          <w:rStyle w:val="StyleUnderline"/>
        </w:rPr>
        <w:t>Demographic trends also raise questions about how the economy will pay for technological substitutes</w:t>
      </w:r>
      <w:r w:rsidRPr="005D75D9">
        <w:rPr>
          <w:sz w:val="12"/>
        </w:rPr>
        <w:t xml:space="preserve">. </w:t>
      </w:r>
      <w:r w:rsidRPr="00EC1E7D">
        <w:rPr>
          <w:rStyle w:val="StyleUnderline"/>
          <w:highlight w:val="green"/>
        </w:rPr>
        <w:t>Though</w:t>
      </w:r>
      <w:r w:rsidRPr="005D75D9">
        <w:rPr>
          <w:rStyle w:val="StyleUnderline"/>
        </w:rPr>
        <w:t xml:space="preserve"> the relative </w:t>
      </w:r>
      <w:r w:rsidRPr="00EC1E7D">
        <w:rPr>
          <w:rStyle w:val="StyleUnderline"/>
          <w:highlight w:val="green"/>
        </w:rPr>
        <w:t>labor shortage will</w:t>
      </w:r>
      <w:r w:rsidRPr="005D75D9">
        <w:rPr>
          <w:rStyle w:val="StyleUnderline"/>
        </w:rPr>
        <w:t xml:space="preserve"> tend to </w:t>
      </w:r>
      <w:r w:rsidRPr="00EC1E7D">
        <w:rPr>
          <w:rStyle w:val="StyleUnderline"/>
          <w:highlight w:val="green"/>
        </w:rPr>
        <w:t>raise</w:t>
      </w:r>
      <w:r w:rsidRPr="005D75D9">
        <w:rPr>
          <w:rStyle w:val="StyleUnderline"/>
        </w:rPr>
        <w:t xml:space="preserve"> real </w:t>
      </w:r>
      <w:r w:rsidRPr="00EC1E7D">
        <w:rPr>
          <w:rStyle w:val="StyleUnderline"/>
          <w:highlight w:val="green"/>
        </w:rPr>
        <w:t>wages</w:t>
      </w:r>
      <w:r w:rsidRPr="005D75D9">
        <w:rPr>
          <w:rStyle w:val="StyleUnderline"/>
        </w:rPr>
        <w:t xml:space="preserve">, especially for people with the training the economy wants, and so drive business to find technological substitutes, </w:t>
      </w:r>
      <w:r w:rsidRPr="00EC1E7D">
        <w:rPr>
          <w:rStyle w:val="StyleUnderline"/>
          <w:highlight w:val="green"/>
        </w:rPr>
        <w:t>the rise in labor costs will also cut into profitability</w:t>
      </w:r>
      <w:r w:rsidRPr="005D75D9">
        <w:rPr>
          <w:sz w:val="12"/>
        </w:rPr>
        <w:t xml:space="preserve">, by as much as 10% according to some studies, leaving business with less ability to finance basic research into such technologies much less their practical implementation. Indeed, </w:t>
      </w:r>
      <w:r w:rsidRPr="005D75D9">
        <w:rPr>
          <w:rStyle w:val="StyleUnderline"/>
        </w:rPr>
        <w:t xml:space="preserve">reduced levels of profitability </w:t>
      </w:r>
      <w:r w:rsidRPr="00EC1E7D">
        <w:rPr>
          <w:rStyle w:val="StyleUnderline"/>
          <w:highlight w:val="green"/>
        </w:rPr>
        <w:t>raise questions about business’ willingness or ability to spend on expansion generally</w:t>
      </w:r>
      <w:r w:rsidRPr="005D75D9">
        <w:rPr>
          <w:sz w:val="12"/>
        </w:rPr>
        <w:t>.</w:t>
      </w:r>
    </w:p>
    <w:p w:rsidR="00DF15E2" w:rsidRDefault="00DF15E2" w:rsidP="00DF15E2">
      <w:pPr>
        <w:pStyle w:val="Heading4"/>
      </w:pPr>
      <w:r>
        <w:t>Aging population hampers economy – worse productivity and worse adaptivity</w:t>
      </w:r>
    </w:p>
    <w:p w:rsidR="00DF15E2" w:rsidRPr="008907B9" w:rsidRDefault="00DF15E2" w:rsidP="00DF15E2">
      <w:pPr>
        <w:rPr>
          <w:rStyle w:val="Style13ptBold"/>
        </w:rPr>
      </w:pPr>
      <w:r w:rsidRPr="008742D9">
        <w:rPr>
          <w:sz w:val="14"/>
        </w:rPr>
        <w:t xml:space="preserve">Greg </w:t>
      </w:r>
      <w:r>
        <w:rPr>
          <w:rStyle w:val="Style13ptBold"/>
        </w:rPr>
        <w:t>Ip ’16</w:t>
      </w:r>
      <w:r w:rsidRPr="008742D9">
        <w:rPr>
          <w:sz w:val="14"/>
        </w:rPr>
        <w:t xml:space="preserve">, Greg Ip is a chief economist commentator for the Wall Street Journal, “For Economy, Aging Population Poses Double Whammy”, August 3, 2016, </w:t>
      </w:r>
      <w:hyperlink r:id="rId54" w:history="1">
        <w:r w:rsidRPr="008742D9">
          <w:rPr>
            <w:rStyle w:val="Hyperlink"/>
            <w:sz w:val="14"/>
          </w:rPr>
          <w:t>https://www.wsj.com/articles/for-economy-aging-population-poses-double-whammy-1470249965</w:t>
        </w:r>
      </w:hyperlink>
      <w:r w:rsidRPr="008742D9">
        <w:rPr>
          <w:sz w:val="14"/>
        </w:rPr>
        <w:t xml:space="preserve"> - CF</w:t>
      </w:r>
    </w:p>
    <w:p w:rsidR="00DF15E2" w:rsidRPr="008742D9" w:rsidRDefault="00DF15E2" w:rsidP="00DF15E2">
      <w:pPr>
        <w:rPr>
          <w:sz w:val="14"/>
        </w:rPr>
      </w:pPr>
      <w:r w:rsidRPr="008742D9">
        <w:rPr>
          <w:sz w:val="14"/>
        </w:rPr>
        <w:t xml:space="preserve">Planning to retire in the next few years? Please reconsider: The economy needs you more than you know. </w:t>
      </w:r>
      <w:r w:rsidRPr="006A08DD">
        <w:rPr>
          <w:rStyle w:val="StyleUnderline"/>
        </w:rPr>
        <w:t xml:space="preserve">Economists have long expected </w:t>
      </w:r>
      <w:r w:rsidRPr="00486AEC">
        <w:rPr>
          <w:rStyle w:val="StyleUnderline"/>
          <w:highlight w:val="green"/>
        </w:rPr>
        <w:t>an aging population</w:t>
      </w:r>
      <w:r w:rsidRPr="006A08DD">
        <w:rPr>
          <w:rStyle w:val="StyleUnderline"/>
        </w:rPr>
        <w:t xml:space="preserve"> to </w:t>
      </w:r>
      <w:r w:rsidRPr="00486AEC">
        <w:rPr>
          <w:rStyle w:val="StyleUnderline"/>
          <w:highlight w:val="green"/>
        </w:rPr>
        <w:t>hamper growth</w:t>
      </w:r>
      <w:r w:rsidRPr="006A08DD">
        <w:rPr>
          <w:rStyle w:val="StyleUnderline"/>
        </w:rPr>
        <w:t xml:space="preserve"> for the simple reason that </w:t>
      </w:r>
      <w:r w:rsidRPr="00486AEC">
        <w:rPr>
          <w:rStyle w:val="StyleUnderline"/>
          <w:highlight w:val="green"/>
        </w:rPr>
        <w:t>it means a smaller labor force</w:t>
      </w:r>
      <w:r w:rsidRPr="008742D9">
        <w:rPr>
          <w:sz w:val="14"/>
        </w:rPr>
        <w:t xml:space="preserve">. </w:t>
      </w:r>
      <w:r w:rsidRPr="006A08DD">
        <w:rPr>
          <w:rStyle w:val="Emphasis"/>
        </w:rPr>
        <w:t xml:space="preserve">But new research has identified a potentially more powerful impact: </w:t>
      </w:r>
      <w:r w:rsidRPr="00486AEC">
        <w:rPr>
          <w:rStyle w:val="Emphasis"/>
          <w:highlight w:val="green"/>
        </w:rPr>
        <w:t>Rapid retirements deprive companies of critical experience and knowledg</w:t>
      </w:r>
      <w:r w:rsidRPr="006A08DD">
        <w:rPr>
          <w:rStyle w:val="Emphasis"/>
        </w:rPr>
        <w:t>e</w:t>
      </w:r>
      <w:r w:rsidRPr="008742D9">
        <w:rPr>
          <w:sz w:val="14"/>
        </w:rPr>
        <w:t xml:space="preserve">, </w:t>
      </w:r>
      <w:r w:rsidRPr="00486AEC">
        <w:rPr>
          <w:rStyle w:val="StyleUnderline"/>
          <w:highlight w:val="green"/>
        </w:rPr>
        <w:t>which undermines productivity</w:t>
      </w:r>
      <w:r w:rsidRPr="006A08DD">
        <w:rPr>
          <w:rStyle w:val="StyleUnderline"/>
        </w:rPr>
        <w:t xml:space="preserve"> across the entire economy. Demographics may thus be a critical factor in why the current economic expansion</w:t>
      </w:r>
      <w:r w:rsidRPr="008742D9">
        <w:rPr>
          <w:sz w:val="14"/>
        </w:rPr>
        <w:t>, which began as the first baby boomers qualified for Social Security, is the weakest on record. The findings are contained in a new paper by Nicole Maestas of Harvard University and Kathleen Mullen and David Powell of the Rand Corp., a think tank</w:t>
      </w:r>
      <w:r w:rsidRPr="006A08DD">
        <w:rPr>
          <w:rStyle w:val="StyleUnderline"/>
        </w:rPr>
        <w:t xml:space="preserve">. Because the 50 states are aging at different rates, they were able to tease out the impact of aging on economic growth. Their conclusion: On average, </w:t>
      </w:r>
      <w:r w:rsidRPr="00486AEC">
        <w:rPr>
          <w:rStyle w:val="Emphasis"/>
          <w:highlight w:val="green"/>
        </w:rPr>
        <w:t>every 10% increase in the share of state’s population over the age of 60 reduced per capita growth in gross domestic product by 5.5%.</w:t>
      </w:r>
      <w:r>
        <w:rPr>
          <w:rStyle w:val="StyleUnderline"/>
        </w:rPr>
        <w:t xml:space="preserve"> </w:t>
      </w:r>
      <w:r w:rsidRPr="008742D9">
        <w:rPr>
          <w:sz w:val="14"/>
        </w:rPr>
        <w:t>This came through two effects. First</w:t>
      </w:r>
      <w:r w:rsidRPr="006A08DD">
        <w:rPr>
          <w:rStyle w:val="StyleUnderline"/>
        </w:rPr>
        <w:t>, as more workers retire, the labor force grows more slowly. This, they reckon, explains one-third of the 5.5% growth hit</w:t>
      </w:r>
      <w:r w:rsidRPr="008742D9">
        <w:rPr>
          <w:sz w:val="14"/>
        </w:rPr>
        <w:t xml:space="preserve">. But the </w:t>
      </w:r>
      <w:r w:rsidRPr="00486AEC">
        <w:rPr>
          <w:rStyle w:val="StyleUnderline"/>
          <w:highlight w:val="green"/>
        </w:rPr>
        <w:t>bigger effect was through reduced productivity</w:t>
      </w:r>
      <w:r w:rsidRPr="006A08DD">
        <w:rPr>
          <w:rStyle w:val="StyleUnderline"/>
        </w:rPr>
        <w:t>—that is, output per hour—</w:t>
      </w:r>
      <w:r w:rsidRPr="00486AEC">
        <w:rPr>
          <w:rStyle w:val="StyleUnderline"/>
          <w:highlight w:val="green"/>
        </w:rPr>
        <w:t>of the remaining workers</w:t>
      </w:r>
      <w:r w:rsidRPr="006A08DD">
        <w:rPr>
          <w:rStyle w:val="StyleUnderline"/>
        </w:rPr>
        <w:t xml:space="preserve">. The authors found that this couldn’t be explained by emigration, mortality or an influx of younger, inexperienced workers. Rather, they found that </w:t>
      </w:r>
      <w:r w:rsidRPr="00486AEC">
        <w:rPr>
          <w:rStyle w:val="StyleUnderline"/>
          <w:highlight w:val="green"/>
        </w:rPr>
        <w:t>everyone became less productive in an aging state.</w:t>
      </w:r>
      <w:r>
        <w:rPr>
          <w:rStyle w:val="StyleUnderline"/>
        </w:rPr>
        <w:t xml:space="preserve"> </w:t>
      </w:r>
      <w:r w:rsidRPr="008742D9">
        <w:rPr>
          <w:sz w:val="14"/>
        </w:rPr>
        <w:t xml:space="preserve">So what explains this impact? The authors note: “An older worker’s experience increases not only his own productivity but also the productivity of those who work with him.” All else equal, experienced workers are more productive. One study found that productivity peaks at age 50, when productivity is 60% higher than for the average 20 year old. </w:t>
      </w:r>
      <w:r w:rsidRPr="006A08DD">
        <w:rPr>
          <w:rStyle w:val="StyleUnderline"/>
        </w:rPr>
        <w:t xml:space="preserve">A journeyman carpenter doesn’t just work faster than an apprentice; he also helps the apprentice learn the tricks of the trade. New doctors diagnose patients more accurately under the tutelage of experienced practitioners. </w:t>
      </w:r>
      <w:r w:rsidRPr="008742D9">
        <w:rPr>
          <w:sz w:val="14"/>
        </w:rPr>
        <w:t xml:space="preserve">A rookie salesman learns the territory faster in the company of longtime veteran. Of course, </w:t>
      </w:r>
      <w:r w:rsidRPr="006648F0">
        <w:rPr>
          <w:rStyle w:val="StyleUnderline"/>
        </w:rPr>
        <w:t xml:space="preserve">aging can also cut in the opposite direction. </w:t>
      </w:r>
      <w:r w:rsidRPr="00486AEC">
        <w:rPr>
          <w:rStyle w:val="StyleUnderline"/>
          <w:highlight w:val="green"/>
        </w:rPr>
        <w:t>Older workers may be slower to adapt to new technology</w:t>
      </w:r>
      <w:r w:rsidRPr="006648F0">
        <w:rPr>
          <w:rStyle w:val="StyleUnderline"/>
        </w:rPr>
        <w:t>. If laid off from a dying industry, their experience may be irrelevant to a new one. Older workers are more likely to suffer from injury or illness and less likely to have a college degree.</w:t>
      </w:r>
      <w:r>
        <w:rPr>
          <w:rStyle w:val="StyleUnderline"/>
        </w:rPr>
        <w:t xml:space="preserve"> </w:t>
      </w:r>
      <w:r w:rsidRPr="008742D9">
        <w:rPr>
          <w:sz w:val="14"/>
        </w:rPr>
        <w:t xml:space="preserve">But these disadvantages have shrunk: The average 60-year-old in the 2000s was as healthy as the average 55-year-old in the 1970s, and in many occupations, cognitive skill matters more than physical stamina. Since college enrollment began climbing steadily in the 1980s, older workers today are increasingly likely to have a degree. So how much has aging hurt overall growth? </w:t>
      </w:r>
      <w:r w:rsidRPr="006648F0">
        <w:rPr>
          <w:rStyle w:val="StyleUnderline"/>
        </w:rPr>
        <w:t>In the past five years, the labor force grew just 0.6% per year, half the rate of a decade earlier, much of it due to retiring boomers. Meanwhile,​productivity ​grew just 0.5%​ per year, the second-weakest such stretch since the 1950s.</w:t>
      </w:r>
      <w:r w:rsidRPr="008742D9">
        <w:rPr>
          <w:sz w:val="14"/>
        </w:rPr>
        <w:t xml:space="preserve"> The productivity slowdown is a puzzle. Businesses appear reluctant to invest due to financing constraints, a dim sales outlook or a paucity of exciting new innovations. The new research suggests retirements could be part of the story. By applying their state-level findings to the whole country, the authors estimate that aging will reduce growth by 1.2 percentage points between 2010 and 2020, with two-thirds of the effect attributable to reduced productivity. This could also explain the weakness of wages. When experienced workers retire, their younger, less-productive replacements earn less. Hourly wages are up just 2.6% in the past year, but up 3.6% when adjusted for the shifting demographic makeup of the workforce, according to the Federal Reserve Bank of Atlanta. To be sure, the precise magnitude can be debated; most countries, regardless of demographic profile, have suffered a productivity slump. Nonetheless, anecdotal evidence is supportive. Many employers say they aren’t short of skills but experience. “</w:t>
      </w:r>
      <w:r w:rsidRPr="00486AEC">
        <w:rPr>
          <w:rStyle w:val="StyleUnderline"/>
          <w:highlight w:val="green"/>
        </w:rPr>
        <w:t>As your employees who have been working in manufacturing start to retire, you’re not just losing people, but that knowledge and experience is walking out the door,</w:t>
      </w:r>
      <w:r w:rsidRPr="00486AEC">
        <w:rPr>
          <w:sz w:val="14"/>
          <w:highlight w:val="green"/>
        </w:rPr>
        <w:t>”</w:t>
      </w:r>
      <w:r w:rsidRPr="008742D9">
        <w:rPr>
          <w:sz w:val="14"/>
        </w:rPr>
        <w:t xml:space="preserve"> says Jenny Stupica, human resources manager at SSP Fittings Corp., a Twinsburg, Ohio supplier of hydraulic fittings and a board member of ConxusNEO, a regional workforce development group</w:t>
      </w:r>
      <w:r w:rsidRPr="006648F0">
        <w:rPr>
          <w:rStyle w:val="StyleUnderline"/>
        </w:rPr>
        <w:t xml:space="preserve">. She said </w:t>
      </w:r>
      <w:r w:rsidRPr="00486AEC">
        <w:rPr>
          <w:rStyle w:val="StyleUnderline"/>
          <w:highlight w:val="green"/>
        </w:rPr>
        <w:t>people with basic skills and aptitude for math and mechanical learning can be trained to do manufacturing work, but what her company really missed was experience.</w:t>
      </w:r>
      <w:r>
        <w:rPr>
          <w:rStyle w:val="StyleUnderline"/>
        </w:rPr>
        <w:t xml:space="preserve"> </w:t>
      </w:r>
      <w:r w:rsidRPr="008742D9">
        <w:rPr>
          <w:sz w:val="14"/>
        </w:rPr>
        <w:t>This all adds to the urgency of overhauling both the private and public pension systems to encourage later retirement, by shifting benefits to favor later retirement and reducing tax penalties on earnings for those who are already collecting Social Security. The payoff: a more solvent pension system and a more productive economy.</w:t>
      </w:r>
    </w:p>
    <w:p w:rsidR="00DF15E2" w:rsidRDefault="00DF15E2" w:rsidP="00DF15E2">
      <w:pPr>
        <w:pStyle w:val="Heading4"/>
      </w:pPr>
      <w:r>
        <w:t>An aging population drags down the US economy – even younger workers become less productive</w:t>
      </w:r>
    </w:p>
    <w:p w:rsidR="00DF15E2" w:rsidRPr="00B15E72" w:rsidRDefault="00DF15E2" w:rsidP="00DF15E2">
      <w:pPr>
        <w:rPr>
          <w:rStyle w:val="Style13ptBold"/>
        </w:rPr>
      </w:pPr>
      <w:r w:rsidRPr="00B15E72">
        <w:rPr>
          <w:rStyle w:val="Style13ptBold"/>
        </w:rPr>
        <w:t xml:space="preserve">Maestas et al </w:t>
      </w:r>
      <w:r>
        <w:rPr>
          <w:rStyle w:val="Style13ptBold"/>
        </w:rPr>
        <w:t>’</w:t>
      </w:r>
      <w:r w:rsidRPr="00B15E72">
        <w:rPr>
          <w:rStyle w:val="Style13ptBold"/>
        </w:rPr>
        <w:t>16</w:t>
      </w:r>
      <w:r w:rsidRPr="008742D9">
        <w:rPr>
          <w:sz w:val="14"/>
        </w:rPr>
        <w:t xml:space="preserve">, Nicole Maestas has a PHD and is an associate professor of health care policy at Harvard, David Powell is an economist at RAND and part of the graduate school faculty, Kathleen Mullen is a senior economist at RAND and the associate director of the RAND center or disability research, “ The Effect of Population Aging on Economic Growth, The Labor Force and Productivity” June 2016, </w:t>
      </w:r>
      <w:hyperlink r:id="rId55" w:history="1">
        <w:r w:rsidRPr="008742D9">
          <w:rPr>
            <w:rStyle w:val="Hyperlink"/>
            <w:sz w:val="14"/>
          </w:rPr>
          <w:t>http://www.nber.org/papers/w22452.pdf</w:t>
        </w:r>
      </w:hyperlink>
      <w:r w:rsidRPr="008742D9">
        <w:rPr>
          <w:sz w:val="14"/>
        </w:rPr>
        <w:t xml:space="preserve"> -- CF</w:t>
      </w:r>
    </w:p>
    <w:p w:rsidR="00DF15E2" w:rsidRPr="00A573AA" w:rsidRDefault="00DF15E2" w:rsidP="00DF15E2">
      <w:pPr>
        <w:spacing w:after="0" w:line="240" w:lineRule="auto"/>
        <w:rPr>
          <w:rFonts w:eastAsia="Times New Roman"/>
          <w:sz w:val="16"/>
        </w:rPr>
      </w:pPr>
      <w:r w:rsidRPr="00E73BA2">
        <w:rPr>
          <w:rStyle w:val="StyleUnderline"/>
          <w:highlight w:val="green"/>
        </w:rPr>
        <w:t>As the populations</w:t>
      </w:r>
      <w:r w:rsidRPr="00A573AA">
        <w:rPr>
          <w:rStyle w:val="StyleUnderline"/>
        </w:rPr>
        <w:t xml:space="preserve"> of developed countries </w:t>
      </w:r>
      <w:r w:rsidRPr="00E73BA2">
        <w:rPr>
          <w:rStyle w:val="StyleUnderline"/>
          <w:highlight w:val="green"/>
        </w:rPr>
        <w:t>become older</w:t>
      </w:r>
      <w:r w:rsidRPr="00A573AA">
        <w:rPr>
          <w:rStyle w:val="StyleUnderline"/>
        </w:rPr>
        <w:t xml:space="preserve"> than ever before, </w:t>
      </w:r>
      <w:r w:rsidRPr="00E73BA2">
        <w:rPr>
          <w:rStyle w:val="StyleUnderline"/>
        </w:rPr>
        <w:t xml:space="preserve">a persistent question has been </w:t>
      </w:r>
      <w:r w:rsidRPr="00E73BA2">
        <w:rPr>
          <w:rStyle w:val="StyleUnderline"/>
          <w:highlight w:val="green"/>
        </w:rPr>
        <w:t>what impact will this</w:t>
      </w:r>
      <w:r w:rsidRPr="00A573AA">
        <w:rPr>
          <w:rStyle w:val="StyleUnderline"/>
        </w:rPr>
        <w:t xml:space="preserve"> unprecedented </w:t>
      </w:r>
      <w:r w:rsidRPr="00E73BA2">
        <w:rPr>
          <w:rStyle w:val="StyleUnderline"/>
        </w:rPr>
        <w:t xml:space="preserve">demographic change </w:t>
      </w:r>
      <w:r w:rsidRPr="00E73BA2">
        <w:rPr>
          <w:rStyle w:val="StyleUnderline"/>
          <w:highlight w:val="green"/>
        </w:rPr>
        <w:t>have on consumption</w:t>
      </w:r>
      <w:r w:rsidRPr="00A573AA">
        <w:rPr>
          <w:rStyle w:val="StyleUnderline"/>
        </w:rPr>
        <w:t xml:space="preserve"> standard</w:t>
      </w:r>
      <w:r w:rsidRPr="00A573AA">
        <w:rPr>
          <w:rFonts w:eastAsia="Times New Roman"/>
          <w:sz w:val="16"/>
        </w:rPr>
        <w:t xml:space="preserve">s? Noting that </w:t>
      </w:r>
      <w:r w:rsidRPr="00A573AA">
        <w:rPr>
          <w:rStyle w:val="Emphasis"/>
        </w:rPr>
        <w:t xml:space="preserve">population aging has been long underway in </w:t>
      </w:r>
      <w:r w:rsidRPr="00A573AA">
        <w:rPr>
          <w:rFonts w:eastAsia="Times New Roman"/>
          <w:sz w:val="16"/>
        </w:rPr>
        <w:t xml:space="preserve">24 </w:t>
      </w:r>
      <w:r w:rsidRPr="00A573AA">
        <w:rPr>
          <w:rStyle w:val="Emphasis"/>
        </w:rPr>
        <w:t>the U.S.</w:t>
      </w:r>
      <w:r w:rsidRPr="00A573AA">
        <w:rPr>
          <w:rFonts w:eastAsia="Times New Roman"/>
          <w:sz w:val="16"/>
        </w:rPr>
        <w:t xml:space="preserve">, and that changes in the population age structure of the U.S. were largely predetermined by historical trends in fertility and mortality, </w:t>
      </w:r>
      <w:r w:rsidRPr="00A573AA">
        <w:rPr>
          <w:rStyle w:val="StyleUnderline"/>
        </w:rPr>
        <w:t>we use variation in the rate of population aging across U.S. states over the period 1980-2010 to estimate the economic impact of aging on state output per capita.</w:t>
      </w:r>
      <w:r w:rsidRPr="00A573AA">
        <w:rPr>
          <w:rFonts w:eastAsia="Times New Roman"/>
          <w:sz w:val="16"/>
        </w:rPr>
        <w:t xml:space="preserve"> Over this time period and across states, </w:t>
      </w:r>
      <w:r w:rsidRPr="00A573AA">
        <w:rPr>
          <w:rStyle w:val="StyleUnderline"/>
        </w:rPr>
        <w:t xml:space="preserve">we observe substantial variation in population aging, including aging rates comparable to rates forecasted for the United States in the near future. Our estimate of the elasticity of growth with respect to aging is that </w:t>
      </w:r>
      <w:r w:rsidRPr="00E73BA2">
        <w:rPr>
          <w:rStyle w:val="StyleUnderline"/>
          <w:highlight w:val="green"/>
        </w:rPr>
        <w:t>a 10% increase in the fraction of the population ages 60+</w:t>
      </w:r>
      <w:r w:rsidRPr="00A573AA">
        <w:rPr>
          <w:rStyle w:val="StyleUnderline"/>
        </w:rPr>
        <w:t xml:space="preserve"> </w:t>
      </w:r>
      <w:r w:rsidRPr="00E73BA2">
        <w:rPr>
          <w:rStyle w:val="StyleUnderline"/>
          <w:highlight w:val="green"/>
        </w:rPr>
        <w:t>decreases growth in GDP</w:t>
      </w:r>
      <w:r w:rsidRPr="00A573AA">
        <w:rPr>
          <w:rStyle w:val="StyleUnderline"/>
        </w:rPr>
        <w:t xml:space="preserve"> per capita </w:t>
      </w:r>
      <w:r w:rsidRPr="00E73BA2">
        <w:rPr>
          <w:rStyle w:val="StyleUnderline"/>
          <w:highlight w:val="green"/>
        </w:rPr>
        <w:t>by 5.5%</w:t>
      </w:r>
      <w:r w:rsidRPr="00E73BA2">
        <w:rPr>
          <w:rFonts w:eastAsia="Times New Roman"/>
          <w:sz w:val="16"/>
          <w:highlight w:val="green"/>
        </w:rPr>
        <w:t>.</w:t>
      </w:r>
      <w:r w:rsidRPr="00A573AA">
        <w:rPr>
          <w:rFonts w:eastAsia="Times New Roman"/>
          <w:sz w:val="16"/>
        </w:rPr>
        <w:t xml:space="preserve"> </w:t>
      </w:r>
      <w:r w:rsidRPr="00A573AA">
        <w:rPr>
          <w:rStyle w:val="Emphasis"/>
        </w:rPr>
        <w:t>Between 1980 and 2010</w:t>
      </w:r>
      <w:r w:rsidRPr="00A573AA">
        <w:rPr>
          <w:rFonts w:eastAsia="Times New Roman"/>
          <w:sz w:val="16"/>
        </w:rPr>
        <w:t xml:space="preserve">, the older share increased by 16.8%. Thus </w:t>
      </w:r>
      <w:r w:rsidRPr="00A573AA">
        <w:rPr>
          <w:rStyle w:val="Emphasis"/>
        </w:rPr>
        <w:t xml:space="preserve">our estimate implies that </w:t>
      </w:r>
      <w:r w:rsidRPr="00E73BA2">
        <w:rPr>
          <w:rStyle w:val="Emphasis"/>
          <w:highlight w:val="green"/>
        </w:rPr>
        <w:t xml:space="preserve">per capita GDP growth over the same time period was 9.2% lower than </w:t>
      </w:r>
      <w:r w:rsidRPr="00E73BA2">
        <w:rPr>
          <w:rStyle w:val="Emphasis"/>
        </w:rPr>
        <w:t xml:space="preserve">it otherwise would have been </w:t>
      </w:r>
      <w:r w:rsidRPr="00E73BA2">
        <w:rPr>
          <w:rStyle w:val="Emphasis"/>
          <w:highlight w:val="green"/>
        </w:rPr>
        <w:t>absent population aging</w:t>
      </w:r>
      <w:r w:rsidRPr="00E73BA2">
        <w:rPr>
          <w:rFonts w:eastAsia="Times New Roman"/>
          <w:sz w:val="16"/>
          <w:highlight w:val="green"/>
        </w:rPr>
        <w:t>.</w:t>
      </w:r>
      <w:r w:rsidRPr="00A573AA">
        <w:rPr>
          <w:rFonts w:eastAsia="Times New Roman"/>
          <w:sz w:val="16"/>
        </w:rPr>
        <w:t xml:space="preserve"> This corresponds to a 0.3 percentage point decrease in the annual rate of growth over a time period when the average growth rate was 1.8 percentage points. </w:t>
      </w:r>
      <w:r w:rsidRPr="00A573AA">
        <w:rPr>
          <w:rStyle w:val="Emphasis"/>
        </w:rPr>
        <w:t xml:space="preserve">Between 2010-2020 </w:t>
      </w:r>
      <w:r w:rsidRPr="00E73BA2">
        <w:rPr>
          <w:rStyle w:val="Emphasis"/>
          <w:highlight w:val="green"/>
        </w:rPr>
        <w:t>the older share of the U.S. population is expected to rise by 21%.</w:t>
      </w:r>
      <w:r w:rsidRPr="00A573AA">
        <w:rPr>
          <w:rStyle w:val="Emphasis"/>
        </w:rPr>
        <w:t xml:space="preserve"> Thus our estimate indicates </w:t>
      </w:r>
      <w:r w:rsidRPr="00E73BA2">
        <w:rPr>
          <w:rStyle w:val="Emphasis"/>
          <w:highlight w:val="green"/>
        </w:rPr>
        <w:t>population aging will reduce per capita GDP growth during the current decade by 11%</w:t>
      </w:r>
      <w:r w:rsidRPr="00A573AA">
        <w:rPr>
          <w:rFonts w:eastAsia="Times New Roman"/>
          <w:sz w:val="16"/>
        </w:rPr>
        <w:t xml:space="preserve">. Annualizing this rate, </w:t>
      </w:r>
      <w:r w:rsidRPr="00A573AA">
        <w:rPr>
          <w:rStyle w:val="StyleUnderline"/>
        </w:rPr>
        <w:t>population aging will be responsible for a 1.2 annual percentage point decrease in per capita GDP growth</w:t>
      </w:r>
      <w:r w:rsidRPr="00A573AA">
        <w:rPr>
          <w:rFonts w:eastAsia="Times New Roman"/>
          <w:sz w:val="16"/>
        </w:rPr>
        <w:t xml:space="preserve">, relative to the growth rate with no change in the national share 60+. </w:t>
      </w:r>
      <w:r w:rsidRPr="00A573AA">
        <w:rPr>
          <w:rStyle w:val="StyleUnderline"/>
        </w:rPr>
        <w:t>Between 2020-2030, the older population share will rise by 11%, implying an annual reduction in growth of 0.6 percentage points.</w:t>
      </w:r>
      <w:r w:rsidRPr="00A573AA">
        <w:rPr>
          <w:rFonts w:eastAsia="Times New Roman"/>
          <w:sz w:val="16"/>
        </w:rPr>
        <w:t xml:space="preserve">25 Assuming that the counterfactual growth rate is 1.88% (the growth rate between 1960 and 2010), our estimates imply that growth will slow to 0.68% this decade and 1.28% next decade. 25 Between 2030-2050, the older population share will rise by just 2%. 31 Our estimates are larger than those predicted by the National Research Council (2012). The Council predicted a slowdown in growth in GDP per capita of 0.33-0.55 percentage points per year relative to a long-run rate of growth in GDP per capita of 1.88%. </w:t>
      </w:r>
      <w:r w:rsidRPr="00A573AA">
        <w:rPr>
          <w:sz w:val="16"/>
        </w:rPr>
        <w:t>The explanation for the difference between our estimate and theirs, is that the Council assumed population aging would primarily affect labor force growth and not productivity growth. Our estimate of the effect of population aging on labor force growth alone is similar to their estimate of the total effect of population aging. In fact,</w:t>
      </w:r>
      <w:r w:rsidRPr="00A573AA">
        <w:rPr>
          <w:rFonts w:eastAsia="Times New Roman"/>
          <w:sz w:val="16"/>
        </w:rPr>
        <w:t xml:space="preserve"> </w:t>
      </w:r>
      <w:r w:rsidRPr="00A573AA">
        <w:rPr>
          <w:rStyle w:val="StyleUnderline"/>
        </w:rPr>
        <w:t>for the 1980-2010 period</w:t>
      </w:r>
      <w:r w:rsidRPr="00E73BA2">
        <w:rPr>
          <w:rStyle w:val="StyleUnderline"/>
          <w:highlight w:val="green"/>
        </w:rPr>
        <w:t>, about 2/3 of the total effect of population aging on growth in GDP per capita arose from slower productivity growth</w:t>
      </w:r>
      <w:r w:rsidRPr="00E73BA2">
        <w:rPr>
          <w:rStyle w:val="StyleUnderline"/>
        </w:rPr>
        <w:t>, while 1/3 was due to slower labor forc</w:t>
      </w:r>
      <w:r w:rsidRPr="00A573AA">
        <w:rPr>
          <w:rStyle w:val="StyleUnderline"/>
        </w:rPr>
        <w:t>e growth, with labor supply effects concentrated entirely among older workers</w:t>
      </w:r>
      <w:r w:rsidRPr="00A573AA">
        <w:rPr>
          <w:rFonts w:eastAsia="Times New Roman"/>
          <w:sz w:val="16"/>
        </w:rPr>
        <w:t xml:space="preserve">. </w:t>
      </w:r>
      <w:r w:rsidRPr="00E73BA2">
        <w:rPr>
          <w:rStyle w:val="Emphasis"/>
          <w:highlight w:val="green"/>
        </w:rPr>
        <w:t>The slowdown in productivity growth applies across the age distribution</w:t>
      </w:r>
      <w:r w:rsidRPr="00A573AA">
        <w:rPr>
          <w:rStyle w:val="Emphasis"/>
        </w:rPr>
        <w:t xml:space="preserve"> and includes younger workers.</w:t>
      </w:r>
      <w:r w:rsidRPr="00A573AA">
        <w:rPr>
          <w:rFonts w:eastAsia="Times New Roman"/>
          <w:sz w:val="16"/>
        </w:rPr>
        <w:t xml:space="preserve"> We interpret this as indicating that o</w:t>
      </w:r>
      <w:r w:rsidRPr="00A573AA">
        <w:rPr>
          <w:rStyle w:val="StyleUnderline"/>
        </w:rPr>
        <w:t xml:space="preserve">lder and younger workers are complements in production, and so the productivity of the older workforce affects the productivity of younger workers. </w:t>
      </w:r>
      <w:r w:rsidRPr="00A573AA">
        <w:rPr>
          <w:rFonts w:eastAsia="Times New Roman"/>
          <w:sz w:val="16"/>
        </w:rPr>
        <w:t xml:space="preserve">This pattern could also arise from a loss of positive productivity spillovers from older to younger workers if productive older workers are more likely to exit the labor force. We find little evidence that our estimated effect is driven by any particular industry or set of industries. While our results suggest moderate reductions in economic growth associated with population aging at the state-level, it is worth recalling that our estimates do not account for any effects at the national level that may compensate for or exacerbate the slowdown in output growth. 26 Population aging may induce broader general equilibrium effects that we cannot capture in a state-based research design, such as changes in federal tax policy.27 As a result, </w:t>
      </w:r>
      <w:r w:rsidRPr="00E73BA2">
        <w:rPr>
          <w:rStyle w:val="StyleUnderline"/>
          <w:highlight w:val="green"/>
        </w:rPr>
        <w:t>our estimates do not preclude even larger effects of population aging on per-capita economic growth in the United States in the coming decades</w:t>
      </w:r>
      <w:r w:rsidRPr="00A573AA">
        <w:rPr>
          <w:rStyle w:val="StyleUnderline"/>
        </w:rPr>
        <w:t>.</w:t>
      </w:r>
      <w:r w:rsidRPr="00A573AA">
        <w:rPr>
          <w:rFonts w:eastAsia="Times New Roman"/>
          <w:sz w:val="16"/>
        </w:rPr>
        <w:t xml:space="preserve"> On the other hand, </w:t>
      </w:r>
      <w:r w:rsidRPr="00E73BA2">
        <w:rPr>
          <w:rStyle w:val="Emphasis"/>
          <w:highlight w:val="green"/>
        </w:rPr>
        <w:t>further improvements in human capital coupled with greater labor force participation</w:t>
      </w:r>
      <w:r w:rsidRPr="00A573AA">
        <w:rPr>
          <w:rFonts w:eastAsia="Times New Roman"/>
          <w:sz w:val="16"/>
        </w:rPr>
        <w:t xml:space="preserve"> at older ages </w:t>
      </w:r>
      <w:r w:rsidRPr="00E73BA2">
        <w:rPr>
          <w:rStyle w:val="Emphasis"/>
          <w:highlight w:val="green"/>
        </w:rPr>
        <w:t>could temper</w:t>
      </w:r>
      <w:r w:rsidRPr="00A573AA">
        <w:rPr>
          <w:rStyle w:val="Emphasis"/>
        </w:rPr>
        <w:t xml:space="preserve"> these effects</w:t>
      </w:r>
      <w:r w:rsidRPr="00A573AA">
        <w:rPr>
          <w:rFonts w:eastAsia="Times New Roman"/>
          <w:sz w:val="16"/>
        </w:rPr>
        <w:t>, as well as reduce the magnitude of changes in federal tax policy that will be required to address them.</w:t>
      </w:r>
    </w:p>
    <w:p w:rsidR="00DF15E2" w:rsidRDefault="00DF15E2" w:rsidP="00CD7526">
      <w:pPr>
        <w:rPr>
          <w:sz w:val="12"/>
        </w:rPr>
      </w:pPr>
    </w:p>
    <w:p w:rsidR="004E7C57" w:rsidRDefault="004E7C57" w:rsidP="004E7C57">
      <w:pPr>
        <w:pStyle w:val="Heading3"/>
      </w:pPr>
      <w:r>
        <w:t>Ext. Immigration Solves Labor Shortage</w:t>
      </w:r>
    </w:p>
    <w:p w:rsidR="005A002F" w:rsidRDefault="005A002F" w:rsidP="005A002F">
      <w:pPr>
        <w:pStyle w:val="Heading4"/>
      </w:pPr>
      <w:r>
        <w:t xml:space="preserve">Increasing skilled immigration is the ONLY thing that can sustain growth- we have to infuse new workers to increase productivity. </w:t>
      </w:r>
    </w:p>
    <w:p w:rsidR="005A002F" w:rsidRPr="0099069B" w:rsidRDefault="005A002F" w:rsidP="005A002F">
      <w:pPr>
        <w:rPr>
          <w:sz w:val="14"/>
        </w:rPr>
      </w:pPr>
      <w:r w:rsidRPr="0099069B">
        <w:rPr>
          <w:sz w:val="14"/>
        </w:rPr>
        <w:t xml:space="preserve">DEREK </w:t>
      </w:r>
      <w:r w:rsidRPr="0099069B">
        <w:rPr>
          <w:rStyle w:val="Style13ptBold"/>
        </w:rPr>
        <w:t xml:space="preserve">THOMPSON 2018 </w:t>
      </w:r>
      <w:r w:rsidRPr="0099069B">
        <w:rPr>
          <w:sz w:val="14"/>
        </w:rPr>
        <w:t>(a senior editor at The Atlantic, where he writes about economics, labor markets, and the media. He is the author of Hit Makers. “</w:t>
      </w:r>
      <w:r w:rsidRPr="00E33E8F">
        <w:rPr>
          <w:rStyle w:val="StyleUnderline"/>
          <w:highlight w:val="green"/>
        </w:rPr>
        <w:t>One Simple Way Trump Can Get</w:t>
      </w:r>
      <w:r w:rsidRPr="0099069B">
        <w:rPr>
          <w:sz w:val="14"/>
        </w:rPr>
        <w:t xml:space="preserve"> the </w:t>
      </w:r>
      <w:r w:rsidRPr="00E33E8F">
        <w:rPr>
          <w:rStyle w:val="StyleUnderline"/>
          <w:highlight w:val="green"/>
        </w:rPr>
        <w:t>Economic</w:t>
      </w:r>
      <w:r w:rsidRPr="0099069B">
        <w:rPr>
          <w:rStyle w:val="StyleUnderline"/>
        </w:rPr>
        <w:t xml:space="preserve"> </w:t>
      </w:r>
      <w:r w:rsidRPr="00E33E8F">
        <w:rPr>
          <w:rStyle w:val="StyleUnderline"/>
          <w:highlight w:val="green"/>
        </w:rPr>
        <w:t>Growth</w:t>
      </w:r>
      <w:r w:rsidRPr="0099069B">
        <w:rPr>
          <w:sz w:val="14"/>
        </w:rPr>
        <w:t xml:space="preserve"> He Wants He isn’t going to like it: </w:t>
      </w:r>
      <w:r w:rsidRPr="00E33E8F">
        <w:rPr>
          <w:sz w:val="14"/>
          <w:highlight w:val="green"/>
        </w:rPr>
        <w:t xml:space="preserve">It’s </w:t>
      </w:r>
      <w:r w:rsidRPr="00E33E8F">
        <w:rPr>
          <w:rStyle w:val="StyleUnderline"/>
          <w:highlight w:val="green"/>
        </w:rPr>
        <w:t>more immigration</w:t>
      </w:r>
      <w:r w:rsidRPr="0099069B">
        <w:rPr>
          <w:sz w:val="14"/>
        </w:rPr>
        <w:t>.” The Atlantic Feb 27</w:t>
      </w:r>
      <w:r w:rsidRPr="0099069B">
        <w:rPr>
          <w:sz w:val="14"/>
          <w:vertAlign w:val="superscript"/>
        </w:rPr>
        <w:t>th</w:t>
      </w:r>
      <w:r w:rsidRPr="0099069B">
        <w:rPr>
          <w:sz w:val="14"/>
        </w:rPr>
        <w:t xml:space="preserve"> </w:t>
      </w:r>
      <w:hyperlink r:id="rId56" w:history="1">
        <w:r w:rsidRPr="0099069B">
          <w:rPr>
            <w:rStyle w:val="Hyperlink"/>
            <w:sz w:val="14"/>
          </w:rPr>
          <w:t>https://www.theatlantic.com/business/archive/2018/02/trump-growth-immigration/554186/</w:t>
        </w:r>
      </w:hyperlink>
      <w:r w:rsidRPr="0099069B">
        <w:rPr>
          <w:sz w:val="14"/>
        </w:rPr>
        <w:t>) AS</w:t>
      </w:r>
    </w:p>
    <w:p w:rsidR="005A002F" w:rsidRPr="005A002F" w:rsidRDefault="005A002F" w:rsidP="005A002F">
      <w:pPr>
        <w:rPr>
          <w:sz w:val="14"/>
        </w:rPr>
      </w:pPr>
      <w:r w:rsidRPr="002C0871">
        <w:rPr>
          <w:rStyle w:val="StyleUnderline"/>
        </w:rPr>
        <w:t>So, how can a growing economy accelerate</w:t>
      </w:r>
      <w:r w:rsidRPr="0099069B">
        <w:rPr>
          <w:sz w:val="14"/>
        </w:rPr>
        <w:t xml:space="preserve">? Imagine a factory owner who wants to expand his shoe-manufacturing capacity. The owner can invest in shoelace machines and employee training to increase the per-worker productivity of the factory. He could also simply hire more workers. Just like that hypothetical factory owner, </w:t>
      </w:r>
      <w:r w:rsidRPr="00E33E8F">
        <w:rPr>
          <w:rStyle w:val="StyleUnderline"/>
          <w:highlight w:val="green"/>
        </w:rPr>
        <w:t>the economy’s growth fundamentally comes from</w:t>
      </w:r>
      <w:r w:rsidRPr="002C0871">
        <w:rPr>
          <w:rStyle w:val="StyleUnderline"/>
        </w:rPr>
        <w:t xml:space="preserve"> just two things</w:t>
      </w:r>
      <w:r w:rsidRPr="0099069B">
        <w:rPr>
          <w:sz w:val="14"/>
        </w:rPr>
        <w:t>—</w:t>
      </w:r>
      <w:r w:rsidRPr="00E33E8F">
        <w:rPr>
          <w:rStyle w:val="Style13ptBold"/>
          <w:highlight w:val="green"/>
        </w:rPr>
        <w:t>productivity growth and labor-force growth</w:t>
      </w:r>
      <w:r w:rsidRPr="0099069B">
        <w:rPr>
          <w:sz w:val="14"/>
        </w:rPr>
        <w:t xml:space="preserve">. The trouble with rapid productivity growth is that it’s a bit like permanent happiness—much easier to obsess over than to achieve. Indeed, economists obsess over productivity quite a bit, but they often disagree about what increases it, and, as some of them sheepishly admit, they’re not even all that great at measuring it. So far this century, </w:t>
      </w:r>
      <w:r w:rsidRPr="002C0871">
        <w:rPr>
          <w:rStyle w:val="StyleUnderline"/>
        </w:rPr>
        <w:t>productivity growth in the U.S. has been consistently low</w:t>
      </w:r>
      <w:r w:rsidRPr="0099069B">
        <w:rPr>
          <w:sz w:val="14"/>
        </w:rPr>
        <w:t xml:space="preserve">—even negative—since the end of the dot-com bubble. Several studies suggest </w:t>
      </w:r>
      <w:r w:rsidRPr="00E33E8F">
        <w:rPr>
          <w:sz w:val="14"/>
          <w:highlight w:val="green"/>
        </w:rPr>
        <w:t xml:space="preserve">that </w:t>
      </w:r>
      <w:r w:rsidRPr="00E33E8F">
        <w:rPr>
          <w:rStyle w:val="StyleUnderline"/>
          <w:highlight w:val="green"/>
        </w:rPr>
        <w:t>as rich countries</w:t>
      </w:r>
      <w:r w:rsidRPr="002C0871">
        <w:rPr>
          <w:rStyle w:val="StyleUnderline"/>
        </w:rPr>
        <w:t xml:space="preserve"> like the U.S. </w:t>
      </w:r>
      <w:r w:rsidRPr="00E33E8F">
        <w:rPr>
          <w:rStyle w:val="StyleUnderline"/>
          <w:highlight w:val="green"/>
        </w:rPr>
        <w:t>get older, their productivity-growth rates naturally decline</w:t>
      </w:r>
      <w:r w:rsidRPr="0099069B">
        <w:rPr>
          <w:sz w:val="14"/>
        </w:rPr>
        <w:t xml:space="preserve">. (Since there’s a lot about productivity that puzzles economists, they aren’t entirely sure why this happens, either.) Designing a budget projection around a sudden surge in productivity is a bit like betting one’s life savings on the discovery of alien life on the moon. Not utterly hopeless. But certainly not advisable. </w:t>
      </w:r>
      <w:r w:rsidRPr="00E33E8F">
        <w:rPr>
          <w:rStyle w:val="Style13ptBold"/>
          <w:highlight w:val="green"/>
        </w:rPr>
        <w:t>So, what’s the trick to raising GDP</w:t>
      </w:r>
      <w:r w:rsidRPr="0099069B">
        <w:rPr>
          <w:sz w:val="14"/>
        </w:rPr>
        <w:t xml:space="preserve"> if productivity levels are subdued? </w:t>
      </w:r>
      <w:r w:rsidRPr="00E33E8F">
        <w:rPr>
          <w:rStyle w:val="Style13ptBold"/>
          <w:highlight w:val="green"/>
        </w:rPr>
        <w:t>More workers</w:t>
      </w:r>
      <w:r w:rsidRPr="0099069B">
        <w:rPr>
          <w:sz w:val="14"/>
        </w:rPr>
        <w:t xml:space="preserve">. </w:t>
      </w:r>
      <w:r w:rsidRPr="002C0871">
        <w:rPr>
          <w:rStyle w:val="StyleUnderline"/>
        </w:rPr>
        <w:t>In the second half of the 20th century, economic growth in the U.S. rode a labor-force boom</w:t>
      </w:r>
      <w:r w:rsidRPr="0099069B">
        <w:rPr>
          <w:sz w:val="14"/>
        </w:rPr>
        <w:t xml:space="preserve">, after the Greatest Generation gave birth to </w:t>
      </w:r>
      <w:r w:rsidRPr="002C0871">
        <w:rPr>
          <w:rStyle w:val="StyleUnderline"/>
        </w:rPr>
        <w:t>the Boomers</w:t>
      </w:r>
      <w:r w:rsidRPr="0099069B">
        <w:rPr>
          <w:sz w:val="14"/>
        </w:rPr>
        <w:t>, then the largest generation in history. But in the last decade, that demographic wind has turned against the U.S.—and most advanced economies. As the Obama White House said in its 2013 economic report, “</w:t>
      </w:r>
      <w:r w:rsidRPr="002C0871">
        <w:rPr>
          <w:rStyle w:val="StyleUnderline"/>
        </w:rPr>
        <w:t>real GDP in the United States is likely to be permanently slower than it was in earlier eras because of a slowdown in labor force growth</w:t>
      </w:r>
      <w:r w:rsidRPr="0099069B">
        <w:rPr>
          <w:sz w:val="14"/>
        </w:rPr>
        <w:t xml:space="preserve">.” It’s not just that population growth is slowing down. What’s more, </w:t>
      </w:r>
      <w:r w:rsidRPr="002C0871">
        <w:rPr>
          <w:rStyle w:val="StyleUnderline"/>
        </w:rPr>
        <w:t>the share of Americans</w:t>
      </w:r>
      <w:r w:rsidRPr="0099069B">
        <w:rPr>
          <w:sz w:val="14"/>
        </w:rPr>
        <w:t xml:space="preserve"> between 25 and 54 </w:t>
      </w:r>
      <w:r w:rsidRPr="002C0871">
        <w:rPr>
          <w:rStyle w:val="StyleUnderline"/>
        </w:rPr>
        <w:t>who are working</w:t>
      </w:r>
      <w:r w:rsidRPr="0099069B">
        <w:rPr>
          <w:sz w:val="14"/>
        </w:rPr>
        <w:t>—a statistic known as the “prime age labor participation rate”—</w:t>
      </w:r>
      <w:r w:rsidRPr="002C0871">
        <w:rPr>
          <w:rStyle w:val="StyleUnderline"/>
        </w:rPr>
        <w:t>has been generally declining</w:t>
      </w:r>
      <w:r w:rsidRPr="0099069B">
        <w:rPr>
          <w:sz w:val="14"/>
        </w:rPr>
        <w:t xml:space="preserve"> since the late 1990s. </w:t>
      </w:r>
      <w:r w:rsidRPr="00E33E8F">
        <w:rPr>
          <w:rStyle w:val="StyleUnderline"/>
          <w:highlight w:val="green"/>
        </w:rPr>
        <w:t>There are two simple ways to add more people</w:t>
      </w:r>
      <w:r w:rsidRPr="0099069B">
        <w:rPr>
          <w:sz w:val="14"/>
        </w:rPr>
        <w:t xml:space="preserve"> to the U.S. population: </w:t>
      </w:r>
      <w:r w:rsidRPr="002C0871">
        <w:rPr>
          <w:rStyle w:val="StyleUnderline"/>
        </w:rPr>
        <w:t xml:space="preserve">more babies and </w:t>
      </w:r>
      <w:r w:rsidRPr="00E33E8F">
        <w:rPr>
          <w:rStyle w:val="StyleUnderline"/>
          <w:highlight w:val="green"/>
        </w:rPr>
        <w:t>more immigrants</w:t>
      </w:r>
      <w:r w:rsidRPr="0099069B">
        <w:rPr>
          <w:sz w:val="14"/>
        </w:rPr>
        <w:t xml:space="preserve">. </w:t>
      </w:r>
      <w:r w:rsidRPr="002C0871">
        <w:rPr>
          <w:rStyle w:val="StyleUnderline"/>
        </w:rPr>
        <w:t>The trouble with increasing fertility is that no advanced economy seems to have figured out how to do it</w:t>
      </w:r>
      <w:r w:rsidRPr="0099069B">
        <w:rPr>
          <w:sz w:val="14"/>
        </w:rPr>
        <w:t xml:space="preserve">. </w:t>
      </w:r>
      <w:r w:rsidRPr="002C0871">
        <w:rPr>
          <w:rStyle w:val="StyleUnderline"/>
        </w:rPr>
        <w:t>The U.S. is in the middle of a protracted lull in baby-making</w:t>
      </w:r>
      <w:r w:rsidRPr="0099069B">
        <w:rPr>
          <w:sz w:val="14"/>
        </w:rPr>
        <w:t xml:space="preserve">—but so is Scandinavia, and Western Europe, and Japan, and Russia. </w:t>
      </w:r>
      <w:r w:rsidRPr="002C0871">
        <w:rPr>
          <w:rStyle w:val="StyleUnderline"/>
        </w:rPr>
        <w:t>Low birth rates may simply be a consequence of gender equality and overall prosperity</w:t>
      </w:r>
      <w:r w:rsidRPr="0099069B">
        <w:rPr>
          <w:sz w:val="14"/>
        </w:rPr>
        <w:t xml:space="preserve">: As a nation’s share of educated women grows, its fertility rate tends to decline, perhaps because working women don’t have the time, money, or interest in raising the sort of large families that were so common (and necessary) in agrarian economies. Productivity growth is unpredictable, and fertility growth is elusive. </w:t>
      </w:r>
      <w:r w:rsidRPr="002C0871">
        <w:rPr>
          <w:rStyle w:val="StyleUnderline"/>
        </w:rPr>
        <w:t>What’s left</w:t>
      </w:r>
      <w:r w:rsidRPr="0099069B">
        <w:rPr>
          <w:sz w:val="14"/>
        </w:rPr>
        <w:t xml:space="preserve">? </w:t>
      </w:r>
      <w:r w:rsidRPr="002C0871">
        <w:rPr>
          <w:rStyle w:val="StyleUnderline"/>
        </w:rPr>
        <w:t>Well, there’s immigration</w:t>
      </w:r>
      <w:r w:rsidRPr="0099069B">
        <w:rPr>
          <w:sz w:val="14"/>
        </w:rPr>
        <w:t xml:space="preserve">. </w:t>
      </w:r>
      <w:r w:rsidRPr="00E33E8F">
        <w:rPr>
          <w:rStyle w:val="StyleUnderline"/>
          <w:highlight w:val="green"/>
        </w:rPr>
        <w:t>Achieving higher growth without another baby boom or accelerating productivity isn’t difficult</w:t>
      </w:r>
      <w:r w:rsidRPr="002C0871">
        <w:rPr>
          <w:rStyle w:val="StyleUnderline"/>
        </w:rPr>
        <w:t>—</w:t>
      </w:r>
      <w:r w:rsidRPr="00E33E8F">
        <w:rPr>
          <w:rStyle w:val="StyleUnderline"/>
          <w:highlight w:val="green"/>
        </w:rPr>
        <w:t>if the country simply let in more immigrants each year</w:t>
      </w:r>
      <w:r w:rsidRPr="00E33E8F">
        <w:rPr>
          <w:sz w:val="14"/>
          <w:highlight w:val="green"/>
        </w:rPr>
        <w:t xml:space="preserve">, </w:t>
      </w:r>
      <w:r w:rsidRPr="00E33E8F">
        <w:rPr>
          <w:rStyle w:val="Style13ptBold"/>
          <w:highlight w:val="green"/>
        </w:rPr>
        <w:t>GDP growth would almost surely accelerate</w:t>
      </w:r>
      <w:r w:rsidRPr="0099069B">
        <w:rPr>
          <w:sz w:val="14"/>
        </w:rPr>
        <w:t xml:space="preserve">. More able-bodied </w:t>
      </w:r>
      <w:r w:rsidRPr="00E33E8F">
        <w:rPr>
          <w:rStyle w:val="StyleUnderline"/>
          <w:highlight w:val="green"/>
        </w:rPr>
        <w:t>workers means more work</w:t>
      </w:r>
      <w:r w:rsidRPr="0099069B">
        <w:rPr>
          <w:sz w:val="14"/>
        </w:rPr>
        <w:t xml:space="preserve">; </w:t>
      </w:r>
      <w:r w:rsidRPr="002C0871">
        <w:rPr>
          <w:rStyle w:val="StyleUnderline"/>
        </w:rPr>
        <w:t xml:space="preserve">more work means </w:t>
      </w:r>
      <w:r w:rsidRPr="00E33E8F">
        <w:rPr>
          <w:rStyle w:val="StyleUnderline"/>
          <w:highlight w:val="green"/>
        </w:rPr>
        <w:t>more production</w:t>
      </w:r>
      <w:r w:rsidRPr="002C0871">
        <w:rPr>
          <w:rStyle w:val="StyleUnderline"/>
        </w:rPr>
        <w:t>; and product is, after all, the final noun in GDP.</w:t>
      </w:r>
      <w:r>
        <w:rPr>
          <w:rStyle w:val="StyleUnderline"/>
        </w:rPr>
        <w:t xml:space="preserve"> </w:t>
      </w:r>
      <w:r w:rsidRPr="002C0871">
        <w:rPr>
          <w:rStyle w:val="StyleUnderline"/>
        </w:rPr>
        <w:t>But Republicans are, quite publicly, pursuing the opposite strategy</w:t>
      </w:r>
      <w:r w:rsidRPr="0099069B">
        <w:rPr>
          <w:sz w:val="14"/>
        </w:rPr>
        <w:t xml:space="preserve">. The immigration legislation from Senators Tom Cotton of Arkansas and David Perdue of Georgia proposes a 50 percent cut to the nation’s immigration levels. The </w:t>
      </w:r>
      <w:r w:rsidRPr="00E33E8F">
        <w:rPr>
          <w:rStyle w:val="StyleUnderline"/>
          <w:highlight w:val="green"/>
        </w:rPr>
        <w:t>Trump</w:t>
      </w:r>
      <w:r w:rsidRPr="0099069B">
        <w:rPr>
          <w:sz w:val="14"/>
        </w:rPr>
        <w:t xml:space="preserve"> administration, which has endorsed the plan, </w:t>
      </w:r>
      <w:r w:rsidRPr="002C0871">
        <w:rPr>
          <w:rStyle w:val="StyleUnderline"/>
        </w:rPr>
        <w:t xml:space="preserve">said it </w:t>
      </w:r>
      <w:r w:rsidRPr="00E33E8F">
        <w:rPr>
          <w:rStyle w:val="StyleUnderline"/>
          <w:highlight w:val="green"/>
        </w:rPr>
        <w:t>wants to reduce legal immigration to the United States by half</w:t>
      </w:r>
      <w:r w:rsidRPr="002C0871">
        <w:rPr>
          <w:rStyle w:val="StyleUnderline"/>
        </w:rPr>
        <w:t xml:space="preserve"> within the decade.</w:t>
      </w:r>
      <w:r>
        <w:rPr>
          <w:rStyle w:val="StyleUnderline"/>
        </w:rPr>
        <w:t xml:space="preserve"> </w:t>
      </w:r>
      <w:r w:rsidRPr="00E33E8F">
        <w:rPr>
          <w:rStyle w:val="StyleUnderline"/>
          <w:highlight w:val="green"/>
        </w:rPr>
        <w:t>This</w:t>
      </w:r>
      <w:r w:rsidRPr="002C0871">
        <w:rPr>
          <w:rStyle w:val="StyleUnderline"/>
        </w:rPr>
        <w:t xml:space="preserve"> </w:t>
      </w:r>
      <w:r w:rsidRPr="00E33E8F">
        <w:rPr>
          <w:rStyle w:val="StyleUnderline"/>
          <w:highlight w:val="green"/>
        </w:rPr>
        <w:t>puts</w:t>
      </w:r>
      <w:r w:rsidRPr="002C0871">
        <w:rPr>
          <w:rStyle w:val="StyleUnderline"/>
        </w:rPr>
        <w:t xml:space="preserve"> the </w:t>
      </w:r>
      <w:r w:rsidRPr="00E33E8F">
        <w:rPr>
          <w:rStyle w:val="StyleUnderline"/>
          <w:highlight w:val="green"/>
        </w:rPr>
        <w:t>Trump</w:t>
      </w:r>
      <w:r w:rsidRPr="002C0871">
        <w:rPr>
          <w:rStyle w:val="StyleUnderline"/>
        </w:rPr>
        <w:t xml:space="preserve"> administration’s </w:t>
      </w:r>
      <w:r w:rsidRPr="00E33E8F">
        <w:rPr>
          <w:rStyle w:val="StyleUnderline"/>
          <w:highlight w:val="green"/>
        </w:rPr>
        <w:t>economic policies in conflict with its economic projections</w:t>
      </w:r>
      <w:r w:rsidRPr="0099069B">
        <w:rPr>
          <w:sz w:val="14"/>
        </w:rPr>
        <w:t xml:space="preserve">. </w:t>
      </w:r>
      <w:r w:rsidRPr="002C0871">
        <w:rPr>
          <w:rStyle w:val="StyleUnderline"/>
        </w:rPr>
        <w:t xml:space="preserve">Other </w:t>
      </w:r>
      <w:r w:rsidRPr="00E33E8F">
        <w:rPr>
          <w:rStyle w:val="StyleUnderline"/>
          <w:highlight w:val="green"/>
        </w:rPr>
        <w:t>countries looking to jump-start economic growth</w:t>
      </w:r>
      <w:r w:rsidRPr="0099069B">
        <w:rPr>
          <w:sz w:val="14"/>
        </w:rPr>
        <w:t xml:space="preserve"> </w:t>
      </w:r>
      <w:r w:rsidRPr="002C0871">
        <w:rPr>
          <w:rStyle w:val="StyleUnderline"/>
        </w:rPr>
        <w:t xml:space="preserve">in a period of low fertility </w:t>
      </w:r>
      <w:r w:rsidRPr="00E33E8F">
        <w:rPr>
          <w:rStyle w:val="StyleUnderline"/>
          <w:highlight w:val="green"/>
        </w:rPr>
        <w:t>are liberalizing their immigration</w:t>
      </w:r>
      <w:r w:rsidRPr="002C0871">
        <w:rPr>
          <w:rStyle w:val="StyleUnderline"/>
        </w:rPr>
        <w:t xml:space="preserve"> policies.</w:t>
      </w:r>
      <w:r w:rsidRPr="0099069B">
        <w:rPr>
          <w:sz w:val="14"/>
        </w:rPr>
        <w:t xml:space="preserve"> Japan, which is further along the aging curve than the U.S., has revamped its immigration laws this century, doubling its share of foreign-born workers (from an admittedly measly 1 percent in the late 1990s to about 2 percent today). Along with strong monetary stimulus, that doubling of the foreign-born population has contributed to stronger growth than Japan would have had otherwise. As I’ve written, </w:t>
      </w:r>
      <w:r w:rsidRPr="0099069B">
        <w:rPr>
          <w:rStyle w:val="StyleUnderline"/>
        </w:rPr>
        <w:t>the economic case for maintaining and even increasing immigration levels in the U.S. is extremely strong.</w:t>
      </w:r>
      <w:r>
        <w:rPr>
          <w:rStyle w:val="StyleUnderline"/>
        </w:rPr>
        <w:t xml:space="preserve"> </w:t>
      </w:r>
      <w:r w:rsidRPr="0099069B">
        <w:rPr>
          <w:sz w:val="14"/>
        </w:rPr>
        <w:t>The White House is discouraging talented people from immigrating during a period of low productivity and falling fertility while predicting a growth miracle. All budgets are fantasies. But there is a greater sin here than fantastical forecasting. And that is using magical growth projections to cover up for a small-minded immigration policy.</w:t>
      </w:r>
    </w:p>
    <w:p w:rsidR="007713AD" w:rsidRDefault="007713AD" w:rsidP="007713AD">
      <w:pPr>
        <w:pStyle w:val="Heading4"/>
      </w:pPr>
      <w:r w:rsidRPr="00521089">
        <w:t>Increasing the number of immigrant visas is key</w:t>
      </w:r>
      <w:r>
        <w:t>- permanent immigrants solve the shortage</w:t>
      </w:r>
    </w:p>
    <w:p w:rsidR="007713AD" w:rsidRPr="007713AD" w:rsidRDefault="007713AD" w:rsidP="007713AD">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713AD" w:rsidRPr="007713AD" w:rsidRDefault="007713AD" w:rsidP="007713AD">
      <w:pPr>
        <w:rPr>
          <w:u w:val="single"/>
        </w:rPr>
      </w:pPr>
      <w:r w:rsidRPr="007713AD">
        <w:rPr>
          <w:rStyle w:val="StyleUnderline"/>
        </w:rPr>
        <w:t>Central to its economic agenda,</w:t>
      </w:r>
      <w:r w:rsidRPr="007713AD">
        <w:rPr>
          <w:sz w:val="12"/>
        </w:rPr>
        <w:t xml:space="preserve"> the </w:t>
      </w:r>
      <w:r w:rsidRPr="00CA3847">
        <w:rPr>
          <w:rStyle w:val="StyleUnderline"/>
          <w:highlight w:val="green"/>
        </w:rPr>
        <w:t>Trump</w:t>
      </w:r>
      <w:r w:rsidRPr="007713AD">
        <w:rPr>
          <w:sz w:val="12"/>
        </w:rPr>
        <w:t xml:space="preserve"> administration </w:t>
      </w:r>
      <w:r w:rsidRPr="00CA3847">
        <w:rPr>
          <w:rStyle w:val="StyleUnderline"/>
          <w:highlight w:val="green"/>
        </w:rPr>
        <w:t>seeks to boost</w:t>
      </w:r>
      <w:r w:rsidRPr="00CA3847">
        <w:rPr>
          <w:rStyle w:val="StyleUnderline"/>
        </w:rPr>
        <w:t xml:space="preserve"> the annual growth </w:t>
      </w:r>
      <w:r w:rsidRPr="00CA3847">
        <w:rPr>
          <w:rStyle w:val="StyleUnderline"/>
          <w:highlight w:val="green"/>
        </w:rPr>
        <w:t>rate of real</w:t>
      </w:r>
      <w:r w:rsidRPr="00CA3847">
        <w:rPr>
          <w:rStyle w:val="StyleUnderline"/>
        </w:rPr>
        <w:t xml:space="preserve"> US </w:t>
      </w:r>
      <w:r w:rsidRPr="00CA3847">
        <w:rPr>
          <w:rStyle w:val="StyleUnderline"/>
          <w:highlight w:val="green"/>
        </w:rPr>
        <w:t>g</w:t>
      </w:r>
      <w:r w:rsidRPr="00CA3847">
        <w:rPr>
          <w:rStyle w:val="StyleUnderline"/>
        </w:rPr>
        <w:t xml:space="preserve">ross </w:t>
      </w:r>
      <w:r w:rsidRPr="00CA3847">
        <w:rPr>
          <w:rStyle w:val="StyleUnderline"/>
          <w:highlight w:val="green"/>
        </w:rPr>
        <w:t>d</w:t>
      </w:r>
      <w:r w:rsidRPr="00CA3847">
        <w:rPr>
          <w:rStyle w:val="StyleUnderline"/>
        </w:rPr>
        <w:t xml:space="preserve">omestic </w:t>
      </w:r>
      <w:r w:rsidRPr="00CA3847">
        <w:rPr>
          <w:rStyle w:val="StyleUnderline"/>
          <w:highlight w:val="green"/>
        </w:rPr>
        <w:t>p</w:t>
      </w:r>
      <w:r w:rsidRPr="00CA3847">
        <w:rPr>
          <w:rStyle w:val="StyleUnderline"/>
        </w:rPr>
        <w:t>roduct</w:t>
      </w:r>
      <w:r w:rsidRPr="007713AD">
        <w:rPr>
          <w:sz w:val="12"/>
        </w:rPr>
        <w:t xml:space="preserve"> from 2.1 percent (the average rate since 2010) to 3.0 percent or more. </w:t>
      </w:r>
      <w:r w:rsidRPr="007713AD">
        <w:rPr>
          <w:rStyle w:val="StyleUnderline"/>
        </w:rPr>
        <w:t xml:space="preserve">The </w:t>
      </w:r>
      <w:r w:rsidRPr="00CA3847">
        <w:rPr>
          <w:rStyle w:val="StyleUnderline"/>
          <w:highlight w:val="green"/>
        </w:rPr>
        <w:t>fiscal targets</w:t>
      </w:r>
      <w:r w:rsidRPr="007713AD">
        <w:rPr>
          <w:rStyle w:val="StyleUnderline"/>
        </w:rPr>
        <w:t xml:space="preserve"> contained in</w:t>
      </w:r>
      <w:r>
        <w:rPr>
          <w:rStyle w:val="StyleUnderline"/>
        </w:rPr>
        <w:t xml:space="preserve"> </w:t>
      </w:r>
      <w:r w:rsidRPr="007713AD">
        <w:rPr>
          <w:rStyle w:val="StyleUnderline"/>
        </w:rPr>
        <w:t>the administration’s fiscal year 2018 budget,</w:t>
      </w:r>
      <w:r w:rsidRPr="007713AD">
        <w:rPr>
          <w:sz w:val="12"/>
        </w:rPr>
        <w:t xml:space="preserve"> released in May 2017, </w:t>
      </w:r>
      <w:r w:rsidRPr="00CA3847">
        <w:rPr>
          <w:rStyle w:val="StyleUnderline"/>
          <w:highlight w:val="green"/>
        </w:rPr>
        <w:t>depend on the economy reaching 3.0 percent growth</w:t>
      </w:r>
      <w:r w:rsidRPr="007713AD">
        <w:rPr>
          <w:rStyle w:val="StyleUnderline"/>
        </w:rPr>
        <w:t xml:space="preserve"> by 2020</w:t>
      </w:r>
      <w:r w:rsidRPr="007713AD">
        <w:rPr>
          <w:sz w:val="12"/>
        </w:rPr>
        <w:t xml:space="preserve">. Ramping up the underlying trend of </w:t>
      </w:r>
      <w:r w:rsidRPr="007713AD">
        <w:rPr>
          <w:rStyle w:val="StyleUnderline"/>
        </w:rPr>
        <w:t xml:space="preserve">US </w:t>
      </w:r>
      <w:r w:rsidRPr="00CA3847">
        <w:rPr>
          <w:rStyle w:val="StyleUnderline"/>
          <w:highlight w:val="green"/>
        </w:rPr>
        <w:t>growth</w:t>
      </w:r>
      <w:r w:rsidRPr="007713AD">
        <w:rPr>
          <w:sz w:val="12"/>
        </w:rPr>
        <w:t xml:space="preserve"> by a full percentage point or more </w:t>
      </w:r>
      <w:r w:rsidRPr="00CA3847">
        <w:rPr>
          <w:rStyle w:val="StyleUnderline"/>
          <w:highlight w:val="green"/>
        </w:rPr>
        <w:t>will be</w:t>
      </w:r>
      <w:r w:rsidRPr="007713AD">
        <w:rPr>
          <w:rStyle w:val="StyleUnderline"/>
        </w:rPr>
        <w:t xml:space="preserve"> more </w:t>
      </w:r>
      <w:r w:rsidRPr="00CA3847">
        <w:rPr>
          <w:rStyle w:val="StyleUnderline"/>
          <w:highlight w:val="green"/>
        </w:rPr>
        <w:t>practicable</w:t>
      </w:r>
      <w:r>
        <w:rPr>
          <w:rStyle w:val="StyleUnderline"/>
        </w:rPr>
        <w:t xml:space="preserve"> </w:t>
      </w:r>
      <w:r w:rsidRPr="00CA3847">
        <w:rPr>
          <w:rStyle w:val="StyleUnderline"/>
          <w:highlight w:val="green"/>
        </w:rPr>
        <w:t>if the administration’s economic policies include</w:t>
      </w:r>
      <w:r w:rsidRPr="007713AD">
        <w:rPr>
          <w:rStyle w:val="StyleUnderline"/>
        </w:rPr>
        <w:t xml:space="preserve"> reforming and liberalizing the</w:t>
      </w:r>
      <w:r>
        <w:rPr>
          <w:rStyle w:val="StyleUnderline"/>
        </w:rPr>
        <w:t xml:space="preserve"> </w:t>
      </w:r>
      <w:r w:rsidRPr="007713AD">
        <w:rPr>
          <w:rStyle w:val="StyleUnderline"/>
        </w:rPr>
        <w:t xml:space="preserve">nation’s </w:t>
      </w:r>
      <w:r w:rsidRPr="00CA3847">
        <w:rPr>
          <w:rStyle w:val="StyleUnderline"/>
          <w:highlight w:val="green"/>
        </w:rPr>
        <w:t>immigration</w:t>
      </w:r>
      <w:r w:rsidRPr="007713AD">
        <w:rPr>
          <w:rStyle w:val="StyleUnderline"/>
        </w:rPr>
        <w:t xml:space="preserve"> system.</w:t>
      </w:r>
      <w:r>
        <w:rPr>
          <w:rStyle w:val="StyleUnderline"/>
        </w:rPr>
        <w:t xml:space="preserve"> </w:t>
      </w:r>
      <w:r w:rsidRPr="00CA3847">
        <w:rPr>
          <w:rStyle w:val="StyleUnderline"/>
          <w:highlight w:val="green"/>
        </w:rPr>
        <w:t>The ability of a nation’s economy to grow is determined by its</w:t>
      </w:r>
      <w:r w:rsidRPr="007713AD">
        <w:rPr>
          <w:sz w:val="12"/>
        </w:rPr>
        <w:t xml:space="preserve"> capital stock, the growth of its </w:t>
      </w:r>
      <w:r w:rsidRPr="00CA3847">
        <w:rPr>
          <w:rStyle w:val="StyleUnderline"/>
          <w:highlight w:val="green"/>
        </w:rPr>
        <w:t>labor supply</w:t>
      </w:r>
      <w:r w:rsidRPr="007713AD">
        <w:rPr>
          <w:sz w:val="12"/>
        </w:rPr>
        <w:t xml:space="preserve">, </w:t>
      </w:r>
      <w:r w:rsidRPr="00CA3847">
        <w:rPr>
          <w:rStyle w:val="StyleUnderline"/>
          <w:highlight w:val="green"/>
        </w:rPr>
        <w:t>and how</w:t>
      </w:r>
      <w:r w:rsidRPr="007713AD">
        <w:rPr>
          <w:rStyle w:val="StyleUnderline"/>
        </w:rPr>
        <w:t xml:space="preserve"> efficiently </w:t>
      </w:r>
      <w:r w:rsidRPr="00CA3847">
        <w:rPr>
          <w:rStyle w:val="StyleUnderline"/>
          <w:highlight w:val="green"/>
        </w:rPr>
        <w:t>labor and capital work together</w:t>
      </w:r>
      <w:r w:rsidRPr="007713AD">
        <w:rPr>
          <w:sz w:val="12"/>
        </w:rPr>
        <w:t>—what economists call “</w:t>
      </w:r>
      <w:r w:rsidRPr="007713AD">
        <w:rPr>
          <w:rStyle w:val="StyleUnderline"/>
        </w:rPr>
        <w:t xml:space="preserve">total factor productivity.” </w:t>
      </w:r>
      <w:r w:rsidRPr="00CA3847">
        <w:rPr>
          <w:rStyle w:val="StyleUnderline"/>
          <w:highlight w:val="green"/>
        </w:rPr>
        <w:t>Immigration directly promotes the second and third while stimulating further investment</w:t>
      </w:r>
      <w:r w:rsidRPr="007713AD">
        <w:rPr>
          <w:rStyle w:val="StyleUnderline"/>
        </w:rPr>
        <w:t>.</w:t>
      </w:r>
      <w:r w:rsidRPr="007713AD">
        <w:rPr>
          <w:sz w:val="12"/>
        </w:rPr>
        <w:t xml:space="preserve"> Specifically, </w:t>
      </w:r>
      <w:r w:rsidRPr="00CA3847">
        <w:rPr>
          <w:rStyle w:val="StyleUnderline"/>
          <w:highlight w:val="green"/>
        </w:rPr>
        <w:t>immigration increases the total number of workers</w:t>
      </w:r>
      <w:r w:rsidRPr="007713AD">
        <w:rPr>
          <w:rStyle w:val="StyleUnderline"/>
        </w:rPr>
        <w:t xml:space="preserve"> in the labor force while </w:t>
      </w:r>
      <w:r w:rsidRPr="00CA3847">
        <w:rPr>
          <w:rStyle w:val="StyleUnderline"/>
          <w:highlight w:val="green"/>
        </w:rPr>
        <w:t>at the same time increasing the average productivity of workers across the economy</w:t>
      </w:r>
      <w:r w:rsidRPr="007713AD">
        <w:rPr>
          <w:rStyle w:val="StyleUnderline"/>
        </w:rPr>
        <w:t>, immigrant and native born alike.</w:t>
      </w:r>
      <w:r w:rsidRPr="007713AD">
        <w:rPr>
          <w:sz w:val="12"/>
        </w:rPr>
        <w:t xml:space="preserve"> </w:t>
      </w:r>
      <w:r w:rsidRPr="00CA3847">
        <w:rPr>
          <w:rStyle w:val="StyleUnderline"/>
        </w:rPr>
        <w:t>Without</w:t>
      </w:r>
      <w:r w:rsidRPr="007713AD">
        <w:rPr>
          <w:rStyle w:val="StyleUnderline"/>
        </w:rPr>
        <w:t xml:space="preserve"> a</w:t>
      </w:r>
      <w:r>
        <w:rPr>
          <w:rStyle w:val="StyleUnderline"/>
        </w:rPr>
        <w:t xml:space="preserve"> </w:t>
      </w:r>
      <w:r w:rsidRPr="007713AD">
        <w:rPr>
          <w:rStyle w:val="StyleUnderline"/>
        </w:rPr>
        <w:t>modernization of the US immigration system, achieving 3.0</w:t>
      </w:r>
      <w:r>
        <w:rPr>
          <w:rStyle w:val="StyleUnderline"/>
        </w:rPr>
        <w:t xml:space="preserve"> </w:t>
      </w:r>
      <w:r w:rsidRPr="007713AD">
        <w:rPr>
          <w:rStyle w:val="StyleUnderline"/>
        </w:rPr>
        <w:t xml:space="preserve">percent growth will be </w:t>
      </w:r>
      <w:r w:rsidRPr="007713AD">
        <w:rPr>
          <w:sz w:val="12"/>
        </w:rPr>
        <w:t xml:space="preserve">even more </w:t>
      </w:r>
      <w:r w:rsidRPr="007713AD">
        <w:rPr>
          <w:rStyle w:val="StyleUnderline"/>
        </w:rPr>
        <w:t>challenging</w:t>
      </w:r>
      <w:r w:rsidRPr="007713AD">
        <w:rPr>
          <w:sz w:val="12"/>
        </w:rPr>
        <w:t xml:space="preserve">. Immigration Offsets America’s Demographic Decline </w:t>
      </w:r>
      <w:r w:rsidRPr="00CA3847">
        <w:rPr>
          <w:rStyle w:val="StyleUnderline"/>
          <w:highlight w:val="green"/>
        </w:rPr>
        <w:t>Immigration affects the economy most directly through growth of the labor supply</w:t>
      </w:r>
      <w:r w:rsidRPr="007713AD">
        <w:rPr>
          <w:sz w:val="12"/>
        </w:rPr>
        <w:t xml:space="preserve">. America in 2017 is undergoing an unprecedented period of demographic transition. The </w:t>
      </w:r>
      <w:r w:rsidRPr="00CA3847">
        <w:rPr>
          <w:rStyle w:val="StyleUnderline"/>
          <w:highlight w:val="green"/>
        </w:rPr>
        <w:t>birth rate</w:t>
      </w:r>
      <w:r w:rsidRPr="007713AD">
        <w:rPr>
          <w:sz w:val="12"/>
        </w:rPr>
        <w:t xml:space="preserve"> among native-born women </w:t>
      </w:r>
      <w:r w:rsidRPr="00CA3847">
        <w:rPr>
          <w:rStyle w:val="StyleUnderline"/>
          <w:highlight w:val="green"/>
        </w:rPr>
        <w:t>has fallen</w:t>
      </w:r>
      <w:r w:rsidRPr="007713AD">
        <w:rPr>
          <w:sz w:val="12"/>
        </w:rPr>
        <w:t xml:space="preserve"> below the replacement level. Starting around the year 2010, the huge cohort of </w:t>
      </w:r>
      <w:r w:rsidRPr="00CA3847">
        <w:rPr>
          <w:rStyle w:val="StyleUnderline"/>
          <w:highlight w:val="green"/>
        </w:rPr>
        <w:t>baby boomers</w:t>
      </w:r>
      <w:r w:rsidRPr="007713AD">
        <w:rPr>
          <w:sz w:val="12"/>
        </w:rPr>
        <w:t xml:space="preserve"> began to </w:t>
      </w:r>
      <w:r w:rsidRPr="00CA3847">
        <w:rPr>
          <w:rStyle w:val="StyleUnderline"/>
          <w:highlight w:val="green"/>
        </w:rPr>
        <w:t>retire</w:t>
      </w:r>
      <w:r w:rsidRPr="007713AD">
        <w:rPr>
          <w:sz w:val="12"/>
        </w:rPr>
        <w:t xml:space="preserve"> from the workforce. </w:t>
      </w:r>
      <w:r w:rsidRPr="007713AD">
        <w:rPr>
          <w:rStyle w:val="StyleUnderline"/>
        </w:rPr>
        <w:t>The</w:t>
      </w:r>
      <w:r>
        <w:rPr>
          <w:rStyle w:val="StyleUnderline"/>
        </w:rPr>
        <w:t xml:space="preserve"> </w:t>
      </w:r>
      <w:r w:rsidRPr="007713AD">
        <w:rPr>
          <w:rStyle w:val="StyleUnderline"/>
        </w:rPr>
        <w:t xml:space="preserve">growth of the civilian labor force has been falling </w:t>
      </w:r>
      <w:r w:rsidRPr="007713AD">
        <w:rPr>
          <w:sz w:val="12"/>
        </w:rPr>
        <w:t xml:space="preserve">steadily, from 1.2 percent per year in the 1990s to 0.7 percent per year in the 2000–2010 period to 0.5 percent per year in the current decade.4 </w:t>
      </w:r>
      <w:r w:rsidRPr="007713AD">
        <w:rPr>
          <w:rStyle w:val="StyleUnderline"/>
        </w:rPr>
        <w:t>The number of working-age Americans</w:t>
      </w:r>
      <w:r w:rsidRPr="007713AD">
        <w:rPr>
          <w:sz w:val="12"/>
        </w:rPr>
        <w:t xml:space="preserve"> (age 25–64) </w:t>
      </w:r>
      <w:r w:rsidRPr="007713AD">
        <w:rPr>
          <w:rStyle w:val="StyleUnderline"/>
        </w:rPr>
        <w:t>born in the United States</w:t>
      </w:r>
      <w:r w:rsidRPr="007713AD">
        <w:rPr>
          <w:sz w:val="12"/>
        </w:rPr>
        <w:t xml:space="preserve"> to US-born parents </w:t>
      </w:r>
      <w:r w:rsidRPr="007713AD">
        <w:rPr>
          <w:rStyle w:val="StyleUnderline"/>
        </w:rPr>
        <w:t>has</w:t>
      </w:r>
      <w:r>
        <w:rPr>
          <w:rStyle w:val="StyleUnderline"/>
        </w:rPr>
        <w:t xml:space="preserve"> </w:t>
      </w:r>
      <w:r w:rsidRPr="007713AD">
        <w:rPr>
          <w:rStyle w:val="StyleUnderline"/>
        </w:rPr>
        <w:t>already begun to decline and will shrink by more than 8 million</w:t>
      </w:r>
      <w:r>
        <w:rPr>
          <w:rStyle w:val="StyleUnderline"/>
        </w:rPr>
        <w:t xml:space="preserve"> </w:t>
      </w:r>
      <w:r w:rsidRPr="007713AD">
        <w:rPr>
          <w:rStyle w:val="StyleUnderline"/>
        </w:rPr>
        <w:t>from 2015 to 2035</w:t>
      </w:r>
      <w:r w:rsidRPr="007713AD">
        <w:rPr>
          <w:sz w:val="12"/>
        </w:rPr>
        <w:t xml:space="preserve">.5 </w:t>
      </w:r>
      <w:r w:rsidRPr="007713AD">
        <w:rPr>
          <w:rStyle w:val="StyleUnderline"/>
        </w:rPr>
        <w:t>Whatever growth the United States</w:t>
      </w:r>
      <w:r>
        <w:rPr>
          <w:rStyle w:val="StyleUnderline"/>
        </w:rPr>
        <w:t xml:space="preserve"> </w:t>
      </w:r>
      <w:r w:rsidRPr="007713AD">
        <w:rPr>
          <w:rStyle w:val="StyleUnderline"/>
        </w:rPr>
        <w:t>experiences in the workforce in the next two decades will be</w:t>
      </w:r>
      <w:r>
        <w:rPr>
          <w:rStyle w:val="StyleUnderline"/>
        </w:rPr>
        <w:t xml:space="preserve"> </w:t>
      </w:r>
      <w:r w:rsidRPr="007713AD">
        <w:rPr>
          <w:rStyle w:val="StyleUnderline"/>
        </w:rPr>
        <w:t>because of immigrants</w:t>
      </w:r>
      <w:r w:rsidRPr="007713AD">
        <w:rPr>
          <w:sz w:val="12"/>
        </w:rPr>
        <w:t xml:space="preserve"> and the children of immigrants. </w:t>
      </w:r>
      <w:r w:rsidRPr="007713AD">
        <w:rPr>
          <w:rStyle w:val="StyleUnderline"/>
        </w:rPr>
        <w:t>Immigrants</w:t>
      </w:r>
      <w:r w:rsidRPr="007713AD">
        <w:rPr>
          <w:sz w:val="12"/>
        </w:rPr>
        <w:t xml:space="preserve"> admitted to the United States each year </w:t>
      </w:r>
      <w:r w:rsidRPr="007713AD">
        <w:rPr>
          <w:rStyle w:val="StyleUnderline"/>
        </w:rPr>
        <w:t>tend to be younger than native-born Americans and are more inclined to participate in the labor force</w:t>
      </w:r>
      <w:r w:rsidRPr="007713AD">
        <w:rPr>
          <w:sz w:val="12"/>
        </w:rPr>
        <w:t xml:space="preserve">. According to data from the US Department of Homeland Security, the median age of permanent immigrants admitted to the United States in the past decade is 32.5,6 while the median age of all US residents (including immigrants) is 37.6.7 So the median age of those receiving lawful permanent resident (LPR) status is five years younger than the median age of all US residents. Immigrants are not only younger than their native-born counterparts but also more inclined to participate in the labor force. The latter is especially true of immigrant men. According to the US Bureau of Labor Statistics, the labor force participation rate of all foreign-born individuals was 65.2 percent in 2016, compared with the participation rate for the native born of 62.3 percent. For foreign-born men, the participation rate was 77.8 percent, a full 10 percentage points higher than the rate for native-born men, 67.5 percent. The participation rate of foreign-born women was slightly lower than the rate of native-born women, 53.4 percent compared to 57.5 percent. The unemployment rate for foreign-born persons in the United States in 2016 was 4.3 percent, compared with an unemployment rate for native-born workers of 5.0 percent.8 </w:t>
      </w:r>
      <w:r w:rsidRPr="00CA3847">
        <w:rPr>
          <w:rStyle w:val="StyleUnderline"/>
          <w:highlight w:val="green"/>
        </w:rPr>
        <w:t>Without a growing workforce</w:t>
      </w:r>
      <w:r w:rsidRPr="007713AD">
        <w:rPr>
          <w:rStyle w:val="StyleUnderline"/>
        </w:rPr>
        <w:t xml:space="preserve">, </w:t>
      </w:r>
      <w:r w:rsidRPr="00CA3847">
        <w:rPr>
          <w:rStyle w:val="StyleUnderline"/>
          <w:highlight w:val="green"/>
        </w:rPr>
        <w:t>US companies will find it increasingly difficult to hire</w:t>
      </w:r>
      <w:r w:rsidRPr="007713AD">
        <w:rPr>
          <w:rStyle w:val="StyleUnderline"/>
        </w:rPr>
        <w:t xml:space="preserve"> the workers they need to meet</w:t>
      </w:r>
      <w:r w:rsidRPr="007713AD">
        <w:rPr>
          <w:sz w:val="12"/>
        </w:rPr>
        <w:t xml:space="preserve"> domestic and global </w:t>
      </w:r>
      <w:r w:rsidRPr="007713AD">
        <w:rPr>
          <w:rStyle w:val="StyleUnderline"/>
        </w:rPr>
        <w:t>demand</w:t>
      </w:r>
      <w:r w:rsidRPr="007713AD">
        <w:rPr>
          <w:sz w:val="12"/>
        </w:rPr>
        <w:t xml:space="preserve">. </w:t>
      </w:r>
      <w:r w:rsidRPr="00CA3847">
        <w:rPr>
          <w:rStyle w:val="StyleUnderline"/>
          <w:highlight w:val="green"/>
        </w:rPr>
        <w:t>Manufacturing, agriculture, construction, and high technology are among the sectors that are expected to suffer</w:t>
      </w:r>
      <w:r w:rsidRPr="007713AD">
        <w:rPr>
          <w:rStyle w:val="StyleUnderline"/>
        </w:rPr>
        <w:t xml:space="preserve"> the most acute shortages of workers</w:t>
      </w:r>
      <w:r w:rsidRPr="007713AD">
        <w:rPr>
          <w:sz w:val="12"/>
        </w:rPr>
        <w:t xml:space="preserve">. </w:t>
      </w:r>
      <w:r w:rsidRPr="007713AD">
        <w:rPr>
          <w:rStyle w:val="StyleUnderline"/>
        </w:rPr>
        <w:t>A declining</w:t>
      </w:r>
      <w:r>
        <w:rPr>
          <w:rStyle w:val="StyleUnderline"/>
        </w:rPr>
        <w:t xml:space="preserve"> </w:t>
      </w:r>
      <w:r w:rsidRPr="007713AD">
        <w:rPr>
          <w:rStyle w:val="StyleUnderline"/>
        </w:rPr>
        <w:t>workforce would slow US growth potential and reduce the relative size of the US</w:t>
      </w:r>
      <w:r>
        <w:rPr>
          <w:rStyle w:val="StyleUnderline"/>
        </w:rPr>
        <w:t xml:space="preserve"> </w:t>
      </w:r>
      <w:r w:rsidRPr="007713AD">
        <w:rPr>
          <w:rStyle w:val="StyleUnderline"/>
        </w:rPr>
        <w:t>economy and US influence in the world.</w:t>
      </w:r>
      <w:r w:rsidRPr="007713AD">
        <w:rPr>
          <w:sz w:val="12"/>
        </w:rPr>
        <w:t xml:space="preserve"> </w:t>
      </w:r>
      <w:r w:rsidRPr="007713AD">
        <w:rPr>
          <w:rStyle w:val="StyleUnderline"/>
        </w:rPr>
        <w:t>The continuing slowdown in the growth of the US workforce will also</w:t>
      </w:r>
      <w:r>
        <w:rPr>
          <w:rStyle w:val="StyleUnderline"/>
        </w:rPr>
        <w:t xml:space="preserve"> </w:t>
      </w:r>
      <w:r w:rsidRPr="007713AD">
        <w:rPr>
          <w:rStyle w:val="StyleUnderline"/>
        </w:rPr>
        <w:t>impose a growing strain on federal retirement programs.</w:t>
      </w:r>
      <w:r w:rsidRPr="007713AD">
        <w:rPr>
          <w:sz w:val="12"/>
        </w:rPr>
        <w:t xml:space="preserve"> One measure of the country’s ability to fund retirement programs is the Old Age Dependency Ratio (OADR)—the number of Americans who are 65 and older versus the number of Americans who are in their working years of 25 to 64. The OADR fluctuated within the range of 19 to 24 up until 2010, but with baby boomers now retiring in large numbers, the ratio is expected to climb above 40 by 2030 and reach 47.5 by 2065. If legal immigration were sharply curtailed, as has been proposed, the future OADR would rise even higher. If immigration were cut off immediately, the ratio would reach 55.9 by 2065.9 The smaller the future Old Age Dependency Ratio, the less strain there will be on federal retirement programs. </w:t>
      </w:r>
      <w:r w:rsidRPr="007713AD">
        <w:rPr>
          <w:rStyle w:val="StyleUnderline"/>
        </w:rPr>
        <w:t xml:space="preserve">A </w:t>
      </w:r>
      <w:r w:rsidRPr="00CA3847">
        <w:rPr>
          <w:rStyle w:val="StyleUnderline"/>
          <w:highlight w:val="green"/>
        </w:rPr>
        <w:t>steady or increased inflow of immigrant workers helps</w:t>
      </w:r>
      <w:r w:rsidRPr="007713AD">
        <w:rPr>
          <w:rStyle w:val="StyleUnderline"/>
        </w:rPr>
        <w:t xml:space="preserve"> to spread the cost of funding old-age pension payments</w:t>
      </w:r>
      <w:r>
        <w:rPr>
          <w:rStyle w:val="StyleUnderline"/>
        </w:rPr>
        <w:t xml:space="preserve"> </w:t>
      </w:r>
      <w:r w:rsidRPr="007713AD">
        <w:rPr>
          <w:rStyle w:val="StyleUnderline"/>
        </w:rPr>
        <w:t>across a larger pool of workers, reducing the need to raise payroll taxes, cut</w:t>
      </w:r>
      <w:r>
        <w:rPr>
          <w:rStyle w:val="StyleUnderline"/>
        </w:rPr>
        <w:t xml:space="preserve"> </w:t>
      </w:r>
      <w:r w:rsidRPr="007713AD">
        <w:rPr>
          <w:rStyle w:val="StyleUnderline"/>
        </w:rPr>
        <w:t>benefits, or both.</w:t>
      </w:r>
    </w:p>
    <w:p w:rsidR="004E7C57" w:rsidRDefault="004E7C57" w:rsidP="004E7C57">
      <w:pPr>
        <w:pStyle w:val="Heading4"/>
      </w:pPr>
      <w:r>
        <w:t>Immigration reverses the labor shortage</w:t>
      </w:r>
    </w:p>
    <w:p w:rsidR="004E7C57" w:rsidRPr="004E7C57" w:rsidRDefault="004E7C57" w:rsidP="004E7C57">
      <w:pPr>
        <w:rPr>
          <w:sz w:val="14"/>
        </w:rPr>
      </w:pPr>
      <w:r w:rsidRPr="004E7C57">
        <w:rPr>
          <w:sz w:val="14"/>
        </w:rPr>
        <w:t xml:space="preserve">Kenneth </w:t>
      </w:r>
      <w:r w:rsidRPr="004E7C57">
        <w:rPr>
          <w:rStyle w:val="Style13ptBold"/>
        </w:rPr>
        <w:t>Megan and</w:t>
      </w:r>
      <w:r w:rsidRPr="004E7C57">
        <w:rPr>
          <w:sz w:val="14"/>
        </w:rPr>
        <w:t xml:space="preserve"> Theresa Cardinal </w:t>
      </w:r>
      <w:r w:rsidRPr="004E7C57">
        <w:rPr>
          <w:rStyle w:val="Style13ptBold"/>
        </w:rPr>
        <w:t>Brown 2017</w:t>
      </w:r>
      <w:r w:rsidRPr="004E7C57">
        <w:rPr>
          <w:sz w:val="14"/>
        </w:rPr>
        <w:t xml:space="preserve"> (Senior Policy Analyst at the Bipartisan Policy Center, Director of Immigration and Cross Border Policy at the Bipartisan Policy Center, “America’s Demographic Challenge: Understanding the Role of Immigration ,” Bipartisan Policy Center, August, https://bipartisanpolicy.org/wp-content/uploads/2017/08/BPC-Immigration-Americas-Demographic-Challenge.pdf)</w:t>
      </w:r>
    </w:p>
    <w:p w:rsidR="004E7C57" w:rsidRDefault="004E7C57" w:rsidP="004E7C57">
      <w:pPr>
        <w:rPr>
          <w:rStyle w:val="StyleUnderline"/>
        </w:rPr>
      </w:pPr>
      <w:r w:rsidRPr="004E3BAF">
        <w:rPr>
          <w:sz w:val="10"/>
        </w:rPr>
        <w:t xml:space="preserve">Immigration Can Boost Trust-Fund Solvency As shown in the Trustees’ solvency projections, </w:t>
      </w:r>
      <w:r w:rsidRPr="004E3BAF">
        <w:rPr>
          <w:rStyle w:val="StyleUnderline"/>
          <w:highlight w:val="green"/>
        </w:rPr>
        <w:t>immigration is one way to reduce the old-age dependency ratio</w:t>
      </w:r>
      <w:r w:rsidRPr="004E3BAF">
        <w:rPr>
          <w:rStyle w:val="StyleUnderline"/>
        </w:rPr>
        <w:t xml:space="preserve"> and to lessen these strains on the U.S. Social Security system. The logic is simple: </w:t>
      </w:r>
      <w:r w:rsidRPr="004E3BAF">
        <w:rPr>
          <w:rStyle w:val="StyleUnderline"/>
          <w:highlight w:val="green"/>
        </w:rPr>
        <w:t>Immigrants tend to be of working age when they move to the United States</w:t>
      </w:r>
      <w:r w:rsidRPr="004E3BAF">
        <w:rPr>
          <w:rStyle w:val="StyleUnderline"/>
        </w:rPr>
        <w:t xml:space="preserve">. Furthermore, research indicates that </w:t>
      </w:r>
      <w:r w:rsidRPr="004E3BAF">
        <w:rPr>
          <w:rStyle w:val="StyleUnderline"/>
          <w:highlight w:val="green"/>
        </w:rPr>
        <w:t>foreign-born individuals are more likely to be employed</w:t>
      </w:r>
      <w:r w:rsidRPr="004E3BAF">
        <w:rPr>
          <w:rStyle w:val="StyleUnderline"/>
        </w:rPr>
        <w:t xml:space="preserve"> than their native-born counterparts</w:t>
      </w:r>
      <w:r w:rsidRPr="004E3BAF">
        <w:rPr>
          <w:sz w:val="10"/>
        </w:rPr>
        <w:t xml:space="preserve">, as native-born individuals tend to have more flexibility to enter retirement, enroll in school, or enter disability.18 </w:t>
      </w:r>
      <w:r w:rsidRPr="004E3BAF">
        <w:rPr>
          <w:rStyle w:val="StyleUnderline"/>
          <w:highlight w:val="green"/>
        </w:rPr>
        <w:t>More people working and paying into the Social Security system decreases the old-age dependency ratio</w:t>
      </w:r>
      <w:r w:rsidRPr="004E3BAF">
        <w:rPr>
          <w:rStyle w:val="StyleUnderline"/>
        </w:rPr>
        <w:t xml:space="preserve">, </w:t>
      </w:r>
      <w:r w:rsidRPr="004E3BAF">
        <w:rPr>
          <w:rStyle w:val="StyleUnderline"/>
          <w:highlight w:val="green"/>
        </w:rPr>
        <w:t>which extends trust-fund solvency</w:t>
      </w:r>
      <w:r w:rsidRPr="004E3BAF">
        <w:rPr>
          <w:rStyle w:val="StyleUnderline"/>
        </w:rPr>
        <w:t>.</w:t>
      </w:r>
      <w:r w:rsidRPr="004E3BAF">
        <w:rPr>
          <w:sz w:val="10"/>
        </w:rPr>
        <w:t xml:space="preserve"> The Trustees’ forecasts recognize this, which is why they include higher levels of immigration in the low-cost scenario assumptions. Specifically, the low-cost scenario assumes immigration levels that are 26 percent higher than the intermediate scenario by the year 2090, and 65 percent higher than the high-cost scenario.19 In comparison to recent trends, the intermediate scenario assumes similar legal immigration patterns as the past several years but also higher levels of undocumented immigrants. This assumption was based on the belief that the Great Recession temporarily increased rates of emigration and decreased rates of undocumented immigration, as many foreign-born individuals returned to their home countries or declined to come to the United States due to a lack of employment prospects.20 The Trustees believed that as the economy recovered, previous levels of immigration would resume. However, it is worth noting that some immigration scholars believe that the decline in undocumented immigration, particularly from Mexico, is a more permanent phenomenon.21 In addition, the Social Security Administration (SSA) has modeled the effects of numerous immigration proposals and has, unsurprisingly, found that those which expand the labor force tend to have a positive effect on trust-fund solvency. For example, the SSA modeled the potential effects of </w:t>
      </w:r>
      <w:r w:rsidRPr="004E3BAF">
        <w:rPr>
          <w:rStyle w:val="StyleUnderline"/>
        </w:rPr>
        <w:t xml:space="preserve">the U.S. Senate’s 2013 comprehensive </w:t>
      </w:r>
      <w:r w:rsidRPr="004E3BAF">
        <w:rPr>
          <w:rStyle w:val="StyleUnderline"/>
          <w:highlight w:val="green"/>
        </w:rPr>
        <w:t>immigration-reform</w:t>
      </w:r>
      <w:r w:rsidRPr="004E3BAF">
        <w:rPr>
          <w:rStyle w:val="StyleUnderline"/>
        </w:rPr>
        <w:t xml:space="preserve"> bill</w:t>
      </w:r>
      <w:r w:rsidRPr="004E3BAF">
        <w:rPr>
          <w:sz w:val="10"/>
        </w:rPr>
        <w:t xml:space="preserve">—the Border Security, Economic Opportunity, and Immigration Modernization Act—and </w:t>
      </w:r>
      <w:r w:rsidRPr="004E3BAF">
        <w:rPr>
          <w:rStyle w:val="StyleUnderline"/>
        </w:rPr>
        <w:t xml:space="preserve">found that its enactment </w:t>
      </w:r>
      <w:r w:rsidRPr="004E3BAF">
        <w:rPr>
          <w:rStyle w:val="StyleUnderline"/>
          <w:highlight w:val="green"/>
        </w:rPr>
        <w:t>would</w:t>
      </w:r>
      <w:r w:rsidRPr="004E3BAF">
        <w:rPr>
          <w:rStyle w:val="StyleUnderline"/>
        </w:rPr>
        <w:t xml:space="preserve"> have </w:t>
      </w:r>
      <w:r w:rsidRPr="004E3BAF">
        <w:rPr>
          <w:rStyle w:val="StyleUnderline"/>
          <w:highlight w:val="green"/>
        </w:rPr>
        <w:t>extended</w:t>
      </w:r>
      <w:r w:rsidRPr="004E3BAF">
        <w:rPr>
          <w:rStyle w:val="StyleUnderline"/>
        </w:rPr>
        <w:t xml:space="preserve"> </w:t>
      </w:r>
      <w:r w:rsidRPr="004E3BAF">
        <w:rPr>
          <w:rStyle w:val="StyleUnderline"/>
          <w:highlight w:val="green"/>
        </w:rPr>
        <w:t>trust-fund solvency by</w:t>
      </w:r>
      <w:r w:rsidRPr="004E3BAF">
        <w:rPr>
          <w:rStyle w:val="StyleUnderline"/>
        </w:rPr>
        <w:t xml:space="preserve"> an estimated </w:t>
      </w:r>
      <w:r w:rsidRPr="004E3BAF">
        <w:rPr>
          <w:rStyle w:val="StyleUnderline"/>
          <w:highlight w:val="green"/>
        </w:rPr>
        <w:t>two years</w:t>
      </w:r>
      <w:r w:rsidRPr="004E3BAF">
        <w:rPr>
          <w:sz w:val="10"/>
        </w:rPr>
        <w:t>, increasing trust-fund reserves by an estimated $284 billion over 10 years.22 The bill w</w:t>
      </w:r>
      <w:r w:rsidRPr="004E3BAF">
        <w:rPr>
          <w:rStyle w:val="StyleUnderline"/>
        </w:rPr>
        <w:t xml:space="preserve">ould have </w:t>
      </w:r>
      <w:r w:rsidRPr="004E3BAF">
        <w:rPr>
          <w:rStyle w:val="Emphasis"/>
          <w:highlight w:val="green"/>
        </w:rPr>
        <w:t>greatly expanded the U.S. labor force with new immigration</w:t>
      </w:r>
      <w:r w:rsidRPr="004E3BAF">
        <w:rPr>
          <w:rStyle w:val="Emphasis"/>
        </w:rPr>
        <w:t xml:space="preserve"> </w:t>
      </w:r>
      <w:r w:rsidRPr="004E3BAF">
        <w:rPr>
          <w:sz w:val="10"/>
        </w:rPr>
        <w:t xml:space="preserve">and granted legal status to an estimated 8 million undocumented immigrants already residing in the United States—allowing many to begin paying Social Security payroll taxes. In addition, it would have eliminated immigration backlogs, resulting in an additional 5 million legal immigrants over 10 years, and it would have expanded the number of temporary visas by around 400,000 annually.23 Similarly, the SSA modeled the effects of President Barack Obama’s executive actions for immigration, which were announced on November 20, 2014. These executive orders would have created the Deferred Action for Parental Accountability (DAPA) program, which would have allowed legal work authorization for many undocumented parents of American citizens and permanent residents. It also would have expanded the Deferred Action for Childhood Arrivals (DACA) program, originally created in 2012, which provided legal work authorization for undocumented immigrants who arrived in the United States as children. According to the SSA, these executive actions would have increased the number of workers paying Social Security payroll taxes by 248,000 by 2024, and by 400,000 by 2050, extending trust-fund solvency by several months.24 These programs were ultimately blocked from implementation by a federal judge25 and were recently rescinded by the Trump administration.26 Research indicates that undocumented immigration may also have a positive impact on trust-fund solvency. The rules of the Social Security program stipulate that workers must have at least 40 quarters of covered earnings to qualify for benefits—that is, workers must pay Social Security payroll taxes for 40 quarters before becoming eligible. Because undocumented immigrants are not eligible to collect Social Security, many pay into the system but are unable to collect the benefits associated with those payments. In 2010, $12 billion more was collected from undocumented workers’ payroll taxes than were paid out in benefits, according to estimates from the SSA.27 It should be noted that immigration alone is an insufficient solution to the long-term problems associated with Social Security solvency.28 Even the SSA’s most optimistic estimates under the low-cost scenario predict large and unsustainable increases in the old-age dependency ratio, which means that adjustments to revenues and/or benefits are necessary to ensure long-term solvency. In addition, a onetime influx of immigrants would do little to extend Social Security solvency over the long-term, as many of these individuals would eventually become eligible for benefits themselves, which would likely be financed by a smaller pool of workers, absent other changes to benefits, revenues, or another baby boom. However, </w:t>
      </w:r>
      <w:r w:rsidRPr="004E3BAF">
        <w:rPr>
          <w:rStyle w:val="StyleUnderline"/>
        </w:rPr>
        <w:t>without immigration, the changes required to payroll taxes and/or benefits would likely be significantly larger and would need to be made sooner. In short, past immigration has pushed insolvency further out, and future immigration can make the needed changes less severe.</w:t>
      </w:r>
    </w:p>
    <w:p w:rsidR="008026F9" w:rsidRDefault="008026F9" w:rsidP="008026F9">
      <w:pPr>
        <w:pStyle w:val="Heading4"/>
      </w:pPr>
      <w:r>
        <w:t>Increasing immigration solves the labor shortage – doesn’t displace native workers</w:t>
      </w:r>
    </w:p>
    <w:p w:rsidR="008026F9" w:rsidRPr="008026F9" w:rsidRDefault="008026F9" w:rsidP="008026F9">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8026F9" w:rsidRDefault="008026F9" w:rsidP="008026F9">
      <w:pPr>
        <w:rPr>
          <w:sz w:val="14"/>
        </w:rPr>
      </w:pPr>
      <w:r w:rsidRPr="004E3BAF">
        <w:rPr>
          <w:rStyle w:val="StyleUnderline"/>
          <w:highlight w:val="green"/>
        </w:rPr>
        <w:t xml:space="preserve">Immigration </w:t>
      </w:r>
      <w:r w:rsidRPr="00BB12C0">
        <w:rPr>
          <w:rStyle w:val="StyleUnderline"/>
        </w:rPr>
        <w:t xml:space="preserve">reform would </w:t>
      </w:r>
      <w:r w:rsidRPr="004E3BAF">
        <w:rPr>
          <w:rStyle w:val="StyleUnderline"/>
          <w:highlight w:val="green"/>
        </w:rPr>
        <w:t xml:space="preserve">allow the US economy to grow </w:t>
      </w:r>
      <w:r w:rsidRPr="00BB12C0">
        <w:rPr>
          <w:rStyle w:val="StyleUnderline"/>
        </w:rPr>
        <w:t xml:space="preserve">faster </w:t>
      </w:r>
      <w:r w:rsidRPr="004E3BAF">
        <w:rPr>
          <w:rStyle w:val="StyleUnderline"/>
          <w:highlight w:val="green"/>
        </w:rPr>
        <w:t>by increasing the number of worker</w:t>
      </w:r>
      <w:r w:rsidRPr="008026F9">
        <w:rPr>
          <w:rStyle w:val="StyleUnderline"/>
        </w:rPr>
        <w:t xml:space="preserve">s in the labor force </w:t>
      </w:r>
      <w:r w:rsidRPr="008026F9">
        <w:rPr>
          <w:sz w:val="14"/>
        </w:rPr>
        <w:t xml:space="preserve">and the total number of hours worked per year. Because </w:t>
      </w:r>
      <w:r w:rsidRPr="004E3BAF">
        <w:rPr>
          <w:rStyle w:val="StyleUnderline"/>
          <w:highlight w:val="green"/>
        </w:rPr>
        <w:t>immigrants are more likely to be of working age</w:t>
      </w:r>
      <w:r w:rsidRPr="008026F9">
        <w:rPr>
          <w:rStyle w:val="StyleUnderline"/>
        </w:rPr>
        <w:t xml:space="preserve"> than nativeborn</w:t>
      </w:r>
      <w:r>
        <w:rPr>
          <w:rStyle w:val="StyleUnderline"/>
        </w:rPr>
        <w:t xml:space="preserve"> </w:t>
      </w:r>
      <w:r w:rsidRPr="008026F9">
        <w:rPr>
          <w:rStyle w:val="StyleUnderline"/>
        </w:rPr>
        <w:t xml:space="preserve">Americans </w:t>
      </w:r>
      <w:r w:rsidRPr="004E3BAF">
        <w:rPr>
          <w:rStyle w:val="StyleUnderline"/>
          <w:highlight w:val="green"/>
        </w:rPr>
        <w:t>and are more likely to seek work</w:t>
      </w:r>
      <w:r w:rsidRPr="008026F9">
        <w:rPr>
          <w:rStyle w:val="StyleUnderline"/>
        </w:rPr>
        <w:t xml:space="preserve">, </w:t>
      </w:r>
      <w:r w:rsidRPr="007B4EA0">
        <w:rPr>
          <w:rStyle w:val="StyleUnderline"/>
          <w:highlight w:val="green"/>
        </w:rPr>
        <w:t>immigration can help to slow or even reverse</w:t>
      </w:r>
      <w:r w:rsidRPr="008026F9">
        <w:rPr>
          <w:rStyle w:val="StyleUnderline"/>
        </w:rPr>
        <w:t xml:space="preserve"> the recent trend of </w:t>
      </w:r>
      <w:r w:rsidRPr="007B4EA0">
        <w:rPr>
          <w:rStyle w:val="StyleUnderline"/>
          <w:highlight w:val="green"/>
        </w:rPr>
        <w:t>declining labor force participation</w:t>
      </w:r>
      <w:r w:rsidRPr="008026F9">
        <w:rPr>
          <w:sz w:val="14"/>
        </w:rPr>
        <w:t xml:space="preserve">. </w:t>
      </w:r>
      <w:r w:rsidRPr="007B4EA0">
        <w:rPr>
          <w:rStyle w:val="StyleUnderline"/>
          <w:highlight w:val="green"/>
        </w:rPr>
        <w:t>An increase in the workforce driven by immigration does</w:t>
      </w:r>
      <w:r w:rsidRPr="008026F9">
        <w:rPr>
          <w:rStyle w:val="StyleUnderline"/>
        </w:rPr>
        <w:t xml:space="preserve"> </w:t>
      </w:r>
      <w:r w:rsidRPr="007B4EA0">
        <w:rPr>
          <w:rStyle w:val="StyleUnderline"/>
          <w:highlight w:val="green"/>
        </w:rPr>
        <w:t>not lead to a general displacement of existing native-born workers</w:t>
      </w:r>
      <w:r w:rsidRPr="008026F9">
        <w:rPr>
          <w:sz w:val="14"/>
        </w:rPr>
        <w:t xml:space="preserve">. Although the US labor force has more than doubled in the past 50 years, </w:t>
      </w:r>
      <w:r w:rsidRPr="00BB12C0">
        <w:rPr>
          <w:rStyle w:val="StyleUnderline"/>
          <w:highlight w:val="green"/>
        </w:rPr>
        <w:t>there has been no upward trend in the unemployment</w:t>
      </w:r>
      <w:r w:rsidRPr="008026F9">
        <w:rPr>
          <w:rStyle w:val="StyleUnderline"/>
        </w:rPr>
        <w:t xml:space="preserve"> rate </w:t>
      </w:r>
      <w:r w:rsidRPr="00BB12C0">
        <w:rPr>
          <w:rStyle w:val="StyleUnderline"/>
          <w:highlight w:val="green"/>
        </w:rPr>
        <w:t>because</w:t>
      </w:r>
      <w:r w:rsidRPr="008026F9">
        <w:rPr>
          <w:rStyle w:val="StyleUnderline"/>
        </w:rPr>
        <w:t xml:space="preserve"> the </w:t>
      </w:r>
      <w:r w:rsidRPr="00BB12C0">
        <w:rPr>
          <w:rStyle w:val="StyleUnderline"/>
          <w:highlight w:val="green"/>
        </w:rPr>
        <w:t>economic activity</w:t>
      </w:r>
      <w:r w:rsidRPr="008026F9">
        <w:rPr>
          <w:rStyle w:val="StyleUnderline"/>
        </w:rPr>
        <w:t xml:space="preserve"> enabled by the growth in</w:t>
      </w:r>
      <w:r>
        <w:rPr>
          <w:rStyle w:val="StyleUnderline"/>
        </w:rPr>
        <w:t xml:space="preserve"> </w:t>
      </w:r>
      <w:r w:rsidRPr="008026F9">
        <w:rPr>
          <w:rStyle w:val="StyleUnderline"/>
        </w:rPr>
        <w:t xml:space="preserve">workers </w:t>
      </w:r>
      <w:r w:rsidRPr="00BB12C0">
        <w:rPr>
          <w:rStyle w:val="StyleUnderline"/>
          <w:highlight w:val="green"/>
        </w:rPr>
        <w:t>has also stimulated demand for workers</w:t>
      </w:r>
      <w:r w:rsidRPr="008026F9">
        <w:rPr>
          <w:rStyle w:val="StyleUnderline"/>
        </w:rPr>
        <w:t>.</w:t>
      </w:r>
      <w:r w:rsidRPr="008026F9">
        <w:rPr>
          <w:sz w:val="14"/>
        </w:rPr>
        <w:t xml:space="preserve">10 </w:t>
      </w:r>
      <w:r w:rsidRPr="00BB12C0">
        <w:rPr>
          <w:rStyle w:val="StyleUnderline"/>
          <w:highlight w:val="green"/>
        </w:rPr>
        <w:t>As the workforce grows, so too does demand</w:t>
      </w:r>
      <w:r w:rsidRPr="008026F9">
        <w:rPr>
          <w:sz w:val="14"/>
        </w:rPr>
        <w:t xml:space="preserve"> for all the goods and services that American households purchase, from groceries and cars to education and housing. </w:t>
      </w:r>
      <w:r w:rsidRPr="00BB12C0">
        <w:rPr>
          <w:rStyle w:val="StyleUnderline"/>
          <w:highlight w:val="green"/>
        </w:rPr>
        <w:t>This increased demand</w:t>
      </w:r>
      <w:r>
        <w:rPr>
          <w:rStyle w:val="StyleUnderline"/>
        </w:rPr>
        <w:t xml:space="preserve"> </w:t>
      </w:r>
      <w:r w:rsidRPr="008026F9">
        <w:rPr>
          <w:rStyle w:val="StyleUnderline"/>
        </w:rPr>
        <w:t xml:space="preserve">in turn </w:t>
      </w:r>
      <w:r w:rsidRPr="00BB12C0">
        <w:rPr>
          <w:rStyle w:val="StyleUnderline"/>
          <w:highlight w:val="green"/>
        </w:rPr>
        <w:t>stimulates more production</w:t>
      </w:r>
      <w:r w:rsidRPr="008026F9">
        <w:rPr>
          <w:rStyle w:val="StyleUnderline"/>
        </w:rPr>
        <w:t xml:space="preserve">, </w:t>
      </w:r>
      <w:r w:rsidRPr="00BB12C0">
        <w:rPr>
          <w:rStyle w:val="StyleUnderline"/>
          <w:highlight w:val="green"/>
        </w:rPr>
        <w:t>leading to more employment and the maintenance of full employment</w:t>
      </w:r>
      <w:r w:rsidRPr="008026F9">
        <w:rPr>
          <w:rStyle w:val="StyleUnderline"/>
        </w:rPr>
        <w:t>.</w:t>
      </w:r>
      <w:r>
        <w:rPr>
          <w:rStyle w:val="StyleUnderline"/>
        </w:rPr>
        <w:t xml:space="preserve"> </w:t>
      </w:r>
      <w:r w:rsidRPr="00BB12C0">
        <w:rPr>
          <w:rStyle w:val="StyleUnderline"/>
          <w:highlight w:val="green"/>
        </w:rPr>
        <w:t>A growing workforce</w:t>
      </w:r>
      <w:r w:rsidRPr="008026F9">
        <w:rPr>
          <w:rStyle w:val="StyleUnderline"/>
        </w:rPr>
        <w:t xml:space="preserve"> also </w:t>
      </w:r>
      <w:r w:rsidRPr="00BB12C0">
        <w:rPr>
          <w:rStyle w:val="StyleUnderline"/>
          <w:highlight w:val="green"/>
        </w:rPr>
        <w:t>stimulates investment</w:t>
      </w:r>
      <w:r w:rsidRPr="008026F9">
        <w:rPr>
          <w:rStyle w:val="StyleUnderline"/>
        </w:rPr>
        <w:t xml:space="preserve"> </w:t>
      </w:r>
      <w:r w:rsidRPr="00BB12C0">
        <w:rPr>
          <w:rStyle w:val="StyleUnderline"/>
          <w:highlight w:val="green"/>
        </w:rPr>
        <w:t>by increasing</w:t>
      </w:r>
      <w:r w:rsidRPr="008026F9">
        <w:rPr>
          <w:rStyle w:val="StyleUnderline"/>
        </w:rPr>
        <w:t xml:space="preserve"> the </w:t>
      </w:r>
      <w:r w:rsidRPr="00BB12C0">
        <w:rPr>
          <w:rStyle w:val="StyleUnderline"/>
          <w:highlight w:val="green"/>
        </w:rPr>
        <w:t>returns on capital</w:t>
      </w:r>
      <w:r w:rsidRPr="008026F9">
        <w:rPr>
          <w:sz w:val="14"/>
        </w:rPr>
        <w:t>. While immigration can put downward pressure on wages in certain industries in the short run</w:t>
      </w:r>
      <w:r w:rsidRPr="008026F9">
        <w:rPr>
          <w:rStyle w:val="StyleUnderline"/>
        </w:rPr>
        <w:t>, the availability of more workers at competitive wages creates</w:t>
      </w:r>
      <w:r>
        <w:rPr>
          <w:rStyle w:val="StyleUnderline"/>
        </w:rPr>
        <w:t xml:space="preserve"> </w:t>
      </w:r>
      <w:r w:rsidRPr="008026F9">
        <w:rPr>
          <w:rStyle w:val="StyleUnderline"/>
        </w:rPr>
        <w:t>incentives for greater investment</w:t>
      </w:r>
      <w:r w:rsidRPr="008026F9">
        <w:rPr>
          <w:sz w:val="14"/>
        </w:rPr>
        <w:t xml:space="preserve">. </w:t>
      </w:r>
      <w:r w:rsidRPr="008026F9">
        <w:rPr>
          <w:rStyle w:val="StyleUnderline"/>
        </w:rPr>
        <w:t xml:space="preserve">And </w:t>
      </w:r>
      <w:r w:rsidRPr="00BB12C0">
        <w:rPr>
          <w:rStyle w:val="StyleUnderline"/>
          <w:highlight w:val="green"/>
        </w:rPr>
        <w:t>rising investment stimulates more demand for labor, increases productivity, and creates upward pressure on wages.</w:t>
      </w:r>
      <w:r w:rsidRPr="008026F9">
        <w:rPr>
          <w:rStyle w:val="StyleUnderline"/>
        </w:rPr>
        <w:t xml:space="preserve"> </w:t>
      </w:r>
      <w:r w:rsidRPr="00BB12C0">
        <w:rPr>
          <w:rStyle w:val="StyleUnderline"/>
          <w:highlight w:val="green"/>
        </w:rPr>
        <w:t>The increased investment spurred by immigration means that</w:t>
      </w:r>
      <w:r w:rsidRPr="008026F9">
        <w:rPr>
          <w:rStyle w:val="StyleUnderline"/>
        </w:rPr>
        <w:t xml:space="preserve">, over time, </w:t>
      </w:r>
      <w:r w:rsidRPr="00BB12C0">
        <w:rPr>
          <w:rStyle w:val="StyleUnderline"/>
          <w:highlight w:val="green"/>
        </w:rPr>
        <w:t>the capitalto-labor ratio grows the same amount even if the number of immigrants increases</w:t>
      </w:r>
      <w:r w:rsidRPr="00BB12C0">
        <w:rPr>
          <w:sz w:val="14"/>
          <w:highlight w:val="green"/>
        </w:rPr>
        <w:t>.11</w:t>
      </w:r>
    </w:p>
    <w:p w:rsidR="00B13543" w:rsidRDefault="00B13543" w:rsidP="00B13543">
      <w:pPr>
        <w:pStyle w:val="Heading4"/>
        <w:rPr>
          <w:rStyle w:val="StyleUnderline"/>
          <w:sz w:val="26"/>
          <w:u w:val="none"/>
        </w:rPr>
      </w:pPr>
      <w:r>
        <w:rPr>
          <w:rStyle w:val="StyleUnderline"/>
          <w:sz w:val="26"/>
          <w:u w:val="none"/>
        </w:rPr>
        <w:t>Immigration is key---labor shortages are inevitable without increasing inflows of workers---BLS data proves</w:t>
      </w:r>
    </w:p>
    <w:p w:rsidR="00B13543" w:rsidRPr="00152B82" w:rsidRDefault="00B13543" w:rsidP="00B13543">
      <w:pPr>
        <w:rPr>
          <w:sz w:val="12"/>
        </w:rPr>
      </w:pPr>
      <w:r w:rsidRPr="00152B82">
        <w:rPr>
          <w:sz w:val="12"/>
        </w:rPr>
        <w:t xml:space="preserve">[Nicole Prchal </w:t>
      </w:r>
      <w:r w:rsidRPr="00F741D1">
        <w:rPr>
          <w:rStyle w:val="Style13ptBold"/>
        </w:rPr>
        <w:t>Svajlenka</w:t>
      </w:r>
      <w:r w:rsidRPr="00152B82">
        <w:rPr>
          <w:sz w:val="12"/>
        </w:rPr>
        <w:t>, 5-11-</w:t>
      </w:r>
      <w:r w:rsidRPr="00F741D1">
        <w:rPr>
          <w:rStyle w:val="Style13ptBold"/>
        </w:rPr>
        <w:t>2017</w:t>
      </w:r>
      <w:r w:rsidRPr="00152B82">
        <w:rPr>
          <w:sz w:val="12"/>
        </w:rPr>
        <w:t>, Nicole Prchal Svajlenka is a senior policy analyst of Immigration Policy at American Progress, "Immigrant Workers Are Important to Filling Growing Occupations," Center for American Progress, https://www.americanprogress.org/issues/immigration/news/2017/05/11/431974/immigrant-workers-important-filling-growing-occupations/]//Rank</w:t>
      </w:r>
    </w:p>
    <w:p w:rsidR="00B13543" w:rsidRPr="00B142B3" w:rsidRDefault="00B13543" w:rsidP="00B13543">
      <w:pPr>
        <w:rPr>
          <w:rStyle w:val="StyleUnderline"/>
        </w:rPr>
      </w:pPr>
      <w:r w:rsidRPr="00B142B3">
        <w:rPr>
          <w:sz w:val="8"/>
        </w:rPr>
        <w:t xml:space="preserve">President Donald </w:t>
      </w:r>
      <w:r w:rsidRPr="00B142B3">
        <w:rPr>
          <w:rStyle w:val="StyleUnderline"/>
        </w:rPr>
        <w:t>Trump</w:t>
      </w:r>
      <w:r w:rsidRPr="00B142B3">
        <w:rPr>
          <w:sz w:val="8"/>
        </w:rPr>
        <w:t xml:space="preserve"> thinks of himself as a savvy businessman who knows what it takes to jump-start economic growth to make America great again. But what he </w:t>
      </w:r>
      <w:r w:rsidRPr="00B142B3">
        <w:rPr>
          <w:rStyle w:val="StyleUnderline"/>
        </w:rPr>
        <w:t xml:space="preserve">doesn’t seem to realize is the extent to which </w:t>
      </w:r>
      <w:r w:rsidRPr="00B13543">
        <w:rPr>
          <w:rStyle w:val="StyleUnderline"/>
          <w:highlight w:val="green"/>
        </w:rPr>
        <w:t>economic growth is tied to immigrants,</w:t>
      </w:r>
      <w:r w:rsidRPr="00B142B3">
        <w:rPr>
          <w:rStyle w:val="StyleUnderline"/>
        </w:rPr>
        <w:t xml:space="preserve"> who start businesses at high rates, create jobs, and revitalize communities by increasing housing values and generating tax revenue that funds public services such as schools and emergency services</w:t>
      </w:r>
      <w:r w:rsidRPr="00B142B3">
        <w:rPr>
          <w:sz w:val="8"/>
        </w:rPr>
        <w:t xml:space="preserve">. Instead, Trump continues to demonize immigrants, a major segment of the nation’s workforce. According to the Center for Migration Studies of New York’s calculations based on data from the American Community Survey, or ACS, immigrants made up more than one in six workers in the United States—17 percent—in 2014. Five percent of all U.S. workers were unauthorized. Every two years, the Bureau of Labor Statistics, or BLS, produces estimates of occupations expected to grow the most over the next 10 years. The most recent estimates project growth from 2014 to 2024. Understanding where there is growing demand for workers is essential to predicting where there is potential for shortages to arise and ensuring that they are addressed. </w:t>
      </w:r>
      <w:r w:rsidRPr="00B142B3">
        <w:rPr>
          <w:rStyle w:val="StyleUnderline"/>
        </w:rPr>
        <w:t xml:space="preserve">Numerous studies have documented that </w:t>
      </w:r>
      <w:r w:rsidRPr="00B13543">
        <w:rPr>
          <w:rStyle w:val="Emphasis"/>
          <w:highlight w:val="green"/>
        </w:rPr>
        <w:t>immigrants are needed</w:t>
      </w:r>
      <w:r w:rsidRPr="00B13543">
        <w:rPr>
          <w:rStyle w:val="StyleUnderline"/>
          <w:highlight w:val="green"/>
        </w:rPr>
        <w:t xml:space="preserve"> to replace the large number of retiring Baby Boomers and that the future growth of the U.S. workforce will come from immigrants</w:t>
      </w:r>
      <w:r w:rsidRPr="00B142B3">
        <w:rPr>
          <w:rStyle w:val="StyleUnderline"/>
        </w:rPr>
        <w:t xml:space="preserve"> and their children</w:t>
      </w:r>
      <w:r w:rsidRPr="00B142B3">
        <w:rPr>
          <w:sz w:val="8"/>
        </w:rPr>
        <w:t xml:space="preserve">. </w:t>
      </w:r>
      <w:r w:rsidRPr="00B142B3">
        <w:rPr>
          <w:rStyle w:val="StyleUnderline"/>
        </w:rPr>
        <w:t>This need will be felt more immediately in occupations that currently employ many older workers</w:t>
      </w:r>
      <w:r w:rsidRPr="00B142B3">
        <w:rPr>
          <w:sz w:val="8"/>
        </w:rPr>
        <w:t xml:space="preserve">, such as janitorial and truck driving work. To put it plainly, </w:t>
      </w:r>
      <w:r w:rsidRPr="00B142B3">
        <w:rPr>
          <w:rStyle w:val="StyleUnderline"/>
        </w:rPr>
        <w:t>the U</w:t>
      </w:r>
      <w:r w:rsidRPr="00B142B3">
        <w:rPr>
          <w:sz w:val="8"/>
        </w:rPr>
        <w:t xml:space="preserve">nited </w:t>
      </w:r>
      <w:r w:rsidRPr="00B142B3">
        <w:rPr>
          <w:rStyle w:val="StyleUnderline"/>
        </w:rPr>
        <w:t>S</w:t>
      </w:r>
      <w:r w:rsidRPr="00B142B3">
        <w:rPr>
          <w:sz w:val="8"/>
        </w:rPr>
        <w:t xml:space="preserve">tates </w:t>
      </w:r>
      <w:r w:rsidRPr="00B142B3">
        <w:rPr>
          <w:rStyle w:val="StyleUnderline"/>
        </w:rPr>
        <w:t xml:space="preserve">will need foreign-born workers and their children to fill jobs such as these once current workers retire, especially those jobs that are expected to grow the most over the next decade. </w:t>
      </w:r>
      <w:r w:rsidRPr="00B13543">
        <w:rPr>
          <w:rStyle w:val="StyleUnderline"/>
          <w:highlight w:val="green"/>
        </w:rPr>
        <w:t xml:space="preserve">With the United States nearing a demographic crossroads, </w:t>
      </w:r>
      <w:r w:rsidRPr="00B13543">
        <w:rPr>
          <w:rStyle w:val="Emphasis"/>
          <w:highlight w:val="green"/>
        </w:rPr>
        <w:t>immigrants will be even more important to economic growt</w:t>
      </w:r>
      <w:r w:rsidRPr="00B142B3">
        <w:rPr>
          <w:rStyle w:val="Emphasis"/>
        </w:rPr>
        <w:t>h</w:t>
      </w:r>
      <w:r w:rsidRPr="00B142B3">
        <w:rPr>
          <w:rStyle w:val="StyleUnderline"/>
        </w:rPr>
        <w:t>.</w:t>
      </w:r>
      <w:r>
        <w:rPr>
          <w:rStyle w:val="StyleUnderline"/>
        </w:rPr>
        <w:t xml:space="preserve"> </w:t>
      </w:r>
      <w:r w:rsidRPr="00B142B3">
        <w:rPr>
          <w:sz w:val="8"/>
        </w:rPr>
        <w:t xml:space="preserve">ACS data show that immigrants make up an outsized share of workers in 10 of the 30 occupations expected to add the most jobs by 2024. (see Table 1) Just as immigrants work across all sectors of the U.S. economy, the occupations on this list vary widely in skills and responsibilities and range from maids to construction workers, from software developers to nursing assistants. The occupations listed below might not be obvious candidates for growing sectors, but given their size, even modest percentage growth will net tens of thousands or hundreds of thousands of new jobs. As the table below shows, immigrants are already several million strong in these jobs. The growing demand for workers is especially notable in heavily immigrant caregiver occupations—personal care aides, nursing assistants, and home health aides. These are three of the six occupations forecasted to see the most growth over the next decade, tied to the needs of serving the aging Baby Boomer population. From 2014 to 2024, the BLS projects that an additional 458,000 personal care aides, 348,400 home health aides, and 262,000 nursing assistants will be added to the U.S. workforce, a total of nearly 1.1 million jobs. In 2014, approximately one-quarter of workers in these occupations were born outside the United States. Demand for workers to fill these roles will outpace supply. Some other noteworthy occupations from the list of the 30 largest-growing occupations include: cooks, construction laborers, janitors and other cleaners, software developers, computer systems analysts, and maids and housekeeping cleaners. Each of these jobs is expected to add more than 100,000 jobs by 2024, and they already have larger shares of immigrants than the national average. Another dimension of this growth is not just how many total immigrants work in each of these jobs but also how many of these immigrants are unauthorized. Unauthorized immigrants make up a large share of several of these large growth occupations, including: 24 percent of maids and housekeeping cleaners, 22 percent of construction laborers, and 18 percent of cooks. The unauthorized immigrants working in these occupations are crucial to everyday life in the United States, and removing them together with the rest of the unauthorized workforce would be a massive detriment to the U.S. economy, reducing the gross domestic product, or GDP, by $4.7 trillion over 10 years. </w:t>
      </w:r>
      <w:r w:rsidRPr="00B142B3">
        <w:rPr>
          <w:rStyle w:val="StyleUnderline"/>
        </w:rPr>
        <w:t xml:space="preserve">By 2024, the </w:t>
      </w:r>
      <w:r w:rsidRPr="00B13543">
        <w:rPr>
          <w:rStyle w:val="StyleUnderline"/>
          <w:highlight w:val="green"/>
        </w:rPr>
        <w:t>BLS estimates that the United States will need to fill another nearly 10 million jobs</w:t>
      </w:r>
      <w:r w:rsidRPr="00B142B3">
        <w:rPr>
          <w:rStyle w:val="StyleUnderline"/>
        </w:rPr>
        <w:t>—a serious task</w:t>
      </w:r>
      <w:r w:rsidRPr="00B142B3">
        <w:rPr>
          <w:sz w:val="8"/>
        </w:rPr>
        <w:t xml:space="preserve">, especially in the growing occupations highlighted above. </w:t>
      </w:r>
      <w:r w:rsidRPr="00B142B3">
        <w:rPr>
          <w:rStyle w:val="StyleUnderline"/>
        </w:rPr>
        <w:t>Without</w:t>
      </w:r>
      <w:r w:rsidRPr="00B142B3">
        <w:rPr>
          <w:sz w:val="8"/>
        </w:rPr>
        <w:t xml:space="preserve"> these workers, many of whom are immigrants, our homes will go unbuilt, our smart phones won’t be quite as smart, and our senior citizens will go without proper care. The public recognizes that immigrants help this country, and it is time that the federal government does as well. </w:t>
      </w:r>
      <w:r w:rsidRPr="00B142B3">
        <w:rPr>
          <w:rStyle w:val="StyleUnderline"/>
        </w:rPr>
        <w:t xml:space="preserve">Recognizing the growing need for more workers, </w:t>
      </w:r>
      <w:r w:rsidRPr="00B13543">
        <w:rPr>
          <w:rStyle w:val="StyleUnderline"/>
          <w:highlight w:val="green"/>
        </w:rPr>
        <w:t>policymakers need to discuss how the government could better welcome immigrants</w:t>
      </w:r>
      <w:r w:rsidRPr="00B142B3">
        <w:rPr>
          <w:rStyle w:val="StyleUnderline"/>
        </w:rPr>
        <w:t xml:space="preserve"> to the United States, </w:t>
      </w:r>
      <w:r w:rsidRPr="00B13543">
        <w:rPr>
          <w:rStyle w:val="StyleUnderline"/>
          <w:highlight w:val="green"/>
        </w:rPr>
        <w:t>not reduce their opportunities</w:t>
      </w:r>
      <w:r w:rsidRPr="00B142B3">
        <w:rPr>
          <w:rStyle w:val="StyleUnderline"/>
        </w:rPr>
        <w:t xml:space="preserve"> to move here</w:t>
      </w:r>
      <w:r w:rsidRPr="00B142B3">
        <w:rPr>
          <w:sz w:val="8"/>
        </w:rPr>
        <w:t xml:space="preserve">. Instead of entertaining mass deportation policies, let’s talk about a pathway to legal status and citizenship for unauthorized immigrants already working in this country. </w:t>
      </w:r>
      <w:r w:rsidRPr="00B13543">
        <w:rPr>
          <w:rStyle w:val="StyleUnderline"/>
          <w:highlight w:val="green"/>
        </w:rPr>
        <w:t xml:space="preserve">In addition to staving off worker shortages, the nation would benefit from an additional $1.2 trillion in GDP and 145,000 new jobs </w:t>
      </w:r>
      <w:r w:rsidRPr="00B13543">
        <w:rPr>
          <w:rStyle w:val="StyleUnderline"/>
        </w:rPr>
        <w:t>each year.</w:t>
      </w:r>
    </w:p>
    <w:p w:rsidR="00B13543" w:rsidRPr="008026F9" w:rsidRDefault="00B13543" w:rsidP="008026F9">
      <w:pPr>
        <w:rPr>
          <w:sz w:val="14"/>
        </w:rPr>
      </w:pPr>
    </w:p>
    <w:p w:rsidR="007A16EA" w:rsidRPr="00003AF3" w:rsidRDefault="007A16EA" w:rsidP="007A16EA">
      <w:pPr>
        <w:pStyle w:val="Heading3"/>
      </w:pPr>
      <w:r>
        <w:t>Ext. High Skilled Workers Solves Econ</w:t>
      </w:r>
    </w:p>
    <w:p w:rsidR="007A16EA" w:rsidRDefault="007A16EA" w:rsidP="007A16EA">
      <w:pPr>
        <w:pStyle w:val="Heading4"/>
      </w:pPr>
      <w:r>
        <w:t>Current US XO’s are driving High Skilled workers away – this kills the economy since they are key to innovation and growth</w:t>
      </w:r>
    </w:p>
    <w:p w:rsidR="007A16EA" w:rsidRPr="00DD3DA0" w:rsidRDefault="007A16EA" w:rsidP="007A16EA">
      <w:pPr>
        <w:rPr>
          <w:rStyle w:val="Style13ptBold"/>
        </w:rPr>
      </w:pPr>
      <w:r w:rsidRPr="00B63BEC">
        <w:rPr>
          <w:sz w:val="12"/>
        </w:rPr>
        <w:t xml:space="preserve">Anna </w:t>
      </w:r>
      <w:r>
        <w:rPr>
          <w:rStyle w:val="Style13ptBold"/>
        </w:rPr>
        <w:t xml:space="preserve">Mayda and </w:t>
      </w:r>
      <w:r w:rsidRPr="00B63BEC">
        <w:rPr>
          <w:sz w:val="12"/>
        </w:rPr>
        <w:t xml:space="preserve">Giovanni </w:t>
      </w:r>
      <w:r>
        <w:rPr>
          <w:rStyle w:val="Style13ptBold"/>
        </w:rPr>
        <w:t>Peri ’17</w:t>
      </w:r>
      <w:r w:rsidRPr="00B63BEC">
        <w:rPr>
          <w:sz w:val="12"/>
        </w:rPr>
        <w:t>, Anna Mayda is an Associate professor of Economics at Georgetown University , Giovanni Peri is professor and chair of the department of economics at the university of California, “The economic Impact of US immigration policies in the age of Trump”, June 2017, http://giovanniperi.ucdavis.edu/uploads/5/6/8/2/56826033/ageoftrump_june2017.pdf#page=70</w:t>
      </w:r>
    </w:p>
    <w:p w:rsidR="007A16EA" w:rsidRPr="00B610B9" w:rsidRDefault="007A16EA" w:rsidP="007A16EA">
      <w:pPr>
        <w:spacing w:after="0" w:line="240" w:lineRule="auto"/>
        <w:rPr>
          <w:rStyle w:val="Emphasis"/>
        </w:rPr>
      </w:pPr>
      <w:r w:rsidRPr="00E33E8F">
        <w:rPr>
          <w:rStyle w:val="Emphasis"/>
          <w:highlight w:val="green"/>
        </w:rPr>
        <w:t>Research reveals considerable evidence that foreign scientists and engineers contribute substantially to US innovation</w:t>
      </w:r>
      <w:r w:rsidRPr="00471430">
        <w:rPr>
          <w:rFonts w:eastAsia="Times New Roman"/>
          <w:sz w:val="16"/>
        </w:rPr>
        <w:t xml:space="preserve"> (Kerr and Lincoln 2010), that </w:t>
      </w:r>
      <w:r w:rsidRPr="00E33E8F">
        <w:rPr>
          <w:rStyle w:val="StyleUnderline"/>
          <w:highlight w:val="green"/>
        </w:rPr>
        <w:t>foreign college-educated workers are more likely to innovate</w:t>
      </w:r>
      <w:r w:rsidRPr="00471430">
        <w:rPr>
          <w:rFonts w:eastAsia="Times New Roman"/>
          <w:sz w:val="16"/>
        </w:rPr>
        <w:t xml:space="preserve"> (Hunt, 2010) </w:t>
      </w:r>
      <w:r w:rsidRPr="00E33E8F">
        <w:rPr>
          <w:rStyle w:val="Emphasis"/>
          <w:highlight w:val="green"/>
        </w:rPr>
        <w:t>and that productivity at the local level benefits significantly from their presence</w:t>
      </w:r>
      <w:r w:rsidRPr="00471430">
        <w:rPr>
          <w:rFonts w:eastAsia="Times New Roman"/>
          <w:sz w:val="16"/>
        </w:rPr>
        <w:t xml:space="preserve"> (Peri et al. 2015). Additional evidence shows that </w:t>
      </w:r>
      <w:r w:rsidRPr="00EC5E26">
        <w:rPr>
          <w:rStyle w:val="StyleUnderline"/>
        </w:rPr>
        <w:t xml:space="preserve">foreign </w:t>
      </w:r>
      <w:r w:rsidRPr="00E33E8F">
        <w:rPr>
          <w:rStyle w:val="StyleUnderline"/>
          <w:highlight w:val="green"/>
        </w:rPr>
        <w:t>high-skilled</w:t>
      </w:r>
      <w:r w:rsidRPr="00EC5E26">
        <w:rPr>
          <w:rStyle w:val="StyleUnderline"/>
        </w:rPr>
        <w:t xml:space="preserve"> STEM </w:t>
      </w:r>
      <w:r w:rsidRPr="00E33E8F">
        <w:rPr>
          <w:rStyle w:val="StyleUnderline"/>
          <w:highlight w:val="green"/>
        </w:rPr>
        <w:t>workers complement native-born workers,</w:t>
      </w:r>
      <w:r w:rsidRPr="00EC5E26">
        <w:rPr>
          <w:rStyle w:val="StyleUnderline"/>
        </w:rPr>
        <w:t xml:space="preserve"> especially young ones, in US companies</w:t>
      </w:r>
      <w:r w:rsidRPr="00471430">
        <w:rPr>
          <w:rFonts w:eastAsia="Times New Roman"/>
          <w:sz w:val="16"/>
        </w:rPr>
        <w:t xml:space="preserve"> (Kerr et al. 2015), </w:t>
      </w:r>
      <w:r w:rsidRPr="00EC5E26">
        <w:rPr>
          <w:rStyle w:val="StyleUnderline"/>
        </w:rPr>
        <w:t xml:space="preserve">and that </w:t>
      </w:r>
      <w:r w:rsidRPr="00E33E8F">
        <w:rPr>
          <w:rStyle w:val="StyleUnderline"/>
          <w:highlight w:val="green"/>
        </w:rPr>
        <w:t>they make considerable contributions to US productivity growth</w:t>
      </w:r>
      <w:r w:rsidRPr="00471430">
        <w:rPr>
          <w:rFonts w:eastAsia="Times New Roman"/>
          <w:sz w:val="16"/>
        </w:rPr>
        <w:t xml:space="preserve"> (Bound et al. 2017). Economics and Policy in the Age of Trump 72 Overall, </w:t>
      </w:r>
      <w:r w:rsidRPr="00EC5E26">
        <w:rPr>
          <w:rStyle w:val="Emphasis"/>
        </w:rPr>
        <w:t xml:space="preserve">these studies suggest that </w:t>
      </w:r>
      <w:r w:rsidRPr="00E33E8F">
        <w:rPr>
          <w:rStyle w:val="Emphasis"/>
          <w:highlight w:val="green"/>
        </w:rPr>
        <w:t>a reduction in high-skilled immigrants is likely to reduce</w:t>
      </w:r>
      <w:r w:rsidRPr="00EC5E26">
        <w:rPr>
          <w:rStyle w:val="Emphasis"/>
        </w:rPr>
        <w:t xml:space="preserve"> – rather than to increase – </w:t>
      </w:r>
      <w:r w:rsidRPr="00E33E8F">
        <w:rPr>
          <w:rStyle w:val="Emphasis"/>
          <w:highlight w:val="green"/>
        </w:rPr>
        <w:t>opportunities, productivity and wages of the nativeborn American workforce</w:t>
      </w:r>
      <w:r w:rsidRPr="00EC5E26">
        <w:rPr>
          <w:rStyle w:val="Emphasis"/>
        </w:rPr>
        <w:t>, especially for the college educated</w:t>
      </w:r>
      <w:r w:rsidRPr="00471430">
        <w:rPr>
          <w:rFonts w:eastAsia="Times New Roman"/>
          <w:sz w:val="16"/>
        </w:rPr>
        <w:t xml:space="preserve">. </w:t>
      </w:r>
      <w:r w:rsidRPr="00B610B9">
        <w:rPr>
          <w:sz w:val="16"/>
        </w:rPr>
        <w:t>The executive order intensifying the efforts for deportation of undocumented immigrants not only threatens the day-to-day life of several million people, it also undermines the economic viability of entire sectors of the US economy. An estimated eight million undocumented aliens currently work in manual jobs</w:t>
      </w:r>
      <w:r w:rsidRPr="00471430">
        <w:rPr>
          <w:rFonts w:eastAsia="Times New Roman"/>
          <w:sz w:val="16"/>
        </w:rPr>
        <w:t xml:space="preserve"> in the agriculture, construction, hospitality, food and personal-services industries. Many take on the low paid, physically demanding jobs that American-born workers – who are typically better educated, but also aging – do not want any longer. Nevertheless, undocumented workers also provide important services to sectors that employ large numbers of Americans workers in different type of jobs, for example as supervisors, managers, accountants, salespersons, and IT specialists. Less-educated workers tend to complement and extend the work of middle to highly educated Americans (Peri 2012, Ottaviano and Peri 2012). Without the undocumented migrant workers, a number of sectors of the US economy are expected to slow their growth and terminate the jobs currently held by American-born workers as well. Another consequence of the higher US costs could be that American companies have further need to offshore more jobs and import more foreign-produced goods in order to remain competitive (Ottaviano et al. 2015). US domestic production of several agricultural products could dramatically shrink or even disappear, their imports will increase and their prices become higher. The prices of services in the hospitality, food and personal-services industries may also increase (Cortes 2008), and those sectors will slow their growth. Certain urban economies, such as Los Angeles, Las Vegas and Phoenix, attribute much of their growth to reliance on jobs of less-skilled immigrant workers; these cities may experience bottlenecks and shortages that could result in sectoral decline that would multiply through the local economy (see Moretti 2014). There is the potential that a few of the manual, low-skilled jobs will be taken-up by Americans, leading to marginal improvements in wages for some local workers. The economic impact of US immigration policies in the Age of Trump Anna Maria Mayda and Giovanni Peri 73 However, </w:t>
      </w:r>
      <w:r w:rsidRPr="00E33E8F">
        <w:rPr>
          <w:rStyle w:val="StyleUnderline"/>
          <w:highlight w:val="green"/>
        </w:rPr>
        <w:t>the negative impact on job creation of complementary jobs could be more significan</w:t>
      </w:r>
      <w:r w:rsidRPr="00B610B9">
        <w:rPr>
          <w:rStyle w:val="StyleUnderline"/>
        </w:rPr>
        <w:t xml:space="preserve">t </w:t>
      </w:r>
      <w:r w:rsidRPr="00471430">
        <w:rPr>
          <w:rFonts w:eastAsia="Times New Roman"/>
          <w:sz w:val="16"/>
        </w:rPr>
        <w:t>(see Ottaviano and Peri 2012, Peri and Sparber 2009, Chassamboulli and Peri 2015</w:t>
      </w:r>
      <w:r w:rsidRPr="00B610B9">
        <w:rPr>
          <w:rStyle w:val="StyleUnderline"/>
        </w:rPr>
        <w:t>) as US workers benefit much more from growth in the intermediate-skill jobs than from manual-intensive, low-skilled employment opportunities</w:t>
      </w:r>
      <w:r w:rsidRPr="00471430">
        <w:rPr>
          <w:rFonts w:eastAsia="Times New Roman"/>
          <w:sz w:val="16"/>
        </w:rPr>
        <w:t xml:space="preserve">. It is also important to emphasise that the very expensive project of building a wall with Mexico will have economic consequence, in that it will divert government resources that could be used more profitably elsewhere. The core rationale for such a wall is questionable, as immigration from Mexico has been declining steadily for more than a decade, and the number of undocumented workers has not changed since 2006 (Krogstad et al. 2017). Immigration in the last decade has grown largely because of the sizeable inflow of highly educated young Asians – mainly from India and China – rather than of less-educated Mexicans. In ignoring this fact, public resources will be used to target a problem that no longer exists. Mexico has undergone an economic and demographic transition, so that the number of its low-educated young people (who are those more likely to emigrate) is now much smaller than in the 1990s. The border fence already prevents most of the attempted border crossings and existing projections of economists (e.g. Hanson and McIntosh 2016) show a steady decline in the inflow from that country. Finally, </w:t>
      </w:r>
      <w:r w:rsidRPr="00E33E8F">
        <w:rPr>
          <w:rStyle w:val="StyleUnderline"/>
          <w:highlight w:val="green"/>
        </w:rPr>
        <w:t>the main long-run cost</w:t>
      </w:r>
      <w:r w:rsidRPr="00B610B9">
        <w:rPr>
          <w:rStyle w:val="StyleUnderline"/>
        </w:rPr>
        <w:t xml:space="preserve"> of these executive orders </w:t>
      </w:r>
      <w:r w:rsidRPr="00E33E8F">
        <w:rPr>
          <w:rStyle w:val="StyleUnderline"/>
          <w:highlight w:val="green"/>
        </w:rPr>
        <w:t>could be that they create a climate of perceived hostility to new immigration and decreased openness to foreign workers, including the highly educated ones</w:t>
      </w:r>
      <w:r w:rsidRPr="00471430">
        <w:rPr>
          <w:rFonts w:eastAsia="Times New Roman"/>
          <w:sz w:val="16"/>
        </w:rPr>
        <w:t xml:space="preserve">, and especially those from certain countries. This could divert the highly and internationally mobile scientists, engineers and professionals towards countries such as Canada, Australia and China, eroding the US excellence in their areas, which is a pillar of US economic leadership. While the impact of the executive orders is, as yet, small enough not to be of long-run concern, </w:t>
      </w:r>
      <w:r w:rsidRPr="00E33E8F">
        <w:rPr>
          <w:rStyle w:val="Emphasis"/>
          <w:highlight w:val="green"/>
        </w:rPr>
        <w:t>a significant decrease in highly skilled immigrants could have more sizeable and permanent effects on growth.</w:t>
      </w:r>
    </w:p>
    <w:p w:rsidR="007A16EA" w:rsidRDefault="007A16EA" w:rsidP="007A16EA">
      <w:pPr>
        <w:rPr>
          <w:sz w:val="12"/>
        </w:rPr>
      </w:pPr>
    </w:p>
    <w:p w:rsidR="007A16EA" w:rsidRDefault="007A16EA" w:rsidP="007A16EA">
      <w:pPr>
        <w:pStyle w:val="Heading4"/>
      </w:pPr>
      <w:r>
        <w:t>High Skilled workers will flock to more accommodating countries- hurts the US econ</w:t>
      </w:r>
    </w:p>
    <w:p w:rsidR="007A16EA" w:rsidRPr="00800647" w:rsidRDefault="007A16EA" w:rsidP="007A16EA">
      <w:pPr>
        <w:rPr>
          <w:sz w:val="14"/>
        </w:rPr>
      </w:pPr>
      <w:r w:rsidRPr="00800647">
        <w:rPr>
          <w:sz w:val="14"/>
        </w:rPr>
        <w:t xml:space="preserve">Noah </w:t>
      </w:r>
      <w:r w:rsidRPr="00800647">
        <w:rPr>
          <w:rStyle w:val="Style13ptBold"/>
        </w:rPr>
        <w:t>Smith 2018</w:t>
      </w:r>
      <w:r w:rsidRPr="00800647">
        <w:rPr>
          <w:sz w:val="14"/>
        </w:rPr>
        <w:t xml:space="preserve"> (is a Bloomberg View columnist. He was an assistant professor of finance at Stony Brook University, “Cuts to skilled immigration degrade a US strength,” March 13</w:t>
      </w:r>
      <w:r w:rsidRPr="00800647">
        <w:rPr>
          <w:sz w:val="14"/>
          <w:vertAlign w:val="superscript"/>
        </w:rPr>
        <w:t>th</w:t>
      </w:r>
      <w:r w:rsidRPr="00800647">
        <w:rPr>
          <w:sz w:val="14"/>
        </w:rPr>
        <w:t xml:space="preserve"> Forbes, https://www.seattletimes.com/opinion/cuts-to-skilled-immigration-degrade-a-us-strength/) </w:t>
      </w:r>
    </w:p>
    <w:p w:rsidR="007A16EA" w:rsidRDefault="007A16EA" w:rsidP="007A16EA">
      <w:pPr>
        <w:rPr>
          <w:rStyle w:val="StyleUnderline"/>
        </w:rPr>
      </w:pPr>
      <w:r w:rsidRPr="00800647">
        <w:rPr>
          <w:sz w:val="10"/>
        </w:rPr>
        <w:t xml:space="preserve">The decline in the percent of accepted applications suggests that </w:t>
      </w:r>
      <w:r w:rsidRPr="00BB12C0">
        <w:rPr>
          <w:rStyle w:val="StyleUnderline"/>
          <w:highlight w:val="green"/>
        </w:rPr>
        <w:t>the skilled worker drought isn’t</w:t>
      </w:r>
      <w:r w:rsidRPr="00800647">
        <w:rPr>
          <w:rStyle w:val="StyleUnderline"/>
        </w:rPr>
        <w:t xml:space="preserve"> simply </w:t>
      </w:r>
      <w:r w:rsidRPr="00BB12C0">
        <w:rPr>
          <w:rStyle w:val="StyleUnderline"/>
          <w:highlight w:val="green"/>
        </w:rPr>
        <w:t xml:space="preserve">due to the atmosphere </w:t>
      </w:r>
      <w:r w:rsidRPr="00BB12C0">
        <w:rPr>
          <w:rStyle w:val="StyleUnderline"/>
        </w:rPr>
        <w:t xml:space="preserve">of racial exclusion </w:t>
      </w:r>
      <w:r w:rsidRPr="00BB12C0">
        <w:rPr>
          <w:rStyle w:val="StyleUnderline"/>
          <w:highlight w:val="green"/>
        </w:rPr>
        <w:t>created by Trump</w:t>
      </w:r>
      <w:r w:rsidRPr="00BB12C0">
        <w:rPr>
          <w:sz w:val="10"/>
          <w:highlight w:val="green"/>
        </w:rPr>
        <w:t>’s</w:t>
      </w:r>
      <w:r w:rsidRPr="00800647">
        <w:rPr>
          <w:sz w:val="10"/>
        </w:rPr>
        <w:t xml:space="preserve"> rhetoric, or to the recent increase in hate crimes. Thanks to Trump’s restrictive policies, </w:t>
      </w:r>
      <w:r w:rsidRPr="00BB12C0">
        <w:rPr>
          <w:rStyle w:val="StyleUnderline"/>
          <w:highlight w:val="green"/>
        </w:rPr>
        <w:t>skilled workers</w:t>
      </w:r>
      <w:r w:rsidRPr="00800647">
        <w:rPr>
          <w:rStyle w:val="StyleUnderline"/>
        </w:rPr>
        <w:t xml:space="preserve"> from countries such as India </w:t>
      </w:r>
      <w:r w:rsidRPr="00BB12C0">
        <w:rPr>
          <w:rStyle w:val="StyleUnderline"/>
          <w:highlight w:val="green"/>
        </w:rPr>
        <w:t>are turning to Canada</w:t>
      </w:r>
      <w:r w:rsidRPr="00800647">
        <w:rPr>
          <w:rStyle w:val="StyleUnderline"/>
        </w:rPr>
        <w:t xml:space="preserve"> instead</w:t>
      </w:r>
      <w:r w:rsidRPr="00800647">
        <w:rPr>
          <w:sz w:val="10"/>
        </w:rPr>
        <w:t xml:space="preserve">. </w:t>
      </w:r>
      <w:r w:rsidRPr="00800647">
        <w:rPr>
          <w:rStyle w:val="StyleUnderline"/>
        </w:rPr>
        <w:t>Canada</w:t>
      </w:r>
      <w:r w:rsidRPr="00800647">
        <w:rPr>
          <w:sz w:val="10"/>
        </w:rPr>
        <w:t xml:space="preserve">, where the racial anxieties of Trump’s base are notably less prevalent, </w:t>
      </w:r>
      <w:r w:rsidRPr="00800647">
        <w:rPr>
          <w:rStyle w:val="StyleUnderline"/>
        </w:rPr>
        <w:t>admits much greater numbers of high-skilled immigrants relative to its population</w:t>
      </w:r>
      <w:r w:rsidRPr="00800647">
        <w:rPr>
          <w:sz w:val="10"/>
        </w:rPr>
        <w:t xml:space="preserve">. In 2017, it increased its intake of skilled workers by about 7.5 percent, and announced a new program to approve visas for these workers in two weeks — compared to six or seven months in the U.S. So far, </w:t>
      </w:r>
      <w:r w:rsidRPr="00800647">
        <w:rPr>
          <w:rStyle w:val="StyleUnderline"/>
        </w:rPr>
        <w:t>these trends have received little attention</w:t>
      </w:r>
      <w:r w:rsidRPr="00800647">
        <w:rPr>
          <w:sz w:val="10"/>
        </w:rPr>
        <w:t xml:space="preserve">. Skilled immigration isn’t the kind of issue that gets masses of activists marching in the streets. Democrats tend to focus on protection for undocumented immigrants. Republicans used to pay lip service to the idea of skilled immigration — and some still do — but spend the vast majority of their energy on trying to curb family-based legal immigration. Meanwhile, tech companies support more H-1Bs, but some workers oppose the program, believing that it steals jobs and/or reduces wages for native-born Americans. </w:t>
      </w:r>
      <w:r w:rsidRPr="00800647">
        <w:rPr>
          <w:rStyle w:val="StyleUnderline"/>
        </w:rPr>
        <w:t>This is a big problem</w:t>
      </w:r>
      <w:r w:rsidRPr="00800647">
        <w:rPr>
          <w:sz w:val="10"/>
        </w:rPr>
        <w:t xml:space="preserve">, </w:t>
      </w:r>
      <w:r w:rsidRPr="00800647">
        <w:rPr>
          <w:rStyle w:val="StyleUnderline"/>
        </w:rPr>
        <w:t xml:space="preserve">because </w:t>
      </w:r>
      <w:r w:rsidRPr="00330AAF">
        <w:rPr>
          <w:rStyle w:val="StyleUnderline"/>
          <w:highlight w:val="green"/>
        </w:rPr>
        <w:t>skilled immigrants are</w:t>
      </w:r>
      <w:r w:rsidRPr="00800647">
        <w:rPr>
          <w:rStyle w:val="StyleUnderline"/>
        </w:rPr>
        <w:t xml:space="preserve"> </w:t>
      </w:r>
      <w:r w:rsidRPr="00330AAF">
        <w:rPr>
          <w:rStyle w:val="StyleUnderline"/>
          <w:highlight w:val="green"/>
        </w:rPr>
        <w:t>a</w:t>
      </w:r>
      <w:r w:rsidRPr="00800647">
        <w:rPr>
          <w:rStyle w:val="StyleUnderline"/>
        </w:rPr>
        <w:t xml:space="preserve"> </w:t>
      </w:r>
      <w:r w:rsidRPr="00330AAF">
        <w:rPr>
          <w:rStyle w:val="StyleUnderline"/>
          <w:highlight w:val="green"/>
        </w:rPr>
        <w:t>key</w:t>
      </w:r>
      <w:r w:rsidRPr="00800647">
        <w:rPr>
          <w:rStyle w:val="StyleUnderline"/>
        </w:rPr>
        <w:t xml:space="preserve"> </w:t>
      </w:r>
      <w:r w:rsidRPr="00330AAF">
        <w:rPr>
          <w:rStyle w:val="StyleUnderline"/>
          <w:highlight w:val="green"/>
        </w:rPr>
        <w:t>part</w:t>
      </w:r>
      <w:r w:rsidRPr="00800647">
        <w:rPr>
          <w:rStyle w:val="StyleUnderline"/>
        </w:rPr>
        <w:t xml:space="preserve"> </w:t>
      </w:r>
      <w:r w:rsidRPr="00330AAF">
        <w:rPr>
          <w:rStyle w:val="StyleUnderline"/>
          <w:highlight w:val="green"/>
        </w:rPr>
        <w:t>of</w:t>
      </w:r>
      <w:r w:rsidRPr="00800647">
        <w:rPr>
          <w:rStyle w:val="StyleUnderline"/>
        </w:rPr>
        <w:t xml:space="preserve"> </w:t>
      </w:r>
      <w:r w:rsidRPr="00330AAF">
        <w:rPr>
          <w:rStyle w:val="StyleUnderline"/>
          <w:highlight w:val="green"/>
        </w:rPr>
        <w:t>the U.S. economy</w:t>
      </w:r>
      <w:r w:rsidRPr="00800647">
        <w:rPr>
          <w:rStyle w:val="StyleUnderline"/>
        </w:rPr>
        <w:t>.</w:t>
      </w:r>
      <w:r w:rsidRPr="00800647">
        <w:rPr>
          <w:sz w:val="10"/>
        </w:rPr>
        <w:t xml:space="preserve"> First of all, </w:t>
      </w:r>
      <w:r w:rsidRPr="00330AAF">
        <w:rPr>
          <w:rStyle w:val="StyleUnderline"/>
          <w:highlight w:val="green"/>
        </w:rPr>
        <w:t>they’re</w:t>
      </w:r>
      <w:r w:rsidRPr="00330AAF">
        <w:rPr>
          <w:rStyle w:val="StyleUnderline"/>
        </w:rPr>
        <w:t xml:space="preserve"> highly </w:t>
      </w:r>
      <w:r w:rsidRPr="00330AAF">
        <w:rPr>
          <w:rStyle w:val="StyleUnderline"/>
          <w:highlight w:val="green"/>
        </w:rPr>
        <w:t>entrepreneurial</w:t>
      </w:r>
      <w:r w:rsidRPr="00800647">
        <w:rPr>
          <w:sz w:val="10"/>
        </w:rPr>
        <w:t xml:space="preserve"> — between 1995 and 2005, immigrants started more than half of the new businesses in Silicon Valley. As of 2011, more than 40 percent of Fortune 500 companies were started by immigrants or their children. It’s impossible to know ahead of time which immigrants will start these companies, but </w:t>
      </w:r>
      <w:r w:rsidRPr="00800647">
        <w:rPr>
          <w:rStyle w:val="StyleUnderline"/>
        </w:rPr>
        <w:t>they’re much more likely to be those with decent technical training who come from families with a tradition of starting businesses</w:t>
      </w:r>
      <w:r w:rsidRPr="00800647">
        <w:rPr>
          <w:sz w:val="10"/>
        </w:rPr>
        <w:t xml:space="preserve"> — in other words, </w:t>
      </w:r>
      <w:r w:rsidRPr="00800647">
        <w:rPr>
          <w:rStyle w:val="StyleUnderline"/>
        </w:rPr>
        <w:t>skilled immigrants</w:t>
      </w:r>
      <w:r w:rsidRPr="00800647">
        <w:rPr>
          <w:sz w:val="10"/>
        </w:rPr>
        <w:t xml:space="preserve">. </w:t>
      </w:r>
      <w:r w:rsidRPr="00800647">
        <w:rPr>
          <w:rStyle w:val="StyleUnderline"/>
        </w:rPr>
        <w:t xml:space="preserve">They’re also highly </w:t>
      </w:r>
      <w:r w:rsidRPr="00330AAF">
        <w:rPr>
          <w:rStyle w:val="StyleUnderline"/>
          <w:highlight w:val="green"/>
        </w:rPr>
        <w:t>innovative</w:t>
      </w:r>
      <w:r w:rsidRPr="00800647">
        <w:rPr>
          <w:sz w:val="10"/>
        </w:rPr>
        <w:t xml:space="preserve">. A 2017 study by economists Ufuk Akcigit, John Grigsby and Tom Nicholas examined patenting records, and concluded: “Technology areas with higher levels of foreign-born expertise experienced much faster patent growth between 1940 and 2000, in terms of both quality and quantity, than otherwise equivalent technology areas.” They go on to list a number of famous American inventions whose creators were born elsewhere. As for driving down native-born Americans’ wages, there is evidence that the worry is vastly overblown. It’s true that the H-1B program tethers employees to their employers; for a worker on an H-1B to switch to a different company, the procedure can be time-consuming and annoying. There is some evidence that companies that win the chance to hire more H-1B workers pay lower wages. But there’s also evidence showing that H-1B workers are not paid less than native-born Americans, after accounting for their age and skill level. Moreover, studies that find negative impacts of H-1Bs tend to look only at the specific companies that hire skilled workers. The presence of more smart people in an industry or a city cause new ideas and technologies to flourish. These then diffuse to companies, allowing business to innovate faster, hire more workers and pay higher wages. Skilled foreigners help keep new ideas flowing in technology clusters like Silicon Valley; Austin, Texas; and Raleigh, North Carolina. In addition, having a thick market of smart workers in an area allows a lot of innovative companies to cluster there. Tech companies put their offices in high-cost California because that’s where the engineers live. And engineers move there because that’s where the companies are. This is why even if they lower wages at a particular company, H-1B workers raise native-born wages overall. A 2015 study by economists Giovanni Peri, Kevin Shih and Chad Sparber found: “Increases in (foreign) STEM workers are associated with significant wage gains for college-educated natives. Gains for non-college-educated natives are smaller but still significant. Our results imply that foreign STEM (workers) increased total factor productivity growth in US cities.” </w:t>
      </w:r>
      <w:r w:rsidRPr="00330AAF">
        <w:rPr>
          <w:rStyle w:val="StyleUnderline"/>
          <w:highlight w:val="green"/>
        </w:rPr>
        <w:t>If Trump’s</w:t>
      </w:r>
      <w:r w:rsidRPr="00800647">
        <w:rPr>
          <w:rStyle w:val="StyleUnderline"/>
        </w:rPr>
        <w:t xml:space="preserve"> immigration </w:t>
      </w:r>
      <w:r w:rsidRPr="00330AAF">
        <w:rPr>
          <w:rStyle w:val="StyleUnderline"/>
          <w:highlight w:val="green"/>
        </w:rPr>
        <w:t>policies break this</w:t>
      </w:r>
      <w:r w:rsidRPr="00800647">
        <w:rPr>
          <w:rStyle w:val="StyleUnderline"/>
        </w:rPr>
        <w:t xml:space="preserve"> virtuous </w:t>
      </w:r>
      <w:r w:rsidRPr="00330AAF">
        <w:rPr>
          <w:rStyle w:val="StyleUnderline"/>
          <w:highlight w:val="green"/>
        </w:rPr>
        <w:t>cycle,</w:t>
      </w:r>
      <w:r w:rsidRPr="00800647">
        <w:rPr>
          <w:rStyle w:val="StyleUnderline"/>
        </w:rPr>
        <w:t xml:space="preserve"> </w:t>
      </w:r>
      <w:r w:rsidRPr="00330AAF">
        <w:rPr>
          <w:rStyle w:val="StyleUnderline"/>
          <w:highlight w:val="green"/>
        </w:rPr>
        <w:t>the tech industry</w:t>
      </w:r>
      <w:r w:rsidRPr="00800647">
        <w:rPr>
          <w:rStyle w:val="StyleUnderline"/>
        </w:rPr>
        <w:t xml:space="preserve"> </w:t>
      </w:r>
      <w:r w:rsidRPr="00330AAF">
        <w:rPr>
          <w:rStyle w:val="StyleUnderline"/>
          <w:highlight w:val="green"/>
        </w:rPr>
        <w:t>could</w:t>
      </w:r>
      <w:r w:rsidRPr="00800647">
        <w:rPr>
          <w:rStyle w:val="StyleUnderline"/>
        </w:rPr>
        <w:t xml:space="preserve"> eventually </w:t>
      </w:r>
      <w:r w:rsidRPr="00330AAF">
        <w:rPr>
          <w:rStyle w:val="StyleUnderline"/>
          <w:highlight w:val="green"/>
        </w:rPr>
        <w:t>decide to make its home elsewhere</w:t>
      </w:r>
      <w:r w:rsidRPr="00800647">
        <w:rPr>
          <w:sz w:val="10"/>
        </w:rPr>
        <w:t xml:space="preserve"> — </w:t>
      </w:r>
      <w:r w:rsidRPr="00800647">
        <w:rPr>
          <w:rStyle w:val="StyleUnderline"/>
        </w:rPr>
        <w:t xml:space="preserve">in immigrant-friendly Canada, or even in emerging economies of China and India. </w:t>
      </w:r>
      <w:r w:rsidRPr="00330AAF">
        <w:rPr>
          <w:rStyle w:val="StyleUnderline"/>
          <w:highlight w:val="green"/>
        </w:rPr>
        <w:t>That would result in many</w:t>
      </w:r>
      <w:r w:rsidRPr="00800647">
        <w:rPr>
          <w:rStyle w:val="StyleUnderline"/>
        </w:rPr>
        <w:t xml:space="preserve"> </w:t>
      </w:r>
      <w:r w:rsidRPr="00330AAF">
        <w:rPr>
          <w:rStyle w:val="StyleUnderline"/>
          <w:highlight w:val="green"/>
        </w:rPr>
        <w:t>fewer</w:t>
      </w:r>
      <w:r w:rsidRPr="00800647">
        <w:rPr>
          <w:rStyle w:val="StyleUnderline"/>
        </w:rPr>
        <w:t xml:space="preserve"> good </w:t>
      </w:r>
      <w:r w:rsidRPr="00330AAF">
        <w:rPr>
          <w:rStyle w:val="StyleUnderline"/>
          <w:highlight w:val="green"/>
        </w:rPr>
        <w:t>jobs</w:t>
      </w:r>
      <w:r w:rsidRPr="00800647">
        <w:rPr>
          <w:rStyle w:val="StyleUnderline"/>
        </w:rPr>
        <w:t xml:space="preserve">, </w:t>
      </w:r>
      <w:r w:rsidRPr="00330AAF">
        <w:rPr>
          <w:rStyle w:val="StyleUnderline"/>
          <w:highlight w:val="green"/>
        </w:rPr>
        <w:t>and lower wages</w:t>
      </w:r>
      <w:r w:rsidRPr="00800647">
        <w:rPr>
          <w:rStyle w:val="StyleUnderline"/>
        </w:rPr>
        <w:t>, for American workers</w:t>
      </w:r>
      <w:r w:rsidRPr="00800647">
        <w:rPr>
          <w:sz w:val="10"/>
        </w:rPr>
        <w:t xml:space="preserve"> — skilled and unskilled alike. </w:t>
      </w:r>
      <w:r w:rsidRPr="00800647">
        <w:rPr>
          <w:rStyle w:val="StyleUnderline"/>
        </w:rPr>
        <w:t xml:space="preserve">The U.S. is playing a very dangerous game under Trump. By systematically </w:t>
      </w:r>
      <w:r w:rsidRPr="00330AAF">
        <w:rPr>
          <w:rStyle w:val="StyleUnderline"/>
          <w:highlight w:val="green"/>
        </w:rPr>
        <w:t>degrading</w:t>
      </w:r>
      <w:r w:rsidRPr="00800647">
        <w:rPr>
          <w:rStyle w:val="StyleUnderline"/>
        </w:rPr>
        <w:t xml:space="preserve"> one of the nation’s core strengths — </w:t>
      </w:r>
      <w:r w:rsidRPr="00330AAF">
        <w:rPr>
          <w:rStyle w:val="StyleUnderline"/>
          <w:highlight w:val="green"/>
        </w:rPr>
        <w:t>the constant inflow of</w:t>
      </w:r>
      <w:r w:rsidRPr="00800647">
        <w:rPr>
          <w:rStyle w:val="StyleUnderline"/>
        </w:rPr>
        <w:t xml:space="preserve"> </w:t>
      </w:r>
      <w:r w:rsidRPr="00330AAF">
        <w:rPr>
          <w:rStyle w:val="StyleUnderline"/>
          <w:highlight w:val="green"/>
        </w:rPr>
        <w:t>smart</w:t>
      </w:r>
      <w:r w:rsidRPr="00800647">
        <w:rPr>
          <w:rStyle w:val="StyleUnderline"/>
        </w:rPr>
        <w:t xml:space="preserve">, entrepreneurial </w:t>
      </w:r>
      <w:r w:rsidRPr="00330AAF">
        <w:rPr>
          <w:rStyle w:val="StyleUnderline"/>
          <w:highlight w:val="green"/>
        </w:rPr>
        <w:t>foreigners</w:t>
      </w:r>
      <w:r w:rsidRPr="00800647">
        <w:rPr>
          <w:rStyle w:val="StyleUnderline"/>
        </w:rPr>
        <w:t xml:space="preserve"> — </w:t>
      </w:r>
      <w:r w:rsidRPr="00330AAF">
        <w:rPr>
          <w:rStyle w:val="StyleUnderline"/>
          <w:highlight w:val="green"/>
        </w:rPr>
        <w:t>Trump is putting the native-born populace at risk</w:t>
      </w:r>
      <w:r w:rsidRPr="00800647">
        <w:rPr>
          <w:rStyle w:val="StyleUnderline"/>
        </w:rPr>
        <w:t>,</w:t>
      </w:r>
      <w:r w:rsidRPr="00800647">
        <w:rPr>
          <w:sz w:val="10"/>
        </w:rPr>
        <w:t xml:space="preserve"> not helping it. </w:t>
      </w:r>
      <w:r w:rsidRPr="00330AAF">
        <w:rPr>
          <w:rStyle w:val="StyleUnderline"/>
          <w:highlight w:val="green"/>
        </w:rPr>
        <w:t>Instead of limiting the H-1B program</w:t>
      </w:r>
      <w:r w:rsidRPr="00800647">
        <w:rPr>
          <w:rStyle w:val="StyleUnderline"/>
        </w:rPr>
        <w:t>,</w:t>
      </w:r>
      <w:r w:rsidRPr="00800647">
        <w:rPr>
          <w:sz w:val="10"/>
        </w:rPr>
        <w:t xml:space="preserve"> </w:t>
      </w:r>
      <w:r w:rsidRPr="00330AAF">
        <w:rPr>
          <w:rStyle w:val="StyleUnderline"/>
          <w:highlight w:val="green"/>
        </w:rPr>
        <w:t>the U.S. should replace it</w:t>
      </w:r>
      <w:r w:rsidRPr="00800647">
        <w:rPr>
          <w:rStyle w:val="StyleUnderline"/>
        </w:rPr>
        <w:t xml:space="preserve"> </w:t>
      </w:r>
      <w:r w:rsidRPr="00330AAF">
        <w:rPr>
          <w:rStyle w:val="StyleUnderline"/>
          <w:highlight w:val="green"/>
        </w:rPr>
        <w:t>with a</w:t>
      </w:r>
      <w:r w:rsidRPr="00800647">
        <w:rPr>
          <w:rStyle w:val="StyleUnderline"/>
        </w:rPr>
        <w:t xml:space="preserve"> Canada-style </w:t>
      </w:r>
      <w:r w:rsidRPr="00330AAF">
        <w:rPr>
          <w:rStyle w:val="StyleUnderline"/>
          <w:highlight w:val="green"/>
        </w:rPr>
        <w:t>system that gives green cards to skilled foreign workers</w:t>
      </w:r>
      <w:r w:rsidRPr="00800647">
        <w:rPr>
          <w:sz w:val="10"/>
        </w:rPr>
        <w:t xml:space="preserve">. It may not get many people marching in the streets, </w:t>
      </w:r>
      <w:r w:rsidRPr="00800647">
        <w:rPr>
          <w:rStyle w:val="StyleUnderline"/>
        </w:rPr>
        <w:t>but skilled immigration is an issue that matters for the future of every American.</w:t>
      </w:r>
    </w:p>
    <w:p w:rsidR="0078337D" w:rsidRDefault="0078337D" w:rsidP="0078337D">
      <w:pPr>
        <w:pStyle w:val="Heading4"/>
      </w:pPr>
      <w:r w:rsidRPr="0078337D">
        <w:t>High Skilled immigration key to econ innovation</w:t>
      </w:r>
      <w:r>
        <w:t>- patent growth and business startups</w:t>
      </w:r>
    </w:p>
    <w:p w:rsidR="0078337D" w:rsidRPr="0078337D" w:rsidRDefault="0078337D" w:rsidP="0078337D">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8337D" w:rsidRPr="0078337D" w:rsidRDefault="0078337D" w:rsidP="0078337D">
      <w:pPr>
        <w:rPr>
          <w:sz w:val="12"/>
        </w:rPr>
      </w:pPr>
      <w:r w:rsidRPr="0078337D">
        <w:rPr>
          <w:sz w:val="12"/>
        </w:rPr>
        <w:t xml:space="preserve">Immigrants Spur Innovation, Patents, and Startups </w:t>
      </w:r>
      <w:r w:rsidRPr="00330AAF">
        <w:rPr>
          <w:rStyle w:val="StyleUnderline"/>
          <w:highlight w:val="green"/>
        </w:rPr>
        <w:t>Immigrants create wealth</w:t>
      </w:r>
      <w:r w:rsidRPr="0078337D">
        <w:rPr>
          <w:rStyle w:val="StyleUnderline"/>
        </w:rPr>
        <w:t xml:space="preserve"> in America </w:t>
      </w:r>
      <w:r w:rsidRPr="00330AAF">
        <w:rPr>
          <w:rStyle w:val="StyleUnderline"/>
          <w:highlight w:val="green"/>
        </w:rPr>
        <w:t>by spurring innovation</w:t>
      </w:r>
      <w:r w:rsidRPr="0078337D">
        <w:rPr>
          <w:rStyle w:val="StyleUnderline"/>
        </w:rPr>
        <w:t xml:space="preserve"> and founding new</w:t>
      </w:r>
      <w:r>
        <w:rPr>
          <w:rStyle w:val="StyleUnderline"/>
        </w:rPr>
        <w:t xml:space="preserve"> </w:t>
      </w:r>
      <w:r w:rsidRPr="0078337D">
        <w:rPr>
          <w:rStyle w:val="StyleUnderline"/>
        </w:rPr>
        <w:t>companies</w:t>
      </w:r>
      <w:r w:rsidRPr="0078337D">
        <w:rPr>
          <w:sz w:val="12"/>
        </w:rPr>
        <w:t xml:space="preserve">. </w:t>
      </w:r>
      <w:r w:rsidRPr="0078337D">
        <w:rPr>
          <w:rStyle w:val="StyleUnderline"/>
        </w:rPr>
        <w:t>Highly skilled immigrants are more likely to file patent applications</w:t>
      </w:r>
      <w:r w:rsidRPr="0078337D">
        <w:rPr>
          <w:sz w:val="12"/>
        </w:rPr>
        <w:t xml:space="preserve"> than their native-born counterparts </w:t>
      </w:r>
      <w:r w:rsidRPr="0078337D">
        <w:rPr>
          <w:rStyle w:val="StyleUnderline"/>
        </w:rPr>
        <w:t xml:space="preserve">and </w:t>
      </w:r>
      <w:r w:rsidRPr="00330AAF">
        <w:rPr>
          <w:rStyle w:val="StyleUnderline"/>
          <w:highlight w:val="green"/>
        </w:rPr>
        <w:t>are more likely to start new businesses</w:t>
      </w:r>
      <w:r w:rsidRPr="0078337D">
        <w:rPr>
          <w:sz w:val="12"/>
        </w:rPr>
        <w:t xml:space="preserve">, </w:t>
      </w:r>
      <w:r w:rsidRPr="0078337D">
        <w:rPr>
          <w:rStyle w:val="StyleUnderline"/>
        </w:rPr>
        <w:t xml:space="preserve">fueling entrepreneurial activity, </w:t>
      </w:r>
      <w:r w:rsidRPr="00330AAF">
        <w:rPr>
          <w:rStyle w:val="StyleUnderline"/>
          <w:highlight w:val="green"/>
        </w:rPr>
        <w:t>providing new products and services, and creating employment opportunities</w:t>
      </w:r>
      <w:r w:rsidRPr="0078337D">
        <w:rPr>
          <w:sz w:val="12"/>
        </w:rPr>
        <w:t xml:space="preserve"> for native-born workers, </w:t>
      </w:r>
      <w:r w:rsidRPr="0078337D">
        <w:rPr>
          <w:rStyle w:val="StyleUnderline"/>
        </w:rPr>
        <w:t xml:space="preserve">while </w:t>
      </w:r>
      <w:r w:rsidRPr="00330AAF">
        <w:rPr>
          <w:rStyle w:val="StyleUnderline"/>
          <w:highlight w:val="green"/>
        </w:rPr>
        <w:t>raising</w:t>
      </w:r>
      <w:r w:rsidRPr="0078337D">
        <w:rPr>
          <w:rStyle w:val="StyleUnderline"/>
        </w:rPr>
        <w:t xml:space="preserve"> overall</w:t>
      </w:r>
      <w:r>
        <w:rPr>
          <w:rStyle w:val="StyleUnderline"/>
        </w:rPr>
        <w:t xml:space="preserve"> </w:t>
      </w:r>
      <w:r w:rsidRPr="00330AAF">
        <w:rPr>
          <w:rStyle w:val="StyleUnderline"/>
          <w:highlight w:val="green"/>
        </w:rPr>
        <w:t>productivity</w:t>
      </w:r>
      <w:r w:rsidRPr="0078337D">
        <w:rPr>
          <w:sz w:val="12"/>
        </w:rPr>
        <w:t xml:space="preserve">. </w:t>
      </w:r>
      <w:r w:rsidRPr="0078337D">
        <w:rPr>
          <w:rStyle w:val="StyleUnderline"/>
        </w:rPr>
        <w:t xml:space="preserve">The patenting and </w:t>
      </w:r>
      <w:r w:rsidRPr="00330AAF">
        <w:rPr>
          <w:rStyle w:val="StyleUnderline"/>
          <w:highlight w:val="green"/>
        </w:rPr>
        <w:t>innovation spurred by immigrants allow the U</w:t>
      </w:r>
      <w:r w:rsidRPr="0078337D">
        <w:rPr>
          <w:rStyle w:val="StyleUnderline"/>
        </w:rPr>
        <w:t xml:space="preserve">nited </w:t>
      </w:r>
      <w:r w:rsidRPr="00330AAF">
        <w:rPr>
          <w:rStyle w:val="StyleUnderline"/>
          <w:highlight w:val="green"/>
        </w:rPr>
        <w:t>S</w:t>
      </w:r>
      <w:r w:rsidRPr="0078337D">
        <w:rPr>
          <w:rStyle w:val="StyleUnderline"/>
        </w:rPr>
        <w:t xml:space="preserve">tates </w:t>
      </w:r>
      <w:r w:rsidRPr="00330AAF">
        <w:rPr>
          <w:rStyle w:val="StyleUnderline"/>
          <w:highlight w:val="green"/>
        </w:rPr>
        <w:t>to shift beyond its production possibility frontier,</w:t>
      </w:r>
      <w:r w:rsidRPr="0078337D">
        <w:rPr>
          <w:rStyle w:val="StyleUnderline"/>
        </w:rPr>
        <w:t xml:space="preserve"> which </w:t>
      </w:r>
      <w:r w:rsidRPr="00330AAF">
        <w:rPr>
          <w:rStyle w:val="StyleUnderline"/>
          <w:highlight w:val="green"/>
        </w:rPr>
        <w:t>raises the speed limit for the economy’s long-run growth potential.</w:t>
      </w:r>
      <w:r>
        <w:rPr>
          <w:rStyle w:val="StyleUnderline"/>
        </w:rPr>
        <w:t xml:space="preserve"> </w:t>
      </w:r>
      <w:r w:rsidRPr="0078337D">
        <w:rPr>
          <w:sz w:val="12"/>
        </w:rPr>
        <w:t xml:space="preserve">The 2016 NASEM report found that “immigrants are more innovative than natives; more specifically, high-skilled immigrants raise patenting per capita, which is likely to boost productivity and per capita economic growth.” While immigrants account for 13 percent of the US population, they are responsible for one-third of all patent filings in the United States.25 </w:t>
      </w:r>
      <w:r w:rsidRPr="0078337D">
        <w:rPr>
          <w:rStyle w:val="StyleUnderline"/>
        </w:rPr>
        <w:t>The United States has been the world’s greatest beneficiary so far from</w:t>
      </w:r>
      <w:r>
        <w:rPr>
          <w:rStyle w:val="StyleUnderline"/>
        </w:rPr>
        <w:t xml:space="preserve"> </w:t>
      </w:r>
      <w:r w:rsidRPr="0078337D">
        <w:rPr>
          <w:rStyle w:val="StyleUnderline"/>
        </w:rPr>
        <w:t xml:space="preserve">the international mobility of skilled labor. </w:t>
      </w:r>
      <w:r w:rsidRPr="0078337D">
        <w:rPr>
          <w:sz w:val="12"/>
        </w:rPr>
        <w:t xml:space="preserve">The United States has attracted the largest net inflow of global inventors who have filed international patents. Based on data from the World Intellectual Property Organization from 2001 to 2010, a recent study determined that “the United States has received an enormous net surplus of inventors from abroad, while China and India have been major source countries.”26 Again, the prime example is Silicon Valley in California. The same study found that “more than half of the high-skilled technology workers and entrepreneurs in Silicon Valley are foreign-born.”27 </w:t>
      </w:r>
      <w:r w:rsidRPr="0078337D">
        <w:rPr>
          <w:rStyle w:val="StyleUnderline"/>
        </w:rPr>
        <w:t>Immigrants are also more likely to found new enterprises</w:t>
      </w:r>
      <w:r w:rsidRPr="0078337D">
        <w:rPr>
          <w:sz w:val="12"/>
        </w:rPr>
        <w:t xml:space="preserve">, from ethnic restaurants to billion-dollar technology companies.28 Some of the most famous and successful US companies today were founded or cofounded by first- or secondgeneration immigrants. According to a June 2017 report from the Massachusetts Technology Leadership Council, </w:t>
      </w:r>
      <w:r w:rsidRPr="0078337D">
        <w:rPr>
          <w:rStyle w:val="StyleUnderline"/>
        </w:rPr>
        <w:t>40 percent of America’s Fortune 500 companies</w:t>
      </w:r>
      <w:r>
        <w:rPr>
          <w:rStyle w:val="StyleUnderline"/>
        </w:rPr>
        <w:t xml:space="preserve"> </w:t>
      </w:r>
      <w:r w:rsidRPr="0078337D">
        <w:rPr>
          <w:rStyle w:val="StyleUnderline"/>
        </w:rPr>
        <w:t>were founded by immigrants</w:t>
      </w:r>
      <w:r w:rsidRPr="0078337D">
        <w:rPr>
          <w:sz w:val="12"/>
        </w:rPr>
        <w:t xml:space="preserve"> or the children of immigrants. A 2016 study by the National Foundation for American Policy found that </w:t>
      </w:r>
      <w:r w:rsidRPr="0078337D">
        <w:rPr>
          <w:rStyle w:val="StyleUnderline"/>
        </w:rPr>
        <w:t>more than half of the</w:t>
      </w:r>
      <w:r>
        <w:rPr>
          <w:rStyle w:val="StyleUnderline"/>
        </w:rPr>
        <w:t xml:space="preserve"> </w:t>
      </w:r>
      <w:r w:rsidRPr="0078337D">
        <w:rPr>
          <w:rStyle w:val="StyleUnderline"/>
        </w:rPr>
        <w:t>startup companies in the United States today that are valued at more than $1</w:t>
      </w:r>
      <w:r>
        <w:rPr>
          <w:rStyle w:val="StyleUnderline"/>
        </w:rPr>
        <w:t xml:space="preserve"> </w:t>
      </w:r>
      <w:r w:rsidRPr="0078337D">
        <w:rPr>
          <w:rStyle w:val="StyleUnderline"/>
        </w:rPr>
        <w:t>billion,</w:t>
      </w:r>
      <w:r>
        <w:rPr>
          <w:rStyle w:val="StyleUnderline"/>
        </w:rPr>
        <w:t xml:space="preserve"> </w:t>
      </w:r>
      <w:r w:rsidRPr="0078337D">
        <w:rPr>
          <w:sz w:val="12"/>
        </w:rPr>
        <w:t xml:space="preserve">so-called “unicorns,” </w:t>
      </w:r>
      <w:r w:rsidRPr="0078337D">
        <w:rPr>
          <w:rStyle w:val="StyleUnderline"/>
        </w:rPr>
        <w:t>were started by immigrants</w:t>
      </w:r>
      <w:r w:rsidRPr="0078337D">
        <w:rPr>
          <w:sz w:val="12"/>
        </w:rPr>
        <w:t>. The 44 unicorn companies founded by immigrants each employed an average of 760 workers.29 As one study of global talent flows concluded, “</w:t>
      </w:r>
      <w:r w:rsidRPr="005C34E3">
        <w:rPr>
          <w:rStyle w:val="StyleUnderline"/>
          <w:highlight w:val="green"/>
        </w:rPr>
        <w:t>The weight of the evidence points to high-skilled immigrants boosting innovation and productivity</w:t>
      </w:r>
      <w:r w:rsidRPr="0078337D">
        <w:rPr>
          <w:rStyle w:val="StyleUnderline"/>
        </w:rPr>
        <w:t>—mainly</w:t>
      </w:r>
      <w:r>
        <w:rPr>
          <w:rStyle w:val="StyleUnderline"/>
        </w:rPr>
        <w:t xml:space="preserve"> </w:t>
      </w:r>
      <w:r w:rsidRPr="005C34E3">
        <w:rPr>
          <w:rStyle w:val="StyleUnderline"/>
          <w:highlight w:val="green"/>
        </w:rPr>
        <w:t>through increased quantity of skilled individuals pursuing innovative work.</w:t>
      </w:r>
      <w:r w:rsidRPr="005C34E3">
        <w:rPr>
          <w:sz w:val="12"/>
          <w:highlight w:val="green"/>
        </w:rPr>
        <w:t>”</w:t>
      </w:r>
      <w:r w:rsidRPr="0078337D">
        <w:rPr>
          <w:sz w:val="12"/>
        </w:rPr>
        <w:t>30</w:t>
      </w:r>
    </w:p>
    <w:p w:rsidR="007A16EA" w:rsidRDefault="007A16EA" w:rsidP="007A16EA">
      <w:pPr>
        <w:pStyle w:val="Heading3"/>
      </w:pPr>
      <w:r w:rsidRPr="007A16EA">
        <w:t>Ext</w:t>
      </w:r>
      <w:r>
        <w:t>. Immigration Reform Key to Econ</w:t>
      </w:r>
    </w:p>
    <w:p w:rsidR="007A16EA" w:rsidRDefault="007A16EA" w:rsidP="007A16EA">
      <w:pPr>
        <w:pStyle w:val="Heading4"/>
      </w:pPr>
      <w:r>
        <w:t>Immigration Reform is key to US growth</w:t>
      </w:r>
    </w:p>
    <w:p w:rsidR="007A16EA" w:rsidRPr="007A16EA" w:rsidRDefault="007A16EA" w:rsidP="007A16EA">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A16EA" w:rsidRDefault="007A16EA" w:rsidP="007A16EA">
      <w:pPr>
        <w:rPr>
          <w:sz w:val="12"/>
        </w:rPr>
      </w:pPr>
      <w:r w:rsidRPr="005F4D25">
        <w:rPr>
          <w:rStyle w:val="StyleUnderline"/>
          <w:highlight w:val="green"/>
        </w:rPr>
        <w:t>The US immigration system is poorly designed</w:t>
      </w:r>
      <w:r w:rsidRPr="007A16EA">
        <w:rPr>
          <w:rStyle w:val="StyleUnderline"/>
        </w:rPr>
        <w:t xml:space="preserve"> to meet the needs of</w:t>
      </w:r>
      <w:r>
        <w:rPr>
          <w:rStyle w:val="StyleUnderline"/>
        </w:rPr>
        <w:t xml:space="preserve"> </w:t>
      </w:r>
      <w:r w:rsidRPr="007A16EA">
        <w:rPr>
          <w:rStyle w:val="StyleUnderline"/>
        </w:rPr>
        <w:t>America’s 21st century economy</w:t>
      </w:r>
      <w:r w:rsidRPr="007A16EA">
        <w:rPr>
          <w:sz w:val="12"/>
        </w:rPr>
        <w:t xml:space="preserve">. </w:t>
      </w:r>
      <w:r w:rsidRPr="005F4D25">
        <w:rPr>
          <w:rStyle w:val="StyleUnderline"/>
          <w:highlight w:val="green"/>
        </w:rPr>
        <w:t>It fails to provide adequate opportunities for well-educated</w:t>
      </w:r>
      <w:r w:rsidRPr="007A16EA">
        <w:rPr>
          <w:rStyle w:val="StyleUnderline"/>
        </w:rPr>
        <w:t xml:space="preserve"> </w:t>
      </w:r>
      <w:r w:rsidRPr="005F4D25">
        <w:rPr>
          <w:rStyle w:val="StyleUnderline"/>
          <w:highlight w:val="green"/>
        </w:rPr>
        <w:t>and highly skilled immigrants to join the US workforce</w:t>
      </w:r>
      <w:r w:rsidRPr="007A16EA">
        <w:rPr>
          <w:rStyle w:val="StyleUnderline"/>
        </w:rPr>
        <w:t xml:space="preserve"> </w:t>
      </w:r>
      <w:r w:rsidRPr="005F4D25">
        <w:rPr>
          <w:rStyle w:val="StyleUnderline"/>
          <w:highlight w:val="green"/>
        </w:rPr>
        <w:t>to spur innovation, output, and job creation</w:t>
      </w:r>
      <w:r w:rsidRPr="005F4D25">
        <w:rPr>
          <w:sz w:val="12"/>
          <w:highlight w:val="green"/>
        </w:rPr>
        <w:t xml:space="preserve"> </w:t>
      </w:r>
      <w:r w:rsidRPr="005F4D25">
        <w:rPr>
          <w:rStyle w:val="StyleUnderline"/>
          <w:highlight w:val="green"/>
        </w:rPr>
        <w:t>for native-born Americans</w:t>
      </w:r>
      <w:r w:rsidRPr="007A16EA">
        <w:rPr>
          <w:sz w:val="12"/>
        </w:rPr>
        <w:t xml:space="preserve">. Illegal immigration dominates the discussion in Washington, but it is a symptom of the larger challenge of reforming America’s system of legal entry and immigration. It has been more than half a century since America’s immigration system has been comprehensively overhauled. As political leaders in Washington devote most of their attention to enforcing the letter of the current law, the most urgent public policy need is for a dramatic reform of the entire immigration system. The last fundamental revision of the US immigration system was the 1965 Immigration and Nationality Act.1 The act abolished the national-origins quota system that had been in place since the 1920s and created, in its place, a system oriented toward family reunification, with three-quarters of admissions reserved for immigrants with family already in the United States. It established annual caps on extended-family immigration and employment-based visas, and it effectively capped the visas from any single country at 20,000 per year. Immediate family members—spouses, minor children, and parents of adult US citizens— were exempt from the caps.2 Twenty-five years later, Congress enacted the Immigration Act of 1990, which amended the 1965 law by increasing the caps on the number of immigrants granted permanent legal status each year. It created the Diversity Visa Lottery Program to increase immigration from certain countries that had been underrepresented by the existing system. The 1990 amendments also created the H-1B visa for temporary nonimmigrants with specialized skills.3 Proposals for comprehensive reform of the immigration system have been introduced in Congress as recently as 2013, but those efforts have failed to gain sufficient support. Some of the proposed measures would have reformed the system in the direction of expanding visas for both permanent immigration and temporary, employment-based entry. Other recent proposals would have restricted legal immigration, principally by reducing the number of family categories and eliminating other channels to legal immigration. This working paper will explain why </w:t>
      </w:r>
      <w:r w:rsidRPr="005F4D25">
        <w:rPr>
          <w:rStyle w:val="StyleUnderline"/>
          <w:highlight w:val="green"/>
        </w:rPr>
        <w:t>expanding</w:t>
      </w:r>
      <w:r w:rsidRPr="007A16EA">
        <w:rPr>
          <w:rStyle w:val="StyleUnderline"/>
        </w:rPr>
        <w:t xml:space="preserve"> opportunities for </w:t>
      </w:r>
      <w:r w:rsidRPr="005F4D25">
        <w:rPr>
          <w:rStyle w:val="StyleUnderline"/>
          <w:highlight w:val="green"/>
        </w:rPr>
        <w:t>legal immigration is an important component of promoting US economic growth</w:t>
      </w:r>
      <w:r w:rsidRPr="007A16EA">
        <w:rPr>
          <w:rStyle w:val="StyleUnderline"/>
        </w:rPr>
        <w:t>,</w:t>
      </w:r>
      <w:r>
        <w:rPr>
          <w:rStyle w:val="StyleUnderline"/>
        </w:rPr>
        <w:t xml:space="preserve"> </w:t>
      </w:r>
      <w:r w:rsidRPr="007A16EA">
        <w:rPr>
          <w:rStyle w:val="StyleUnderline"/>
        </w:rPr>
        <w:t>higher living standards, and technological leadership.</w:t>
      </w:r>
      <w:r w:rsidRPr="007A16EA">
        <w:rPr>
          <w:sz w:val="12"/>
        </w:rPr>
        <w:t xml:space="preserve"> In a modern, global economy, </w:t>
      </w:r>
      <w:r w:rsidRPr="005F4D25">
        <w:rPr>
          <w:rStyle w:val="StyleUnderline"/>
          <w:highlight w:val="green"/>
        </w:rPr>
        <w:t>immigration reform must reorient the US system</w:t>
      </w:r>
      <w:r w:rsidRPr="007A16EA">
        <w:rPr>
          <w:rStyle w:val="StyleUnderline"/>
        </w:rPr>
        <w:t xml:space="preserve"> primarily </w:t>
      </w:r>
      <w:r w:rsidRPr="005F4D25">
        <w:rPr>
          <w:rStyle w:val="StyleUnderline"/>
          <w:highlight w:val="green"/>
        </w:rPr>
        <w:t>toward employment-based immigration</w:t>
      </w:r>
      <w:r w:rsidRPr="007A16EA">
        <w:rPr>
          <w:rStyle w:val="StyleUnderline"/>
        </w:rPr>
        <w:t xml:space="preserve"> rather than family reunification.</w:t>
      </w:r>
      <w:r w:rsidRPr="007A16EA">
        <w:rPr>
          <w:sz w:val="12"/>
        </w:rPr>
        <w:t xml:space="preserve"> The paper will then outline a dramatically reformed US immigration system that builds on the strengths of America’s more demand-driven system for visa allocation while incorporating useful lessons from the experience of other advanced economies such as those of Canada and Australia. Specifically, the paper recommends a large increase in employment-related visas—both temporary and permanent visas for higher-skilled workers and temporary visas for lower-skilled workers. Based on evidence and history, </w:t>
      </w:r>
      <w:r w:rsidRPr="005F4D25">
        <w:rPr>
          <w:rStyle w:val="StyleUnderline"/>
          <w:highlight w:val="green"/>
        </w:rPr>
        <w:t>a visa system reformed</w:t>
      </w:r>
      <w:r w:rsidRPr="007A16EA">
        <w:rPr>
          <w:rStyle w:val="StyleUnderline"/>
        </w:rPr>
        <w:t xml:space="preserve"> as proposed in this</w:t>
      </w:r>
      <w:r>
        <w:rPr>
          <w:rStyle w:val="StyleUnderline"/>
        </w:rPr>
        <w:t xml:space="preserve"> </w:t>
      </w:r>
      <w:r w:rsidRPr="007A16EA">
        <w:rPr>
          <w:rStyle w:val="StyleUnderline"/>
        </w:rPr>
        <w:t xml:space="preserve">paper </w:t>
      </w:r>
      <w:r w:rsidRPr="005F4D25">
        <w:rPr>
          <w:rStyle w:val="StyleUnderline"/>
          <w:highlight w:val="green"/>
        </w:rPr>
        <w:t>would boost economic growth</w:t>
      </w:r>
      <w:r w:rsidRPr="007A16EA">
        <w:rPr>
          <w:rStyle w:val="StyleUnderline"/>
        </w:rPr>
        <w:t>,</w:t>
      </w:r>
      <w:r w:rsidRPr="007A16EA">
        <w:rPr>
          <w:sz w:val="12"/>
        </w:rPr>
        <w:t xml:space="preserve"> </w:t>
      </w:r>
      <w:r w:rsidRPr="007A16EA">
        <w:rPr>
          <w:rStyle w:val="StyleUnderline"/>
        </w:rPr>
        <w:t>increase the well-being of the large majority</w:t>
      </w:r>
      <w:r>
        <w:rPr>
          <w:rStyle w:val="StyleUnderline"/>
        </w:rPr>
        <w:t xml:space="preserve"> </w:t>
      </w:r>
      <w:r w:rsidRPr="007A16EA">
        <w:rPr>
          <w:rStyle w:val="StyleUnderline"/>
        </w:rPr>
        <w:t>of Americans</w:t>
      </w:r>
      <w:r w:rsidRPr="007A16EA">
        <w:rPr>
          <w:sz w:val="12"/>
        </w:rPr>
        <w:t>, sharply reduce illegal immigration, and promote American influence and leadership in the world.</w:t>
      </w:r>
    </w:p>
    <w:p w:rsidR="00E205CF" w:rsidRDefault="00E205CF" w:rsidP="00E205CF">
      <w:pPr>
        <w:pStyle w:val="Heading4"/>
        <w:rPr>
          <w:rStyle w:val="StyleUnderline"/>
          <w:sz w:val="26"/>
          <w:u w:val="none"/>
        </w:rPr>
      </w:pPr>
      <w:r>
        <w:rPr>
          <w:rStyle w:val="StyleUnderline"/>
          <w:sz w:val="26"/>
          <w:u w:val="none"/>
        </w:rPr>
        <w:t>Fixing the broken EB program boosts productivity, real GDP, and grows the labor force</w:t>
      </w:r>
    </w:p>
    <w:p w:rsidR="00E205CF" w:rsidRPr="00152B82" w:rsidRDefault="00E205CF" w:rsidP="00E205CF">
      <w:pPr>
        <w:rPr>
          <w:sz w:val="12"/>
        </w:rPr>
      </w:pPr>
      <w:r w:rsidRPr="00152B82">
        <w:rPr>
          <w:sz w:val="12"/>
        </w:rPr>
        <w:t xml:space="preserve">[Brink </w:t>
      </w:r>
      <w:r w:rsidRPr="00BC7761">
        <w:rPr>
          <w:rStyle w:val="Style13ptBold"/>
        </w:rPr>
        <w:t>Lindsey</w:t>
      </w:r>
      <w:r w:rsidRPr="00152B82">
        <w:rPr>
          <w:sz w:val="12"/>
        </w:rPr>
        <w:t xml:space="preserve">, </w:t>
      </w:r>
      <w:r w:rsidRPr="00BC7761">
        <w:rPr>
          <w:rStyle w:val="Style13ptBold"/>
        </w:rPr>
        <w:t>2015</w:t>
      </w:r>
      <w:r w:rsidRPr="00152B82">
        <w:rPr>
          <w:sz w:val="12"/>
        </w:rPr>
        <w:t>, Brink Lindsey is Vice President and Director of the Open Society Project at the Niskanen Center. Previously he was the Cato Institute's vice president for research, "Low-Hanging Fruit Guarded by Dragons," CATO Institute, https://object.cato.org/sites/cato.org/files/pubs/pdf/20150622_lindsey_wp_lowhangingfruit.pdf.pdf]//Rank</w:t>
      </w:r>
    </w:p>
    <w:p w:rsidR="00E205CF" w:rsidRPr="00F741D1" w:rsidRDefault="00E205CF" w:rsidP="00E205CF">
      <w:pPr>
        <w:rPr>
          <w:sz w:val="10"/>
        </w:rPr>
      </w:pPr>
      <w:r w:rsidRPr="00F741D1">
        <w:rPr>
          <w:sz w:val="10"/>
        </w:rPr>
        <w:t xml:space="preserve">The most straightforward way </w:t>
      </w:r>
      <w:r w:rsidRPr="00152B82">
        <w:rPr>
          <w:rStyle w:val="StyleUnderline"/>
          <w:highlight w:val="green"/>
        </w:rPr>
        <w:t>to increase economic output</w:t>
      </w:r>
      <w:r w:rsidRPr="00F741D1">
        <w:rPr>
          <w:sz w:val="10"/>
        </w:rPr>
        <w:t xml:space="preserve"> is </w:t>
      </w:r>
      <w:r w:rsidRPr="00152B82">
        <w:rPr>
          <w:rStyle w:val="StyleUnderline"/>
          <w:highlight w:val="green"/>
        </w:rPr>
        <w:t>simply</w:t>
      </w:r>
      <w:r w:rsidRPr="00F741D1">
        <w:rPr>
          <w:sz w:val="10"/>
        </w:rPr>
        <w:t xml:space="preserve"> to </w:t>
      </w:r>
      <w:r w:rsidRPr="00152B82">
        <w:rPr>
          <w:rStyle w:val="StyleUnderline"/>
          <w:highlight w:val="green"/>
        </w:rPr>
        <w:t>add</w:t>
      </w:r>
      <w:r w:rsidRPr="009D6A7F">
        <w:rPr>
          <w:rStyle w:val="StyleUnderline"/>
        </w:rPr>
        <w:t xml:space="preserve"> </w:t>
      </w:r>
      <w:r w:rsidRPr="00152B82">
        <w:rPr>
          <w:rStyle w:val="StyleUnderline"/>
          <w:highlight w:val="green"/>
        </w:rPr>
        <w:t>more inputs</w:t>
      </w:r>
      <w:r>
        <w:rPr>
          <w:rStyle w:val="StyleUnderline"/>
        </w:rPr>
        <w:t xml:space="preserve"> </w:t>
      </w:r>
      <w:r w:rsidRPr="009D6A7F">
        <w:rPr>
          <w:rStyle w:val="StyleUnderline"/>
        </w:rPr>
        <w:t>used in production—</w:t>
      </w:r>
      <w:r w:rsidRPr="00152B82">
        <w:rPr>
          <w:rStyle w:val="StyleUnderline"/>
          <w:highlight w:val="green"/>
        </w:rPr>
        <w:t>namely</w:t>
      </w:r>
      <w:r w:rsidRPr="00F741D1">
        <w:rPr>
          <w:sz w:val="10"/>
        </w:rPr>
        <w:t xml:space="preserve">, capital and </w:t>
      </w:r>
      <w:r w:rsidRPr="00152B82">
        <w:rPr>
          <w:rStyle w:val="StyleUnderline"/>
          <w:highlight w:val="green"/>
        </w:rPr>
        <w:t>labor</w:t>
      </w:r>
      <w:r w:rsidRPr="00F741D1">
        <w:rPr>
          <w:sz w:val="10"/>
        </w:rPr>
        <w:t xml:space="preserve">. In particular, adding more workers to the American labor force is as easy as doing nothing. Untold </w:t>
      </w:r>
      <w:r w:rsidRPr="009D6A7F">
        <w:rPr>
          <w:rStyle w:val="StyleUnderline"/>
        </w:rPr>
        <w:t>millions of foreigners would like to</w:t>
      </w:r>
      <w:r>
        <w:rPr>
          <w:rStyle w:val="StyleUnderline"/>
        </w:rPr>
        <w:t xml:space="preserve"> </w:t>
      </w:r>
      <w:r w:rsidRPr="009D6A7F">
        <w:rPr>
          <w:rStyle w:val="StyleUnderline"/>
        </w:rPr>
        <w:t>live and work here, and currently the U.S. government</w:t>
      </w:r>
      <w:r>
        <w:rPr>
          <w:rStyle w:val="StyleUnderline"/>
        </w:rPr>
        <w:t xml:space="preserve"> </w:t>
      </w:r>
      <w:r w:rsidRPr="009D6A7F">
        <w:rPr>
          <w:rStyle w:val="StyleUnderline"/>
        </w:rPr>
        <w:t>goes to considerable lengths to keep</w:t>
      </w:r>
      <w:r>
        <w:rPr>
          <w:rStyle w:val="StyleUnderline"/>
        </w:rPr>
        <w:t xml:space="preserve"> </w:t>
      </w:r>
      <w:r w:rsidRPr="009D6A7F">
        <w:rPr>
          <w:rStyle w:val="StyleUnderline"/>
        </w:rPr>
        <w:t xml:space="preserve">most of them out. </w:t>
      </w:r>
      <w:r w:rsidRPr="00152B82">
        <w:rPr>
          <w:rStyle w:val="StyleUnderline"/>
          <w:highlight w:val="green"/>
        </w:rPr>
        <w:t>To expand the labor force, and thereby total GDP, one need only reduce the legal barriers to immigration</w:t>
      </w:r>
      <w:r w:rsidRPr="00F741D1">
        <w:rPr>
          <w:sz w:val="10"/>
        </w:rPr>
        <w:t xml:space="preserve"> now in place and then let nature take its course. Although allowing in more immigrants, regardless of their productive potential, would surely increase aggregate U.S. GDP, it is less clear that doing so would result in the higher GDP per capita that makes improved living standards possible. Consider the nearly 30 percent of America’s foreign-born population that comes from Mexico: some 40 percent lack a high school diploma, and only 5 percent have a bachelor’s degree. Unsurprisingly, given their low educational attainment (as well as lack of English-language skills), Mexican immigrants earn considerably less than nativeborn Americans: $23,810 in 2010, compared with $42,238.35 Furthermore, the children and grandchildren of Mexican immigrants lag considerably behind native-born Americans in both educational attainment and earning. </w:t>
      </w:r>
      <w:r w:rsidRPr="00F741D1">
        <w:rPr>
          <w:rStyle w:val="StyleUnderline"/>
        </w:rPr>
        <w:t xml:space="preserve">Admitting </w:t>
      </w:r>
      <w:r w:rsidRPr="00F741D1">
        <w:rPr>
          <w:sz w:val="10"/>
        </w:rPr>
        <w:t>such</w:t>
      </w:r>
      <w:r w:rsidRPr="00F741D1">
        <w:rPr>
          <w:rStyle w:val="StyleUnderline"/>
        </w:rPr>
        <w:t xml:space="preserve"> relatively unproductive workers,</w:t>
      </w:r>
      <w:r>
        <w:rPr>
          <w:rStyle w:val="StyleUnderline"/>
        </w:rPr>
        <w:t xml:space="preserve"> </w:t>
      </w:r>
      <w:r w:rsidRPr="00F741D1">
        <w:rPr>
          <w:rStyle w:val="StyleUnderline"/>
        </w:rPr>
        <w:t>even as it boosts overall output, directly</w:t>
      </w:r>
      <w:r>
        <w:rPr>
          <w:rStyle w:val="StyleUnderline"/>
        </w:rPr>
        <w:t xml:space="preserve"> </w:t>
      </w:r>
      <w:r w:rsidRPr="00F741D1">
        <w:rPr>
          <w:rStyle w:val="StyleUnderline"/>
        </w:rPr>
        <w:t>reduces the average output per worker.36</w:t>
      </w:r>
      <w:r>
        <w:rPr>
          <w:rStyle w:val="StyleUnderline"/>
        </w:rPr>
        <w:t xml:space="preserve"> </w:t>
      </w:r>
      <w:r w:rsidRPr="00F741D1">
        <w:rPr>
          <w:rStyle w:val="StyleUnderline"/>
        </w:rPr>
        <w:t>Despite this direct downward pressure on</w:t>
      </w:r>
      <w:r>
        <w:rPr>
          <w:rStyle w:val="StyleUnderline"/>
        </w:rPr>
        <w:t xml:space="preserve"> </w:t>
      </w:r>
      <w:r w:rsidRPr="00F741D1">
        <w:rPr>
          <w:rStyle w:val="StyleUnderline"/>
        </w:rPr>
        <w:t>average output per worker, the ultimate effect</w:t>
      </w:r>
      <w:r>
        <w:rPr>
          <w:rStyle w:val="StyleUnderline"/>
        </w:rPr>
        <w:t xml:space="preserve"> </w:t>
      </w:r>
      <w:r w:rsidRPr="00F741D1">
        <w:rPr>
          <w:rStyle w:val="StyleUnderline"/>
        </w:rPr>
        <w:t>of even low-skilled immigration can still</w:t>
      </w:r>
      <w:r>
        <w:rPr>
          <w:rStyle w:val="StyleUnderline"/>
        </w:rPr>
        <w:t xml:space="preserve"> </w:t>
      </w:r>
      <w:r w:rsidRPr="00F741D1">
        <w:rPr>
          <w:rStyle w:val="StyleUnderline"/>
        </w:rPr>
        <w:t>be to boost productivity. How is this possible?</w:t>
      </w:r>
      <w:r>
        <w:rPr>
          <w:rStyle w:val="StyleUnderline"/>
        </w:rPr>
        <w:t xml:space="preserve"> </w:t>
      </w:r>
      <w:r w:rsidRPr="00F741D1">
        <w:rPr>
          <w:rStyle w:val="StyleUnderline"/>
        </w:rPr>
        <w:t>It’s the principle of comparative advantage</w:t>
      </w:r>
      <w:r>
        <w:rPr>
          <w:rStyle w:val="StyleUnderline"/>
        </w:rPr>
        <w:t xml:space="preserve"> </w:t>
      </w:r>
      <w:r w:rsidRPr="00F741D1">
        <w:rPr>
          <w:rStyle w:val="StyleUnderline"/>
        </w:rPr>
        <w:t>at work domestically: admitting lots of lowskilled</w:t>
      </w:r>
      <w:r>
        <w:rPr>
          <w:rStyle w:val="StyleUnderline"/>
        </w:rPr>
        <w:t xml:space="preserve"> </w:t>
      </w:r>
      <w:r w:rsidRPr="00F741D1">
        <w:rPr>
          <w:rStyle w:val="StyleUnderline"/>
        </w:rPr>
        <w:t>immigrants can free up higher-skilled</w:t>
      </w:r>
      <w:r>
        <w:rPr>
          <w:rStyle w:val="StyleUnderline"/>
        </w:rPr>
        <w:t xml:space="preserve"> </w:t>
      </w:r>
      <w:r w:rsidRPr="00F741D1">
        <w:rPr>
          <w:rStyle w:val="StyleUnderline"/>
        </w:rPr>
        <w:t>workers to specialize in more productive pursuits</w:t>
      </w:r>
      <w:r w:rsidRPr="00F741D1">
        <w:rPr>
          <w:sz w:val="10"/>
        </w:rPr>
        <w:t xml:space="preserve">. And according to research by Giovanni Peri, exactly this dynamic has been at work in the United States: examining the 50 states and the District of Columbia between 1960 and 2006, he finds that more immigration has been associated with higher TFP and that evidence points to efficient task specialization as an important causal mechanism.37 Notwithstanding these intriguing findings, the effect of low-skilled immigration on productivity has not been thoroughly researched, and thus any conclusions must remain tentative. Even if Peri’s results do accurately characterize the effects of U.S. immigration in recent decades, it is unclear whether expanding lowskilled immigration above current levels would produce the same results. At some point, the downward pressure on average output per worker caused by more relatively unproductive foreign-born workers would presumably overwhelm the output increases generated for native workers by task specialization. </w:t>
      </w:r>
      <w:r w:rsidRPr="00F741D1">
        <w:rPr>
          <w:rStyle w:val="StyleUnderline"/>
        </w:rPr>
        <w:t>No such caveats are necessary, however,</w:t>
      </w:r>
      <w:r>
        <w:rPr>
          <w:rStyle w:val="StyleUnderline"/>
        </w:rPr>
        <w:t xml:space="preserve"> </w:t>
      </w:r>
      <w:r w:rsidRPr="00F741D1">
        <w:rPr>
          <w:rStyle w:val="StyleUnderline"/>
        </w:rPr>
        <w:t>when assessing the effect of high-skilled immigration</w:t>
      </w:r>
      <w:r w:rsidRPr="00F741D1">
        <w:rPr>
          <w:sz w:val="10"/>
        </w:rPr>
        <w:t xml:space="preserve">. </w:t>
      </w:r>
      <w:r w:rsidRPr="00152B82">
        <w:rPr>
          <w:rStyle w:val="StyleUnderline"/>
          <w:highlight w:val="green"/>
        </w:rPr>
        <w:t xml:space="preserve">Admitting more of the world’s </w:t>
      </w:r>
      <w:r w:rsidRPr="00152B82">
        <w:rPr>
          <w:rStyle w:val="Emphasis"/>
          <w:highlight w:val="green"/>
        </w:rPr>
        <w:t>most talented and productive workers</w:t>
      </w:r>
      <w:r w:rsidRPr="00152B82">
        <w:rPr>
          <w:rStyle w:val="StyleUnderline"/>
          <w:highlight w:val="green"/>
        </w:rPr>
        <w:t xml:space="preserve"> into the American labor force is an unambiguous plus</w:t>
      </w:r>
      <w:r w:rsidRPr="00F741D1">
        <w:rPr>
          <w:rStyle w:val="StyleUnderline"/>
        </w:rPr>
        <w:t>—not only for aggregate output, but also</w:t>
      </w:r>
      <w:r>
        <w:rPr>
          <w:rStyle w:val="StyleUnderline"/>
        </w:rPr>
        <w:t xml:space="preserve"> </w:t>
      </w:r>
      <w:r w:rsidRPr="00152B82">
        <w:rPr>
          <w:rStyle w:val="StyleUnderline"/>
          <w:highlight w:val="green"/>
        </w:rPr>
        <w:t>for productivity and thus GDP</w:t>
      </w:r>
      <w:r w:rsidRPr="00F741D1">
        <w:rPr>
          <w:rStyle w:val="StyleUnderline"/>
        </w:rPr>
        <w:t xml:space="preserve"> per capita</w:t>
      </w:r>
      <w:r w:rsidRPr="00F741D1">
        <w:rPr>
          <w:sz w:val="10"/>
        </w:rPr>
        <w:t xml:space="preserve">. In particular, </w:t>
      </w:r>
      <w:r w:rsidRPr="00152B82">
        <w:rPr>
          <w:rStyle w:val="StyleUnderline"/>
          <w:highlight w:val="green"/>
        </w:rPr>
        <w:t xml:space="preserve">there is </w:t>
      </w:r>
      <w:r w:rsidRPr="00152B82">
        <w:rPr>
          <w:rStyle w:val="Emphasis"/>
          <w:highlight w:val="green"/>
        </w:rPr>
        <w:t xml:space="preserve">abundant evidence </w:t>
      </w:r>
      <w:r w:rsidRPr="00152B82">
        <w:rPr>
          <w:rStyle w:val="StyleUnderline"/>
          <w:highlight w:val="green"/>
        </w:rPr>
        <w:t xml:space="preserve">that such immigrants are </w:t>
      </w:r>
      <w:r w:rsidRPr="00152B82">
        <w:rPr>
          <w:rStyle w:val="Emphasis"/>
          <w:highlight w:val="green"/>
        </w:rPr>
        <w:t>disproportionately entrepreneurial and innovativ</w:t>
      </w:r>
      <w:r w:rsidRPr="00152B82">
        <w:rPr>
          <w:rStyle w:val="StyleUnderline"/>
          <w:highlight w:val="green"/>
        </w:rPr>
        <w:t>e</w:t>
      </w:r>
      <w:r w:rsidRPr="00F741D1">
        <w:rPr>
          <w:sz w:val="10"/>
        </w:rPr>
        <w:t xml:space="preserve">. In a 1999 study, AnnaLee Saxenian documented the extraordinary role of immigrants in the rise of Silicon Valley. </w:t>
      </w:r>
      <w:r w:rsidRPr="00F741D1">
        <w:rPr>
          <w:rStyle w:val="StyleUnderline"/>
        </w:rPr>
        <w:t>As of 1990, foreign-born workers made</w:t>
      </w:r>
      <w:r>
        <w:rPr>
          <w:rStyle w:val="StyleUnderline"/>
        </w:rPr>
        <w:t xml:space="preserve"> </w:t>
      </w:r>
      <w:r w:rsidRPr="00F741D1">
        <w:rPr>
          <w:rStyle w:val="StyleUnderline"/>
        </w:rPr>
        <w:t>up one-third of the scientists and engineers in</w:t>
      </w:r>
      <w:r>
        <w:rPr>
          <w:rStyle w:val="StyleUnderline"/>
        </w:rPr>
        <w:t xml:space="preserve"> </w:t>
      </w:r>
      <w:r w:rsidRPr="00F741D1">
        <w:rPr>
          <w:rStyle w:val="StyleUnderline"/>
        </w:rPr>
        <w:t>Silicon Valley’s technology industries</w:t>
      </w:r>
      <w:r w:rsidRPr="00F741D1">
        <w:rPr>
          <w:sz w:val="10"/>
        </w:rPr>
        <w:t xml:space="preserve">. (Note that in 1990 people born in foreign countries constituted 7.9 percent of the total U.S. population.) </w:t>
      </w:r>
      <w:r w:rsidRPr="00F741D1">
        <w:rPr>
          <w:rStyle w:val="StyleUnderline"/>
        </w:rPr>
        <w:t>Almost two-thirds of these workers came</w:t>
      </w:r>
      <w:r>
        <w:rPr>
          <w:rStyle w:val="StyleUnderline"/>
        </w:rPr>
        <w:t xml:space="preserve"> </w:t>
      </w:r>
      <w:r w:rsidRPr="00F741D1">
        <w:rPr>
          <w:rStyle w:val="StyleUnderline"/>
        </w:rPr>
        <w:t xml:space="preserve">from Asia, and the majority were </w:t>
      </w:r>
      <w:r w:rsidRPr="00F741D1">
        <w:rPr>
          <w:sz w:val="10"/>
        </w:rPr>
        <w:t xml:space="preserve">Indian or </w:t>
      </w:r>
      <w:r w:rsidRPr="00F741D1">
        <w:rPr>
          <w:rStyle w:val="StyleUnderline"/>
        </w:rPr>
        <w:t>Chinese</w:t>
      </w:r>
      <w:r w:rsidRPr="00F741D1">
        <w:rPr>
          <w:sz w:val="10"/>
        </w:rPr>
        <w:t xml:space="preserve">. </w:t>
      </w:r>
      <w:r w:rsidRPr="00F741D1">
        <w:rPr>
          <w:rStyle w:val="StyleUnderline"/>
        </w:rPr>
        <w:t>These workers were highly educated:</w:t>
      </w:r>
      <w:r>
        <w:rPr>
          <w:rStyle w:val="StyleUnderline"/>
        </w:rPr>
        <w:t xml:space="preserve"> </w:t>
      </w:r>
      <w:r w:rsidRPr="00F741D1">
        <w:rPr>
          <w:rStyle w:val="StyleUnderline"/>
        </w:rPr>
        <w:t>32 percent of Indians and 23 percent of Chinese</w:t>
      </w:r>
      <w:r>
        <w:rPr>
          <w:rStyle w:val="StyleUnderline"/>
        </w:rPr>
        <w:t xml:space="preserve"> </w:t>
      </w:r>
      <w:r w:rsidRPr="00F741D1">
        <w:rPr>
          <w:rStyle w:val="StyleUnderline"/>
        </w:rPr>
        <w:t>working in the Valley held advanced degrees,</w:t>
      </w:r>
      <w:r>
        <w:rPr>
          <w:rStyle w:val="StyleUnderline"/>
        </w:rPr>
        <w:t xml:space="preserve"> </w:t>
      </w:r>
      <w:r w:rsidRPr="00F741D1">
        <w:rPr>
          <w:rStyle w:val="StyleUnderline"/>
        </w:rPr>
        <w:t>compared with only 11 percent of nativeborn</w:t>
      </w:r>
      <w:r>
        <w:rPr>
          <w:rStyle w:val="StyleUnderline"/>
        </w:rPr>
        <w:t xml:space="preserve"> </w:t>
      </w:r>
      <w:r w:rsidRPr="00F741D1">
        <w:rPr>
          <w:rStyle w:val="StyleUnderline"/>
        </w:rPr>
        <w:t>whites.</w:t>
      </w:r>
      <w:r w:rsidRPr="00F741D1">
        <w:rPr>
          <w:sz w:val="10"/>
        </w:rPr>
        <w:t xml:space="preserve"> Moreover, foreign-born workers weren’t just working as professionals and managers: they were also disproportionately likely to be creating and leading new high-tech companies. As of 1998, 24 percent of Silicon Valley technology companies founded since 1980 had a CEO who was of either Indian or Chinese origin.38 (Note that immigrants made up 11.1 percent of the population as of 2000.) Since Saxenian’s path-breaking study, she and other researchers have expanded upon her findings by looking beyond the geographical confines of Silicon Valley. In 2007, </w:t>
      </w:r>
      <w:r w:rsidRPr="00F741D1">
        <w:rPr>
          <w:rStyle w:val="StyleUnderline"/>
        </w:rPr>
        <w:t>Saxenian</w:t>
      </w:r>
      <w:r>
        <w:rPr>
          <w:rStyle w:val="StyleUnderline"/>
        </w:rPr>
        <w:t xml:space="preserve"> </w:t>
      </w:r>
      <w:r w:rsidRPr="00F741D1">
        <w:rPr>
          <w:rStyle w:val="StyleUnderline"/>
        </w:rPr>
        <w:t>along with coauthors examined a large sample</w:t>
      </w:r>
      <w:r>
        <w:rPr>
          <w:rStyle w:val="StyleUnderline"/>
        </w:rPr>
        <w:t xml:space="preserve"> </w:t>
      </w:r>
      <w:r w:rsidRPr="00F741D1">
        <w:rPr>
          <w:rStyle w:val="StyleUnderline"/>
        </w:rPr>
        <w:t>of engineering and technology companies</w:t>
      </w:r>
      <w:r>
        <w:rPr>
          <w:rStyle w:val="StyleUnderline"/>
        </w:rPr>
        <w:t xml:space="preserve"> </w:t>
      </w:r>
      <w:r w:rsidRPr="00F741D1">
        <w:rPr>
          <w:rStyle w:val="StyleUnderline"/>
        </w:rPr>
        <w:t>founded between 1995 and 2005. They found</w:t>
      </w:r>
      <w:r>
        <w:rPr>
          <w:rStyle w:val="StyleUnderline"/>
        </w:rPr>
        <w:t xml:space="preserve"> </w:t>
      </w:r>
      <w:r w:rsidRPr="00F741D1">
        <w:rPr>
          <w:rStyle w:val="StyleUnderline"/>
        </w:rPr>
        <w:t>that 25.3 percent of these companies had at</w:t>
      </w:r>
      <w:r>
        <w:rPr>
          <w:rStyle w:val="StyleUnderline"/>
        </w:rPr>
        <w:t xml:space="preserve"> </w:t>
      </w:r>
      <w:r w:rsidRPr="00F741D1">
        <w:rPr>
          <w:rStyle w:val="StyleUnderline"/>
        </w:rPr>
        <w:t>least one foreign-born founder</w:t>
      </w:r>
      <w:r w:rsidRPr="00F741D1">
        <w:rPr>
          <w:sz w:val="10"/>
        </w:rPr>
        <w:t xml:space="preserve">. Those companies founded over the course of a decade had combined sales of $52 billion in 2005 and employed nearly 450,000 workers.39 In a followup study of those immigrant founders, Saxenian and coauthors documented how highly educated they are: 96 percent have bachelor’s degrees and 74 percent have a master’s degree or PhD.40 Another follow-up study by Saxenian, Vivek Wadhwa, and Daniel Siciliano looked at high-tech firms founded between 2006 and 2012 and found that 24.3 percent of them had at least one immigrant founder.41 Meanwhile, in a pair of studies commissioned by the National Venture Capital Association and published in 2006 and 2013, Stuart Anderson of the National Foundation for American Policy examined venture capital–backed public companies. For companies that went public between 1990 and 2005, Anderson determined that 25 percent of these innovative companies had at least one immigrant founder; for such companies that went public between 2006 and 2012, the share with a foreign-born founder was one-third.42 (Note that immigrants made up 12.9 percent of the U.S. population in 2010.) </w:t>
      </w:r>
      <w:r w:rsidRPr="00F741D1">
        <w:rPr>
          <w:rStyle w:val="StyleUnderline"/>
        </w:rPr>
        <w:t>Notwithstanding the disproportionate contributions</w:t>
      </w:r>
      <w:r>
        <w:rPr>
          <w:rStyle w:val="StyleUnderline"/>
        </w:rPr>
        <w:t xml:space="preserve"> </w:t>
      </w:r>
      <w:r w:rsidRPr="00F741D1">
        <w:rPr>
          <w:rStyle w:val="StyleUnderline"/>
        </w:rPr>
        <w:t>immigrants make to entrepreneurship</w:t>
      </w:r>
      <w:r>
        <w:rPr>
          <w:rStyle w:val="StyleUnderline"/>
        </w:rPr>
        <w:t xml:space="preserve"> </w:t>
      </w:r>
      <w:r w:rsidRPr="00F741D1">
        <w:rPr>
          <w:rStyle w:val="StyleUnderline"/>
        </w:rPr>
        <w:t>and innovation, U.S. immigration policy is</w:t>
      </w:r>
      <w:r>
        <w:rPr>
          <w:rStyle w:val="StyleUnderline"/>
        </w:rPr>
        <w:t xml:space="preserve"> </w:t>
      </w:r>
      <w:r w:rsidRPr="00F741D1">
        <w:rPr>
          <w:rStyle w:val="StyleUnderline"/>
        </w:rPr>
        <w:t>not especially welcoming to highly skilled immigrants</w:t>
      </w:r>
      <w:r w:rsidRPr="00F741D1">
        <w:rPr>
          <w:sz w:val="10"/>
        </w:rPr>
        <w:t xml:space="preserve">. Instead, the main focus of policy is on reuniting family members; </w:t>
      </w:r>
      <w:r w:rsidRPr="00152B82">
        <w:rPr>
          <w:rStyle w:val="StyleUnderline"/>
          <w:highlight w:val="green"/>
        </w:rPr>
        <w:t>only limited spaces are made available to immigrants on the basis of employment</w:t>
      </w:r>
      <w:r w:rsidRPr="00F741D1">
        <w:rPr>
          <w:sz w:val="10"/>
        </w:rPr>
        <w:t xml:space="preserve"> or other economic considerations. </w:t>
      </w:r>
      <w:r w:rsidRPr="00F741D1">
        <w:rPr>
          <w:rStyle w:val="StyleUnderline"/>
        </w:rPr>
        <w:t>Of the approximately 1 million permanent resident</w:t>
      </w:r>
      <w:r>
        <w:rPr>
          <w:rStyle w:val="StyleUnderline"/>
        </w:rPr>
        <w:t xml:space="preserve"> </w:t>
      </w:r>
      <w:r w:rsidRPr="00F741D1">
        <w:rPr>
          <w:rStyle w:val="StyleUnderline"/>
        </w:rPr>
        <w:t>visas, or green cards, issued by the United</w:t>
      </w:r>
      <w:r>
        <w:rPr>
          <w:rStyle w:val="StyleUnderline"/>
        </w:rPr>
        <w:t xml:space="preserve"> </w:t>
      </w:r>
      <w:r w:rsidRPr="00F741D1">
        <w:rPr>
          <w:rStyle w:val="StyleUnderline"/>
        </w:rPr>
        <w:t>States every year, approximately 15 percent, or</w:t>
      </w:r>
      <w:r>
        <w:rPr>
          <w:rStyle w:val="StyleUnderline"/>
        </w:rPr>
        <w:t xml:space="preserve"> </w:t>
      </w:r>
      <w:r w:rsidRPr="00F741D1">
        <w:rPr>
          <w:rStyle w:val="StyleUnderline"/>
        </w:rPr>
        <w:t>150,000, are employment based</w:t>
      </w:r>
      <w:r w:rsidRPr="00F741D1">
        <w:rPr>
          <w:sz w:val="10"/>
        </w:rPr>
        <w:t xml:space="preserve"> (by contrast, family-based visas make up 60 percent of the total).43 </w:t>
      </w:r>
      <w:r w:rsidRPr="00F741D1">
        <w:rPr>
          <w:rStyle w:val="StyleUnderline"/>
        </w:rPr>
        <w:t xml:space="preserve">Meanwhile, these </w:t>
      </w:r>
      <w:r w:rsidRPr="00152B82">
        <w:rPr>
          <w:rStyle w:val="StyleUnderline"/>
          <w:highlight w:val="green"/>
        </w:rPr>
        <w:t>visa allotments must cover not only highly skilled immigrants but also their spouses and children,</w:t>
      </w:r>
      <w:r w:rsidRPr="00F741D1">
        <w:rPr>
          <w:rStyle w:val="StyleUnderline"/>
        </w:rPr>
        <w:t xml:space="preserve"> so </w:t>
      </w:r>
      <w:r w:rsidRPr="00152B82">
        <w:rPr>
          <w:rStyle w:val="StyleUnderline"/>
          <w:highlight w:val="green"/>
        </w:rPr>
        <w:t>only</w:t>
      </w:r>
      <w:r w:rsidRPr="00F741D1">
        <w:rPr>
          <w:rStyle w:val="StyleUnderline"/>
        </w:rPr>
        <w:t xml:space="preserve"> about</w:t>
      </w:r>
      <w:r>
        <w:rPr>
          <w:rStyle w:val="StyleUnderline"/>
        </w:rPr>
        <w:t xml:space="preserve"> </w:t>
      </w:r>
      <w:r w:rsidRPr="00F741D1">
        <w:rPr>
          <w:rStyle w:val="StyleUnderline"/>
        </w:rPr>
        <w:t xml:space="preserve">70,000 green cards, or </w:t>
      </w:r>
      <w:r w:rsidRPr="00152B82">
        <w:rPr>
          <w:rStyle w:val="StyleUnderline"/>
          <w:highlight w:val="green"/>
        </w:rPr>
        <w:t>7 percent of</w:t>
      </w:r>
      <w:r w:rsidRPr="00F741D1">
        <w:rPr>
          <w:rStyle w:val="StyleUnderline"/>
        </w:rPr>
        <w:t xml:space="preserve"> </w:t>
      </w:r>
      <w:r w:rsidRPr="00152B82">
        <w:rPr>
          <w:rStyle w:val="StyleUnderline"/>
          <w:highlight w:val="green"/>
        </w:rPr>
        <w:t>the total, go to individuals who qualify on the basis of their</w:t>
      </w:r>
      <w:r>
        <w:rPr>
          <w:rStyle w:val="StyleUnderline"/>
        </w:rPr>
        <w:t xml:space="preserve"> </w:t>
      </w:r>
      <w:r w:rsidRPr="00F741D1">
        <w:rPr>
          <w:rStyle w:val="StyleUnderline"/>
        </w:rPr>
        <w:t xml:space="preserve">work </w:t>
      </w:r>
      <w:r w:rsidRPr="00152B82">
        <w:rPr>
          <w:rStyle w:val="StyleUnderline"/>
          <w:highlight w:val="green"/>
        </w:rPr>
        <w:t>skills</w:t>
      </w:r>
      <w:r w:rsidRPr="00F741D1">
        <w:rPr>
          <w:rStyle w:val="StyleUnderline"/>
        </w:rPr>
        <w:t xml:space="preserve"> or other economic value</w:t>
      </w:r>
      <w:r w:rsidRPr="00F741D1">
        <w:rPr>
          <w:sz w:val="10"/>
        </w:rPr>
        <w:t xml:space="preserve">.44 In addition to this small fraction of permanent resident visas, the United States admits foreign workers under a number of temporary work visas—most important, the H-1B visa for workers with specialized skills. H-1B visas are for three years and can be renewed for another three. Approximately 135,000 H-1B visas are granted annually (including renewals), and the total population of H-1B visa holders at any given time numbers around 650,000.45 Compared to the total U.S. labor force of roughly 160 million, these 650,000 temporary workers amount to a proverbial drop in the bucket—a mere 0.4 percent of the work force. Meanwhile, H-1B visas are subject to some onerous restrictions that significantly reduce their attractiveness to talented foreign workers. First, the visas are tied to employment with the worker’s sponsoring firm; if she wants to change jobs, her new employer will have to sponsor her for a new H-1B visa. Furthermore, although H-1B visas entitle their holders to bring their spouses and children, spouses are not allowed to work in the United States. Meanwhile, the United States also grants temporary visas to foreigners who want to study in the United States. As of 2008, the estimated population of foreign students and their families stood at 590,000.46 In particular, American universities currently attract large numbers of foreign students—particularly in the so-called STEM fields (science, technology, engineering, mathematics) so important to high-tech innovation. As shown in Table 1, 65 percent of the PhDs in electrical engineering granted by U.S. universities in 2011 went to foreign students, as did 54 percent of the PhDs in chemical engineering, 50 percent of the PhDs in computer science, 44 percent of the PhDs in physics, and 41 percent of the PhDs in chemistry. The corresponding figures for master’s degrees are quite similar.47 As of 2009, approximately 150,000 foreigners with temporary visas were in the United States as full-time graduate students in science, engineering, and health-related fields.48 It is a widely noted curiosity that the United States expends considerable resources on training foreign nationals in technology-related fields—only to show many of them the door when they complete their studies.49 </w:t>
      </w:r>
      <w:r w:rsidRPr="00152B82">
        <w:rPr>
          <w:rStyle w:val="StyleUnderline"/>
          <w:highlight w:val="green"/>
        </w:rPr>
        <w:t>Current policy reserves only about 40,000 visas a year for immigrants with advanced degrees</w:t>
      </w:r>
      <w:r w:rsidRPr="00F741D1">
        <w:rPr>
          <w:rStyle w:val="StyleUnderline"/>
        </w:rPr>
        <w:t xml:space="preserve"> and</w:t>
      </w:r>
      <w:r>
        <w:rPr>
          <w:rStyle w:val="StyleUnderline"/>
        </w:rPr>
        <w:t xml:space="preserve"> </w:t>
      </w:r>
      <w:r w:rsidRPr="00F741D1">
        <w:rPr>
          <w:rStyle w:val="StyleUnderline"/>
        </w:rPr>
        <w:t>their families (under the so-called EB-2 visa,</w:t>
      </w:r>
      <w:r>
        <w:rPr>
          <w:rStyle w:val="StyleUnderline"/>
        </w:rPr>
        <w:t xml:space="preserve"> </w:t>
      </w:r>
      <w:r w:rsidRPr="00F741D1">
        <w:rPr>
          <w:rStyle w:val="StyleUnderline"/>
        </w:rPr>
        <w:t>one of five employment-based visa categories</w:t>
      </w:r>
      <w:r w:rsidRPr="00F741D1">
        <w:rPr>
          <w:sz w:val="10"/>
        </w:rPr>
        <w:t xml:space="preserve">). Furthermore, </w:t>
      </w:r>
      <w:r w:rsidRPr="00152B82">
        <w:rPr>
          <w:rStyle w:val="StyleUnderline"/>
          <w:highlight w:val="green"/>
        </w:rPr>
        <w:t>only 7 percent of these visas can go to nationals of any one country</w:t>
      </w:r>
      <w:r w:rsidRPr="00F741D1">
        <w:rPr>
          <w:rStyle w:val="StyleUnderline"/>
        </w:rPr>
        <w:t>, regardless</w:t>
      </w:r>
      <w:r>
        <w:rPr>
          <w:rStyle w:val="StyleUnderline"/>
        </w:rPr>
        <w:t xml:space="preserve"> </w:t>
      </w:r>
      <w:r w:rsidRPr="00F741D1">
        <w:rPr>
          <w:rStyle w:val="StyleUnderline"/>
        </w:rPr>
        <w:t>of that country’s size. Accordingly, Indian and</w:t>
      </w:r>
      <w:r>
        <w:rPr>
          <w:rStyle w:val="StyleUnderline"/>
        </w:rPr>
        <w:t xml:space="preserve"> </w:t>
      </w:r>
      <w:r w:rsidRPr="00F741D1">
        <w:rPr>
          <w:rStyle w:val="StyleUnderline"/>
        </w:rPr>
        <w:t>Chinese immigrants now face wait times of six</w:t>
      </w:r>
      <w:r>
        <w:rPr>
          <w:rStyle w:val="StyleUnderline"/>
        </w:rPr>
        <w:t xml:space="preserve"> </w:t>
      </w:r>
      <w:r w:rsidRPr="00F741D1">
        <w:rPr>
          <w:rStyle w:val="StyleUnderline"/>
        </w:rPr>
        <w:t>years or more for an EB-2 visa. Backlogs are</w:t>
      </w:r>
      <w:r>
        <w:rPr>
          <w:rStyle w:val="StyleUnderline"/>
        </w:rPr>
        <w:t xml:space="preserve"> </w:t>
      </w:r>
      <w:r w:rsidRPr="00F741D1">
        <w:rPr>
          <w:rStyle w:val="StyleUnderline"/>
        </w:rPr>
        <w:t>even worse for Indians and Chinese waiting</w:t>
      </w:r>
      <w:r>
        <w:rPr>
          <w:rStyle w:val="StyleUnderline"/>
        </w:rPr>
        <w:t xml:space="preserve"> </w:t>
      </w:r>
      <w:r w:rsidRPr="00F741D1">
        <w:rPr>
          <w:rStyle w:val="StyleUnderline"/>
        </w:rPr>
        <w:t>for EB-3 visas that cover skilled workers and</w:t>
      </w:r>
      <w:r>
        <w:rPr>
          <w:rStyle w:val="StyleUnderline"/>
        </w:rPr>
        <w:t xml:space="preserve"> </w:t>
      </w:r>
      <w:r w:rsidRPr="00F741D1">
        <w:rPr>
          <w:rStyle w:val="StyleUnderline"/>
        </w:rPr>
        <w:t>professionals more generally</w:t>
      </w:r>
      <w:r w:rsidRPr="00F741D1">
        <w:rPr>
          <w:sz w:val="10"/>
        </w:rPr>
        <w:t>.</w:t>
      </w:r>
    </w:p>
    <w:p w:rsidR="007A16EA" w:rsidRPr="00BF628B" w:rsidRDefault="007A16EA" w:rsidP="007A16EA"/>
    <w:p w:rsidR="00E419B5" w:rsidRDefault="001B59D0" w:rsidP="00E419B5">
      <w:pPr>
        <w:pStyle w:val="Heading3"/>
      </w:pPr>
      <w:r>
        <w:t xml:space="preserve">Ext. </w:t>
      </w:r>
      <w:r w:rsidR="00E419B5">
        <w:t xml:space="preserve">Country Caps Kill Econ </w:t>
      </w:r>
    </w:p>
    <w:p w:rsidR="00BA5D2A" w:rsidRDefault="00BA5D2A" w:rsidP="00BA5D2A">
      <w:pPr>
        <w:pStyle w:val="Heading4"/>
      </w:pPr>
      <w:r>
        <w:t>Country caps are key – high backlogs destroys innovation, and keeps high skilled workers out of the job market</w:t>
      </w:r>
    </w:p>
    <w:p w:rsidR="00BA5D2A" w:rsidRPr="002D1B83" w:rsidRDefault="00BA5D2A" w:rsidP="00BA5D2A">
      <w:pPr>
        <w:rPr>
          <w:sz w:val="14"/>
        </w:rPr>
      </w:pPr>
      <w:r w:rsidRPr="002D1B83">
        <w:rPr>
          <w:rStyle w:val="Style13ptBold"/>
        </w:rPr>
        <w:t>NATIONAL FOUNDATION FOR AMERICAN POLICY 2007</w:t>
      </w:r>
      <w:r w:rsidRPr="002D1B83">
        <w:rPr>
          <w:sz w:val="14"/>
        </w:rPr>
        <w:t xml:space="preserve"> (NFAP Policy Brief, “U.S.GREEN CARD DELAYS WORSEN FOR EMPLOYMENT-BASED IMMIGRANTS: OPTIONS AVAILABLE FOR CONGRESS TO FIX THE PROBLEM,” May http://www.nfap.com/pdf/0507brief-greencard-backlog.pdf)</w:t>
      </w:r>
    </w:p>
    <w:p w:rsidR="00BA5D2A" w:rsidRPr="005A002F" w:rsidRDefault="00BA5D2A" w:rsidP="00BA5D2A">
      <w:pPr>
        <w:rPr>
          <w:u w:val="single"/>
        </w:rPr>
      </w:pPr>
      <w:r w:rsidRPr="00385B8C">
        <w:rPr>
          <w:sz w:val="14"/>
        </w:rPr>
        <w:t xml:space="preserve">Today, </w:t>
      </w:r>
      <w:r w:rsidRPr="002D1B83">
        <w:rPr>
          <w:rStyle w:val="StyleUnderline"/>
        </w:rPr>
        <w:t xml:space="preserve">many of the world’s most talented people come to America and are told to wait five years – or leave the country. </w:t>
      </w:r>
      <w:r w:rsidRPr="00BF24C7">
        <w:rPr>
          <w:rStyle w:val="StyleUnderline"/>
        </w:rPr>
        <w:t xml:space="preserve">The </w:t>
      </w:r>
      <w:r w:rsidRPr="00BF24C7">
        <w:rPr>
          <w:rStyle w:val="StyleUnderline"/>
          <w:highlight w:val="green"/>
        </w:rPr>
        <w:t>enormous backlogs</w:t>
      </w:r>
      <w:r w:rsidRPr="002D1B83">
        <w:rPr>
          <w:rStyle w:val="StyleUnderline"/>
        </w:rPr>
        <w:t xml:space="preserve"> and wait times </w:t>
      </w:r>
      <w:r w:rsidRPr="00BF24C7">
        <w:rPr>
          <w:rStyle w:val="StyleUnderline"/>
          <w:highlight w:val="green"/>
        </w:rPr>
        <w:t>for employment-based green cards sends a signal to many</w:t>
      </w:r>
      <w:r w:rsidRPr="00385B8C">
        <w:rPr>
          <w:sz w:val="14"/>
        </w:rPr>
        <w:t xml:space="preserve"> international students and other outstanding individuals </w:t>
      </w:r>
      <w:r w:rsidRPr="00BF24C7">
        <w:rPr>
          <w:rStyle w:val="StyleUnderline"/>
          <w:highlight w:val="green"/>
        </w:rPr>
        <w:t>that America may not be the place to build your</w:t>
      </w:r>
      <w:r w:rsidRPr="002D1B83">
        <w:rPr>
          <w:rStyle w:val="StyleUnderline"/>
        </w:rPr>
        <w:t xml:space="preserve"> </w:t>
      </w:r>
      <w:r w:rsidRPr="00BF24C7">
        <w:rPr>
          <w:rStyle w:val="StyleUnderline"/>
          <w:highlight w:val="green"/>
        </w:rPr>
        <w:t>career</w:t>
      </w:r>
      <w:r w:rsidRPr="00385B8C">
        <w:rPr>
          <w:sz w:val="14"/>
        </w:rPr>
        <w:t xml:space="preserve"> or raise your family. </w:t>
      </w:r>
      <w:r w:rsidRPr="002D1B83">
        <w:rPr>
          <w:rStyle w:val="StyleUnderline"/>
        </w:rPr>
        <w:t xml:space="preserve">Given the importance of foreign-born scientists and engineers to the U.S. economy, </w:t>
      </w:r>
      <w:r w:rsidRPr="00BF24C7">
        <w:rPr>
          <w:rStyle w:val="StyleUnderline"/>
          <w:highlight w:val="green"/>
        </w:rPr>
        <w:t xml:space="preserve">failure to solve this problem threatens </w:t>
      </w:r>
      <w:r w:rsidRPr="00BF24C7">
        <w:rPr>
          <w:rStyle w:val="StyleUnderline"/>
        </w:rPr>
        <w:t xml:space="preserve">the level of </w:t>
      </w:r>
      <w:r w:rsidRPr="00BF24C7">
        <w:rPr>
          <w:rStyle w:val="StyleUnderline"/>
          <w:highlight w:val="green"/>
        </w:rPr>
        <w:t>innovation</w:t>
      </w:r>
      <w:r w:rsidRPr="002D1B83">
        <w:rPr>
          <w:rStyle w:val="StyleUnderline"/>
        </w:rPr>
        <w:t xml:space="preserve"> that takes place </w:t>
      </w:r>
      <w:r w:rsidRPr="00BF24C7">
        <w:rPr>
          <w:rStyle w:val="StyleUnderline"/>
        </w:rPr>
        <w:t>in America</w:t>
      </w:r>
      <w:r w:rsidRPr="002D1B83">
        <w:rPr>
          <w:rStyle w:val="StyleUnderline"/>
        </w:rPr>
        <w:t xml:space="preserve"> </w:t>
      </w:r>
      <w:r w:rsidRPr="00BF24C7">
        <w:rPr>
          <w:rStyle w:val="StyleUnderline"/>
          <w:highlight w:val="green"/>
        </w:rPr>
        <w:t xml:space="preserve">and </w:t>
      </w:r>
      <w:r w:rsidRPr="00BF24C7">
        <w:rPr>
          <w:rStyle w:val="StyleUnderline"/>
        </w:rPr>
        <w:t xml:space="preserve">the </w:t>
      </w:r>
      <w:r w:rsidRPr="00BF24C7">
        <w:rPr>
          <w:rStyle w:val="StyleUnderline"/>
          <w:highlight w:val="green"/>
        </w:rPr>
        <w:t xml:space="preserve">competitiveness </w:t>
      </w:r>
      <w:r w:rsidRPr="00BF24C7">
        <w:rPr>
          <w:rStyle w:val="StyleUnderline"/>
        </w:rPr>
        <w:t>of</w:t>
      </w:r>
      <w:r w:rsidRPr="002D1B83">
        <w:rPr>
          <w:rStyle w:val="StyleUnderline"/>
        </w:rPr>
        <w:t xml:space="preserve"> </w:t>
      </w:r>
      <w:r w:rsidRPr="00385B8C">
        <w:rPr>
          <w:sz w:val="14"/>
        </w:rPr>
        <w:t xml:space="preserve">many U.S. </w:t>
      </w:r>
      <w:r w:rsidRPr="00BF24C7">
        <w:rPr>
          <w:rStyle w:val="StyleUnderline"/>
        </w:rPr>
        <w:t>companies</w:t>
      </w:r>
      <w:r w:rsidRPr="00385B8C">
        <w:rPr>
          <w:sz w:val="14"/>
        </w:rPr>
        <w:t xml:space="preserve">. </w:t>
      </w:r>
      <w:r w:rsidRPr="00BF24C7">
        <w:rPr>
          <w:rStyle w:val="StyleUnderline"/>
          <w:highlight w:val="green"/>
        </w:rPr>
        <w:t>Even if Congress provides increases in employment-based immigration quotas it does not appear the backlogs</w:t>
      </w:r>
      <w:r w:rsidRPr="002D1B83">
        <w:rPr>
          <w:rStyle w:val="StyleUnderline"/>
        </w:rPr>
        <w:t xml:space="preserve"> for nationals from certain high volume countries </w:t>
      </w:r>
      <w:r w:rsidRPr="00BF24C7">
        <w:rPr>
          <w:rStyle w:val="StyleUnderline"/>
          <w:highlight w:val="green"/>
        </w:rPr>
        <w:t>will be eliminated</w:t>
      </w:r>
      <w:r w:rsidRPr="002D1B83">
        <w:rPr>
          <w:rStyle w:val="StyleUnderline"/>
        </w:rPr>
        <w:t xml:space="preserve"> in the near term</w:t>
      </w:r>
      <w:r w:rsidRPr="00385B8C">
        <w:rPr>
          <w:sz w:val="14"/>
        </w:rPr>
        <w:t xml:space="preserve"> due to the impact of the per country limits. Without changes in the per country limits it appears that if Congress passes new increases in employment-based numbers we may have a situation where, for example, a Moroccan computer professional might receive his green card in one year, while an Indian engineer might wait four years. In essence the Indian would be penalized for having been born in a country with a large population. </w:t>
      </w:r>
      <w:r w:rsidRPr="00385B8C">
        <w:rPr>
          <w:rStyle w:val="StyleUnderline"/>
        </w:rPr>
        <w:t xml:space="preserve">Given what we know about the possible extent of the employment-based backlogs and </w:t>
      </w:r>
      <w:r w:rsidRPr="00BF24C7">
        <w:rPr>
          <w:rStyle w:val="StyleUnderline"/>
        </w:rPr>
        <w:t>the likely impact of the per country limits in preventing timely elimination of those backlogs,</w:t>
      </w:r>
      <w:r w:rsidRPr="00385B8C">
        <w:rPr>
          <w:rStyle w:val="StyleUnderline"/>
        </w:rPr>
        <w:t xml:space="preserve"> </w:t>
      </w:r>
      <w:r w:rsidRPr="00BF24C7">
        <w:rPr>
          <w:rStyle w:val="StyleUnderline"/>
          <w:highlight w:val="green"/>
        </w:rPr>
        <w:t>it may be time to consider eliminating the per country limits</w:t>
      </w:r>
      <w:r w:rsidRPr="00385B8C">
        <w:rPr>
          <w:rStyle w:val="StyleUnderline"/>
        </w:rPr>
        <w:t xml:space="preserve"> for employment-based immigrants</w:t>
      </w:r>
      <w:r w:rsidRPr="00385B8C">
        <w:rPr>
          <w:sz w:val="14"/>
        </w:rPr>
        <w:t xml:space="preserve">. Eliminating the per country limits would make the policy consistent with H-1B visas, which have no per country limitations, and would also establish a policy going forward that is unlikely to result in employees from large countries experiencing longer waits for green cards than individuals from small nations. </w:t>
      </w:r>
      <w:r w:rsidRPr="00BF24C7">
        <w:rPr>
          <w:rStyle w:val="StyleUnderline"/>
          <w:highlight w:val="green"/>
        </w:rPr>
        <w:t>Making e</w:t>
      </w:r>
      <w:r w:rsidRPr="00385B8C">
        <w:rPr>
          <w:rStyle w:val="StyleUnderline"/>
        </w:rPr>
        <w:t>mployment-</w:t>
      </w:r>
      <w:r w:rsidRPr="00BF24C7">
        <w:rPr>
          <w:rStyle w:val="StyleUnderline"/>
          <w:highlight w:val="green"/>
        </w:rPr>
        <w:t>b</w:t>
      </w:r>
      <w:r w:rsidRPr="00385B8C">
        <w:rPr>
          <w:rStyle w:val="StyleUnderline"/>
        </w:rPr>
        <w:t xml:space="preserve">ased </w:t>
      </w:r>
      <w:r w:rsidRPr="00BF24C7">
        <w:rPr>
          <w:rStyle w:val="StyleUnderline"/>
          <w:highlight w:val="green"/>
        </w:rPr>
        <w:t>green card categories current for skilled immigrants could provide important competitive advantages for U.S. employers</w:t>
      </w:r>
      <w:r w:rsidRPr="00385B8C">
        <w:rPr>
          <w:rStyle w:val="StyleUnderline"/>
        </w:rPr>
        <w:t xml:space="preserve"> battling for talent against foreign competitors.</w:t>
      </w:r>
    </w:p>
    <w:p w:rsidR="00E419B5" w:rsidRDefault="00E419B5" w:rsidP="00E419B5">
      <w:pPr>
        <w:pStyle w:val="Heading4"/>
      </w:pPr>
      <w:r>
        <w:t>Country caps eliminates the best and brightest from the US workforce- destroys company competition</w:t>
      </w:r>
    </w:p>
    <w:p w:rsidR="00E419B5" w:rsidRPr="00E419B5" w:rsidRDefault="00E419B5" w:rsidP="00E419B5">
      <w:pPr>
        <w:rPr>
          <w:sz w:val="14"/>
        </w:rPr>
      </w:pPr>
      <w:r w:rsidRPr="00E419B5">
        <w:rPr>
          <w:sz w:val="14"/>
        </w:rPr>
        <w:t xml:space="preserve">Carla N. </w:t>
      </w:r>
      <w:r w:rsidRPr="00E419B5">
        <w:rPr>
          <w:rStyle w:val="Style13ptBold"/>
        </w:rPr>
        <w:t>Argueta 2016</w:t>
      </w:r>
      <w:r w:rsidRPr="00E419B5">
        <w:rPr>
          <w:sz w:val="14"/>
        </w:rPr>
        <w:t xml:space="preserve"> (Analyst in Immigration Policy, Congressional research service, “Numerical Limits on Permanent EmploymentBased Immigration: Analysis of the Per-country Ceilings,” July 28</w:t>
      </w:r>
      <w:r w:rsidRPr="00E419B5">
        <w:rPr>
          <w:sz w:val="14"/>
          <w:vertAlign w:val="superscript"/>
        </w:rPr>
        <w:t>th</w:t>
      </w:r>
      <w:r w:rsidRPr="00E419B5">
        <w:rPr>
          <w:sz w:val="14"/>
        </w:rPr>
        <w:t xml:space="preserve"> https://fas.org/sgp/crs/homesec/R42048.pdf)</w:t>
      </w:r>
    </w:p>
    <w:p w:rsidR="00E419B5" w:rsidRDefault="00E419B5" w:rsidP="00E419B5">
      <w:pPr>
        <w:rPr>
          <w:rStyle w:val="StyleUnderline"/>
        </w:rPr>
      </w:pPr>
      <w:r w:rsidRPr="00AF168F">
        <w:rPr>
          <w:sz w:val="16"/>
        </w:rPr>
        <w:t xml:space="preserve">Some </w:t>
      </w:r>
      <w:r w:rsidRPr="005F4D25">
        <w:rPr>
          <w:rStyle w:val="StyleUnderline"/>
          <w:highlight w:val="green"/>
        </w:rPr>
        <w:t>employers assert that they continue to need the “best and the brightest” workers</w:t>
      </w:r>
      <w:r w:rsidRPr="00E419B5">
        <w:rPr>
          <w:rStyle w:val="StyleUnderline"/>
        </w:rPr>
        <w:t xml:space="preserve">, regardless of their country of birth, </w:t>
      </w:r>
      <w:r w:rsidRPr="005F4D25">
        <w:rPr>
          <w:rStyle w:val="StyleUnderline"/>
          <w:highlight w:val="green"/>
        </w:rPr>
        <w:t>to remain competitive</w:t>
      </w:r>
      <w:r w:rsidRPr="00AF168F">
        <w:rPr>
          <w:sz w:val="16"/>
        </w:rPr>
        <w:t xml:space="preserve"> </w:t>
      </w:r>
      <w:r w:rsidRPr="00E419B5">
        <w:rPr>
          <w:rStyle w:val="StyleUnderline"/>
        </w:rPr>
        <w:t>in a worldwide market and to keep their firms in the United States</w:t>
      </w:r>
      <w:r w:rsidRPr="00AF168F">
        <w:rPr>
          <w:sz w:val="16"/>
        </w:rPr>
        <w:t xml:space="preserve">. While </w:t>
      </w:r>
      <w:r w:rsidRPr="005F4D25">
        <w:rPr>
          <w:rStyle w:val="StyleUnderline"/>
          <w:highlight w:val="green"/>
        </w:rPr>
        <w:t>support for the option of increasing employment-based immigration</w:t>
      </w:r>
      <w:r w:rsidRPr="00AF168F">
        <w:rPr>
          <w:sz w:val="16"/>
        </w:rPr>
        <w:t xml:space="preserve"> may be dampened by economic conditions, proponents argue it</w:t>
      </w:r>
      <w:r w:rsidRPr="00E419B5">
        <w:rPr>
          <w:rStyle w:val="StyleUnderline"/>
        </w:rPr>
        <w:t xml:space="preserve"> is </w:t>
      </w:r>
      <w:r w:rsidRPr="005F4D25">
        <w:rPr>
          <w:rStyle w:val="StyleUnderline"/>
          <w:highlight w:val="green"/>
        </w:rPr>
        <w:t>an essential ingredient for</w:t>
      </w:r>
      <w:r w:rsidRPr="00E419B5">
        <w:rPr>
          <w:rStyle w:val="StyleUnderline"/>
        </w:rPr>
        <w:t xml:space="preserve"> economic </w:t>
      </w:r>
      <w:r w:rsidRPr="005F4D25">
        <w:rPr>
          <w:rStyle w:val="StyleUnderline"/>
          <w:highlight w:val="green"/>
        </w:rPr>
        <w:t>growth</w:t>
      </w:r>
      <w:r w:rsidRPr="00AF168F">
        <w:rPr>
          <w:sz w:val="16"/>
        </w:rPr>
        <w:t xml:space="preserve">. Those opposing increases in employment-based LPRs assert that there is no compelling evidence of labor shortages and cite the rate of unemployment across various occupations and labor markets. With this economic and political backdrop, </w:t>
      </w:r>
      <w:r w:rsidRPr="005F4D25">
        <w:rPr>
          <w:rStyle w:val="StyleUnderline"/>
          <w:highlight w:val="green"/>
        </w:rPr>
        <w:t>the option of lifting the per-country caps</w:t>
      </w:r>
      <w:r w:rsidRPr="00E419B5">
        <w:rPr>
          <w:rStyle w:val="StyleUnderline"/>
        </w:rPr>
        <w:t xml:space="preserve"> on employment-based LPRs </w:t>
      </w:r>
      <w:r w:rsidRPr="005F4D25">
        <w:rPr>
          <w:rStyle w:val="StyleUnderline"/>
          <w:highlight w:val="green"/>
        </w:rPr>
        <w:t>has become increasingly popular</w:t>
      </w:r>
      <w:r w:rsidRPr="005F4D25">
        <w:rPr>
          <w:sz w:val="16"/>
          <w:highlight w:val="green"/>
        </w:rPr>
        <w:t>.</w:t>
      </w:r>
      <w:r w:rsidRPr="00AF168F">
        <w:rPr>
          <w:sz w:val="16"/>
        </w:rPr>
        <w:t xml:space="preserve"> Some argue that </w:t>
      </w:r>
      <w:r w:rsidRPr="005F4D25">
        <w:rPr>
          <w:rStyle w:val="StyleUnderline"/>
          <w:highlight w:val="green"/>
        </w:rPr>
        <w:t xml:space="preserve">the elimination of the per-country caps would increase the flow of high-skilled immigrants without increasing the total annual admission </w:t>
      </w:r>
      <w:r w:rsidRPr="005F4D25">
        <w:rPr>
          <w:rStyle w:val="StyleUnderline"/>
        </w:rPr>
        <w:t>of employment-based LPRs</w:t>
      </w:r>
      <w:r w:rsidRPr="005F4D25">
        <w:rPr>
          <w:sz w:val="16"/>
        </w:rPr>
        <w:t>.</w:t>
      </w:r>
      <w:r w:rsidRPr="00AF168F">
        <w:rPr>
          <w:sz w:val="16"/>
        </w:rPr>
        <w:t xml:space="preserve"> </w:t>
      </w:r>
      <w:r w:rsidRPr="00AF168F">
        <w:rPr>
          <w:rStyle w:val="StyleUnderline"/>
        </w:rPr>
        <w:t>The presumption is that many high-skilled people</w:t>
      </w:r>
      <w:r w:rsidRPr="00AF168F">
        <w:rPr>
          <w:sz w:val="16"/>
        </w:rPr>
        <w:t xml:space="preserve"> (proponents cite those from India and China, in particular) </w:t>
      </w:r>
      <w:r w:rsidRPr="00AF168F">
        <w:rPr>
          <w:rStyle w:val="StyleUnderline"/>
        </w:rPr>
        <w:t>would then move closer to the head of the line to become LPRs.</w:t>
      </w:r>
    </w:p>
    <w:p w:rsidR="002A7C45" w:rsidRDefault="002A7C45" w:rsidP="002A7C45">
      <w:pPr>
        <w:pStyle w:val="Heading4"/>
      </w:pPr>
      <w:r>
        <w:t>Reducing country caps key to the economy – backlogs prevent quick status adjustment for temporary residents and preclude promotions – kill competitiveness</w:t>
      </w:r>
    </w:p>
    <w:p w:rsidR="002A7C45" w:rsidRPr="00EB266E" w:rsidRDefault="002A7C45" w:rsidP="002A7C45">
      <w:pPr>
        <w:rPr>
          <w:sz w:val="14"/>
        </w:rPr>
      </w:pPr>
      <w:r w:rsidRPr="007F6740">
        <w:rPr>
          <w:rStyle w:val="Style13ptBold"/>
        </w:rPr>
        <w:t xml:space="preserve">Koumpilova, </w:t>
      </w:r>
      <w:r w:rsidRPr="00EB266E">
        <w:rPr>
          <w:sz w:val="14"/>
        </w:rPr>
        <w:t xml:space="preserve">writes about immigration and Minnesota's immigrant communities for the Star Tribune, </w:t>
      </w:r>
      <w:r w:rsidRPr="007F6740">
        <w:rPr>
          <w:rStyle w:val="Style13ptBold"/>
        </w:rPr>
        <w:t>2016</w:t>
      </w:r>
      <w:r>
        <w:rPr>
          <w:rStyle w:val="Style13ptBold"/>
        </w:rPr>
        <w:t xml:space="preserve"> </w:t>
      </w:r>
      <w:r w:rsidRPr="00EB266E">
        <w:rPr>
          <w:sz w:val="14"/>
        </w:rPr>
        <w:t xml:space="preserve">(Mila, “Local immigrants advocate for an end of country limit for employment-based green cards” The Star Tribune, September 6, </w:t>
      </w:r>
      <w:hyperlink r:id="rId57" w:history="1">
        <w:r w:rsidRPr="00EB266E">
          <w:rPr>
            <w:rStyle w:val="Hyperlink"/>
            <w:sz w:val="14"/>
          </w:rPr>
          <w:t>http://www.startribune.com/local-immigrants-advocate-for-an-end-of-country-limit-for-employment-based-green-cards/392373141/</w:t>
        </w:r>
      </w:hyperlink>
      <w:r w:rsidRPr="00EB266E">
        <w:rPr>
          <w:sz w:val="14"/>
        </w:rPr>
        <w:t>, accessed 7-18-18, HSS RH)</w:t>
      </w:r>
    </w:p>
    <w:p w:rsidR="002A7C45" w:rsidRDefault="002A7C45" w:rsidP="002A7C45">
      <w:pPr>
        <w:rPr>
          <w:sz w:val="16"/>
          <w:szCs w:val="16"/>
        </w:rPr>
      </w:pPr>
      <w:r w:rsidRPr="00914CE4">
        <w:rPr>
          <w:sz w:val="16"/>
        </w:rPr>
        <w:t xml:space="preserve">Nikhil Vitkar, a Twin Cities software engineer, believes </w:t>
      </w:r>
      <w:r w:rsidRPr="00E50ECD">
        <w:rPr>
          <w:rStyle w:val="StyleUnderline"/>
          <w:highlight w:val="green"/>
        </w:rPr>
        <w:t>there is an easy fix for the long waits</w:t>
      </w:r>
      <w:r w:rsidRPr="00914CE4">
        <w:rPr>
          <w:sz w:val="16"/>
        </w:rPr>
        <w:t xml:space="preserve"> he and other </w:t>
      </w:r>
      <w:r w:rsidRPr="00912990">
        <w:rPr>
          <w:rStyle w:val="StyleUnderline"/>
        </w:rPr>
        <w:t>Indian professionals have faced to get green cards.</w:t>
      </w:r>
      <w:r>
        <w:rPr>
          <w:u w:val="single"/>
        </w:rPr>
        <w:t xml:space="preserve"> </w:t>
      </w:r>
      <w:r w:rsidRPr="00914CE4">
        <w:rPr>
          <w:sz w:val="16"/>
        </w:rPr>
        <w:t xml:space="preserve">He recently pitched it to Minnesota lawmakers: </w:t>
      </w:r>
      <w:r w:rsidRPr="00E50ECD">
        <w:rPr>
          <w:rStyle w:val="StyleUnderline"/>
          <w:highlight w:val="green"/>
        </w:rPr>
        <w:t>Lift the annual cap on employment-based green cards</w:t>
      </w:r>
      <w:r w:rsidRPr="00912990">
        <w:rPr>
          <w:rStyle w:val="StyleUnderline"/>
        </w:rPr>
        <w:t xml:space="preserve"> that can go to natives of any one country</w:t>
      </w:r>
      <w:r w:rsidRPr="00914CE4">
        <w:rPr>
          <w:sz w:val="16"/>
        </w:rPr>
        <w:t xml:space="preserve">. </w:t>
      </w:r>
      <w:r w:rsidRPr="00E50ECD">
        <w:rPr>
          <w:rStyle w:val="StyleUnderline"/>
          <w:highlight w:val="green"/>
        </w:rPr>
        <w:t>The limit of 7 percent</w:t>
      </w:r>
      <w:r w:rsidRPr="00914CE4">
        <w:rPr>
          <w:sz w:val="16"/>
        </w:rPr>
        <w:t xml:space="preserve"> per country </w:t>
      </w:r>
      <w:r w:rsidRPr="00E50ECD">
        <w:rPr>
          <w:rStyle w:val="StyleUnderline"/>
          <w:highlight w:val="green"/>
        </w:rPr>
        <w:t>has produced</w:t>
      </w:r>
      <w:r w:rsidRPr="00914CE4">
        <w:rPr>
          <w:sz w:val="16"/>
        </w:rPr>
        <w:t xml:space="preserve"> </w:t>
      </w:r>
      <w:r w:rsidRPr="00E50ECD">
        <w:rPr>
          <w:rStyle w:val="Emphasis"/>
          <w:highlight w:val="green"/>
        </w:rPr>
        <w:t>lengthy backlogs</w:t>
      </w:r>
      <w:r w:rsidRPr="00912990">
        <w:rPr>
          <w:rStyle w:val="Emphasis"/>
        </w:rPr>
        <w:t xml:space="preserve"> for Indian and Chinese applicants</w:t>
      </w:r>
      <w:r w:rsidRPr="00914CE4">
        <w:rPr>
          <w:sz w:val="16"/>
        </w:rPr>
        <w:t xml:space="preserve">. Now, Vitkar and other Minnesota immigrants are joining a push to scrap the cap, arguing </w:t>
      </w:r>
      <w:r w:rsidRPr="00912990">
        <w:rPr>
          <w:rStyle w:val="StyleUnderline"/>
        </w:rPr>
        <w:t>it is arbitrary and unfair</w:t>
      </w:r>
      <w:r w:rsidRPr="00914CE4">
        <w:rPr>
          <w:sz w:val="16"/>
        </w:rPr>
        <w:t>.</w:t>
      </w:r>
      <w:r>
        <w:rPr>
          <w:sz w:val="16"/>
        </w:rPr>
        <w:t xml:space="preserve"> </w:t>
      </w:r>
      <w:r w:rsidRPr="00914CE4">
        <w:rPr>
          <w:sz w:val="16"/>
          <w:szCs w:val="16"/>
        </w:rPr>
        <w:t>“We get hired on the basis of our skills, not on the basis of the country we come from,” said Vitkar.</w:t>
      </w:r>
      <w:r>
        <w:rPr>
          <w:sz w:val="16"/>
          <w:szCs w:val="16"/>
        </w:rPr>
        <w:t xml:space="preserve"> </w:t>
      </w:r>
      <w:r w:rsidRPr="00914CE4">
        <w:rPr>
          <w:sz w:val="16"/>
        </w:rPr>
        <w:t xml:space="preserve">Two Minnesota Democrats and two Republicans have signed on as co-sponsors of a U.S. House bill that would </w:t>
      </w:r>
      <w:r w:rsidRPr="00E50ECD">
        <w:rPr>
          <w:rStyle w:val="StyleUnderline"/>
          <w:highlight w:val="green"/>
        </w:rPr>
        <w:t>eliminate the cap</w:t>
      </w:r>
      <w:r w:rsidRPr="00914CE4">
        <w:rPr>
          <w:sz w:val="16"/>
        </w:rPr>
        <w:t xml:space="preserve"> without boosting the overall supply of visas. The state’s Chamber of Commerce says the proposal </w:t>
      </w:r>
      <w:r w:rsidRPr="00E50ECD">
        <w:rPr>
          <w:rStyle w:val="StyleUnderline"/>
          <w:highlight w:val="green"/>
        </w:rPr>
        <w:t>would give</w:t>
      </w:r>
      <w:r w:rsidRPr="00914CE4">
        <w:rPr>
          <w:sz w:val="16"/>
        </w:rPr>
        <w:t xml:space="preserve"> Minnesota’s </w:t>
      </w:r>
      <w:r w:rsidRPr="00E50ECD">
        <w:rPr>
          <w:rStyle w:val="StyleUnderline"/>
          <w:highlight w:val="green"/>
        </w:rPr>
        <w:t>high-tech employers a</w:t>
      </w:r>
      <w:r w:rsidRPr="00E50ECD">
        <w:rPr>
          <w:sz w:val="16"/>
          <w:highlight w:val="green"/>
        </w:rPr>
        <w:t xml:space="preserve"> </w:t>
      </w:r>
      <w:r w:rsidRPr="00E50ECD">
        <w:rPr>
          <w:rStyle w:val="Emphasis"/>
          <w:highlight w:val="green"/>
        </w:rPr>
        <w:t>better shot at retaining</w:t>
      </w:r>
      <w:r w:rsidRPr="00C5451D">
        <w:rPr>
          <w:rStyle w:val="Emphasis"/>
        </w:rPr>
        <w:t xml:space="preserve"> often U.S.-educated foreign </w:t>
      </w:r>
      <w:r w:rsidRPr="00E50ECD">
        <w:rPr>
          <w:rStyle w:val="Emphasis"/>
          <w:highlight w:val="green"/>
        </w:rPr>
        <w:t>talent</w:t>
      </w:r>
      <w:r w:rsidRPr="00914CE4">
        <w:rPr>
          <w:sz w:val="16"/>
        </w:rPr>
        <w:t>.</w:t>
      </w:r>
      <w:r>
        <w:rPr>
          <w:sz w:val="16"/>
        </w:rPr>
        <w:t xml:space="preserve"> </w:t>
      </w:r>
      <w:r w:rsidRPr="00914CE4">
        <w:rPr>
          <w:sz w:val="16"/>
          <w:szCs w:val="16"/>
        </w:rPr>
        <w:t>But some critics of the bill say it could lengthen waits for immigrants from other countries and lessen the diversity of the highly skilled immigrant pool. Others say the backlogs can be blamed partly on India-based outsourcing companies that have abused the work-based immigration system to displace U.S. tech workers. Lifting the cap would do nothing to crack down on that problem, they say.</w:t>
      </w:r>
      <w:r>
        <w:rPr>
          <w:sz w:val="16"/>
          <w:szCs w:val="16"/>
        </w:rPr>
        <w:t xml:space="preserve"> </w:t>
      </w:r>
      <w:r w:rsidRPr="00914CE4">
        <w:rPr>
          <w:sz w:val="16"/>
          <w:szCs w:val="16"/>
        </w:rPr>
        <w:t>Fast track vs. slow lane</w:t>
      </w:r>
      <w:r>
        <w:rPr>
          <w:sz w:val="16"/>
          <w:szCs w:val="16"/>
        </w:rPr>
        <w:t xml:space="preserve"> </w:t>
      </w:r>
      <w:r w:rsidRPr="00914CE4">
        <w:rPr>
          <w:sz w:val="16"/>
          <w:szCs w:val="16"/>
        </w:rPr>
        <w:t>In 2012, Ji Li and a fellow Chinese student graduated with doctorates in biophysics from the University of Minnesota. Li’s classmate listed his Taiwanese spouse’s nationality on his green card application and received the visa promptly, landing a lucrative job in the private sector.</w:t>
      </w:r>
      <w:r>
        <w:rPr>
          <w:sz w:val="16"/>
          <w:szCs w:val="16"/>
        </w:rPr>
        <w:t xml:space="preserve"> </w:t>
      </w:r>
      <w:r w:rsidRPr="00914CE4">
        <w:rPr>
          <w:sz w:val="16"/>
          <w:szCs w:val="16"/>
        </w:rPr>
        <w:t>Li, a research associate at the U, landed in the backlog for mainland China natives; he’s waited for two years and likely has another two to go. His wife, Chunlan, a senior accountant in a separate line for immigrants with bachelor’s degrees, faces an even longer wait.</w:t>
      </w:r>
      <w:r>
        <w:rPr>
          <w:sz w:val="16"/>
          <w:szCs w:val="16"/>
        </w:rPr>
        <w:t xml:space="preserve"> </w:t>
      </w:r>
      <w:r w:rsidRPr="00914CE4">
        <w:rPr>
          <w:sz w:val="16"/>
        </w:rPr>
        <w:t xml:space="preserve">Because </w:t>
      </w:r>
      <w:r w:rsidRPr="00E50ECD">
        <w:rPr>
          <w:rStyle w:val="Emphasis"/>
          <w:highlight w:val="green"/>
        </w:rPr>
        <w:t>most career changes can jeopardize a green card application</w:t>
      </w:r>
      <w:r w:rsidRPr="00914CE4">
        <w:rPr>
          <w:sz w:val="16"/>
        </w:rPr>
        <w:t xml:space="preserve">, </w:t>
      </w:r>
      <w:r w:rsidRPr="006F302B">
        <w:rPr>
          <w:rStyle w:val="StyleUnderline"/>
        </w:rPr>
        <w:t>Ji Li could not move between research labs or accept a promotion</w:t>
      </w:r>
      <w:r w:rsidRPr="00914CE4">
        <w:rPr>
          <w:sz w:val="16"/>
        </w:rPr>
        <w:t xml:space="preserve">. </w:t>
      </w:r>
      <w:r w:rsidRPr="006F302B">
        <w:rPr>
          <w:rStyle w:val="StyleUnderline"/>
        </w:rPr>
        <w:t>Vitkar</w:t>
      </w:r>
      <w:r w:rsidRPr="00914CE4">
        <w:rPr>
          <w:sz w:val="16"/>
        </w:rPr>
        <w:t xml:space="preserve">, who started his application in 2007, </w:t>
      </w:r>
      <w:r w:rsidRPr="006F302B">
        <w:rPr>
          <w:rStyle w:val="StyleUnderline"/>
        </w:rPr>
        <w:t xml:space="preserve">had to </w:t>
      </w:r>
      <w:r w:rsidRPr="00D105F4">
        <w:rPr>
          <w:rStyle w:val="Emphasis"/>
        </w:rPr>
        <w:t>pass up an IT director position</w:t>
      </w:r>
      <w:r w:rsidRPr="006F302B">
        <w:rPr>
          <w:rStyle w:val="StyleUnderline"/>
        </w:rPr>
        <w:t xml:space="preserve"> at his company</w:t>
      </w:r>
      <w:r w:rsidRPr="00914CE4">
        <w:rPr>
          <w:sz w:val="16"/>
        </w:rPr>
        <w:t>.</w:t>
      </w:r>
      <w:r>
        <w:rPr>
          <w:sz w:val="16"/>
        </w:rPr>
        <w:t xml:space="preserve"> </w:t>
      </w:r>
      <w:r w:rsidRPr="00914CE4">
        <w:rPr>
          <w:sz w:val="16"/>
        </w:rPr>
        <w:t>“</w:t>
      </w:r>
      <w:r w:rsidRPr="00914CE4">
        <w:rPr>
          <w:rStyle w:val="StyleUnderline"/>
        </w:rPr>
        <w:t>It’s frustrating that we came here with high goals and high dreams, but a ceiling is imposed on us</w:t>
      </w:r>
      <w:r w:rsidRPr="00914CE4">
        <w:rPr>
          <w:sz w:val="16"/>
        </w:rPr>
        <w:t>,” said Li.</w:t>
      </w:r>
      <w:r>
        <w:rPr>
          <w:sz w:val="16"/>
        </w:rPr>
        <w:t xml:space="preserve"> </w:t>
      </w:r>
      <w:r w:rsidRPr="00914CE4">
        <w:rPr>
          <w:sz w:val="16"/>
        </w:rPr>
        <w:t xml:space="preserve">For the past decade, </w:t>
      </w:r>
      <w:r w:rsidRPr="00E50ECD">
        <w:rPr>
          <w:rStyle w:val="StyleUnderline"/>
          <w:highlight w:val="green"/>
        </w:rPr>
        <w:t>demand has outpaced the annual supply</w:t>
      </w:r>
      <w:r w:rsidRPr="006F302B">
        <w:rPr>
          <w:rStyle w:val="StyleUnderline"/>
        </w:rPr>
        <w:t xml:space="preserve"> of 140,000 work-based green cards, which provide a path to citizenship</w:t>
      </w:r>
      <w:r w:rsidRPr="00914CE4">
        <w:rPr>
          <w:sz w:val="16"/>
        </w:rPr>
        <w:t xml:space="preserve">. This month, </w:t>
      </w:r>
      <w:r w:rsidRPr="00E50ECD">
        <w:rPr>
          <w:rStyle w:val="StyleUnderline"/>
          <w:highlight w:val="green"/>
        </w:rPr>
        <w:t>all immigrants with advanced degrees face at least a roughly two-year wait</w:t>
      </w:r>
      <w:r w:rsidRPr="00914CE4">
        <w:rPr>
          <w:sz w:val="16"/>
        </w:rPr>
        <w:t xml:space="preserve">; there are backlogs for applicants from the Philippines, Mexico and Central America. But </w:t>
      </w:r>
      <w:r w:rsidRPr="00E50ECD">
        <w:rPr>
          <w:rStyle w:val="StyleUnderline"/>
          <w:highlight w:val="green"/>
        </w:rPr>
        <w:t>by far the longest waits are for those from India and China:</w:t>
      </w:r>
      <w:r w:rsidRPr="00E76C6B">
        <w:rPr>
          <w:rStyle w:val="StyleUnderline"/>
        </w:rPr>
        <w:t xml:space="preserve"> Immigrants who began applying more than a decade ago can n</w:t>
      </w:r>
      <w:r>
        <w:rPr>
          <w:rStyle w:val="StyleUnderline"/>
        </w:rPr>
        <w:t xml:space="preserve">ow complete their applications. </w:t>
      </w:r>
      <w:r w:rsidRPr="00914CE4">
        <w:rPr>
          <w:sz w:val="16"/>
          <w:szCs w:val="16"/>
        </w:rPr>
        <w:t>In late 2014, President Obama vowed to address the backlogs and give immigrants more flexibility while they wait. But so far, such changes haven’t taken effect. Instead, in August, backlogs cropped up for the first time for Indian and Chinese natives in a special green card category for immigrants “of extraordinary ability.”</w:t>
      </w:r>
      <w:r>
        <w:rPr>
          <w:sz w:val="16"/>
          <w:szCs w:val="16"/>
        </w:rPr>
        <w:t xml:space="preserve"> </w:t>
      </w:r>
      <w:r w:rsidRPr="00914CE4">
        <w:rPr>
          <w:sz w:val="16"/>
          <w:szCs w:val="16"/>
        </w:rPr>
        <w:t>The Lis’ immigration attorney, Sandra Feist, calls the caps “a racist tool.” The disparate waits are unfair and impractical, says Debjyoti Dwivedy, a Twin Cities data storage engineer and vice president of Immigration Voice, a national advocacy group: “Employment-based immigration should be based solely on the skills you bring to the table.”</w:t>
      </w:r>
      <w:r>
        <w:rPr>
          <w:sz w:val="16"/>
          <w:szCs w:val="16"/>
        </w:rPr>
        <w:t xml:space="preserve"> </w:t>
      </w:r>
      <w:r w:rsidRPr="00914CE4">
        <w:rPr>
          <w:sz w:val="16"/>
        </w:rPr>
        <w:t xml:space="preserve">The group lobbied Minnesota lawmakers to support </w:t>
      </w:r>
      <w:r w:rsidRPr="00E76C6B">
        <w:rPr>
          <w:rStyle w:val="StyleUnderline"/>
        </w:rPr>
        <w:t>the House bill ditching the cap</w:t>
      </w:r>
      <w:r w:rsidRPr="00914CE4">
        <w:rPr>
          <w:sz w:val="16"/>
        </w:rPr>
        <w:t xml:space="preserve">, called </w:t>
      </w:r>
      <w:r w:rsidRPr="00E76C6B">
        <w:rPr>
          <w:rStyle w:val="StyleUnderline"/>
        </w:rPr>
        <w:t>the Fairness for High-Skilled Immigrants Act</w:t>
      </w:r>
      <w:r w:rsidRPr="00914CE4">
        <w:rPr>
          <w:sz w:val="16"/>
        </w:rPr>
        <w:t>. The bill also has the backing of the Chamber of Commerce nationally and in Minnesota, where president Bill Blazar says per-country restrictions don’t line up with the needs of high-tech employers.</w:t>
      </w:r>
      <w:r>
        <w:rPr>
          <w:sz w:val="16"/>
        </w:rPr>
        <w:t xml:space="preserve"> </w:t>
      </w:r>
      <w:r w:rsidRPr="00914CE4">
        <w:rPr>
          <w:sz w:val="16"/>
          <w:szCs w:val="16"/>
        </w:rPr>
        <w:t>The legislation, which phases out the cap over three years, passed overwhelmingly in the U.S. House in 2011. It floundered in the Senate amid concerns about the Recession’s effect on U.S. workers in high-tech fields. The bill would also increase a country cap for family reunification green cards from 7 to 15 percent.</w:t>
      </w:r>
      <w:r>
        <w:rPr>
          <w:sz w:val="16"/>
          <w:szCs w:val="16"/>
        </w:rPr>
        <w:t xml:space="preserve"> </w:t>
      </w:r>
      <w:r w:rsidRPr="00914CE4">
        <w:rPr>
          <w:sz w:val="16"/>
          <w:szCs w:val="16"/>
        </w:rPr>
        <w:t>Minnesota DFLers Tim Walz and Collin Peterson and Republicans Erik Paulsen and Tom Emmer became co-sponsors more recently. In a statement, Emmer stressed that the bill would not increase immigration.</w:t>
      </w:r>
      <w:r>
        <w:rPr>
          <w:sz w:val="16"/>
          <w:szCs w:val="16"/>
        </w:rPr>
        <w:t xml:space="preserve"> </w:t>
      </w:r>
      <w:r w:rsidRPr="00914CE4">
        <w:rPr>
          <w:sz w:val="16"/>
        </w:rPr>
        <w:t>“</w:t>
      </w:r>
      <w:r w:rsidRPr="00E50ECD">
        <w:rPr>
          <w:rStyle w:val="StyleUnderline"/>
          <w:highlight w:val="green"/>
        </w:rPr>
        <w:t>We should be able to draw and retain talent based on merit</w:t>
      </w:r>
      <w:r w:rsidRPr="00914CE4">
        <w:rPr>
          <w:sz w:val="16"/>
        </w:rPr>
        <w:t>,” he said, “</w:t>
      </w:r>
      <w:r w:rsidRPr="00E50ECD">
        <w:rPr>
          <w:rStyle w:val="StyleUnderline"/>
          <w:highlight w:val="green"/>
        </w:rPr>
        <w:t xml:space="preserve">rather than arbitrary limits </w:t>
      </w:r>
      <w:r w:rsidRPr="00E50ECD">
        <w:rPr>
          <w:rStyle w:val="StyleUnderline"/>
        </w:rPr>
        <w:t>that</w:t>
      </w:r>
      <w:r w:rsidRPr="00891B1A">
        <w:rPr>
          <w:rStyle w:val="StyleUnderline"/>
        </w:rPr>
        <w:t xml:space="preserve"> fail to reflect the needs of American companies in a hyper competitive global marketplace</w:t>
      </w:r>
      <w:r w:rsidRPr="00914CE4">
        <w:rPr>
          <w:sz w:val="16"/>
        </w:rPr>
        <w:t>.”</w:t>
      </w:r>
      <w:r>
        <w:rPr>
          <w:sz w:val="16"/>
        </w:rPr>
        <w:t xml:space="preserve"> </w:t>
      </w:r>
      <w:r w:rsidRPr="00914CE4">
        <w:rPr>
          <w:sz w:val="16"/>
          <w:szCs w:val="16"/>
        </w:rPr>
        <w:t>But what about the rest?</w:t>
      </w:r>
      <w:r>
        <w:rPr>
          <w:sz w:val="16"/>
          <w:szCs w:val="16"/>
        </w:rPr>
        <w:t xml:space="preserve"> </w:t>
      </w:r>
      <w:r w:rsidRPr="00914CE4">
        <w:rPr>
          <w:sz w:val="16"/>
          <w:szCs w:val="16"/>
        </w:rPr>
        <w:t>Back in the mid-2000s, Leo Grichener, publisher at a Twin Cities Russian-language media company, helped sponsor an employee for a green card. He remembers that the employee waited for years before a visa became available. Waits for most nationalities have improved since, but Grichener worries that Russian and other immigrants could see new backlogs if the per-country cap goes away.</w:t>
      </w:r>
      <w:r>
        <w:rPr>
          <w:sz w:val="16"/>
          <w:szCs w:val="16"/>
        </w:rPr>
        <w:t xml:space="preserve"> </w:t>
      </w:r>
      <w:r w:rsidRPr="00914CE4">
        <w:rPr>
          <w:sz w:val="16"/>
          <w:szCs w:val="16"/>
        </w:rPr>
        <w:t>“I understand India and China are big countries, but other countries should have equal chances,” he said.</w:t>
      </w:r>
      <w:r>
        <w:rPr>
          <w:sz w:val="16"/>
          <w:szCs w:val="16"/>
        </w:rPr>
        <w:t xml:space="preserve"> </w:t>
      </w:r>
      <w:r w:rsidRPr="00914CE4">
        <w:rPr>
          <w:sz w:val="16"/>
          <w:szCs w:val="16"/>
        </w:rPr>
        <w:t>That’s a concern echoed by the American Immigration Lawyers Association, which has said it supports lifting the per-country limit only in tandem with an increase in the overall supply of work-based green cards. Set in 1990, the 140,000 number is out of step with the current needs of U.S. employers, the association says.</w:t>
      </w:r>
      <w:r>
        <w:rPr>
          <w:sz w:val="16"/>
          <w:szCs w:val="16"/>
        </w:rPr>
        <w:t xml:space="preserve"> </w:t>
      </w:r>
      <w:r w:rsidRPr="00914CE4">
        <w:rPr>
          <w:sz w:val="16"/>
          <w:szCs w:val="16"/>
        </w:rPr>
        <w:t>At the Center for Immigration Studies, a think tank that supports reducing immigration, Jessica Vaughan says the cap prevents several countries from “monopolizing” the supply of employment-based green cards.</w:t>
      </w:r>
      <w:r>
        <w:rPr>
          <w:sz w:val="16"/>
          <w:szCs w:val="16"/>
        </w:rPr>
        <w:t xml:space="preserve"> </w:t>
      </w:r>
      <w:r w:rsidRPr="00914CE4">
        <w:rPr>
          <w:sz w:val="16"/>
          <w:szCs w:val="16"/>
        </w:rPr>
        <w:t>She notes most applicants are in the United States on temporary H-1B work visas for college-educated professionals, a program that has come under fire from lawmakers and others. In the 2015 fiscal year, Indians received almost 70 percent of H-1B visas, more than six times the recipients from mainland China.</w:t>
      </w:r>
      <w:r>
        <w:rPr>
          <w:sz w:val="16"/>
          <w:szCs w:val="16"/>
        </w:rPr>
        <w:t xml:space="preserve"> </w:t>
      </w:r>
      <w:r w:rsidRPr="00914CE4">
        <w:rPr>
          <w:sz w:val="16"/>
          <w:szCs w:val="16"/>
        </w:rPr>
        <w:t>She says one reason is that India-based outsourcing companies flood the system with applications, which run out in a matter of days each year.</w:t>
      </w:r>
      <w:r>
        <w:rPr>
          <w:sz w:val="16"/>
          <w:szCs w:val="16"/>
        </w:rPr>
        <w:t xml:space="preserve"> </w:t>
      </w:r>
      <w:r w:rsidRPr="00914CE4">
        <w:rPr>
          <w:sz w:val="16"/>
          <w:szCs w:val="16"/>
        </w:rPr>
        <w:t>“It’s hard to see the national interest in changing the per-country caps to satisfy people who came here under the auspices of a temporary worker program that has caused harm to American workers,” she said.</w:t>
      </w:r>
      <w:r>
        <w:rPr>
          <w:sz w:val="16"/>
          <w:szCs w:val="16"/>
        </w:rPr>
        <w:t xml:space="preserve"> </w:t>
      </w:r>
      <w:r w:rsidRPr="00914CE4">
        <w:rPr>
          <w:sz w:val="16"/>
        </w:rPr>
        <w:t xml:space="preserve">Dwivedy counters that </w:t>
      </w:r>
      <w:r w:rsidRPr="00891B1A">
        <w:rPr>
          <w:rStyle w:val="StyleUnderline"/>
        </w:rPr>
        <w:t>allowing immigrants to get their green cards faster makes it harder for employers to take advantage of them and thus disadvantage U.S. workers</w:t>
      </w:r>
      <w:r w:rsidRPr="00914CE4">
        <w:rPr>
          <w:sz w:val="16"/>
        </w:rPr>
        <w:t xml:space="preserve">. </w:t>
      </w:r>
      <w:r w:rsidRPr="00891B1A">
        <w:rPr>
          <w:rStyle w:val="StyleUnderline"/>
        </w:rPr>
        <w:t>It is also good for the U.S. economy: As citizens, many skilled immigrants buy homes and start businesses that employ U.S. workers</w:t>
      </w:r>
      <w:r w:rsidRPr="00914CE4">
        <w:rPr>
          <w:sz w:val="16"/>
        </w:rPr>
        <w:t>.</w:t>
      </w:r>
      <w:r>
        <w:rPr>
          <w:sz w:val="16"/>
        </w:rPr>
        <w:t xml:space="preserve"> </w:t>
      </w:r>
      <w:r w:rsidRPr="00914CE4">
        <w:rPr>
          <w:sz w:val="16"/>
          <w:szCs w:val="16"/>
        </w:rPr>
        <w:t>He said he is hopeful, given the bipartisan support for the bill and a history of passing immigration proposals in election years: “We think we have a great chance.”</w:t>
      </w:r>
    </w:p>
    <w:p w:rsidR="00EA5456" w:rsidRPr="00DE4889" w:rsidRDefault="00EA5456" w:rsidP="00EA5456">
      <w:pPr>
        <w:pStyle w:val="Heading4"/>
        <w:rPr>
          <w:rFonts w:cs="Times New Roman"/>
        </w:rPr>
      </w:pPr>
      <w:r w:rsidRPr="00DE4889">
        <w:rPr>
          <w:rFonts w:cs="Times New Roman"/>
        </w:rPr>
        <w:t>US can only attract top talent and remain a leader in innovation if Green Card cap is increased and the per-country limit is eliminated</w:t>
      </w:r>
    </w:p>
    <w:p w:rsidR="00EA5456" w:rsidRPr="00DE4889" w:rsidRDefault="00EA5456" w:rsidP="00EA5456">
      <w:pPr>
        <w:rPr>
          <w:rStyle w:val="Style13ptBold"/>
        </w:rPr>
      </w:pPr>
      <w:r w:rsidRPr="00DE4889">
        <w:rPr>
          <w:sz w:val="14"/>
        </w:rPr>
        <w:t xml:space="preserve">Brad </w:t>
      </w:r>
      <w:r w:rsidRPr="00DE4889">
        <w:rPr>
          <w:rStyle w:val="Style13ptBold"/>
        </w:rPr>
        <w:t>Smith ’17</w:t>
      </w:r>
      <w:r w:rsidRPr="00DE4889">
        <w:rPr>
          <w:sz w:val="14"/>
        </w:rPr>
        <w:t xml:space="preserve">, Brad Smith is the President and head of the legal office of Microsoft, “The per-country limits on employment-based green cards are neither fair nor good for our country”, October 6, 2017, </w:t>
      </w:r>
      <w:hyperlink r:id="rId58" w:history="1">
        <w:r w:rsidRPr="00DE4889">
          <w:rPr>
            <w:rStyle w:val="Hyperlink"/>
            <w:sz w:val="14"/>
          </w:rPr>
          <w:t>https://blogs.microsoft.com/on-the-issues/2017/10/06/per-country-limits-employment-based-green-cards-neither-fair-good-country/</w:t>
        </w:r>
      </w:hyperlink>
      <w:r w:rsidRPr="00DE4889">
        <w:rPr>
          <w:sz w:val="14"/>
        </w:rPr>
        <w:t xml:space="preserve"> -- CF</w:t>
      </w:r>
    </w:p>
    <w:p w:rsidR="00EA5456" w:rsidRPr="00DE4889" w:rsidRDefault="00EA5456" w:rsidP="00EA5456">
      <w:pPr>
        <w:shd w:val="clear" w:color="auto" w:fill="FFFFFF"/>
        <w:spacing w:after="0" w:line="300" w:lineRule="atLeast"/>
        <w:rPr>
          <w:rStyle w:val="StyleUnderline"/>
        </w:rPr>
      </w:pPr>
      <w:r w:rsidRPr="00DE4889">
        <w:rPr>
          <w:color w:val="2F2F2F"/>
          <w:sz w:val="16"/>
          <w:szCs w:val="23"/>
        </w:rPr>
        <w:t xml:space="preserve">A vigorous and important debate is currently underway about various aspects of the U.S. immigration system. While many ideas are consistently part of these ongoing discussions, </w:t>
      </w:r>
      <w:r w:rsidRPr="00DE4889">
        <w:rPr>
          <w:rStyle w:val="StyleUnderline"/>
        </w:rPr>
        <w:t xml:space="preserve">one area has not received enough attention: the extraordinary backlog in high-skilled green cards. </w:t>
      </w:r>
      <w:r w:rsidRPr="00E50ECD">
        <w:rPr>
          <w:rStyle w:val="StyleUnderline"/>
          <w:highlight w:val="green"/>
        </w:rPr>
        <w:t>The U.S. is fortunate to have</w:t>
      </w:r>
      <w:r w:rsidRPr="00DE4889">
        <w:rPr>
          <w:rStyle w:val="StyleUnderline"/>
        </w:rPr>
        <w:t xml:space="preserve"> talented, </w:t>
      </w:r>
      <w:r w:rsidRPr="00E50ECD">
        <w:rPr>
          <w:rStyle w:val="StyleUnderline"/>
          <w:highlight w:val="green"/>
        </w:rPr>
        <w:t>high-skilled immigrants</w:t>
      </w:r>
      <w:r w:rsidRPr="00DE4889">
        <w:rPr>
          <w:rStyle w:val="StyleUnderline"/>
        </w:rPr>
        <w:t xml:space="preserve"> from around the world </w:t>
      </w:r>
      <w:r w:rsidRPr="00E50ECD">
        <w:rPr>
          <w:rStyle w:val="StyleUnderline"/>
          <w:highlight w:val="green"/>
        </w:rPr>
        <w:t>who are contributing</w:t>
      </w:r>
      <w:r w:rsidRPr="00DE4889">
        <w:rPr>
          <w:rStyle w:val="StyleUnderline"/>
        </w:rPr>
        <w:t xml:space="preserve"> their substantial skills to our nation’s companies, paying taxes, investing in our economy and contributing to local communities</w:t>
      </w:r>
      <w:r w:rsidRPr="00DE4889">
        <w:rPr>
          <w:color w:val="2F2F2F"/>
          <w:sz w:val="16"/>
          <w:szCs w:val="23"/>
        </w:rPr>
        <w:t>. But despite sponsorship by their U.S. employers</w:t>
      </w:r>
      <w:r w:rsidRPr="00DE4889">
        <w:rPr>
          <w:rStyle w:val="StyleUnderline"/>
        </w:rPr>
        <w:t xml:space="preserve">, some </w:t>
      </w:r>
      <w:r w:rsidRPr="00E50ECD">
        <w:rPr>
          <w:rStyle w:val="StyleUnderline"/>
          <w:highlight w:val="green"/>
        </w:rPr>
        <w:t>individuals face frustrating bureaucratic hurdles</w:t>
      </w:r>
      <w:r w:rsidRPr="00DE4889">
        <w:rPr>
          <w:rStyle w:val="StyleUnderline"/>
        </w:rPr>
        <w:t xml:space="preserve"> in the green card process, </w:t>
      </w:r>
      <w:r w:rsidRPr="00E50ECD">
        <w:rPr>
          <w:rStyle w:val="StyleUnderline"/>
          <w:highlight w:val="green"/>
        </w:rPr>
        <w:t>including lengthy backlogs</w:t>
      </w:r>
      <w:r w:rsidRPr="00DE4889">
        <w:rPr>
          <w:rStyle w:val="StyleUnderline"/>
        </w:rPr>
        <w:t xml:space="preserve"> of over a decade and uncertain futures. </w:t>
      </w:r>
      <w:r w:rsidRPr="00E50ECD">
        <w:rPr>
          <w:rStyle w:val="StyleUnderline"/>
          <w:highlight w:val="green"/>
        </w:rPr>
        <w:t>This backlog is the result of a woefully outdated</w:t>
      </w:r>
      <w:r w:rsidRPr="00DE4889">
        <w:rPr>
          <w:rStyle w:val="StyleUnderline"/>
        </w:rPr>
        <w:t xml:space="preserve"> employment-based </w:t>
      </w:r>
      <w:r w:rsidRPr="00E50ECD">
        <w:rPr>
          <w:rStyle w:val="StyleUnderline"/>
          <w:highlight w:val="green"/>
        </w:rPr>
        <w:t>green card system</w:t>
      </w:r>
      <w:r w:rsidRPr="00DE4889">
        <w:rPr>
          <w:color w:val="2F2F2F"/>
          <w:sz w:val="16"/>
          <w:szCs w:val="23"/>
        </w:rPr>
        <w:t xml:space="preserve"> put in place back in 1990 – the year that “Ice Ice Baby” topped the Billboard Music Charts. Clearly, the world has changed. Unfortunately, our green card system has not. </w:t>
      </w:r>
      <w:r w:rsidRPr="00E50ECD">
        <w:rPr>
          <w:rStyle w:val="StyleUnderline"/>
          <w:highlight w:val="green"/>
        </w:rPr>
        <w:t>One would be hard-pressed to find any aspect</w:t>
      </w:r>
      <w:r w:rsidRPr="00DE4889">
        <w:rPr>
          <w:rStyle w:val="StyleUnderline"/>
        </w:rPr>
        <w:t xml:space="preserve"> of our immigration system </w:t>
      </w:r>
      <w:r w:rsidRPr="00E50ECD">
        <w:rPr>
          <w:rStyle w:val="StyleUnderline"/>
          <w:highlight w:val="green"/>
        </w:rPr>
        <w:t>less grounded in common sense</w:t>
      </w:r>
      <w:r w:rsidRPr="00DE4889">
        <w:rPr>
          <w:rStyle w:val="StyleUnderline"/>
        </w:rPr>
        <w:t xml:space="preserve"> </w:t>
      </w:r>
      <w:r w:rsidRPr="00E50ECD">
        <w:rPr>
          <w:rStyle w:val="StyleUnderline"/>
          <w:highlight w:val="green"/>
        </w:rPr>
        <w:t>than the</w:t>
      </w:r>
      <w:r w:rsidRPr="00DE4889">
        <w:rPr>
          <w:rStyle w:val="StyleUnderline"/>
        </w:rPr>
        <w:t xml:space="preserve"> so-called “</w:t>
      </w:r>
      <w:r w:rsidRPr="00E50ECD">
        <w:rPr>
          <w:rStyle w:val="StyleUnderline"/>
          <w:highlight w:val="green"/>
        </w:rPr>
        <w:t>per-country limits</w:t>
      </w:r>
      <w:r w:rsidRPr="00DE4889">
        <w:rPr>
          <w:rStyle w:val="StyleUnderline"/>
        </w:rPr>
        <w:t>” applied to green cards.</w:t>
      </w:r>
      <w:r w:rsidRPr="00DE4889">
        <w:rPr>
          <w:color w:val="2F2F2F"/>
          <w:sz w:val="16"/>
          <w:szCs w:val="23"/>
        </w:rPr>
        <w:t xml:space="preserve"> The rule is simple even if devoid of logic. It prohibits immigrants from any single country from receiving more than 7 percent of the total number of green cards each year. This limit means that immigrants from large countries like India and China, with populations of well over 1 billion people, have the same maximum number of green card allotments each year—only 9,800—as Liechtenstein, whose total population is less than 40,000 people. </w:t>
      </w:r>
      <w:r w:rsidRPr="00DE4889">
        <w:rPr>
          <w:rStyle w:val="StyleUnderline"/>
        </w:rPr>
        <w:t xml:space="preserve">Because of per-country limits, </w:t>
      </w:r>
      <w:r w:rsidRPr="00E50ECD">
        <w:rPr>
          <w:rStyle w:val="StyleUnderline"/>
        </w:rPr>
        <w:t>the burden of today’s employment-based green card backlog unfairly falls only on immigrants</w:t>
      </w:r>
      <w:r w:rsidRPr="00DE4889">
        <w:rPr>
          <w:rStyle w:val="StyleUnderline"/>
        </w:rPr>
        <w:t xml:space="preserve"> from India, China and the Philippines. For most employees from India, it is expected to take well over a decade to make it through their country-specific backlog</w:t>
      </w:r>
      <w:r w:rsidRPr="00DE4889">
        <w:rPr>
          <w:color w:val="2F2F2F"/>
          <w:sz w:val="16"/>
          <w:szCs w:val="23"/>
        </w:rPr>
        <w:t xml:space="preserve">, even after their jobs and skills have been certified by the U.S. Department of Labor to merit green cards. Meanwhile, as of this month, there is no backlog this long for any other country. </w:t>
      </w:r>
      <w:r w:rsidRPr="00E50ECD">
        <w:rPr>
          <w:rStyle w:val="Emphasis"/>
          <w:highlight w:val="green"/>
        </w:rPr>
        <w:t>This isn’t fair, and it isn’t smart — not if we want the U.S. to be able to continue attracting top talent</w:t>
      </w:r>
      <w:r w:rsidRPr="00DE4889">
        <w:rPr>
          <w:rStyle w:val="Emphasis"/>
        </w:rPr>
        <w:t>.</w:t>
      </w:r>
      <w:r w:rsidRPr="00DE4889">
        <w:rPr>
          <w:color w:val="2F2F2F"/>
          <w:sz w:val="16"/>
          <w:szCs w:val="23"/>
        </w:rPr>
        <w:t xml:space="preserve"> </w:t>
      </w:r>
      <w:r w:rsidRPr="00DE4889">
        <w:rPr>
          <w:rStyle w:val="StyleUnderline"/>
        </w:rPr>
        <w:t>The length of a person’s green card process might reasonably be based on a number of legitimate factors, but it shouldn’t be differentiated solely on the size of the population of a person’s country of birth</w:t>
      </w:r>
      <w:r w:rsidRPr="00DE4889">
        <w:rPr>
          <w:color w:val="2F2F2F"/>
          <w:sz w:val="16"/>
          <w:szCs w:val="23"/>
        </w:rPr>
        <w:t xml:space="preserve">. These backlogs have a real impact on our employees and their families. </w:t>
      </w:r>
      <w:r w:rsidRPr="00E50ECD">
        <w:rPr>
          <w:rStyle w:val="StyleUnderline"/>
          <w:highlight w:val="green"/>
        </w:rPr>
        <w:t>Employees worry about limitations to career changes and job growth</w:t>
      </w:r>
      <w:r w:rsidRPr="00DE4889">
        <w:rPr>
          <w:rStyle w:val="StyleUnderline"/>
        </w:rPr>
        <w:t xml:space="preserve"> that could impact their green card process. Their </w:t>
      </w:r>
      <w:r w:rsidRPr="00E50ECD">
        <w:rPr>
          <w:rStyle w:val="StyleUnderline"/>
          <w:highlight w:val="green"/>
        </w:rPr>
        <w:t>spouses</w:t>
      </w:r>
      <w:r w:rsidRPr="00DE4889">
        <w:rPr>
          <w:rStyle w:val="StyleUnderline"/>
        </w:rPr>
        <w:t xml:space="preserve"> are often </w:t>
      </w:r>
      <w:r w:rsidRPr="00E50ECD">
        <w:rPr>
          <w:rStyle w:val="StyleUnderline"/>
          <w:highlight w:val="green"/>
        </w:rPr>
        <w:t>unable to work</w:t>
      </w:r>
      <w:r w:rsidRPr="00DE4889">
        <w:rPr>
          <w:rStyle w:val="StyleUnderline"/>
        </w:rPr>
        <w:t xml:space="preserve">. Despite having grown up in the U.S. and attended our schools, their </w:t>
      </w:r>
      <w:r w:rsidRPr="00E50ECD">
        <w:rPr>
          <w:rStyle w:val="StyleUnderline"/>
          <w:highlight w:val="green"/>
        </w:rPr>
        <w:t>dependent children may be left out</w:t>
      </w:r>
      <w:r w:rsidRPr="00DE4889">
        <w:rPr>
          <w:rStyle w:val="StyleUnderline"/>
        </w:rPr>
        <w:t xml:space="preserve"> if they reach adulthood before their application makes it through the backlog. </w:t>
      </w:r>
      <w:r w:rsidRPr="00E50ECD">
        <w:rPr>
          <w:rStyle w:val="StyleUnderline"/>
          <w:highlight w:val="green"/>
        </w:rPr>
        <w:t>This kind of uncertainty is not the way to attract the best talent</w:t>
      </w:r>
      <w:r w:rsidRPr="00DE4889">
        <w:rPr>
          <w:rStyle w:val="StyleUnderline"/>
        </w:rPr>
        <w:t xml:space="preserve"> in the world to U.S. companies. </w:t>
      </w:r>
      <w:r w:rsidRPr="00E50ECD">
        <w:rPr>
          <w:rStyle w:val="Emphasis"/>
          <w:highlight w:val="green"/>
        </w:rPr>
        <w:t>The solution is a modern green card system that allows high-skilled immigrants to stay</w:t>
      </w:r>
      <w:r w:rsidRPr="00DE4889">
        <w:rPr>
          <w:rStyle w:val="Emphasis"/>
        </w:rPr>
        <w:t xml:space="preserve"> and continue growing our country’s businesses and our economy</w:t>
      </w:r>
      <w:r w:rsidRPr="00DE4889">
        <w:rPr>
          <w:color w:val="2F2F2F"/>
          <w:sz w:val="16"/>
          <w:szCs w:val="23"/>
        </w:rPr>
        <w:t xml:space="preserve">. </w:t>
      </w:r>
      <w:r w:rsidRPr="00DE4889">
        <w:rPr>
          <w:rStyle w:val="StyleUnderline"/>
        </w:rPr>
        <w:t xml:space="preserve">Beyond fixing the overall shortage of green cards, </w:t>
      </w:r>
      <w:r w:rsidRPr="00E50ECD">
        <w:rPr>
          <w:rStyle w:val="StyleUnderline"/>
          <w:highlight w:val="green"/>
        </w:rPr>
        <w:t>we should eliminate</w:t>
      </w:r>
      <w:r w:rsidRPr="00DE4889">
        <w:rPr>
          <w:rStyle w:val="StyleUnderline"/>
        </w:rPr>
        <w:t xml:space="preserve"> these </w:t>
      </w:r>
      <w:r w:rsidRPr="00E50ECD">
        <w:rPr>
          <w:rStyle w:val="StyleUnderline"/>
          <w:highlight w:val="green"/>
        </w:rPr>
        <w:t>per-country limits</w:t>
      </w:r>
      <w:r w:rsidRPr="00DE4889">
        <w:rPr>
          <w:rStyle w:val="StyleUnderline"/>
        </w:rPr>
        <w:t>. Solutions to this problem have been proposed</w:t>
      </w:r>
      <w:r w:rsidRPr="00DE4889">
        <w:rPr>
          <w:color w:val="2F2F2F"/>
          <w:sz w:val="16"/>
          <w:szCs w:val="23"/>
        </w:rPr>
        <w:t xml:space="preserve">, like H.R. 392, the “Fairness for High-Skilled Immigrants Act,” led by Rep. Kevin Yoder, R-Kansas, which has the overwhelming bipartisan support of 271 co-sponsors. Sen. Mike Lee, R-Utah,introduced an identical measure in the Senate, S. 281, and Sen. Orrin Hatch, R-Utah, has previously included the elimination of per-country limits in the “Immigration Innovation Act,” accompanied by reasonable increases in green card numbers to help address the backlog. We enthusiastically support these types of legislative fixes. It </w:t>
      </w:r>
      <w:r w:rsidRPr="00E50ECD">
        <w:rPr>
          <w:rStyle w:val="Emphasis"/>
          <w:highlight w:val="green"/>
        </w:rPr>
        <w:t>will be difficult for America to remain a leader in global innovation if we cannot put in place a more modern and common-sense based approach to green cards</w:t>
      </w:r>
      <w:r w:rsidRPr="00E50ECD">
        <w:rPr>
          <w:color w:val="2F2F2F"/>
          <w:sz w:val="16"/>
          <w:szCs w:val="23"/>
          <w:highlight w:val="green"/>
        </w:rPr>
        <w:t>.</w:t>
      </w:r>
      <w:r w:rsidRPr="00DE4889">
        <w:rPr>
          <w:color w:val="2F2F2F"/>
          <w:sz w:val="16"/>
          <w:szCs w:val="23"/>
        </w:rPr>
        <w:t xml:space="preserve"> </w:t>
      </w:r>
      <w:r w:rsidRPr="00DE4889">
        <w:rPr>
          <w:rStyle w:val="StyleUnderline"/>
        </w:rPr>
        <w:t>We are committed to working with the administration and Congress to address lasting reform of our immigration system through meaningful bipartisan solutions that will help strengthen our economy, ensure protections for American workers and give the world’s top talent a reason to continue making a bet on this great nation.</w:t>
      </w:r>
    </w:p>
    <w:p w:rsidR="00EA5456" w:rsidRPr="00DE4889" w:rsidRDefault="00EA5456" w:rsidP="00EA5456">
      <w:pPr>
        <w:pStyle w:val="Heading4"/>
        <w:rPr>
          <w:rFonts w:cs="Times New Roman"/>
        </w:rPr>
      </w:pPr>
      <w:r w:rsidRPr="00DE4889">
        <w:rPr>
          <w:rFonts w:cs="Times New Roman"/>
        </w:rPr>
        <w:t>Giving Green Cards to High- skilled immigrants would boost productivity and the economy – but increasing the cap Is key</w:t>
      </w:r>
    </w:p>
    <w:p w:rsidR="00EA5456" w:rsidRPr="00DE4889" w:rsidRDefault="00EA5456" w:rsidP="00EA5456">
      <w:pPr>
        <w:rPr>
          <w:rStyle w:val="Style13ptBold"/>
        </w:rPr>
      </w:pPr>
      <w:r w:rsidRPr="00DE4889">
        <w:rPr>
          <w:rStyle w:val="Style13ptBold"/>
        </w:rPr>
        <w:t>BR ’17</w:t>
      </w:r>
      <w:r w:rsidRPr="00DE4889">
        <w:rPr>
          <w:sz w:val="12"/>
        </w:rPr>
        <w:t xml:space="preserve">, the Business Roundtable is a policy organization made from chief executives of major US corporations, “Economic Effects Of Immigration Policies: A 50 State Analysis”, September 2017, </w:t>
      </w:r>
      <w:hyperlink r:id="rId59" w:history="1">
        <w:r w:rsidRPr="00DE4889">
          <w:rPr>
            <w:rStyle w:val="Hyperlink"/>
            <w:sz w:val="12"/>
          </w:rPr>
          <w:t>http://businessroundtable.org/sites/default/files/reports/BRT%20Economic%20Effects%20Immigration.pdf</w:t>
        </w:r>
      </w:hyperlink>
      <w:r w:rsidRPr="00DE4889">
        <w:rPr>
          <w:sz w:val="12"/>
        </w:rPr>
        <w:t xml:space="preserve"> -- CF</w:t>
      </w:r>
    </w:p>
    <w:p w:rsidR="00EA5456" w:rsidRDefault="00EA5456" w:rsidP="00EA5456">
      <w:pPr>
        <w:spacing w:after="0" w:line="240" w:lineRule="auto"/>
        <w:rPr>
          <w:rStyle w:val="Emphasis"/>
        </w:rPr>
      </w:pPr>
      <w:r w:rsidRPr="00DE4889">
        <w:rPr>
          <w:rStyle w:val="StyleUnderline"/>
        </w:rPr>
        <w:t xml:space="preserve">Despite strong evidence that immigrants benefit the economy in myriad ways, </w:t>
      </w:r>
      <w:r w:rsidRPr="00E50ECD">
        <w:rPr>
          <w:rStyle w:val="StyleUnderline"/>
          <w:highlight w:val="green"/>
        </w:rPr>
        <w:t>current immigration laws prevent the United States from fully harnessing</w:t>
      </w:r>
      <w:r w:rsidRPr="00DE4889">
        <w:rPr>
          <w:rStyle w:val="StyleUnderline"/>
        </w:rPr>
        <w:t xml:space="preserve"> these </w:t>
      </w:r>
      <w:r w:rsidRPr="00E50ECD">
        <w:rPr>
          <w:rStyle w:val="StyleUnderline"/>
          <w:highlight w:val="green"/>
        </w:rPr>
        <w:t>benefits</w:t>
      </w:r>
      <w:r w:rsidRPr="00DE4889">
        <w:rPr>
          <w:rStyle w:val="StyleUnderline"/>
        </w:rPr>
        <w:t>.</w:t>
      </w:r>
      <w:r w:rsidRPr="00DE4889">
        <w:rPr>
          <w:rFonts w:eastAsia="Times New Roman"/>
          <w:sz w:val="16"/>
        </w:rPr>
        <w:t xml:space="preserve"> Legal experts generally agree that </w:t>
      </w:r>
      <w:r w:rsidRPr="00E50ECD">
        <w:rPr>
          <w:rStyle w:val="StyleUnderline"/>
          <w:highlight w:val="green"/>
        </w:rPr>
        <w:t>the complex network of overlapping laws</w:t>
      </w:r>
      <w:r w:rsidRPr="00DE4889">
        <w:rPr>
          <w:rStyle w:val="StyleUnderline"/>
        </w:rPr>
        <w:t xml:space="preserve">, visa categories and regulations </w:t>
      </w:r>
      <w:r w:rsidRPr="00E50ECD">
        <w:rPr>
          <w:rStyle w:val="StyleUnderline"/>
          <w:highlight w:val="green"/>
        </w:rPr>
        <w:t>is inefficient</w:t>
      </w:r>
      <w:r w:rsidRPr="00DE4889">
        <w:rPr>
          <w:rStyle w:val="StyleUnderline"/>
        </w:rPr>
        <w:t xml:space="preserve">. </w:t>
      </w:r>
      <w:r w:rsidRPr="00E50ECD">
        <w:rPr>
          <w:rStyle w:val="StyleUnderline"/>
          <w:highlight w:val="green"/>
        </w:rPr>
        <w:t>This confusing array</w:t>
      </w:r>
      <w:r w:rsidRPr="00DE4889">
        <w:rPr>
          <w:rStyle w:val="StyleUnderline"/>
        </w:rPr>
        <w:t xml:space="preserve"> of legal and regulatory requirements for both employers and potential immigrants </w:t>
      </w:r>
      <w:r w:rsidRPr="00E50ECD">
        <w:rPr>
          <w:rStyle w:val="StyleUnderline"/>
          <w:highlight w:val="green"/>
        </w:rPr>
        <w:t>makes helping U.S</w:t>
      </w:r>
      <w:r w:rsidRPr="00DE4889">
        <w:rPr>
          <w:rStyle w:val="StyleUnderline"/>
        </w:rPr>
        <w:t xml:space="preserve">. businesses and the larger </w:t>
      </w:r>
      <w:r w:rsidRPr="00E50ECD">
        <w:rPr>
          <w:rStyle w:val="StyleUnderline"/>
          <w:highlight w:val="green"/>
        </w:rPr>
        <w:t xml:space="preserve">economy </w:t>
      </w:r>
      <w:r w:rsidRPr="00E50ECD">
        <w:rPr>
          <w:rStyle w:val="StyleUnderline"/>
        </w:rPr>
        <w:t xml:space="preserve">unnecessarily </w:t>
      </w:r>
      <w:r w:rsidRPr="00E50ECD">
        <w:rPr>
          <w:rStyle w:val="StyleUnderline"/>
          <w:highlight w:val="green"/>
        </w:rPr>
        <w:t>difficult</w:t>
      </w:r>
      <w:r w:rsidRPr="00DE4889">
        <w:rPr>
          <w:rFonts w:eastAsia="Times New Roman"/>
          <w:sz w:val="16"/>
        </w:rPr>
        <w:t xml:space="preserve"> for in-demand foreign workers. All too often</w:t>
      </w:r>
      <w:r w:rsidRPr="00DE4889">
        <w:rPr>
          <w:rStyle w:val="Emphasis"/>
        </w:rPr>
        <w:t xml:space="preserve">, </w:t>
      </w:r>
      <w:r w:rsidRPr="00E50ECD">
        <w:rPr>
          <w:rStyle w:val="Emphasis"/>
          <w:highlight w:val="green"/>
        </w:rPr>
        <w:t>the result</w:t>
      </w:r>
      <w:r w:rsidRPr="00DE4889">
        <w:rPr>
          <w:rStyle w:val="Emphasis"/>
        </w:rPr>
        <w:t xml:space="preserve"> of this dysfunction is that </w:t>
      </w:r>
      <w:r w:rsidRPr="00E50ECD">
        <w:rPr>
          <w:rStyle w:val="Emphasis"/>
          <w:highlight w:val="green"/>
        </w:rPr>
        <w:t>potential immigrants pursue careers elsewhere or return to their home countries</w:t>
      </w:r>
      <w:r w:rsidRPr="00DE4889">
        <w:rPr>
          <w:rFonts w:eastAsia="Times New Roman"/>
          <w:sz w:val="16"/>
        </w:rPr>
        <w:t xml:space="preserve"> — </w:t>
      </w:r>
      <w:r w:rsidRPr="00DE4889">
        <w:rPr>
          <w:rStyle w:val="StyleUnderline"/>
        </w:rPr>
        <w:t>a fact that constitutes a lost opportunity for the U.S. economy</w:t>
      </w:r>
      <w:r w:rsidRPr="00DE4889">
        <w:rPr>
          <w:rFonts w:eastAsia="Times New Roman"/>
          <w:sz w:val="16"/>
        </w:rPr>
        <w:t xml:space="preserve">. High-Skilled Immigration Reform Countless examples of the system’s inefficiencies abound. Among the most unfortunate examples is the current quota of 85,000 H-1B visas awarded to highskilled immigrants each year, which is far below the available supply and employer demand. K With respect to supply, </w:t>
      </w:r>
      <w:r w:rsidRPr="00DE4889">
        <w:rPr>
          <w:rStyle w:val="StyleUnderline"/>
        </w:rPr>
        <w:t>the United States is home to most of the world’s best universities and attracts top-tier international students who come for a world-class education. These students are often interested in staying in the country after they graduate and applying their newfound knowledge at American companies and organizations</w:t>
      </w:r>
      <w:r w:rsidRPr="00DE4889">
        <w:rPr>
          <w:rFonts w:eastAsia="Times New Roman"/>
          <w:sz w:val="16"/>
        </w:rPr>
        <w:t xml:space="preserve">. Unfortunately, the current H-1B system forces most foreign students to return home upon graduation, taking their skills and U.S. training with them. In 2016, 236,000 applications were filed for just 85,000 slots. Because of the low limit on available visas, U.S. Citizenship and Immigration Services was forced to close down the application period just one week after it opened.18 K Regarding H-1B demand, current law also harms American employers. After paying a fee and complying with other requirements, firms that attempt to sponsor a high-skilled worker for an H-1B visa usually find their applications rejected because no visas are available — meaning that the position typically remains unfilled.19 The shortage of H-1B visas is particularly problematic given a widely cited skills gap.20 In a Business Roundtable/ Change the Equation survey, 98 percent of responding member companies reported that finding qualified candidates to fill open positions is a problem.21 H-1B visas are designed to supplement native-born workers for certain highly specialized positions as a temporary measure to plug gaps in the American workforce, but the program cannot accomplish this goal under the current highly constrained quota system. Economic Effects of Immigration Policies: A 50-State Analysis 5 Green Card Reform </w:t>
      </w:r>
      <w:r w:rsidRPr="00DE4889">
        <w:rPr>
          <w:rStyle w:val="StyleUnderline"/>
        </w:rPr>
        <w:t>The inefficiencies extend to the United States’ green card (permanent residence card) program</w:t>
      </w:r>
      <w:r w:rsidRPr="00DE4889">
        <w:rPr>
          <w:rFonts w:eastAsia="Times New Roman"/>
          <w:sz w:val="16"/>
        </w:rPr>
        <w:t xml:space="preserve">. </w:t>
      </w:r>
      <w:r w:rsidRPr="00DE4889">
        <w:rPr>
          <w:rStyle w:val="StyleUnderline"/>
        </w:rPr>
        <w:t xml:space="preserve">The </w:t>
      </w:r>
      <w:r w:rsidRPr="00E50ECD">
        <w:rPr>
          <w:rStyle w:val="StyleUnderline"/>
          <w:highlight w:val="green"/>
        </w:rPr>
        <w:t>United States allows immigrant workers and their families to apply for permanent residency</w:t>
      </w:r>
      <w:r w:rsidRPr="00DE4889">
        <w:rPr>
          <w:rStyle w:val="StyleUnderline"/>
        </w:rPr>
        <w:t>.</w:t>
      </w:r>
      <w:r w:rsidRPr="00DE4889">
        <w:rPr>
          <w:rFonts w:eastAsia="Times New Roman"/>
          <w:sz w:val="16"/>
        </w:rPr>
        <w:t xml:space="preserve"> </w:t>
      </w:r>
      <w:r w:rsidRPr="00E50ECD">
        <w:rPr>
          <w:rStyle w:val="Emphasis"/>
          <w:highlight w:val="green"/>
        </w:rPr>
        <w:t>Doing so has the potential</w:t>
      </w:r>
      <w:r w:rsidRPr="00DE4889">
        <w:rPr>
          <w:rStyle w:val="Emphasis"/>
        </w:rPr>
        <w:t xml:space="preserve"> </w:t>
      </w:r>
      <w:r w:rsidRPr="00E50ECD">
        <w:rPr>
          <w:rStyle w:val="Emphasis"/>
          <w:highlight w:val="green"/>
        </w:rPr>
        <w:t>to expand their employment opportunities</w:t>
      </w:r>
      <w:r w:rsidRPr="00DE4889">
        <w:rPr>
          <w:rStyle w:val="Emphasis"/>
        </w:rPr>
        <w:t xml:space="preserve">, </w:t>
      </w:r>
      <w:r w:rsidRPr="00E50ECD">
        <w:rPr>
          <w:rStyle w:val="Emphasis"/>
          <w:highlight w:val="green"/>
        </w:rPr>
        <w:t>which would in turn boost productivity and grow the economy</w:t>
      </w:r>
      <w:r w:rsidRPr="00DE4889">
        <w:rPr>
          <w:rFonts w:eastAsia="Times New Roman"/>
          <w:sz w:val="16"/>
        </w:rPr>
        <w:t xml:space="preserve">. However, </w:t>
      </w:r>
      <w:r w:rsidRPr="00E50ECD">
        <w:rPr>
          <w:rStyle w:val="StyleUnderline"/>
          <w:highlight w:val="green"/>
        </w:rPr>
        <w:t>the system in practice does not live up to</w:t>
      </w:r>
      <w:r w:rsidRPr="00DE4889">
        <w:rPr>
          <w:rStyle w:val="StyleUnderline"/>
        </w:rPr>
        <w:t xml:space="preserve"> </w:t>
      </w:r>
      <w:r w:rsidRPr="00E50ECD">
        <w:rPr>
          <w:rStyle w:val="StyleUnderline"/>
          <w:highlight w:val="green"/>
        </w:rPr>
        <w:t>its</w:t>
      </w:r>
      <w:r w:rsidRPr="00DE4889">
        <w:rPr>
          <w:rStyle w:val="StyleUnderline"/>
        </w:rPr>
        <w:t xml:space="preserve"> theoretical </w:t>
      </w:r>
      <w:r w:rsidRPr="00E50ECD">
        <w:rPr>
          <w:rStyle w:val="StyleUnderline"/>
          <w:highlight w:val="green"/>
        </w:rPr>
        <w:t>promise</w:t>
      </w:r>
      <w:r w:rsidRPr="00DE4889">
        <w:rPr>
          <w:rStyle w:val="StyleUnderline"/>
        </w:rPr>
        <w:t xml:space="preserve">. Currently, </w:t>
      </w:r>
      <w:r w:rsidRPr="00E50ECD">
        <w:rPr>
          <w:rStyle w:val="StyleUnderline"/>
          <w:highlight w:val="green"/>
        </w:rPr>
        <w:t>millions</w:t>
      </w:r>
      <w:r w:rsidRPr="00DE4889">
        <w:rPr>
          <w:rStyle w:val="StyleUnderline"/>
        </w:rPr>
        <w:t xml:space="preserve"> of would-be green card recipients </w:t>
      </w:r>
      <w:r w:rsidRPr="00E50ECD">
        <w:rPr>
          <w:rStyle w:val="StyleUnderline"/>
          <w:highlight w:val="green"/>
        </w:rPr>
        <w:t>are stuck in a severe application backlog</w:t>
      </w:r>
      <w:r w:rsidRPr="00DE4889">
        <w:rPr>
          <w:rStyle w:val="StyleUnderline"/>
        </w:rPr>
        <w:t xml:space="preserve">.22 </w:t>
      </w:r>
      <w:r w:rsidRPr="00E50ECD">
        <w:rPr>
          <w:rStyle w:val="StyleUnderline"/>
          <w:highlight w:val="green"/>
        </w:rPr>
        <w:t>Those waiting remain in a status limbo during which they may be ineligible to renew their temporary employment visa</w:t>
      </w:r>
      <w:r w:rsidRPr="00DE4889">
        <w:rPr>
          <w:rStyle w:val="StyleUnderline"/>
        </w:rPr>
        <w:t>, and they may not receive permanent residence status for years</w:t>
      </w:r>
      <w:r w:rsidRPr="00DE4889">
        <w:rPr>
          <w:rFonts w:eastAsia="Times New Roman"/>
          <w:sz w:val="16"/>
        </w:rPr>
        <w:t>. Further</w:t>
      </w:r>
      <w:r w:rsidRPr="00DE4889">
        <w:rPr>
          <w:rStyle w:val="StyleUnderline"/>
        </w:rPr>
        <w:t xml:space="preserve">, </w:t>
      </w:r>
      <w:r w:rsidRPr="00E50ECD">
        <w:rPr>
          <w:rStyle w:val="StyleUnderline"/>
          <w:highlight w:val="green"/>
        </w:rPr>
        <w:t>because of nationality-based quotas</w:t>
      </w:r>
      <w:r w:rsidRPr="00DE4889">
        <w:rPr>
          <w:rStyle w:val="StyleUnderline"/>
        </w:rPr>
        <w:t xml:space="preserve"> established decades ago, some </w:t>
      </w:r>
      <w:r w:rsidRPr="00E50ECD">
        <w:rPr>
          <w:rStyle w:val="StyleUnderline"/>
          <w:highlight w:val="green"/>
        </w:rPr>
        <w:t>immigrants are</w:t>
      </w:r>
      <w:r w:rsidRPr="00DE4889">
        <w:rPr>
          <w:rStyle w:val="StyleUnderline"/>
        </w:rPr>
        <w:t xml:space="preserve"> arbitrarily </w:t>
      </w:r>
      <w:r w:rsidRPr="00E50ECD">
        <w:rPr>
          <w:rStyle w:val="StyleUnderline"/>
          <w:highlight w:val="green"/>
        </w:rPr>
        <w:t>forced to wait</w:t>
      </w:r>
      <w:r w:rsidRPr="00DE4889">
        <w:rPr>
          <w:rStyle w:val="StyleUnderline"/>
        </w:rPr>
        <w:t xml:space="preserve"> much longer than others.23 </w:t>
      </w:r>
      <w:r w:rsidRPr="00E50ECD">
        <w:rPr>
          <w:rStyle w:val="StyleUnderline"/>
          <w:highlight w:val="green"/>
        </w:rPr>
        <w:t>The inefficiency</w:t>
      </w:r>
      <w:r w:rsidRPr="00DE4889">
        <w:rPr>
          <w:rStyle w:val="StyleUnderline"/>
        </w:rPr>
        <w:t xml:space="preserve"> and lack of transparency surrounding the U.S. system of issuing green cards </w:t>
      </w:r>
      <w:r w:rsidRPr="00E50ECD">
        <w:rPr>
          <w:rStyle w:val="StyleUnderline"/>
          <w:highlight w:val="green"/>
        </w:rPr>
        <w:t xml:space="preserve">prevents immigrants who have contributed to the economy for years from </w:t>
      </w:r>
      <w:r w:rsidRPr="00E50ECD">
        <w:rPr>
          <w:rStyle w:val="Emphasis"/>
          <w:highlight w:val="green"/>
        </w:rPr>
        <w:t>reaching their full economic potential.</w:t>
      </w:r>
    </w:p>
    <w:p w:rsidR="00BA5D2A" w:rsidRDefault="00BA5D2A" w:rsidP="00BA5D2A">
      <w:pPr>
        <w:pStyle w:val="Heading3"/>
        <w:rPr>
          <w:rStyle w:val="Emphasis"/>
        </w:rPr>
      </w:pPr>
    </w:p>
    <w:p w:rsidR="00BA5D2A" w:rsidRDefault="00BA5D2A" w:rsidP="00BA5D2A">
      <w:pPr>
        <w:pStyle w:val="Heading3"/>
      </w:pPr>
      <w:r w:rsidRPr="00BA5D2A">
        <w:t>2AC</w:t>
      </w:r>
      <w:r>
        <w:t xml:space="preserve"> Impact- Global Collapse</w:t>
      </w:r>
    </w:p>
    <w:p w:rsidR="00BA5D2A" w:rsidRDefault="00BA5D2A" w:rsidP="00BA5D2A">
      <w:pPr>
        <w:pStyle w:val="Heading4"/>
      </w:pPr>
      <w:r>
        <w:t>The US is key to the global economy.</w:t>
      </w:r>
    </w:p>
    <w:p w:rsidR="00BA5D2A" w:rsidRPr="002D1B83" w:rsidRDefault="00BA5D2A" w:rsidP="00BA5D2A">
      <w:pPr>
        <w:rPr>
          <w:sz w:val="12"/>
        </w:rPr>
      </w:pPr>
      <w:r w:rsidRPr="003F3B24">
        <w:rPr>
          <w:rStyle w:val="Style13ptBold"/>
        </w:rPr>
        <w:t>Kose et al. 17</w:t>
      </w:r>
      <w:r w:rsidRPr="002D1B83">
        <w:rPr>
          <w:sz w:val="12"/>
        </w:rPr>
        <w:t xml:space="preserve"> (“Understanding the global role of the US economy”, M. Ayhan Kose Director of the Development Prospects Group, World Bank Group, Csilla Lakatos Economist in the Development Prospects Group (DECPG) of the World Bank, Franziska Ohnsorge Lead Economist in the Development Economics (DEC) Vice Presidency, World Bank, Marc Stocker  Senior Economist, Development Prospects Group, World Bank, 27 February 2017, https://voxeu.org/article/understanding-global-role-us-economy</w:t>
      </w:r>
    </w:p>
    <w:p w:rsidR="00BA5D2A" w:rsidRPr="004447E2" w:rsidRDefault="00BA5D2A" w:rsidP="00BA5D2A">
      <w:pPr>
        <w:rPr>
          <w:sz w:val="12"/>
        </w:rPr>
      </w:pPr>
      <w:r w:rsidRPr="00E33E8F">
        <w:rPr>
          <w:b/>
          <w:highlight w:val="green"/>
          <w:u w:val="single"/>
        </w:rPr>
        <w:t>Because of its size and interconnectedness, developments in</w:t>
      </w:r>
      <w:r w:rsidRPr="0033286D">
        <w:rPr>
          <w:b/>
          <w:u w:val="single"/>
        </w:rPr>
        <w:t xml:space="preserve"> the </w:t>
      </w:r>
      <w:r w:rsidRPr="00E33E8F">
        <w:rPr>
          <w:b/>
          <w:highlight w:val="green"/>
          <w:u w:val="single"/>
        </w:rPr>
        <w:t>US econ</w:t>
      </w:r>
      <w:r w:rsidRPr="0033286D">
        <w:rPr>
          <w:b/>
          <w:u w:val="single"/>
        </w:rPr>
        <w:t xml:space="preserve">omy </w:t>
      </w:r>
      <w:r w:rsidRPr="00E33E8F">
        <w:rPr>
          <w:b/>
          <w:highlight w:val="green"/>
          <w:u w:val="single"/>
        </w:rPr>
        <w:t>are bound to have important effects around</w:t>
      </w:r>
      <w:r w:rsidRPr="0033286D">
        <w:rPr>
          <w:b/>
          <w:u w:val="single"/>
        </w:rPr>
        <w:t xml:space="preserve"> the </w:t>
      </w:r>
      <w:r w:rsidRPr="00E33E8F">
        <w:rPr>
          <w:b/>
          <w:highlight w:val="green"/>
          <w:u w:val="single"/>
        </w:rPr>
        <w:t>world</w:t>
      </w:r>
      <w:r w:rsidRPr="003F3B24">
        <w:rPr>
          <w:sz w:val="12"/>
        </w:rPr>
        <w:t xml:space="preserve">. The </w:t>
      </w:r>
      <w:r w:rsidRPr="00E33E8F">
        <w:rPr>
          <w:highlight w:val="green"/>
          <w:u w:val="single"/>
        </w:rPr>
        <w:t>US</w:t>
      </w:r>
      <w:r w:rsidRPr="0033286D">
        <w:rPr>
          <w:u w:val="single"/>
        </w:rPr>
        <w:t xml:space="preserve"> has the </w:t>
      </w:r>
      <w:r w:rsidRPr="00E33E8F">
        <w:rPr>
          <w:highlight w:val="green"/>
          <w:u w:val="single"/>
        </w:rPr>
        <w:t>world’s single largest economy</w:t>
      </w:r>
      <w:r w:rsidRPr="0033286D">
        <w:rPr>
          <w:u w:val="single"/>
        </w:rPr>
        <w:t xml:space="preserve">, accounting for almost a </w:t>
      </w:r>
      <w:r w:rsidRPr="00E33E8F">
        <w:rPr>
          <w:highlight w:val="green"/>
          <w:u w:val="single"/>
        </w:rPr>
        <w:t>quarter of global GDP</w:t>
      </w:r>
      <w:r w:rsidRPr="003F3B24">
        <w:rPr>
          <w:sz w:val="12"/>
        </w:rPr>
        <w:t xml:space="preserve"> (at market exchange rates), </w:t>
      </w:r>
      <w:r w:rsidRPr="00E33E8F">
        <w:rPr>
          <w:highlight w:val="green"/>
          <w:u w:val="single"/>
        </w:rPr>
        <w:t>one-fifth of global FDI</w:t>
      </w:r>
      <w:r w:rsidRPr="0033286D">
        <w:rPr>
          <w:u w:val="single"/>
        </w:rPr>
        <w:t xml:space="preserve">, and </w:t>
      </w:r>
      <w:r w:rsidRPr="00E33E8F">
        <w:rPr>
          <w:highlight w:val="green"/>
          <w:u w:val="single"/>
        </w:rPr>
        <w:t>more than</w:t>
      </w:r>
      <w:r w:rsidRPr="0033286D">
        <w:rPr>
          <w:u w:val="single"/>
        </w:rPr>
        <w:t xml:space="preserve"> a </w:t>
      </w:r>
      <w:r w:rsidRPr="00E33E8F">
        <w:rPr>
          <w:highlight w:val="green"/>
          <w:u w:val="single"/>
        </w:rPr>
        <w:t>third of stock market capitalisation</w:t>
      </w:r>
      <w:r w:rsidRPr="0033286D">
        <w:rPr>
          <w:u w:val="single"/>
        </w:rPr>
        <w:t xml:space="preserve">. It is the </w:t>
      </w:r>
      <w:r w:rsidRPr="00E33E8F">
        <w:rPr>
          <w:b/>
          <w:highlight w:val="green"/>
          <w:u w:val="single"/>
        </w:rPr>
        <w:t>most important</w:t>
      </w:r>
      <w:r w:rsidRPr="00E33E8F">
        <w:rPr>
          <w:highlight w:val="green"/>
          <w:u w:val="single"/>
        </w:rPr>
        <w:t xml:space="preserve"> export destination</w:t>
      </w:r>
      <w:r w:rsidRPr="0033286D">
        <w:rPr>
          <w:u w:val="single"/>
        </w:rPr>
        <w:t xml:space="preserve"> for one-fifth of countries around the world.</w:t>
      </w:r>
      <w:r w:rsidRPr="003F3B24">
        <w:rPr>
          <w:sz w:val="12"/>
        </w:rPr>
        <w:t xml:space="preserve"> The </w:t>
      </w:r>
      <w:r w:rsidRPr="0033286D">
        <w:rPr>
          <w:u w:val="single"/>
        </w:rPr>
        <w:t xml:space="preserve">US </w:t>
      </w:r>
      <w:r w:rsidRPr="00E33E8F">
        <w:rPr>
          <w:highlight w:val="green"/>
          <w:u w:val="single"/>
        </w:rPr>
        <w:t>dollar</w:t>
      </w:r>
      <w:r w:rsidRPr="0033286D">
        <w:rPr>
          <w:u w:val="single"/>
        </w:rPr>
        <w:t xml:space="preserve"> is the </w:t>
      </w:r>
      <w:r w:rsidRPr="00E33E8F">
        <w:rPr>
          <w:highlight w:val="green"/>
          <w:u w:val="single"/>
        </w:rPr>
        <w:t>most widely used currency</w:t>
      </w:r>
      <w:r w:rsidRPr="0033286D">
        <w:rPr>
          <w:u w:val="single"/>
        </w:rPr>
        <w:t xml:space="preserve"> in global trade and financial transactions, and changes in </w:t>
      </w:r>
      <w:r w:rsidRPr="00E33E8F">
        <w:rPr>
          <w:highlight w:val="green"/>
          <w:u w:val="single"/>
        </w:rPr>
        <w:t>US</w:t>
      </w:r>
      <w:r w:rsidRPr="0033286D">
        <w:rPr>
          <w:u w:val="single"/>
        </w:rPr>
        <w:t xml:space="preserve"> monetary policy and investor sentiment </w:t>
      </w:r>
      <w:r w:rsidRPr="00E33E8F">
        <w:rPr>
          <w:highlight w:val="green"/>
          <w:u w:val="single"/>
        </w:rPr>
        <w:t>play</w:t>
      </w:r>
      <w:r w:rsidRPr="0033286D">
        <w:rPr>
          <w:u w:val="single"/>
        </w:rPr>
        <w:t xml:space="preserve"> a </w:t>
      </w:r>
      <w:r w:rsidRPr="00E33E8F">
        <w:rPr>
          <w:highlight w:val="green"/>
          <w:u w:val="single"/>
        </w:rPr>
        <w:t>major role in driving global financing conditions</w:t>
      </w:r>
      <w:r w:rsidRPr="0033286D">
        <w:rPr>
          <w:u w:val="single"/>
        </w:rPr>
        <w:t xml:space="preserve"> </w:t>
      </w:r>
      <w:r w:rsidRPr="003F3B24">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(Kose et al. 2017) attempts to answer these questions: How synchronised are US and global business cycles? How large are global spillovers from US growth and policy shocks? How important is the global economy for the US? How synchronised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 Other countries tend to be in the same business cycle phase as the US roughly 80% of the time (Figure 1.B). The degree of synchronisation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Synchronisation of business cycles Sources: Haver Analytics; World Bank; Kose and Terrones (2015); IMF. Notes: Average share of years in which business cycles in the US and all economies were in the same phase. A higher share suggests more synchronization between two countries. </w:t>
      </w:r>
      <w:r w:rsidRPr="0033286D">
        <w:rPr>
          <w:u w:val="single"/>
        </w:rPr>
        <w:t>How large are global spillovers from US growth and policy shocks?</w:t>
      </w:r>
      <w:r>
        <w:rPr>
          <w:u w:val="single"/>
        </w:rPr>
        <w:t xml:space="preserve"> </w:t>
      </w:r>
      <w:r w:rsidRPr="0033286D">
        <w:rPr>
          <w:u w:val="single"/>
        </w:rPr>
        <w:t xml:space="preserve">A </w:t>
      </w:r>
      <w:r w:rsidRPr="00E33E8F">
        <w:rPr>
          <w:highlight w:val="green"/>
          <w:u w:val="single"/>
        </w:rPr>
        <w:t>surge in US growth</w:t>
      </w:r>
      <w:r w:rsidRPr="003F3B24">
        <w:rPr>
          <w:sz w:val="12"/>
        </w:rPr>
        <w:t xml:space="preserve"> – whether due to expansionary fiscal policies or other reasons – </w:t>
      </w:r>
      <w:r w:rsidRPr="0033286D">
        <w:rPr>
          <w:u w:val="single"/>
        </w:rPr>
        <w:t xml:space="preserve">could </w:t>
      </w:r>
      <w:r w:rsidRPr="00E33E8F">
        <w:rPr>
          <w:highlight w:val="green"/>
          <w:u w:val="single"/>
        </w:rPr>
        <w:t>provide</w:t>
      </w:r>
      <w:r w:rsidRPr="0033286D">
        <w:rPr>
          <w:u w:val="single"/>
        </w:rPr>
        <w:t xml:space="preserve"> a </w:t>
      </w:r>
      <w:r w:rsidRPr="00E33E8F">
        <w:rPr>
          <w:b/>
          <w:highlight w:val="green"/>
          <w:u w:val="single"/>
        </w:rPr>
        <w:t>significant bo</w:t>
      </w:r>
      <w:r w:rsidRPr="00E33E8F">
        <w:rPr>
          <w:highlight w:val="green"/>
          <w:u w:val="single"/>
        </w:rPr>
        <w:t>ost to</w:t>
      </w:r>
      <w:r w:rsidRPr="0033286D">
        <w:rPr>
          <w:u w:val="single"/>
        </w:rPr>
        <w:t xml:space="preserve"> the </w:t>
      </w:r>
      <w:r w:rsidRPr="00E33E8F">
        <w:rPr>
          <w:highlight w:val="green"/>
          <w:u w:val="single"/>
        </w:rPr>
        <w:t>global economy</w:t>
      </w:r>
      <w:r w:rsidRPr="003F3B24">
        <w:rPr>
          <w:sz w:val="12"/>
        </w:rPr>
        <w:t xml:space="preserve">. </w:t>
      </w:r>
      <w:r w:rsidRPr="00E33E8F">
        <w:rPr>
          <w:b/>
          <w:highlight w:val="green"/>
          <w:u w:val="single"/>
        </w:rPr>
        <w:t>Shocks to</w:t>
      </w:r>
      <w:r w:rsidRPr="0033286D">
        <w:rPr>
          <w:b/>
          <w:u w:val="single"/>
        </w:rPr>
        <w:t xml:space="preserve"> the </w:t>
      </w:r>
      <w:r w:rsidRPr="00E33E8F">
        <w:rPr>
          <w:b/>
          <w:highlight w:val="green"/>
          <w:u w:val="single"/>
        </w:rPr>
        <w:t>US</w:t>
      </w:r>
      <w:r w:rsidRPr="0033286D">
        <w:rPr>
          <w:b/>
          <w:u w:val="single"/>
        </w:rPr>
        <w:t xml:space="preserve"> economy </w:t>
      </w:r>
      <w:r w:rsidRPr="00E33E8F">
        <w:rPr>
          <w:b/>
          <w:highlight w:val="green"/>
          <w:u w:val="single"/>
        </w:rPr>
        <w:t>transmit to the rest of the world</w:t>
      </w:r>
      <w:r w:rsidRPr="0033286D">
        <w:rPr>
          <w:b/>
          <w:u w:val="single"/>
        </w:rPr>
        <w:t xml:space="preserve"> through three main channels</w:t>
      </w:r>
      <w:r w:rsidRPr="003F3B24">
        <w:rPr>
          <w:sz w:val="12"/>
        </w:rPr>
        <w:t xml:space="preserve">. </w:t>
      </w:r>
      <w:r w:rsidRPr="0033286D">
        <w:rPr>
          <w:u w:val="single"/>
        </w:rPr>
        <w:t xml:space="preserve">An </w:t>
      </w:r>
      <w:r w:rsidRPr="00E33E8F">
        <w:rPr>
          <w:highlight w:val="green"/>
          <w:u w:val="single"/>
        </w:rPr>
        <w:t>acceleration in US activity can lift growth in trading partners</w:t>
      </w:r>
      <w:r w:rsidRPr="0033286D">
        <w:rPr>
          <w:u w:val="single"/>
        </w:rPr>
        <w:t xml:space="preserve"> directly </w:t>
      </w:r>
      <w:r w:rsidRPr="00E33E8F">
        <w:rPr>
          <w:highlight w:val="green"/>
          <w:u w:val="single"/>
        </w:rPr>
        <w:t>through</w:t>
      </w:r>
      <w:r w:rsidRPr="0033286D">
        <w:rPr>
          <w:u w:val="single"/>
        </w:rPr>
        <w:t xml:space="preserve"> an </w:t>
      </w:r>
      <w:r w:rsidRPr="00E33E8F">
        <w:rPr>
          <w:b/>
          <w:highlight w:val="green"/>
          <w:u w:val="single"/>
        </w:rPr>
        <w:t>increase in import demand</w:t>
      </w:r>
      <w:r w:rsidRPr="00E33E8F">
        <w:rPr>
          <w:highlight w:val="green"/>
          <w:u w:val="single"/>
        </w:rPr>
        <w:t>, and</w:t>
      </w:r>
      <w:r w:rsidRPr="0033286D">
        <w:rPr>
          <w:u w:val="single"/>
        </w:rPr>
        <w:t xml:space="preserve"> </w:t>
      </w:r>
      <w:r w:rsidRPr="0033286D">
        <w:rPr>
          <w:b/>
          <w:u w:val="single"/>
        </w:rPr>
        <w:t xml:space="preserve">indirectly </w:t>
      </w:r>
      <w:r w:rsidRPr="00E33E8F">
        <w:rPr>
          <w:b/>
          <w:highlight w:val="green"/>
          <w:u w:val="single"/>
        </w:rPr>
        <w:t>by strengthening productivity spillovers embedded in trade</w:t>
      </w:r>
      <w:r w:rsidRPr="0033286D">
        <w:rPr>
          <w:b/>
          <w:u w:val="single"/>
        </w:rPr>
        <w:t>.</w:t>
      </w:r>
      <w:r>
        <w:rPr>
          <w:b/>
          <w:u w:val="single"/>
        </w:rPr>
        <w:t xml:space="preserve"> </w:t>
      </w:r>
      <w:r w:rsidRPr="003F3B24">
        <w:rPr>
          <w:sz w:val="12"/>
        </w:rPr>
        <w:t xml:space="preserve">Financial </w:t>
      </w:r>
      <w:r w:rsidRPr="00E33E8F">
        <w:rPr>
          <w:highlight w:val="green"/>
          <w:u w:val="single"/>
        </w:rPr>
        <w:t>market developments in</w:t>
      </w:r>
      <w:r w:rsidRPr="0033286D">
        <w:rPr>
          <w:u w:val="single"/>
        </w:rPr>
        <w:t xml:space="preserve"> the </w:t>
      </w:r>
      <w:r w:rsidRPr="00E33E8F">
        <w:rPr>
          <w:highlight w:val="green"/>
          <w:u w:val="single"/>
        </w:rPr>
        <w:t>US</w:t>
      </w:r>
      <w:r w:rsidRPr="0033286D">
        <w:rPr>
          <w:u w:val="single"/>
        </w:rPr>
        <w:t xml:space="preserve"> may </w:t>
      </w:r>
      <w:r w:rsidRPr="00E33E8F">
        <w:rPr>
          <w:b/>
          <w:highlight w:val="green"/>
          <w:u w:val="single"/>
        </w:rPr>
        <w:t>have even wider global implications</w:t>
      </w:r>
      <w:r w:rsidRPr="003F3B24">
        <w:rPr>
          <w:sz w:val="12"/>
        </w:rPr>
        <w:t xml:space="preserve">.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 </w:t>
      </w:r>
      <w:r w:rsidRPr="0033286D">
        <w:rPr>
          <w:u w:val="single"/>
        </w:rPr>
        <w:t>Given its role in global commodity markets</w:t>
      </w:r>
      <w:r w:rsidRPr="003F3B24">
        <w:rPr>
          <w:sz w:val="12"/>
        </w:rPr>
        <w:t xml:space="preserve"> (the US is both the world’s largest gas and oil consumer and producer), changes in </w:t>
      </w:r>
      <w:r w:rsidRPr="0033286D">
        <w:rPr>
          <w:u w:val="single"/>
        </w:rPr>
        <w:t>US growth</w:t>
      </w:r>
      <w:r w:rsidRPr="003F3B24">
        <w:rPr>
          <w:sz w:val="12"/>
        </w:rPr>
        <w:t xml:space="preserve"> prospects </w:t>
      </w:r>
      <w:r w:rsidRPr="0033286D">
        <w:rPr>
          <w:u w:val="single"/>
        </w:rPr>
        <w:t xml:space="preserve">can </w:t>
      </w:r>
      <w:r w:rsidRPr="00E33E8F">
        <w:rPr>
          <w:highlight w:val="green"/>
          <w:u w:val="single"/>
        </w:rPr>
        <w:t>affect global commodity prices</w:t>
      </w:r>
      <w:r w:rsidRPr="0033286D">
        <w:rPr>
          <w:u w:val="single"/>
        </w:rPr>
        <w:t>. This affects activity, fiscal and balance of payment developments in commodity exporters</w:t>
      </w:r>
      <w:r w:rsidRPr="003F3B24">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autoregression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autoregressions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labour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autoregression models are estimated for 1998Q1-2016Q2 with four lags. Acceleration or uncertainty? </w:t>
      </w:r>
      <w:r w:rsidRPr="00E33E8F">
        <w:rPr>
          <w:b/>
          <w:highlight w:val="green"/>
          <w:u w:val="single"/>
        </w:rPr>
        <w:t>Given its size and</w:t>
      </w:r>
      <w:r w:rsidRPr="0033286D">
        <w:rPr>
          <w:b/>
          <w:u w:val="single"/>
        </w:rPr>
        <w:t xml:space="preserve"> the </w:t>
      </w:r>
      <w:r w:rsidRPr="00E33E8F">
        <w:rPr>
          <w:b/>
          <w:highlight w:val="green"/>
          <w:u w:val="single"/>
        </w:rPr>
        <w:t>strength of its ties with</w:t>
      </w:r>
      <w:r w:rsidRPr="0033286D">
        <w:rPr>
          <w:b/>
          <w:u w:val="single"/>
        </w:rPr>
        <w:t xml:space="preserve"> the </w:t>
      </w:r>
      <w:r w:rsidRPr="00E33E8F">
        <w:rPr>
          <w:b/>
          <w:highlight w:val="green"/>
          <w:u w:val="single"/>
        </w:rPr>
        <w:t>global economy, shocks to</w:t>
      </w:r>
      <w:r w:rsidRPr="0033286D">
        <w:rPr>
          <w:b/>
          <w:u w:val="single"/>
        </w:rPr>
        <w:t xml:space="preserve"> the </w:t>
      </w:r>
      <w:r w:rsidRPr="00E33E8F">
        <w:rPr>
          <w:b/>
          <w:highlight w:val="green"/>
          <w:u w:val="single"/>
        </w:rPr>
        <w:t>US</w:t>
      </w:r>
      <w:r w:rsidRPr="0033286D">
        <w:rPr>
          <w:b/>
          <w:u w:val="single"/>
        </w:rPr>
        <w:t xml:space="preserve"> economy </w:t>
      </w:r>
      <w:r w:rsidRPr="00E33E8F">
        <w:rPr>
          <w:b/>
          <w:highlight w:val="green"/>
          <w:u w:val="single"/>
        </w:rPr>
        <w:t>are transmitted globally through many channels.</w:t>
      </w:r>
      <w:r w:rsidRPr="003F3B24">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33286D">
        <w:rPr>
          <w:u w:val="single"/>
        </w:rPr>
        <w:t>could hamper growth throughout the global economy</w:t>
      </w:r>
      <w:r w:rsidRPr="003F3B24">
        <w:rPr>
          <w:sz w:val="12"/>
        </w:rPr>
        <w:t xml:space="preserve">, and </w:t>
      </w:r>
      <w:r w:rsidRPr="0033286D">
        <w:rPr>
          <w:u w:val="single"/>
        </w:rPr>
        <w:t>could have particularly adverse effects on investment growth in emerging market and developing economies</w:t>
      </w:r>
      <w:r w:rsidRPr="003F3B24">
        <w:rPr>
          <w:sz w:val="12"/>
        </w:rPr>
        <w:t>, which have already showed weakness in recent years (World Bank 2017).</w:t>
      </w:r>
    </w:p>
    <w:p w:rsidR="00BA5D2A" w:rsidRPr="009B4D90" w:rsidRDefault="00BA5D2A" w:rsidP="00BA5D2A">
      <w:pPr>
        <w:pStyle w:val="Heading4"/>
      </w:pPr>
      <w:r>
        <w:t>Economic collapse causes e</w:t>
      </w:r>
      <w:r w:rsidRPr="009B4D90">
        <w:t>xtinction</w:t>
      </w:r>
    </w:p>
    <w:p w:rsidR="00BA5D2A" w:rsidRPr="007336AB" w:rsidRDefault="00BA5D2A" w:rsidP="00BA5D2A">
      <w:pPr>
        <w:rPr>
          <w:sz w:val="18"/>
          <w:szCs w:val="18"/>
        </w:rPr>
      </w:pPr>
      <w:r>
        <w:rPr>
          <w:rStyle w:val="Style13ptBold"/>
        </w:rPr>
        <w:t>Ausl</w:t>
      </w:r>
      <w:r w:rsidRPr="009B4D90">
        <w:rPr>
          <w:rStyle w:val="Style13ptBold"/>
        </w:rPr>
        <w:t xml:space="preserve">in </w:t>
      </w:r>
      <w:r>
        <w:rPr>
          <w:rStyle w:val="Style13ptBold"/>
        </w:rPr>
        <w:t>‘</w:t>
      </w:r>
      <w:r w:rsidRPr="009B4D90">
        <w:rPr>
          <w:rStyle w:val="Style13ptBold"/>
        </w:rPr>
        <w:t>9</w:t>
      </w:r>
      <w:r>
        <w:t xml:space="preserve"> </w:t>
      </w:r>
      <w:r w:rsidRPr="007336AB">
        <w:rPr>
          <w:sz w:val="18"/>
          <w:szCs w:val="18"/>
        </w:rPr>
        <w:t>Michael Auslin, Resident Scholar at the American Enterprise Institute, and Desmond Lachman, Resident Fellow at the American Enterprise Institute, “The Global Economy Unravels”, Forbes, 3-6, http://www.aei.org/article/100187</w:t>
      </w:r>
    </w:p>
    <w:p w:rsidR="00BA5D2A" w:rsidRDefault="00BA5D2A" w:rsidP="00BA5D2A">
      <w:pPr>
        <w:rPr>
          <w:sz w:val="16"/>
          <w:szCs w:val="20"/>
        </w:rPr>
      </w:pPr>
      <w:r w:rsidRPr="00BE2F60">
        <w:rPr>
          <w:sz w:val="16"/>
          <w:szCs w:val="20"/>
        </w:rPr>
        <w:t xml:space="preserve">What do these trends mean in the short and medium term? The Great Depression showed how social and </w:t>
      </w:r>
      <w:r w:rsidRPr="00E33E8F">
        <w:rPr>
          <w:rStyle w:val="Emphasis"/>
          <w:szCs w:val="20"/>
          <w:highlight w:val="green"/>
        </w:rPr>
        <w:t>global chaos</w:t>
      </w:r>
      <w:r w:rsidRPr="00E33E8F">
        <w:rPr>
          <w:rStyle w:val="TitleChar"/>
          <w:szCs w:val="20"/>
          <w:highlight w:val="green"/>
        </w:rPr>
        <w:t xml:space="preserve"> followed</w:t>
      </w:r>
      <w:r w:rsidRPr="00B343AE">
        <w:rPr>
          <w:rStyle w:val="TitleChar"/>
          <w:szCs w:val="20"/>
        </w:rPr>
        <w:t xml:space="preserve"> hard on </w:t>
      </w:r>
      <w:r w:rsidRPr="00E33E8F">
        <w:rPr>
          <w:rStyle w:val="TitleChar"/>
          <w:szCs w:val="20"/>
          <w:highlight w:val="green"/>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E33E8F">
        <w:rPr>
          <w:rStyle w:val="TitleChar"/>
          <w:szCs w:val="20"/>
          <w:highlight w:val="green"/>
        </w:rPr>
        <w:t>A</w:t>
      </w:r>
      <w:r w:rsidRPr="00B343AE">
        <w:rPr>
          <w:rStyle w:val="TitleChar"/>
          <w:szCs w:val="20"/>
        </w:rPr>
        <w:t xml:space="preserve"> sustained </w:t>
      </w:r>
      <w:r w:rsidRPr="00E33E8F">
        <w:rPr>
          <w:rStyle w:val="TitleChar"/>
          <w:szCs w:val="20"/>
          <w:highlight w:val="green"/>
        </w:rPr>
        <w:t>downturn poses grave</w:t>
      </w:r>
      <w:r w:rsidRPr="00B343AE">
        <w:rPr>
          <w:rStyle w:val="TitleChar"/>
          <w:szCs w:val="20"/>
        </w:rPr>
        <w:t xml:space="preserve"> and possibly immediate </w:t>
      </w:r>
      <w:r w:rsidRPr="00E33E8F">
        <w:rPr>
          <w:rStyle w:val="TitleChar"/>
          <w:szCs w:val="20"/>
          <w:highlight w:val="green"/>
        </w:rPr>
        <w:t>threats to Chinese</w:t>
      </w:r>
      <w:r w:rsidRPr="001E4C2D">
        <w:rPr>
          <w:rStyle w:val="TitleChar"/>
          <w:szCs w:val="20"/>
        </w:rPr>
        <w:t xml:space="preserve"> internal </w:t>
      </w:r>
      <w:r w:rsidRPr="00E33E8F">
        <w:rPr>
          <w:rStyle w:val="TitleChar"/>
          <w:szCs w:val="20"/>
          <w:highlight w:val="green"/>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E33E8F">
        <w:rPr>
          <w:rStyle w:val="TitleChar"/>
          <w:szCs w:val="20"/>
          <w:highlight w:val="green"/>
        </w:rPr>
        <w:t>repression inside Russia, along with</w:t>
      </w:r>
      <w:r w:rsidRPr="001E4C2D">
        <w:rPr>
          <w:rStyle w:val="TitleChar"/>
          <w:szCs w:val="20"/>
        </w:rPr>
        <w:t xml:space="preserve"> a</w:t>
      </w:r>
      <w:r w:rsidRPr="00B343AE">
        <w:rPr>
          <w:rStyle w:val="TitleChar"/>
          <w:szCs w:val="20"/>
        </w:rPr>
        <w:t xml:space="preserve"> continuing </w:t>
      </w:r>
      <w:r w:rsidRPr="00E33E8F">
        <w:rPr>
          <w:rStyle w:val="TitleChar"/>
          <w:szCs w:val="20"/>
          <w:highlight w:val="green"/>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E33E8F">
        <w:rPr>
          <w:rStyle w:val="TitleChar"/>
          <w:szCs w:val="20"/>
          <w:highlight w:val="green"/>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E33E8F">
        <w:rPr>
          <w:rStyle w:val="TitleChar"/>
          <w:szCs w:val="20"/>
          <w:highlight w:val="green"/>
        </w:rPr>
        <w:t>Europe</w:t>
      </w:r>
      <w:r w:rsidRPr="00B343AE">
        <w:rPr>
          <w:rStyle w:val="TitleChar"/>
          <w:szCs w:val="20"/>
        </w:rPr>
        <w:t xml:space="preserve"> as a whole </w:t>
      </w:r>
      <w:r w:rsidRPr="00E33E8F">
        <w:rPr>
          <w:rStyle w:val="TitleChar"/>
          <w:szCs w:val="20"/>
          <w:highlight w:val="green"/>
        </w:rPr>
        <w:t>will face</w:t>
      </w:r>
      <w:r w:rsidRPr="001E4C2D">
        <w:rPr>
          <w:rStyle w:val="TitleChar"/>
          <w:szCs w:val="20"/>
        </w:rPr>
        <w:t xml:space="preserve"> dangerously</w:t>
      </w:r>
      <w:r w:rsidRPr="00B343AE">
        <w:rPr>
          <w:rStyle w:val="TitleChar"/>
          <w:szCs w:val="20"/>
        </w:rPr>
        <w:t xml:space="preserve"> increasing </w:t>
      </w:r>
      <w:r w:rsidRPr="00E33E8F">
        <w:rPr>
          <w:rStyle w:val="TitleChar"/>
          <w:szCs w:val="20"/>
          <w:highlight w:val="green"/>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E33E8F">
        <w:rPr>
          <w:rStyle w:val="TitleChar"/>
          <w:szCs w:val="20"/>
          <w:highlight w:val="green"/>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E33E8F">
        <w:rPr>
          <w:rStyle w:val="TitleChar"/>
          <w:szCs w:val="20"/>
          <w:highlight w:val="green"/>
        </w:rPr>
        <w:t>downturn</w:t>
      </w:r>
      <w:r w:rsidRPr="00B343AE">
        <w:rPr>
          <w:rStyle w:val="TitleChar"/>
          <w:szCs w:val="20"/>
        </w:rPr>
        <w:t xml:space="preserve">, let alone a </w:t>
      </w:r>
      <w:r w:rsidRPr="00F04BA7">
        <w:rPr>
          <w:rStyle w:val="TitleChar"/>
          <w:szCs w:val="20"/>
        </w:rPr>
        <w:t xml:space="preserve">collapse, </w:t>
      </w:r>
      <w:r w:rsidRPr="00E33E8F">
        <w:rPr>
          <w:rStyle w:val="TitleChar"/>
          <w:szCs w:val="20"/>
          <w:highlight w:val="green"/>
        </w:rPr>
        <w:t xml:space="preserve">would </w:t>
      </w:r>
      <w:r w:rsidRPr="00F04BA7">
        <w:rPr>
          <w:rStyle w:val="Emphasis"/>
          <w:szCs w:val="20"/>
        </w:rPr>
        <w:t xml:space="preserve">dramatically </w:t>
      </w:r>
      <w:r w:rsidRPr="00E33E8F">
        <w:rPr>
          <w:rStyle w:val="Emphasis"/>
          <w:szCs w:val="20"/>
          <w:highlight w:val="green"/>
        </w:rPr>
        <w:t>raise tensions</w:t>
      </w:r>
      <w:r w:rsidRPr="00B343AE">
        <w:rPr>
          <w:rStyle w:val="TitleChar"/>
          <w:szCs w:val="20"/>
        </w:rPr>
        <w:t xml:space="preserve"> inside these countries. </w:t>
      </w:r>
      <w:r w:rsidRPr="00E33E8F">
        <w:rPr>
          <w:rStyle w:val="TitleChar"/>
          <w:szCs w:val="20"/>
          <w:highlight w:val="green"/>
        </w:rPr>
        <w:t>Couple</w:t>
      </w:r>
      <w:r w:rsidRPr="001E4C2D">
        <w:rPr>
          <w:rStyle w:val="TitleChar"/>
          <w:szCs w:val="20"/>
        </w:rPr>
        <w:t xml:space="preserve"> that </w:t>
      </w:r>
      <w:r w:rsidRPr="00E33E8F">
        <w:rPr>
          <w:rStyle w:val="TitleChar"/>
          <w:szCs w:val="20"/>
          <w:highlight w:val="green"/>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E33E8F">
        <w:rPr>
          <w:rStyle w:val="TitleChar"/>
          <w:szCs w:val="20"/>
          <w:highlight w:val="green"/>
        </w:rPr>
        <w:t xml:space="preserve">disputes in </w:t>
      </w:r>
      <w:r w:rsidRPr="00E33E8F">
        <w:rPr>
          <w:rStyle w:val="Emphasis"/>
          <w:szCs w:val="20"/>
          <w:highlight w:val="green"/>
        </w:rPr>
        <w:t>all regions</w:t>
      </w:r>
      <w:r w:rsidRPr="00F04BA7">
        <w:rPr>
          <w:rStyle w:val="Emphasis"/>
          <w:szCs w:val="20"/>
        </w:rPr>
        <w:t xml:space="preserve"> of the globe</w:t>
      </w:r>
      <w:r w:rsidRPr="00BE2F60">
        <w:rPr>
          <w:sz w:val="16"/>
          <w:szCs w:val="20"/>
        </w:rPr>
        <w:t xml:space="preserve"> and a loss of confidence that world leaders actually know what they are doing. </w:t>
      </w:r>
      <w:r w:rsidRPr="00E33E8F">
        <w:rPr>
          <w:rStyle w:val="TitleChar"/>
          <w:szCs w:val="20"/>
          <w:highlight w:val="green"/>
        </w:rPr>
        <w:t>The result may be</w:t>
      </w:r>
      <w:r w:rsidRPr="00B343AE">
        <w:rPr>
          <w:rStyle w:val="TitleChar"/>
          <w:szCs w:val="20"/>
        </w:rPr>
        <w:t xml:space="preserve"> a series of </w:t>
      </w:r>
      <w:r w:rsidRPr="00F04BA7">
        <w:rPr>
          <w:rStyle w:val="TitleChar"/>
          <w:szCs w:val="20"/>
        </w:rPr>
        <w:t xml:space="preserve">small </w:t>
      </w:r>
      <w:r w:rsidRPr="00E33E8F">
        <w:rPr>
          <w:rStyle w:val="TitleChar"/>
          <w:szCs w:val="20"/>
          <w:highlight w:val="green"/>
        </w:rPr>
        <w:t xml:space="preserve">explosions that coalesce into a </w:t>
      </w:r>
      <w:r w:rsidRPr="00E33E8F">
        <w:rPr>
          <w:rStyle w:val="Emphasis"/>
          <w:szCs w:val="20"/>
          <w:highlight w:val="green"/>
        </w:rPr>
        <w:t>big bang</w:t>
      </w:r>
      <w:r w:rsidRPr="00BE2F60">
        <w:rPr>
          <w:sz w:val="16"/>
          <w:szCs w:val="20"/>
        </w:rPr>
        <w:t xml:space="preserve">. </w:t>
      </w:r>
    </w:p>
    <w:p w:rsidR="00BA5D2A" w:rsidRDefault="00BA5D2A" w:rsidP="00BA5D2A">
      <w:pPr>
        <w:pStyle w:val="Heading3"/>
      </w:pPr>
      <w:r>
        <w:t>2AC Impact- Nursing Shortage</w:t>
      </w:r>
    </w:p>
    <w:p w:rsidR="00BA5D2A" w:rsidRDefault="00BA5D2A" w:rsidP="00BA5D2A">
      <w:pPr>
        <w:pStyle w:val="Heading4"/>
      </w:pPr>
      <w:r>
        <w:t xml:space="preserve">There’s a </w:t>
      </w:r>
      <w:r w:rsidRPr="00475E59">
        <w:rPr>
          <w:u w:val="single"/>
        </w:rPr>
        <w:t>severe shortage</w:t>
      </w:r>
      <w:r>
        <w:t xml:space="preserve"> of nurses now, which will collapse the health care industry---only the plan can effectively address the problem---domestic solutions empirically fail and take too long</w:t>
      </w:r>
    </w:p>
    <w:p w:rsidR="00BA5D2A" w:rsidRPr="005C6ED6" w:rsidRDefault="00BA5D2A" w:rsidP="00BA5D2A">
      <w:pPr>
        <w:rPr>
          <w:sz w:val="14"/>
        </w:rPr>
      </w:pPr>
      <w:r w:rsidRPr="005C6ED6">
        <w:rPr>
          <w:sz w:val="14"/>
        </w:rPr>
        <w:t>[</w:t>
      </w:r>
      <w:r w:rsidRPr="00475E59">
        <w:rPr>
          <w:rStyle w:val="Style13ptBold"/>
        </w:rPr>
        <w:t>HLG</w:t>
      </w:r>
      <w:r w:rsidRPr="005C6ED6">
        <w:rPr>
          <w:sz w:val="14"/>
        </w:rPr>
        <w:t>, 3-28-</w:t>
      </w:r>
      <w:r w:rsidRPr="00475E59">
        <w:rPr>
          <w:rStyle w:val="Style13ptBold"/>
        </w:rPr>
        <w:t>2018</w:t>
      </w:r>
      <w:r w:rsidRPr="005C6ED6">
        <w:rPr>
          <w:sz w:val="14"/>
        </w:rPr>
        <w:t>, Hanlon Law Group, P.C., is an immigration law firm for the 21st Century, "Nursing Shortage Effects," No Publication, https://visaandgreencard.com/blog/nursing-shortage-should-be-top-priority-in-health-care-and-immigration-reform/]//Rank</w:t>
      </w:r>
    </w:p>
    <w:p w:rsidR="00BA5D2A" w:rsidRPr="00C97F3B" w:rsidRDefault="00BA5D2A" w:rsidP="00BA5D2A">
      <w:pPr>
        <w:rPr>
          <w:rStyle w:val="Emphasis"/>
        </w:rPr>
      </w:pPr>
      <w:r w:rsidRPr="005C6ED6">
        <w:rPr>
          <w:rStyle w:val="Emphasis"/>
          <w:highlight w:val="green"/>
        </w:rPr>
        <w:t>The nursing shortage continues to exacerbate the health care crisis,</w:t>
      </w:r>
      <w:r w:rsidRPr="00C97F3B">
        <w:rPr>
          <w:rStyle w:val="Emphasis"/>
        </w:rPr>
        <w:t xml:space="preserve"> such that </w:t>
      </w:r>
      <w:r w:rsidRPr="005C6ED6">
        <w:rPr>
          <w:rStyle w:val="Emphasis"/>
          <w:highlight w:val="green"/>
        </w:rPr>
        <w:t>no true healthcare reform can occur without immigration law reform</w:t>
      </w:r>
      <w:r w:rsidRPr="005C6ED6">
        <w:rPr>
          <w:sz w:val="14"/>
          <w:highlight w:val="green"/>
        </w:rPr>
        <w:t>.</w:t>
      </w:r>
      <w:r w:rsidRPr="005C6ED6">
        <w:rPr>
          <w:sz w:val="14"/>
        </w:rPr>
        <w:t xml:space="preserve"> As policymakers, special interest groups, health care professionals and others discuss the need for health care reform in the US and debate how this reform should take place, one of the most important issues to health care is being left out of the debate: the national nursing shortage. So far, the debate over health care has hinged around whether there should be a “public option,” creating room for divisive ideological debate at the expense of any real progress toward improvements to the current broken system. The nursing shortage continues to exacerbate the health care crisis, such that no true healthcare reform can occur without immigration law reform. </w:t>
      </w:r>
      <w:r w:rsidRPr="005C6ED6">
        <w:rPr>
          <w:rStyle w:val="StyleUnderline"/>
          <w:highlight w:val="green"/>
        </w:rPr>
        <w:t>The health care industry</w:t>
      </w:r>
      <w:r w:rsidRPr="00C97F3B">
        <w:rPr>
          <w:rStyle w:val="StyleUnderline"/>
        </w:rPr>
        <w:t xml:space="preserve"> has and </w:t>
      </w:r>
      <w:r w:rsidRPr="005C6ED6">
        <w:rPr>
          <w:rStyle w:val="StyleUnderline"/>
          <w:highlight w:val="green"/>
        </w:rPr>
        <w:t>continues to face a crisis in filling</w:t>
      </w:r>
      <w:r w:rsidRPr="00C97F3B">
        <w:rPr>
          <w:rStyle w:val="StyleUnderline"/>
        </w:rPr>
        <w:t xml:space="preserve"> </w:t>
      </w:r>
      <w:r w:rsidRPr="005C6ED6">
        <w:rPr>
          <w:rStyle w:val="StyleUnderline"/>
          <w:highlight w:val="green"/>
        </w:rPr>
        <w:t>current</w:t>
      </w:r>
      <w:r w:rsidRPr="00C97F3B">
        <w:rPr>
          <w:rStyle w:val="StyleUnderline"/>
        </w:rPr>
        <w:t xml:space="preserve"> open </w:t>
      </w:r>
      <w:r w:rsidRPr="005C6ED6">
        <w:rPr>
          <w:rStyle w:val="StyleUnderline"/>
          <w:highlight w:val="green"/>
        </w:rPr>
        <w:t>positions</w:t>
      </w:r>
      <w:r w:rsidRPr="00C97F3B">
        <w:rPr>
          <w:rStyle w:val="StyleUnderline"/>
        </w:rPr>
        <w:t xml:space="preserve"> with trained, skilled nurses. </w:t>
      </w:r>
      <w:r w:rsidRPr="005C6ED6">
        <w:rPr>
          <w:rStyle w:val="StyleUnderline"/>
          <w:highlight w:val="green"/>
        </w:rPr>
        <w:t>As the baby boomers enter their golden years, an increasing</w:t>
      </w:r>
      <w:r w:rsidRPr="00C97F3B">
        <w:rPr>
          <w:rStyle w:val="StyleUnderline"/>
        </w:rPr>
        <w:t xml:space="preserve"> </w:t>
      </w:r>
      <w:r w:rsidRPr="005C6ED6">
        <w:rPr>
          <w:rStyle w:val="StyleUnderline"/>
          <w:highlight w:val="green"/>
        </w:rPr>
        <w:t>strain is put on the health care system</w:t>
      </w:r>
      <w:r w:rsidRPr="00C97F3B">
        <w:rPr>
          <w:rStyle w:val="StyleUnderline"/>
        </w:rPr>
        <w:t xml:space="preserve"> to provide care for this large, aging population. </w:t>
      </w:r>
      <w:r w:rsidRPr="005C6ED6">
        <w:rPr>
          <w:rStyle w:val="StyleUnderline"/>
          <w:highlight w:val="green"/>
        </w:rPr>
        <w:t>Further compounding the problem is the</w:t>
      </w:r>
      <w:r w:rsidRPr="00C97F3B">
        <w:rPr>
          <w:rStyle w:val="StyleUnderline"/>
        </w:rPr>
        <w:t xml:space="preserve"> fact that the current </w:t>
      </w:r>
      <w:r w:rsidRPr="005C6ED6">
        <w:rPr>
          <w:rStyle w:val="StyleUnderline"/>
          <w:highlight w:val="green"/>
        </w:rPr>
        <w:t>nursing population is aging</w:t>
      </w:r>
      <w:r w:rsidRPr="00C97F3B">
        <w:rPr>
          <w:rStyle w:val="StyleUnderline"/>
        </w:rPr>
        <w:t xml:space="preserve"> as well.</w:t>
      </w:r>
      <w:r w:rsidRPr="005C6ED6">
        <w:rPr>
          <w:sz w:val="14"/>
        </w:rPr>
        <w:t xml:space="preserve"> For example, the average age of nurses in California is 47. The California Institute for Nursing and Health Care estimates that the state will need 108,000 new nurses by 2020 to fill the vacancies left by retiring nurses and to fill the new positions opened up to meet the increased demands for health care. Nationally, the US Bureau of Labor Statistics estimates that 1 million new and replacement nurses will be needed by 2016 to meet staffing needs. </w:t>
      </w:r>
      <w:r w:rsidRPr="00C97F3B">
        <w:rPr>
          <w:rStyle w:val="StyleUnderline"/>
        </w:rPr>
        <w:t>Individual states have ramped up their efforts to tackle their individual nursing shortages by offering more grants and scholarships to nursing students and trying to increase enrollments at nursing schools</w:t>
      </w:r>
      <w:r w:rsidRPr="005C6ED6">
        <w:rPr>
          <w:sz w:val="14"/>
        </w:rPr>
        <w:t xml:space="preserve">. </w:t>
      </w:r>
      <w:r w:rsidRPr="00C97F3B">
        <w:rPr>
          <w:rStyle w:val="Emphasis"/>
        </w:rPr>
        <w:t xml:space="preserve">While these </w:t>
      </w:r>
      <w:r w:rsidRPr="005C6ED6">
        <w:rPr>
          <w:rStyle w:val="Emphasis"/>
          <w:highlight w:val="green"/>
        </w:rPr>
        <w:t>efforts</w:t>
      </w:r>
      <w:r w:rsidRPr="00C97F3B">
        <w:rPr>
          <w:rStyle w:val="Emphasis"/>
        </w:rPr>
        <w:t xml:space="preserve"> </w:t>
      </w:r>
      <w:r w:rsidRPr="005C6ED6">
        <w:rPr>
          <w:rStyle w:val="Emphasis"/>
          <w:highlight w:val="green"/>
        </w:rPr>
        <w:t>may help meet some of the future nursing needs</w:t>
      </w:r>
      <w:r w:rsidRPr="00C97F3B">
        <w:rPr>
          <w:rStyle w:val="Emphasis"/>
        </w:rPr>
        <w:t xml:space="preserve">, </w:t>
      </w:r>
      <w:r w:rsidRPr="005C6ED6">
        <w:rPr>
          <w:rStyle w:val="Emphasis"/>
          <w:highlight w:val="green"/>
        </w:rPr>
        <w:t xml:space="preserve">they do little to nothing to meet current staffing demands </w:t>
      </w:r>
      <w:r w:rsidRPr="005C6ED6">
        <w:rPr>
          <w:sz w:val="14"/>
          <w:highlight w:val="green"/>
        </w:rPr>
        <w:t>—</w:t>
      </w:r>
      <w:r w:rsidRPr="005C6ED6">
        <w:rPr>
          <w:sz w:val="14"/>
        </w:rPr>
        <w:t xml:space="preserve"> including the 135,000 open positions across the country for registered nurses</w:t>
      </w:r>
      <w:r w:rsidRPr="00C97F3B">
        <w:rPr>
          <w:rStyle w:val="StyleUnderline"/>
        </w:rPr>
        <w:t xml:space="preserve">. </w:t>
      </w:r>
      <w:r w:rsidRPr="005C6ED6">
        <w:rPr>
          <w:rStyle w:val="StyleUnderline"/>
          <w:highlight w:val="green"/>
        </w:rPr>
        <w:t>What makes this shortage all the more difficult</w:t>
      </w:r>
      <w:r w:rsidRPr="00C97F3B">
        <w:rPr>
          <w:rStyle w:val="StyleUnderline"/>
        </w:rPr>
        <w:t xml:space="preserve"> to understand </w:t>
      </w:r>
      <w:r w:rsidRPr="005C6ED6">
        <w:rPr>
          <w:rStyle w:val="StyleUnderline"/>
          <w:highlight w:val="green"/>
        </w:rPr>
        <w:t xml:space="preserve">is the fact that </w:t>
      </w:r>
      <w:r w:rsidRPr="005C6ED6">
        <w:rPr>
          <w:rStyle w:val="Emphasis"/>
          <w:highlight w:val="green"/>
        </w:rPr>
        <w:t>there are hundreds of qualified, available nurses from other countries who are willing to immigrate to the United States but</w:t>
      </w:r>
      <w:r w:rsidRPr="00C97F3B">
        <w:rPr>
          <w:rStyle w:val="StyleUnderline"/>
        </w:rPr>
        <w:t xml:space="preserve">, because of the immigration system, </w:t>
      </w:r>
      <w:r w:rsidRPr="005C6ED6">
        <w:rPr>
          <w:rStyle w:val="Emphasis"/>
          <w:highlight w:val="green"/>
        </w:rPr>
        <w:t>cannot get a visa</w:t>
      </w:r>
      <w:r w:rsidRPr="00C97F3B">
        <w:rPr>
          <w:rStyle w:val="Emphasis"/>
        </w:rPr>
        <w:t xml:space="preserve"> to enter the country</w:t>
      </w:r>
      <w:r w:rsidRPr="00C97F3B">
        <w:rPr>
          <w:rStyle w:val="StyleUnderline"/>
        </w:rPr>
        <w:t>.</w:t>
      </w:r>
      <w:r>
        <w:rPr>
          <w:rStyle w:val="StyleUnderline"/>
        </w:rPr>
        <w:t xml:space="preserve"> </w:t>
      </w:r>
      <w:r w:rsidRPr="00C97F3B">
        <w:rPr>
          <w:rStyle w:val="StyleUnderline"/>
        </w:rPr>
        <w:t>There are two different categories of visas foreign nurses can apply for to enter the US to work: nonimmigrant visas and immigrant visas</w:t>
      </w:r>
      <w:r w:rsidRPr="005C6ED6">
        <w:rPr>
          <w:sz w:val="14"/>
        </w:rPr>
        <w:t xml:space="preserve">. Nonimmigrant visas are temporary visas that allow them to enter the US for a limited amount of time. There are three types of nonimmigrant visas nurses may be eligible for: H1-B visas, TN visas and H-1C visas. </w:t>
      </w:r>
      <w:r w:rsidRPr="005C6ED6">
        <w:rPr>
          <w:rStyle w:val="Emphasis"/>
          <w:highlight w:val="green"/>
        </w:rPr>
        <w:t>Nonimmigrant visas present</w:t>
      </w:r>
      <w:r w:rsidRPr="005C6ED6">
        <w:rPr>
          <w:sz w:val="14"/>
        </w:rPr>
        <w:t xml:space="preserve"> a couple of </w:t>
      </w:r>
      <w:r w:rsidRPr="005C6ED6">
        <w:rPr>
          <w:rStyle w:val="Emphasis"/>
          <w:highlight w:val="green"/>
        </w:rPr>
        <w:t>difficulties</w:t>
      </w:r>
      <w:r w:rsidRPr="005C6ED6">
        <w:rPr>
          <w:sz w:val="14"/>
        </w:rPr>
        <w:t xml:space="preserve">. First, </w:t>
      </w:r>
      <w:r w:rsidRPr="005C6ED6">
        <w:rPr>
          <w:rStyle w:val="StyleUnderline"/>
          <w:highlight w:val="green"/>
        </w:rPr>
        <w:t>they are valid for a limited</w:t>
      </w:r>
      <w:r w:rsidRPr="00C97F3B">
        <w:rPr>
          <w:rStyle w:val="StyleUnderline"/>
        </w:rPr>
        <w:t xml:space="preserve"> amount of </w:t>
      </w:r>
      <w:r w:rsidRPr="005C6ED6">
        <w:rPr>
          <w:rStyle w:val="StyleUnderline"/>
          <w:highlight w:val="green"/>
        </w:rPr>
        <w:t>time</w:t>
      </w:r>
      <w:r w:rsidRPr="00C97F3B">
        <w:rPr>
          <w:rStyle w:val="StyleUnderline"/>
        </w:rPr>
        <w:t>, whereas the nursing crisis is an ongoing problem</w:t>
      </w:r>
      <w:r w:rsidRPr="005C6ED6">
        <w:rPr>
          <w:sz w:val="14"/>
        </w:rPr>
        <w:t xml:space="preserve">. Second, </w:t>
      </w:r>
      <w:r w:rsidRPr="00C97F3B">
        <w:rPr>
          <w:rStyle w:val="StyleUnderline"/>
        </w:rPr>
        <w:t>there are very few available nonimmigrant visas for which nurses can apply. For example, H1-B visas are only available to those who have a bachelor’s degree or higher and many nurses do not have the required educational degree. TN visas, on the other hand, are only available to qualified nurses from Canada and Mexico. Lastly, H1-C visas, which were created specifically to address the nursing shortage, are limited to only 500 per year and currently only 14 hospitals have the required certification to qualify for the visas</w:t>
      </w:r>
      <w:r w:rsidRPr="005C6ED6">
        <w:rPr>
          <w:sz w:val="14"/>
        </w:rPr>
        <w:t xml:space="preserve">! The second option, </w:t>
      </w:r>
      <w:r w:rsidRPr="005C6ED6">
        <w:rPr>
          <w:rStyle w:val="StyleUnderline"/>
          <w:highlight w:val="green"/>
        </w:rPr>
        <w:t>immigrant visas, allows foreign nurses to receive permanent residence</w:t>
      </w:r>
      <w:r w:rsidRPr="00C97F3B">
        <w:rPr>
          <w:rStyle w:val="StyleUnderline"/>
        </w:rPr>
        <w:t xml:space="preserve"> in the US, otherwise known as a “green card</w:t>
      </w:r>
      <w:r w:rsidRPr="005C6ED6">
        <w:rPr>
          <w:sz w:val="14"/>
        </w:rPr>
        <w:t xml:space="preserve">.” </w:t>
      </w:r>
      <w:r w:rsidRPr="00C97F3B">
        <w:rPr>
          <w:rStyle w:val="StyleUnderline"/>
        </w:rPr>
        <w:t>Nurses typically are eligible for EB-3 visas</w:t>
      </w:r>
      <w:r w:rsidRPr="005C6ED6">
        <w:rPr>
          <w:sz w:val="14"/>
        </w:rPr>
        <w:t xml:space="preserve">, or a “third priority employment-based visa.” In order to apply for an immigrant visa, the foreign nurse must be sponsored by a US employer, like a hospital. The employer then must enter a lengthy application process before the foreign nurse can become eligible to apply for a visa. The process includes filing an I-140 petition and labor certification with the US Citizenship and Immigration Services (USCIS) office. Generally, employers seeking to sponsor workers for EB-3 visas also must complete a lengthy application process with the US Department of Labor (DOL) to certify that there is a shortage of US workers for the position and that hiring a foreign worker will not have an adverse affect on the wages or working conditions of US workers. However, </w:t>
      </w:r>
      <w:r w:rsidRPr="00C97F3B">
        <w:rPr>
          <w:rStyle w:val="StyleUnderline"/>
        </w:rPr>
        <w:t>nursing is considered a “Schedule A” occupation. This means that the DOL has pre-certified that there is a documented shortage of nurses and that hiring foreign nurses will not displace or adversely affect US nurses</w:t>
      </w:r>
      <w:r w:rsidRPr="005C6ED6">
        <w:rPr>
          <w:sz w:val="14"/>
        </w:rPr>
        <w:t xml:space="preserve">. The Schedule A designation is supposed to speed up the application process for employers trying to sponsor foreign nurses by allowing them to bypass the DOL process and skip ahead to filing the petition and labor certification with the USCIS. But even with this designation, it still takes the USCIS an estimated 15 months to process an I-140 Immigrant Visa Petition for a Schedule A nurse. </w:t>
      </w:r>
      <w:r w:rsidRPr="005C6ED6">
        <w:rPr>
          <w:rStyle w:val="Emphasis"/>
          <w:highlight w:val="green"/>
        </w:rPr>
        <w:t>The biggest barrier</w:t>
      </w:r>
      <w:r w:rsidRPr="005C6ED6">
        <w:rPr>
          <w:sz w:val="14"/>
        </w:rPr>
        <w:t xml:space="preserve">, however, </w:t>
      </w:r>
      <w:r w:rsidRPr="00C97F3B">
        <w:rPr>
          <w:rStyle w:val="Emphasis"/>
        </w:rPr>
        <w:t xml:space="preserve">to bringing more foreign nurses to work in the US </w:t>
      </w:r>
      <w:r w:rsidRPr="005C6ED6">
        <w:rPr>
          <w:rStyle w:val="Emphasis"/>
          <w:highlight w:val="green"/>
        </w:rPr>
        <w:t>is not the application processing time, but how long it takes after the application has been processed until a nurse receives a visa</w:t>
      </w:r>
      <w:r w:rsidRPr="005C6ED6">
        <w:rPr>
          <w:sz w:val="14"/>
          <w:highlight w:val="green"/>
        </w:rPr>
        <w:t>.</w:t>
      </w:r>
      <w:r w:rsidRPr="005C6ED6">
        <w:rPr>
          <w:sz w:val="14"/>
        </w:rPr>
        <w:t xml:space="preserve"> Once the USCIS has approved the application for the foreign nurse, the nurse then is given a priority date and placed in line for a visa with all of the other approved EB-3 applicants. </w:t>
      </w:r>
      <w:r w:rsidRPr="00C97F3B">
        <w:rPr>
          <w:rStyle w:val="StyleUnderline"/>
        </w:rPr>
        <w:t xml:space="preserve">The </w:t>
      </w:r>
      <w:r w:rsidRPr="005C6ED6">
        <w:rPr>
          <w:rStyle w:val="StyleUnderline"/>
          <w:highlight w:val="green"/>
        </w:rPr>
        <w:t>current wait time</w:t>
      </w:r>
      <w:r w:rsidRPr="00C97F3B">
        <w:rPr>
          <w:rStyle w:val="StyleUnderline"/>
        </w:rPr>
        <w:t xml:space="preserve"> for an available EB-3 visa number </w:t>
      </w:r>
      <w:r w:rsidRPr="005C6ED6">
        <w:rPr>
          <w:rStyle w:val="StyleUnderline"/>
          <w:highlight w:val="green"/>
        </w:rPr>
        <w:t>is 3-7 years</w:t>
      </w:r>
      <w:r w:rsidRPr="00C97F3B">
        <w:rPr>
          <w:rStyle w:val="StyleUnderline"/>
        </w:rPr>
        <w:t>. So this means that hospitals who filed successful petitions for foreign nurses as far back as 2002 still may be waiting for the nurse to begin work</w:t>
      </w:r>
      <w:r w:rsidRPr="005C6ED6">
        <w:rPr>
          <w:sz w:val="14"/>
        </w:rPr>
        <w:t xml:space="preserve">. Once the visa number becomes available, then the foreign nurse must either apply for a visa at the US consulate or embassy in his or her home country. If the nurse currently is in the US on a different type of visa, he or she then must apply for a change of immigrant status. Either one of these processes may take months more to process. </w:t>
      </w:r>
      <w:r w:rsidRPr="00C97F3B">
        <w:rPr>
          <w:rStyle w:val="StyleUnderline"/>
        </w:rPr>
        <w:t>Waiting 7 or more years for a foreign nurse’s immigration process to be fully completed is not helping any hospital with its nursing staff shortages</w:t>
      </w:r>
      <w:r w:rsidRPr="005C6ED6">
        <w:rPr>
          <w:sz w:val="14"/>
        </w:rPr>
        <w:t xml:space="preserve">. If anything, the length and complexity of the process serves as a deterrent to hospitals and other health care institutions who may be considering employing foreign nurses. One of the easiest ways to increase the number of nurses and decrease the waiting time in the immigration process is to create a special priority category just for nurses. Under US immigration law, only an act of Congress amending the Immigration and Nationality Act (INA) or an executive order issued by the President can create this new category for immigrant visas. Additionally, </w:t>
      </w:r>
      <w:r w:rsidRPr="005C6ED6">
        <w:rPr>
          <w:rStyle w:val="StyleUnderline"/>
          <w:highlight w:val="green"/>
        </w:rPr>
        <w:t>the federal government could take action to increase the number of immigrant</w:t>
      </w:r>
      <w:r w:rsidRPr="005C6ED6">
        <w:rPr>
          <w:sz w:val="14"/>
        </w:rPr>
        <w:t xml:space="preserve"> and nonimmigrant </w:t>
      </w:r>
      <w:r w:rsidRPr="005C6ED6">
        <w:rPr>
          <w:rStyle w:val="StyleUnderline"/>
          <w:highlight w:val="green"/>
        </w:rPr>
        <w:t>visas</w:t>
      </w:r>
      <w:r w:rsidRPr="00C97F3B">
        <w:rPr>
          <w:rStyle w:val="StyleUnderline"/>
        </w:rPr>
        <w:t xml:space="preserve"> available to nurses. This number is set each year by Congress. </w:t>
      </w:r>
      <w:r w:rsidRPr="005C6ED6">
        <w:rPr>
          <w:rStyle w:val="StyleUnderline"/>
          <w:highlight w:val="green"/>
        </w:rPr>
        <w:t>Currently, there only are 140,000 eligible visas</w:t>
      </w:r>
      <w:r w:rsidRPr="00C97F3B">
        <w:rPr>
          <w:rStyle w:val="StyleUnderline"/>
        </w:rPr>
        <w:t xml:space="preserve"> for all five of the EB categories. </w:t>
      </w:r>
      <w:r w:rsidRPr="005C6ED6">
        <w:rPr>
          <w:rStyle w:val="StyleUnderline"/>
          <w:highlight w:val="green"/>
        </w:rPr>
        <w:t>By increasing the number</w:t>
      </w:r>
      <w:r w:rsidRPr="00C97F3B">
        <w:rPr>
          <w:rStyle w:val="StyleUnderline"/>
        </w:rPr>
        <w:t xml:space="preserve"> </w:t>
      </w:r>
      <w:r w:rsidRPr="005C6ED6">
        <w:rPr>
          <w:rStyle w:val="StyleUnderline"/>
          <w:highlight w:val="green"/>
        </w:rPr>
        <w:t>of available visas</w:t>
      </w:r>
      <w:r w:rsidRPr="005C6ED6">
        <w:rPr>
          <w:sz w:val="14"/>
        </w:rPr>
        <w:t xml:space="preserve"> and providing nurses with a special priority category for attaining a visa number, </w:t>
      </w:r>
      <w:r w:rsidRPr="005C6ED6">
        <w:rPr>
          <w:rStyle w:val="StyleUnderline"/>
          <w:highlight w:val="green"/>
        </w:rPr>
        <w:t>the federal government can take</w:t>
      </w:r>
      <w:r w:rsidRPr="00C97F3B">
        <w:rPr>
          <w:rStyle w:val="StyleUnderline"/>
        </w:rPr>
        <w:t xml:space="preserve"> significant </w:t>
      </w:r>
      <w:r w:rsidRPr="005C6ED6">
        <w:rPr>
          <w:rStyle w:val="StyleUnderline"/>
          <w:highlight w:val="green"/>
        </w:rPr>
        <w:t>steps</w:t>
      </w:r>
      <w:r w:rsidRPr="00C97F3B">
        <w:rPr>
          <w:rStyle w:val="StyleUnderline"/>
        </w:rPr>
        <w:t xml:space="preserve"> </w:t>
      </w:r>
      <w:r w:rsidRPr="005C6ED6">
        <w:rPr>
          <w:rStyle w:val="StyleUnderline"/>
          <w:highlight w:val="green"/>
        </w:rPr>
        <w:t>towards addressing the</w:t>
      </w:r>
      <w:r w:rsidRPr="00C97F3B">
        <w:rPr>
          <w:rStyle w:val="StyleUnderline"/>
        </w:rPr>
        <w:t xml:space="preserve"> nursing </w:t>
      </w:r>
      <w:r w:rsidRPr="005C6ED6">
        <w:rPr>
          <w:rStyle w:val="StyleUnderline"/>
          <w:highlight w:val="green"/>
        </w:rPr>
        <w:t>shortage</w:t>
      </w:r>
      <w:r w:rsidRPr="00C97F3B">
        <w:rPr>
          <w:rStyle w:val="StyleUnderline"/>
        </w:rPr>
        <w:t>.</w:t>
      </w:r>
      <w:r>
        <w:rPr>
          <w:rStyle w:val="StyleUnderline"/>
        </w:rPr>
        <w:t xml:space="preserve"> </w:t>
      </w:r>
      <w:r w:rsidRPr="00C97F3B">
        <w:rPr>
          <w:rStyle w:val="Emphasis"/>
        </w:rPr>
        <w:t>Meaningful health care reform cannot occur without tackling the nursing shortage</w:t>
      </w:r>
      <w:r w:rsidRPr="005C6ED6">
        <w:rPr>
          <w:sz w:val="14"/>
        </w:rPr>
        <w:t xml:space="preserve">. </w:t>
      </w:r>
      <w:r w:rsidRPr="00C97F3B">
        <w:rPr>
          <w:rStyle w:val="StyleUnderline"/>
        </w:rPr>
        <w:t xml:space="preserve">No matter what shape the US health care system takes in the future, there will always be a need for well-trained nurses. Without them, hospital care cannot be expected to improve. Individuals, health care providers and the public must urge their Congressmen to support </w:t>
      </w:r>
      <w:r w:rsidRPr="00C97F3B">
        <w:rPr>
          <w:rStyle w:val="Emphasis"/>
        </w:rPr>
        <w:t>immigration reform as important means through which to reform the broken US health care system.</w:t>
      </w:r>
    </w:p>
    <w:p w:rsidR="00E205CF" w:rsidRDefault="00E205CF" w:rsidP="00E205CF">
      <w:pPr>
        <w:pStyle w:val="Heading4"/>
      </w:pPr>
      <w:r>
        <w:t xml:space="preserve">Even a minor downturn in the health care industry risks a </w:t>
      </w:r>
      <w:r>
        <w:rPr>
          <w:u w:val="single"/>
        </w:rPr>
        <w:t>severe recession</w:t>
      </w:r>
    </w:p>
    <w:p w:rsidR="00E205CF" w:rsidRPr="005C6ED6" w:rsidRDefault="00E205CF" w:rsidP="00E205CF">
      <w:pPr>
        <w:rPr>
          <w:sz w:val="12"/>
        </w:rPr>
      </w:pPr>
      <w:r w:rsidRPr="005C6ED6">
        <w:rPr>
          <w:sz w:val="12"/>
        </w:rPr>
        <w:t xml:space="preserve">[Ron </w:t>
      </w:r>
      <w:r w:rsidRPr="00CA4CB3">
        <w:rPr>
          <w:rStyle w:val="Style13ptBold"/>
        </w:rPr>
        <w:t>Howrigon</w:t>
      </w:r>
      <w:r w:rsidRPr="005C6ED6">
        <w:rPr>
          <w:sz w:val="12"/>
        </w:rPr>
        <w:t>, 1-19-</w:t>
      </w:r>
      <w:r w:rsidRPr="00CA4CB3">
        <w:rPr>
          <w:rStyle w:val="Style13ptBold"/>
        </w:rPr>
        <w:t>2017</w:t>
      </w:r>
      <w:r w:rsidRPr="005C6ED6">
        <w:rPr>
          <w:sz w:val="12"/>
        </w:rPr>
        <w:t>, Ron Howrigon is President and Founder of Fulcrum Strategies. He earned a Bachelor's degree in Business Administration from Western Michigan University and a Master's in Economics from North Carolina State University, focusing in the area of Health Economics, "How health care could crash the U.S. economy," KevinMD, https://www.kevinmd.com/blog/2017/01/health-care-crash-u-s-economy.html]//Rank</w:t>
      </w:r>
    </w:p>
    <w:p w:rsidR="00E205CF" w:rsidRPr="00CA4CB3" w:rsidRDefault="00E205CF" w:rsidP="00E205CF">
      <w:pPr>
        <w:rPr>
          <w:sz w:val="10"/>
        </w:rPr>
      </w:pPr>
      <w:r w:rsidRPr="0048442C">
        <w:rPr>
          <w:rStyle w:val="StyleUnderline"/>
        </w:rPr>
        <w:t>In recent history, the U.S. economy has experienced the near catastrophic failure of two major market segments. The first was the auto industry and the second was the housing industry</w:t>
      </w:r>
      <w:r w:rsidRPr="00CA4CB3">
        <w:rPr>
          <w:sz w:val="10"/>
        </w:rPr>
        <w:t>. While each of these reached their breaking point for different reasons, they both required a significant government bailout to keep them from completely melting down. What is also true about both of those market failures is that, looking back, it’s easy to see the warning signs</w:t>
      </w:r>
      <w:r w:rsidRPr="005C6ED6">
        <w:rPr>
          <w:sz w:val="10"/>
        </w:rPr>
        <w:t xml:space="preserve">. </w:t>
      </w:r>
      <w:r w:rsidRPr="005C6ED6">
        <w:rPr>
          <w:rStyle w:val="StyleUnderline"/>
        </w:rPr>
        <w:t>What happens if health care is the next industry to suffer a major failure and collapse</w:t>
      </w:r>
      <w:r w:rsidRPr="0048442C">
        <w:rPr>
          <w:rStyle w:val="StyleUnderline"/>
        </w:rPr>
        <w:t xml:space="preserve">? It’s safe to say that </w:t>
      </w:r>
      <w:r w:rsidRPr="005C6ED6">
        <w:rPr>
          <w:rStyle w:val="Emphasis"/>
          <w:highlight w:val="green"/>
        </w:rPr>
        <w:t>a health care meltdown would make</w:t>
      </w:r>
      <w:r w:rsidRPr="0048442C">
        <w:rPr>
          <w:rStyle w:val="Emphasis"/>
        </w:rPr>
        <w:t xml:space="preserve"> both </w:t>
      </w:r>
      <w:r w:rsidRPr="005C6ED6">
        <w:rPr>
          <w:rStyle w:val="Emphasis"/>
          <w:highlight w:val="green"/>
        </w:rPr>
        <w:t>the automotive and housing industries’ experiences seem minor</w:t>
      </w:r>
      <w:r w:rsidRPr="0048442C">
        <w:rPr>
          <w:rStyle w:val="Emphasis"/>
        </w:rPr>
        <w:t xml:space="preserve"> in comparison</w:t>
      </w:r>
      <w:r w:rsidRPr="00CA4CB3">
        <w:rPr>
          <w:sz w:val="10"/>
        </w:rPr>
        <w:t xml:space="preserve">. While that may be hard to believe, it becomes clear if you look at the numbers. </w:t>
      </w:r>
      <w:r w:rsidRPr="0048442C">
        <w:rPr>
          <w:rStyle w:val="StyleUnderline"/>
        </w:rPr>
        <w:t>The auto industry contributes around 3.5 percent of</w:t>
      </w:r>
      <w:r w:rsidRPr="00CA4CB3">
        <w:rPr>
          <w:sz w:val="10"/>
        </w:rPr>
        <w:t xml:space="preserve"> this country’s </w:t>
      </w:r>
      <w:r w:rsidRPr="0048442C">
        <w:rPr>
          <w:rStyle w:val="StyleUnderline"/>
        </w:rPr>
        <w:t>GDP</w:t>
      </w:r>
      <w:r w:rsidRPr="00CA4CB3">
        <w:rPr>
          <w:sz w:val="10"/>
        </w:rPr>
        <w:t xml:space="preserve"> and employs 1.7 million people. </w:t>
      </w:r>
      <w:r w:rsidRPr="0048442C">
        <w:rPr>
          <w:rStyle w:val="StyleUnderline"/>
        </w:rPr>
        <w:t>This industry was deemed “too big to fail” which is the rationale the U.S. government used to finance its bail out</w:t>
      </w:r>
      <w:r w:rsidRPr="00CA4CB3">
        <w:rPr>
          <w:sz w:val="10"/>
        </w:rPr>
        <w:t xml:space="preserve">. From 2009 through 2014, the federal government invested around $80 billion in the U.S. auto industry to keep it from collapsing. </w:t>
      </w:r>
      <w:r w:rsidRPr="005C6ED6">
        <w:rPr>
          <w:rStyle w:val="Emphasis"/>
          <w:highlight w:val="green"/>
        </w:rPr>
        <w:t>Health care is five times larger than the auto industry in</w:t>
      </w:r>
      <w:r w:rsidRPr="0048442C">
        <w:rPr>
          <w:rStyle w:val="Emphasis"/>
        </w:rPr>
        <w:t xml:space="preserve"> terms of its percentage of </w:t>
      </w:r>
      <w:r w:rsidRPr="005C6ED6">
        <w:rPr>
          <w:rStyle w:val="Emphasis"/>
          <w:highlight w:val="green"/>
        </w:rPr>
        <w:t>GDP, and is ten times larger than the auto industry</w:t>
      </w:r>
      <w:r w:rsidRPr="0048442C">
        <w:rPr>
          <w:rStyle w:val="Emphasis"/>
        </w:rPr>
        <w:t xml:space="preserve"> </w:t>
      </w:r>
      <w:r w:rsidRPr="005C6ED6">
        <w:rPr>
          <w:rStyle w:val="Emphasis"/>
          <w:highlight w:val="green"/>
        </w:rPr>
        <w:t>in terms of</w:t>
      </w:r>
      <w:r w:rsidRPr="0048442C">
        <w:rPr>
          <w:rStyle w:val="Emphasis"/>
        </w:rPr>
        <w:t xml:space="preserve"> the number of </w:t>
      </w:r>
      <w:r w:rsidRPr="005C6ED6">
        <w:rPr>
          <w:rStyle w:val="Emphasis"/>
          <w:highlight w:val="green"/>
        </w:rPr>
        <w:t>people it employs</w:t>
      </w:r>
      <w:r w:rsidRPr="00CA4CB3">
        <w:rPr>
          <w:sz w:val="10"/>
        </w:rPr>
        <w:t xml:space="preserve">. </w:t>
      </w:r>
      <w:r w:rsidRPr="0048442C">
        <w:rPr>
          <w:rStyle w:val="StyleUnderline"/>
        </w:rPr>
        <w:t>The construction industry</w:t>
      </w:r>
      <w:r w:rsidRPr="00CA4CB3">
        <w:rPr>
          <w:sz w:val="10"/>
        </w:rPr>
        <w:t xml:space="preserve"> (which includes all construction, not just housing) </w:t>
      </w:r>
      <w:r w:rsidRPr="0048442C">
        <w:rPr>
          <w:rStyle w:val="StyleUnderline"/>
        </w:rPr>
        <w:t>contributes about 6 percent of our country’s GDP and employs 6.1 million people. Again, the health care market dwarfs this industry. It’s three times larger in terms of GDP production and, with 18 million people employed in the health care sector, it’s three times larger than construction in this area, too.</w:t>
      </w:r>
      <w:r>
        <w:rPr>
          <w:rStyle w:val="StyleUnderline"/>
        </w:rPr>
        <w:t xml:space="preserve"> </w:t>
      </w:r>
      <w:r w:rsidRPr="00CA4CB3">
        <w:rPr>
          <w:sz w:val="10"/>
        </w:rPr>
        <w:t xml:space="preserve">These comparisons give you an idea of just how significant a portion health care comprises of the U.S. economy. It also begins to help us understand the impact it would have on the economy if health care melted down like the auto and housing industries did. So, let’s continue the comparison and use our experience with the auto and housing industries to suggest to what order of magnitude the impact a failure in the health care market would cause our economy. The bailout in the auto industry cost the federal government $80 billion over five years. Imagine a similar failure in health care that prompted the federal government to propose a similar bailout program. Let’s imagine the government felt the need to inject cash into hospital systems and doctors’ offices to keep them afloat like they did with General Motors. Since health care is five times the size of the auto industry, a similar bailout could easily cost in excess of $400 billion. That’s about the same amount of money the federal government spends on welfare programs. </w:t>
      </w:r>
      <w:r w:rsidRPr="00152B82">
        <w:rPr>
          <w:rStyle w:val="StyleUnderline"/>
          <w:highlight w:val="green"/>
        </w:rPr>
        <w:t>To pay for a bailout</w:t>
      </w:r>
      <w:r w:rsidRPr="0048442C">
        <w:rPr>
          <w:rStyle w:val="StyleUnderline"/>
        </w:rPr>
        <w:t xml:space="preserve"> of the health care industry, </w:t>
      </w:r>
      <w:r w:rsidRPr="00152B82">
        <w:rPr>
          <w:rStyle w:val="StyleUnderline"/>
          <w:highlight w:val="green"/>
        </w:rPr>
        <w:t>we’d have to eliminate all welfare programs in this country</w:t>
      </w:r>
      <w:r w:rsidRPr="0048442C">
        <w:rPr>
          <w:rStyle w:val="StyleUnderline"/>
        </w:rPr>
        <w:t xml:space="preserve">. </w:t>
      </w:r>
      <w:r w:rsidRPr="00152B82">
        <w:rPr>
          <w:rStyle w:val="StyleUnderline"/>
          <w:highlight w:val="green"/>
        </w:rPr>
        <w:t>Can you imagine the impact it would have on the economy</w:t>
      </w:r>
      <w:r w:rsidRPr="0048442C">
        <w:rPr>
          <w:rStyle w:val="StyleUnderline"/>
        </w:rPr>
        <w:t xml:space="preserve"> if there were suddenly none of the assistance programs so many have come to rely upon</w:t>
      </w:r>
      <w:r w:rsidRPr="00CA4CB3">
        <w:rPr>
          <w:sz w:val="10"/>
        </w:rPr>
        <w:t xml:space="preserve">? </w:t>
      </w:r>
      <w:r w:rsidRPr="0048442C">
        <w:rPr>
          <w:rStyle w:val="StyleUnderline"/>
        </w:rPr>
        <w:t>When the housing market crashed, it caused the loss of about 3 million jobs from its peak employment level of 7.4 million in 1996</w:t>
      </w:r>
      <w:r w:rsidRPr="00CA4CB3">
        <w:rPr>
          <w:sz w:val="10"/>
        </w:rPr>
        <w:t xml:space="preserve">. Again, if we transfer that experience to the health care market, we come up with a truly frightening scenario. </w:t>
      </w:r>
      <w:r w:rsidRPr="00152B82">
        <w:rPr>
          <w:rStyle w:val="StyleUnderline"/>
          <w:highlight w:val="green"/>
        </w:rPr>
        <w:t>If health care lost 40 percent of its jobs</w:t>
      </w:r>
      <w:r w:rsidRPr="0048442C">
        <w:rPr>
          <w:rStyle w:val="StyleUnderline"/>
        </w:rPr>
        <w:t xml:space="preserve"> like housing did, </w:t>
      </w:r>
      <w:r w:rsidRPr="00152B82">
        <w:rPr>
          <w:rStyle w:val="StyleUnderline"/>
          <w:highlight w:val="green"/>
        </w:rPr>
        <w:t>it would mean 7.2 million jobs lost.</w:t>
      </w:r>
      <w:r w:rsidRPr="0048442C">
        <w:rPr>
          <w:rStyle w:val="StyleUnderline"/>
        </w:rPr>
        <w:t xml:space="preserve"> </w:t>
      </w:r>
      <w:r w:rsidRPr="00152B82">
        <w:rPr>
          <w:rStyle w:val="StyleUnderline"/>
          <w:highlight w:val="green"/>
        </w:rPr>
        <w:t>That’s more than four times the number of people who are employed by the entire auto industry</w:t>
      </w:r>
      <w:r w:rsidRPr="0048442C">
        <w:rPr>
          <w:rStyle w:val="StyleUnderline"/>
        </w:rPr>
        <w:t xml:space="preserve"> — an industry that was considered too big to be allowed to fail. The loss of 7.2 million jobs would increase the unemployment rate by 5 percent. That means we could easily top the all-time high unemployment rate for our country.</w:t>
      </w:r>
      <w:r>
        <w:rPr>
          <w:rStyle w:val="StyleUnderline"/>
        </w:rPr>
        <w:t xml:space="preserve"> </w:t>
      </w:r>
      <w:r w:rsidRPr="00CA4CB3">
        <w:rPr>
          <w:sz w:val="10"/>
        </w:rPr>
        <w:t xml:space="preserve">OK, now it’s time to take a deep breath. I’m not convinced that health care is fated to unavoidable failure and economic catastrophe. That’s a worst-case scenario. The problem is that at </w:t>
      </w:r>
      <w:r w:rsidRPr="00152B82">
        <w:rPr>
          <w:rStyle w:val="Emphasis"/>
          <w:highlight w:val="green"/>
        </w:rPr>
        <w:t>even a fraction the severity of the auto or housing industry crises we’ve already faced, a health care collapse would still be devastating</w:t>
      </w:r>
      <w:r w:rsidRPr="00CA4CB3">
        <w:rPr>
          <w:sz w:val="10"/>
        </w:rPr>
        <w:t xml:space="preserve">. </w:t>
      </w:r>
      <w:r w:rsidRPr="0048442C">
        <w:rPr>
          <w:rStyle w:val="StyleUnderline"/>
        </w:rPr>
        <w:t>Health care can’t be allowed to continue its current inflationary trending</w:t>
      </w:r>
      <w:r w:rsidRPr="00CA4CB3">
        <w:rPr>
          <w:sz w:val="10"/>
        </w:rPr>
        <w:t xml:space="preserve">. I believe we are on the verge of some major changes in health care, and that how they’re implemented will determine their impact on the overall economic picture in this country and around the world. Continued failure to recognize the truth about health care will only cause the resulting market corrections to be worse than they need to be. I don’t want to diminish the pain and anguish that many people caught up in the housing crash experienced. I think an argument can be made, though, that </w:t>
      </w:r>
      <w:r w:rsidRPr="00152B82">
        <w:rPr>
          <w:rStyle w:val="Emphasis"/>
          <w:highlight w:val="green"/>
        </w:rPr>
        <w:t>if the health care market crashes</w:t>
      </w:r>
      <w:r w:rsidRPr="0048442C">
        <w:rPr>
          <w:rStyle w:val="Emphasis"/>
        </w:rPr>
        <w:t xml:space="preserve"> and millions of people end up with no health care, </w:t>
      </w:r>
      <w:r w:rsidRPr="00152B82">
        <w:rPr>
          <w:rStyle w:val="Emphasis"/>
          <w:highlight w:val="green"/>
        </w:rPr>
        <w:t>the resulting fallout could be could be much worse than even the housing crisis</w:t>
      </w:r>
      <w:r w:rsidRPr="0048442C">
        <w:rPr>
          <w:rStyle w:val="Emphasis"/>
        </w:rPr>
        <w:t>.</w:t>
      </w:r>
    </w:p>
    <w:p w:rsidR="00E205CF" w:rsidRPr="00F241E6" w:rsidRDefault="00E205CF" w:rsidP="00E205CF">
      <w:pPr>
        <w:pStyle w:val="Heading4"/>
        <w:rPr>
          <w:rFonts w:eastAsia="Times New Roman"/>
        </w:rPr>
      </w:pPr>
      <w:r w:rsidRPr="007E0439">
        <w:rPr>
          <w:rFonts w:eastAsia="Times New Roman"/>
        </w:rPr>
        <w:t xml:space="preserve">Economic decline </w:t>
      </w:r>
      <w:r w:rsidRPr="007E0439">
        <w:rPr>
          <w:rFonts w:eastAsia="Times New Roman"/>
          <w:u w:val="single"/>
        </w:rPr>
        <w:t>under Trump</w:t>
      </w:r>
      <w:r w:rsidRPr="007E0439">
        <w:rPr>
          <w:rFonts w:eastAsia="Times New Roman"/>
        </w:rPr>
        <w:t xml:space="preserve"> is particularly likely to trigger diversionary war </w:t>
      </w:r>
    </w:p>
    <w:p w:rsidR="00E205CF" w:rsidRPr="001F49A4" w:rsidRDefault="00E205CF" w:rsidP="00E205CF">
      <w:pPr>
        <w:rPr>
          <w:rStyle w:val="Style13ptBold"/>
        </w:rPr>
      </w:pPr>
      <w:r w:rsidRPr="001F49A4">
        <w:rPr>
          <w:rStyle w:val="Style13ptBold"/>
        </w:rPr>
        <w:t>Foster ‘16</w:t>
      </w:r>
    </w:p>
    <w:p w:rsidR="00E205CF" w:rsidRPr="00F241E6" w:rsidRDefault="00E205CF" w:rsidP="00E205CF">
      <w:pPr>
        <w:rPr>
          <w:rFonts w:eastAsia="Calibri"/>
          <w:sz w:val="18"/>
          <w:szCs w:val="18"/>
        </w:rPr>
      </w:pPr>
      <w:r w:rsidRPr="00F241E6">
        <w:rPr>
          <w:rFonts w:eastAsia="Calibri"/>
          <w:sz w:val="18"/>
          <w:szCs w:val="18"/>
        </w:rPr>
        <w:t>Dennis M. - professor of international studies and political science at the Virginia Military Institute, 12/19/16, “Would President Trump go to war to divert attention from problems at home?,” http://inhomelandsecurity.com/would-president-trump-go-to-war-to-divert-attention-from-problems-at-home/</w:t>
      </w:r>
    </w:p>
    <w:p w:rsidR="00E205CF" w:rsidRPr="00775217" w:rsidRDefault="00E205CF" w:rsidP="00E205CF">
      <w:pPr>
        <w:rPr>
          <w:rFonts w:eastAsia="Calibri"/>
        </w:rPr>
      </w:pPr>
      <w:r w:rsidRPr="00147573">
        <w:rPr>
          <w:rFonts w:eastAsia="Calibri"/>
          <w:highlight w:val="cyan"/>
          <w:u w:val="single"/>
        </w:rPr>
        <w:t xml:space="preserve">If the U.S. economy </w:t>
      </w:r>
      <w:r w:rsidRPr="00147573">
        <w:rPr>
          <w:rFonts w:eastAsia="Calibri"/>
          <w:b/>
          <w:iCs/>
          <w:highlight w:val="cyan"/>
          <w:u w:val="single"/>
          <w:bdr w:val="single" w:sz="4" w:space="0" w:color="auto"/>
        </w:rPr>
        <w:t>tanks</w:t>
      </w:r>
      <w:r w:rsidRPr="00147573">
        <w:rPr>
          <w:rFonts w:eastAsia="Calibri"/>
          <w:highlight w:val="cyan"/>
          <w:u w:val="single"/>
        </w:rPr>
        <w:t>, should we expect</w:t>
      </w:r>
      <w:r w:rsidRPr="007E0439">
        <w:rPr>
          <w:rFonts w:eastAsia="Calibri"/>
          <w:sz w:val="16"/>
        </w:rPr>
        <w:t xml:space="preserve"> Donald </w:t>
      </w:r>
      <w:r w:rsidRPr="00147573">
        <w:rPr>
          <w:rFonts w:eastAsia="Calibri"/>
          <w:highlight w:val="cyan"/>
          <w:u w:val="single"/>
        </w:rPr>
        <w:t xml:space="preserve">Trump to engage in a </w:t>
      </w:r>
      <w:r w:rsidRPr="00147573">
        <w:rPr>
          <w:rFonts w:eastAsia="Calibri"/>
          <w:b/>
          <w:iCs/>
          <w:highlight w:val="cyan"/>
          <w:u w:val="single"/>
          <w:bdr w:val="single" w:sz="4" w:space="0" w:color="auto"/>
        </w:rPr>
        <w:t>diversionary war?</w:t>
      </w:r>
      <w:r w:rsidRPr="007E0439">
        <w:rPr>
          <w:rFonts w:eastAsia="Calibri"/>
          <w:sz w:val="16"/>
        </w:rPr>
        <w:t xml:space="preserve"> Since the age of Machiavelli, analysts have expected world leaders to launch international conflicts to deflect popular attention away from problems at home. By stirring up feelings of patriotism, leaders might escape the political costs of scandal, unpopularity — or a poorly performing economy.</w:t>
      </w:r>
      <w:r>
        <w:rPr>
          <w:rFonts w:eastAsia="Calibri"/>
          <w:sz w:val="16"/>
        </w:rPr>
        <w:t xml:space="preserve"> </w:t>
      </w:r>
      <w:r w:rsidRPr="007E0439">
        <w:rPr>
          <w:rFonts w:eastAsia="Calibri"/>
          <w:sz w:val="16"/>
        </w:rPr>
        <w:t>One often-cited example of diversionary war in modern times is Argentina’s 1982 invasion of the Falklands, which several (though not all) political scientists attribute to the junta’s desire to divert the people’s attention from a disastrous economy.</w:t>
      </w:r>
      <w:r>
        <w:rPr>
          <w:rFonts w:eastAsia="Calibri"/>
          <w:sz w:val="16"/>
        </w:rPr>
        <w:t xml:space="preserve"> </w:t>
      </w:r>
      <w:r w:rsidRPr="007E0439">
        <w:rPr>
          <w:rFonts w:eastAsia="Calibri"/>
          <w:sz w:val="16"/>
        </w:rPr>
        <w:t xml:space="preserve">In a 2014 article, Jonathan Keller and I argued that </w:t>
      </w:r>
      <w:r w:rsidRPr="00147573">
        <w:rPr>
          <w:rFonts w:eastAsia="Calibri"/>
          <w:highlight w:val="cyan"/>
          <w:u w:val="single"/>
        </w:rPr>
        <w:t>whether</w:t>
      </w:r>
      <w:r w:rsidRPr="007E0439">
        <w:rPr>
          <w:rFonts w:eastAsia="Calibri"/>
          <w:u w:val="single"/>
        </w:rPr>
        <w:t xml:space="preserve"> U.S. </w:t>
      </w:r>
      <w:r w:rsidRPr="00147573">
        <w:rPr>
          <w:rFonts w:eastAsia="Calibri"/>
          <w:highlight w:val="cyan"/>
          <w:u w:val="single"/>
        </w:rPr>
        <w:t>presidents engage</w:t>
      </w:r>
      <w:r w:rsidRPr="007E0439">
        <w:rPr>
          <w:rFonts w:eastAsia="Calibri"/>
          <w:u w:val="single"/>
        </w:rPr>
        <w:t xml:space="preserve"> in </w:t>
      </w:r>
      <w:r w:rsidRPr="00147573">
        <w:rPr>
          <w:rFonts w:eastAsia="Calibri"/>
          <w:highlight w:val="cyan"/>
          <w:u w:val="single"/>
        </w:rPr>
        <w:t>diversionary conflicts depends</w:t>
      </w:r>
      <w:r w:rsidRPr="007E0439">
        <w:rPr>
          <w:rFonts w:eastAsia="Calibri"/>
          <w:sz w:val="16"/>
        </w:rPr>
        <w:t xml:space="preserve"> in part </w:t>
      </w:r>
      <w:r w:rsidRPr="00147573">
        <w:rPr>
          <w:rFonts w:eastAsia="Calibri"/>
          <w:highlight w:val="cyan"/>
          <w:u w:val="single"/>
        </w:rPr>
        <w:t>on</w:t>
      </w:r>
      <w:r w:rsidRPr="007E0439">
        <w:rPr>
          <w:rFonts w:eastAsia="Calibri"/>
          <w:u w:val="single"/>
        </w:rPr>
        <w:t xml:space="preserve"> their </w:t>
      </w:r>
      <w:r w:rsidRPr="00147573">
        <w:rPr>
          <w:rFonts w:eastAsia="Calibri"/>
          <w:b/>
          <w:iCs/>
          <w:highlight w:val="cyan"/>
          <w:u w:val="single"/>
          <w:bdr w:val="single" w:sz="4" w:space="0" w:color="auto"/>
        </w:rPr>
        <w:t>psychological traits</w:t>
      </w:r>
      <w:r w:rsidRPr="007E0439">
        <w:rPr>
          <w:rFonts w:eastAsia="Calibri"/>
          <w:sz w:val="16"/>
        </w:rPr>
        <w:t xml:space="preserve"> — how they frame the world, process information and develop plans of action. </w:t>
      </w:r>
      <w:r w:rsidRPr="007E0439">
        <w:rPr>
          <w:rFonts w:eastAsia="Calibri"/>
          <w:u w:val="single"/>
        </w:rPr>
        <w:t>Certain traits predispose leaders to more belligerent behavior</w:t>
      </w:r>
      <w:r w:rsidRPr="007E0439">
        <w:rPr>
          <w:rFonts w:eastAsia="Calibri"/>
          <w:sz w:val="16"/>
        </w:rPr>
        <w:t>.</w:t>
      </w:r>
      <w:r>
        <w:rPr>
          <w:rFonts w:eastAsia="Calibri"/>
          <w:sz w:val="16"/>
        </w:rPr>
        <w:t xml:space="preserve"> </w:t>
      </w:r>
      <w:r w:rsidRPr="007E0439">
        <w:rPr>
          <w:rFonts w:eastAsia="Calibri"/>
          <w:sz w:val="16"/>
        </w:rPr>
        <w:t>Do words translate into foreign policy action?</w:t>
      </w:r>
      <w:r>
        <w:rPr>
          <w:rFonts w:eastAsia="Calibri"/>
          <w:sz w:val="16"/>
        </w:rPr>
        <w:t xml:space="preserve"> </w:t>
      </w:r>
      <w:r w:rsidRPr="007E0439">
        <w:rPr>
          <w:rFonts w:eastAsia="Calibri"/>
          <w:sz w:val="16"/>
        </w:rPr>
        <w:t>One way to identify these traits is content analyses of leaders’ rhetoric. The more leaders use certain types of verbal constructs, the more likely they are to possess traits that lead them to use military force.</w:t>
      </w:r>
      <w:r>
        <w:rPr>
          <w:rFonts w:eastAsia="Calibri"/>
          <w:sz w:val="16"/>
        </w:rPr>
        <w:t xml:space="preserve"> </w:t>
      </w:r>
      <w:r w:rsidRPr="007E0439">
        <w:rPr>
          <w:rFonts w:eastAsia="Calibri"/>
          <w:sz w:val="16"/>
        </w:rPr>
        <w:t xml:space="preserve">For one, </w:t>
      </w:r>
      <w:r w:rsidRPr="007E0439">
        <w:rPr>
          <w:rFonts w:eastAsia="Calibri"/>
          <w:u w:val="single"/>
        </w:rPr>
        <w:t>conceptua</w:t>
      </w:r>
      <w:r w:rsidRPr="007863ED">
        <w:rPr>
          <w:rFonts w:eastAsia="Calibri"/>
          <w:u w:val="single"/>
        </w:rPr>
        <w:t>lly</w:t>
      </w:r>
      <w:r w:rsidRPr="007E0439">
        <w:rPr>
          <w:rFonts w:eastAsia="Calibri"/>
          <w:u w:val="single"/>
        </w:rPr>
        <w:t xml:space="preserve"> </w:t>
      </w:r>
      <w:r w:rsidRPr="00147573">
        <w:rPr>
          <w:rFonts w:eastAsia="Calibri"/>
          <w:highlight w:val="cyan"/>
          <w:u w:val="single"/>
        </w:rPr>
        <w:t xml:space="preserve">simplistic leaders </w:t>
      </w:r>
      <w:r w:rsidRPr="007863ED">
        <w:rPr>
          <w:rFonts w:eastAsia="Calibri"/>
          <w:u w:val="single"/>
        </w:rPr>
        <w:t>view the world in “black and white” terms</w:t>
      </w:r>
      <w:r w:rsidRPr="007863ED">
        <w:rPr>
          <w:rFonts w:eastAsia="Calibri"/>
          <w:sz w:val="16"/>
        </w:rPr>
        <w:t xml:space="preserve">; they </w:t>
      </w:r>
      <w:r w:rsidRPr="007863ED">
        <w:rPr>
          <w:rFonts w:eastAsia="Calibri"/>
          <w:u w:val="single"/>
        </w:rPr>
        <w:t xml:space="preserve">develop unsophisticated solutions to problems and </w:t>
      </w:r>
      <w:r w:rsidRPr="00147573">
        <w:rPr>
          <w:rFonts w:eastAsia="Calibri"/>
          <w:highlight w:val="cyan"/>
          <w:u w:val="single"/>
        </w:rPr>
        <w:t>are</w:t>
      </w:r>
      <w:r w:rsidRPr="007E0439">
        <w:rPr>
          <w:rFonts w:eastAsia="Calibri"/>
          <w:sz w:val="16"/>
        </w:rPr>
        <w:t xml:space="preserve"> largely </w:t>
      </w:r>
      <w:r w:rsidRPr="00147573">
        <w:rPr>
          <w:rFonts w:eastAsia="Calibri"/>
          <w:b/>
          <w:iCs/>
          <w:highlight w:val="cyan"/>
          <w:u w:val="single"/>
          <w:bdr w:val="single" w:sz="4" w:space="0" w:color="auto"/>
        </w:rPr>
        <w:t>insensitive to risks</w:t>
      </w:r>
      <w:r w:rsidRPr="007E0439">
        <w:rPr>
          <w:rFonts w:eastAsia="Calibri"/>
          <w:sz w:val="16"/>
        </w:rPr>
        <w:t xml:space="preserve">. Similarly, </w:t>
      </w:r>
      <w:r w:rsidRPr="007863ED">
        <w:rPr>
          <w:rFonts w:eastAsia="Calibri"/>
          <w:u w:val="single"/>
        </w:rPr>
        <w:t>distrustful leaders</w:t>
      </w:r>
      <w:r w:rsidRPr="007863ED">
        <w:rPr>
          <w:rFonts w:eastAsia="Calibri"/>
          <w:sz w:val="16"/>
        </w:rPr>
        <w:t xml:space="preserve"> tend to </w:t>
      </w:r>
      <w:r w:rsidRPr="007863ED">
        <w:rPr>
          <w:rFonts w:eastAsia="Calibri"/>
          <w:u w:val="single"/>
        </w:rPr>
        <w:t>exaggerate threats and rely on aggression</w:t>
      </w:r>
      <w:r w:rsidRPr="007863ED">
        <w:rPr>
          <w:rFonts w:eastAsia="Calibri"/>
          <w:sz w:val="16"/>
        </w:rPr>
        <w:t xml:space="preserve"> to deal with threats. </w:t>
      </w:r>
      <w:r w:rsidRPr="007863ED">
        <w:rPr>
          <w:rFonts w:eastAsia="Calibri"/>
          <w:u w:val="single"/>
        </w:rPr>
        <w:t>Distrustful leaders</w:t>
      </w:r>
      <w:r w:rsidRPr="007863ED">
        <w:rPr>
          <w:rFonts w:eastAsia="Calibri"/>
          <w:sz w:val="16"/>
        </w:rPr>
        <w:t xml:space="preserve"> typically </w:t>
      </w:r>
      <w:r w:rsidRPr="007863ED">
        <w:rPr>
          <w:rFonts w:eastAsia="Calibri"/>
          <w:b/>
          <w:iCs/>
          <w:u w:val="single"/>
          <w:bdr w:val="single" w:sz="4" w:space="0" w:color="auto"/>
        </w:rPr>
        <w:t>favor military action</w:t>
      </w:r>
      <w:r w:rsidRPr="007863ED">
        <w:rPr>
          <w:rFonts w:eastAsia="Calibri"/>
          <w:sz w:val="16"/>
        </w:rPr>
        <w:t xml:space="preserve"> and are confident in their ability to wield it effectively.</w:t>
      </w:r>
      <w:r>
        <w:rPr>
          <w:rFonts w:eastAsia="Calibri"/>
          <w:sz w:val="16"/>
        </w:rPr>
        <w:t xml:space="preserve"> </w:t>
      </w:r>
      <w:r w:rsidRPr="007863ED">
        <w:rPr>
          <w:rFonts w:eastAsia="Calibri"/>
          <w:sz w:val="16"/>
        </w:rPr>
        <w:t xml:space="preserve">Thus, </w:t>
      </w:r>
      <w:r w:rsidRPr="007863ED">
        <w:rPr>
          <w:rFonts w:eastAsia="Calibri"/>
          <w:u w:val="single"/>
        </w:rPr>
        <w:t>when faced with politically damaging problems that are hard to solve — such as</w:t>
      </w:r>
      <w:r w:rsidRPr="007E0439">
        <w:rPr>
          <w:rFonts w:eastAsia="Calibri"/>
          <w:u w:val="single"/>
        </w:rPr>
        <w:t xml:space="preserve"> </w:t>
      </w:r>
      <w:r w:rsidRPr="00147573">
        <w:rPr>
          <w:rFonts w:eastAsia="Calibri"/>
          <w:highlight w:val="cyan"/>
          <w:u w:val="single"/>
        </w:rPr>
        <w:t xml:space="preserve">a </w:t>
      </w:r>
      <w:r w:rsidRPr="00147573">
        <w:rPr>
          <w:rFonts w:eastAsia="Calibri"/>
          <w:b/>
          <w:iCs/>
          <w:highlight w:val="cyan"/>
          <w:u w:val="single"/>
          <w:bdr w:val="single" w:sz="4" w:space="0" w:color="auto"/>
        </w:rPr>
        <w:t>faltering economy</w:t>
      </w:r>
      <w:r w:rsidRPr="00147573">
        <w:rPr>
          <w:rFonts w:eastAsia="Calibri"/>
          <w:sz w:val="16"/>
          <w:highlight w:val="cyan"/>
        </w:rPr>
        <w:t xml:space="preserve"> — </w:t>
      </w:r>
      <w:r w:rsidRPr="00147573">
        <w:rPr>
          <w:rFonts w:eastAsia="Calibri"/>
          <w:highlight w:val="cyan"/>
          <w:u w:val="single"/>
        </w:rPr>
        <w:t>leaders</w:t>
      </w:r>
      <w:r w:rsidRPr="007E0439">
        <w:rPr>
          <w:rFonts w:eastAsia="Calibri"/>
          <w:u w:val="single"/>
        </w:rPr>
        <w:t xml:space="preserve"> who are</w:t>
      </w:r>
      <w:r w:rsidRPr="007E0439">
        <w:rPr>
          <w:rFonts w:eastAsia="Calibri"/>
          <w:sz w:val="16"/>
        </w:rPr>
        <w:t xml:space="preserve"> both </w:t>
      </w:r>
      <w:r w:rsidRPr="00147573">
        <w:rPr>
          <w:rFonts w:eastAsia="Calibri"/>
          <w:highlight w:val="cyan"/>
          <w:u w:val="single"/>
        </w:rPr>
        <w:t xml:space="preserve">distrustful and simplistic are </w:t>
      </w:r>
      <w:r w:rsidRPr="00147573">
        <w:rPr>
          <w:rFonts w:eastAsia="Calibri"/>
          <w:b/>
          <w:iCs/>
          <w:highlight w:val="cyan"/>
          <w:u w:val="single"/>
          <w:bdr w:val="single" w:sz="4" w:space="0" w:color="auto"/>
        </w:rPr>
        <w:t>less likely to put together complex</w:t>
      </w:r>
      <w:r w:rsidRPr="007E0439">
        <w:rPr>
          <w:rFonts w:eastAsia="Calibri"/>
          <w:b/>
          <w:iCs/>
          <w:u w:val="single"/>
          <w:bdr w:val="single" w:sz="4" w:space="0" w:color="auto"/>
        </w:rPr>
        <w:t xml:space="preserve">, direct </w:t>
      </w:r>
      <w:r w:rsidRPr="00147573">
        <w:rPr>
          <w:rFonts w:eastAsia="Calibri"/>
          <w:b/>
          <w:iCs/>
          <w:highlight w:val="cyan"/>
          <w:u w:val="single"/>
          <w:bdr w:val="single" w:sz="4" w:space="0" w:color="auto"/>
        </w:rPr>
        <w:t>responses</w:t>
      </w:r>
      <w:r w:rsidRPr="007E0439">
        <w:rPr>
          <w:rFonts w:eastAsia="Calibri"/>
          <w:sz w:val="16"/>
        </w:rPr>
        <w:t>. Instead</w:t>
      </w:r>
      <w:r w:rsidRPr="007863ED">
        <w:rPr>
          <w:rFonts w:eastAsia="Calibri"/>
          <w:sz w:val="16"/>
        </w:rPr>
        <w:t xml:space="preserve">, </w:t>
      </w:r>
      <w:r w:rsidRPr="007863ED">
        <w:rPr>
          <w:rFonts w:eastAsia="Calibri"/>
          <w:u w:val="single"/>
        </w:rPr>
        <w:t>they develop simplistic but risky “solutions” that divert popular attention</w:t>
      </w:r>
      <w:r w:rsidRPr="007863ED">
        <w:rPr>
          <w:rFonts w:eastAsia="Calibri"/>
          <w:sz w:val="16"/>
        </w:rPr>
        <w:t xml:space="preserve"> from the</w:t>
      </w:r>
      <w:r w:rsidRPr="007E0439">
        <w:rPr>
          <w:rFonts w:eastAsia="Calibri"/>
          <w:sz w:val="16"/>
        </w:rPr>
        <w:t xml:space="preserve"> problem, </w:t>
      </w:r>
      <w:r w:rsidRPr="00147573">
        <w:rPr>
          <w:rFonts w:eastAsia="Calibri"/>
          <w:highlight w:val="cyan"/>
          <w:u w:val="single"/>
        </w:rPr>
        <w:t>utilizing</w:t>
      </w:r>
      <w:r w:rsidRPr="007E0439">
        <w:rPr>
          <w:rFonts w:eastAsia="Calibri"/>
          <w:sz w:val="16"/>
        </w:rPr>
        <w:t xml:space="preserve"> the tools with which they are most comfortable and confident (</w:t>
      </w:r>
      <w:r w:rsidRPr="00147573">
        <w:rPr>
          <w:rFonts w:eastAsia="Calibri"/>
          <w:b/>
          <w:iCs/>
          <w:highlight w:val="cyan"/>
          <w:u w:val="single"/>
          <w:bdr w:val="single" w:sz="4" w:space="0" w:color="auto"/>
        </w:rPr>
        <w:t>military force</w:t>
      </w:r>
      <w:r w:rsidRPr="007E0439">
        <w:rPr>
          <w:rFonts w:eastAsia="Calibri"/>
          <w:sz w:val="16"/>
        </w:rPr>
        <w:t>).</w:t>
      </w:r>
      <w:r>
        <w:rPr>
          <w:rFonts w:eastAsia="Calibri"/>
          <w:sz w:val="16"/>
        </w:rPr>
        <w:t xml:space="preserve"> </w:t>
      </w:r>
      <w:r w:rsidRPr="007E0439">
        <w:rPr>
          <w:rFonts w:eastAsia="Calibri"/>
          <w:sz w:val="16"/>
        </w:rPr>
        <w:t>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w:t>
      </w:r>
      <w:r>
        <w:rPr>
          <w:rFonts w:eastAsia="Calibri"/>
          <w:sz w:val="16"/>
        </w:rPr>
        <w:t xml:space="preserve"> </w:t>
      </w:r>
      <w:r w:rsidRPr="007E0439">
        <w:rPr>
          <w:rFonts w:eastAsia="Calibri"/>
          <w:sz w:val="16"/>
        </w:rPr>
        <w:t>What about Donald Trump?</w:t>
      </w:r>
      <w:r>
        <w:rPr>
          <w:rFonts w:eastAsia="Calibri"/>
          <w:sz w:val="16"/>
        </w:rPr>
        <w:t xml:space="preserve"> </w:t>
      </w:r>
      <w:r w:rsidRPr="007E0439">
        <w:rPr>
          <w:rFonts w:eastAsia="Calibri"/>
          <w:sz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r>
        <w:rPr>
          <w:rFonts w:eastAsia="Calibri"/>
          <w:sz w:val="16"/>
        </w:rPr>
        <w:t xml:space="preserve"> </w:t>
      </w:r>
      <w:r w:rsidRPr="007E0439">
        <w:rPr>
          <w:rFonts w:eastAsia="Calibri"/>
          <w:sz w:val="16"/>
        </w:rPr>
        <w:t>I sampled Trump’s campaign rhetoric, analyzing 71,446 words across 24 events from January 2015 to December 2016. Using a program for measuring leadership traits in rhetoric, I estimated what Trump’s words may tell us about his level of</w:t>
      </w:r>
      <w:r>
        <w:rPr>
          <w:rFonts w:eastAsia="Calibri"/>
          <w:sz w:val="16"/>
        </w:rPr>
        <w:t xml:space="preserve"> </w:t>
      </w:r>
      <w:r w:rsidRPr="007E0439">
        <w:rPr>
          <w:rFonts w:eastAsia="Calibri"/>
          <w:sz w:val="16"/>
        </w:rPr>
        <w:t>distrust and conceptual complexity. The graph below shows Trump’s level of distrust compared to previous presidents.</w:t>
      </w:r>
      <w:r>
        <w:rPr>
          <w:rFonts w:eastAsia="Calibri"/>
          <w:sz w:val="16"/>
        </w:rPr>
        <w:t xml:space="preserve"> </w:t>
      </w:r>
      <w:r w:rsidRPr="007E0439">
        <w:rPr>
          <w:rFonts w:eastAsia="Calibri"/>
          <w:sz w:val="16"/>
        </w:rPr>
        <w:t>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w:t>
      </w:r>
      <w:r>
        <w:rPr>
          <w:rFonts w:eastAsia="Calibri"/>
          <w:sz w:val="16"/>
        </w:rPr>
        <w:t xml:space="preserve"> </w:t>
      </w:r>
      <w:r w:rsidRPr="007E0439">
        <w:rPr>
          <w:rFonts w:eastAsia="Calibri"/>
          <w:sz w:val="16"/>
        </w:rPr>
        <w:t>A possible implication for military action</w:t>
      </w:r>
      <w:r>
        <w:rPr>
          <w:rFonts w:eastAsia="Calibri"/>
          <w:sz w:val="16"/>
        </w:rPr>
        <w:t xml:space="preserve"> </w:t>
      </w:r>
      <w:r w:rsidRPr="00147573">
        <w:rPr>
          <w:rFonts w:eastAsia="Calibri"/>
          <w:highlight w:val="cyan"/>
          <w:u w:val="single"/>
        </w:rPr>
        <w:t>I took</w:t>
      </w:r>
      <w:r w:rsidRPr="007E0439">
        <w:rPr>
          <w:rFonts w:eastAsia="Calibri"/>
          <w:sz w:val="16"/>
        </w:rPr>
        <w:t xml:space="preserve"> these </w:t>
      </w:r>
      <w:r w:rsidRPr="00147573">
        <w:rPr>
          <w:rFonts w:eastAsia="Calibri"/>
          <w:highlight w:val="cyan"/>
          <w:u w:val="single"/>
        </w:rPr>
        <w:t>data on Trump</w:t>
      </w:r>
      <w:r w:rsidRPr="007E0439">
        <w:rPr>
          <w:rFonts w:eastAsia="Calibri"/>
          <w:u w:val="single"/>
        </w:rPr>
        <w:t xml:space="preserve"> and plugged them </w:t>
      </w:r>
      <w:r w:rsidRPr="00147573">
        <w:rPr>
          <w:rFonts w:eastAsia="Calibri"/>
          <w:highlight w:val="cyan"/>
          <w:u w:val="single"/>
        </w:rPr>
        <w:t>into the statistical model</w:t>
      </w:r>
      <w:r w:rsidRPr="007E0439">
        <w:rPr>
          <w:rFonts w:eastAsia="Calibri"/>
          <w:u w:val="single"/>
        </w:rPr>
        <w:t xml:space="preserve"> that we developed </w:t>
      </w:r>
      <w:r w:rsidRPr="00147573">
        <w:rPr>
          <w:rFonts w:eastAsia="Calibri"/>
          <w:highlight w:val="cyan"/>
          <w:u w:val="single"/>
        </w:rPr>
        <w:t>to predict</w:t>
      </w:r>
      <w:r w:rsidRPr="007E0439">
        <w:rPr>
          <w:rFonts w:eastAsia="Calibri"/>
          <w:u w:val="single"/>
        </w:rPr>
        <w:t xml:space="preserve"> major </w:t>
      </w:r>
      <w:r w:rsidRPr="00147573">
        <w:rPr>
          <w:rFonts w:eastAsia="Calibri"/>
          <w:highlight w:val="cyan"/>
          <w:u w:val="single"/>
        </w:rPr>
        <w:t>uses of force</w:t>
      </w:r>
      <w:r w:rsidRPr="007E0439">
        <w:rPr>
          <w:rFonts w:eastAsia="Calibri"/>
          <w:u w:val="single"/>
        </w:rPr>
        <w:t xml:space="preserve"> by the U</w:t>
      </w:r>
      <w:r w:rsidRPr="007E0439">
        <w:rPr>
          <w:rFonts w:eastAsia="Calibri"/>
          <w:sz w:val="16"/>
        </w:rPr>
        <w:t xml:space="preserve">nited </w:t>
      </w:r>
      <w:r w:rsidRPr="007E0439">
        <w:rPr>
          <w:rFonts w:eastAsia="Calibri"/>
          <w:u w:val="single"/>
        </w:rPr>
        <w:t>S</w:t>
      </w:r>
      <w:r w:rsidRPr="007E0439">
        <w:rPr>
          <w:rFonts w:eastAsia="Calibri"/>
          <w:sz w:val="16"/>
        </w:rPr>
        <w:t xml:space="preserve">tates </w:t>
      </w:r>
      <w:r w:rsidRPr="007E0439">
        <w:rPr>
          <w:rFonts w:eastAsia="Calibri"/>
          <w:u w:val="single"/>
        </w:rPr>
        <w:t>from 1953 to 2000</w:t>
      </w:r>
      <w:r w:rsidRPr="007E0439">
        <w:rPr>
          <w:rFonts w:eastAsia="Calibri"/>
          <w:sz w:val="16"/>
        </w:rPr>
        <w:t xml:space="preserve">. </w:t>
      </w:r>
      <w:r w:rsidRPr="0046260D">
        <w:rPr>
          <w:rFonts w:eastAsia="Calibri"/>
          <w:u w:val="single"/>
        </w:rPr>
        <w:t>For a president of average distrust and</w:t>
      </w:r>
      <w:r w:rsidRPr="007E0439">
        <w:rPr>
          <w:rFonts w:eastAsia="Calibri"/>
          <w:u w:val="single"/>
        </w:rPr>
        <w:t xml:space="preserve"> conceptual </w:t>
      </w:r>
      <w:r w:rsidRPr="0046260D">
        <w:rPr>
          <w:rFonts w:eastAsia="Calibri"/>
          <w:u w:val="single"/>
        </w:rPr>
        <w:t>complexity</w:t>
      </w:r>
      <w:r w:rsidRPr="007E0439">
        <w:rPr>
          <w:rFonts w:eastAsia="Calibri"/>
          <w:u w:val="single"/>
        </w:rPr>
        <w:t xml:space="preserve">, an </w:t>
      </w:r>
      <w:r w:rsidRPr="0046260D">
        <w:rPr>
          <w:rFonts w:eastAsia="Calibri"/>
          <w:u w:val="single"/>
        </w:rPr>
        <w:t>economic downturn</w:t>
      </w:r>
      <w:r w:rsidRPr="007E0439">
        <w:rPr>
          <w:rFonts w:eastAsia="Calibri"/>
          <w:u w:val="single"/>
        </w:rPr>
        <w:t xml:space="preserve"> </w:t>
      </w:r>
      <w:r w:rsidRPr="007E0439">
        <w:rPr>
          <w:rFonts w:eastAsia="Calibri"/>
          <w:b/>
          <w:iCs/>
          <w:u w:val="single"/>
          <w:bdr w:val="single" w:sz="4" w:space="0" w:color="auto"/>
        </w:rPr>
        <w:t xml:space="preserve">only </w:t>
      </w:r>
      <w:r w:rsidRPr="0046260D">
        <w:rPr>
          <w:rFonts w:eastAsia="Calibri"/>
          <w:b/>
          <w:iCs/>
          <w:u w:val="single"/>
          <w:bdr w:val="single" w:sz="4" w:space="0" w:color="auto"/>
        </w:rPr>
        <w:t>weakly predicts</w:t>
      </w:r>
      <w:r w:rsidRPr="007E0439">
        <w:rPr>
          <w:rFonts w:eastAsia="Calibri"/>
          <w:b/>
          <w:iCs/>
          <w:u w:val="single"/>
          <w:bdr w:val="single" w:sz="4" w:space="0" w:color="auto"/>
        </w:rPr>
        <w:t xml:space="preserve"> an </w:t>
      </w:r>
      <w:r w:rsidRPr="0046260D">
        <w:rPr>
          <w:rFonts w:eastAsia="Calibri"/>
          <w:b/>
          <w:iCs/>
          <w:u w:val="single"/>
          <w:bdr w:val="single" w:sz="4" w:space="0" w:color="auto"/>
        </w:rPr>
        <w:t>increase in</w:t>
      </w:r>
      <w:r w:rsidRPr="007E0439">
        <w:rPr>
          <w:rFonts w:eastAsia="Calibri"/>
          <w:b/>
          <w:iCs/>
          <w:u w:val="single"/>
          <w:bdr w:val="single" w:sz="4" w:space="0" w:color="auto"/>
        </w:rPr>
        <w:t xml:space="preserve"> the </w:t>
      </w:r>
      <w:r w:rsidRPr="0046260D">
        <w:rPr>
          <w:rFonts w:eastAsia="Calibri"/>
          <w:b/>
          <w:iCs/>
          <w:u w:val="single"/>
          <w:bdr w:val="single" w:sz="4" w:space="0" w:color="auto"/>
        </w:rPr>
        <w:t>use of force</w:t>
      </w:r>
      <w:r w:rsidRPr="007E0439">
        <w:rPr>
          <w:rFonts w:eastAsia="Calibri"/>
          <w:sz w:val="16"/>
        </w:rPr>
        <w:t>.</w:t>
      </w:r>
      <w:r>
        <w:rPr>
          <w:rFonts w:eastAsia="Calibri"/>
          <w:sz w:val="16"/>
        </w:rPr>
        <w:t xml:space="preserve"> </w:t>
      </w:r>
      <w:r w:rsidRPr="007E0439">
        <w:rPr>
          <w:rFonts w:eastAsia="Calibri"/>
          <w:u w:val="single"/>
        </w:rPr>
        <w:t xml:space="preserve">But </w:t>
      </w:r>
      <w:r w:rsidRPr="00147573">
        <w:rPr>
          <w:rFonts w:eastAsia="Calibri"/>
          <w:highlight w:val="cyan"/>
          <w:u w:val="single"/>
        </w:rPr>
        <w:t>the model would predict</w:t>
      </w:r>
      <w:r w:rsidRPr="007E0439">
        <w:rPr>
          <w:rFonts w:eastAsia="Calibri"/>
          <w:sz w:val="16"/>
        </w:rPr>
        <w:t xml:space="preserve"> that </w:t>
      </w:r>
      <w:r w:rsidRPr="007E0439">
        <w:rPr>
          <w:rFonts w:eastAsia="Calibri"/>
          <w:u w:val="single"/>
        </w:rPr>
        <w:t xml:space="preserve">a president with </w:t>
      </w:r>
      <w:r w:rsidRPr="00147573">
        <w:rPr>
          <w:rFonts w:eastAsia="Calibri"/>
          <w:highlight w:val="cyan"/>
          <w:u w:val="single"/>
        </w:rPr>
        <w:t>Trump</w:t>
      </w:r>
      <w:r w:rsidRPr="007E0439">
        <w:rPr>
          <w:rFonts w:eastAsia="Calibri"/>
          <w:u w:val="single"/>
        </w:rPr>
        <w:t xml:space="preserve">’s numbers </w:t>
      </w:r>
      <w:r w:rsidRPr="00147573">
        <w:rPr>
          <w:rFonts w:eastAsia="Calibri"/>
          <w:highlight w:val="cyan"/>
          <w:u w:val="single"/>
        </w:rPr>
        <w:t xml:space="preserve">would respond to </w:t>
      </w:r>
      <w:r w:rsidRPr="00147573">
        <w:rPr>
          <w:rFonts w:eastAsia="Calibri"/>
          <w:b/>
          <w:iCs/>
          <w:sz w:val="24"/>
          <w:highlight w:val="cyan"/>
          <w:u w:val="single"/>
          <w:bdr w:val="single" w:sz="4" w:space="0" w:color="auto"/>
        </w:rPr>
        <w:t>even a minor economic downturn with</w:t>
      </w:r>
      <w:r w:rsidRPr="007E0439">
        <w:rPr>
          <w:rFonts w:eastAsia="Calibri"/>
          <w:b/>
          <w:iCs/>
          <w:sz w:val="24"/>
          <w:u w:val="single"/>
          <w:bdr w:val="single" w:sz="4" w:space="0" w:color="auto"/>
        </w:rPr>
        <w:t xml:space="preserve"> an increase in the use of </w:t>
      </w:r>
      <w:r w:rsidRPr="00147573">
        <w:rPr>
          <w:rFonts w:eastAsia="Calibri"/>
          <w:b/>
          <w:iCs/>
          <w:sz w:val="24"/>
          <w:highlight w:val="cyan"/>
          <w:u w:val="single"/>
          <w:bdr w:val="single" w:sz="4" w:space="0" w:color="auto"/>
        </w:rPr>
        <w:t>force</w:t>
      </w:r>
      <w:r w:rsidRPr="007E0439">
        <w:rPr>
          <w:rFonts w:eastAsia="Calibri"/>
          <w:sz w:val="16"/>
        </w:rPr>
        <w:t>. For example, were the misery index (aggregate inflation and unemployment) equal to 12 — about where it stood in October 2011 — the model predicts a president with Trump’s psychological traits would initiate more than one major conflict per quarter.</w:t>
      </w:r>
      <w:r>
        <w:rPr>
          <w:rFonts w:eastAsia="Calibri"/>
          <w:sz w:val="16"/>
        </w:rPr>
        <w:t xml:space="preserve"> </w:t>
      </w:r>
      <w:r w:rsidRPr="007E0439">
        <w:rPr>
          <w:rFonts w:eastAsia="Calibri"/>
          <w:sz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r>
        <w:rPr>
          <w:rFonts w:eastAsia="Calibri"/>
          <w:sz w:val="16"/>
        </w:rPr>
        <w:t xml:space="preserve"> </w:t>
      </w:r>
      <w:r w:rsidRPr="007E0439">
        <w:rPr>
          <w:rFonts w:eastAsia="Calibri"/>
          <w:sz w:val="16"/>
        </w:rPr>
        <w:t xml:space="preserve">Nevertheless, </w:t>
      </w:r>
      <w:r w:rsidRPr="007E0439">
        <w:rPr>
          <w:rFonts w:eastAsia="Calibri"/>
          <w:u w:val="single"/>
        </w:rPr>
        <w:t>this analysis suggests</w:t>
      </w:r>
      <w:r w:rsidRPr="007E0439">
        <w:rPr>
          <w:rFonts w:eastAsia="Calibri"/>
          <w:sz w:val="16"/>
        </w:rPr>
        <w:t xml:space="preserve"> some </w:t>
      </w:r>
      <w:r w:rsidRPr="007E0439">
        <w:rPr>
          <w:rFonts w:eastAsia="Calibri"/>
          <w:u w:val="single"/>
        </w:rPr>
        <w:t xml:space="preserve">cause for concern about the </w:t>
      </w:r>
      <w:r w:rsidRPr="007E0439">
        <w:rPr>
          <w:rFonts w:eastAsia="Calibri"/>
          <w:b/>
          <w:iCs/>
          <w:u w:val="single"/>
          <w:bdr w:val="single" w:sz="4" w:space="0" w:color="auto"/>
        </w:rPr>
        <w:t>international ramifications of an economic downturn with a President Trump in the White House</w:t>
      </w:r>
      <w:r w:rsidRPr="007E0439">
        <w:rPr>
          <w:rFonts w:eastAsia="Calibri"/>
        </w:rPr>
        <w:t>.</w:t>
      </w:r>
    </w:p>
    <w:p w:rsidR="00E205CF" w:rsidRPr="009119F0" w:rsidRDefault="00E205CF" w:rsidP="00E205CF">
      <w:pPr>
        <w:pStyle w:val="Heading4"/>
      </w:pPr>
      <w:r>
        <w:t xml:space="preserve">That results in nuclear escalation </w:t>
      </w:r>
    </w:p>
    <w:p w:rsidR="00E205CF" w:rsidRDefault="00E205CF" w:rsidP="00E205CF">
      <w:r w:rsidRPr="00DE2112">
        <w:rPr>
          <w:rStyle w:val="Style13ptBold"/>
        </w:rPr>
        <w:t xml:space="preserve">Street </w:t>
      </w:r>
      <w:r>
        <w:rPr>
          <w:rStyle w:val="Style13ptBold"/>
        </w:rPr>
        <w:t>‘</w:t>
      </w:r>
      <w:r w:rsidRPr="00DE2112">
        <w:rPr>
          <w:rStyle w:val="Style13ptBold"/>
        </w:rPr>
        <w:t>16</w:t>
      </w:r>
    </w:p>
    <w:p w:rsidR="00E205CF" w:rsidRPr="007336AB" w:rsidRDefault="00E205CF" w:rsidP="00E205CF">
      <w:pPr>
        <w:rPr>
          <w:sz w:val="18"/>
          <w:szCs w:val="18"/>
        </w:rPr>
      </w:pPr>
      <w:r w:rsidRPr="007336AB">
        <w:rPr>
          <w:sz w:val="18"/>
          <w:szCs w:val="18"/>
        </w:rPr>
        <w:t>Tim -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p>
    <w:p w:rsidR="00E205CF" w:rsidRPr="000C2F08" w:rsidRDefault="00E205CF" w:rsidP="00E205CF">
      <w:pPr>
        <w:rPr>
          <w:sz w:val="16"/>
        </w:rPr>
      </w:pPr>
      <w:r w:rsidRPr="000C2F08">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46260D">
        <w:rPr>
          <w:rStyle w:val="StyleUnderline"/>
        </w:rPr>
        <w:t>implications of Trump’s election</w:t>
      </w:r>
      <w:r w:rsidRPr="0046260D">
        <w:rPr>
          <w:sz w:val="16"/>
        </w:rPr>
        <w:t xml:space="preserve"> to the most powerful office on Earth—</w:t>
      </w:r>
      <w:r w:rsidRPr="0046260D">
        <w:rPr>
          <w:rStyle w:val="StyleUnderline"/>
        </w:rPr>
        <w:t xml:space="preserve">for the </w:t>
      </w:r>
      <w:r w:rsidRPr="0046260D">
        <w:rPr>
          <w:rStyle w:val="Emphasis"/>
        </w:rPr>
        <w:t>peace and stability</w:t>
      </w:r>
      <w:r w:rsidRPr="0046260D">
        <w:rPr>
          <w:rStyle w:val="StyleUnderline"/>
        </w:rPr>
        <w:t xml:space="preserve"> of</w:t>
      </w:r>
      <w:r w:rsidRPr="0046260D">
        <w:rPr>
          <w:sz w:val="16"/>
        </w:rPr>
        <w:t xml:space="preserve"> both that nation and </w:t>
      </w:r>
      <w:r w:rsidRPr="0046260D">
        <w:rPr>
          <w:rStyle w:val="Emphasis"/>
        </w:rPr>
        <w:t>the world</w:t>
      </w:r>
      <w:r w:rsidRPr="000C2F08">
        <w:rPr>
          <w:sz w:val="16"/>
        </w:rPr>
        <w:t>—</w:t>
      </w:r>
      <w:r w:rsidRPr="00EF7125">
        <w:rPr>
          <w:rStyle w:val="StyleUnderline"/>
        </w:rPr>
        <w:t>cannot be emphasised enough</w:t>
      </w:r>
      <w:r w:rsidRPr="00EF7125">
        <w:rPr>
          <w:sz w:val="16"/>
        </w:rPr>
        <w:t xml:space="preserve">. In this regard, </w:t>
      </w:r>
      <w:r w:rsidRPr="00EF7125">
        <w:rPr>
          <w:rStyle w:val="StyleUnderline"/>
        </w:rPr>
        <w:t>of the many uncertainties</w:t>
      </w:r>
      <w:r w:rsidRPr="00EF7125">
        <w:rPr>
          <w:sz w:val="16"/>
        </w:rPr>
        <w:t xml:space="preserve"> and worries </w:t>
      </w:r>
      <w:r w:rsidRPr="00EF7125">
        <w:rPr>
          <w:rStyle w:val="StyleUnderline"/>
        </w:rPr>
        <w:t xml:space="preserve">brought on by a Trump presidency, </w:t>
      </w:r>
      <w:r w:rsidRPr="0046260D">
        <w:rPr>
          <w:rStyle w:val="StyleUnderline"/>
        </w:rPr>
        <w:t>the</w:t>
      </w:r>
      <w:r w:rsidRPr="000C2F08">
        <w:rPr>
          <w:sz w:val="16"/>
        </w:rPr>
        <w:t xml:space="preserve"> two </w:t>
      </w:r>
      <w:r w:rsidRPr="00147573">
        <w:rPr>
          <w:rStyle w:val="Emphasis"/>
          <w:highlight w:val="cyan"/>
        </w:rPr>
        <w:t>existential question</w:t>
      </w:r>
      <w:r w:rsidRPr="0046260D">
        <w:rPr>
          <w:rStyle w:val="Emphasis"/>
        </w:rPr>
        <w:t>s</w:t>
      </w:r>
      <w:r w:rsidRPr="0046260D">
        <w:rPr>
          <w:rStyle w:val="StyleUnderline"/>
        </w:rPr>
        <w:t xml:space="preserve"> of</w:t>
      </w:r>
      <w:r w:rsidRPr="000C2F08">
        <w:rPr>
          <w:sz w:val="16"/>
        </w:rPr>
        <w:t xml:space="preserve"> climate change and </w:t>
      </w:r>
      <w:r w:rsidRPr="00147573">
        <w:rPr>
          <w:rStyle w:val="Emphasis"/>
          <w:highlight w:val="cyan"/>
        </w:rPr>
        <w:t>nuclear war</w:t>
      </w:r>
      <w:r w:rsidRPr="00147573">
        <w:rPr>
          <w:rStyle w:val="StyleUnderline"/>
          <w:highlight w:val="cyan"/>
        </w:rPr>
        <w:t xml:space="preserve"> </w:t>
      </w:r>
      <w:r w:rsidRPr="0046260D">
        <w:rPr>
          <w:rStyle w:val="StyleUnderline"/>
        </w:rPr>
        <w:t>stand out</w:t>
      </w:r>
      <w:r w:rsidRPr="000C2F08">
        <w:rPr>
          <w:sz w:val="16"/>
        </w:rPr>
        <w:t>.</w:t>
      </w:r>
      <w:r>
        <w:rPr>
          <w:sz w:val="16"/>
        </w:rPr>
        <w:t xml:space="preserve"> </w:t>
      </w:r>
      <w:r w:rsidRPr="000C2F08">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7627B0">
        <w:rPr>
          <w:rStyle w:val="StyleUnderline"/>
        </w:rPr>
        <w:t xml:space="preserve">a </w:t>
      </w:r>
      <w:r w:rsidRPr="00147573">
        <w:rPr>
          <w:rStyle w:val="StyleUnderline"/>
          <w:highlight w:val="cyan"/>
        </w:rPr>
        <w:t>Trump</w:t>
      </w:r>
      <w:r w:rsidRPr="007627B0">
        <w:rPr>
          <w:rStyle w:val="StyleUnderline"/>
        </w:rPr>
        <w:t xml:space="preserve"> administration </w:t>
      </w:r>
      <w:r w:rsidRPr="00147573">
        <w:rPr>
          <w:rStyle w:val="StyleUnderline"/>
          <w:highlight w:val="cyan"/>
        </w:rPr>
        <w:t xml:space="preserve">will pursue policies that </w:t>
      </w:r>
      <w:r w:rsidRPr="00EF7125">
        <w:rPr>
          <w:rStyle w:val="StyleUnderline"/>
        </w:rPr>
        <w:t xml:space="preserve">will aggravate and disappoint his supporters, a situation that could </w:t>
      </w:r>
      <w:r w:rsidRPr="00147573">
        <w:rPr>
          <w:rStyle w:val="Emphasis"/>
          <w:sz w:val="24"/>
          <w:highlight w:val="cyan"/>
        </w:rPr>
        <w:t>increase</w:t>
      </w:r>
      <w:r w:rsidRPr="007627B0">
        <w:rPr>
          <w:rStyle w:val="Emphasis"/>
          <w:sz w:val="24"/>
        </w:rPr>
        <w:t xml:space="preserve"> the </w:t>
      </w:r>
      <w:r w:rsidRPr="00147573">
        <w:rPr>
          <w:rStyle w:val="Emphasis"/>
          <w:sz w:val="24"/>
          <w:highlight w:val="cyan"/>
        </w:rPr>
        <w:t>possibility of the US engaging in a ‘diversionary’ war</w:t>
      </w:r>
      <w:r w:rsidRPr="000C2F08">
        <w:rPr>
          <w:sz w:val="16"/>
        </w:rPr>
        <w:t>.</w:t>
      </w:r>
      <w:r>
        <w:rPr>
          <w:sz w:val="16"/>
        </w:rPr>
        <w:t xml:space="preserve"> </w:t>
      </w:r>
      <w:r w:rsidRPr="000C2F08">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r>
        <w:rPr>
          <w:sz w:val="16"/>
        </w:rPr>
        <w:t xml:space="preserve"> </w:t>
      </w:r>
      <w:r w:rsidRPr="000C2F08">
        <w:rPr>
          <w:sz w:val="16"/>
        </w:rPr>
        <w:t>The power and responsibilities of the nuclear monarch</w:t>
      </w:r>
      <w:r>
        <w:rPr>
          <w:sz w:val="16"/>
        </w:rPr>
        <w:t xml:space="preserve"> </w:t>
      </w:r>
      <w:r w:rsidRPr="00147573">
        <w:rPr>
          <w:rStyle w:val="StyleUnderline"/>
          <w:highlight w:val="cyan"/>
        </w:rPr>
        <w:t>The</w:t>
      </w:r>
      <w:r w:rsidRPr="00430A47">
        <w:rPr>
          <w:rStyle w:val="StyleUnderline"/>
        </w:rPr>
        <w:t xml:space="preserve"> US </w:t>
      </w:r>
      <w:r w:rsidRPr="00147573">
        <w:rPr>
          <w:rStyle w:val="StyleUnderline"/>
          <w:highlight w:val="cyan"/>
        </w:rPr>
        <w:t xml:space="preserve">President is </w:t>
      </w:r>
      <w:r w:rsidRPr="00147573">
        <w:rPr>
          <w:rStyle w:val="Emphasis"/>
          <w:highlight w:val="cyan"/>
        </w:rPr>
        <w:t>solely responsible</w:t>
      </w:r>
      <w:r w:rsidRPr="00147573">
        <w:rPr>
          <w:rStyle w:val="StyleUnderline"/>
          <w:highlight w:val="cyan"/>
        </w:rPr>
        <w:t xml:space="preserve"> for</w:t>
      </w:r>
      <w:r w:rsidRPr="00430A47">
        <w:rPr>
          <w:rStyle w:val="StyleUnderline"/>
        </w:rPr>
        <w:t xml:space="preserve"> the decision to use the</w:t>
      </w:r>
      <w:r w:rsidRPr="000C2F08">
        <w:rPr>
          <w:sz w:val="16"/>
        </w:rPr>
        <w:t xml:space="preserve"> near-</w:t>
      </w:r>
      <w:r w:rsidRPr="00147573">
        <w:rPr>
          <w:rStyle w:val="Emphasis"/>
          <w:highlight w:val="cyan"/>
        </w:rPr>
        <w:t>unimaginably destructive power</w:t>
      </w:r>
      <w:r w:rsidRPr="00147573">
        <w:rPr>
          <w:rStyle w:val="StyleUnderline"/>
          <w:highlight w:val="cyan"/>
        </w:rPr>
        <w:t xml:space="preserve"> of the</w:t>
      </w:r>
      <w:r w:rsidRPr="00430A47">
        <w:rPr>
          <w:rStyle w:val="StyleUnderline"/>
        </w:rPr>
        <w:t xml:space="preserve"> nation’s </w:t>
      </w:r>
      <w:r w:rsidRPr="00147573">
        <w:rPr>
          <w:rStyle w:val="StyleUnderline"/>
          <w:highlight w:val="cyan"/>
        </w:rPr>
        <w:t>nuclear arsenal</w:t>
      </w:r>
      <w:r w:rsidRPr="000C2F08">
        <w:rPr>
          <w:sz w:val="16"/>
        </w:rPr>
        <w:t>. Thus, as Bruce Blair—a former intercontinental ballistic missile launch control officer—makes clear, ‘</w:t>
      </w:r>
      <w:r w:rsidRPr="00430A47">
        <w:rPr>
          <w:rStyle w:val="StyleUnderline"/>
        </w:rPr>
        <w:t>Trump will have the sole authority to launch nuclear weapons whenever he chooses</w:t>
      </w:r>
      <w:r w:rsidRPr="000C2F08">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w:t>
      </w:r>
      <w:r>
        <w:rPr>
          <w:sz w:val="16"/>
        </w:rPr>
        <w:t xml:space="preserve"> </w:t>
      </w:r>
      <w:r w:rsidRPr="000C2F08">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147573">
        <w:rPr>
          <w:rStyle w:val="StyleUnderline"/>
          <w:highlight w:val="cyan"/>
        </w:rPr>
        <w:t>with each of the</w:t>
      </w:r>
      <w:r w:rsidRPr="009B6A98">
        <w:rPr>
          <w:rStyle w:val="StyleUnderline"/>
        </w:rPr>
        <w:t xml:space="preserve"> US’s </w:t>
      </w:r>
      <w:r w:rsidRPr="00147573">
        <w:rPr>
          <w:rStyle w:val="StyleUnderline"/>
          <w:highlight w:val="cyan"/>
        </w:rPr>
        <w:t>fourteen</w:t>
      </w:r>
      <w:r w:rsidRPr="009B6A98">
        <w:rPr>
          <w:rStyle w:val="StyleUnderline"/>
        </w:rPr>
        <w:t xml:space="preserve"> nuclear-armed </w:t>
      </w:r>
      <w:r w:rsidRPr="00147573">
        <w:rPr>
          <w:rStyle w:val="Emphasis"/>
          <w:highlight w:val="cyan"/>
        </w:rPr>
        <w:t>sub</w:t>
      </w:r>
      <w:r w:rsidRPr="009B6A98">
        <w:rPr>
          <w:rStyle w:val="StyleUnderline"/>
        </w:rPr>
        <w:t>marine</w:t>
      </w:r>
      <w:r w:rsidRPr="00147573">
        <w:rPr>
          <w:rStyle w:val="Emphasis"/>
          <w:highlight w:val="cyan"/>
        </w:rPr>
        <w:t>s</w:t>
      </w:r>
      <w:r w:rsidRPr="009B6A98">
        <w:rPr>
          <w:rStyle w:val="StyleUnderline"/>
        </w:rPr>
        <w:t xml:space="preserve"> alone </w:t>
      </w:r>
      <w:r w:rsidRPr="00147573">
        <w:rPr>
          <w:rStyle w:val="StyleUnderline"/>
          <w:highlight w:val="cyan"/>
        </w:rPr>
        <w:t>carrying ‘</w:t>
      </w:r>
      <w:r w:rsidRPr="00147573">
        <w:rPr>
          <w:rStyle w:val="Emphasis"/>
          <w:highlight w:val="cyan"/>
        </w:rPr>
        <w:t>enough power to destroy</w:t>
      </w:r>
      <w:r w:rsidRPr="009B6A98">
        <w:rPr>
          <w:rStyle w:val="Emphasis"/>
        </w:rPr>
        <w:t xml:space="preserve"> the people of </w:t>
      </w:r>
      <w:r w:rsidRPr="00147573">
        <w:rPr>
          <w:rStyle w:val="Emphasis"/>
          <w:highlight w:val="cyan"/>
        </w:rPr>
        <w:t>a</w:t>
      </w:r>
      <w:r w:rsidRPr="009B6A98">
        <w:rPr>
          <w:rStyle w:val="Emphasis"/>
        </w:rPr>
        <w:t xml:space="preserve">n entire </w:t>
      </w:r>
      <w:r w:rsidRPr="00147573">
        <w:rPr>
          <w:rStyle w:val="Emphasis"/>
          <w:highlight w:val="cyan"/>
        </w:rPr>
        <w:t>continent’</w:t>
      </w:r>
      <w:r w:rsidRPr="000C2F08">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BA5D2A" w:rsidRDefault="00E205CF" w:rsidP="00E205CF">
      <w:pPr>
        <w:pStyle w:val="Heading3"/>
      </w:pPr>
      <w:r>
        <w:t>----Ext. Labor Shortage</w:t>
      </w:r>
    </w:p>
    <w:p w:rsidR="00E205CF" w:rsidRDefault="00E205CF" w:rsidP="00E205CF">
      <w:pPr>
        <w:pStyle w:val="Heading4"/>
      </w:pPr>
      <w:r>
        <w:t xml:space="preserve">The looming labor shortage, especially in health care will </w:t>
      </w:r>
      <w:r w:rsidRPr="00CA4CB3">
        <w:rPr>
          <w:u w:val="single"/>
        </w:rPr>
        <w:t>severely constrain</w:t>
      </w:r>
      <w:r>
        <w:t xml:space="preserve"> economic growth---increasing immigration is necessary</w:t>
      </w:r>
    </w:p>
    <w:p w:rsidR="00E205CF" w:rsidRPr="00152B82" w:rsidRDefault="00E205CF" w:rsidP="00E205CF">
      <w:pPr>
        <w:rPr>
          <w:sz w:val="12"/>
        </w:rPr>
      </w:pPr>
      <w:r w:rsidRPr="00152B82">
        <w:rPr>
          <w:sz w:val="12"/>
        </w:rPr>
        <w:t>[</w:t>
      </w:r>
      <w:r w:rsidRPr="00850E47">
        <w:rPr>
          <w:rStyle w:val="Style13ptBold"/>
        </w:rPr>
        <w:t>CED</w:t>
      </w:r>
      <w:r w:rsidRPr="00152B82">
        <w:rPr>
          <w:sz w:val="12"/>
        </w:rPr>
        <w:t>, 6-14-</w:t>
      </w:r>
      <w:r w:rsidRPr="00850E47">
        <w:rPr>
          <w:rStyle w:val="Style13ptBold"/>
        </w:rPr>
        <w:t>2017</w:t>
      </w:r>
      <w:r w:rsidRPr="00152B82">
        <w:rPr>
          <w:sz w:val="12"/>
        </w:rPr>
        <w:t>, The Committee for Economic Development of The Conference Board (CED) is a nonprofit, nonpartisan, business-led public policy organization that delivers well-researched analysis and reasoned solutions to our nation’s most critical issues, "Immigration Policy That Works," Committee for Economic Development of The Conference Board, https://www.ced.org/reports/immigration-policy-that-works]//Rank</w:t>
      </w:r>
    </w:p>
    <w:p w:rsidR="00E205CF" w:rsidRPr="00CA4CB3" w:rsidRDefault="00E205CF" w:rsidP="00E205CF">
      <w:pPr>
        <w:rPr>
          <w:rStyle w:val="StyleUnderline"/>
        </w:rPr>
      </w:pPr>
      <w:r w:rsidRPr="00152B82">
        <w:rPr>
          <w:rStyle w:val="Emphasis"/>
          <w:highlight w:val="green"/>
        </w:rPr>
        <w:t>The American economy faces a shortage of qualified workers</w:t>
      </w:r>
      <w:r w:rsidRPr="00CB03B5">
        <w:rPr>
          <w:rStyle w:val="Emphasis"/>
        </w:rPr>
        <w:t xml:space="preserve"> during the next decade</w:t>
      </w:r>
      <w:r w:rsidRPr="00CA4CB3">
        <w:rPr>
          <w:sz w:val="8"/>
        </w:rPr>
        <w:t xml:space="preserve">.1 </w:t>
      </w:r>
      <w:r w:rsidRPr="00CB03B5">
        <w:rPr>
          <w:rStyle w:val="Emphasis"/>
        </w:rPr>
        <w:t>One of the few things we know with certainty</w:t>
      </w:r>
      <w:r w:rsidRPr="00CB03B5">
        <w:rPr>
          <w:rStyle w:val="StyleUnderline"/>
        </w:rPr>
        <w:t xml:space="preserve"> </w:t>
      </w:r>
      <w:r w:rsidRPr="00152B82">
        <w:rPr>
          <w:rStyle w:val="StyleUnderline"/>
        </w:rPr>
        <w:t>is the approximate number of native-born workers who will enter the American labor force over the next 15 year</w:t>
      </w:r>
      <w:r w:rsidRPr="00152B82">
        <w:rPr>
          <w:sz w:val="8"/>
        </w:rPr>
        <w:t xml:space="preserve">s. </w:t>
      </w:r>
      <w:r w:rsidRPr="00152B82">
        <w:rPr>
          <w:rStyle w:val="StyleUnderline"/>
          <w:highlight w:val="green"/>
        </w:rPr>
        <w:t>A combination of declining birthrates and the</w:t>
      </w:r>
      <w:r w:rsidRPr="00CB03B5">
        <w:rPr>
          <w:rStyle w:val="StyleUnderline"/>
        </w:rPr>
        <w:t xml:space="preserve"> large size of the (retiring) </w:t>
      </w:r>
      <w:r w:rsidRPr="00152B82">
        <w:rPr>
          <w:rStyle w:val="StyleUnderline"/>
          <w:highlight w:val="green"/>
        </w:rPr>
        <w:t>baby-boomer generation dictates</w:t>
      </w:r>
      <w:r w:rsidRPr="00CB03B5">
        <w:rPr>
          <w:rStyle w:val="StyleUnderline"/>
        </w:rPr>
        <w:t xml:space="preserve"> with considerable precision </w:t>
      </w:r>
      <w:r w:rsidRPr="00152B82">
        <w:rPr>
          <w:rStyle w:val="StyleUnderline"/>
          <w:highlight w:val="green"/>
        </w:rPr>
        <w:t>that growth</w:t>
      </w:r>
      <w:r w:rsidRPr="00CB03B5">
        <w:rPr>
          <w:rStyle w:val="StyleUnderline"/>
        </w:rPr>
        <w:t xml:space="preserve"> in the native-born working-age population </w:t>
      </w:r>
      <w:r w:rsidRPr="00152B82">
        <w:rPr>
          <w:rStyle w:val="StyleUnderline"/>
          <w:highlight w:val="green"/>
        </w:rPr>
        <w:t>has already slowed to less than 0.3 percent</w:t>
      </w:r>
      <w:r w:rsidRPr="00CA4CB3">
        <w:rPr>
          <w:sz w:val="8"/>
        </w:rPr>
        <w:t xml:space="preserve">. As we approach 2030, growth in the number of workers will only move closer to zero. </w:t>
      </w:r>
      <w:r w:rsidRPr="00CB03B5">
        <w:rPr>
          <w:rStyle w:val="StyleUnderline"/>
        </w:rPr>
        <w:t>This slow workforce growth is a fundamental and unyielding constraint on our nation’s overall economic growth.</w:t>
      </w:r>
      <w:r w:rsidRPr="00CA4CB3">
        <w:rPr>
          <w:sz w:val="8"/>
        </w:rPr>
        <w:t xml:space="preserve"> There are three ways for the United States to break out of this demographic straitjacket. First, if more Americans delay retirement and work longer, this will help maintain the labor pool. However, older workers can stay in the labor force only so long and mainly in occupations where physical strength and dexterity are not required. Second, boosting labor productivity (i.e., the amount each worker produces) could allow fewer workers to do more. But third, which is the focus of this policy brief, </w:t>
      </w:r>
      <w:r w:rsidRPr="00152B82">
        <w:rPr>
          <w:rStyle w:val="Emphasis"/>
          <w:highlight w:val="green"/>
        </w:rPr>
        <w:t>increasing net immigration into the United States can expand the size of the labor force</w:t>
      </w:r>
      <w:r w:rsidRPr="00152B82">
        <w:rPr>
          <w:sz w:val="8"/>
          <w:highlight w:val="green"/>
        </w:rPr>
        <w:t>.</w:t>
      </w:r>
      <w:r w:rsidRPr="00CA4CB3">
        <w:rPr>
          <w:sz w:val="8"/>
        </w:rPr>
        <w:t xml:space="preserve"> As it always has, the US economy will constantly evolve, both in consumer needs and the skills that businesses require. In the next decades, </w:t>
      </w:r>
      <w:r w:rsidRPr="00CB03B5">
        <w:rPr>
          <w:rStyle w:val="StyleUnderline"/>
        </w:rPr>
        <w:t xml:space="preserve">the larger numbers of </w:t>
      </w:r>
      <w:r w:rsidRPr="00152B82">
        <w:rPr>
          <w:rStyle w:val="StyleUnderline"/>
          <w:highlight w:val="green"/>
        </w:rPr>
        <w:t>elderly Americans will increase the demand for health care workers</w:t>
      </w:r>
      <w:r w:rsidRPr="00CB03B5">
        <w:rPr>
          <w:rStyle w:val="StyleUnderline"/>
        </w:rPr>
        <w:t xml:space="preserve"> to care for them</w:t>
      </w:r>
      <w:r w:rsidRPr="00CA4CB3">
        <w:rPr>
          <w:sz w:val="8"/>
        </w:rPr>
        <w:t xml:space="preserve">. Advances in technology will spur businesses to automate jobs that machines or artificial intelligence (AI) can handle and increase demand for workers in roles that cannot be easily automated. Many of those latter jobs require more sophisticated technical skills and training than typical jobs of the past. To project which jobs businesses will have the most difficulty filling in the future, The Conference Board developed its occupational labor shortage index.2 This forward-looking measure assesses future risk of occupational shortage based on three factors: The gap between future demand and supply for the occupation; The education and skills required to enter the occupation; and The relative ease with which employers can find workers abroad, replace workers through automation, or hire workers who can work remotely (within the United States) to get the job done. Three types of workers America needs Based on analysis by The Conference Board, the United States risks the most acute labor shortages in the following fields: </w:t>
      </w:r>
      <w:r w:rsidRPr="00CB03B5">
        <w:rPr>
          <w:rStyle w:val="StyleUnderline"/>
        </w:rPr>
        <w:t>Health care workers</w:t>
      </w:r>
      <w:r w:rsidRPr="00152B82">
        <w:rPr>
          <w:rStyle w:val="StyleUnderline"/>
          <w:highlight w:val="green"/>
        </w:rPr>
        <w:t>: Health care is a labor intensive</w:t>
      </w:r>
      <w:r w:rsidRPr="00CB03B5">
        <w:rPr>
          <w:rStyle w:val="StyleUnderline"/>
        </w:rPr>
        <w:t xml:space="preserve"> occupation that must be done in a particular location and “in person.” </w:t>
      </w:r>
      <w:r w:rsidRPr="00CA4CB3">
        <w:rPr>
          <w:sz w:val="8"/>
        </w:rPr>
        <w:t xml:space="preserve">Unless new technology changes the fundamental nature of how these services are delivered, opportunities to replace workers through automation or to gain access to new “off-site” pools of workers through offshoring or teleworking will be limited. Further, </w:t>
      </w:r>
      <w:r w:rsidRPr="00152B82">
        <w:rPr>
          <w:rStyle w:val="StyleUnderline"/>
          <w:highlight w:val="green"/>
        </w:rPr>
        <w:t>workers in many of these occupations,</w:t>
      </w:r>
      <w:r w:rsidRPr="00CB03B5">
        <w:rPr>
          <w:rStyle w:val="StyleUnderline"/>
        </w:rPr>
        <w:t xml:space="preserve"> </w:t>
      </w:r>
      <w:r w:rsidRPr="00E67DC1">
        <w:rPr>
          <w:rStyle w:val="Emphasis"/>
        </w:rPr>
        <w:t>like doctors and nurses</w:t>
      </w:r>
      <w:r w:rsidRPr="00CB03B5">
        <w:rPr>
          <w:rStyle w:val="StyleUnderline"/>
        </w:rPr>
        <w:t xml:space="preserve">, </w:t>
      </w:r>
      <w:r w:rsidRPr="00152B82">
        <w:rPr>
          <w:rStyle w:val="StyleUnderline"/>
          <w:highlight w:val="green"/>
        </w:rPr>
        <w:t>require years of training</w:t>
      </w:r>
      <w:r w:rsidRPr="00CB03B5">
        <w:rPr>
          <w:rStyle w:val="StyleUnderline"/>
        </w:rPr>
        <w:t xml:space="preserve"> before they can enter their professions, so workers employed elsewhere could not immediately switch occupations to fill vacancies. The aging of the US population will also increase demand for health care workers</w:t>
      </w:r>
      <w:r>
        <w:rPr>
          <w:rStyle w:val="StyleUnderline"/>
        </w:rPr>
        <w:t xml:space="preserve"> </w:t>
      </w:r>
      <w:r w:rsidRPr="00CA4CB3">
        <w:rPr>
          <w:sz w:val="8"/>
        </w:rPr>
        <w:t xml:space="preserve">Skilled-trade occupations,3 such as crane operators, electricians and machinists: Older workers currently make up a disproportionate share of these occupations, and fewer younger workers are coming in to replace them. Further, these jobs require long and highly specialized training programs, so the pipeline must be filled with new workers before shortages can be addressed. Automation is, however, more likely to mitigate the shortage of skilled trade workers in these occupations than in the health care industry. </w:t>
      </w:r>
      <w:r w:rsidRPr="00CA4CB3">
        <w:rPr>
          <w:rStyle w:val="Emphasis"/>
        </w:rPr>
        <w:t>STEM occupations</w:t>
      </w:r>
      <w:r w:rsidRPr="00CB03B5">
        <w:rPr>
          <w:rStyle w:val="StyleUnderline"/>
        </w:rPr>
        <w:t>: While predicted shortages of workers in science, technology, engineering and mathematics (STEM) receive much attention, the most acute future needs will likely be confined to specific types of STEM occupations. Information technology (IT) jobs, such as coding or web development, have recently attracted large numbers of young entrants, and these jobs can easily be performed by workers operating offshore or from their homes. Employers will thus face less difficulty filling these positions</w:t>
      </w:r>
      <w:r w:rsidRPr="00CA4CB3">
        <w:rPr>
          <w:sz w:val="8"/>
        </w:rPr>
        <w:t xml:space="preserve">. One exception to this forecast among IT workers is information security analysts, who, due to the sensitivity of their work, are less vulnerable to replacement through alternative work arrangements. Additionally, </w:t>
      </w:r>
      <w:r w:rsidRPr="00CA4CB3">
        <w:rPr>
          <w:rStyle w:val="StyleUnderline"/>
        </w:rPr>
        <w:t>mathematical and statistical occupations, such as data scientists,4 are projected to experience faster demand growth over the near term. Businesses need these professionals to implement big data analytics and other digitally derived solutions to business problems. But these positions require high levels of education resulting in a smaller potential pool of qualified applicants.</w:t>
      </w:r>
    </w:p>
    <w:p w:rsidR="00E205CF" w:rsidRDefault="00E205CF" w:rsidP="00E205CF">
      <w:pPr>
        <w:pStyle w:val="Heading4"/>
      </w:pPr>
      <w:r>
        <w:t xml:space="preserve">The health care labor shortage is imposing </w:t>
      </w:r>
      <w:r w:rsidRPr="00CA4CB3">
        <w:rPr>
          <w:u w:val="single"/>
        </w:rPr>
        <w:t>substantial costs</w:t>
      </w:r>
      <w:r>
        <w:t xml:space="preserve"> on the health care industry---domestic solutions will take too long and often fail to retain trainees</w:t>
      </w:r>
    </w:p>
    <w:p w:rsidR="00E205CF" w:rsidRPr="00152B82" w:rsidRDefault="00E205CF" w:rsidP="00E205CF">
      <w:pPr>
        <w:rPr>
          <w:sz w:val="12"/>
        </w:rPr>
      </w:pPr>
      <w:r w:rsidRPr="00152B82">
        <w:rPr>
          <w:sz w:val="12"/>
        </w:rPr>
        <w:t xml:space="preserve">[David </w:t>
      </w:r>
      <w:r w:rsidRPr="0048442C">
        <w:rPr>
          <w:rStyle w:val="Style13ptBold"/>
        </w:rPr>
        <w:t>Silverstein</w:t>
      </w:r>
      <w:r w:rsidRPr="00152B82">
        <w:rPr>
          <w:sz w:val="12"/>
        </w:rPr>
        <w:t>, 3-7-</w:t>
      </w:r>
      <w:r w:rsidRPr="0048442C">
        <w:rPr>
          <w:rStyle w:val="Style13ptBold"/>
        </w:rPr>
        <w:t>2018</w:t>
      </w:r>
      <w:r w:rsidRPr="00152B82">
        <w:rPr>
          <w:sz w:val="12"/>
        </w:rPr>
        <w:t>, "Nursing shortage will continue to pinch hospital margins," Modern Healthcare, http://www.modernhealthcare.com/article/20180307/NEWS/180309921]//Rank</w:t>
      </w:r>
    </w:p>
    <w:p w:rsidR="00E205CF" w:rsidRPr="0048442C" w:rsidRDefault="00E205CF" w:rsidP="00E205CF">
      <w:pPr>
        <w:rPr>
          <w:sz w:val="8"/>
        </w:rPr>
      </w:pPr>
      <w:r w:rsidRPr="00E205CF">
        <w:rPr>
          <w:rStyle w:val="StyleUnderline"/>
          <w:highlight w:val="green"/>
        </w:rPr>
        <w:t>Hospitals will continue to feel financial pain stemming from</w:t>
      </w:r>
      <w:r w:rsidRPr="00E67DC1">
        <w:rPr>
          <w:rStyle w:val="StyleUnderline"/>
        </w:rPr>
        <w:t xml:space="preserve"> the ongoing </w:t>
      </w:r>
      <w:r w:rsidRPr="00E205CF">
        <w:rPr>
          <w:rStyle w:val="StyleUnderline"/>
          <w:highlight w:val="green"/>
        </w:rPr>
        <w:t>nursing shortage</w:t>
      </w:r>
      <w:r w:rsidRPr="00E67DC1">
        <w:rPr>
          <w:rStyle w:val="StyleUnderline"/>
        </w:rPr>
        <w:t xml:space="preserve"> for the next three to four years</w:t>
      </w:r>
      <w:r w:rsidRPr="0048442C">
        <w:rPr>
          <w:sz w:val="8"/>
        </w:rPr>
        <w:t xml:space="preserve">, according to a new report. </w:t>
      </w:r>
      <w:r w:rsidRPr="00E205CF">
        <w:rPr>
          <w:rStyle w:val="Emphasis"/>
          <w:highlight w:val="green"/>
        </w:rPr>
        <w:t xml:space="preserve">Labor comprises more than half of </w:t>
      </w:r>
      <w:r w:rsidRPr="00E205CF">
        <w:rPr>
          <w:rStyle w:val="Emphasis"/>
        </w:rPr>
        <w:t>most</w:t>
      </w:r>
      <w:r w:rsidRPr="00E205CF">
        <w:rPr>
          <w:rStyle w:val="Emphasis"/>
          <w:highlight w:val="green"/>
        </w:rPr>
        <w:t xml:space="preserve"> hospitals' operating revenue</w:t>
      </w:r>
      <w:r w:rsidRPr="0048442C">
        <w:rPr>
          <w:sz w:val="8"/>
        </w:rPr>
        <w:t xml:space="preserve">, </w:t>
      </w:r>
      <w:r w:rsidRPr="00E67DC1">
        <w:rPr>
          <w:rStyle w:val="StyleUnderline"/>
        </w:rPr>
        <w:t>and that share will continue to rise as turnover among nurses remains high and not enough new nurses enter the workforce</w:t>
      </w:r>
      <w:r w:rsidRPr="0048442C">
        <w:rPr>
          <w:sz w:val="8"/>
        </w:rPr>
        <w:t xml:space="preserve">, a report from Moody's Investors Service said. Providers will have to spend more to recruit qualified employees while the nursing shortage persists through 2025, according to the Bureau of Labor Statistics. They are already facing higher costs related to rising pharmaceutical prices and technological investments, compounded by waning reimbursement levels. </w:t>
      </w:r>
      <w:r w:rsidRPr="00B13543">
        <w:rPr>
          <w:rStyle w:val="Emphasis"/>
          <w:highlight w:val="green"/>
        </w:rPr>
        <w:t>The rapidly aging population and need for chronic disease management will drive nursing demand</w:t>
      </w:r>
      <w:r w:rsidRPr="0048442C">
        <w:rPr>
          <w:sz w:val="8"/>
        </w:rPr>
        <w:t xml:space="preserve">, </w:t>
      </w:r>
      <w:r w:rsidRPr="0048442C">
        <w:rPr>
          <w:rStyle w:val="StyleUnderline"/>
        </w:rPr>
        <w:t>particularly in areas in the southern and western regions of the country where there is stronger population growth and a weaker nursing pipeline. Rural providers will also be acutely impacted because they cannot match the compensation offered by urban hospitals and are not located close to nursing schools</w:t>
      </w:r>
      <w:r w:rsidRPr="0048442C">
        <w:rPr>
          <w:sz w:val="8"/>
        </w:rPr>
        <w:t xml:space="preserve">, Moody's said. The number of obesity and diabetes cases are disproportionately growing in the South while Florida, Texas and California have some the fastest rates of population growth and highest average age combined with the lowest number of nurses entering the workforce. Nursing school graduates per capita in 2016 Under 1,500 residents per graduate 1500 to 2,000 residents per graduate 2000 to 2,900 residents per graduate 2900 to 3,500 residents per graduate 3500 to 5,000 residents per graduate Over 5,000 residents per graduate Source: U.S. Education Department </w:t>
      </w:r>
      <w:r w:rsidRPr="00B13543">
        <w:rPr>
          <w:rStyle w:val="StyleUnderline"/>
          <w:highlight w:val="green"/>
        </w:rPr>
        <w:t>Although the expanded nurse training programs</w:t>
      </w:r>
      <w:r w:rsidRPr="0048442C">
        <w:rPr>
          <w:rStyle w:val="StyleUnderline"/>
        </w:rPr>
        <w:t xml:space="preserve"> and increasing number of eligible nurse educators ar</w:t>
      </w:r>
      <w:r w:rsidRPr="00B13543">
        <w:rPr>
          <w:rStyle w:val="StyleUnderline"/>
          <w:highlight w:val="green"/>
        </w:rPr>
        <w:t>e expected to bolster</w:t>
      </w:r>
      <w:r w:rsidRPr="0048442C">
        <w:rPr>
          <w:rStyle w:val="StyleUnderline"/>
        </w:rPr>
        <w:t xml:space="preserve"> the nursing </w:t>
      </w:r>
      <w:r w:rsidRPr="00B13543">
        <w:rPr>
          <w:rStyle w:val="StyleUnderline"/>
          <w:highlight w:val="green"/>
        </w:rPr>
        <w:t>supply</w:t>
      </w:r>
      <w:r w:rsidRPr="0048442C">
        <w:rPr>
          <w:rStyle w:val="StyleUnderline"/>
        </w:rPr>
        <w:t xml:space="preserve">, </w:t>
      </w:r>
      <w:r w:rsidRPr="00B13543">
        <w:rPr>
          <w:rStyle w:val="Emphasis"/>
          <w:highlight w:val="green"/>
        </w:rPr>
        <w:t>it will</w:t>
      </w:r>
      <w:r w:rsidRPr="0048442C">
        <w:rPr>
          <w:rStyle w:val="Emphasis"/>
        </w:rPr>
        <w:t xml:space="preserve"> still take </w:t>
      </w:r>
      <w:r w:rsidRPr="00B13543">
        <w:rPr>
          <w:rStyle w:val="Emphasis"/>
          <w:highlight w:val="green"/>
        </w:rPr>
        <w:t>three to four years</w:t>
      </w:r>
      <w:r w:rsidRPr="0048442C">
        <w:rPr>
          <w:rStyle w:val="Emphasis"/>
        </w:rPr>
        <w:t xml:space="preserve"> for the supply to meet expected demand</w:t>
      </w:r>
      <w:r w:rsidRPr="0048442C">
        <w:rPr>
          <w:sz w:val="8"/>
        </w:rPr>
        <w:t xml:space="preserve">, Moody's analyst Safat Hannan said. </w:t>
      </w:r>
      <w:r w:rsidRPr="0048442C">
        <w:rPr>
          <w:rStyle w:val="StyleUnderline"/>
        </w:rPr>
        <w:t xml:space="preserve">In the meantime, </w:t>
      </w:r>
      <w:r w:rsidRPr="00B13543">
        <w:rPr>
          <w:rStyle w:val="StyleUnderline"/>
          <w:highlight w:val="green"/>
        </w:rPr>
        <w:t>providers will have to deal with</w:t>
      </w:r>
      <w:r w:rsidRPr="0048442C">
        <w:rPr>
          <w:rStyle w:val="StyleUnderline"/>
        </w:rPr>
        <w:t xml:space="preserve"> an aging nursing workforce</w:t>
      </w:r>
      <w:r w:rsidRPr="0048442C">
        <w:rPr>
          <w:sz w:val="8"/>
        </w:rPr>
        <w:t xml:space="preserve">, competition from staffing and traveler agencies, </w:t>
      </w:r>
      <w:r w:rsidRPr="0048442C">
        <w:rPr>
          <w:rStyle w:val="StyleUnderline"/>
        </w:rPr>
        <w:t xml:space="preserve">and a </w:t>
      </w:r>
      <w:r w:rsidRPr="00B13543">
        <w:rPr>
          <w:rStyle w:val="StyleUnderline"/>
          <w:highlight w:val="green"/>
        </w:rPr>
        <w:t>scarcity</w:t>
      </w:r>
      <w:r w:rsidRPr="0048442C">
        <w:rPr>
          <w:rStyle w:val="StyleUnderline"/>
        </w:rPr>
        <w:t xml:space="preserve"> of training programs and nursing instructors.</w:t>
      </w:r>
      <w:r>
        <w:rPr>
          <w:rStyle w:val="StyleUnderline"/>
        </w:rPr>
        <w:t xml:space="preserve"> </w:t>
      </w:r>
      <w:r w:rsidRPr="0048442C">
        <w:rPr>
          <w:sz w:val="8"/>
        </w:rPr>
        <w:t xml:space="preserve">Hospitals' average annual revenue growth of 5.7% between 2012 and 2016 exceeded salaries and benefits expense growth of 5.5%, according to Moody's annual medians. But that did not include recruitment expense, which is higher in growing economies because nurses are more willing to change jobs and providers must up the ante with better rates, bonuses and benefits to keep them on staff. "Salaries and benefits have risen for a variety of reasons, one is that hospitals are becoming more aggressive in adding physicians, another is </w:t>
      </w:r>
      <w:r w:rsidRPr="0048442C">
        <w:rPr>
          <w:rStyle w:val="StyleUnderline"/>
        </w:rPr>
        <w:t>the nursing shortage</w:t>
      </w:r>
      <w:r w:rsidRPr="0048442C">
        <w:rPr>
          <w:sz w:val="8"/>
        </w:rPr>
        <w:t xml:space="preserve">," said Bob Joyce, U.S. Bank's senior vice president and group head of healthcare and food industries. "All of that </w:t>
      </w:r>
      <w:r w:rsidRPr="0048442C">
        <w:rPr>
          <w:rStyle w:val="StyleUnderline"/>
        </w:rPr>
        <w:t xml:space="preserve">is putting </w:t>
      </w:r>
      <w:r w:rsidRPr="00B13543">
        <w:rPr>
          <w:rStyle w:val="StyleUnderline"/>
          <w:highlight w:val="green"/>
        </w:rPr>
        <w:t>pressure on the expense side</w:t>
      </w:r>
      <w:r w:rsidRPr="0048442C">
        <w:rPr>
          <w:rStyle w:val="StyleUnderline"/>
        </w:rPr>
        <w:t>.</w:t>
      </w:r>
      <w:r w:rsidRPr="0048442C">
        <w:rPr>
          <w:sz w:val="8"/>
        </w:rPr>
        <w:t xml:space="preserve">" </w:t>
      </w:r>
      <w:r w:rsidRPr="0048442C">
        <w:rPr>
          <w:rStyle w:val="StyleUnderline"/>
        </w:rPr>
        <w:t>Recruiting a nurse in the home health sector used to cost $1,500 to $2,000 and he or she would produce about $100,000 in</w:t>
      </w:r>
      <w:r w:rsidRPr="0048442C">
        <w:rPr>
          <w:sz w:val="8"/>
        </w:rPr>
        <w:t xml:space="preserve"> revenue, netting about a 10% margin, said Assaf Shalvi, CEO and founder of Swift Shift, software that aims to improve the recruiting process for home health clinicians. </w:t>
      </w:r>
      <w:r w:rsidRPr="0048442C">
        <w:rPr>
          <w:rStyle w:val="StyleUnderline"/>
        </w:rPr>
        <w:t>But in today's competitive landscape, recruitment costs closer to $5,000 and nurses are spending less time at a job, which narrows margins as Medicare and Medicaid reduce their reimbursement levels</w:t>
      </w:r>
      <w:r w:rsidRPr="0048442C">
        <w:rPr>
          <w:sz w:val="8"/>
        </w:rPr>
        <w:t>, he said. "The nurses are the ones that help people recover," Shalvi said. "</w:t>
      </w:r>
      <w:r w:rsidRPr="00B13543">
        <w:rPr>
          <w:rStyle w:val="StyleUnderline"/>
          <w:highlight w:val="green"/>
        </w:rPr>
        <w:t>Decreases in nursing staff increases readmissions and length of stay, which have negative impacts on hospitals</w:t>
      </w:r>
      <w:r w:rsidRPr="0048442C">
        <w:rPr>
          <w:sz w:val="8"/>
        </w:rPr>
        <w:t xml:space="preserve">." Adding to the expense of retaining and recruiting nurses, </w:t>
      </w:r>
      <w:r w:rsidRPr="0048442C">
        <w:rPr>
          <w:rStyle w:val="StyleUnderline"/>
        </w:rPr>
        <w:t>hospitals are partnering with local colleges to provide hands-on training to nursing students and creating internal pools to fill temporary vacancies without using contract labor</w:t>
      </w:r>
      <w:r w:rsidRPr="0048442C">
        <w:rPr>
          <w:sz w:val="8"/>
        </w:rPr>
        <w:t xml:space="preserve">. While these affiliations come with added cost, they also increase the likelihood that the student will choose to work at the hospital after he or she graduates and will be prepared through customized curriculum tailored to the organization. </w:t>
      </w:r>
      <w:r w:rsidRPr="0048442C">
        <w:rPr>
          <w:rStyle w:val="Emphasis"/>
        </w:rPr>
        <w:t xml:space="preserve">But </w:t>
      </w:r>
      <w:r w:rsidRPr="00B13543">
        <w:rPr>
          <w:rStyle w:val="Emphasis"/>
          <w:highlight w:val="green"/>
        </w:rPr>
        <w:t>flexible staffing models can exacerbate the problem and create a self-perpetuating cycle</w:t>
      </w:r>
      <w:r w:rsidRPr="00B13543">
        <w:rPr>
          <w:sz w:val="8"/>
          <w:highlight w:val="green"/>
        </w:rPr>
        <w:t>,</w:t>
      </w:r>
      <w:r w:rsidRPr="0048442C">
        <w:rPr>
          <w:sz w:val="8"/>
        </w:rPr>
        <w:t xml:space="preserve"> said Tom Fahey, a partner at the law firm Nixon Peabody. "</w:t>
      </w:r>
      <w:r w:rsidRPr="0048442C">
        <w:rPr>
          <w:rStyle w:val="StyleUnderline"/>
        </w:rPr>
        <w:t>They end up with a nursing workforce that is called in when needed, and there is ultimately a morale and retention issue</w:t>
      </w:r>
      <w:r w:rsidRPr="0048442C">
        <w:rPr>
          <w:sz w:val="8"/>
        </w:rPr>
        <w:t xml:space="preserve">," he said. While more help is on the way, </w:t>
      </w:r>
      <w:r w:rsidRPr="0048442C">
        <w:rPr>
          <w:rStyle w:val="Emphasis"/>
        </w:rPr>
        <w:t>it will take time for nursing schools to increase the number of nurse educators</w:t>
      </w:r>
      <w:r w:rsidRPr="0048442C">
        <w:rPr>
          <w:sz w:val="8"/>
        </w:rPr>
        <w:t xml:space="preserve">. Data from the Health Resources and Services Administration show that enrollment for undergraduate nursing degrees increased 34% between 2012 and 2016 and is projected to increase by another 9% by 2019. The projected supply of nurses will be about 3.9 million by 2025 compared to the projected demand for nurses of 3.5 million over the same period. The number of doctoral nursing graduates also significantly increased by 22% per year from 512 in 2006 to 2,065 in 2011. Doctoral nursing graduates are the largest source of nursing educators and are projected to add nearly 2 million new entrants into the nursing profession by 2025, the report said. Telemedicine and electronic consultations will also increase access to clinical services in remote communities, but it is unclear if that will translate to a net reduction in the number of nurses needed at a hospital, according to the report. "We need to increase nurses' patient-facing time so they can make more money by delivering nursing services in a more scalable way through video and other virtual technology," Shalvi said. Nurses' value needs to match their pay, he added, with an example of a model that passes some of a providers' savings related to lower readmission rates to nurses. "We need to find ways to make nursing attractive to young people with getting paid quicker and a better recruitment process," Shalvi said. "That is the only way you are going to solve the shortage." </w:t>
      </w:r>
      <w:r w:rsidRPr="0048442C">
        <w:rPr>
          <w:rStyle w:val="StyleUnderline"/>
        </w:rPr>
        <w:t>Nursing shortages have also led to a number of lawsuits alleging that less staff compromises patient safety, which could translate to hefty settlements and harm hospitals' reputations</w:t>
      </w:r>
      <w:r w:rsidRPr="0048442C">
        <w:rPr>
          <w:sz w:val="8"/>
        </w:rPr>
        <w:t>. These lawsuits often allege that hospitals cut costs and corners in patient care. A smaller nursing staff can lead to more patient falls, late delivery of medication, undertrained nurses and unsanitary conditions</w:t>
      </w:r>
    </w:p>
    <w:p w:rsidR="00E205CF" w:rsidRDefault="00E205CF" w:rsidP="00E205CF">
      <w:pPr>
        <w:rPr>
          <w:sz w:val="10"/>
        </w:rPr>
      </w:pPr>
    </w:p>
    <w:p w:rsidR="00E205CF" w:rsidRPr="00E205CF" w:rsidRDefault="00E205CF" w:rsidP="00E205CF"/>
    <w:p w:rsidR="00BA5D2A" w:rsidRPr="00BA5D2A" w:rsidRDefault="00BA5D2A" w:rsidP="00BA5D2A"/>
    <w:p w:rsidR="002A7C45" w:rsidRDefault="002A7C45" w:rsidP="0009509A">
      <w:pPr>
        <w:pStyle w:val="Heading3"/>
        <w:rPr>
          <w:rStyle w:val="StyleUnderline"/>
        </w:rPr>
      </w:pPr>
    </w:p>
    <w:p w:rsidR="0009509A" w:rsidRDefault="0009509A" w:rsidP="0009509A">
      <w:pPr>
        <w:pStyle w:val="Heading3"/>
      </w:pPr>
      <w:r>
        <w:t xml:space="preserve">AT: Automation Solves </w:t>
      </w:r>
    </w:p>
    <w:p w:rsidR="00BA5D2A" w:rsidRPr="001C54CE" w:rsidRDefault="00BA5D2A" w:rsidP="00BA5D2A">
      <w:pPr>
        <w:pStyle w:val="Heading4"/>
      </w:pPr>
      <w:r>
        <w:t xml:space="preserve">Automation only creates more jobs and there are a lot of jobs robots simply won’t be able to do in the near-future </w:t>
      </w:r>
    </w:p>
    <w:p w:rsidR="00BA5D2A" w:rsidRPr="005C6ED6" w:rsidRDefault="00BA5D2A" w:rsidP="00BA5D2A">
      <w:pPr>
        <w:rPr>
          <w:sz w:val="12"/>
        </w:rPr>
      </w:pPr>
      <w:r w:rsidRPr="005C6ED6">
        <w:rPr>
          <w:sz w:val="12"/>
        </w:rPr>
        <w:t xml:space="preserve">[Heather </w:t>
      </w:r>
      <w:r w:rsidRPr="00FB2948">
        <w:rPr>
          <w:rStyle w:val="Style13ptBold"/>
        </w:rPr>
        <w:t>Long</w:t>
      </w:r>
      <w:r w:rsidRPr="005C6ED6">
        <w:rPr>
          <w:sz w:val="12"/>
        </w:rPr>
        <w:t>, 2-20-</w:t>
      </w:r>
      <w:r w:rsidRPr="00FB2948">
        <w:rPr>
          <w:rStyle w:val="Style13ptBold"/>
        </w:rPr>
        <w:t>2018</w:t>
      </w:r>
      <w:r w:rsidRPr="005C6ED6">
        <w:rPr>
          <w:sz w:val="12"/>
        </w:rPr>
        <w:t>, Heath is the Economics correspondent for the Washington Post, "GOP senator suggests we need fewer immigrants because robots are coming," https://www.washingtonpost.com/news/wonk/wp/2018/02/20/gop-senator-suggests-we-need-fewer-immigrants-because-robots-are-coming/?utm_term=.a2777139f519]//Rank</w:t>
      </w:r>
    </w:p>
    <w:p w:rsidR="00BA5D2A" w:rsidRPr="00BA5D2A" w:rsidRDefault="00BA5D2A" w:rsidP="00BA5D2A">
      <w:pPr>
        <w:rPr>
          <w:sz w:val="8"/>
        </w:rPr>
      </w:pPr>
      <w:r w:rsidRPr="001C54CE">
        <w:rPr>
          <w:sz w:val="8"/>
        </w:rPr>
        <w:t xml:space="preserve">Sen. Tom </w:t>
      </w:r>
      <w:r w:rsidRPr="001C54CE">
        <w:rPr>
          <w:rStyle w:val="StyleUnderline"/>
        </w:rPr>
        <w:t>Cotton</w:t>
      </w:r>
      <w:r w:rsidRPr="001C54CE">
        <w:rPr>
          <w:sz w:val="8"/>
        </w:rPr>
        <w:t xml:space="preserve"> (R-Ark.) last week </w:t>
      </w:r>
      <w:r w:rsidRPr="001C54CE">
        <w:rPr>
          <w:rStyle w:val="StyleUnderline"/>
        </w:rPr>
        <w:t>helped kill the bipartisan immigration deal in Congress. He didn't think the bill went far enough in transforming the U.S. immigration system. Like</w:t>
      </w:r>
      <w:r w:rsidRPr="001C54CE">
        <w:rPr>
          <w:sz w:val="8"/>
        </w:rPr>
        <w:t xml:space="preserve"> President </w:t>
      </w:r>
      <w:r w:rsidRPr="005C6ED6">
        <w:rPr>
          <w:rStyle w:val="StyleUnderline"/>
          <w:highlight w:val="green"/>
        </w:rPr>
        <w:t>Trump</w:t>
      </w:r>
      <w:r w:rsidRPr="001C54CE">
        <w:rPr>
          <w:rStyle w:val="StyleUnderline"/>
        </w:rPr>
        <w:t xml:space="preserve">, Cotton </w:t>
      </w:r>
      <w:r w:rsidRPr="005C6ED6">
        <w:rPr>
          <w:rStyle w:val="StyleUnderline"/>
          <w:highlight w:val="green"/>
        </w:rPr>
        <w:t>thinks the United States should cut legal</w:t>
      </w:r>
      <w:r w:rsidRPr="001C54CE">
        <w:rPr>
          <w:rStyle w:val="StyleUnderline"/>
        </w:rPr>
        <w:t xml:space="preserve"> </w:t>
      </w:r>
      <w:r w:rsidRPr="005C6ED6">
        <w:rPr>
          <w:rStyle w:val="StyleUnderline"/>
          <w:highlight w:val="green"/>
        </w:rPr>
        <w:t>immigration</w:t>
      </w:r>
      <w:r w:rsidRPr="001C54CE">
        <w:rPr>
          <w:rStyle w:val="StyleUnderline"/>
        </w:rPr>
        <w:t>. The senator's reasoning?</w:t>
      </w:r>
      <w:r>
        <w:rPr>
          <w:rStyle w:val="StyleUnderline"/>
        </w:rPr>
        <w:t xml:space="preserve"> </w:t>
      </w:r>
      <w:r w:rsidRPr="001C54CE">
        <w:rPr>
          <w:sz w:val="8"/>
        </w:rPr>
        <w:t xml:space="preserve">Well, </w:t>
      </w:r>
      <w:r w:rsidRPr="001C54CE">
        <w:rPr>
          <w:rStyle w:val="StyleUnderline"/>
        </w:rPr>
        <w:t xml:space="preserve">part of it seems to be that </w:t>
      </w:r>
      <w:r w:rsidRPr="005C6ED6">
        <w:rPr>
          <w:rStyle w:val="StyleUnderline"/>
          <w:highlight w:val="green"/>
        </w:rPr>
        <w:t>robots are coming for our jobs</w:t>
      </w:r>
      <w:r w:rsidRPr="001C54CE">
        <w:rPr>
          <w:rStyle w:val="StyleUnderline"/>
        </w:rPr>
        <w:t>.</w:t>
      </w:r>
      <w:r>
        <w:rPr>
          <w:rStyle w:val="StyleUnderline"/>
        </w:rPr>
        <w:t xml:space="preserve"> </w:t>
      </w:r>
      <w:r w:rsidRPr="001C54CE">
        <w:rPr>
          <w:sz w:val="8"/>
        </w:rPr>
        <w:t xml:space="preserve">“It can't simultaneously be true that robots will take all the jobs &amp; that the West needs millions of new immigrants to do the grunt work,” tweeted Cotton in late January, quoting a Wall Street Journal op-ed from a conservative commentator. The senator repeated that argument last week when a reporter at Vox asked him why he is so adamant about cutting legal immigration, a big shift from the GOP's traditional stance of accepting legal immigrants and fighting only illegal immigration. “I think it’s certainly critical that we reduce unskilled and low-skilled workers. It can’t both be true ... that we need both more unskilled and low-skilled workers, but robots are going to take all the jobs,” Cotton told Vox. The connection among immigrants, robots and the labor market hasn't been widely discussed. It's an argument about the future. Typically, people who favor restricting immigration look to the past and present, arguing that immigrants have taken the jobs of low-skill Americans or depressed their wages. There is almost no evidence to support such a claim. In fact, unemployment in the U.S. is 4.1 percent, the lowest since 2000, and businesses say their top complaint is they can't find enough workers for the 5.8 million job openings that currently exist. </w:t>
      </w:r>
      <w:r w:rsidRPr="005C6ED6">
        <w:rPr>
          <w:rStyle w:val="Emphasis"/>
          <w:highlight w:val="green"/>
        </w:rPr>
        <w:t>Almost every economist</w:t>
      </w:r>
      <w:r w:rsidRPr="001C54CE">
        <w:rPr>
          <w:rStyle w:val="Emphasis"/>
        </w:rPr>
        <w:t xml:space="preserve"> (on the left and right) </w:t>
      </w:r>
      <w:r w:rsidRPr="005C6ED6">
        <w:rPr>
          <w:rStyle w:val="Emphasis"/>
          <w:highlight w:val="green"/>
        </w:rPr>
        <w:t>says we need more immigration</w:t>
      </w:r>
      <w:r w:rsidRPr="001C54CE">
        <w:rPr>
          <w:rStyle w:val="Emphasis"/>
        </w:rPr>
        <w:t xml:space="preserve"> right now, </w:t>
      </w:r>
      <w:r w:rsidRPr="005C6ED6">
        <w:rPr>
          <w:rStyle w:val="Emphasis"/>
          <w:highlight w:val="green"/>
        </w:rPr>
        <w:t>not less,</w:t>
      </w:r>
      <w:r w:rsidRPr="001C54CE">
        <w:rPr>
          <w:rStyle w:val="Emphasis"/>
        </w:rPr>
        <w:t xml:space="preserve"> </w:t>
      </w:r>
      <w:r w:rsidRPr="005C6ED6">
        <w:rPr>
          <w:rStyle w:val="Emphasis"/>
          <w:highlight w:val="green"/>
        </w:rPr>
        <w:t>especially as America's population is aging</w:t>
      </w:r>
      <w:r w:rsidRPr="001C54CE">
        <w:rPr>
          <w:rStyle w:val="Emphasis"/>
        </w:rPr>
        <w:t>, meaning there will be even fewer native-born workers in the coming years</w:t>
      </w:r>
      <w:r w:rsidRPr="001C54CE">
        <w:rPr>
          <w:sz w:val="8"/>
        </w:rPr>
        <w:t>. “</w:t>
      </w:r>
      <w:r w:rsidRPr="005C6ED6">
        <w:rPr>
          <w:rStyle w:val="StyleUnderline"/>
          <w:highlight w:val="green"/>
        </w:rPr>
        <w:t>You've clearly got a serious demographic problem</w:t>
      </w:r>
      <w:r w:rsidRPr="001C54CE">
        <w:rPr>
          <w:rStyle w:val="StyleUnderline"/>
        </w:rPr>
        <w:t xml:space="preserve"> in the United States,” said Desmond Lachman, a fellow at the right-leaning American Enterprise Institute. “The number of people over 65 will double between now and 2060. That's clearly a problem. You need younger people in the workforce to support a whole lot of older people</w:t>
      </w:r>
      <w:r w:rsidRPr="001C54CE">
        <w:rPr>
          <w:sz w:val="8"/>
        </w:rPr>
        <w:t xml:space="preserve">.” But what about the robots? Plenty of studies predict machines will disrupt entirely industries. Driverless cars and trucks, for example, could put 4 million Americans out of work in the “near future,” predicts the Center for Global Policy Solutions. </w:t>
      </w:r>
      <w:r w:rsidRPr="005C6ED6">
        <w:rPr>
          <w:rStyle w:val="StyleUnderline"/>
          <w:highlight w:val="green"/>
        </w:rPr>
        <w:t>In this context, the robot argument sounds compelling</w:t>
      </w:r>
      <w:r w:rsidRPr="001C54CE">
        <w:rPr>
          <w:rStyle w:val="StyleUnderline"/>
        </w:rPr>
        <w:t xml:space="preserve">. Do native-born Americans need to compete with immigrants for jobs that are going to be increasingly rare because of </w:t>
      </w:r>
      <w:r w:rsidRPr="005C6ED6">
        <w:rPr>
          <w:rStyle w:val="StyleUnderline"/>
        </w:rPr>
        <w:t>automation? On closer examination, it's unlikely this is a real worry, several economists said</w:t>
      </w:r>
      <w:r w:rsidRPr="005C6ED6">
        <w:rPr>
          <w:sz w:val="8"/>
        </w:rPr>
        <w:t xml:space="preserve">. Yes, </w:t>
      </w:r>
      <w:r w:rsidRPr="005C6ED6">
        <w:rPr>
          <w:rStyle w:val="StyleUnderline"/>
        </w:rPr>
        <w:t>machines will almost certainly take over some jobs, but that doesn't mean there will be fewer overall jobs in the U.S. economy</w:t>
      </w:r>
      <w:r w:rsidRPr="005C6ED6">
        <w:rPr>
          <w:sz w:val="8"/>
        </w:rPr>
        <w:t>. Heidi Shierholz, an economist at the left-leaning Economic Policy Institute, put it this way:</w:t>
      </w:r>
      <w:r w:rsidRPr="001C54CE">
        <w:rPr>
          <w:sz w:val="8"/>
        </w:rPr>
        <w:t xml:space="preserve"> “</w:t>
      </w:r>
      <w:r w:rsidRPr="005C6ED6">
        <w:rPr>
          <w:rStyle w:val="StyleUnderline"/>
          <w:highlight w:val="green"/>
        </w:rPr>
        <w:t>There will be people who get hurt by automation</w:t>
      </w:r>
      <w:r w:rsidRPr="001C54CE">
        <w:rPr>
          <w:rStyle w:val="StyleUnderline"/>
        </w:rPr>
        <w:t xml:space="preserve">, </w:t>
      </w:r>
      <w:r w:rsidRPr="005C6ED6">
        <w:rPr>
          <w:rStyle w:val="StyleUnderline"/>
          <w:highlight w:val="green"/>
        </w:rPr>
        <w:t>but we have zero evidence it will actually reduce the overall number of jobs</w:t>
      </w:r>
      <w:r w:rsidRPr="001C54CE">
        <w:rPr>
          <w:rStyle w:val="StyleUnderline"/>
        </w:rPr>
        <w:t xml:space="preserve"> in the economy</w:t>
      </w:r>
      <w:r w:rsidRPr="001C54CE">
        <w:rPr>
          <w:sz w:val="8"/>
        </w:rPr>
        <w:t xml:space="preserve">.” First, </w:t>
      </w:r>
      <w:r w:rsidRPr="005C6ED6">
        <w:rPr>
          <w:rStyle w:val="Emphasis"/>
          <w:highlight w:val="green"/>
        </w:rPr>
        <w:t>the United States doesn't have enough workers to fill jobs. That's expected to get worse</w:t>
      </w:r>
      <w:r w:rsidRPr="001C54CE">
        <w:rPr>
          <w:sz w:val="8"/>
        </w:rPr>
        <w:t xml:space="preserve">. The country currently has nearly 6 million job openings, almost one for every unemployed person. The problem is not all the unemployed live where the job openings are or can pass drug tests. These problems are expected to get worse as the U.S. population continues to get older and more people retire. Mark Zandi, chief economist at Moody's Analytics, has made the case that </w:t>
      </w:r>
      <w:r w:rsidRPr="005C6ED6">
        <w:rPr>
          <w:rStyle w:val="StyleUnderline"/>
          <w:highlight w:val="green"/>
        </w:rPr>
        <w:t>U.S. productivity has been lagging</w:t>
      </w:r>
      <w:r w:rsidRPr="001C54CE">
        <w:rPr>
          <w:rStyle w:val="StyleUnderline"/>
        </w:rPr>
        <w:t xml:space="preserve"> partly </w:t>
      </w:r>
      <w:r w:rsidRPr="005C6ED6">
        <w:rPr>
          <w:rStyle w:val="StyleUnderline"/>
          <w:highlight w:val="green"/>
        </w:rPr>
        <w:t>because of the aging workforce</w:t>
      </w:r>
      <w:r w:rsidRPr="001C54CE">
        <w:rPr>
          <w:rStyle w:val="StyleUnderline"/>
        </w:rPr>
        <w:t xml:space="preserve">, and demographics are going </w:t>
      </w:r>
      <w:r w:rsidRPr="005C6ED6">
        <w:rPr>
          <w:rStyle w:val="StyleUnderline"/>
          <w:highlight w:val="green"/>
        </w:rPr>
        <w:t>to continue to be a drag</w:t>
      </w:r>
      <w:r w:rsidRPr="001C54CE">
        <w:rPr>
          <w:rStyle w:val="StyleUnderline"/>
        </w:rPr>
        <w:t xml:space="preserve"> on the U.S. economy for the next 30 years </w:t>
      </w:r>
      <w:r w:rsidRPr="005C6ED6">
        <w:rPr>
          <w:rStyle w:val="Emphasis"/>
          <w:highlight w:val="green"/>
        </w:rPr>
        <w:t>unless the U</w:t>
      </w:r>
      <w:r w:rsidRPr="001C54CE">
        <w:rPr>
          <w:rStyle w:val="Emphasis"/>
        </w:rPr>
        <w:t xml:space="preserve">nited </w:t>
      </w:r>
      <w:r w:rsidRPr="005C6ED6">
        <w:rPr>
          <w:rStyle w:val="Emphasis"/>
          <w:highlight w:val="green"/>
        </w:rPr>
        <w:t>S</w:t>
      </w:r>
      <w:r w:rsidRPr="001C54CE">
        <w:rPr>
          <w:rStyle w:val="Emphasis"/>
        </w:rPr>
        <w:t xml:space="preserve">tates </w:t>
      </w:r>
      <w:r w:rsidRPr="005C6ED6">
        <w:rPr>
          <w:rStyle w:val="Emphasis"/>
          <w:highlight w:val="green"/>
        </w:rPr>
        <w:t>allows</w:t>
      </w:r>
      <w:r w:rsidRPr="001C54CE">
        <w:rPr>
          <w:rStyle w:val="Emphasis"/>
        </w:rPr>
        <w:t xml:space="preserve"> in </w:t>
      </w:r>
      <w:r w:rsidRPr="005C6ED6">
        <w:rPr>
          <w:rStyle w:val="Emphasis"/>
          <w:highlight w:val="green"/>
        </w:rPr>
        <w:t>more immigrants</w:t>
      </w:r>
      <w:r w:rsidRPr="001C54CE">
        <w:rPr>
          <w:sz w:val="8"/>
        </w:rPr>
        <w:t xml:space="preserve"> and finds ways to better retrain older workers. “In the real world, </w:t>
      </w:r>
      <w:r w:rsidRPr="005C6ED6">
        <w:rPr>
          <w:rStyle w:val="StyleUnderline"/>
          <w:highlight w:val="green"/>
        </w:rPr>
        <w:t>the problem is we can't find workers</w:t>
      </w:r>
      <w:r w:rsidRPr="001C54CE">
        <w:rPr>
          <w:rStyle w:val="StyleUnderline"/>
        </w:rPr>
        <w:t xml:space="preserve">. That's getting worse by the day. </w:t>
      </w:r>
      <w:r w:rsidRPr="005C6ED6">
        <w:rPr>
          <w:rStyle w:val="StyleUnderline"/>
          <w:highlight w:val="green"/>
        </w:rPr>
        <w:t>The problem isn't robots taking over our jobs</w:t>
      </w:r>
      <w:r w:rsidRPr="001C54CE">
        <w:rPr>
          <w:sz w:val="8"/>
        </w:rPr>
        <w:t xml:space="preserve">,” Zandi said. Even though U.S. businesses are desperately seeking workers, the Cotton proposal would reduce immigration an estimated 40 percent by 2039, according to an analysis by the libertarian Cato Institute. Second, history suggests </w:t>
      </w:r>
      <w:r w:rsidRPr="005C6ED6">
        <w:rPr>
          <w:rStyle w:val="Emphasis"/>
          <w:highlight w:val="green"/>
        </w:rPr>
        <w:t>new jobs will replace old ones</w:t>
      </w:r>
      <w:r w:rsidRPr="001C54CE">
        <w:rPr>
          <w:sz w:val="8"/>
        </w:rPr>
        <w:t xml:space="preserve">. As the Industrial Revolution demonstrated, </w:t>
      </w:r>
      <w:r w:rsidRPr="005C6ED6">
        <w:rPr>
          <w:rStyle w:val="StyleUnderline"/>
          <w:highlight w:val="green"/>
        </w:rPr>
        <w:t>technological transformations create new jobs</w:t>
      </w:r>
      <w:r w:rsidRPr="001C54CE">
        <w:rPr>
          <w:rStyle w:val="StyleUnderline"/>
        </w:rPr>
        <w:t xml:space="preserve"> no one has thought of yet. The same trend appears to be happening today</w:t>
      </w:r>
      <w:r w:rsidRPr="001C54CE">
        <w:rPr>
          <w:sz w:val="8"/>
        </w:rPr>
        <w:t xml:space="preserve">. </w:t>
      </w:r>
      <w:r w:rsidRPr="001C54CE">
        <w:rPr>
          <w:rStyle w:val="StyleUnderline"/>
        </w:rPr>
        <w:t xml:space="preserve">Companies shed workers during the Great Recession and rapidly tried to cut costs, including by introducing more machines on assembly lines and in fast casual restaurants like Panera, where you can now order on a touch screen. Yet </w:t>
      </w:r>
      <w:r w:rsidRPr="005C6ED6">
        <w:rPr>
          <w:rStyle w:val="StyleUnderline"/>
          <w:highlight w:val="green"/>
        </w:rPr>
        <w:t>even with those trends,</w:t>
      </w:r>
      <w:r w:rsidRPr="001C54CE">
        <w:rPr>
          <w:rStyle w:val="StyleUnderline"/>
        </w:rPr>
        <w:t xml:space="preserve"> </w:t>
      </w:r>
      <w:r w:rsidRPr="005C6ED6">
        <w:rPr>
          <w:rStyle w:val="StyleUnderline"/>
          <w:highlight w:val="green"/>
        </w:rPr>
        <w:t>the U.S. economy has added more than 16.4 million jobs since</w:t>
      </w:r>
      <w:r w:rsidRPr="001C54CE">
        <w:rPr>
          <w:rStyle w:val="StyleUnderline"/>
        </w:rPr>
        <w:t xml:space="preserve"> the low point for employment in December </w:t>
      </w:r>
      <w:r w:rsidRPr="005C6ED6">
        <w:rPr>
          <w:rStyle w:val="StyleUnderline"/>
          <w:highlight w:val="green"/>
        </w:rPr>
        <w:t>2009</w:t>
      </w:r>
      <w:r w:rsidRPr="001C54CE">
        <w:rPr>
          <w:sz w:val="8"/>
        </w:rPr>
        <w:t>. “Tom Cotton is woefully misinformed,” said Joe Brusuelas, chief economist at RSM. “</w:t>
      </w:r>
      <w:r w:rsidRPr="001C54CE">
        <w:rPr>
          <w:rStyle w:val="Emphasis"/>
        </w:rPr>
        <w:t>Robots will create more jobs</w:t>
      </w:r>
      <w:r w:rsidRPr="001C54CE">
        <w:rPr>
          <w:sz w:val="8"/>
        </w:rPr>
        <w:t xml:space="preserve">.” Brusuelas points out that many of the fastest-growing jobs today, such as “user design” and “cloud engineers,” weren't around a decade ago. We like to talk about how robots kill jobs, but we tend to talk a lot less about how many other jobs are being created in the economy. Third, </w:t>
      </w:r>
      <w:r w:rsidRPr="005C6ED6">
        <w:rPr>
          <w:rStyle w:val="Emphasis"/>
          <w:highlight w:val="green"/>
        </w:rPr>
        <w:t>there are a lot of jobs robots can't do</w:t>
      </w:r>
      <w:r w:rsidRPr="001C54CE">
        <w:rPr>
          <w:sz w:val="8"/>
        </w:rPr>
        <w:t xml:space="preserve">. We like to think of machines like the super-robots we know from movies like “Transformers” that can do all that humans can do and then plenty more. But the reality is that robots aren't nearly that sophisticated yet. “There's something known as Moravec's paradox, which is the idea that it's much easier for computers and AI to do high-skilled work like accounting than it is to tell a computer to do low-skilled work like tidying up a room,” said Alex Nowrasteh, an immigration policy analyst at the Cato Institute. “If that remains true, there will be a lot more opportunities for low-skilled work.” Fourth, immigrants won't come if the country has no jobs. Cotton and Trump may forget that, by and large, free market economics works. If the dystopian future comes to pass and robots do create mass unemployment in America, then immigrants will stop coming. That is exactly what happened during the Great Recession. As jobs dried up in the United States, Mexicans stopped coming across the boarder. “The best immigration policy is to let the market determine how many workers are required, not to have Congress try to anticipate what future tech trends will be based on science fiction-like scenarios,” Nowrasteh said. He thinks it's especially odd Republicans are trying to “choose winners,” something the GOP has typically argued is a mistake (and more like Democrats). Fifth, limiting legal immigration typically causes more illegal immigration. If there are still jobs to be filled and there aren't enough American workers and legal immigrants to do those jobs, then illegal immigration tends to pick up. There's widespread agreement across the aisle that is what we don't want, politically or economically. Princeton professor Douglass Massey points out that when the United States clamped down on legal immigration from Mexico in the 1960s (the bracero guest worker visas), a period of booming economic growth, illegal immigration picked up. Undocumented immigrants tend to be the ones working for extremely low pay since they don't have rights to fight back. “You can easily be exploited if you're an undocumented immigrant. That pushes down wages of authorized workers,” Shierholz said. “You can solve that by bringing all workers out of the shadows.” To sum up: </w:t>
      </w:r>
      <w:r w:rsidRPr="001C54CE">
        <w:rPr>
          <w:rStyle w:val="StyleUnderline"/>
        </w:rPr>
        <w:t xml:space="preserve">Economists pretty uniformly agree that </w:t>
      </w:r>
      <w:r w:rsidRPr="005C6ED6">
        <w:rPr>
          <w:rStyle w:val="StyleUnderline"/>
          <w:highlight w:val="green"/>
        </w:rPr>
        <w:t>efforts to limit legal immigration could hurt the U.S. economy</w:t>
      </w:r>
      <w:r w:rsidRPr="001C54CE">
        <w:rPr>
          <w:rStyle w:val="StyleUnderline"/>
        </w:rPr>
        <w:t xml:space="preserve"> for years to come. </w:t>
      </w:r>
      <w:r w:rsidRPr="005C6ED6">
        <w:rPr>
          <w:rStyle w:val="StyleUnderline"/>
          <w:highlight w:val="green"/>
        </w:rPr>
        <w:t>They don't think the rise of robots is a reason to reconsider our immigration policy</w:t>
      </w:r>
      <w:r w:rsidRPr="001C54CE">
        <w:rPr>
          <w:rStyle w:val="StyleUnderline"/>
        </w:rPr>
        <w:t xml:space="preserve"> now</w:t>
      </w:r>
      <w:r w:rsidRPr="001C54CE">
        <w:rPr>
          <w:sz w:val="8"/>
        </w:rPr>
        <w:t>.</w:t>
      </w:r>
    </w:p>
    <w:p w:rsidR="0009509A" w:rsidRDefault="0009509A" w:rsidP="0009509A">
      <w:pPr>
        <w:pStyle w:val="Heading4"/>
      </w:pPr>
      <w:r>
        <w:t>Automation can’t fill the labor shortage- increase demand for human workers</w:t>
      </w:r>
    </w:p>
    <w:p w:rsidR="0009509A" w:rsidRPr="0093136B" w:rsidRDefault="0009509A" w:rsidP="0009509A">
      <w:pPr>
        <w:rPr>
          <w:sz w:val="14"/>
        </w:rPr>
      </w:pPr>
      <w:r w:rsidRPr="0093136B">
        <w:rPr>
          <w:sz w:val="14"/>
        </w:rPr>
        <w:t xml:space="preserve">Mary </w:t>
      </w:r>
      <w:r w:rsidRPr="0093136B">
        <w:rPr>
          <w:rStyle w:val="Style13ptBold"/>
        </w:rPr>
        <w:t>Childs 2018</w:t>
      </w:r>
      <w:r w:rsidRPr="0093136B">
        <w:rPr>
          <w:sz w:val="14"/>
        </w:rPr>
        <w:t xml:space="preserve"> (Senior Reporter at Barrons,  “Robots Won’t Solve the Worker Shortage,” March 10</w:t>
      </w:r>
      <w:r w:rsidRPr="0093136B">
        <w:rPr>
          <w:sz w:val="14"/>
          <w:vertAlign w:val="superscript"/>
        </w:rPr>
        <w:t>th</w:t>
      </w:r>
      <w:r w:rsidRPr="0093136B">
        <w:rPr>
          <w:sz w:val="14"/>
        </w:rPr>
        <w:t xml:space="preserve"> Barrons, https://www.barrons.com/articles/robots-wont-solve-the-worker-shortage-1520650770)</w:t>
      </w:r>
    </w:p>
    <w:p w:rsidR="0009509A" w:rsidRDefault="0009509A" w:rsidP="0009509A">
      <w:pPr>
        <w:rPr>
          <w:rStyle w:val="StyleUnderline"/>
        </w:rPr>
      </w:pPr>
      <w:r w:rsidRPr="0093136B">
        <w:rPr>
          <w:sz w:val="14"/>
        </w:rPr>
        <w:t xml:space="preserve">When </w:t>
      </w:r>
      <w:r w:rsidRPr="0093136B">
        <w:rPr>
          <w:rStyle w:val="StyleUnderline"/>
        </w:rPr>
        <w:t>Charlotte</w:t>
      </w:r>
      <w:r w:rsidRPr="0093136B">
        <w:rPr>
          <w:sz w:val="14"/>
        </w:rPr>
        <w:t xml:space="preserve"> started at the BMW auto factory in Spartanburg, S.C., five years ago, she stood out. Working on the assembly line, installing insulation in doors of the 300,000-plus vehicles produced at the plant every year, she proved efficient and reliable. Now, Charlotte—so named by a human co-worker—</w:t>
      </w:r>
      <w:r w:rsidRPr="0093136B">
        <w:rPr>
          <w:rStyle w:val="StyleUnderline"/>
        </w:rPr>
        <w:t xml:space="preserve">is among 60 lightweight “collaborative </w:t>
      </w:r>
      <w:r w:rsidRPr="004E528A">
        <w:rPr>
          <w:rStyle w:val="StyleUnderline"/>
          <w:highlight w:val="green"/>
        </w:rPr>
        <w:t>robots</w:t>
      </w:r>
      <w:r w:rsidRPr="0093136B">
        <w:rPr>
          <w:rStyle w:val="StyleUnderline"/>
        </w:rPr>
        <w:t>,” or cobots</w:t>
      </w:r>
      <w:r w:rsidRPr="0093136B">
        <w:rPr>
          <w:sz w:val="14"/>
        </w:rPr>
        <w:t xml:space="preserve">, among the 2,000 robots employed by the German car maker at the factory. </w:t>
      </w:r>
      <w:r w:rsidRPr="0093136B">
        <w:rPr>
          <w:rStyle w:val="StyleUnderline"/>
        </w:rPr>
        <w:t xml:space="preserve">Charlotte and her cohorts aren’t supplanting their flesh-and-blood co-workers. </w:t>
      </w:r>
      <w:r w:rsidRPr="004E528A">
        <w:rPr>
          <w:rStyle w:val="StyleUnderline"/>
          <w:highlight w:val="green"/>
        </w:rPr>
        <w:t>They’re generating demand for humans to program and maintain them,</w:t>
      </w:r>
      <w:r w:rsidRPr="0093136B">
        <w:rPr>
          <w:rStyle w:val="StyleUnderline"/>
        </w:rPr>
        <w:t xml:space="preserve"> among other things.</w:t>
      </w:r>
      <w:r w:rsidRPr="0093136B">
        <w:rPr>
          <w:sz w:val="14"/>
        </w:rPr>
        <w:t xml:space="preserve"> BMW is ramping up training programs for new technicians and engineers to keep the robots functional. Last year, the plant added 1,000 workers, for a total of 10,000. </w:t>
      </w:r>
      <w:r w:rsidRPr="004E528A">
        <w:rPr>
          <w:rStyle w:val="StyleUnderline"/>
          <w:highlight w:val="green"/>
        </w:rPr>
        <w:t>AUTOMATION is revolutionizing manufacturing</w:t>
      </w:r>
      <w:r w:rsidRPr="0093136B">
        <w:rPr>
          <w:rStyle w:val="StyleUnderline"/>
        </w:rPr>
        <w:t>, trucking, retail sales, food services, and medicine, among other industries</w:t>
      </w:r>
      <w:r w:rsidRPr="0093136B">
        <w:rPr>
          <w:sz w:val="14"/>
        </w:rPr>
        <w:t xml:space="preserve">. Consulting firm Bain estimates that </w:t>
      </w:r>
      <w:r w:rsidRPr="0093136B">
        <w:rPr>
          <w:rStyle w:val="StyleUnderline"/>
        </w:rPr>
        <w:t>one in four or five U.S. jobs will be automated by 2030</w:t>
      </w:r>
      <w:r w:rsidRPr="0093136B">
        <w:rPr>
          <w:sz w:val="14"/>
        </w:rPr>
        <w:t xml:space="preserve">. But as the BMW experience shows, </w:t>
      </w:r>
      <w:r w:rsidRPr="004E528A">
        <w:rPr>
          <w:rStyle w:val="Style13ptBold"/>
          <w:highlight w:val="green"/>
        </w:rPr>
        <w:t>other positions will be created by the need to handle higher-level work that robots still can’t perform</w:t>
      </w:r>
      <w:r w:rsidRPr="0093136B">
        <w:rPr>
          <w:rStyle w:val="Style13ptBold"/>
        </w:rPr>
        <w:t>.</w:t>
      </w:r>
      <w:r>
        <w:rPr>
          <w:rStyle w:val="Style13ptBold"/>
        </w:rPr>
        <w:t xml:space="preserve"> </w:t>
      </w:r>
      <w:r w:rsidRPr="004E528A">
        <w:rPr>
          <w:rStyle w:val="Style13ptBold"/>
          <w:highlight w:val="green"/>
        </w:rPr>
        <w:t>Bottom line: Don’t expect technology to solve the labor crunch anytime soon</w:t>
      </w:r>
      <w:r w:rsidRPr="0093136B">
        <w:rPr>
          <w:sz w:val="14"/>
        </w:rPr>
        <w:t xml:space="preserve">. </w:t>
      </w:r>
      <w:r w:rsidRPr="0093136B">
        <w:rPr>
          <w:rStyle w:val="StyleUnderline"/>
        </w:rPr>
        <w:t>Truckers are desperate for help, but artificial intelligence,</w:t>
      </w:r>
      <w:r w:rsidRPr="0093136B">
        <w:rPr>
          <w:sz w:val="14"/>
        </w:rPr>
        <w:t xml:space="preserve"> despite recent advances, </w:t>
      </w:r>
      <w:r w:rsidRPr="0093136B">
        <w:rPr>
          <w:rStyle w:val="StyleUnderline"/>
        </w:rPr>
        <w:t>can’t yet get big rigs all the way from loading dock to unloading dock.</w:t>
      </w:r>
      <w:r w:rsidRPr="0093136B">
        <w:rPr>
          <w:sz w:val="14"/>
        </w:rPr>
        <w:t xml:space="preserve"> A century and a half ago, </w:t>
      </w:r>
      <w:r w:rsidRPr="0093136B">
        <w:rPr>
          <w:rStyle w:val="StyleUnderline"/>
        </w:rPr>
        <w:t>50% of the U.S. labor force worked in agriculture. Even as agriculture shifted to less than 2% of the labor force, the total pool of workers boomed, filling jobs in technology, manufacturing, and services.</w:t>
      </w:r>
      <w:r>
        <w:rPr>
          <w:rStyle w:val="StyleUnderline"/>
        </w:rPr>
        <w:t xml:space="preserve"> </w:t>
      </w:r>
      <w:r w:rsidRPr="004E528A">
        <w:rPr>
          <w:rStyle w:val="StyleUnderline"/>
          <w:highlight w:val="green"/>
        </w:rPr>
        <w:t>The growing workforce and productivity gains spurred the economic growth</w:t>
      </w:r>
      <w:r w:rsidRPr="0093136B">
        <w:rPr>
          <w:rStyle w:val="StyleUnderline"/>
        </w:rPr>
        <w:t xml:space="preserve"> of the past 50 or 60 years</w:t>
      </w:r>
      <w:r w:rsidRPr="004E528A">
        <w:rPr>
          <w:rStyle w:val="StyleUnderline"/>
          <w:highlight w:val="green"/>
        </w:rPr>
        <w:t>.</w:t>
      </w:r>
      <w:r w:rsidRPr="004E528A">
        <w:rPr>
          <w:sz w:val="14"/>
          <w:highlight w:val="green"/>
        </w:rPr>
        <w:t xml:space="preserve"> </w:t>
      </w:r>
      <w:r w:rsidRPr="004E528A">
        <w:rPr>
          <w:rStyle w:val="StyleUnderline"/>
          <w:highlight w:val="green"/>
        </w:rPr>
        <w:t>Companies have been spoiled: Humans were plentiful, and relatively cheap</w:t>
      </w:r>
      <w:r w:rsidRPr="0093136B">
        <w:rPr>
          <w:rStyle w:val="StyleUnderline"/>
        </w:rPr>
        <w:t>.</w:t>
      </w:r>
      <w:r>
        <w:rPr>
          <w:rStyle w:val="StyleUnderline"/>
        </w:rPr>
        <w:t xml:space="preserve"> </w:t>
      </w:r>
      <w:r w:rsidRPr="004E528A">
        <w:rPr>
          <w:rStyle w:val="StyleUnderline"/>
          <w:highlight w:val="green"/>
        </w:rPr>
        <w:t>Now, as demographic trends</w:t>
      </w:r>
      <w:r w:rsidRPr="0093136B">
        <w:rPr>
          <w:rStyle w:val="StyleUnderline"/>
        </w:rPr>
        <w:t xml:space="preserve"> </w:t>
      </w:r>
      <w:r w:rsidRPr="004E528A">
        <w:rPr>
          <w:rStyle w:val="StyleUnderline"/>
          <w:highlight w:val="green"/>
        </w:rPr>
        <w:t>point to a shortage</w:t>
      </w:r>
      <w:r w:rsidRPr="0093136B">
        <w:rPr>
          <w:rStyle w:val="StyleUnderline"/>
        </w:rPr>
        <w:t xml:space="preserve"> of workers, </w:t>
      </w:r>
      <w:r w:rsidRPr="004E528A">
        <w:rPr>
          <w:rStyle w:val="StyleUnderline"/>
          <w:highlight w:val="green"/>
        </w:rPr>
        <w:t>consultants expect companies to work harder at innovating around labor</w:t>
      </w:r>
      <w:r w:rsidRPr="004E528A">
        <w:rPr>
          <w:sz w:val="14"/>
          <w:highlight w:val="green"/>
        </w:rPr>
        <w:t xml:space="preserve">. </w:t>
      </w:r>
      <w:r w:rsidRPr="004E528A">
        <w:rPr>
          <w:rStyle w:val="StyleUnderline"/>
          <w:highlight w:val="green"/>
        </w:rPr>
        <w:t>If humans and robots collaborate</w:t>
      </w:r>
      <w:r w:rsidRPr="0093136B">
        <w:rPr>
          <w:rStyle w:val="StyleUnderline"/>
        </w:rPr>
        <w:t>,</w:t>
      </w:r>
      <w:r w:rsidRPr="0093136B">
        <w:rPr>
          <w:sz w:val="14"/>
        </w:rPr>
        <w:t xml:space="preserve"> Bain and fellow consultancy McKinsey agree, </w:t>
      </w:r>
      <w:r w:rsidRPr="004E528A">
        <w:rPr>
          <w:rStyle w:val="StyleUnderline"/>
          <w:highlight w:val="green"/>
        </w:rPr>
        <w:t>productivity gains could help offset the demographic drag</w:t>
      </w:r>
      <w:r w:rsidRPr="0093136B">
        <w:rPr>
          <w:sz w:val="14"/>
        </w:rPr>
        <w:t xml:space="preserve">. </w:t>
      </w:r>
      <w:r w:rsidRPr="0093136B">
        <w:rPr>
          <w:rStyle w:val="StyleUnderline"/>
        </w:rPr>
        <w:t xml:space="preserve">For that to happen, </w:t>
      </w:r>
      <w:r w:rsidRPr="004E528A">
        <w:rPr>
          <w:rStyle w:val="StyleUnderline"/>
          <w:highlight w:val="green"/>
        </w:rPr>
        <w:t>humans require extensive retraining, and robots need lots of refinement</w:t>
      </w:r>
      <w:r w:rsidRPr="0093136B">
        <w:rPr>
          <w:sz w:val="14"/>
        </w:rPr>
        <w:t>. Says McKinsey analyst Michael Chui: “</w:t>
      </w:r>
      <w:r w:rsidRPr="004E528A">
        <w:rPr>
          <w:rStyle w:val="StyleUnderline"/>
        </w:rPr>
        <w:t>The transition is the great challenge</w:t>
      </w:r>
      <w:r w:rsidRPr="0093136B">
        <w:rPr>
          <w:rStyle w:val="StyleUnderline"/>
        </w:rPr>
        <w:t>.”</w:t>
      </w:r>
    </w:p>
    <w:p w:rsidR="0009509A" w:rsidRPr="0009509A" w:rsidRDefault="0009509A" w:rsidP="0009509A"/>
    <w:p w:rsidR="00BB7262" w:rsidRDefault="00BB7262" w:rsidP="00BB7262">
      <w:pPr>
        <w:pStyle w:val="Heading3"/>
        <w:rPr>
          <w:rStyle w:val="StyleUnderline"/>
        </w:rPr>
      </w:pPr>
    </w:p>
    <w:p w:rsidR="00BB7262" w:rsidRDefault="00BB7262" w:rsidP="00BB7262">
      <w:pPr>
        <w:pStyle w:val="Heading2"/>
      </w:pPr>
      <w:r>
        <w:t xml:space="preserve">Pharma Advantage </w:t>
      </w:r>
    </w:p>
    <w:p w:rsidR="00367B12" w:rsidRDefault="00367B12" w:rsidP="00DF15E2"/>
    <w:p w:rsidR="001B59D0" w:rsidRDefault="00367B12" w:rsidP="001B59D0">
      <w:pPr>
        <w:pStyle w:val="Heading3"/>
      </w:pPr>
      <w:r>
        <w:t>Ext. Pharma Decline Now- Labor Shortages</w:t>
      </w:r>
    </w:p>
    <w:p w:rsidR="00367B12" w:rsidRDefault="00367B12" w:rsidP="00367B12">
      <w:pPr>
        <w:pStyle w:val="Heading4"/>
      </w:pPr>
      <w:r>
        <w:t xml:space="preserve">Pharma industry is on the </w:t>
      </w:r>
      <w:r w:rsidRPr="00F63D66">
        <w:rPr>
          <w:u w:val="single"/>
        </w:rPr>
        <w:t>brink</w:t>
      </w:r>
      <w:r>
        <w:t xml:space="preserve"> of decline – R&amp;D and Internal Rate of Return prove</w:t>
      </w:r>
    </w:p>
    <w:p w:rsidR="00367B12" w:rsidRPr="001D2C58" w:rsidRDefault="00367B12" w:rsidP="00367B12">
      <w:pPr>
        <w:rPr>
          <w:sz w:val="14"/>
        </w:rPr>
      </w:pPr>
      <w:r w:rsidRPr="001D2C58">
        <w:rPr>
          <w:rStyle w:val="Style13ptBold"/>
        </w:rPr>
        <w:t>Stott ’18</w:t>
      </w:r>
      <w:r w:rsidRPr="001D2C58">
        <w:rPr>
          <w:sz w:val="14"/>
        </w:rPr>
        <w:t xml:space="preserve"> – Kelvin, Director of Portfolio Management at Novartis in Basel, Switzerland, where he is responsible for evaluating project and portfolio investment decisions to support the company’s global drug development pipeline, (“Pharma’s broken business model: An industry on the brink of terminal decline,” </w:t>
      </w:r>
      <w:r w:rsidRPr="001D2C58">
        <w:rPr>
          <w:i/>
          <w:sz w:val="14"/>
        </w:rPr>
        <w:t>Endpoints News</w:t>
      </w:r>
      <w:r w:rsidRPr="001D2C58">
        <w:rPr>
          <w:sz w:val="14"/>
        </w:rPr>
        <w:t>, November 28</w:t>
      </w:r>
      <w:r w:rsidRPr="001D2C58">
        <w:rPr>
          <w:sz w:val="14"/>
          <w:vertAlign w:val="superscript"/>
        </w:rPr>
        <w:t>th</w:t>
      </w:r>
      <w:r w:rsidRPr="001D2C58">
        <w:rPr>
          <w:sz w:val="14"/>
        </w:rPr>
        <w:t xml:space="preserve">, 2018, </w:t>
      </w:r>
      <w:hyperlink r:id="rId60" w:history="1">
        <w:r w:rsidRPr="001D2C58">
          <w:rPr>
            <w:rStyle w:val="Hyperlink"/>
            <w:sz w:val="14"/>
          </w:rPr>
          <w:t>https://endpts.com/pharmas-broken-business-model-an-industry-on-the-brink-of-terminal-decline/</w:t>
        </w:r>
      </w:hyperlink>
      <w:r w:rsidRPr="001D2C58">
        <w:rPr>
          <w:sz w:val="14"/>
        </w:rPr>
        <w:t>, Accessed 7-13-18, NC)</w:t>
      </w:r>
    </w:p>
    <w:p w:rsidR="00367B12" w:rsidRDefault="00367B12" w:rsidP="00367B12">
      <w:pPr>
        <w:rPr>
          <w:sz w:val="16"/>
        </w:rPr>
      </w:pPr>
      <w:r w:rsidRPr="00F63D66">
        <w:rPr>
          <w:rStyle w:val="StyleUnderline"/>
        </w:rPr>
        <w:t>Like many industries, pharma’s business model fundamentally depends on productive innovation to create value by delivering greater customer benefits.</w:t>
      </w:r>
      <w:r>
        <w:rPr>
          <w:rStyle w:val="StyleUnderline"/>
        </w:rPr>
        <w:t xml:space="preserve"> </w:t>
      </w:r>
      <w:r w:rsidRPr="00F63D66">
        <w:rPr>
          <w:rStyle w:val="StyleUnderline"/>
        </w:rPr>
        <w:t xml:space="preserve">Further, sustainable growth and value creation depend on steady R&amp;D productivity with a positive ROI in order to drive future revenues that can be reinvested back into R&amp;D. In recent years, however, it has become clear that </w:t>
      </w:r>
      <w:r w:rsidRPr="00E33E8F">
        <w:rPr>
          <w:rStyle w:val="StyleUnderline"/>
          <w:highlight w:val="green"/>
        </w:rPr>
        <w:t xml:space="preserve">pharma has a </w:t>
      </w:r>
      <w:r w:rsidRPr="00E33E8F">
        <w:rPr>
          <w:rStyle w:val="Emphasis"/>
          <w:highlight w:val="green"/>
        </w:rPr>
        <w:t>serious</w:t>
      </w:r>
      <w:r w:rsidRPr="00E33E8F">
        <w:rPr>
          <w:rStyle w:val="StyleUnderline"/>
          <w:highlight w:val="green"/>
        </w:rPr>
        <w:t xml:space="preserve"> problem with </w:t>
      </w:r>
      <w:r w:rsidRPr="00E33E8F">
        <w:rPr>
          <w:rStyle w:val="Emphasis"/>
          <w:highlight w:val="green"/>
        </w:rPr>
        <w:t>declining R&amp;D productivity</w:t>
      </w:r>
      <w:r w:rsidRPr="00F63D66">
        <w:rPr>
          <w:rStyle w:val="StyleUnderline"/>
        </w:rPr>
        <w:t>.</w:t>
      </w:r>
      <w:r>
        <w:rPr>
          <w:rStyle w:val="StyleUnderline"/>
        </w:rPr>
        <w:t xml:space="preserve"> </w:t>
      </w:r>
      <w:r w:rsidRPr="00025262">
        <w:rPr>
          <w:sz w:val="16"/>
        </w:rPr>
        <w:t xml:space="preserve">Various analysts (notably Deloitte and BCG) have tried to measure Big Pharma’s R&amp;D productivity in terms of the internal rate of return (IRR) on investment, but in each case the analysis is highly complex and convoluted (and thus subject to doubt), as it depends on many detailed assumptions and forward-looking forecasts at the individual product level. </w:t>
      </w:r>
      <w:r w:rsidRPr="00F63D66">
        <w:rPr>
          <w:rStyle w:val="StyleUnderline"/>
        </w:rPr>
        <w:t>Here for the first time, I introduce a far simpler, much more robust methodology to calculate pharma’s return on investment in R&amp;D, which is based only on reliable and widely available</w:t>
      </w:r>
      <w:r>
        <w:rPr>
          <w:rStyle w:val="StyleUnderline"/>
        </w:rPr>
        <w:t xml:space="preserve"> </w:t>
      </w:r>
      <w:r w:rsidRPr="00F63D66">
        <w:rPr>
          <w:rStyle w:val="StyleUnderline"/>
        </w:rPr>
        <w:t>high-level data on the industry’s actual historic P&amp;L performance. This new analysis confirms the steady</w:t>
      </w:r>
      <w:r>
        <w:rPr>
          <w:rStyle w:val="StyleUnderline"/>
        </w:rPr>
        <w:t xml:space="preserve"> </w:t>
      </w:r>
      <w:r w:rsidRPr="00F63D66">
        <w:rPr>
          <w:rStyle w:val="StyleUnderline"/>
        </w:rPr>
        <w:t>decline reported by others, but here I</w:t>
      </w:r>
      <w:r>
        <w:rPr>
          <w:rStyle w:val="StyleUnderline"/>
        </w:rPr>
        <w:t xml:space="preserve"> </w:t>
      </w:r>
      <w:r w:rsidRPr="00F63D66">
        <w:rPr>
          <w:rStyle w:val="StyleUnderline"/>
        </w:rPr>
        <w:t xml:space="preserve">also explore the underlying drivers and make concrete projections, which suggest that </w:t>
      </w:r>
      <w:r w:rsidRPr="00E33E8F">
        <w:rPr>
          <w:rStyle w:val="StyleUnderline"/>
          <w:highlight w:val="green"/>
        </w:rPr>
        <w:t xml:space="preserve">the </w:t>
      </w:r>
      <w:r w:rsidRPr="00E33E8F">
        <w:rPr>
          <w:rStyle w:val="Emphasis"/>
          <w:highlight w:val="green"/>
        </w:rPr>
        <w:t>entire</w:t>
      </w:r>
      <w:r w:rsidRPr="00E33E8F">
        <w:rPr>
          <w:rStyle w:val="StyleUnderline"/>
          <w:highlight w:val="green"/>
        </w:rPr>
        <w:t xml:space="preserve"> industry is on the </w:t>
      </w:r>
      <w:r w:rsidRPr="00E33E8F">
        <w:rPr>
          <w:rStyle w:val="Emphasis"/>
          <w:highlight w:val="green"/>
        </w:rPr>
        <w:t>brink</w:t>
      </w:r>
      <w:r w:rsidRPr="00E33E8F">
        <w:rPr>
          <w:rStyle w:val="StyleUnderline"/>
          <w:highlight w:val="green"/>
        </w:rPr>
        <w:t xml:space="preserve"> of </w:t>
      </w:r>
      <w:r w:rsidRPr="00E33E8F">
        <w:rPr>
          <w:rStyle w:val="Emphasis"/>
          <w:highlight w:val="green"/>
        </w:rPr>
        <w:t>terminal decline</w:t>
      </w:r>
      <w:r w:rsidRPr="00F63D66">
        <w:rPr>
          <w:rStyle w:val="StyleUnderline"/>
        </w:rPr>
        <w:t>.</w:t>
      </w:r>
      <w:r>
        <w:rPr>
          <w:rStyle w:val="StyleUnderline"/>
        </w:rPr>
        <w:t xml:space="preserve"> </w:t>
      </w:r>
      <w:r w:rsidRPr="00025262">
        <w:rPr>
          <w:sz w:val="16"/>
        </w:rPr>
        <w:t xml:space="preserve">A simple new method to measure R&amp;D productivity / IRR </w:t>
      </w:r>
      <w:r w:rsidRPr="00025262">
        <w:rPr>
          <w:rStyle w:val="StyleUnderline"/>
        </w:rPr>
        <w:t>Pharma’s business model essentially</w:t>
      </w:r>
      <w:r>
        <w:rPr>
          <w:rStyle w:val="StyleUnderline"/>
        </w:rPr>
        <w:t xml:space="preserve"> </w:t>
      </w:r>
      <w:r w:rsidRPr="00025262">
        <w:rPr>
          <w:rStyle w:val="StyleUnderline"/>
        </w:rPr>
        <w:t>involves making a series of investments into R&amp;D and then collecting the return on these investments as profits some years later, once the resulting products have reached the market.</w:t>
      </w:r>
      <w:r>
        <w:rPr>
          <w:rStyle w:val="StyleUnderline"/>
        </w:rPr>
        <w:t xml:space="preserve"> </w:t>
      </w:r>
      <w:r w:rsidRPr="00025262">
        <w:rPr>
          <w:rStyle w:val="StyleUnderline"/>
        </w:rPr>
        <w:t xml:space="preserve">However, the situation is complicated by the fact that both </w:t>
      </w:r>
      <w:r w:rsidRPr="00E33E8F">
        <w:rPr>
          <w:rStyle w:val="Emphasis"/>
          <w:highlight w:val="green"/>
        </w:rPr>
        <w:t>investments</w:t>
      </w:r>
      <w:r w:rsidRPr="00E33E8F">
        <w:rPr>
          <w:rStyle w:val="StyleUnderline"/>
          <w:highlight w:val="green"/>
        </w:rPr>
        <w:t xml:space="preserve"> and </w:t>
      </w:r>
      <w:r w:rsidRPr="00E33E8F">
        <w:rPr>
          <w:rStyle w:val="Emphasis"/>
          <w:highlight w:val="green"/>
        </w:rPr>
        <w:t>returns</w:t>
      </w:r>
      <w:r w:rsidRPr="00E33E8F">
        <w:rPr>
          <w:rStyle w:val="StyleUnderline"/>
          <w:highlight w:val="green"/>
        </w:rPr>
        <w:t xml:space="preserve"> are phased over </w:t>
      </w:r>
      <w:r w:rsidRPr="00E33E8F">
        <w:rPr>
          <w:rStyle w:val="Emphasis"/>
          <w:highlight w:val="green"/>
        </w:rPr>
        <w:t>many years</w:t>
      </w:r>
      <w:r w:rsidRPr="00025262">
        <w:rPr>
          <w:rStyle w:val="StyleUnderline"/>
        </w:rPr>
        <w:t xml:space="preserve"> for each product, and </w:t>
      </w:r>
      <w:r w:rsidRPr="00E33E8F">
        <w:rPr>
          <w:rStyle w:val="StyleUnderline"/>
          <w:highlight w:val="green"/>
        </w:rPr>
        <w:t xml:space="preserve">not all </w:t>
      </w:r>
      <w:r w:rsidRPr="00E33E8F">
        <w:rPr>
          <w:rStyle w:val="Emphasis"/>
          <w:highlight w:val="green"/>
        </w:rPr>
        <w:t>products</w:t>
      </w:r>
      <w:r w:rsidRPr="00E33E8F">
        <w:rPr>
          <w:rStyle w:val="StyleUnderline"/>
          <w:highlight w:val="green"/>
        </w:rPr>
        <w:t xml:space="preserve"> make it to </w:t>
      </w:r>
      <w:r w:rsidRPr="00E33E8F">
        <w:rPr>
          <w:rStyle w:val="Emphasis"/>
          <w:highlight w:val="green"/>
        </w:rPr>
        <w:t>market</w:t>
      </w:r>
      <w:r w:rsidRPr="00025262">
        <w:rPr>
          <w:rStyle w:val="StyleUnderline"/>
        </w:rPr>
        <w:t>; in fact,</w:t>
      </w:r>
      <w:r>
        <w:rPr>
          <w:rStyle w:val="StyleUnderline"/>
        </w:rPr>
        <w:t xml:space="preserve"> </w:t>
      </w:r>
      <w:r w:rsidRPr="00E33E8F">
        <w:rPr>
          <w:rStyle w:val="Emphasis"/>
          <w:highlight w:val="green"/>
        </w:rPr>
        <w:t>most</w:t>
      </w:r>
      <w:r>
        <w:rPr>
          <w:rStyle w:val="StyleUnderline"/>
        </w:rPr>
        <w:t xml:space="preserve"> </w:t>
      </w:r>
      <w:r w:rsidRPr="00025262">
        <w:rPr>
          <w:rStyle w:val="StyleUnderline"/>
        </w:rPr>
        <w:t xml:space="preserve">products </w:t>
      </w:r>
      <w:r w:rsidRPr="00E33E8F">
        <w:rPr>
          <w:rStyle w:val="Emphasis"/>
          <w:highlight w:val="green"/>
        </w:rPr>
        <w:t>fail</w:t>
      </w:r>
      <w:r w:rsidRPr="00E33E8F">
        <w:rPr>
          <w:rStyle w:val="StyleUnderline"/>
          <w:highlight w:val="green"/>
        </w:rPr>
        <w:t xml:space="preserve"> to reach market </w:t>
      </w:r>
      <w:r w:rsidRPr="00E33E8F">
        <w:rPr>
          <w:rStyle w:val="Emphasis"/>
          <w:highlight w:val="green"/>
        </w:rPr>
        <w:t>at all</w:t>
      </w:r>
      <w:r w:rsidRPr="00025262">
        <w:rPr>
          <w:rStyle w:val="StyleUnderline"/>
        </w:rPr>
        <w:t xml:space="preserve"> and they fail at different times and costs during their development.</w:t>
      </w:r>
      <w:r>
        <w:rPr>
          <w:rStyle w:val="StyleUnderline"/>
        </w:rPr>
        <w:t xml:space="preserve"> </w:t>
      </w:r>
      <w:r w:rsidRPr="00025262">
        <w:rPr>
          <w:sz w:val="16"/>
        </w:rPr>
        <w:t xml:space="preserve">Now we can greatly simplify this picture by considering only the average return on investment across the industry as a whole, which is what interests us in any case. We simply assume that all profits in any given year come from investments made within a single previous year, where the gap between these two years represents the average investment period, from the midpoint of R&amp;D investment to the midpoint of returns at peak sales. As it happens, this average investment period is relatively stable and well-defined, as it is largely driven by a fixed standard patent term of 20 years, as well as a historically stable R&amp;D phase lasting roughly 14 years from start to finish. Thus, the average investment period is about 13 years, from the midpoint of the R&amp;D phase after 7 years, plus another 6 years to reach peak sales before loss of exclusivity. There is one potential argument against this method, which is that the later phases of R&amp;D tend to cost many times more than the earlier phases. However, we must also remember that we need to invest in many more projects at the earlier phases than we invest in at the later phases, due to natural attrition within the R&amp;D pipeline. Thus, the total R&amp;D investment is actually distributed quite evenly throughout the development timeline. And, as I show below, the calculated return is not very sensitive to this single assumption in any case. Before we use this simple method to calculate the return on investment, there is one more small but important detail to remember: The net return on R&amp;D investment includes not only the resulting profits (EBIT), but also the future R&amp;D costs. This is because future R&amp;D spending is an optional use of profits that result from previous investments. So now we can calculate the average return on investment (IRR) as the compound annual growth in the value of past R&amp;D investments to the value of resulting profits (EBIT) plus future R&amp;D costs, as illustrated here with industry P&amp;L data from EvaluatePharma: Now we get the following simple formula to calculate the Internal Rate of Return (IRR) on pharma R&amp;D in any given year x: IRR(x) = [ (EBIT(x+c) + R&amp;D(x+c)) / R&amp;D(x) ]^(1/c) - 1 Where c is the average investment period of 13 years. Return on investment in pharma R&amp;D is rapidly declining Applying this simple formula across multiple years of P&amp;L data from EvaluatePharma, we see the following downward trend, which is fully consistent with reports published by both Deloitte and BCG: </w:t>
      </w:r>
      <w:r w:rsidRPr="00025262">
        <w:rPr>
          <w:rStyle w:val="StyleUnderline"/>
        </w:rPr>
        <w:t xml:space="preserve">Now the scariest thing about this </w:t>
      </w:r>
      <w:r w:rsidRPr="00E33E8F">
        <w:rPr>
          <w:rStyle w:val="StyleUnderline"/>
          <w:highlight w:val="green"/>
        </w:rPr>
        <w:t>analysis, is</w:t>
      </w:r>
      <w:r w:rsidRPr="00025262">
        <w:rPr>
          <w:rStyle w:val="StyleUnderline"/>
        </w:rPr>
        <w:t xml:space="preserve"> just how </w:t>
      </w:r>
      <w:r w:rsidRPr="00E33E8F">
        <w:rPr>
          <w:rStyle w:val="Emphasis"/>
          <w:highlight w:val="green"/>
        </w:rPr>
        <w:t>robust</w:t>
      </w:r>
      <w:r w:rsidRPr="00E33E8F">
        <w:rPr>
          <w:rStyle w:val="StyleUnderline"/>
          <w:highlight w:val="green"/>
        </w:rPr>
        <w:t xml:space="preserve">, </w:t>
      </w:r>
      <w:r w:rsidRPr="00E33E8F">
        <w:rPr>
          <w:rStyle w:val="Emphasis"/>
          <w:highlight w:val="green"/>
        </w:rPr>
        <w:t>consistent</w:t>
      </w:r>
      <w:r w:rsidRPr="00E33E8F">
        <w:rPr>
          <w:rStyle w:val="StyleUnderline"/>
          <w:highlight w:val="green"/>
        </w:rPr>
        <w:t xml:space="preserve"> and </w:t>
      </w:r>
      <w:r w:rsidRPr="00E33E8F">
        <w:rPr>
          <w:rStyle w:val="Emphasis"/>
          <w:highlight w:val="green"/>
        </w:rPr>
        <w:t>rapid</w:t>
      </w:r>
      <w:r w:rsidRPr="00025262">
        <w:rPr>
          <w:rStyle w:val="StyleUnderline"/>
        </w:rPr>
        <w:t xml:space="preserve"> is the </w:t>
      </w:r>
      <w:r w:rsidRPr="00E33E8F">
        <w:rPr>
          <w:rStyle w:val="Emphasis"/>
          <w:highlight w:val="green"/>
        </w:rPr>
        <w:t>downward trend</w:t>
      </w:r>
      <w:r w:rsidRPr="00E33E8F">
        <w:rPr>
          <w:rStyle w:val="StyleUnderline"/>
          <w:highlight w:val="green"/>
        </w:rPr>
        <w:t xml:space="preserve"> in return on investment over a period of over </w:t>
      </w:r>
      <w:r w:rsidRPr="00E33E8F">
        <w:rPr>
          <w:rStyle w:val="Emphasis"/>
          <w:highlight w:val="green"/>
        </w:rPr>
        <w:t>20 years</w:t>
      </w:r>
      <w:r w:rsidRPr="00025262">
        <w:rPr>
          <w:rStyle w:val="StyleUnderline"/>
        </w:rPr>
        <w:t xml:space="preserve">. But moreover, these results confirm that </w:t>
      </w:r>
      <w:r w:rsidRPr="00E33E8F">
        <w:rPr>
          <w:rStyle w:val="StyleUnderline"/>
          <w:highlight w:val="green"/>
        </w:rPr>
        <w:t>return on investment</w:t>
      </w:r>
      <w:r w:rsidRPr="00025262">
        <w:rPr>
          <w:rStyle w:val="StyleUnderline"/>
        </w:rPr>
        <w:t xml:space="preserve"> in pharma R&amp;D </w:t>
      </w:r>
      <w:r w:rsidRPr="00E33E8F">
        <w:rPr>
          <w:rStyle w:val="StyleUnderline"/>
          <w:highlight w:val="green"/>
        </w:rPr>
        <w:t xml:space="preserve">is already below the </w:t>
      </w:r>
      <w:r w:rsidRPr="00E33E8F">
        <w:rPr>
          <w:rStyle w:val="Emphasis"/>
          <w:highlight w:val="green"/>
        </w:rPr>
        <w:t>cost</w:t>
      </w:r>
      <w:r w:rsidRPr="00E33E8F">
        <w:rPr>
          <w:rStyle w:val="StyleUnderline"/>
          <w:highlight w:val="green"/>
        </w:rPr>
        <w:t xml:space="preserve"> of </w:t>
      </w:r>
      <w:r w:rsidRPr="00E33E8F">
        <w:rPr>
          <w:rStyle w:val="Emphasis"/>
          <w:highlight w:val="green"/>
        </w:rPr>
        <w:t>capital</w:t>
      </w:r>
      <w:r w:rsidRPr="00025262">
        <w:rPr>
          <w:rStyle w:val="StyleUnderline"/>
        </w:rPr>
        <w:t>, and projected to hit</w:t>
      </w:r>
      <w:r>
        <w:rPr>
          <w:rStyle w:val="StyleUnderline"/>
        </w:rPr>
        <w:t xml:space="preserve"> </w:t>
      </w:r>
      <w:r w:rsidRPr="00025262">
        <w:rPr>
          <w:rStyle w:val="StyleUnderline"/>
        </w:rPr>
        <w:t>zero</w:t>
      </w:r>
      <w:r>
        <w:rPr>
          <w:rStyle w:val="StyleUnderline"/>
        </w:rPr>
        <w:t xml:space="preserve"> </w:t>
      </w:r>
      <w:r w:rsidRPr="00025262">
        <w:rPr>
          <w:rStyle w:val="StyleUnderline"/>
        </w:rPr>
        <w:t xml:space="preserve">within just 2 or 3 years. And this </w:t>
      </w:r>
      <w:r w:rsidRPr="00E33E8F">
        <w:rPr>
          <w:rStyle w:val="StyleUnderline"/>
          <w:highlight w:val="green"/>
        </w:rPr>
        <w:t xml:space="preserve">despite </w:t>
      </w:r>
      <w:r w:rsidRPr="00E33E8F">
        <w:rPr>
          <w:rStyle w:val="Emphasis"/>
          <w:highlight w:val="green"/>
        </w:rPr>
        <w:t>all efforts</w:t>
      </w:r>
      <w:r w:rsidRPr="00025262">
        <w:rPr>
          <w:rStyle w:val="StyleUnderline"/>
        </w:rPr>
        <w:t xml:space="preserve"> by the industry </w:t>
      </w:r>
      <w:r w:rsidRPr="00E33E8F">
        <w:rPr>
          <w:rStyle w:val="StyleUnderline"/>
          <w:highlight w:val="green"/>
        </w:rPr>
        <w:t xml:space="preserve">to </w:t>
      </w:r>
      <w:r w:rsidRPr="00E33E8F">
        <w:rPr>
          <w:rStyle w:val="Emphasis"/>
          <w:highlight w:val="green"/>
        </w:rPr>
        <w:t>fix</w:t>
      </w:r>
      <w:r w:rsidRPr="00E33E8F">
        <w:rPr>
          <w:rStyle w:val="StyleUnderline"/>
          <w:highlight w:val="green"/>
        </w:rPr>
        <w:t xml:space="preserve"> R&amp;D</w:t>
      </w:r>
      <w:r w:rsidRPr="00025262">
        <w:rPr>
          <w:rStyle w:val="StyleUnderline"/>
        </w:rPr>
        <w:t xml:space="preserve"> and reverse the trend.</w:t>
      </w:r>
      <w:r w:rsidRPr="00025262">
        <w:rPr>
          <w:sz w:val="16"/>
        </w:rPr>
        <w:t xml:space="preserve"> I mentioned earlier that this analysis is based on one assumption, the average investment period which is quite stable and well-defined, but here below we see that the results are not sensitive to this single assumption in any case. The downward trend is just as clear, as is the projected IRR of 0% by 2020: So what is driving this trend, and why haven’t we been able to do anything about it? Law of Diminishing Returns Many different causes and drivers have been suggested to explain the steady decline in pharma R&amp;D productivity, including rising clinical trial costs and timelines, decreasing success rates in development, a tougher regulatory environment, as well as increasing pressure from payers, providers, and increasing generic competition, however there is one fundamental issue at play that drives all these factors together: The Law of Diminishing Returns. As each new drug improves the current standard of care, this only raises the bar for the next drug, making it more expensive, difficult and unlikely to achieve any incremental improvement, while also reducing the potential scope for improvement. Thus, the more we improve the standard of care, the more difficult and costly it becomes to improve further, so we spend more and more to get diminishing incremental benefits and added value for patients which results in diminishing return on investment, as illustrated here: But why does the analysis above suggest a linear decline that will hit 0% IRR by 2020? Shouldn’t the decline slow down and curve away so that it never reaches 0% IRR? No. 0% IRR corresponds to breaking even and getting exactly your original investment back, but as anyone who has worked in pharma will know all too well, you can easily lose all your original R&amp;D investment as most drugs fail without making any return at all, so the minimum theoretical IRR is in fact negative 100%. There is no reason why the IRR should stop declining before it reaches 0%, or even -100%, besides the limited patience of investors. To further illustrate how the Law of Diminishing Returns applies to pharma R&amp;D, let us consider a limited set of 200 potential drug development opportunities defined by a random exponential distribution of expected costs (investments) yielding an independent random exponential distribution of expected values (returns) after an average investment period of 13 years. The expected IRR of each opportunity is given by the formula: IRR = [ eReturn / eCost ] ^(1/13) - 1 Now we rank and prioritize all these potential opportunities by their expected IRR over time, just as we select and prioritize drug development projects by their expected return on investment in the pharma industry, and this is what we get: Notice how the midsection of the IRR plot of prioritized opportunities follows a perfectly linear downward trend that passes right through 0% IRR, which is exactlywhat we have seen with our analysis of pharma R&amp;D productivity above! The implications of this are rather striking: Return on investment in Pharma R&amp;D is declining because that is precisely how we prioritize investment opportunities over time. </w:t>
      </w:r>
      <w:r w:rsidRPr="00025262">
        <w:rPr>
          <w:rStyle w:val="StyleUnderline"/>
        </w:rPr>
        <w:t xml:space="preserve">In essence, </w:t>
      </w:r>
      <w:r w:rsidRPr="00E33E8F">
        <w:rPr>
          <w:rStyle w:val="StyleUnderline"/>
          <w:highlight w:val="green"/>
        </w:rPr>
        <w:t xml:space="preserve">drug </w:t>
      </w:r>
      <w:r w:rsidRPr="00E33E8F">
        <w:rPr>
          <w:rStyle w:val="Emphasis"/>
          <w:highlight w:val="green"/>
        </w:rPr>
        <w:t>discovery</w:t>
      </w:r>
      <w:r w:rsidRPr="00E33E8F">
        <w:rPr>
          <w:rStyle w:val="StyleUnderline"/>
          <w:highlight w:val="green"/>
        </w:rPr>
        <w:t xml:space="preserve"> is</w:t>
      </w:r>
      <w:r w:rsidRPr="00025262">
        <w:rPr>
          <w:rStyle w:val="StyleUnderline"/>
        </w:rPr>
        <w:t xml:space="preserve"> rather like </w:t>
      </w:r>
      <w:r w:rsidRPr="00E33E8F">
        <w:rPr>
          <w:rStyle w:val="Emphasis"/>
          <w:highlight w:val="green"/>
        </w:rPr>
        <w:t>drilling</w:t>
      </w:r>
      <w:r w:rsidRPr="00E33E8F">
        <w:rPr>
          <w:rStyle w:val="StyleUnderline"/>
          <w:highlight w:val="green"/>
        </w:rPr>
        <w:t xml:space="preserve"> for </w:t>
      </w:r>
      <w:r w:rsidRPr="00E33E8F">
        <w:rPr>
          <w:rStyle w:val="Emphasis"/>
          <w:highlight w:val="green"/>
        </w:rPr>
        <w:t>oil</w:t>
      </w:r>
      <w:r w:rsidRPr="00025262">
        <w:rPr>
          <w:rStyle w:val="StyleUnderline"/>
        </w:rPr>
        <w:t xml:space="preserve">, where we progressively prioritize and exploit the biggest, best, cheapest and easiest opportunities with the highest expected returns first, leaving less attractive opportunities with lower returns for later. </w:t>
      </w:r>
      <w:r w:rsidRPr="00E33E8F">
        <w:rPr>
          <w:rStyle w:val="StyleUnderline"/>
          <w:highlight w:val="green"/>
        </w:rPr>
        <w:t xml:space="preserve">Eventually, we are left </w:t>
      </w:r>
      <w:r w:rsidRPr="00E33E8F">
        <w:rPr>
          <w:rStyle w:val="Emphasis"/>
          <w:highlight w:val="green"/>
        </w:rPr>
        <w:t>spending</w:t>
      </w:r>
      <w:r w:rsidRPr="00E33E8F">
        <w:rPr>
          <w:rStyle w:val="StyleUnderline"/>
          <w:highlight w:val="green"/>
        </w:rPr>
        <w:t xml:space="preserve"> more </w:t>
      </w:r>
      <w:r w:rsidRPr="00E33E8F">
        <w:rPr>
          <w:rStyle w:val="Emphasis"/>
          <w:highlight w:val="green"/>
        </w:rPr>
        <w:t>value</w:t>
      </w:r>
      <w:r w:rsidRPr="00E33E8F">
        <w:rPr>
          <w:rStyle w:val="StyleUnderline"/>
          <w:highlight w:val="green"/>
        </w:rPr>
        <w:t xml:space="preserve"> than we are possibly able to </w:t>
      </w:r>
      <w:r w:rsidRPr="00E33E8F">
        <w:rPr>
          <w:rStyle w:val="Emphasis"/>
          <w:highlight w:val="green"/>
        </w:rPr>
        <w:t>extract</w:t>
      </w:r>
      <w:r w:rsidRPr="00025262">
        <w:rPr>
          <w:rStyle w:val="StyleUnderline"/>
        </w:rPr>
        <w:t>:</w:t>
      </w:r>
      <w:r>
        <w:rPr>
          <w:rStyle w:val="StyleUnderline"/>
        </w:rPr>
        <w:t xml:space="preserve"> </w:t>
      </w:r>
      <w:r w:rsidRPr="00025262">
        <w:rPr>
          <w:sz w:val="16"/>
        </w:rPr>
        <w:t xml:space="preserve">Implications and projections for the pharma industry Now given that the steady decline in return on investment in pharma R&amp;D follows the Law of Diminishing Returns as the natural and unavoidable consequence of how we prioritize R&amp;D investment opportunities, where does that leave the industry? We can simply extrapolate the robust linear downward trend in IRR, and then apply the same formula we used above to calculate IRR based on past performance in reverse, to predict how the industry will evolve in the future. This is what we get: </w:t>
      </w:r>
      <w:r w:rsidRPr="00025262">
        <w:rPr>
          <w:rStyle w:val="StyleUnderline"/>
        </w:rPr>
        <w:t>Wow! What we see is that the entire pharma industry is on the brink of terminal decline, and will already start to contract within the next 2 or 3 years!</w:t>
      </w:r>
      <w:r>
        <w:rPr>
          <w:rStyle w:val="StyleUnderline"/>
        </w:rPr>
        <w:t xml:space="preserve"> </w:t>
      </w:r>
      <w:r w:rsidRPr="00025262">
        <w:rPr>
          <w:rStyle w:val="StyleUnderline"/>
        </w:rPr>
        <w:t>This seems incredible, but remember that this is not some arbitrary bleak forecast. It is the</w:t>
      </w:r>
      <w:r>
        <w:rPr>
          <w:rStyle w:val="StyleUnderline"/>
        </w:rPr>
        <w:t xml:space="preserve"> </w:t>
      </w:r>
      <w:r w:rsidRPr="00025262">
        <w:rPr>
          <w:rStyle w:val="StyleUnderline"/>
        </w:rPr>
        <w:t>direct mathematical result of the Law of Diminishing Returns</w:t>
      </w:r>
      <w:r>
        <w:rPr>
          <w:rStyle w:val="StyleUnderline"/>
        </w:rPr>
        <w:t xml:space="preserve"> </w:t>
      </w:r>
      <w:r w:rsidRPr="00025262">
        <w:rPr>
          <w:rStyle w:val="StyleUnderline"/>
        </w:rPr>
        <w:t>which we have already seen in our analysis above, and which we have been able to exactly replicate by prioritizing a limited set of random investment opportunities.</w:t>
      </w:r>
      <w:r>
        <w:rPr>
          <w:rStyle w:val="StyleUnderline"/>
        </w:rPr>
        <w:t xml:space="preserve"> </w:t>
      </w:r>
      <w:r w:rsidRPr="00025262">
        <w:rPr>
          <w:sz w:val="16"/>
        </w:rPr>
        <w:t xml:space="preserve">So what is going on here? Can this really happen? Pharma’s broken business model The situation is illustrated nicely by this schematic here below: What we have here is an industry that is entering a vicious cycle of negative growth and terminal decline as its fundamental business model has run out of steam by the Law of Diminishing Returns: </w:t>
      </w:r>
      <w:r w:rsidRPr="00025262">
        <w:rPr>
          <w:rStyle w:val="StyleUnderline"/>
        </w:rPr>
        <w:t xml:space="preserve">Diminishing R&amp;D productivity and return on investment leads to diminishing growth in sales. Eventually, </w:t>
      </w:r>
      <w:r w:rsidRPr="00E33E8F">
        <w:rPr>
          <w:rStyle w:val="StyleUnderline"/>
          <w:highlight w:val="green"/>
        </w:rPr>
        <w:t xml:space="preserve">growth turns </w:t>
      </w:r>
      <w:r w:rsidRPr="00E33E8F">
        <w:rPr>
          <w:rStyle w:val="Emphasis"/>
          <w:highlight w:val="green"/>
        </w:rPr>
        <w:t>negative</w:t>
      </w:r>
      <w:r w:rsidRPr="00E33E8F">
        <w:rPr>
          <w:rStyle w:val="StyleUnderline"/>
          <w:highlight w:val="green"/>
        </w:rPr>
        <w:t xml:space="preserve"> and sales start to </w:t>
      </w:r>
      <w:r w:rsidRPr="00E33E8F">
        <w:rPr>
          <w:rStyle w:val="Emphasis"/>
          <w:highlight w:val="green"/>
        </w:rPr>
        <w:t>contract</w:t>
      </w:r>
      <w:r w:rsidRPr="00025262">
        <w:rPr>
          <w:rStyle w:val="StyleUnderline"/>
        </w:rPr>
        <w:t xml:space="preserve">. Reduced sales then </w:t>
      </w:r>
      <w:r w:rsidRPr="00E33E8F">
        <w:rPr>
          <w:rStyle w:val="StyleUnderline"/>
          <w:highlight w:val="green"/>
        </w:rPr>
        <w:t xml:space="preserve">reduces the amount of money </w:t>
      </w:r>
      <w:r w:rsidRPr="00E33E8F">
        <w:rPr>
          <w:rStyle w:val="Emphasis"/>
          <w:highlight w:val="green"/>
        </w:rPr>
        <w:t>available</w:t>
      </w:r>
      <w:r w:rsidRPr="00025262">
        <w:rPr>
          <w:rStyle w:val="StyleUnderline"/>
        </w:rPr>
        <w:t xml:space="preserve"> to invest back into R&amp;D, which causes sales growth to decline even further. And so on, until the industry is gone altogether.</w:t>
      </w:r>
      <w:r w:rsidRPr="00025262">
        <w:rPr>
          <w:sz w:val="16"/>
        </w:rPr>
        <w:t xml:space="preserve"> This principle is further illustrated here, showing how value creation is turning negative: Industry life cycles and regeneration So can this happen? Will pharma really shrink out of existence, and is there anything we can do to stop it? In short, yes, it can and will happen. Pharma as we know it will shrink out of existence, and no, there is nothing we can do to stop it. We know this because the steady decline in IRR is an unavoidable consequence of prioritization, and has continued despite all our efforts to slow, stop and reverse the decline to date. We should not be surprised by this. All industries and business models follow the Law of Diminishing Returns, and many industries have come and gone through history. In fact, the Pharma industry itself sprouted out from the terminal decline of the chemicals and dye industry as it was slowly commoditized. Out of the ashes grows the new. And therein lies the only real hope for the pharma industry — or at least the companies and hundreds of thousands of people working within it. </w:t>
      </w:r>
      <w:r w:rsidRPr="00025262">
        <w:rPr>
          <w:rStyle w:val="StyleUnderline"/>
        </w:rPr>
        <w:t>Just as the pharma industry evolved from the chemicals industry, and the biopharma industry has evolved from the pharma industry, the pharma and biopharma industries together will evolve into something quite different, most likely continuing the historic trend of increasing complexity towards more complex biological solutions to pressing healthcare problems, such as cell &amp; gene therapy, tissue engineering and regenerative medicine:</w:t>
      </w:r>
      <w:r>
        <w:rPr>
          <w:rStyle w:val="StyleUnderline"/>
        </w:rPr>
        <w:t xml:space="preserve"> </w:t>
      </w:r>
      <w:r w:rsidRPr="00025262">
        <w:rPr>
          <w:sz w:val="16"/>
        </w:rPr>
        <w:t>But who really knows? What is clear is that pharma (and biopharma) will not be around forever, and Darwin’s theory of evolution applies to companies and industries just as much as it applies to the species of life:</w:t>
      </w:r>
    </w:p>
    <w:p w:rsidR="00367B12" w:rsidRDefault="00367B12" w:rsidP="00367B12">
      <w:pPr>
        <w:rPr>
          <w:sz w:val="16"/>
        </w:rPr>
      </w:pPr>
    </w:p>
    <w:p w:rsidR="00367B12" w:rsidRDefault="00367B12" w:rsidP="00367B12">
      <w:pPr>
        <w:pStyle w:val="Heading4"/>
      </w:pPr>
      <w:r>
        <w:t xml:space="preserve">Worker crisis in pharma now – </w:t>
      </w:r>
      <w:r w:rsidRPr="000E7619">
        <w:rPr>
          <w:u w:val="single"/>
        </w:rPr>
        <w:t>layoffs</w:t>
      </w:r>
      <w:r>
        <w:t xml:space="preserve">, </w:t>
      </w:r>
      <w:r w:rsidRPr="000E7619">
        <w:rPr>
          <w:u w:val="single"/>
        </w:rPr>
        <w:t>skill gaps</w:t>
      </w:r>
      <w:r>
        <w:t xml:space="preserve">, and </w:t>
      </w:r>
      <w:r w:rsidRPr="000E7619">
        <w:rPr>
          <w:u w:val="single"/>
        </w:rPr>
        <w:t>R&amp;D</w:t>
      </w:r>
    </w:p>
    <w:p w:rsidR="00367B12" w:rsidRDefault="00367B12" w:rsidP="00367B12">
      <w:r w:rsidRPr="0049420F">
        <w:rPr>
          <w:b/>
        </w:rPr>
        <w:t>Pain ’11</w:t>
      </w:r>
      <w:r>
        <w:t xml:space="preserve"> – Dr. Elisabeth, obtained an MSc degree in biotechnology in her native France in 1997. She then pursued a PhD in immunology at the University of Bristol in the United Kingdom, followed by a postgraduate diploma in journalism studies at Cardiff University with a bursary from the Association of British Science Writers, (“A Pharma Industry in Crisis,” </w:t>
      </w:r>
      <w:r w:rsidRPr="0049420F">
        <w:rPr>
          <w:i/>
        </w:rPr>
        <w:t>Science Magazine</w:t>
      </w:r>
      <w:r>
        <w:t>, December 9</w:t>
      </w:r>
      <w:r w:rsidRPr="0049420F">
        <w:rPr>
          <w:vertAlign w:val="superscript"/>
        </w:rPr>
        <w:t>th</w:t>
      </w:r>
      <w:r>
        <w:t xml:space="preserve">, 2011, </w:t>
      </w:r>
      <w:hyperlink r:id="rId61" w:history="1">
        <w:r w:rsidRPr="00FC11E9">
          <w:rPr>
            <w:rStyle w:val="Hyperlink"/>
          </w:rPr>
          <w:t>http://www.sciencemag.org/careers/2011/12/pharma-industry-crisis</w:t>
        </w:r>
      </w:hyperlink>
      <w:r>
        <w:t>, Accessed 7-13-18, NC)</w:t>
      </w:r>
    </w:p>
    <w:p w:rsidR="00367B12" w:rsidRDefault="00367B12" w:rsidP="00367B12">
      <w:pPr>
        <w:rPr>
          <w:sz w:val="14"/>
        </w:rPr>
      </w:pPr>
      <w:r w:rsidRPr="000E7619">
        <w:rPr>
          <w:rStyle w:val="StyleUnderline"/>
        </w:rPr>
        <w:t xml:space="preserve">Over the last several years, Pfizer, GlaxoSmithKline, and Novartis -- and most other </w:t>
      </w:r>
      <w:r w:rsidRPr="00E33E8F">
        <w:rPr>
          <w:rStyle w:val="StyleUnderline"/>
          <w:highlight w:val="green"/>
        </w:rPr>
        <w:t xml:space="preserve">pharmaceutical </w:t>
      </w:r>
      <w:r w:rsidRPr="00E33E8F">
        <w:rPr>
          <w:rStyle w:val="Emphasis"/>
          <w:highlight w:val="green"/>
        </w:rPr>
        <w:t>giants</w:t>
      </w:r>
      <w:r w:rsidRPr="000E7619">
        <w:rPr>
          <w:rStyle w:val="StyleUnderline"/>
        </w:rPr>
        <w:t xml:space="preserve">, which once seemed unassailable -- </w:t>
      </w:r>
      <w:r w:rsidRPr="00E33E8F">
        <w:rPr>
          <w:rStyle w:val="StyleUnderline"/>
          <w:highlight w:val="green"/>
        </w:rPr>
        <w:t xml:space="preserve">have announced </w:t>
      </w:r>
      <w:r w:rsidRPr="00E33E8F">
        <w:rPr>
          <w:rStyle w:val="Emphasis"/>
          <w:highlight w:val="green"/>
        </w:rPr>
        <w:t>huge layoffs</w:t>
      </w:r>
      <w:r w:rsidRPr="00E33E8F">
        <w:rPr>
          <w:rStyle w:val="StyleUnderline"/>
          <w:highlight w:val="green"/>
        </w:rPr>
        <w:t xml:space="preserve">. Drug </w:t>
      </w:r>
      <w:r w:rsidRPr="00E33E8F">
        <w:rPr>
          <w:rStyle w:val="Emphasis"/>
          <w:highlight w:val="green"/>
        </w:rPr>
        <w:t>discovery</w:t>
      </w:r>
      <w:r w:rsidRPr="00E33E8F">
        <w:rPr>
          <w:rStyle w:val="StyleUnderline"/>
          <w:highlight w:val="green"/>
        </w:rPr>
        <w:t xml:space="preserve"> jobs have </w:t>
      </w:r>
      <w:r w:rsidRPr="00E33E8F">
        <w:rPr>
          <w:rStyle w:val="Emphasis"/>
          <w:highlight w:val="green"/>
        </w:rPr>
        <w:t>disappeared</w:t>
      </w:r>
      <w:r w:rsidRPr="00E33E8F">
        <w:rPr>
          <w:rStyle w:val="StyleUnderline"/>
          <w:highlight w:val="green"/>
        </w:rPr>
        <w:t xml:space="preserve"> by the </w:t>
      </w:r>
      <w:r w:rsidRPr="00E33E8F">
        <w:rPr>
          <w:rStyle w:val="Emphasis"/>
          <w:highlight w:val="green"/>
        </w:rPr>
        <w:t>thousands</w:t>
      </w:r>
      <w:r w:rsidRPr="000E7619">
        <w:rPr>
          <w:rStyle w:val="StyleUnderline"/>
        </w:rPr>
        <w:t xml:space="preserve"> in the United States and by the hundreds in Europe as the industry has cut costs in order to adjust to what is widely perceived as the end of the blockbuster-drug era. </w:t>
      </w:r>
      <w:r w:rsidRPr="00E33E8F">
        <w:rPr>
          <w:rStyle w:val="StyleUnderline"/>
          <w:highlight w:val="green"/>
        </w:rPr>
        <w:t xml:space="preserve">It’s "just </w:t>
      </w:r>
      <w:r w:rsidRPr="00E33E8F">
        <w:rPr>
          <w:rStyle w:val="Emphasis"/>
          <w:highlight w:val="green"/>
        </w:rPr>
        <w:t>harder</w:t>
      </w:r>
      <w:r w:rsidRPr="00E33E8F">
        <w:rPr>
          <w:rStyle w:val="StyleUnderline"/>
          <w:highlight w:val="green"/>
        </w:rPr>
        <w:t xml:space="preserve"> to find a </w:t>
      </w:r>
      <w:r w:rsidRPr="00E33E8F">
        <w:rPr>
          <w:rStyle w:val="Emphasis"/>
          <w:highlight w:val="green"/>
        </w:rPr>
        <w:t>position</w:t>
      </w:r>
      <w:r w:rsidRPr="00E33E8F">
        <w:rPr>
          <w:rStyle w:val="StyleUnderline"/>
          <w:highlight w:val="green"/>
        </w:rPr>
        <w:t xml:space="preserve"> than </w:t>
      </w:r>
      <w:r w:rsidRPr="00E33E8F">
        <w:rPr>
          <w:rStyle w:val="Emphasis"/>
          <w:highlight w:val="green"/>
        </w:rPr>
        <w:t>ever before</w:t>
      </w:r>
      <w:r w:rsidRPr="00E33E8F">
        <w:rPr>
          <w:rStyle w:val="StyleUnderline"/>
          <w:highlight w:val="green"/>
        </w:rPr>
        <w:t>.”</w:t>
      </w:r>
      <w:r w:rsidRPr="000E7619">
        <w:rPr>
          <w:rStyle w:val="StyleUnderline"/>
        </w:rPr>
        <w:t xml:space="preserve"> -- Ed Silverman.</w:t>
      </w:r>
      <w:r>
        <w:rPr>
          <w:rStyle w:val="StyleUnderline"/>
        </w:rPr>
        <w:t xml:space="preserve"> </w:t>
      </w:r>
      <w:r w:rsidRPr="007A6780">
        <w:rPr>
          <w:sz w:val="14"/>
        </w:rPr>
        <w:t>“</w:t>
      </w:r>
      <w:r w:rsidRPr="000E7619">
        <w:rPr>
          <w:rStyle w:val="StyleUnderline"/>
        </w:rPr>
        <w:t xml:space="preserve">It’s a whole big mess the pharmaceutical industry is in,” says industry journalist Ed Silverman, who edits the Pharmalot blog. “It’s an unfortunate set of circumstances. … The </w:t>
      </w:r>
      <w:r w:rsidRPr="00E33E8F">
        <w:rPr>
          <w:rStyle w:val="StyleUnderline"/>
          <w:highlight w:val="green"/>
        </w:rPr>
        <w:t xml:space="preserve">companies have had </w:t>
      </w:r>
      <w:r w:rsidRPr="00E33E8F">
        <w:rPr>
          <w:rStyle w:val="Emphasis"/>
          <w:highlight w:val="green"/>
        </w:rPr>
        <w:t>fewer new drugs</w:t>
      </w:r>
      <w:r w:rsidRPr="00E33E8F">
        <w:rPr>
          <w:rStyle w:val="StyleUnderline"/>
          <w:highlight w:val="green"/>
        </w:rPr>
        <w:t xml:space="preserve"> in their product </w:t>
      </w:r>
      <w:r w:rsidRPr="00E33E8F">
        <w:rPr>
          <w:rStyle w:val="Emphasis"/>
          <w:highlight w:val="green"/>
        </w:rPr>
        <w:t>pipelines</w:t>
      </w:r>
      <w:r w:rsidRPr="000E7619">
        <w:rPr>
          <w:rStyle w:val="StyleUnderline"/>
        </w:rPr>
        <w:t xml:space="preserve"> and … at the same time </w:t>
      </w:r>
      <w:r w:rsidRPr="00E33E8F">
        <w:rPr>
          <w:rStyle w:val="StyleUnderline"/>
          <w:highlight w:val="green"/>
        </w:rPr>
        <w:t xml:space="preserve">they’re facing </w:t>
      </w:r>
      <w:r w:rsidRPr="00E33E8F">
        <w:rPr>
          <w:rStyle w:val="Emphasis"/>
          <w:highlight w:val="green"/>
        </w:rPr>
        <w:t>expiring patents</w:t>
      </w:r>
      <w:r w:rsidRPr="00E33E8F">
        <w:rPr>
          <w:rStyle w:val="StyleUnderline"/>
          <w:highlight w:val="green"/>
        </w:rPr>
        <w:t xml:space="preserve"> on the </w:t>
      </w:r>
      <w:r w:rsidRPr="00E33E8F">
        <w:rPr>
          <w:rStyle w:val="Emphasis"/>
          <w:highlight w:val="green"/>
        </w:rPr>
        <w:t>biggest sellers</w:t>
      </w:r>
      <w:r w:rsidRPr="000E7619">
        <w:rPr>
          <w:rStyle w:val="StyleUnderline"/>
        </w:rPr>
        <w:t>.”</w:t>
      </w:r>
      <w:r w:rsidRPr="007A6780">
        <w:rPr>
          <w:sz w:val="14"/>
        </w:rPr>
        <w:t xml:space="preserve"> </w:t>
      </w:r>
      <w:r w:rsidRPr="000E7619">
        <w:rPr>
          <w:rStyle w:val="StyleUnderline"/>
        </w:rPr>
        <w:t xml:space="preserve">The </w:t>
      </w:r>
      <w:r w:rsidRPr="00E33E8F">
        <w:rPr>
          <w:rStyle w:val="StyleUnderline"/>
          <w:highlight w:val="green"/>
        </w:rPr>
        <w:t xml:space="preserve">implications for </w:t>
      </w:r>
      <w:r w:rsidRPr="00E33E8F">
        <w:rPr>
          <w:rStyle w:val="Emphasis"/>
          <w:highlight w:val="green"/>
        </w:rPr>
        <w:t>job seekers</w:t>
      </w:r>
      <w:r w:rsidRPr="00E33E8F">
        <w:rPr>
          <w:rStyle w:val="StyleUnderline"/>
          <w:highlight w:val="green"/>
        </w:rPr>
        <w:t xml:space="preserve">, both </w:t>
      </w:r>
      <w:r w:rsidRPr="00E33E8F">
        <w:rPr>
          <w:rStyle w:val="Emphasis"/>
          <w:highlight w:val="green"/>
        </w:rPr>
        <w:t>laid-off employees</w:t>
      </w:r>
      <w:r w:rsidRPr="00E33E8F">
        <w:rPr>
          <w:rStyle w:val="StyleUnderline"/>
          <w:highlight w:val="green"/>
        </w:rPr>
        <w:t xml:space="preserve"> and </w:t>
      </w:r>
      <w:r w:rsidRPr="00E33E8F">
        <w:rPr>
          <w:rStyle w:val="Emphasis"/>
          <w:highlight w:val="green"/>
        </w:rPr>
        <w:t>new graduates</w:t>
      </w:r>
      <w:r w:rsidRPr="00E33E8F">
        <w:rPr>
          <w:rStyle w:val="StyleUnderline"/>
          <w:highlight w:val="green"/>
        </w:rPr>
        <w:t xml:space="preserve">, are </w:t>
      </w:r>
      <w:r w:rsidRPr="00E33E8F">
        <w:rPr>
          <w:rStyle w:val="Emphasis"/>
          <w:highlight w:val="green"/>
        </w:rPr>
        <w:t>dire</w:t>
      </w:r>
      <w:r w:rsidRPr="000E7619">
        <w:rPr>
          <w:rStyle w:val="StyleUnderline"/>
        </w:rPr>
        <w:t xml:space="preserve">. “Right now, it’s very, very competitive,” says Chemjobber, the pseudonymous chemistry blogger based in the United States. </w:t>
      </w:r>
      <w:r w:rsidRPr="00E33E8F">
        <w:rPr>
          <w:rStyle w:val="StyleUnderline"/>
          <w:highlight w:val="green"/>
        </w:rPr>
        <w:t>“Working in the pharmaceutical industry</w:t>
      </w:r>
      <w:r w:rsidRPr="000E7619">
        <w:rPr>
          <w:rStyle w:val="StyleUnderline"/>
        </w:rPr>
        <w:t xml:space="preserve"> has gone from becoming something that’s easily attainable to … something that </w:t>
      </w:r>
      <w:r w:rsidRPr="00E33E8F">
        <w:rPr>
          <w:rStyle w:val="StyleUnderline"/>
          <w:highlight w:val="green"/>
        </w:rPr>
        <w:t>is</w:t>
      </w:r>
      <w:r w:rsidRPr="000E7619">
        <w:rPr>
          <w:rStyle w:val="StyleUnderline"/>
        </w:rPr>
        <w:t xml:space="preserve"> very, </w:t>
      </w:r>
      <w:r w:rsidRPr="00E33E8F">
        <w:rPr>
          <w:rStyle w:val="Emphasis"/>
          <w:highlight w:val="green"/>
        </w:rPr>
        <w:t>very difficult</w:t>
      </w:r>
      <w:r w:rsidRPr="00E33E8F">
        <w:rPr>
          <w:rStyle w:val="StyleUnderline"/>
          <w:highlight w:val="green"/>
        </w:rPr>
        <w:t xml:space="preserve"> to do.”</w:t>
      </w:r>
      <w:r w:rsidRPr="000E7619">
        <w:rPr>
          <w:rStyle w:val="StyleUnderline"/>
        </w:rPr>
        <w:t xml:space="preserve"> As the industry undergoes profound changes, job seekers must adapt, too.</w:t>
      </w:r>
      <w:r>
        <w:rPr>
          <w:rStyle w:val="StyleUnderline"/>
        </w:rPr>
        <w:t xml:space="preserve"> </w:t>
      </w:r>
      <w:r w:rsidRPr="007A6780">
        <w:rPr>
          <w:sz w:val="14"/>
        </w:rPr>
        <w:t xml:space="preserve">A drying pipeline For now, the pulse of the pharmaceutical industry is strong. Global drug sales totaled $856 billion in 2010, according to Thomson Reuters’s 2011 CMR International Pharmaceutical R&amp;D Factbook -- an all-time high. But there are unmistakable signs that big pharma is ailing. According to the Factbook, the pharmaceutical industry discovered and released on the global market just 21 "new molecular entities" in 2010. (A significant number of new drugs each year are derived from already marketed drugs.) That's the fewest this decade, though similar levels were seen in 2007 and 2008. </w:t>
      </w:r>
      <w:r w:rsidRPr="000E7619">
        <w:rPr>
          <w:rStyle w:val="StyleUnderline"/>
        </w:rPr>
        <w:t xml:space="preserve">Major companies were responsible for only seven of those new entities, demonstrating slippage in the traditional dominance of big pharma. </w:t>
      </w:r>
      <w:r w:rsidRPr="007A6780">
        <w:rPr>
          <w:sz w:val="14"/>
        </w:rPr>
        <w:t xml:space="preserve">Other figures provided by the Factbook bode poorly for the future of the drug pipeline: In 2010, the number of drugs entering phase III was 55% below 2007 levels. Other phases saw similar declines: 53% for phase II, 47% for phase I. </w:t>
      </w:r>
      <w:r w:rsidRPr="000E7619">
        <w:rPr>
          <w:rStyle w:val="StyleUnderline"/>
        </w:rPr>
        <w:t>New drugs have always faced long odds, taken a long time, and cost a lot of money to develop. Of every 10,000 newly synthesized substances, between one and two will be marketed -- eventually. The process takes an average of 12 or 13 years. Drug development costs vary, but a reference estimate, from 2005, is $1.3 billion per drug.</w:t>
      </w:r>
      <w:r>
        <w:rPr>
          <w:rStyle w:val="StyleUnderline"/>
        </w:rPr>
        <w:t xml:space="preserve"> </w:t>
      </w:r>
      <w:r w:rsidRPr="000E7619">
        <w:rPr>
          <w:rStyle w:val="StyleUnderline"/>
        </w:rPr>
        <w:t xml:space="preserve">And </w:t>
      </w:r>
      <w:r w:rsidRPr="00E33E8F">
        <w:rPr>
          <w:rStyle w:val="Emphasis"/>
          <w:highlight w:val="green"/>
        </w:rPr>
        <w:t>developing new drugs</w:t>
      </w:r>
      <w:r w:rsidRPr="00E33E8F">
        <w:rPr>
          <w:rStyle w:val="StyleUnderline"/>
          <w:highlight w:val="green"/>
        </w:rPr>
        <w:t xml:space="preserve"> is getting </w:t>
      </w:r>
      <w:r w:rsidRPr="00E33E8F">
        <w:rPr>
          <w:rStyle w:val="Emphasis"/>
          <w:highlight w:val="green"/>
        </w:rPr>
        <w:t>harder</w:t>
      </w:r>
      <w:r w:rsidRPr="000E7619">
        <w:rPr>
          <w:rStyle w:val="StyleUnderline"/>
        </w:rPr>
        <w:t>. “We probably have already cleared out a lot of the so-called low-hanging fruit,” says Derek Lowe, author of the pharma industry blog In the Pipeline. Meanwhile, new science and technology breakthroughs have proved difficult to translate into drugs.</w:t>
      </w:r>
      <w:r w:rsidRPr="007A6780">
        <w:rPr>
          <w:sz w:val="14"/>
        </w:rPr>
        <w:t xml:space="preserve"> Hopes that combinatorial chemistry, proteomics, and systems biology “would basically ensure that there would be a free flow of targets and drugs” have so far been disappointed, Chemjobber notes. Regulatory and safety agencies, such as the Food and Drug Administration (FDA) in the United States, have toughened their evaluation criteria, raising the R&amp;D attrition rate. Revenues -- which so far have remained robust -- seem destined to fall, and not only because of the drying pipeline. According to the Factbook, the pharmaceutical industry, and big pharma in particular, relies mainly on long-established products for revenues; just 5% of the $856 billion in 2010 drug sales was attributable to products launched within the last 5 years. Most importantly, the industry is approaching what many people call “the big patent cliff” -- the imminent expiration of a large number of patents, which will allow generic drug manufacturers to produce cheaper versions of blockbuster drugs. In the United States alone, the patent exclusivity of more than 110 products is set to expire between 2012 and 2014, among them 14 blockbuster drugs. “The world’s leading pharmaceutical companies face considerable risk to their revenue streams in [the] next three years,” the Factbook concludes. The global economic crisis that started in late 2007, and pressure from governments and consumers to lower drug prices, aren't likely to help. Hemorrhaging jobs </w:t>
      </w:r>
      <w:r w:rsidRPr="00E33E8F">
        <w:rPr>
          <w:rStyle w:val="Emphasis"/>
          <w:highlight w:val="green"/>
        </w:rPr>
        <w:t>Expert observers believe that big pharma is stuck, largely due to a broken drug discovery process</w:t>
      </w:r>
      <w:r w:rsidRPr="000E7619">
        <w:rPr>
          <w:rStyle w:val="StyleUnderline"/>
        </w:rPr>
        <w:t>. “Everyone’s frantically trying to come up with something because of course the rewards of finding a good drug that meets an unmet medical need … are tremendous still,” Lowe says. But, right now, “no one really knows how to increase the number of clinical successes.” All we really know how to do is to "cut costs on the other end,” he says.</w:t>
      </w:r>
      <w:r>
        <w:rPr>
          <w:rStyle w:val="StyleUnderline"/>
        </w:rPr>
        <w:t xml:space="preserve"> </w:t>
      </w:r>
      <w:r w:rsidRPr="007A6780">
        <w:rPr>
          <w:rStyle w:val="StyleUnderline"/>
        </w:rPr>
        <w:t>Over the last several years, big pharma companies have been restructuring their organizations to make their operations leaner, through large-scale mergers, acquisitions, and risk-sharing partnerships. Global companies have announced the closure of entire therapeutic lines, R&amp;D sites, and production plants, refocusing their resources on more promising areas. They have outsourced R&amp;D activities to contract research organizations (CROs) and off-shored others to emerging countries such as India and China; on Tuesday, Merck announced its intention to set up a new R&amp;D headquarters, with plans to invest a $1.5 billion in R&amp;D and hire 600 scientists -- in Beijing.</w:t>
      </w:r>
      <w:r>
        <w:rPr>
          <w:rStyle w:val="StyleUnderline"/>
        </w:rPr>
        <w:t xml:space="preserve"> </w:t>
      </w:r>
      <w:r w:rsidRPr="007A6780">
        <w:rPr>
          <w:rStyle w:val="StyleUnderline"/>
        </w:rPr>
        <w:t xml:space="preserve">The result is that, </w:t>
      </w:r>
      <w:r w:rsidRPr="00E33E8F">
        <w:rPr>
          <w:rStyle w:val="StyleUnderline"/>
          <w:highlight w:val="green"/>
        </w:rPr>
        <w:t xml:space="preserve">in the West, big pharma </w:t>
      </w:r>
      <w:r w:rsidRPr="00E33E8F">
        <w:rPr>
          <w:rStyle w:val="Emphasis"/>
          <w:highlight w:val="green"/>
        </w:rPr>
        <w:t>employs fewer scientists than before</w:t>
      </w:r>
      <w:r w:rsidRPr="007A6780">
        <w:rPr>
          <w:rStyle w:val="StyleUnderline"/>
        </w:rPr>
        <w:t>.</w:t>
      </w:r>
      <w:r w:rsidRPr="007A6780">
        <w:rPr>
          <w:sz w:val="14"/>
        </w:rPr>
        <w:t xml:space="preserve"> Chemists have been hit especially hard as the industry has moved away from small, chemically designed molecules toward large biologic molecules. “A lot of research in the United States, it’s been redirected in the biotech, biomolecule area,” says Josh Bloom, director of chemical and pharmaceutical sciences at the American Council on Science and Health in New York City. “There have been tens of thousands of layoffs of chemists within a 3-4 year period from all the big companies.”</w:t>
      </w:r>
    </w:p>
    <w:p w:rsidR="00367B12" w:rsidRDefault="00CE613D" w:rsidP="00CE613D">
      <w:pPr>
        <w:pStyle w:val="Heading3"/>
      </w:pPr>
      <w:r>
        <w:t xml:space="preserve">Ext. Immigration Key </w:t>
      </w:r>
    </w:p>
    <w:p w:rsidR="00CE613D" w:rsidRDefault="00CE613D" w:rsidP="00CE613D">
      <w:pPr>
        <w:pStyle w:val="Heading4"/>
      </w:pPr>
      <w:r>
        <w:t xml:space="preserve">Immigration is critical to medical innovations </w:t>
      </w:r>
    </w:p>
    <w:p w:rsidR="00CE613D" w:rsidRPr="00CE613D" w:rsidRDefault="00CE613D" w:rsidP="00CE613D">
      <w:pPr>
        <w:rPr>
          <w:sz w:val="14"/>
        </w:rPr>
      </w:pPr>
      <w:r w:rsidRPr="00CE613D">
        <w:rPr>
          <w:sz w:val="14"/>
        </w:rPr>
        <w:t xml:space="preserve">Lisa </w:t>
      </w:r>
      <w:r w:rsidRPr="00CE613D">
        <w:rPr>
          <w:rStyle w:val="Style13ptBold"/>
        </w:rPr>
        <w:t>Rapaport 2017</w:t>
      </w:r>
      <w:r w:rsidRPr="00CE613D">
        <w:rPr>
          <w:sz w:val="14"/>
        </w:rPr>
        <w:t xml:space="preserve"> (Free Lance Journalist, Writer, and Editor for Reuters, Colombia University medical center senior communications specialist, “US immigration restrictions may slow medical research,” Sept 25</w:t>
      </w:r>
      <w:r w:rsidRPr="00CE613D">
        <w:rPr>
          <w:sz w:val="14"/>
          <w:vertAlign w:val="superscript"/>
        </w:rPr>
        <w:t>th</w:t>
      </w:r>
      <w:r w:rsidRPr="00CE613D">
        <w:rPr>
          <w:sz w:val="14"/>
        </w:rPr>
        <w:t xml:space="preserve"> https://www.reuters.com/article/us-health-immigration-physicians/us-immigration-restrictions-may-slow-medical-research-idUSKCN1C02XE)</w:t>
      </w:r>
    </w:p>
    <w:p w:rsidR="00CE613D" w:rsidRPr="001046E3" w:rsidRDefault="00CE613D" w:rsidP="00CE613D">
      <w:pPr>
        <w:rPr>
          <w:sz w:val="14"/>
        </w:rPr>
      </w:pPr>
      <w:r w:rsidRPr="001046E3">
        <w:rPr>
          <w:sz w:val="14"/>
        </w:rPr>
        <w:t xml:space="preserve">(Reuters Health) - Recently </w:t>
      </w:r>
      <w:r w:rsidRPr="0049727A">
        <w:rPr>
          <w:rStyle w:val="StyleUnderline"/>
          <w:highlight w:val="green"/>
        </w:rPr>
        <w:t>proposed changes to U.S. immigration policy may slow the progress of medical research</w:t>
      </w:r>
      <w:r w:rsidRPr="00CE613D">
        <w:rPr>
          <w:rStyle w:val="StyleUnderline"/>
        </w:rPr>
        <w:t>,</w:t>
      </w:r>
      <w:r w:rsidRPr="001046E3">
        <w:rPr>
          <w:sz w:val="14"/>
        </w:rPr>
        <w:t xml:space="preserve"> some doctors argue.</w:t>
      </w:r>
      <w:r w:rsidR="001046E3" w:rsidRPr="001046E3">
        <w:rPr>
          <w:sz w:val="14"/>
        </w:rPr>
        <w:t xml:space="preserve"> </w:t>
      </w:r>
      <w:r w:rsidRPr="001046E3">
        <w:rPr>
          <w:sz w:val="14"/>
        </w:rPr>
        <w:t xml:space="preserve">Nationwide, </w:t>
      </w:r>
      <w:r w:rsidRPr="00CE613D">
        <w:rPr>
          <w:rStyle w:val="StyleUnderline"/>
        </w:rPr>
        <w:t>roughly 18 percent of medical professors in the U.S. are graduates of foreign medical schools</w:t>
      </w:r>
      <w:r w:rsidRPr="001046E3">
        <w:rPr>
          <w:sz w:val="14"/>
        </w:rPr>
        <w:t>, according to an analysis published today in the Annals of Internal Medicine.</w:t>
      </w:r>
      <w:r w:rsidR="001046E3" w:rsidRPr="001046E3">
        <w:rPr>
          <w:sz w:val="14"/>
        </w:rPr>
        <w:t xml:space="preserve"> </w:t>
      </w:r>
      <w:r w:rsidRPr="0049727A">
        <w:rPr>
          <w:rStyle w:val="StyleUnderline"/>
          <w:highlight w:val="green"/>
        </w:rPr>
        <w:t>Foreign medical graduates also lead 19 percent of clinical trials, produce 18 percent of published biomedical research, and lead 13 percent of research grants</w:t>
      </w:r>
      <w:r w:rsidRPr="00CE613D">
        <w:rPr>
          <w:rStyle w:val="StyleUnderline"/>
        </w:rPr>
        <w:t xml:space="preserve"> funded by the </w:t>
      </w:r>
      <w:r w:rsidRPr="001046E3">
        <w:rPr>
          <w:sz w:val="14"/>
        </w:rPr>
        <w:t>National Institutes of Health (</w:t>
      </w:r>
      <w:r w:rsidRPr="00CE613D">
        <w:rPr>
          <w:rStyle w:val="StyleUnderline"/>
        </w:rPr>
        <w:t>NIH</w:t>
      </w:r>
      <w:r w:rsidRPr="001046E3">
        <w:rPr>
          <w:sz w:val="14"/>
        </w:rPr>
        <w:t>).</w:t>
      </w:r>
      <w:r w:rsidR="001046E3" w:rsidRPr="001046E3">
        <w:rPr>
          <w:sz w:val="14"/>
        </w:rPr>
        <w:t xml:space="preserve"> </w:t>
      </w:r>
      <w:r w:rsidRPr="0049727A">
        <w:rPr>
          <w:rStyle w:val="StyleUnderline"/>
          <w:highlight w:val="green"/>
        </w:rPr>
        <w:t>Without the contributions of physicians trained abroad, research in the U.S. would suffer,</w:t>
      </w:r>
      <w:r w:rsidRPr="00CE613D">
        <w:rPr>
          <w:rStyle w:val="StyleUnderline"/>
        </w:rPr>
        <w:t xml:space="preserve"> </w:t>
      </w:r>
      <w:r w:rsidRPr="001046E3">
        <w:rPr>
          <w:sz w:val="14"/>
        </w:rPr>
        <w:t>said senior study author Dr. Anupam Jena of Harvard Medical School and Massachusetts General Hospital in Boston.</w:t>
      </w:r>
      <w:r w:rsidR="001046E3" w:rsidRPr="001046E3">
        <w:rPr>
          <w:sz w:val="14"/>
        </w:rPr>
        <w:t xml:space="preserve"> </w:t>
      </w:r>
      <w:r w:rsidRPr="001046E3">
        <w:rPr>
          <w:sz w:val="14"/>
        </w:rPr>
        <w:t xml:space="preserve">“I would </w:t>
      </w:r>
      <w:r w:rsidRPr="00CE613D">
        <w:rPr>
          <w:rStyle w:val="StyleUnderline"/>
        </w:rPr>
        <w:t>expect fewer clinical trials</w:t>
      </w:r>
      <w:r w:rsidRPr="001046E3">
        <w:rPr>
          <w:sz w:val="14"/>
        </w:rPr>
        <w:t xml:space="preserve"> to be conducted, fewer </w:t>
      </w:r>
      <w:r w:rsidRPr="00CE613D">
        <w:rPr>
          <w:rStyle w:val="StyleUnderline"/>
        </w:rPr>
        <w:t>research papers</w:t>
      </w:r>
      <w:r w:rsidRPr="001046E3">
        <w:rPr>
          <w:sz w:val="14"/>
        </w:rPr>
        <w:t xml:space="preserve"> to be written, </w:t>
      </w:r>
      <w:r w:rsidRPr="00CE613D">
        <w:rPr>
          <w:rStyle w:val="StyleUnderline"/>
        </w:rPr>
        <w:t>and</w:t>
      </w:r>
      <w:r w:rsidRPr="001046E3">
        <w:rPr>
          <w:sz w:val="14"/>
        </w:rPr>
        <w:t xml:space="preserve"> </w:t>
      </w:r>
      <w:r w:rsidRPr="00CE613D">
        <w:rPr>
          <w:rStyle w:val="StyleUnderline"/>
        </w:rPr>
        <w:t>the overall pace of medical innovation to decline</w:t>
      </w:r>
      <w:r w:rsidRPr="001046E3">
        <w:rPr>
          <w:sz w:val="14"/>
        </w:rPr>
        <w:t>,” Jena said by email. “The impact might not occur immediately but the long-run impact on medical innovation would be substantial.”</w:t>
      </w:r>
      <w:r w:rsidR="001046E3" w:rsidRPr="001046E3">
        <w:rPr>
          <w:sz w:val="14"/>
        </w:rPr>
        <w:t xml:space="preserve"> </w:t>
      </w:r>
      <w:r w:rsidRPr="0049727A">
        <w:rPr>
          <w:rStyle w:val="StyleUnderline"/>
          <w:highlight w:val="green"/>
        </w:rPr>
        <w:t xml:space="preserve">Foreign medical graduates make up nearly a quarter of the physician workforce in the U.S. </w:t>
      </w:r>
      <w:r w:rsidRPr="0049727A">
        <w:rPr>
          <w:rStyle w:val="StyleUnderline"/>
        </w:rPr>
        <w:t>and</w:t>
      </w:r>
      <w:r w:rsidRPr="001046E3">
        <w:rPr>
          <w:rStyle w:val="StyleUnderline"/>
        </w:rPr>
        <w:t xml:space="preserve"> disproportionately practice in underserved areas</w:t>
      </w:r>
      <w:r w:rsidRPr="001046E3">
        <w:rPr>
          <w:sz w:val="14"/>
        </w:rPr>
        <w:t xml:space="preserve"> as well as in specialties with practitioner shortages, Jena and colleagues write.</w:t>
      </w:r>
    </w:p>
    <w:p w:rsidR="00CE613D" w:rsidRDefault="00CE613D" w:rsidP="00CE613D"/>
    <w:p w:rsidR="00367B12" w:rsidRPr="00367B12" w:rsidRDefault="00367B12" w:rsidP="00367B12"/>
    <w:p w:rsidR="00121CE6" w:rsidRPr="00121CE6" w:rsidRDefault="001B59D0" w:rsidP="00121CE6">
      <w:pPr>
        <w:pStyle w:val="Heading3"/>
      </w:pPr>
      <w:r>
        <w:t>Ext. High Skilled</w:t>
      </w:r>
      <w:r w:rsidR="00367B12">
        <w:t xml:space="preserve"> Immigration</w:t>
      </w:r>
      <w:r>
        <w:t xml:space="preserve"> Key </w:t>
      </w:r>
    </w:p>
    <w:p w:rsidR="00BB7262" w:rsidRDefault="00BB7262" w:rsidP="00BB7262">
      <w:pPr>
        <w:pStyle w:val="Heading4"/>
      </w:pPr>
      <w:r>
        <w:t xml:space="preserve">High-skilled workers are key - </w:t>
      </w:r>
      <w:r w:rsidRPr="00C575E1">
        <w:rPr>
          <w:u w:val="single"/>
        </w:rPr>
        <w:t>medical</w:t>
      </w:r>
      <w:r>
        <w:t xml:space="preserve">, </w:t>
      </w:r>
      <w:r w:rsidRPr="00C575E1">
        <w:rPr>
          <w:u w:val="single"/>
        </w:rPr>
        <w:t>biotech</w:t>
      </w:r>
      <w:r>
        <w:t xml:space="preserve">, and </w:t>
      </w:r>
      <w:r w:rsidRPr="00C575E1">
        <w:rPr>
          <w:u w:val="single"/>
        </w:rPr>
        <w:t>pharmaceutical organizations</w:t>
      </w:r>
    </w:p>
    <w:p w:rsidR="00BB7262" w:rsidRPr="006418CF" w:rsidRDefault="00BB7262" w:rsidP="00BB7262">
      <w:pPr>
        <w:rPr>
          <w:sz w:val="12"/>
        </w:rPr>
      </w:pPr>
      <w:r w:rsidRPr="006418CF">
        <w:rPr>
          <w:rStyle w:val="Style13ptBold"/>
        </w:rPr>
        <w:t>Lee ’16</w:t>
      </w:r>
      <w:r w:rsidRPr="006418CF">
        <w:rPr>
          <w:sz w:val="12"/>
        </w:rPr>
        <w:t xml:space="preserve"> – Bruce Y, Associate Professor of International Health at the Johns Hopkins Bloomberg School of Public Health, Executive Director of the Global Obesity Prevention Center, Associate Professor at the Johns Hopkins Carey Business School. My previous positions include serving as Senior Manager at Quintiles Transnational and Associate Professor of Medicine and Biomedical Informatics at the University of Pittsburgh, working in biotechnology equity research at Montgomery Securities, co-founding a biotechnology/bioinformatics company, (“Trump's And Sanders' Immigration Plans Would Shake The Biomedical World,” </w:t>
      </w:r>
      <w:r w:rsidRPr="006418CF">
        <w:rPr>
          <w:i/>
          <w:sz w:val="12"/>
        </w:rPr>
        <w:t>Forbes</w:t>
      </w:r>
      <w:r w:rsidRPr="006418CF">
        <w:rPr>
          <w:sz w:val="12"/>
        </w:rPr>
        <w:t>, Accessed 7-2-18, NC)</w:t>
      </w:r>
    </w:p>
    <w:p w:rsidR="00BB7262" w:rsidRDefault="00BB7262" w:rsidP="00BB7262">
      <w:pPr>
        <w:rPr>
          <w:sz w:val="16"/>
        </w:rPr>
      </w:pPr>
      <w:r w:rsidRPr="00C575E1">
        <w:rPr>
          <w:sz w:val="16"/>
        </w:rPr>
        <w:t>First the big news. Presidential candidates Donald Trump and Bernie Sanders actually agree. On what could they possibly agree? Both are are opposed to the current H-1B visa program and would like to see the minimum wage of the visa raised. Both have highlighted the impact of the current visa program on jobs for Americans.</w:t>
      </w:r>
      <w:r w:rsidRPr="00C575E1">
        <w:rPr>
          <w:rStyle w:val="StyleUnderline"/>
        </w:rPr>
        <w:t xml:space="preserve"> Much of the presidential debate over the H-1B visa has focused on how the visa affects the computer and information technology world. Part of the reason has been that Trump has criticized Facebook Chief Executive Officer (CEO) Mark Zuckerberg for wanting to increase the number of H-1B Visas. Computer tech executives have been vocal about H-1B Visas and immigration reform. </w:t>
      </w:r>
      <w:r w:rsidRPr="00C575E1">
        <w:rPr>
          <w:sz w:val="16"/>
        </w:rPr>
        <w:t xml:space="preserve">For example, along with Reid Hoffman, chairman of LinkedIn, John Doerr, general partner of Kleiner Perkins, and Joe Green, cofounder of NationBuilder, Zuckerberg formed FWD.us (pronounced as Forward U.S.), an organization that has lobbied for measures to increase legal immigration and facilitate those from other countries to work in the U.S.. </w:t>
      </w:r>
      <w:r w:rsidRPr="00C575E1">
        <w:rPr>
          <w:rStyle w:val="StyleUnderline"/>
        </w:rPr>
        <w:t xml:space="preserve">The group has some other high-profile backers, including Eric Schmidt, executive chairman of Google, Marissa Mayer, CEO of Yahoo, Reed Hastings, founder and CEO of Netflix, Mark Pincus, founder and CEO of Zynga, and Elon Musk, CEO of both Space X and Tesla Motors. Yes, </w:t>
      </w:r>
      <w:r w:rsidRPr="00E33E8F">
        <w:rPr>
          <w:rStyle w:val="StyleUnderline"/>
          <w:highlight w:val="green"/>
        </w:rPr>
        <w:t xml:space="preserve">U.S. </w:t>
      </w:r>
      <w:r w:rsidRPr="00E33E8F">
        <w:rPr>
          <w:rStyle w:val="Emphasis"/>
          <w:highlight w:val="green"/>
        </w:rPr>
        <w:t>computer</w:t>
      </w:r>
      <w:r w:rsidRPr="00E33E8F">
        <w:rPr>
          <w:rStyle w:val="StyleUnderline"/>
          <w:highlight w:val="green"/>
        </w:rPr>
        <w:t xml:space="preserve"> and </w:t>
      </w:r>
      <w:r w:rsidRPr="00E33E8F">
        <w:rPr>
          <w:rStyle w:val="Emphasis"/>
          <w:highlight w:val="green"/>
        </w:rPr>
        <w:t>information tech</w:t>
      </w:r>
      <w:r w:rsidRPr="00E33E8F">
        <w:rPr>
          <w:rStyle w:val="StyleUnderline"/>
          <w:highlight w:val="green"/>
        </w:rPr>
        <w:t xml:space="preserve"> organizations depend </w:t>
      </w:r>
      <w:r w:rsidRPr="00E33E8F">
        <w:rPr>
          <w:rStyle w:val="Emphasis"/>
          <w:highlight w:val="green"/>
        </w:rPr>
        <w:t>heavily</w:t>
      </w:r>
      <w:r w:rsidRPr="00E33E8F">
        <w:rPr>
          <w:rStyle w:val="StyleUnderline"/>
          <w:highlight w:val="green"/>
        </w:rPr>
        <w:t xml:space="preserve"> on people from other countries, especially those from </w:t>
      </w:r>
      <w:r w:rsidRPr="00E33E8F">
        <w:rPr>
          <w:rStyle w:val="Emphasis"/>
          <w:highlight w:val="green"/>
        </w:rPr>
        <w:t>Asia</w:t>
      </w:r>
      <w:r w:rsidRPr="00E33E8F">
        <w:rPr>
          <w:rStyle w:val="StyleUnderline"/>
          <w:highlight w:val="green"/>
        </w:rPr>
        <w:t>.</w:t>
      </w:r>
      <w:r w:rsidRPr="00C575E1">
        <w:rPr>
          <w:sz w:val="16"/>
        </w:rPr>
        <w:t xml:space="preserve"> </w:t>
      </w:r>
      <w:r w:rsidRPr="00C575E1">
        <w:rPr>
          <w:rStyle w:val="StyleUnderline"/>
        </w:rPr>
        <w:t>But now the important news that hasn't been discussed nearly as much...</w:t>
      </w:r>
      <w:r w:rsidRPr="00E33E8F">
        <w:rPr>
          <w:rStyle w:val="StyleUnderline"/>
          <w:highlight w:val="green"/>
        </w:rPr>
        <w:t xml:space="preserve">the same is true for </w:t>
      </w:r>
      <w:r w:rsidRPr="00E33E8F">
        <w:rPr>
          <w:rStyle w:val="Emphasis"/>
          <w:highlight w:val="green"/>
        </w:rPr>
        <w:t>medical</w:t>
      </w:r>
      <w:r w:rsidRPr="00E33E8F">
        <w:rPr>
          <w:rStyle w:val="StyleUnderline"/>
          <w:highlight w:val="green"/>
        </w:rPr>
        <w:t xml:space="preserve">, </w:t>
      </w:r>
      <w:r w:rsidRPr="00E33E8F">
        <w:rPr>
          <w:rStyle w:val="Emphasis"/>
          <w:highlight w:val="green"/>
        </w:rPr>
        <w:t>biotechnology</w:t>
      </w:r>
      <w:r w:rsidRPr="00E33E8F">
        <w:rPr>
          <w:rStyle w:val="StyleUnderline"/>
          <w:highlight w:val="green"/>
        </w:rPr>
        <w:t xml:space="preserve"> and </w:t>
      </w:r>
      <w:r w:rsidRPr="00E33E8F">
        <w:rPr>
          <w:rStyle w:val="Emphasis"/>
          <w:highlight w:val="green"/>
        </w:rPr>
        <w:t>pharmaceutical organizations</w:t>
      </w:r>
      <w:r w:rsidRPr="00C575E1">
        <w:rPr>
          <w:rStyle w:val="StyleUnderline"/>
        </w:rPr>
        <w:t xml:space="preserve"> in the U.S. Go to </w:t>
      </w:r>
      <w:r w:rsidRPr="00E33E8F">
        <w:rPr>
          <w:rStyle w:val="StyleUnderline"/>
          <w:highlight w:val="green"/>
        </w:rPr>
        <w:t xml:space="preserve">any </w:t>
      </w:r>
      <w:r w:rsidRPr="00E33E8F">
        <w:rPr>
          <w:rStyle w:val="Emphasis"/>
          <w:highlight w:val="green"/>
        </w:rPr>
        <w:t>large</w:t>
      </w:r>
      <w:r w:rsidRPr="00E33E8F">
        <w:rPr>
          <w:rStyle w:val="StyleUnderline"/>
          <w:highlight w:val="green"/>
        </w:rPr>
        <w:t xml:space="preserve"> biomedical laboratory</w:t>
      </w:r>
      <w:r w:rsidRPr="00C575E1">
        <w:rPr>
          <w:rStyle w:val="StyleUnderline"/>
        </w:rPr>
        <w:t xml:space="preserve"> in the U.S., whether in an academic, government or industry setting, and there's a high likelihood that </w:t>
      </w:r>
      <w:r w:rsidRPr="00E33E8F">
        <w:rPr>
          <w:rStyle w:val="StyleUnderline"/>
          <w:highlight w:val="green"/>
        </w:rPr>
        <w:t xml:space="preserve">you'll find many people who recently came from other countries, such as </w:t>
      </w:r>
      <w:r w:rsidRPr="00E33E8F">
        <w:rPr>
          <w:rStyle w:val="Emphasis"/>
          <w:highlight w:val="green"/>
        </w:rPr>
        <w:t>China</w:t>
      </w:r>
      <w:r w:rsidRPr="00E33E8F">
        <w:rPr>
          <w:rStyle w:val="StyleUnderline"/>
          <w:highlight w:val="green"/>
        </w:rPr>
        <w:t xml:space="preserve">, </w:t>
      </w:r>
      <w:r w:rsidRPr="00E33E8F">
        <w:rPr>
          <w:rStyle w:val="Emphasis"/>
          <w:highlight w:val="green"/>
        </w:rPr>
        <w:t>Taiwan</w:t>
      </w:r>
      <w:r w:rsidRPr="00E33E8F">
        <w:rPr>
          <w:rStyle w:val="StyleUnderline"/>
          <w:highlight w:val="green"/>
        </w:rPr>
        <w:t xml:space="preserve"> and </w:t>
      </w:r>
      <w:r w:rsidRPr="00E33E8F">
        <w:rPr>
          <w:rStyle w:val="Emphasis"/>
          <w:highlight w:val="green"/>
        </w:rPr>
        <w:t>India</w:t>
      </w:r>
      <w:r w:rsidRPr="00C575E1">
        <w:rPr>
          <w:rStyle w:val="StyleUnderline"/>
        </w:rPr>
        <w:t xml:space="preserve">. For instance, according to a Scientific American article, "Scientific and Engineering Indicators 2008," published by the National Science Board, the total number of postdocs in U.S. labs may be as high as 90,000, and at least </w:t>
      </w:r>
      <w:r w:rsidRPr="00E33E8F">
        <w:rPr>
          <w:rStyle w:val="Emphasis"/>
          <w:highlight w:val="green"/>
        </w:rPr>
        <w:t>half</w:t>
      </w:r>
      <w:r w:rsidRPr="00E33E8F">
        <w:rPr>
          <w:rStyle w:val="StyleUnderline"/>
          <w:highlight w:val="green"/>
        </w:rPr>
        <w:t xml:space="preserve"> of these post-docs are </w:t>
      </w:r>
      <w:r w:rsidRPr="00E33E8F">
        <w:rPr>
          <w:rStyle w:val="Emphasis"/>
          <w:highlight w:val="green"/>
        </w:rPr>
        <w:t>non-citizens</w:t>
      </w:r>
      <w:r w:rsidRPr="00C575E1">
        <w:rPr>
          <w:rStyle w:val="StyleUnderline"/>
        </w:rPr>
        <w:t xml:space="preserve">. And </w:t>
      </w:r>
      <w:r w:rsidRPr="00E33E8F">
        <w:rPr>
          <w:rStyle w:val="StyleUnderline"/>
          <w:highlight w:val="green"/>
        </w:rPr>
        <w:t>post-docs are not the only positions</w:t>
      </w:r>
      <w:r w:rsidRPr="00C575E1">
        <w:rPr>
          <w:rStyle w:val="StyleUnderline"/>
        </w:rPr>
        <w:t xml:space="preserve"> in U.S. labs. An academic, government or industry lab typically </w:t>
      </w:r>
      <w:r w:rsidRPr="00E33E8F">
        <w:rPr>
          <w:rStyle w:val="StyleUnderline"/>
          <w:highlight w:val="green"/>
        </w:rPr>
        <w:t>will have a variety</w:t>
      </w:r>
      <w:r w:rsidRPr="00C575E1">
        <w:rPr>
          <w:rStyle w:val="StyleUnderline"/>
        </w:rPr>
        <w:t xml:space="preserve"> of positions </w:t>
      </w:r>
      <w:r w:rsidRPr="00E33E8F">
        <w:rPr>
          <w:rStyle w:val="StyleUnderline"/>
          <w:highlight w:val="green"/>
        </w:rPr>
        <w:t>ranging from technician to research associate to scientist</w:t>
      </w:r>
      <w:r w:rsidRPr="00C575E1">
        <w:rPr>
          <w:rStyle w:val="StyleUnderline"/>
        </w:rPr>
        <w:t xml:space="preserve"> positions that are </w:t>
      </w:r>
      <w:r w:rsidRPr="00E33E8F">
        <w:rPr>
          <w:rStyle w:val="StyleUnderline"/>
          <w:highlight w:val="green"/>
        </w:rPr>
        <w:t>occupied by non-</w:t>
      </w:r>
      <w:r w:rsidRPr="00C575E1">
        <w:rPr>
          <w:rStyle w:val="StyleUnderline"/>
        </w:rPr>
        <w:t xml:space="preserve">U.S. </w:t>
      </w:r>
      <w:r w:rsidRPr="00E33E8F">
        <w:rPr>
          <w:rStyle w:val="StyleUnderline"/>
          <w:highlight w:val="green"/>
        </w:rPr>
        <w:t>citizens</w:t>
      </w:r>
      <w:r w:rsidRPr="00C575E1">
        <w:rPr>
          <w:rStyle w:val="StyleUnderline"/>
        </w:rPr>
        <w:t xml:space="preserve">. In fact, in a number of major laboratories, citizens of other countries far outnumber U.S. citizens. And they are not performing "menial" labor. Instead, </w:t>
      </w:r>
      <w:r w:rsidRPr="00E33E8F">
        <w:rPr>
          <w:rStyle w:val="StyleUnderline"/>
          <w:highlight w:val="green"/>
        </w:rPr>
        <w:t xml:space="preserve">many are conducting </w:t>
      </w:r>
      <w:r w:rsidRPr="00E33E8F">
        <w:rPr>
          <w:rStyle w:val="Emphasis"/>
          <w:highlight w:val="green"/>
        </w:rPr>
        <w:t>highly skilled</w:t>
      </w:r>
      <w:r w:rsidRPr="00E33E8F">
        <w:rPr>
          <w:rStyle w:val="StyleUnderline"/>
          <w:highlight w:val="green"/>
        </w:rPr>
        <w:t xml:space="preserve"> and </w:t>
      </w:r>
      <w:r w:rsidRPr="00E33E8F">
        <w:rPr>
          <w:rStyle w:val="Emphasis"/>
          <w:highlight w:val="green"/>
        </w:rPr>
        <w:t>intellectual scientific work</w:t>
      </w:r>
      <w:r w:rsidRPr="00E33E8F">
        <w:rPr>
          <w:rStyle w:val="StyleUnderline"/>
          <w:highlight w:val="green"/>
        </w:rPr>
        <w:t xml:space="preserve">. Foreign nationals are behind many of the </w:t>
      </w:r>
      <w:r w:rsidRPr="00E33E8F">
        <w:rPr>
          <w:rStyle w:val="Emphasis"/>
          <w:highlight w:val="green"/>
        </w:rPr>
        <w:t>discoveries</w:t>
      </w:r>
      <w:r w:rsidRPr="00E33E8F">
        <w:rPr>
          <w:rStyle w:val="StyleUnderline"/>
          <w:highlight w:val="green"/>
        </w:rPr>
        <w:t xml:space="preserve"> and </w:t>
      </w:r>
      <w:r w:rsidRPr="00E33E8F">
        <w:rPr>
          <w:rStyle w:val="Emphasis"/>
          <w:highlight w:val="green"/>
        </w:rPr>
        <w:t>products</w:t>
      </w:r>
      <w:r w:rsidRPr="00E33E8F">
        <w:rPr>
          <w:rStyle w:val="StyleUnderline"/>
          <w:highlight w:val="green"/>
        </w:rPr>
        <w:t xml:space="preserve"> coming out of U.S.-based </w:t>
      </w:r>
      <w:r w:rsidRPr="00E33E8F">
        <w:rPr>
          <w:rStyle w:val="Emphasis"/>
          <w:highlight w:val="green"/>
        </w:rPr>
        <w:t>laboratories, healthcare facilities and companies</w:t>
      </w:r>
      <w:r w:rsidRPr="00C575E1">
        <w:rPr>
          <w:rStyle w:val="StyleUnderline"/>
        </w:rPr>
        <w:t xml:space="preserve">. In fact, </w:t>
      </w:r>
      <w:r w:rsidRPr="00E33E8F">
        <w:rPr>
          <w:rStyle w:val="StyleUnderline"/>
          <w:highlight w:val="green"/>
        </w:rPr>
        <w:t xml:space="preserve">if visa policies were to become </w:t>
      </w:r>
      <w:r w:rsidRPr="006418CF">
        <w:rPr>
          <w:rStyle w:val="StyleUnderline"/>
        </w:rPr>
        <w:t xml:space="preserve">so </w:t>
      </w:r>
      <w:r w:rsidRPr="00E33E8F">
        <w:rPr>
          <w:rStyle w:val="Emphasis"/>
          <w:highlight w:val="green"/>
        </w:rPr>
        <w:t>strict</w:t>
      </w:r>
      <w:r w:rsidRPr="00C575E1">
        <w:rPr>
          <w:rStyle w:val="StyleUnderline"/>
        </w:rPr>
        <w:t xml:space="preserve"> that foreigners would have to immediately leave the country tomorrow, many </w:t>
      </w:r>
      <w:r w:rsidRPr="00E33E8F">
        <w:rPr>
          <w:rStyle w:val="Emphasis"/>
          <w:highlight w:val="green"/>
        </w:rPr>
        <w:t>laboratories could collapse.</w:t>
      </w:r>
      <w:r>
        <w:rPr>
          <w:rStyle w:val="Emphasis"/>
        </w:rPr>
        <w:t xml:space="preserve"> </w:t>
      </w:r>
      <w:r w:rsidRPr="00C575E1">
        <w:rPr>
          <w:sz w:val="16"/>
        </w:rPr>
        <w:t xml:space="preserve">Some critics have claimed that the H-1B visa program facilitates outsourcing, which in turn displaces opportunities for U.S. citizens. The H-1B visa is a temporary U.S. specialty-occupation visa that allows a person to work for three years in the U.S., with the option of extending the duration to six years. After six years, if the H-1B holder wants to remain in the U.S., he or she must either obtain permanent residency status or leave the U.S. for a year and then reapply for another H-1B visa. A U.S. employer must submit an application for the visa on behalf of the potential employee to the United States Department of Labor. There are other criticisms of the H-1B program. Ron Hira, an Economic Policy Institute research associate, associate professor of public policy at Howard University and author of Outsourcing America, has argued that the visa program is in essence indentured servitude. The employer controls the visa and therefore the employee's ability to stay in the U.S. Many H-1B holders are from economically disadvantaged situations or see the H-1B visa as the only pathway to permanent residency status. Therefore, they may be willing to work longer hours and make efforts that U.S. citizens would not. Hira also argues that by providing a low-cost alternative for employers the program drives down wages for Americans. Another criticism is that the visa programs help employers use "temporary" employees to fill positions rather than create positions that are progressions along a career path. In other words, why not hire a technician or research associate whom you do not have to mentor or provide subsequent career opportunities? </w:t>
      </w:r>
      <w:r w:rsidRPr="00E33E8F">
        <w:rPr>
          <w:rStyle w:val="StyleUnderline"/>
          <w:highlight w:val="green"/>
        </w:rPr>
        <w:t xml:space="preserve">Limiting such career paths contributes to a </w:t>
      </w:r>
      <w:r w:rsidRPr="00E33E8F">
        <w:rPr>
          <w:rStyle w:val="Emphasis"/>
          <w:highlight w:val="green"/>
        </w:rPr>
        <w:t>leadership void</w:t>
      </w:r>
      <w:r w:rsidRPr="00E33E8F">
        <w:rPr>
          <w:rStyle w:val="StyleUnderline"/>
          <w:highlight w:val="green"/>
        </w:rPr>
        <w:t xml:space="preserve"> in the biomedical world. Relevant experience plays a </w:t>
      </w:r>
      <w:r w:rsidRPr="00E33E8F">
        <w:rPr>
          <w:rStyle w:val="Emphasis"/>
          <w:highlight w:val="green"/>
        </w:rPr>
        <w:t>vital role</w:t>
      </w:r>
      <w:r w:rsidRPr="00E33E8F">
        <w:rPr>
          <w:rStyle w:val="StyleUnderline"/>
          <w:highlight w:val="green"/>
        </w:rPr>
        <w:t xml:space="preserve"> in </w:t>
      </w:r>
      <w:r w:rsidRPr="00E33E8F">
        <w:rPr>
          <w:rStyle w:val="Emphasis"/>
          <w:highlight w:val="green"/>
        </w:rPr>
        <w:t>leadership</w:t>
      </w:r>
      <w:r w:rsidRPr="00C575E1">
        <w:rPr>
          <w:rStyle w:val="StyleUnderline"/>
        </w:rPr>
        <w:t>, especially in the biomedical world where even understanding the key problems and questions takes much time and practice.</w:t>
      </w:r>
      <w:r w:rsidRPr="00C575E1">
        <w:rPr>
          <w:sz w:val="16"/>
        </w:rPr>
        <w:t xml:space="preserve"> Martin Skreli has shown how lack of experience actually conducting biomedical research and development can lead to leadership missteps. </w:t>
      </w:r>
      <w:r w:rsidRPr="00C575E1">
        <w:rPr>
          <w:rStyle w:val="StyleUnderline"/>
        </w:rPr>
        <w:t>Proponents of the program claim that the H-1B program brings foreign talent to the U.S. and enhances the competitiveness of U.S. organizations, which would otherwise struggle to find the talent to get things done.</w:t>
      </w:r>
      <w:r>
        <w:rPr>
          <w:rStyle w:val="StyleUnderline"/>
        </w:rPr>
        <w:t xml:space="preserve"> </w:t>
      </w:r>
      <w:r w:rsidRPr="00C575E1">
        <w:rPr>
          <w:sz w:val="16"/>
        </w:rPr>
        <w:t>As a result, there has been debate among the presidential candidates over whether and how to reform the H-1B program. Suggestions range from raising the minimum wage limits to decreasing or increasing the requirements to obtain a visa. ZDNet summarizes the stances of the different presidential candidates here. However, the debate has largely been around the social media and computer technology worlds and much less so around the biomedical world.</w:t>
      </w:r>
    </w:p>
    <w:p w:rsidR="00534B44" w:rsidRDefault="00534B44" w:rsidP="00534B44">
      <w:pPr>
        <w:pStyle w:val="Heading4"/>
      </w:pPr>
      <w:r w:rsidRPr="006A5B24">
        <w:t xml:space="preserve">Pharma depends on immigrants – restrictions </w:t>
      </w:r>
      <w:r w:rsidRPr="006A5B24">
        <w:rPr>
          <w:u w:val="single"/>
        </w:rPr>
        <w:t>deck</w:t>
      </w:r>
      <w:r w:rsidRPr="006A5B24">
        <w:t xml:space="preserve"> the market</w:t>
      </w:r>
    </w:p>
    <w:p w:rsidR="00534B44" w:rsidRPr="00C95E60" w:rsidRDefault="00534B44" w:rsidP="00534B44">
      <w:pPr>
        <w:rPr>
          <w:sz w:val="12"/>
        </w:rPr>
      </w:pPr>
      <w:r w:rsidRPr="00C95E60">
        <w:rPr>
          <w:rStyle w:val="Style13ptBold"/>
        </w:rPr>
        <w:t>Johnson ’17</w:t>
      </w:r>
      <w:r w:rsidRPr="00C95E60">
        <w:rPr>
          <w:sz w:val="12"/>
        </w:rPr>
        <w:t xml:space="preserve"> – Carolyn Y, Education: Amherst College, BA in Physics and English; MIT, MS in Science Writing, Carolyn Johnson is a reporter covering the business of health. She has written about the health care industry and the affordability of health care to consumers since 2015. She previously wrote about science at the Boston Globe, (“Big pharma depends on immigrants. It kept quiet about Trump’s travel ban,” </w:t>
      </w:r>
      <w:r w:rsidRPr="00C95E60">
        <w:rPr>
          <w:i/>
          <w:sz w:val="12"/>
        </w:rPr>
        <w:t>Washington Post</w:t>
      </w:r>
      <w:r w:rsidRPr="00C95E60">
        <w:rPr>
          <w:sz w:val="12"/>
        </w:rPr>
        <w:t>, February 1</w:t>
      </w:r>
      <w:r w:rsidRPr="00C95E60">
        <w:rPr>
          <w:sz w:val="12"/>
          <w:vertAlign w:val="superscript"/>
        </w:rPr>
        <w:t>st</w:t>
      </w:r>
      <w:r w:rsidRPr="00C95E60">
        <w:rPr>
          <w:sz w:val="12"/>
        </w:rPr>
        <w:t xml:space="preserve">, 2017, </w:t>
      </w:r>
      <w:hyperlink r:id="rId62" w:history="1">
        <w:r w:rsidRPr="00C95E60">
          <w:rPr>
            <w:rStyle w:val="Hyperlink"/>
            <w:sz w:val="12"/>
          </w:rPr>
          <w:t>https://www.washingtonpost.com/news/wonk/wp/2017/02/01/big-pharma-depends-on-immigrants-it-kept-quiet-about-the-travel-ban/?utm_term=.019664e3bc88</w:t>
        </w:r>
      </w:hyperlink>
      <w:r w:rsidRPr="00C95E60">
        <w:rPr>
          <w:sz w:val="12"/>
        </w:rPr>
        <w:t>, Accessed 7-3-18, NC)</w:t>
      </w:r>
    </w:p>
    <w:p w:rsidR="00534B44" w:rsidRDefault="00534B44" w:rsidP="00534B44">
      <w:pPr>
        <w:rPr>
          <w:rStyle w:val="StyleUnderline"/>
        </w:rPr>
      </w:pPr>
      <w:r w:rsidRPr="00C95E60">
        <w:rPr>
          <w:sz w:val="16"/>
        </w:rPr>
        <w:t>As leaders from across the business world chimed in to speak against the temporary travel ban President Trump implemented last week on citizens from seven predominantly Muslim countries and refugees</w:t>
      </w:r>
      <w:r w:rsidRPr="00F84003">
        <w:rPr>
          <w:rStyle w:val="StyleUnderline"/>
        </w:rPr>
        <w:t xml:space="preserve">, </w:t>
      </w:r>
      <w:r w:rsidRPr="00E33E8F">
        <w:rPr>
          <w:rStyle w:val="StyleUnderline"/>
          <w:highlight w:val="green"/>
        </w:rPr>
        <w:t>one industry</w:t>
      </w:r>
      <w:r w:rsidRPr="00F84003">
        <w:rPr>
          <w:rStyle w:val="StyleUnderline"/>
        </w:rPr>
        <w:t xml:space="preserve"> that </w:t>
      </w:r>
      <w:r w:rsidRPr="00E33E8F">
        <w:rPr>
          <w:rStyle w:val="Emphasis"/>
          <w:highlight w:val="green"/>
        </w:rPr>
        <w:t>relies</w:t>
      </w:r>
      <w:r w:rsidRPr="00E33E8F">
        <w:rPr>
          <w:rStyle w:val="StyleUnderline"/>
          <w:highlight w:val="green"/>
        </w:rPr>
        <w:t xml:space="preserve"> on </w:t>
      </w:r>
      <w:r w:rsidRPr="00E33E8F">
        <w:rPr>
          <w:rStyle w:val="Emphasis"/>
          <w:highlight w:val="green"/>
        </w:rPr>
        <w:t>immigrant labor</w:t>
      </w:r>
      <w:r w:rsidRPr="00E33E8F">
        <w:rPr>
          <w:rStyle w:val="StyleUnderline"/>
          <w:highlight w:val="green"/>
        </w:rPr>
        <w:t xml:space="preserve"> stayed under the radar: </w:t>
      </w:r>
      <w:r w:rsidRPr="00E33E8F">
        <w:rPr>
          <w:rStyle w:val="Emphasis"/>
          <w:highlight w:val="green"/>
        </w:rPr>
        <w:t>big pharma.</w:t>
      </w:r>
      <w:r>
        <w:rPr>
          <w:rStyle w:val="Emphasis"/>
        </w:rPr>
        <w:t xml:space="preserve"> </w:t>
      </w:r>
      <w:r w:rsidRPr="00C95E60">
        <w:rPr>
          <w:sz w:val="16"/>
        </w:rPr>
        <w:t>According to a 2014 study by researchers at George Mason University, immigrants made up 13 percent of the U.S. population in 2011, but constituted 17 percent of the pharmaceutical industry labor force. That reliance has only increased according to Justin Lowry, a postdoctoral researcher at George Mason's Institute for Immigration Research</w:t>
      </w:r>
      <w:r w:rsidRPr="00F84003">
        <w:rPr>
          <w:rStyle w:val="StyleUnderline"/>
        </w:rPr>
        <w:t xml:space="preserve">: An estimate using 2015 data shows that immigrants made up 23 percent of the pharma workforce. Lowry said </w:t>
      </w:r>
      <w:r w:rsidRPr="00E33E8F">
        <w:rPr>
          <w:rStyle w:val="StyleUnderline"/>
          <w:highlight w:val="green"/>
        </w:rPr>
        <w:t xml:space="preserve">the industry is </w:t>
      </w:r>
      <w:r w:rsidRPr="00E33E8F">
        <w:rPr>
          <w:rStyle w:val="Emphasis"/>
          <w:highlight w:val="green"/>
        </w:rPr>
        <w:t>“very heavily reliant”</w:t>
      </w:r>
      <w:r w:rsidRPr="00E33E8F">
        <w:rPr>
          <w:rStyle w:val="StyleUnderline"/>
          <w:highlight w:val="green"/>
        </w:rPr>
        <w:t xml:space="preserve"> on </w:t>
      </w:r>
      <w:r w:rsidRPr="00E33E8F">
        <w:rPr>
          <w:rStyle w:val="Emphasis"/>
          <w:highlight w:val="green"/>
        </w:rPr>
        <w:t>foreign-born workers.</w:t>
      </w:r>
      <w:r w:rsidRPr="00C95E60">
        <w:rPr>
          <w:sz w:val="16"/>
        </w:rPr>
        <w:t xml:space="preserve"> </w:t>
      </w:r>
      <w:r w:rsidRPr="00F84003">
        <w:rPr>
          <w:rStyle w:val="StyleUnderline"/>
        </w:rPr>
        <w:t xml:space="preserve">And among those who work in </w:t>
      </w:r>
      <w:r w:rsidRPr="00E33E8F">
        <w:rPr>
          <w:rStyle w:val="Emphasis"/>
          <w:highlight w:val="green"/>
        </w:rPr>
        <w:t>research</w:t>
      </w:r>
      <w:r w:rsidRPr="00E33E8F">
        <w:rPr>
          <w:rStyle w:val="StyleUnderline"/>
          <w:highlight w:val="green"/>
        </w:rPr>
        <w:t xml:space="preserve"> and </w:t>
      </w:r>
      <w:r w:rsidRPr="00E33E8F">
        <w:rPr>
          <w:rStyle w:val="Emphasis"/>
          <w:highlight w:val="green"/>
        </w:rPr>
        <w:t>development</w:t>
      </w:r>
      <w:r w:rsidRPr="00E33E8F">
        <w:rPr>
          <w:rStyle w:val="StyleUnderline"/>
          <w:highlight w:val="green"/>
        </w:rPr>
        <w:t xml:space="preserve"> — the engine of </w:t>
      </w:r>
      <w:r w:rsidRPr="00E33E8F">
        <w:rPr>
          <w:rStyle w:val="Emphasis"/>
          <w:highlight w:val="green"/>
        </w:rPr>
        <w:t>discovery</w:t>
      </w:r>
      <w:r w:rsidRPr="00E33E8F">
        <w:rPr>
          <w:rStyle w:val="StyleUnderline"/>
          <w:highlight w:val="green"/>
        </w:rPr>
        <w:t xml:space="preserve"> and </w:t>
      </w:r>
      <w:r w:rsidRPr="00E33E8F">
        <w:rPr>
          <w:rStyle w:val="Emphasis"/>
          <w:highlight w:val="green"/>
        </w:rPr>
        <w:t>innovation</w:t>
      </w:r>
      <w:r w:rsidRPr="00E33E8F">
        <w:rPr>
          <w:rStyle w:val="StyleUnderline"/>
          <w:highlight w:val="green"/>
        </w:rPr>
        <w:t xml:space="preserve"> for the industry — immigrants made up </w:t>
      </w:r>
      <w:r w:rsidRPr="00E33E8F">
        <w:rPr>
          <w:rStyle w:val="Emphasis"/>
          <w:highlight w:val="green"/>
        </w:rPr>
        <w:t>one-third</w:t>
      </w:r>
      <w:r w:rsidRPr="00E33E8F">
        <w:rPr>
          <w:rStyle w:val="StyleUnderline"/>
          <w:highlight w:val="green"/>
        </w:rPr>
        <w:t xml:space="preserve"> of the labor force</w:t>
      </w:r>
      <w:r w:rsidRPr="00F84003">
        <w:rPr>
          <w:rStyle w:val="StyleUnderline"/>
        </w:rPr>
        <w:t>, according to the 2014 report. Foreign-born scientists made up 43 percent of medical and life scientists, the study found.</w:t>
      </w:r>
      <w:r>
        <w:rPr>
          <w:rStyle w:val="StyleUnderline"/>
        </w:rPr>
        <w:t xml:space="preserve"> </w:t>
      </w:r>
      <w:r w:rsidRPr="00C95E60">
        <w:rPr>
          <w:sz w:val="16"/>
        </w:rPr>
        <w:t>“</w:t>
      </w:r>
      <w:r w:rsidRPr="00F84003">
        <w:rPr>
          <w:rStyle w:val="StyleUnderline"/>
        </w:rPr>
        <w:t xml:space="preserve">In general, intellectual endeavors in the U.S. -- education, research — they rely on immigrants,” Lowry said. “It’s important to have innovation, and </w:t>
      </w:r>
      <w:r w:rsidRPr="00E33E8F">
        <w:rPr>
          <w:rStyle w:val="Emphasis"/>
          <w:highlight w:val="green"/>
        </w:rPr>
        <w:t>innovation</w:t>
      </w:r>
      <w:r w:rsidRPr="00E33E8F">
        <w:rPr>
          <w:rStyle w:val="StyleUnderline"/>
          <w:highlight w:val="green"/>
        </w:rPr>
        <w:t xml:space="preserve"> comes from </w:t>
      </w:r>
      <w:r w:rsidRPr="00E33E8F">
        <w:rPr>
          <w:rStyle w:val="Emphasis"/>
          <w:highlight w:val="green"/>
        </w:rPr>
        <w:t>diversity</w:t>
      </w:r>
      <w:r w:rsidRPr="00F84003">
        <w:rPr>
          <w:rStyle w:val="StyleUnderline"/>
        </w:rPr>
        <w:t>. A difference in perspective allows for a difference in approach.”</w:t>
      </w:r>
      <w:r w:rsidRPr="00C95E60">
        <w:rPr>
          <w:sz w:val="16"/>
        </w:rPr>
        <w:t xml:space="preserve"> Yet in the run-up to a big meeting Tuesday morning with Trump, the pharmaceutical industry was muted compared with other big businesses responding to the ban. Pharmaceutical Research and Manufacturers of America (PhRMA), the trade group that represents the industry and usually speaks on its behalf, said it didn't have a comment about the ban. Neither did Pfizer, one of the world's largest pharmaceutical companies. And those that did have a response to the ban often struck a neutral tone and focused on its employees. “We are working to fully understand the implications of the Executive Order on our business and our employees,” AstraZeneca said in a statement. “Upholding our steadfast commitment to associates of all nationalities and religions is core to our values as we work to address society's most pressing healthcare challenges,” a Novartis statement said, noting that to date there had been no disruption to Novartis employees as a result of the order. Leaders in the biotech industry, on the other hand, were more vocal. </w:t>
      </w:r>
      <w:r w:rsidRPr="00F84003">
        <w:rPr>
          <w:rStyle w:val="StyleUnderline"/>
        </w:rPr>
        <w:t xml:space="preserve">“The </w:t>
      </w:r>
      <w:r w:rsidRPr="00C95E60">
        <w:rPr>
          <w:rStyle w:val="StyleUnderline"/>
        </w:rPr>
        <w:t xml:space="preserve">travel ban is causing </w:t>
      </w:r>
      <w:r w:rsidRPr="00C95E60">
        <w:rPr>
          <w:rStyle w:val="Emphasis"/>
        </w:rPr>
        <w:t>confusion</w:t>
      </w:r>
      <w:r w:rsidRPr="00C95E60">
        <w:rPr>
          <w:rStyle w:val="StyleUnderline"/>
        </w:rPr>
        <w:t xml:space="preserve"> among several of my company's</w:t>
      </w:r>
      <w:r w:rsidRPr="00F84003">
        <w:rPr>
          <w:rStyle w:val="StyleUnderline"/>
        </w:rPr>
        <w:t xml:space="preserve"> associates and I have been told by other biotech CEOs of similar responses across the industry,” Ron Cohen, a chief executive of Acorda Therapeutics, said in an email. </w:t>
      </w:r>
      <w:r w:rsidRPr="00E33E8F">
        <w:rPr>
          <w:rStyle w:val="StyleUnderline"/>
          <w:highlight w:val="green"/>
        </w:rPr>
        <w:t xml:space="preserve">“This is a </w:t>
      </w:r>
      <w:r w:rsidRPr="00E33E8F">
        <w:rPr>
          <w:rStyle w:val="Emphasis"/>
          <w:highlight w:val="green"/>
        </w:rPr>
        <w:t>difficult</w:t>
      </w:r>
      <w:r w:rsidRPr="00E33E8F">
        <w:rPr>
          <w:rStyle w:val="StyleUnderline"/>
          <w:highlight w:val="green"/>
        </w:rPr>
        <w:t xml:space="preserve"> situation for </w:t>
      </w:r>
      <w:r w:rsidRPr="00E33E8F">
        <w:rPr>
          <w:rStyle w:val="Emphasis"/>
          <w:highlight w:val="green"/>
        </w:rPr>
        <w:t>scientists</w:t>
      </w:r>
      <w:r w:rsidRPr="00E33E8F">
        <w:rPr>
          <w:rStyle w:val="StyleUnderline"/>
          <w:highlight w:val="green"/>
        </w:rPr>
        <w:t xml:space="preserve">, </w:t>
      </w:r>
      <w:r w:rsidRPr="00E33E8F">
        <w:rPr>
          <w:rStyle w:val="Emphasis"/>
          <w:highlight w:val="green"/>
        </w:rPr>
        <w:t>doctors</w:t>
      </w:r>
      <w:r w:rsidRPr="00E33E8F">
        <w:rPr>
          <w:rStyle w:val="StyleUnderline"/>
          <w:highlight w:val="green"/>
        </w:rPr>
        <w:t xml:space="preserve"> and other </w:t>
      </w:r>
      <w:r w:rsidRPr="00E33E8F">
        <w:rPr>
          <w:rStyle w:val="Emphasis"/>
          <w:highlight w:val="green"/>
        </w:rPr>
        <w:t>professionals</w:t>
      </w:r>
      <w:r w:rsidRPr="00E33E8F">
        <w:rPr>
          <w:rStyle w:val="StyleUnderline"/>
          <w:highlight w:val="green"/>
        </w:rPr>
        <w:t xml:space="preserve"> whom we </w:t>
      </w:r>
      <w:r w:rsidRPr="00E33E8F">
        <w:rPr>
          <w:rStyle w:val="Emphasis"/>
          <w:highlight w:val="green"/>
        </w:rPr>
        <w:t>rely</w:t>
      </w:r>
      <w:r w:rsidRPr="00E33E8F">
        <w:rPr>
          <w:rStyle w:val="StyleUnderline"/>
          <w:highlight w:val="green"/>
        </w:rPr>
        <w:t xml:space="preserve"> on to help </w:t>
      </w:r>
      <w:r w:rsidRPr="00E33E8F">
        <w:rPr>
          <w:rStyle w:val="Emphasis"/>
          <w:highlight w:val="green"/>
        </w:rPr>
        <w:t>invent</w:t>
      </w:r>
      <w:r w:rsidRPr="00E33E8F">
        <w:rPr>
          <w:rStyle w:val="StyleUnderline"/>
          <w:highlight w:val="green"/>
        </w:rPr>
        <w:t xml:space="preserve"> and </w:t>
      </w:r>
      <w:r w:rsidRPr="00E33E8F">
        <w:rPr>
          <w:rStyle w:val="Emphasis"/>
          <w:highlight w:val="green"/>
        </w:rPr>
        <w:t>develop new treatments</w:t>
      </w:r>
      <w:r w:rsidRPr="00E33E8F">
        <w:rPr>
          <w:rStyle w:val="StyleUnderline"/>
          <w:highlight w:val="green"/>
        </w:rPr>
        <w:t xml:space="preserve"> and cures for </w:t>
      </w:r>
      <w:r w:rsidRPr="00E33E8F">
        <w:rPr>
          <w:rStyle w:val="Emphasis"/>
          <w:highlight w:val="green"/>
        </w:rPr>
        <w:t>disease</w:t>
      </w:r>
      <w:r w:rsidRPr="00E33E8F">
        <w:rPr>
          <w:rStyle w:val="StyleUnderline"/>
          <w:highlight w:val="green"/>
        </w:rPr>
        <w:t xml:space="preserve">. If we restrict </w:t>
      </w:r>
      <w:r w:rsidRPr="00C95E60">
        <w:rPr>
          <w:rStyle w:val="StyleUnderline"/>
        </w:rPr>
        <w:t xml:space="preserve">travel </w:t>
      </w:r>
      <w:r w:rsidRPr="00E33E8F">
        <w:rPr>
          <w:rStyle w:val="StyleUnderline"/>
          <w:highlight w:val="green"/>
        </w:rPr>
        <w:t xml:space="preserve">excessively, they will go </w:t>
      </w:r>
      <w:r w:rsidRPr="00E33E8F">
        <w:rPr>
          <w:rStyle w:val="Emphasis"/>
          <w:highlight w:val="green"/>
        </w:rPr>
        <w:t>elsewhere</w:t>
      </w:r>
      <w:r w:rsidRPr="00E33E8F">
        <w:rPr>
          <w:rStyle w:val="StyleUnderline"/>
          <w:highlight w:val="green"/>
        </w:rPr>
        <w:t xml:space="preserve"> and their talents will </w:t>
      </w:r>
      <w:r w:rsidRPr="00E33E8F">
        <w:rPr>
          <w:rStyle w:val="Emphasis"/>
          <w:highlight w:val="green"/>
        </w:rPr>
        <w:t>enrich</w:t>
      </w:r>
      <w:r w:rsidRPr="00E33E8F">
        <w:rPr>
          <w:rStyle w:val="StyleUnderline"/>
          <w:highlight w:val="green"/>
        </w:rPr>
        <w:t xml:space="preserve"> other </w:t>
      </w:r>
      <w:r w:rsidRPr="00E33E8F">
        <w:rPr>
          <w:rStyle w:val="Emphasis"/>
          <w:highlight w:val="green"/>
        </w:rPr>
        <w:t>countries</w:t>
      </w:r>
      <w:r w:rsidRPr="00E33E8F">
        <w:rPr>
          <w:rStyle w:val="StyleUnderline"/>
          <w:highlight w:val="green"/>
        </w:rPr>
        <w:t>.”</w:t>
      </w:r>
      <w:r>
        <w:rPr>
          <w:rStyle w:val="StyleUnderline"/>
        </w:rPr>
        <w:t xml:space="preserve"> </w:t>
      </w:r>
      <w:r w:rsidRPr="00C95E60">
        <w:rPr>
          <w:sz w:val="16"/>
        </w:rPr>
        <w:t xml:space="preserve">It's not necessarily surprising that pharmaceutical leaders didn't take a vocal public stand on Trump's policy ahead of such a high-profile meeting. The industry has been hammered by Trump and accused of “getting away with murder” on pricing. The trade group launched a major ad campaign last week aimed at changing its image after a year of blistering congressional hearings and news stories about rising drug prices. The industry has been trying to fend off any government intervention on pricing. </w:t>
      </w:r>
      <w:r w:rsidRPr="00353A51">
        <w:rPr>
          <w:rStyle w:val="StyleUnderline"/>
        </w:rPr>
        <w:t xml:space="preserve">After the meeting at the White House, Merck chief executive Kenneth Frazier answered a reporter's question about the ban. “We have employees from around the </w:t>
      </w:r>
      <w:r w:rsidRPr="00353A51">
        <w:rPr>
          <w:rStyle w:val="Emphasis"/>
        </w:rPr>
        <w:t>world</w:t>
      </w:r>
      <w:r w:rsidRPr="00353A51">
        <w:rPr>
          <w:rStyle w:val="StyleUnderline"/>
        </w:rPr>
        <w:t xml:space="preserve">; </w:t>
      </w:r>
      <w:r w:rsidRPr="00E33E8F">
        <w:rPr>
          <w:rStyle w:val="StyleUnderline"/>
          <w:highlight w:val="green"/>
        </w:rPr>
        <w:t xml:space="preserve">we </w:t>
      </w:r>
      <w:r w:rsidRPr="00E33E8F">
        <w:rPr>
          <w:rStyle w:val="Emphasis"/>
          <w:highlight w:val="green"/>
        </w:rPr>
        <w:t>have</w:t>
      </w:r>
      <w:r w:rsidRPr="00E33E8F">
        <w:rPr>
          <w:rStyle w:val="StyleUnderline"/>
          <w:highlight w:val="green"/>
        </w:rPr>
        <w:t xml:space="preserve"> to get the </w:t>
      </w:r>
      <w:r w:rsidRPr="00E33E8F">
        <w:rPr>
          <w:rStyle w:val="Emphasis"/>
          <w:highlight w:val="green"/>
        </w:rPr>
        <w:t>best scientists</w:t>
      </w:r>
      <w:r w:rsidRPr="00E33E8F">
        <w:rPr>
          <w:rStyle w:val="StyleUnderline"/>
          <w:highlight w:val="green"/>
        </w:rPr>
        <w:t xml:space="preserve">, the </w:t>
      </w:r>
      <w:r w:rsidRPr="00E33E8F">
        <w:rPr>
          <w:rStyle w:val="Emphasis"/>
          <w:highlight w:val="green"/>
        </w:rPr>
        <w:t>best employees</w:t>
      </w:r>
      <w:r w:rsidRPr="00E33E8F">
        <w:rPr>
          <w:rStyle w:val="StyleUnderline"/>
          <w:highlight w:val="green"/>
        </w:rPr>
        <w:t xml:space="preserve"> around the </w:t>
      </w:r>
      <w:r w:rsidRPr="00E33E8F">
        <w:rPr>
          <w:rStyle w:val="Emphasis"/>
          <w:highlight w:val="green"/>
        </w:rPr>
        <w:t>world</w:t>
      </w:r>
      <w:r w:rsidRPr="00353A51">
        <w:rPr>
          <w:rStyle w:val="StyleUnderline"/>
        </w:rPr>
        <w:t>,</w:t>
      </w:r>
      <w:r w:rsidRPr="006A5B24">
        <w:rPr>
          <w:rStyle w:val="StyleUnderline"/>
        </w:rPr>
        <w:t xml:space="preserve"> so having access to those employees and having an environment in our companies that stimulates diversity and inclusion is very important to us,” Frazier said.</w:t>
      </w:r>
      <w:r>
        <w:rPr>
          <w:rStyle w:val="StyleUnderline"/>
        </w:rPr>
        <w:t xml:space="preserve"> </w:t>
      </w:r>
      <w:r w:rsidRPr="006A5B24">
        <w:rPr>
          <w:rStyle w:val="StyleUnderline"/>
        </w:rPr>
        <w:t xml:space="preserve">But the </w:t>
      </w:r>
      <w:r w:rsidRPr="00E33E8F">
        <w:rPr>
          <w:rStyle w:val="StyleUnderline"/>
          <w:highlight w:val="green"/>
        </w:rPr>
        <w:t xml:space="preserve">George Mason researchers said that the industry's </w:t>
      </w:r>
      <w:r w:rsidRPr="00E33E8F">
        <w:rPr>
          <w:rStyle w:val="Emphasis"/>
          <w:highlight w:val="green"/>
        </w:rPr>
        <w:t>competitive edge</w:t>
      </w:r>
      <w:r w:rsidRPr="00E33E8F">
        <w:rPr>
          <w:rStyle w:val="StyleUnderline"/>
          <w:highlight w:val="green"/>
        </w:rPr>
        <w:t xml:space="preserve"> going forward may </w:t>
      </w:r>
      <w:r w:rsidRPr="00E33E8F">
        <w:rPr>
          <w:rStyle w:val="Emphasis"/>
          <w:highlight w:val="green"/>
        </w:rPr>
        <w:t>depend</w:t>
      </w:r>
      <w:r w:rsidRPr="006A5B24">
        <w:rPr>
          <w:rStyle w:val="StyleUnderline"/>
        </w:rPr>
        <w:t xml:space="preserve"> in large part </w:t>
      </w:r>
      <w:r w:rsidRPr="00E33E8F">
        <w:rPr>
          <w:rStyle w:val="StyleUnderline"/>
          <w:highlight w:val="green"/>
        </w:rPr>
        <w:t xml:space="preserve">on </w:t>
      </w:r>
      <w:r w:rsidRPr="00E33E8F">
        <w:rPr>
          <w:rStyle w:val="Emphasis"/>
          <w:highlight w:val="green"/>
        </w:rPr>
        <w:t>keeping</w:t>
      </w:r>
      <w:r w:rsidRPr="00E33E8F">
        <w:rPr>
          <w:rStyle w:val="StyleUnderline"/>
          <w:highlight w:val="green"/>
        </w:rPr>
        <w:t xml:space="preserve"> and </w:t>
      </w:r>
      <w:r w:rsidRPr="00E33E8F">
        <w:rPr>
          <w:rStyle w:val="Emphasis"/>
          <w:highlight w:val="green"/>
        </w:rPr>
        <w:t>attracting</w:t>
      </w:r>
      <w:r w:rsidRPr="00E33E8F">
        <w:rPr>
          <w:rStyle w:val="StyleUnderline"/>
          <w:highlight w:val="green"/>
        </w:rPr>
        <w:t xml:space="preserve"> its immigrant workforce</w:t>
      </w:r>
      <w:r w:rsidRPr="006A5B24">
        <w:rPr>
          <w:rStyle w:val="StyleUnderline"/>
        </w:rPr>
        <w:t xml:space="preserve"> for a reason none of those leaders brought up. </w:t>
      </w:r>
      <w:r w:rsidRPr="00E33E8F">
        <w:rPr>
          <w:rStyle w:val="Emphasis"/>
          <w:highlight w:val="green"/>
        </w:rPr>
        <w:t>Immigrants</w:t>
      </w:r>
      <w:r w:rsidRPr="006A5B24">
        <w:rPr>
          <w:rStyle w:val="StyleUnderline"/>
        </w:rPr>
        <w:t xml:space="preserve"> tend to </w:t>
      </w:r>
      <w:r w:rsidRPr="00E33E8F">
        <w:rPr>
          <w:rStyle w:val="StyleUnderline"/>
          <w:highlight w:val="green"/>
        </w:rPr>
        <w:t>come from</w:t>
      </w:r>
      <w:r w:rsidRPr="006A5B24">
        <w:rPr>
          <w:rStyle w:val="StyleUnderline"/>
        </w:rPr>
        <w:t xml:space="preserve"> countries that have </w:t>
      </w:r>
      <w:r w:rsidRPr="00E33E8F">
        <w:rPr>
          <w:rStyle w:val="Emphasis"/>
          <w:highlight w:val="green"/>
        </w:rPr>
        <w:t>fast-growing pharmaceutical markets</w:t>
      </w:r>
      <w:r w:rsidRPr="00E33E8F">
        <w:rPr>
          <w:rStyle w:val="StyleUnderline"/>
          <w:highlight w:val="green"/>
        </w:rPr>
        <w:t xml:space="preserve"> — places where </w:t>
      </w:r>
      <w:r w:rsidRPr="00E33E8F">
        <w:rPr>
          <w:rStyle w:val="Emphasis"/>
          <w:highlight w:val="green"/>
        </w:rPr>
        <w:t>U.S. companies</w:t>
      </w:r>
      <w:r w:rsidRPr="00E33E8F">
        <w:rPr>
          <w:rStyle w:val="StyleUnderline"/>
          <w:highlight w:val="green"/>
        </w:rPr>
        <w:t xml:space="preserve"> would like to </w:t>
      </w:r>
      <w:r w:rsidRPr="00E33E8F">
        <w:rPr>
          <w:rStyle w:val="Emphasis"/>
          <w:highlight w:val="green"/>
        </w:rPr>
        <w:t>sell</w:t>
      </w:r>
      <w:r w:rsidRPr="00E33E8F">
        <w:rPr>
          <w:rStyle w:val="StyleUnderline"/>
          <w:highlight w:val="green"/>
        </w:rPr>
        <w:t xml:space="preserve"> drugs.</w:t>
      </w:r>
      <w:r w:rsidRPr="006A5B24">
        <w:rPr>
          <w:rStyle w:val="StyleUnderline"/>
        </w:rPr>
        <w:t xml:space="preserve"> In other words, </w:t>
      </w:r>
      <w:r w:rsidRPr="00E33E8F">
        <w:rPr>
          <w:rStyle w:val="Emphasis"/>
          <w:highlight w:val="green"/>
        </w:rPr>
        <w:t>if</w:t>
      </w:r>
      <w:r w:rsidRPr="006A5B24">
        <w:rPr>
          <w:rStyle w:val="StyleUnderline"/>
        </w:rPr>
        <w:t xml:space="preserve"> those </w:t>
      </w:r>
      <w:r w:rsidRPr="00E33E8F">
        <w:rPr>
          <w:rStyle w:val="StyleUnderline"/>
          <w:highlight w:val="green"/>
        </w:rPr>
        <w:t xml:space="preserve">immigrant workers are </w:t>
      </w:r>
      <w:r w:rsidRPr="00E33E8F">
        <w:rPr>
          <w:rStyle w:val="Emphasis"/>
          <w:highlight w:val="green"/>
        </w:rPr>
        <w:t>deterred</w:t>
      </w:r>
      <w:r w:rsidRPr="00E33E8F">
        <w:rPr>
          <w:rStyle w:val="StyleUnderline"/>
          <w:highlight w:val="green"/>
        </w:rPr>
        <w:t xml:space="preserve">, they could </w:t>
      </w:r>
      <w:r w:rsidRPr="00E33E8F">
        <w:rPr>
          <w:rStyle w:val="Emphasis"/>
          <w:highlight w:val="green"/>
        </w:rPr>
        <w:t>easily</w:t>
      </w:r>
      <w:r w:rsidRPr="00E33E8F">
        <w:rPr>
          <w:rStyle w:val="StyleUnderline"/>
          <w:highlight w:val="green"/>
        </w:rPr>
        <w:t xml:space="preserve"> become part of the </w:t>
      </w:r>
      <w:r w:rsidRPr="00E33E8F">
        <w:rPr>
          <w:rStyle w:val="Emphasis"/>
          <w:highlight w:val="green"/>
        </w:rPr>
        <w:t>competition</w:t>
      </w:r>
      <w:r w:rsidRPr="00353A51">
        <w:rPr>
          <w:rStyle w:val="StyleUnderline"/>
        </w:rPr>
        <w:t>.</w:t>
      </w:r>
      <w:r>
        <w:rPr>
          <w:rStyle w:val="StyleUnderline"/>
        </w:rPr>
        <w:t xml:space="preserve"> </w:t>
      </w:r>
      <w:r w:rsidRPr="006A5B24">
        <w:rPr>
          <w:rStyle w:val="StyleUnderline"/>
        </w:rPr>
        <w:t>“Given that the majority of immigrants within the pharmaceutical industry are from the world’s fastest growing pharmaceutical markets, the U.S. may benefit from the continued encouragement of immigration from those regions,” the authors said. “Failing to do so carries the risk that those individuals will use their skills and talents to build the pharmaceutical industries in the very countries that are emerging as the leading competitors to the U.S. pharmaceutical industry.”</w:t>
      </w:r>
    </w:p>
    <w:p w:rsidR="00CE613D" w:rsidRDefault="00CE613D" w:rsidP="00CE613D">
      <w:pPr>
        <w:pStyle w:val="Heading3"/>
      </w:pPr>
      <w:r>
        <w:t xml:space="preserve">Ext. US Key </w:t>
      </w:r>
      <w:r w:rsidR="001046E3">
        <w:t>to Medical Innovation</w:t>
      </w:r>
    </w:p>
    <w:p w:rsidR="00CE613D" w:rsidRDefault="00CE613D" w:rsidP="00CE613D">
      <w:pPr>
        <w:pStyle w:val="Heading4"/>
      </w:pPr>
      <w:r>
        <w:t xml:space="preserve">US key to global science and tech advancements </w:t>
      </w:r>
    </w:p>
    <w:p w:rsidR="00CE613D" w:rsidRPr="00CE613D" w:rsidRDefault="00CE613D" w:rsidP="00CE613D">
      <w:pPr>
        <w:rPr>
          <w:sz w:val="12"/>
        </w:rPr>
      </w:pPr>
      <w:r w:rsidRPr="00CE613D">
        <w:rPr>
          <w:sz w:val="12"/>
        </w:rPr>
        <w:t xml:space="preserve">James M. </w:t>
      </w:r>
      <w:r w:rsidRPr="00CE613D">
        <w:rPr>
          <w:rStyle w:val="Style13ptBold"/>
        </w:rPr>
        <w:t>Gentile 2012</w:t>
      </w:r>
      <w:r w:rsidRPr="00CE613D">
        <w:rPr>
          <w:sz w:val="12"/>
        </w:rPr>
        <w:t xml:space="preserve"> (is president and CEO of Research Corporation for Science Advancement (www.rescorp.org), which celebrates its centennial — 100 years of science advancement — this year, “Accepting the Challenge of Continued U.S. Science Leadership,” Nov 12 Huffpost, https://www.huffingtonpost.com/james-m-gentile/accepting-the-challenge-o_b_1870744.html)</w:t>
      </w:r>
    </w:p>
    <w:p w:rsidR="00CE613D" w:rsidRDefault="00CE613D" w:rsidP="00CE613D">
      <w:pPr>
        <w:rPr>
          <w:rStyle w:val="StyleUnderline"/>
        </w:rPr>
      </w:pPr>
      <w:r w:rsidRPr="0049727A">
        <w:rPr>
          <w:rStyle w:val="StyleUnderline"/>
          <w:highlight w:val="green"/>
        </w:rPr>
        <w:t>Science and technology have fueled America’s standing as a global superpower,</w:t>
      </w:r>
      <w:r w:rsidRPr="00CE613D">
        <w:rPr>
          <w:rStyle w:val="StyleUnderline"/>
        </w:rPr>
        <w:t xml:space="preserve"> </w:t>
      </w:r>
      <w:r w:rsidRPr="0049727A">
        <w:rPr>
          <w:rStyle w:val="StyleUnderline"/>
          <w:highlight w:val="green"/>
        </w:rPr>
        <w:t>and the millions of jobs that flow from that leadership</w:t>
      </w:r>
      <w:r w:rsidRPr="00CE613D">
        <w:rPr>
          <w:rStyle w:val="StyleUnderline"/>
        </w:rPr>
        <w:t>.</w:t>
      </w:r>
      <w:r w:rsidRPr="00CE613D">
        <w:rPr>
          <w:sz w:val="12"/>
        </w:rPr>
        <w:t xml:space="preserve"> Yet the place of science in America’s future is publicly debated now perhaps more than at any time since the Scopes Trial of 1925 — the landmark legal case over the right to teach evolution in school. </w:t>
      </w:r>
      <w:r w:rsidRPr="0049727A">
        <w:rPr>
          <w:rStyle w:val="StyleUnderline"/>
          <w:highlight w:val="green"/>
        </w:rPr>
        <w:t>The consequences of not maintaining our national commitment to science</w:t>
      </w:r>
      <w:r w:rsidRPr="00CE613D">
        <w:rPr>
          <w:sz w:val="12"/>
        </w:rPr>
        <w:t xml:space="preserve">, however, </w:t>
      </w:r>
      <w:r w:rsidRPr="0049727A">
        <w:rPr>
          <w:rStyle w:val="StyleUnderline"/>
          <w:highlight w:val="green"/>
        </w:rPr>
        <w:t>are greater than ever</w:t>
      </w:r>
      <w:r w:rsidRPr="00CE613D">
        <w:rPr>
          <w:sz w:val="12"/>
        </w:rPr>
        <w:t xml:space="preserve"> — </w:t>
      </w:r>
      <w:r w:rsidRPr="0049727A">
        <w:rPr>
          <w:rStyle w:val="StyleUnderline"/>
          <w:highlight w:val="green"/>
        </w:rPr>
        <w:t>for</w:t>
      </w:r>
      <w:r w:rsidRPr="00CE613D">
        <w:rPr>
          <w:sz w:val="12"/>
        </w:rPr>
        <w:t xml:space="preserve"> </w:t>
      </w:r>
      <w:r w:rsidRPr="00CE613D">
        <w:rPr>
          <w:rStyle w:val="StyleUnderline"/>
        </w:rPr>
        <w:t>American economic preeminence</w:t>
      </w:r>
      <w:r w:rsidRPr="00CE613D">
        <w:rPr>
          <w:sz w:val="12"/>
        </w:rPr>
        <w:t xml:space="preserve">, </w:t>
      </w:r>
      <w:r w:rsidRPr="00CE613D">
        <w:rPr>
          <w:rStyle w:val="StyleUnderline"/>
        </w:rPr>
        <w:t xml:space="preserve">for </w:t>
      </w:r>
      <w:r w:rsidRPr="00CE613D">
        <w:rPr>
          <w:sz w:val="12"/>
        </w:rPr>
        <w:t>our own standard of living, and for</w:t>
      </w:r>
      <w:r w:rsidRPr="00CE613D">
        <w:rPr>
          <w:rStyle w:val="StyleUnderline"/>
        </w:rPr>
        <w:t xml:space="preserve"> </w:t>
      </w:r>
      <w:r w:rsidRPr="0049727A">
        <w:rPr>
          <w:rStyle w:val="StyleUnderline"/>
          <w:highlight w:val="green"/>
        </w:rPr>
        <w:t>humankind</w:t>
      </w:r>
      <w:r w:rsidRPr="00CE613D">
        <w:rPr>
          <w:rStyle w:val="StyleUnderline"/>
        </w:rPr>
        <w:t xml:space="preserve">. </w:t>
      </w:r>
      <w:r w:rsidRPr="00CE613D">
        <w:rPr>
          <w:sz w:val="12"/>
        </w:rPr>
        <w:t xml:space="preserve">That’s why Research Corporation for Science Advancement — </w:t>
      </w:r>
      <w:r w:rsidRPr="00CE613D">
        <w:rPr>
          <w:rStyle w:val="StyleUnderline"/>
        </w:rPr>
        <w:t>the nation’s oldest foundation devoted wholly to science,</w:t>
      </w:r>
      <w:r w:rsidRPr="00CE613D">
        <w:rPr>
          <w:sz w:val="12"/>
        </w:rPr>
        <w:t xml:space="preserve"> which I have the honor of leading — </w:t>
      </w:r>
      <w:r w:rsidRPr="00CE613D">
        <w:rPr>
          <w:rStyle w:val="StyleUnderline"/>
        </w:rPr>
        <w:t>has made a renewed commitment in this our centennial year to being in the forefront of science advocacy</w:t>
      </w:r>
      <w:r w:rsidRPr="00CE613D">
        <w:rPr>
          <w:sz w:val="12"/>
        </w:rPr>
        <w:t xml:space="preserve">: </w:t>
      </w:r>
      <w:r w:rsidRPr="00CE613D">
        <w:rPr>
          <w:rStyle w:val="StyleUnderline"/>
        </w:rPr>
        <w:t>for scientific research, for transformational science, and for science education.</w:t>
      </w:r>
      <w:r>
        <w:rPr>
          <w:rStyle w:val="StyleUnderline"/>
        </w:rPr>
        <w:t xml:space="preserve"> </w:t>
      </w:r>
      <w:r w:rsidRPr="00CE613D">
        <w:rPr>
          <w:sz w:val="12"/>
        </w:rPr>
        <w:t xml:space="preserve">Globally, </w:t>
      </w:r>
      <w:r w:rsidRPr="0049727A">
        <w:rPr>
          <w:rStyle w:val="StyleUnderline"/>
          <w:highlight w:val="green"/>
        </w:rPr>
        <w:t>there is urgency</w:t>
      </w:r>
      <w:r w:rsidRPr="00CE613D">
        <w:rPr>
          <w:rStyle w:val="StyleUnderline"/>
        </w:rPr>
        <w:t xml:space="preserve"> to the situation</w:t>
      </w:r>
      <w:r w:rsidRPr="00CE613D">
        <w:rPr>
          <w:sz w:val="12"/>
        </w:rPr>
        <w:t xml:space="preserve">, </w:t>
      </w:r>
      <w:r w:rsidRPr="0049727A">
        <w:rPr>
          <w:rStyle w:val="StyleUnderline"/>
          <w:highlight w:val="green"/>
        </w:rPr>
        <w:t xml:space="preserve">as the world depends </w:t>
      </w:r>
      <w:r w:rsidRPr="0049727A">
        <w:rPr>
          <w:rStyle w:val="StyleUnderline"/>
        </w:rPr>
        <w:t>increasingly</w:t>
      </w:r>
      <w:r w:rsidRPr="00CE613D">
        <w:rPr>
          <w:rStyle w:val="StyleUnderline"/>
        </w:rPr>
        <w:t xml:space="preserve"> </w:t>
      </w:r>
      <w:r w:rsidRPr="0049727A">
        <w:rPr>
          <w:rStyle w:val="StyleUnderline"/>
          <w:highlight w:val="green"/>
        </w:rPr>
        <w:t>on the scientific breakthroughs</w:t>
      </w:r>
      <w:r w:rsidRPr="0049727A">
        <w:rPr>
          <w:sz w:val="12"/>
          <w:highlight w:val="green"/>
        </w:rPr>
        <w:t xml:space="preserve"> </w:t>
      </w:r>
      <w:r w:rsidRPr="0049727A">
        <w:rPr>
          <w:rStyle w:val="StyleUnderline"/>
          <w:highlight w:val="green"/>
        </w:rPr>
        <w:t>for which the United States is legendary</w:t>
      </w:r>
      <w:r w:rsidRPr="0049727A">
        <w:rPr>
          <w:sz w:val="12"/>
          <w:highlight w:val="green"/>
        </w:rPr>
        <w:t>.</w:t>
      </w:r>
      <w:r w:rsidRPr="00CE613D">
        <w:rPr>
          <w:sz w:val="12"/>
        </w:rPr>
        <w:t xml:space="preserve"> </w:t>
      </w:r>
      <w:r w:rsidRPr="0049727A">
        <w:rPr>
          <w:rStyle w:val="StyleUnderline"/>
          <w:highlight w:val="green"/>
        </w:rPr>
        <w:t>The</w:t>
      </w:r>
      <w:r w:rsidRPr="0049727A">
        <w:rPr>
          <w:sz w:val="12"/>
          <w:highlight w:val="green"/>
        </w:rPr>
        <w:t xml:space="preserve"> </w:t>
      </w:r>
      <w:r w:rsidRPr="0049727A">
        <w:rPr>
          <w:rStyle w:val="StyleUnderline"/>
          <w:highlight w:val="green"/>
        </w:rPr>
        <w:t>population</w:t>
      </w:r>
      <w:r w:rsidRPr="00CE613D">
        <w:rPr>
          <w:sz w:val="12"/>
        </w:rPr>
        <w:t xml:space="preserve"> of the underdeveloped world is projected to increase by 2.9 billion by 2050, and that growth </w:t>
      </w:r>
      <w:r w:rsidRPr="0049727A">
        <w:rPr>
          <w:rStyle w:val="StyleUnderline"/>
          <w:highlight w:val="green"/>
        </w:rPr>
        <w:t>is likely to add exponentially to problems</w:t>
      </w:r>
      <w:r w:rsidRPr="00CE613D">
        <w:rPr>
          <w:rStyle w:val="StyleUnderline"/>
        </w:rPr>
        <w:t xml:space="preserve"> </w:t>
      </w:r>
      <w:r w:rsidRPr="0049727A">
        <w:rPr>
          <w:rStyle w:val="StyleUnderline"/>
          <w:highlight w:val="green"/>
        </w:rPr>
        <w:t>of</w:t>
      </w:r>
      <w:r w:rsidRPr="00CE613D">
        <w:rPr>
          <w:rStyle w:val="StyleUnderline"/>
        </w:rPr>
        <w:t xml:space="preserve"> health maintenance and </w:t>
      </w:r>
      <w:r w:rsidRPr="0049727A">
        <w:rPr>
          <w:rStyle w:val="StyleUnderline"/>
          <w:highlight w:val="green"/>
        </w:rPr>
        <w:t>disease control</w:t>
      </w:r>
      <w:r w:rsidRPr="00CE613D">
        <w:rPr>
          <w:rStyle w:val="StyleUnderline"/>
        </w:rPr>
        <w:t xml:space="preserve">. </w:t>
      </w:r>
      <w:r w:rsidRPr="00CE613D">
        <w:rPr>
          <w:sz w:val="12"/>
        </w:rPr>
        <w:t xml:space="preserve">Of the 7 billion people on earth, 854 million, or 12.6 percent, are already undernourished, according to the United Nations Food and Agriculture Organization, and in many countries clean water is in short supply. The global demand for energy adds more challenges for energy production and the environment. According to energy chemist Nathan S. Lewis of the California Institute of Technology, the world must go from roughly 15 billion terawatts peak rate of energy production today (with 80 to 90 percent derived from fossil fuel combustion) to roughly 30 billion terawatts by 2050. </w:t>
      </w:r>
      <w:r w:rsidRPr="00CE613D">
        <w:rPr>
          <w:rStyle w:val="StyleUnderline"/>
        </w:rPr>
        <w:t>For the United States the challenges are striking</w:t>
      </w:r>
      <w:r w:rsidRPr="00CE613D">
        <w:rPr>
          <w:sz w:val="12"/>
        </w:rPr>
        <w:t xml:space="preserve">, as well. </w:t>
      </w:r>
      <w:r w:rsidRPr="0049727A">
        <w:rPr>
          <w:rStyle w:val="StyleUnderline"/>
          <w:highlight w:val="green"/>
        </w:rPr>
        <w:t>Economists have estimated that about half of U.S. economic growth</w:t>
      </w:r>
      <w:r w:rsidRPr="00CE613D">
        <w:rPr>
          <w:rStyle w:val="StyleUnderline"/>
        </w:rPr>
        <w:t xml:space="preserve"> </w:t>
      </w:r>
      <w:r w:rsidRPr="00CE613D">
        <w:rPr>
          <w:sz w:val="12"/>
        </w:rPr>
        <w:t>since World War II</w:t>
      </w:r>
      <w:r w:rsidRPr="00CE613D">
        <w:rPr>
          <w:rStyle w:val="StyleUnderline"/>
        </w:rPr>
        <w:t xml:space="preserve"> </w:t>
      </w:r>
      <w:r w:rsidRPr="0049727A">
        <w:rPr>
          <w:rStyle w:val="StyleUnderline"/>
          <w:highlight w:val="green"/>
        </w:rPr>
        <w:t>has been the result of technological innovation</w:t>
      </w:r>
      <w:r w:rsidRPr="00CE613D">
        <w:rPr>
          <w:rStyle w:val="StyleUnderline"/>
        </w:rPr>
        <w:t>.</w:t>
      </w:r>
      <w:r w:rsidRPr="00CE613D">
        <w:rPr>
          <w:sz w:val="12"/>
        </w:rPr>
        <w:t xml:space="preserve"> Yet </w:t>
      </w:r>
      <w:r w:rsidRPr="00CE613D">
        <w:rPr>
          <w:rStyle w:val="StyleUnderline"/>
        </w:rPr>
        <w:t>rising economic powers like China and India increasingly understand America’s “secret” of success</w:t>
      </w:r>
      <w:r w:rsidRPr="00CE613D">
        <w:rPr>
          <w:sz w:val="12"/>
        </w:rPr>
        <w:t xml:space="preserve">: </w:t>
      </w:r>
      <w:r w:rsidRPr="00CE613D">
        <w:rPr>
          <w:rStyle w:val="StyleUnderline"/>
        </w:rPr>
        <w:t>our commitment to producing and inspiring the world’s science leaders.</w:t>
      </w:r>
      <w:r>
        <w:rPr>
          <w:rStyle w:val="StyleUnderline"/>
        </w:rPr>
        <w:t xml:space="preserve"> </w:t>
      </w:r>
      <w:r w:rsidRPr="00CE613D">
        <w:rPr>
          <w:rStyle w:val="StyleUnderline"/>
        </w:rPr>
        <w:t>To excel</w:t>
      </w:r>
      <w:r w:rsidRPr="00CE613D">
        <w:rPr>
          <w:sz w:val="12"/>
        </w:rPr>
        <w:t xml:space="preserve"> in tomorrow’s global economy, </w:t>
      </w:r>
      <w:r w:rsidRPr="001236BC">
        <w:rPr>
          <w:rStyle w:val="StyleUnderline"/>
          <w:highlight w:val="green"/>
        </w:rPr>
        <w:t>the United States must produce more</w:t>
      </w:r>
      <w:r w:rsidRPr="00CE613D">
        <w:rPr>
          <w:rStyle w:val="StyleUnderline"/>
        </w:rPr>
        <w:t xml:space="preserve"> </w:t>
      </w:r>
      <w:r w:rsidRPr="00CE613D">
        <w:rPr>
          <w:sz w:val="12"/>
        </w:rPr>
        <w:t xml:space="preserve">scientists and more transformational research. Key to that is increasing the quality of STEM education (science, technology, engineering, and mathematics) in the vast majority of colleges and universities, bringing the effectiveness of instruction closer to the level found in top institutions. Unfortunately, </w:t>
      </w:r>
      <w:r w:rsidRPr="00CE613D">
        <w:rPr>
          <w:rStyle w:val="StyleUnderline"/>
        </w:rPr>
        <w:t>the academic community</w:t>
      </w:r>
      <w:r w:rsidRPr="00CE613D">
        <w:rPr>
          <w:sz w:val="12"/>
        </w:rPr>
        <w:t xml:space="preserve"> — of which I have been a part for more than 30 years — </w:t>
      </w:r>
      <w:r w:rsidRPr="00CE613D">
        <w:rPr>
          <w:rStyle w:val="StyleUnderline"/>
        </w:rPr>
        <w:t>excels at conducting studies and offering analysis but falls short when it comes to taking widespread coordinated action</w:t>
      </w:r>
      <w:r w:rsidRPr="00CE613D">
        <w:rPr>
          <w:sz w:val="12"/>
        </w:rPr>
        <w:t xml:space="preserve">. It is as if the inhabitants of this particular archipelago are fond of beating their drums to warn of approaching danger, </w:t>
      </w:r>
      <w:r w:rsidRPr="00CE613D">
        <w:rPr>
          <w:rStyle w:val="StyleUnderline"/>
        </w:rPr>
        <w:t xml:space="preserve">but somehow all of this urgent communication </w:t>
      </w:r>
      <w:r w:rsidRPr="00CE613D">
        <w:rPr>
          <w:sz w:val="12"/>
        </w:rPr>
        <w:t xml:space="preserve">among the islands </w:t>
      </w:r>
      <w:r w:rsidRPr="00CE613D">
        <w:rPr>
          <w:rStyle w:val="StyleUnderline"/>
        </w:rPr>
        <w:t>never transforms into a comprehensive concerted response to the collective threat.</w:t>
      </w:r>
      <w:r>
        <w:rPr>
          <w:rStyle w:val="StyleUnderline"/>
        </w:rPr>
        <w:t xml:space="preserve"> </w:t>
      </w:r>
      <w:r w:rsidRPr="00CE613D">
        <w:rPr>
          <w:sz w:val="12"/>
        </w:rPr>
        <w:t xml:space="preserve">Given the recent revival among some politicians of the practice of ridiculing (“Proxmiring”) National Science Foundation-funded, peer-reviewed, scientific research, as well as congressional gridlock and continuing budget battles, it is unlikely that there is a taxpayer-funded rescue armada steaming this way. We in the academic-based science community must rise to the challenge ourselves. That’s why Research Corporation for Science Advancement has made this commitment to advocacy. As a small independent foundation, we will take advantage of our capacity to be nimble and aggressive, while larger agencies and institutions may be more cautious or deliberative. In our centennial year (having been founded in 1912), Research Corporation for Science Advancement follows our established tradition of recognizing a challenge and taking action that we hope will be transformative. In earlier times, among other game-changing work, we funded Robert Goddard, now known as the father of modern rocketry, at a critical time in his research, when even The New York Times ridiculed his notion of sending a rocket to the moon. We supported the quest of Ernest O. Lawrence (now the namesake of the Lawrence Berkeley and Lawrence Livermore National Laboratories) to build the first large cyclotron, opening the door to subatomic physics. And we helped eliminate the dietary scourges of pellagra and beriberi. In keeping with this tradition of action, Research Corporation for Science Advancement pledges to work aggressively to rally our academic colleagues, sister foundations, and other like-minded organizations for a frontal assault on the current stumbling blocks impeding the production of more top-quality science and scientists. This will require, among other things, reasserting the ideal of the teacher-scholar (as opposed to the isolated researcher) as the central powerhouse of U.S. science advancement; it will depend upon cross-disciplinary approaches at a time when scientific discovery is more complex than ever; it will necessitate a widespread commitment to undergraduate research programs, through which students are most engaged in the work of science and can most envision a career in science; and it will require a rethinking of how science is taught, moving away from the iconic auditorium lecture to a hands-on experience with science, enhanced by digital opportunities that did not previously exist. </w:t>
      </w:r>
      <w:r w:rsidRPr="00CE613D">
        <w:rPr>
          <w:rStyle w:val="StyleUnderline"/>
        </w:rPr>
        <w:t>America has an extraordinary legacy in science and technology and an outstanding foundation of global leadership on which to build. We also have a population of potential future scientists who are already digitally inclined and captivated by technological advances.</w:t>
      </w:r>
      <w:r w:rsidRPr="00CE613D">
        <w:rPr>
          <w:sz w:val="12"/>
        </w:rPr>
        <w:t xml:space="preserve"> But </w:t>
      </w:r>
      <w:r w:rsidRPr="001236BC">
        <w:rPr>
          <w:rStyle w:val="StyleUnderline"/>
          <w:highlight w:val="green"/>
        </w:rPr>
        <w:t>we must not take our nation’s leadership for granted</w:t>
      </w:r>
      <w:r w:rsidRPr="001236BC">
        <w:rPr>
          <w:sz w:val="12"/>
          <w:highlight w:val="green"/>
        </w:rPr>
        <w:t>.</w:t>
      </w:r>
      <w:r w:rsidRPr="00CE613D">
        <w:rPr>
          <w:sz w:val="12"/>
        </w:rPr>
        <w:t xml:space="preserve"> </w:t>
      </w:r>
      <w:r w:rsidRPr="001236BC">
        <w:rPr>
          <w:rStyle w:val="StyleUnderline"/>
          <w:highlight w:val="green"/>
        </w:rPr>
        <w:t>It is being challenged</w:t>
      </w:r>
      <w:r w:rsidRPr="00CE613D">
        <w:rPr>
          <w:rStyle w:val="StyleUnderline"/>
        </w:rPr>
        <w:t xml:space="preserve"> as never before, </w:t>
      </w:r>
      <w:r w:rsidRPr="001236BC">
        <w:rPr>
          <w:rStyle w:val="StyleUnderline"/>
          <w:highlight w:val="green"/>
        </w:rPr>
        <w:t>and at a time when our national success is producing scientists is declining</w:t>
      </w:r>
      <w:r w:rsidRPr="00CE613D">
        <w:rPr>
          <w:rStyle w:val="StyleUnderline"/>
        </w:rPr>
        <w:t>.</w:t>
      </w:r>
      <w:r>
        <w:rPr>
          <w:rStyle w:val="StyleUnderline"/>
        </w:rPr>
        <w:t xml:space="preserve"> </w:t>
      </w:r>
      <w:r w:rsidRPr="001236BC">
        <w:rPr>
          <w:rStyle w:val="StyleUnderline"/>
          <w:highlight w:val="green"/>
        </w:rPr>
        <w:t>America needs more scientists</w:t>
      </w:r>
      <w:r w:rsidRPr="001236BC">
        <w:rPr>
          <w:sz w:val="12"/>
          <w:highlight w:val="green"/>
        </w:rPr>
        <w:t>,</w:t>
      </w:r>
      <w:r w:rsidRPr="00CE613D">
        <w:rPr>
          <w:sz w:val="12"/>
        </w:rPr>
        <w:t xml:space="preserve"> </w:t>
      </w:r>
      <w:r w:rsidRPr="00CE613D">
        <w:rPr>
          <w:rStyle w:val="StyleUnderline"/>
        </w:rPr>
        <w:t>and the academic-based science community must be in the forefront of designing and implementing solutions</w:t>
      </w:r>
      <w:r w:rsidRPr="00CE613D">
        <w:rPr>
          <w:sz w:val="12"/>
        </w:rPr>
        <w:t xml:space="preserve">. </w:t>
      </w:r>
      <w:r w:rsidRPr="001236BC">
        <w:rPr>
          <w:rStyle w:val="StyleUnderline"/>
          <w:highlight w:val="green"/>
        </w:rPr>
        <w:t>The jobs that Americans want and need depend upon it, as does our nation’s preeminence in innovation and the future of scientific inquiry and discovery.</w:t>
      </w:r>
    </w:p>
    <w:p w:rsidR="00E33E8F" w:rsidRPr="00CE613D" w:rsidRDefault="00E33E8F" w:rsidP="00E33E8F">
      <w:pPr>
        <w:pStyle w:val="Heading3"/>
        <w:rPr>
          <w:rStyle w:val="StyleUnderline"/>
        </w:rPr>
      </w:pPr>
    </w:p>
    <w:p w:rsidR="00BB7262" w:rsidRDefault="00367B12" w:rsidP="00534B44">
      <w:pPr>
        <w:pStyle w:val="Heading3"/>
      </w:pPr>
      <w:r>
        <w:t xml:space="preserve">Ext. </w:t>
      </w:r>
      <w:r w:rsidR="00534B44">
        <w:t xml:space="preserve">Pharma Good- Disease </w:t>
      </w:r>
    </w:p>
    <w:p w:rsidR="00534B44" w:rsidRDefault="000F1F29" w:rsidP="00534B44">
      <w:pPr>
        <w:pStyle w:val="Heading4"/>
      </w:pPr>
      <w:r>
        <w:t xml:space="preserve">Strong </w:t>
      </w:r>
      <w:r w:rsidR="00534B44">
        <w:t>Pharma prevents pandemics – influenza outbreaks</w:t>
      </w:r>
    </w:p>
    <w:p w:rsidR="00534B44" w:rsidRPr="00C95E60" w:rsidRDefault="00534B44" w:rsidP="00534B44">
      <w:pPr>
        <w:rPr>
          <w:sz w:val="12"/>
        </w:rPr>
      </w:pPr>
      <w:r w:rsidRPr="00C95E60">
        <w:rPr>
          <w:rStyle w:val="Style13ptBold"/>
        </w:rPr>
        <w:t>Nebehay ’11</w:t>
      </w:r>
      <w:r w:rsidRPr="00C95E60">
        <w:rPr>
          <w:sz w:val="12"/>
        </w:rPr>
        <w:t xml:space="preserve"> – Stephanie, Senior Correspondent at Reuters, (“Pharma Industry Pledges Pandemic Vaccines And Know-How In Landmark Deal,” </w:t>
      </w:r>
      <w:r w:rsidRPr="00C95E60">
        <w:rPr>
          <w:i/>
          <w:sz w:val="12"/>
        </w:rPr>
        <w:t>Huffington Post</w:t>
      </w:r>
      <w:r w:rsidRPr="00C95E60">
        <w:rPr>
          <w:sz w:val="12"/>
        </w:rPr>
        <w:t>, April 18</w:t>
      </w:r>
      <w:r w:rsidRPr="00C95E60">
        <w:rPr>
          <w:sz w:val="12"/>
          <w:vertAlign w:val="superscript"/>
        </w:rPr>
        <w:t>th</w:t>
      </w:r>
      <w:r w:rsidRPr="00C95E60">
        <w:rPr>
          <w:sz w:val="12"/>
        </w:rPr>
        <w:t xml:space="preserve">, 2011, </w:t>
      </w:r>
      <w:hyperlink r:id="rId63" w:history="1">
        <w:r w:rsidRPr="00C95E60">
          <w:rPr>
            <w:rStyle w:val="Hyperlink"/>
            <w:sz w:val="12"/>
          </w:rPr>
          <w:t>https://www.huffingtonpost.com/2011/04/18/pandemic-vaccine_n_850451.html</w:t>
        </w:r>
      </w:hyperlink>
      <w:r w:rsidRPr="00C95E60">
        <w:rPr>
          <w:sz w:val="12"/>
        </w:rPr>
        <w:t xml:space="preserve">, Accessed 7-3-18, NC) </w:t>
      </w:r>
    </w:p>
    <w:p w:rsidR="00534B44" w:rsidRDefault="00534B44" w:rsidP="00534B44">
      <w:pPr>
        <w:rPr>
          <w:rStyle w:val="StyleUnderline"/>
        </w:rPr>
      </w:pPr>
      <w:r w:rsidRPr="00BE5128">
        <w:rPr>
          <w:rStyle w:val="StyleUnderline"/>
        </w:rPr>
        <w:t>Virus samples will be shared globally in exchange for vaccines produced from them under a landmark deal to improve preparedness for a flu pandemic, diplomats at the World Health Organization said on Saturday.</w:t>
      </w:r>
      <w:r w:rsidRPr="00C95E60">
        <w:rPr>
          <w:sz w:val="12"/>
        </w:rPr>
        <w:t xml:space="preserve"> In a statement to Reuters, the International Federation of Pharmaceutical Manufacturers and Associations, which represents 26 research-based drugmakers, welcomed the plan and confirmed the commitments its members had undertaken as part of it. Negotiators ended an all-night session with a draft agreement accepted by all countries, including the United States, the last to join the consensus, diplomats said. “The negotiations are finished. The framework was agreed,” an aide to Mexico’s ambassador Juan Jose Gomez Camacho, co-chairman of the closed-door talks, told Reuters. Health ministers were expected to adopt the framework deal, which lays down participation by the drug industry, at the WHO’s annual meeting being held May 16-24. </w:t>
      </w:r>
      <w:r w:rsidRPr="00BE5128">
        <w:rPr>
          <w:rStyle w:val="StyleUnderline"/>
        </w:rPr>
        <w:t xml:space="preserve">Countries would share virus samples with the WHO’s network of laboratories in return for affordable vaccines derived from them. The </w:t>
      </w:r>
      <w:r w:rsidRPr="00E33E8F">
        <w:rPr>
          <w:rStyle w:val="Emphasis"/>
          <w:highlight w:val="green"/>
        </w:rPr>
        <w:t>industry</w:t>
      </w:r>
      <w:r w:rsidRPr="00E33E8F">
        <w:rPr>
          <w:rStyle w:val="StyleUnderline"/>
          <w:highlight w:val="green"/>
        </w:rPr>
        <w:t xml:space="preserve"> has pledged to </w:t>
      </w:r>
      <w:r w:rsidRPr="00E33E8F">
        <w:rPr>
          <w:rStyle w:val="Emphasis"/>
          <w:highlight w:val="green"/>
        </w:rPr>
        <w:t>donate</w:t>
      </w:r>
      <w:r w:rsidRPr="00E33E8F">
        <w:rPr>
          <w:rStyle w:val="StyleUnderline"/>
          <w:highlight w:val="green"/>
        </w:rPr>
        <w:t xml:space="preserve"> drugs and know-how, covering </w:t>
      </w:r>
      <w:r w:rsidRPr="00E33E8F">
        <w:rPr>
          <w:rStyle w:val="Emphasis"/>
          <w:highlight w:val="green"/>
        </w:rPr>
        <w:t>half of the $58 million annual cost</w:t>
      </w:r>
      <w:r w:rsidRPr="00E33E8F">
        <w:rPr>
          <w:rStyle w:val="StyleUnderline"/>
          <w:highlight w:val="green"/>
        </w:rPr>
        <w:t xml:space="preserve"> of boosting </w:t>
      </w:r>
      <w:r w:rsidRPr="00E33E8F">
        <w:rPr>
          <w:rStyle w:val="Emphasis"/>
          <w:highlight w:val="green"/>
        </w:rPr>
        <w:t>defenses</w:t>
      </w:r>
      <w:r w:rsidRPr="00E33E8F">
        <w:rPr>
          <w:rStyle w:val="StyleUnderline"/>
          <w:highlight w:val="green"/>
        </w:rPr>
        <w:t xml:space="preserve"> in the </w:t>
      </w:r>
      <w:r w:rsidRPr="00E33E8F">
        <w:rPr>
          <w:rStyle w:val="Emphasis"/>
          <w:highlight w:val="green"/>
        </w:rPr>
        <w:t>poorest nations</w:t>
      </w:r>
      <w:r w:rsidRPr="00BE5128">
        <w:rPr>
          <w:rStyle w:val="StyleUnderline"/>
        </w:rPr>
        <w:t xml:space="preserve">, according to senior envoys. Negotiations began four years ago among the WHO’s 193 members after the deadly H5N1 bird flu virus emerged in southeast Asia. A year later, Indonesia stopped sharing flu virus samples with the WHO, demanding its share of vaccines. Indonesia joined in the consensus reached, diplomats said. SECURING THE WORLD The IFPMA, whose </w:t>
      </w:r>
      <w:r w:rsidRPr="00E33E8F">
        <w:rPr>
          <w:rStyle w:val="StyleUnderline"/>
          <w:highlight w:val="green"/>
        </w:rPr>
        <w:t xml:space="preserve">Big Pharma </w:t>
      </w:r>
      <w:r w:rsidRPr="00E33E8F">
        <w:rPr>
          <w:rStyle w:val="Emphasis"/>
          <w:highlight w:val="green"/>
        </w:rPr>
        <w:t>members</w:t>
      </w:r>
      <w:r w:rsidRPr="00BE5128">
        <w:rPr>
          <w:rStyle w:val="StyleUnderline"/>
        </w:rPr>
        <w:t xml:space="preserve"> span Europe, Japan and the </w:t>
      </w:r>
      <w:r w:rsidRPr="00E33E8F">
        <w:rPr>
          <w:rStyle w:val="Emphasis"/>
          <w:highlight w:val="green"/>
        </w:rPr>
        <w:t>U</w:t>
      </w:r>
      <w:r w:rsidRPr="00BE5128">
        <w:rPr>
          <w:rStyle w:val="StyleUnderline"/>
        </w:rPr>
        <w:t xml:space="preserve">nited </w:t>
      </w:r>
      <w:r w:rsidRPr="00E33E8F">
        <w:rPr>
          <w:rStyle w:val="Emphasis"/>
          <w:highlight w:val="green"/>
        </w:rPr>
        <w:t>S</w:t>
      </w:r>
      <w:r w:rsidRPr="00BE5128">
        <w:rPr>
          <w:rStyle w:val="StyleUnderline"/>
        </w:rPr>
        <w:t xml:space="preserve">tates, said it was studying the plan that would need “fine-tuning” in the coming year. GlaxoSmithKline, Novartis and Sanofi-Aventis, are </w:t>
      </w:r>
      <w:r w:rsidRPr="00E33E8F">
        <w:rPr>
          <w:rStyle w:val="StyleUnderline"/>
          <w:highlight w:val="green"/>
        </w:rPr>
        <w:t xml:space="preserve">among </w:t>
      </w:r>
      <w:r w:rsidRPr="00E33E8F">
        <w:rPr>
          <w:rStyle w:val="Emphasis"/>
          <w:highlight w:val="green"/>
        </w:rPr>
        <w:t>major flu vaccine makers</w:t>
      </w:r>
      <w:r w:rsidRPr="00BE5128">
        <w:rPr>
          <w:rStyle w:val="StyleUnderline"/>
        </w:rPr>
        <w:t xml:space="preserve">, and along with Tamiflu-maker Roche, are IFPMA members. But negotiators appeared to </w:t>
      </w:r>
      <w:r w:rsidRPr="00E33E8F">
        <w:rPr>
          <w:rStyle w:val="StyleUnderline"/>
          <w:highlight w:val="green"/>
        </w:rPr>
        <w:t xml:space="preserve">have “reached a decision that will result in an </w:t>
      </w:r>
      <w:r w:rsidRPr="00E33E8F">
        <w:rPr>
          <w:rStyle w:val="Emphasis"/>
          <w:highlight w:val="green"/>
        </w:rPr>
        <w:t>effective global system</w:t>
      </w:r>
      <w:r w:rsidRPr="00E33E8F">
        <w:rPr>
          <w:rStyle w:val="StyleUnderline"/>
          <w:highlight w:val="green"/>
        </w:rPr>
        <w:t xml:space="preserve"> to prepare for potential </w:t>
      </w:r>
      <w:r w:rsidRPr="00E33E8F">
        <w:rPr>
          <w:rStyle w:val="Emphasis"/>
          <w:highlight w:val="green"/>
        </w:rPr>
        <w:t>future influenza pandemics</w:t>
      </w:r>
      <w:r w:rsidRPr="00E33E8F">
        <w:rPr>
          <w:rStyle w:val="StyleUnderline"/>
          <w:highlight w:val="green"/>
        </w:rPr>
        <w:t xml:space="preserve">, recognizing a shared </w:t>
      </w:r>
      <w:r w:rsidRPr="00E33E8F">
        <w:rPr>
          <w:rStyle w:val="Emphasis"/>
          <w:highlight w:val="green"/>
        </w:rPr>
        <w:t>responsibility</w:t>
      </w:r>
      <w:r w:rsidRPr="00E33E8F">
        <w:rPr>
          <w:rStyle w:val="StyleUnderline"/>
          <w:highlight w:val="green"/>
        </w:rPr>
        <w:t xml:space="preserve"> to help </w:t>
      </w:r>
      <w:r w:rsidRPr="00E33E8F">
        <w:rPr>
          <w:rStyle w:val="Emphasis"/>
          <w:highlight w:val="green"/>
        </w:rPr>
        <w:t>secure</w:t>
      </w:r>
      <w:r w:rsidRPr="00E33E8F">
        <w:rPr>
          <w:rStyle w:val="StyleUnderline"/>
          <w:highlight w:val="green"/>
        </w:rPr>
        <w:t xml:space="preserve"> the world against future </w:t>
      </w:r>
      <w:r w:rsidRPr="00E33E8F">
        <w:rPr>
          <w:rStyle w:val="Emphasis"/>
          <w:highlight w:val="green"/>
        </w:rPr>
        <w:t>pandemic influenza outbreaks</w:t>
      </w:r>
      <w:r w:rsidRPr="00BE5128">
        <w:rPr>
          <w:rStyle w:val="StyleUnderline"/>
        </w:rPr>
        <w:t xml:space="preserve">,” the Geneva-based IFPMA said in a statement sent to Reuters by an authorized industry source. In talks with negotiators, its members had pledged to “reserve at least 10 percent of pandemic vaccine manufacturing capacity on a real-time basis, for donation to the WHO and/or supply at tiered prices, to developing countries,” it said. They would also reserve at least 10 percent of antiviral manufacturing capacity for donation on the same basis. “It is crucial that </w:t>
      </w:r>
      <w:r w:rsidRPr="00E33E8F">
        <w:rPr>
          <w:rStyle w:val="StyleUnderline"/>
          <w:highlight w:val="green"/>
        </w:rPr>
        <w:t xml:space="preserve">the system allow for </w:t>
      </w:r>
      <w:r w:rsidRPr="00E33E8F">
        <w:rPr>
          <w:rStyle w:val="Emphasis"/>
          <w:highlight w:val="green"/>
        </w:rPr>
        <w:t>rapid access</w:t>
      </w:r>
      <w:r w:rsidRPr="00E33E8F">
        <w:rPr>
          <w:rStyle w:val="StyleUnderline"/>
          <w:highlight w:val="green"/>
        </w:rPr>
        <w:t xml:space="preserve"> to </w:t>
      </w:r>
      <w:r w:rsidRPr="00E33E8F">
        <w:rPr>
          <w:rStyle w:val="Emphasis"/>
          <w:highlight w:val="green"/>
        </w:rPr>
        <w:t>pandemic viruses</w:t>
      </w:r>
      <w:r w:rsidRPr="00E33E8F">
        <w:rPr>
          <w:rStyle w:val="StyleUnderline"/>
          <w:highlight w:val="green"/>
        </w:rPr>
        <w:t xml:space="preserve"> and for </w:t>
      </w:r>
      <w:r w:rsidRPr="00E33E8F">
        <w:rPr>
          <w:rStyle w:val="Emphasis"/>
          <w:highlight w:val="green"/>
        </w:rPr>
        <w:t>benefits</w:t>
      </w:r>
      <w:r w:rsidRPr="00E33E8F">
        <w:rPr>
          <w:rStyle w:val="StyleUnderline"/>
          <w:highlight w:val="green"/>
        </w:rPr>
        <w:t xml:space="preserve"> to be </w:t>
      </w:r>
      <w:r w:rsidRPr="00E33E8F">
        <w:rPr>
          <w:rStyle w:val="Emphasis"/>
          <w:highlight w:val="green"/>
        </w:rPr>
        <w:t>allocated</w:t>
      </w:r>
      <w:r w:rsidRPr="00E33E8F">
        <w:rPr>
          <w:rStyle w:val="StyleUnderline"/>
          <w:highlight w:val="green"/>
        </w:rPr>
        <w:t xml:space="preserve"> to those countries most in need</w:t>
      </w:r>
      <w:r w:rsidRPr="00BE5128">
        <w:rPr>
          <w:rStyle w:val="StyleUnderline"/>
        </w:rPr>
        <w:t>,” the IFPMA said.</w:t>
      </w:r>
      <w:r w:rsidRPr="00C95E60">
        <w:rPr>
          <w:sz w:val="12"/>
        </w:rPr>
        <w:t xml:space="preserve"> “IFPMA members will continue to ensure that intellectual property rights do not present a barrier at the next pandemic.” </w:t>
      </w:r>
      <w:r w:rsidRPr="00E33E8F">
        <w:rPr>
          <w:rStyle w:val="StyleUnderline"/>
          <w:highlight w:val="green"/>
        </w:rPr>
        <w:t>During the H1N1 swine flu pandemic</w:t>
      </w:r>
      <w:r w:rsidRPr="00BE5128">
        <w:rPr>
          <w:rStyle w:val="StyleUnderline"/>
        </w:rPr>
        <w:t xml:space="preserve"> in 2009-2010, </w:t>
      </w:r>
      <w:r w:rsidRPr="00E33E8F">
        <w:rPr>
          <w:rStyle w:val="StyleUnderline"/>
          <w:highlight w:val="green"/>
        </w:rPr>
        <w:t xml:space="preserve">many </w:t>
      </w:r>
      <w:r w:rsidRPr="00E33E8F">
        <w:rPr>
          <w:rStyle w:val="Emphasis"/>
          <w:highlight w:val="green"/>
        </w:rPr>
        <w:t>developing countries</w:t>
      </w:r>
      <w:r w:rsidRPr="00BE5128">
        <w:rPr>
          <w:rStyle w:val="StyleUnderline"/>
        </w:rPr>
        <w:t xml:space="preserve"> complained they </w:t>
      </w:r>
      <w:r w:rsidRPr="00E33E8F">
        <w:rPr>
          <w:rStyle w:val="StyleUnderline"/>
          <w:highlight w:val="green"/>
        </w:rPr>
        <w:t xml:space="preserve">had </w:t>
      </w:r>
      <w:r w:rsidRPr="00E33E8F">
        <w:rPr>
          <w:rStyle w:val="Emphasis"/>
          <w:highlight w:val="green"/>
        </w:rPr>
        <w:t>no life-saving antivirals or vaccines</w:t>
      </w:r>
      <w:r w:rsidRPr="00BE5128">
        <w:rPr>
          <w:rStyle w:val="StyleUnderline"/>
        </w:rPr>
        <w:t xml:space="preserve"> to combat the new virus.</w:t>
      </w:r>
      <w:r w:rsidRPr="00C95E60">
        <w:rPr>
          <w:sz w:val="12"/>
        </w:rPr>
        <w:t xml:space="preserve"> The WHO helped distribute 78 million vaccines, donated by rich nations and drugmakers, to 77 developing countries, but regulatory and other hurdles slowed the process. </w:t>
      </w:r>
      <w:r w:rsidRPr="00BE5128">
        <w:rPr>
          <w:rStyle w:val="StyleUnderline"/>
        </w:rPr>
        <w:t xml:space="preserve">The </w:t>
      </w:r>
      <w:r w:rsidRPr="00E33E8F">
        <w:rPr>
          <w:rStyle w:val="StyleUnderline"/>
          <w:highlight w:val="green"/>
        </w:rPr>
        <w:t xml:space="preserve">pharmaceutical industry has pledged to </w:t>
      </w:r>
      <w:r w:rsidRPr="00E33E8F">
        <w:rPr>
          <w:rStyle w:val="Emphasis"/>
          <w:highlight w:val="green"/>
        </w:rPr>
        <w:t>step up</w:t>
      </w:r>
      <w:r w:rsidRPr="00E33E8F">
        <w:rPr>
          <w:rStyle w:val="StyleUnderline"/>
          <w:highlight w:val="green"/>
        </w:rPr>
        <w:t xml:space="preserve"> its role</w:t>
      </w:r>
      <w:r w:rsidRPr="00BE5128">
        <w:rPr>
          <w:rStyle w:val="StyleUnderline"/>
        </w:rPr>
        <w:t>. “Industry agreed what its role will be. They will be able to choose between donations and intellectual property,” a diplomatic source told Reuters early on Saturday. This meant drug companies could donate significant amounts of vaccines or antivirals, or transfer technology, he said. Drug companies say current production capacity for pandemic flu vaccine is 1.1 billion doses.</w:t>
      </w:r>
    </w:p>
    <w:p w:rsidR="001046E3" w:rsidRDefault="001046E3" w:rsidP="001046E3">
      <w:pPr>
        <w:pStyle w:val="Heading3"/>
      </w:pPr>
      <w:r>
        <w:t>Ext. Disease Likely</w:t>
      </w:r>
    </w:p>
    <w:p w:rsidR="001046E3" w:rsidRDefault="001046E3" w:rsidP="001046E3">
      <w:pPr>
        <w:pStyle w:val="Heading4"/>
      </w:pPr>
      <w:r>
        <w:t>Risk of new Diseases High</w:t>
      </w:r>
    </w:p>
    <w:p w:rsidR="001046E3" w:rsidRPr="00A6588D" w:rsidRDefault="001046E3" w:rsidP="001046E3">
      <w:pPr>
        <w:rPr>
          <w:sz w:val="14"/>
        </w:rPr>
      </w:pPr>
      <w:r w:rsidRPr="00A6588D">
        <w:rPr>
          <w:sz w:val="14"/>
        </w:rPr>
        <w:t xml:space="preserve">Ranu S. </w:t>
      </w:r>
      <w:r w:rsidRPr="00A6588D">
        <w:rPr>
          <w:rStyle w:val="Style13ptBold"/>
        </w:rPr>
        <w:t>Dhillon</w:t>
      </w:r>
      <w:r w:rsidRPr="00A6588D">
        <w:rPr>
          <w:sz w:val="14"/>
        </w:rPr>
        <w:t xml:space="preserve">, Devabhaktuni </w:t>
      </w:r>
      <w:r w:rsidRPr="00A6588D">
        <w:rPr>
          <w:rStyle w:val="Style13ptBold"/>
        </w:rPr>
        <w:t>Srikrishna</w:t>
      </w:r>
      <w:r w:rsidRPr="00A6588D">
        <w:rPr>
          <w:sz w:val="14"/>
        </w:rPr>
        <w:t xml:space="preserve">, </w:t>
      </w:r>
      <w:r w:rsidRPr="00A6588D">
        <w:rPr>
          <w:rStyle w:val="Style13ptBold"/>
        </w:rPr>
        <w:t>and</w:t>
      </w:r>
      <w:r w:rsidRPr="00A6588D">
        <w:rPr>
          <w:sz w:val="14"/>
        </w:rPr>
        <w:t xml:space="preserve"> David </w:t>
      </w:r>
      <w:r w:rsidRPr="00A6588D">
        <w:rPr>
          <w:rStyle w:val="Style13ptBold"/>
        </w:rPr>
        <w:t>Beier 2017</w:t>
      </w:r>
      <w:r w:rsidRPr="00A6588D">
        <w:rPr>
          <w:sz w:val="14"/>
        </w:rPr>
        <w:t xml:space="preserve"> (Ranu S. Dhillon is faculty in the Division of Global Health Equity at Brigham and Women’s Hospital and Harvard Medical School and a Senior Health Advisor with the Earth Institute at Columbia University, Devabhaktuni Srikrishna is a founder of Patient Knowhow and previously was chief technical officer of Tropos Networks. He holds a bachelor’s degree in mathematics from Caltech and a master’s in electrical engineering &amp; computer science from MIT, David Beier, MD, PhD, completed his undergraduate education at Harvard University and obtained MD and PhD degrees from the Medical Scientist Training Program at the University of Washington, “The World Is Completely Unprepared for a Global Pandemic,” Harvard Business Review, March 15</w:t>
      </w:r>
      <w:r w:rsidRPr="00A6588D">
        <w:rPr>
          <w:sz w:val="14"/>
          <w:vertAlign w:val="superscript"/>
        </w:rPr>
        <w:t>th</w:t>
      </w:r>
      <w:r w:rsidRPr="00A6588D">
        <w:rPr>
          <w:sz w:val="14"/>
        </w:rPr>
        <w:t xml:space="preserve">  https://hbr.org/2017/03/the-world-is-completely-unprepared-for-a-global-pandemic,%20accessed%20online%20on%206/23/18)</w:t>
      </w:r>
    </w:p>
    <w:p w:rsidR="001046E3" w:rsidRDefault="001046E3" w:rsidP="001046E3">
      <w:pPr>
        <w:rPr>
          <w:rStyle w:val="StyleUnderline"/>
        </w:rPr>
      </w:pPr>
      <w:r w:rsidRPr="00A6588D">
        <w:rPr>
          <w:sz w:val="16"/>
        </w:rPr>
        <w:t xml:space="preserve">In 2003 </w:t>
      </w:r>
      <w:r w:rsidRPr="00355EAF">
        <w:rPr>
          <w:rStyle w:val="StyleUnderline"/>
        </w:rPr>
        <w:t>a doctor with SARS unknowingly infected several guests while staying at a</w:t>
      </w:r>
      <w:r w:rsidRPr="00A6588D">
        <w:rPr>
          <w:sz w:val="16"/>
        </w:rPr>
        <w:t xml:space="preserve"> Hong Kong </w:t>
      </w:r>
      <w:r w:rsidRPr="00355EAF">
        <w:rPr>
          <w:rStyle w:val="StyleUnderline"/>
        </w:rPr>
        <w:t xml:space="preserve">hotel, and overnight the virus </w:t>
      </w:r>
      <w:r w:rsidRPr="00355EAF">
        <w:rPr>
          <w:rStyle w:val="Emphasis"/>
        </w:rPr>
        <w:t>reached across the globe</w:t>
      </w:r>
      <w:r w:rsidRPr="00A6588D">
        <w:rPr>
          <w:sz w:val="16"/>
        </w:rPr>
        <w:t xml:space="preserve">. </w:t>
      </w:r>
      <w:r w:rsidRPr="00355EAF">
        <w:rPr>
          <w:rStyle w:val="StyleUnderline"/>
        </w:rPr>
        <w:t>China is currently battling a bird flu that kills nearly half of the people infected. If Ebola,</w:t>
      </w:r>
      <w:r w:rsidRPr="00A6588D">
        <w:rPr>
          <w:sz w:val="16"/>
        </w:rPr>
        <w:t xml:space="preserve"> which transmits through fluids, </w:t>
      </w:r>
      <w:r w:rsidRPr="00355EAF">
        <w:rPr>
          <w:rStyle w:val="StyleUnderline"/>
        </w:rPr>
        <w:t>were spread by air, or if Zika</w:t>
      </w:r>
      <w:r w:rsidRPr="00A6588D">
        <w:rPr>
          <w:sz w:val="16"/>
        </w:rPr>
        <w:t xml:space="preserve">, which has reached over 50 countries, </w:t>
      </w:r>
      <w:r w:rsidRPr="00355EAF">
        <w:rPr>
          <w:rStyle w:val="StyleUnderline"/>
        </w:rPr>
        <w:t xml:space="preserve">were as deadly as Ebola, </w:t>
      </w:r>
      <w:r w:rsidRPr="00CB2290">
        <w:rPr>
          <w:rStyle w:val="StyleUnderline"/>
          <w:highlight w:val="green"/>
        </w:rPr>
        <w:t xml:space="preserve">we would be facing an </w:t>
      </w:r>
      <w:r w:rsidRPr="00CB2290">
        <w:rPr>
          <w:rStyle w:val="Emphasis"/>
          <w:highlight w:val="green"/>
        </w:rPr>
        <w:t>unprecedented catastrophe</w:t>
      </w:r>
      <w:r w:rsidRPr="00355EAF">
        <w:rPr>
          <w:rStyle w:val="StyleUnderline"/>
        </w:rPr>
        <w:t>.</w:t>
      </w:r>
      <w:r w:rsidRPr="00A6588D">
        <w:rPr>
          <w:sz w:val="16"/>
        </w:rPr>
        <w:t xml:space="preserve"> </w:t>
      </w:r>
      <w:r w:rsidRPr="00CB2290">
        <w:rPr>
          <w:rStyle w:val="StyleUnderline"/>
          <w:highlight w:val="green"/>
        </w:rPr>
        <w:t xml:space="preserve">An uncontrolled outbreak or bioterror attack could result in a contagion that kills </w:t>
      </w:r>
      <w:r w:rsidRPr="00CB2290">
        <w:rPr>
          <w:rStyle w:val="Emphasis"/>
          <w:highlight w:val="green"/>
        </w:rPr>
        <w:t>over 30 million people</w:t>
      </w:r>
      <w:r w:rsidRPr="00CB2290">
        <w:rPr>
          <w:rStyle w:val="StyleUnderline"/>
          <w:highlight w:val="green"/>
        </w:rPr>
        <w:t>.</w:t>
      </w:r>
      <w:r w:rsidRPr="00355EAF">
        <w:rPr>
          <w:rStyle w:val="StyleUnderline"/>
        </w:rPr>
        <w:t xml:space="preserve"> </w:t>
      </w:r>
      <w:r w:rsidRPr="00A6588D">
        <w:rPr>
          <w:sz w:val="16"/>
        </w:rPr>
        <w:t>We fear it is only a matter of time before we face a deadlier and more contagious pathogen</w:t>
      </w:r>
      <w:r w:rsidRPr="00355EAF">
        <w:rPr>
          <w:rStyle w:val="StyleUnderline"/>
        </w:rPr>
        <w:t xml:space="preserve">, yet </w:t>
      </w:r>
      <w:r w:rsidRPr="00CB2290">
        <w:rPr>
          <w:rStyle w:val="StyleUnderline"/>
          <w:highlight w:val="green"/>
        </w:rPr>
        <w:t>the threat of a deadly pandemic remains dangerously overlooked</w:t>
      </w:r>
      <w:r w:rsidRPr="00A6588D">
        <w:rPr>
          <w:sz w:val="16"/>
        </w:rPr>
        <w:t xml:space="preserve">. </w:t>
      </w:r>
      <w:r w:rsidRPr="00CB2290">
        <w:rPr>
          <w:rStyle w:val="StyleUnderline"/>
          <w:highlight w:val="green"/>
        </w:rPr>
        <w:t>Pandemics now occur with greater frequency</w:t>
      </w:r>
      <w:r w:rsidRPr="00355EAF">
        <w:rPr>
          <w:rStyle w:val="StyleUnderline"/>
        </w:rPr>
        <w:t>, due to factors such as climate change, urbanization, and international travel. Other factors</w:t>
      </w:r>
      <w:r w:rsidRPr="00A6588D">
        <w:rPr>
          <w:sz w:val="16"/>
        </w:rPr>
        <w:t xml:space="preserve">, such as a weak World Health Organization and potentially massive cuts to funding for U.S. scientific research and foreign aid, including funding for the United Nations, stand to </w:t>
      </w:r>
      <w:r w:rsidRPr="00355EAF">
        <w:rPr>
          <w:rStyle w:val="StyleUnderline"/>
        </w:rPr>
        <w:t>deepen our vulnerability</w:t>
      </w:r>
      <w:r w:rsidRPr="00A6588D">
        <w:rPr>
          <w:sz w:val="16"/>
        </w:rPr>
        <w:t xml:space="preserve">. </w:t>
      </w:r>
      <w:r w:rsidRPr="00CB2290">
        <w:rPr>
          <w:rStyle w:val="StyleUnderline"/>
          <w:highlight w:val="green"/>
        </w:rPr>
        <w:t>We also face the specter of novel and mutated pathogens that could spread and kill faster than diseases we have seen before</w:t>
      </w:r>
      <w:r w:rsidRPr="00355EAF">
        <w:rPr>
          <w:rStyle w:val="StyleUnderline"/>
        </w:rPr>
        <w:t xml:space="preserve">. </w:t>
      </w:r>
      <w:r w:rsidRPr="00CB2290">
        <w:rPr>
          <w:rStyle w:val="StyleUnderline"/>
          <w:highlight w:val="green"/>
        </w:rPr>
        <w:t>With the advent of genome-editing technologies, bioterrorists could artificially engineer new plagues, a threat that</w:t>
      </w:r>
      <w:r w:rsidRPr="00A6588D">
        <w:rPr>
          <w:sz w:val="16"/>
        </w:rPr>
        <w:t xml:space="preserve"> Ashton Carter, the former U.S. secretary of defense, thinks </w:t>
      </w:r>
      <w:r w:rsidRPr="00CB2290">
        <w:rPr>
          <w:rStyle w:val="StyleUnderline"/>
          <w:highlight w:val="green"/>
        </w:rPr>
        <w:t>could rival nuclear weapons in deadliness</w:t>
      </w:r>
      <w:r w:rsidRPr="00355EAF">
        <w:rPr>
          <w:rStyle w:val="StyleUnderline"/>
        </w:rPr>
        <w:t>.</w:t>
      </w:r>
    </w:p>
    <w:p w:rsidR="00E16186" w:rsidRDefault="00E16186" w:rsidP="00E16186">
      <w:pPr>
        <w:pStyle w:val="Heading3"/>
      </w:pPr>
      <w:r w:rsidRPr="00E16186">
        <w:t>Ext</w:t>
      </w:r>
      <w:r>
        <w:t xml:space="preserve">. US key to Disease </w:t>
      </w:r>
    </w:p>
    <w:p w:rsidR="00E16186" w:rsidRDefault="00E16186" w:rsidP="00E16186">
      <w:pPr>
        <w:pStyle w:val="Heading4"/>
      </w:pPr>
      <w:r>
        <w:t xml:space="preserve">US leadership on disease is key – but it’s on the </w:t>
      </w:r>
      <w:r w:rsidRPr="002E7C3E">
        <w:rPr>
          <w:u w:val="single"/>
        </w:rPr>
        <w:t>brink</w:t>
      </w:r>
      <w:r>
        <w:t xml:space="preserve"> now</w:t>
      </w:r>
    </w:p>
    <w:p w:rsidR="00E16186" w:rsidRPr="005B5317" w:rsidRDefault="00E16186" w:rsidP="00E16186">
      <w:pPr>
        <w:rPr>
          <w:sz w:val="14"/>
        </w:rPr>
      </w:pPr>
      <w:r w:rsidRPr="005B5317">
        <w:rPr>
          <w:rStyle w:val="Style13ptBold"/>
        </w:rPr>
        <w:t>Collins 4/12</w:t>
      </w:r>
      <w:r w:rsidRPr="005B5317">
        <w:rPr>
          <w:sz w:val="14"/>
        </w:rPr>
        <w:t xml:space="preserve"> – Chris, American politician and member of the Republican Party who has been the United States Representative for New York's 27th congressional district since 2013, (“American leadership against deadly epidemics reaches a decision point,” April 12, 2018, </w:t>
      </w:r>
      <w:r w:rsidRPr="005B5317">
        <w:rPr>
          <w:i/>
          <w:sz w:val="14"/>
        </w:rPr>
        <w:t>The Hill</w:t>
      </w:r>
      <w:r w:rsidRPr="005B5317">
        <w:rPr>
          <w:sz w:val="14"/>
        </w:rPr>
        <w:t xml:space="preserve">, </w:t>
      </w:r>
      <w:hyperlink r:id="rId64" w:history="1">
        <w:r w:rsidRPr="005B5317">
          <w:rPr>
            <w:rStyle w:val="Hyperlink"/>
            <w:sz w:val="14"/>
          </w:rPr>
          <w:t>http://thehill.com/opinion/healthcare/382789-american-leadership-against-deadly-epidemics-reaches-a-decision-point</w:t>
        </w:r>
      </w:hyperlink>
      <w:r w:rsidRPr="005B5317">
        <w:rPr>
          <w:sz w:val="14"/>
        </w:rPr>
        <w:t>, Accessed 7-17-18, NC)</w:t>
      </w:r>
    </w:p>
    <w:p w:rsidR="00E16186" w:rsidRDefault="00E16186" w:rsidP="00E16186">
      <w:pPr>
        <w:rPr>
          <w:rStyle w:val="StyleUnderline"/>
        </w:rPr>
      </w:pPr>
      <w:r w:rsidRPr="002E7C3E">
        <w:rPr>
          <w:rStyle w:val="StyleUnderline"/>
        </w:rPr>
        <w:t xml:space="preserve">What is the end goal of America’s considerable investment in tackling the deadliest infectious diseases of our time? Americans should be proud that </w:t>
      </w:r>
      <w:r w:rsidRPr="002E7C3E">
        <w:rPr>
          <w:rStyle w:val="Emphasis"/>
          <w:highlight w:val="green"/>
        </w:rPr>
        <w:t>U.S. leadership</w:t>
      </w:r>
      <w:r w:rsidRPr="002E7C3E">
        <w:rPr>
          <w:rStyle w:val="StyleUnderline"/>
          <w:highlight w:val="green"/>
        </w:rPr>
        <w:t xml:space="preserve"> against </w:t>
      </w:r>
      <w:r w:rsidRPr="002E7C3E">
        <w:rPr>
          <w:rStyle w:val="Emphasis"/>
          <w:highlight w:val="green"/>
        </w:rPr>
        <w:t>AIDS</w:t>
      </w:r>
      <w:r w:rsidRPr="002E7C3E">
        <w:rPr>
          <w:rStyle w:val="StyleUnderline"/>
        </w:rPr>
        <w:t xml:space="preserve">, tuberculosis </w:t>
      </w:r>
      <w:r w:rsidRPr="002E7C3E">
        <w:rPr>
          <w:rStyle w:val="Emphasis"/>
          <w:highlight w:val="green"/>
        </w:rPr>
        <w:t>(TB)</w:t>
      </w:r>
      <w:r w:rsidRPr="002E7C3E">
        <w:rPr>
          <w:rStyle w:val="StyleUnderline"/>
          <w:highlight w:val="green"/>
        </w:rPr>
        <w:t xml:space="preserve"> and </w:t>
      </w:r>
      <w:r w:rsidRPr="002E7C3E">
        <w:rPr>
          <w:rStyle w:val="Emphasis"/>
          <w:highlight w:val="green"/>
        </w:rPr>
        <w:t>malaria</w:t>
      </w:r>
      <w:r w:rsidRPr="002E7C3E">
        <w:rPr>
          <w:rStyle w:val="StyleUnderline"/>
          <w:highlight w:val="green"/>
        </w:rPr>
        <w:t xml:space="preserve"> has saved </w:t>
      </w:r>
      <w:r w:rsidRPr="002E7C3E">
        <w:rPr>
          <w:rStyle w:val="Emphasis"/>
          <w:highlight w:val="green"/>
        </w:rPr>
        <w:t>tens</w:t>
      </w:r>
      <w:r w:rsidRPr="002E7C3E">
        <w:rPr>
          <w:rStyle w:val="StyleUnderline"/>
          <w:highlight w:val="green"/>
        </w:rPr>
        <w:t xml:space="preserve"> of </w:t>
      </w:r>
      <w:r w:rsidRPr="002E7C3E">
        <w:rPr>
          <w:rStyle w:val="Emphasis"/>
          <w:highlight w:val="green"/>
        </w:rPr>
        <w:t>millions</w:t>
      </w:r>
      <w:r w:rsidRPr="002E7C3E">
        <w:rPr>
          <w:rStyle w:val="StyleUnderline"/>
          <w:highlight w:val="green"/>
        </w:rPr>
        <w:t xml:space="preserve"> of </w:t>
      </w:r>
      <w:r w:rsidRPr="002E7C3E">
        <w:rPr>
          <w:rStyle w:val="Emphasis"/>
          <w:highlight w:val="green"/>
        </w:rPr>
        <w:t>lives</w:t>
      </w:r>
      <w:r w:rsidRPr="002E7C3E">
        <w:rPr>
          <w:rStyle w:val="StyleUnderline"/>
          <w:highlight w:val="green"/>
        </w:rPr>
        <w:t xml:space="preserve"> and</w:t>
      </w:r>
      <w:r w:rsidRPr="002E7C3E">
        <w:rPr>
          <w:rStyle w:val="StyleUnderline"/>
        </w:rPr>
        <w:t xml:space="preserve"> helped dramatically to </w:t>
      </w:r>
      <w:r w:rsidRPr="002E7C3E">
        <w:rPr>
          <w:rStyle w:val="StyleUnderline"/>
          <w:highlight w:val="green"/>
        </w:rPr>
        <w:t>reduce</w:t>
      </w:r>
      <w:r w:rsidRPr="002E7C3E">
        <w:rPr>
          <w:rStyle w:val="StyleUnderline"/>
        </w:rPr>
        <w:t xml:space="preserve"> their </w:t>
      </w:r>
      <w:r w:rsidRPr="002E7C3E">
        <w:rPr>
          <w:rStyle w:val="Emphasis"/>
          <w:highlight w:val="green"/>
        </w:rPr>
        <w:t>devastation</w:t>
      </w:r>
      <w:r w:rsidRPr="002E7C3E">
        <w:rPr>
          <w:rStyle w:val="StyleUnderline"/>
        </w:rPr>
        <w:t>. But what should be the long-term objective of these investments?</w:t>
      </w:r>
      <w:r>
        <w:rPr>
          <w:u w:val="single"/>
        </w:rPr>
        <w:t xml:space="preserve"> </w:t>
      </w:r>
      <w:r w:rsidRPr="00581CB8">
        <w:rPr>
          <w:sz w:val="16"/>
        </w:rPr>
        <w:t xml:space="preserve">Whether you are looking from the perspective of lives saved, U.S. health security, global stability, economic growth, or American trade interests, the answer is clear: We need to focus on ending these three epidemics for good. </w:t>
      </w:r>
      <w:r w:rsidRPr="002E7C3E">
        <w:rPr>
          <w:rStyle w:val="StyleUnderline"/>
        </w:rPr>
        <w:t xml:space="preserve">The </w:t>
      </w:r>
      <w:r w:rsidRPr="002E7C3E">
        <w:rPr>
          <w:rStyle w:val="StyleUnderline"/>
          <w:highlight w:val="green"/>
        </w:rPr>
        <w:t>epidemics</w:t>
      </w:r>
      <w:r w:rsidRPr="002E7C3E">
        <w:rPr>
          <w:rStyle w:val="StyleUnderline"/>
        </w:rPr>
        <w:t xml:space="preserve"> of AIDS, TB and malaria </w:t>
      </w:r>
      <w:r w:rsidRPr="002E7C3E">
        <w:rPr>
          <w:rStyle w:val="StyleUnderline"/>
          <w:highlight w:val="green"/>
        </w:rPr>
        <w:t>are</w:t>
      </w:r>
      <w:r w:rsidRPr="002E7C3E">
        <w:rPr>
          <w:rStyle w:val="StyleUnderline"/>
        </w:rPr>
        <w:t xml:space="preserve"> each </w:t>
      </w:r>
      <w:r w:rsidRPr="002E7C3E">
        <w:rPr>
          <w:rStyle w:val="StyleUnderline"/>
          <w:highlight w:val="green"/>
        </w:rPr>
        <w:t xml:space="preserve">at a </w:t>
      </w:r>
      <w:r w:rsidRPr="002E7C3E">
        <w:rPr>
          <w:rStyle w:val="Emphasis"/>
          <w:highlight w:val="green"/>
        </w:rPr>
        <w:t>tipping point</w:t>
      </w:r>
      <w:r w:rsidRPr="002E7C3E">
        <w:rPr>
          <w:rStyle w:val="StyleUnderline"/>
        </w:rPr>
        <w:t>. Thanks to global efforts over the past 15 years, disease incidence and mortality have been driven downward. Twenty-one million people are now receiving lifesaving treatment for HIV. Between 2014 and 2016 alone, 582 million insecticide-treated nets were distributed globally to protect children and their families from malaria.</w:t>
      </w:r>
      <w:r>
        <w:rPr>
          <w:u w:val="single"/>
        </w:rPr>
        <w:t xml:space="preserve"> </w:t>
      </w:r>
      <w:r w:rsidRPr="00581CB8">
        <w:rPr>
          <w:sz w:val="16"/>
        </w:rPr>
        <w:t xml:space="preserve">An estimated 53 million lives have been saved through TB diagnosis and treatment so far in the 21st century. In the process of scaling up targeted approaches to these diseases, health systems have been strengthened and are now more ready to identify and respond to the next Ebola or Zika. And many of the countries most heavily affected have increased investment in the health of their own people. </w:t>
      </w:r>
      <w:r w:rsidRPr="002E7C3E">
        <w:rPr>
          <w:rStyle w:val="StyleUnderline"/>
        </w:rPr>
        <w:t xml:space="preserve">Still, there are serious risks of tipping backward. The number of </w:t>
      </w:r>
      <w:r w:rsidRPr="002E7C3E">
        <w:rPr>
          <w:rStyle w:val="StyleUnderline"/>
          <w:highlight w:val="green"/>
        </w:rPr>
        <w:t>malaria cases</w:t>
      </w:r>
      <w:r w:rsidRPr="002E7C3E">
        <w:rPr>
          <w:rStyle w:val="StyleUnderline"/>
        </w:rPr>
        <w:t xml:space="preserve"> actually </w:t>
      </w:r>
      <w:r w:rsidRPr="002E7C3E">
        <w:rPr>
          <w:rStyle w:val="Emphasis"/>
          <w:highlight w:val="green"/>
        </w:rPr>
        <w:t>increased</w:t>
      </w:r>
      <w:r w:rsidRPr="002E7C3E">
        <w:rPr>
          <w:rStyle w:val="StyleUnderline"/>
        </w:rPr>
        <w:t xml:space="preserve"> over the past year, recalling the numerous times in history when malaria resurged after policymakers lost interest. </w:t>
      </w:r>
      <w:r w:rsidRPr="002E7C3E">
        <w:rPr>
          <w:rStyle w:val="StyleUnderline"/>
          <w:highlight w:val="green"/>
        </w:rPr>
        <w:t xml:space="preserve">Drug resistance is on the </w:t>
      </w:r>
      <w:r w:rsidRPr="002E7C3E">
        <w:rPr>
          <w:rStyle w:val="Emphasis"/>
          <w:highlight w:val="green"/>
        </w:rPr>
        <w:t>rise</w:t>
      </w:r>
      <w:r w:rsidRPr="002E7C3E">
        <w:rPr>
          <w:rStyle w:val="StyleUnderline"/>
          <w:highlight w:val="green"/>
        </w:rPr>
        <w:t xml:space="preserve"> for </w:t>
      </w:r>
      <w:r w:rsidRPr="002E7C3E">
        <w:rPr>
          <w:rStyle w:val="Emphasis"/>
          <w:highlight w:val="green"/>
        </w:rPr>
        <w:t>first-line</w:t>
      </w:r>
      <w:r w:rsidRPr="002E7C3E">
        <w:rPr>
          <w:rStyle w:val="StyleUnderline"/>
          <w:highlight w:val="green"/>
        </w:rPr>
        <w:t xml:space="preserve"> medications</w:t>
      </w:r>
      <w:r w:rsidRPr="002E7C3E">
        <w:rPr>
          <w:rStyle w:val="StyleUnderline"/>
        </w:rPr>
        <w:t xml:space="preserve"> used to treat each of the three diseases. And with growing global alarm about the threat of antimicrobial drug resistance, it’s important to remember that TB is both the world’s deadliest infectious disease and accounts for more than 1 in 4 antimicrobial resistance fatalities each year.</w:t>
      </w:r>
      <w:r>
        <w:rPr>
          <w:rStyle w:val="StyleUnderline"/>
        </w:rPr>
        <w:t xml:space="preserve"> </w:t>
      </w:r>
      <w:r w:rsidRPr="002E7C3E">
        <w:rPr>
          <w:rStyle w:val="StyleUnderline"/>
        </w:rPr>
        <w:t xml:space="preserve">All this means that </w:t>
      </w:r>
      <w:r w:rsidRPr="002E7C3E">
        <w:rPr>
          <w:rStyle w:val="StyleUnderline"/>
          <w:highlight w:val="green"/>
        </w:rPr>
        <w:t xml:space="preserve">American policy is at a </w:t>
      </w:r>
      <w:r w:rsidRPr="002E7C3E">
        <w:rPr>
          <w:rStyle w:val="Emphasis"/>
          <w:highlight w:val="green"/>
        </w:rPr>
        <w:t>tipping point</w:t>
      </w:r>
      <w:r w:rsidRPr="002E7C3E">
        <w:rPr>
          <w:rStyle w:val="StyleUnderline"/>
        </w:rPr>
        <w:t xml:space="preserve">, too. Today the world is underinvesting in efforts to end the biggest epidemics; </w:t>
      </w:r>
      <w:r w:rsidRPr="002E7C3E">
        <w:rPr>
          <w:rStyle w:val="StyleUnderline"/>
          <w:highlight w:val="green"/>
        </w:rPr>
        <w:t xml:space="preserve">an expanded </w:t>
      </w:r>
      <w:r w:rsidRPr="002E7C3E">
        <w:rPr>
          <w:rStyle w:val="Emphasis"/>
          <w:highlight w:val="green"/>
        </w:rPr>
        <w:t>effort</w:t>
      </w:r>
      <w:r w:rsidRPr="002E7C3E">
        <w:rPr>
          <w:rStyle w:val="StyleUnderline"/>
          <w:highlight w:val="green"/>
        </w:rPr>
        <w:t xml:space="preserve"> is needed</w:t>
      </w:r>
      <w:r w:rsidRPr="002E7C3E">
        <w:rPr>
          <w:rStyle w:val="StyleUnderline"/>
        </w:rPr>
        <w:t xml:space="preserve"> to get on track. We face a choice: </w:t>
      </w:r>
      <w:r w:rsidRPr="002E7C3E">
        <w:rPr>
          <w:rStyle w:val="StyleUnderline"/>
          <w:highlight w:val="green"/>
        </w:rPr>
        <w:t xml:space="preserve">to </w:t>
      </w:r>
      <w:r w:rsidRPr="002E7C3E">
        <w:rPr>
          <w:rStyle w:val="Emphasis"/>
          <w:highlight w:val="green"/>
        </w:rPr>
        <w:t>mobilize</w:t>
      </w:r>
      <w:r w:rsidRPr="002E7C3E">
        <w:rPr>
          <w:rStyle w:val="StyleUnderline"/>
          <w:highlight w:val="green"/>
        </w:rPr>
        <w:t xml:space="preserve"> partners to </w:t>
      </w:r>
      <w:r w:rsidRPr="002E7C3E">
        <w:rPr>
          <w:rStyle w:val="Emphasis"/>
          <w:highlight w:val="green"/>
        </w:rPr>
        <w:t>accelerate</w:t>
      </w:r>
      <w:r w:rsidRPr="002E7C3E">
        <w:rPr>
          <w:rStyle w:val="StyleUnderline"/>
          <w:highlight w:val="green"/>
        </w:rPr>
        <w:t xml:space="preserve"> toward the </w:t>
      </w:r>
      <w:r w:rsidRPr="002E7C3E">
        <w:rPr>
          <w:rStyle w:val="Emphasis"/>
          <w:highlight w:val="green"/>
        </w:rPr>
        <w:t>end</w:t>
      </w:r>
      <w:r w:rsidRPr="002E7C3E">
        <w:rPr>
          <w:rStyle w:val="StyleUnderline"/>
          <w:highlight w:val="green"/>
        </w:rPr>
        <w:t xml:space="preserve"> of epidemics</w:t>
      </w:r>
      <w:r w:rsidRPr="002E7C3E">
        <w:rPr>
          <w:rStyle w:val="StyleUnderline"/>
        </w:rPr>
        <w:t>, or stall and permit resurgence and drug resistance to overpower our success. Until we intensify the global response, these diseases will continue to claim millions of lives, drain billions of dollars from economies, and put our security at risk.</w:t>
      </w:r>
      <w:r>
        <w:rPr>
          <w:rStyle w:val="StyleUnderline"/>
        </w:rPr>
        <w:t xml:space="preserve"> </w:t>
      </w:r>
      <w:r w:rsidRPr="002E7C3E">
        <w:rPr>
          <w:rStyle w:val="StyleUnderline"/>
        </w:rPr>
        <w:t xml:space="preserve">Moreover, protecting our health security should be a priority. </w:t>
      </w:r>
      <w:r w:rsidRPr="002E7C3E">
        <w:rPr>
          <w:rStyle w:val="StyleUnderline"/>
          <w:highlight w:val="green"/>
        </w:rPr>
        <w:t>Rapid spread of</w:t>
      </w:r>
      <w:r w:rsidRPr="002E7C3E">
        <w:rPr>
          <w:rStyle w:val="StyleUnderline"/>
        </w:rPr>
        <w:t xml:space="preserve"> an infectious </w:t>
      </w:r>
      <w:r w:rsidRPr="002E7C3E">
        <w:rPr>
          <w:rStyle w:val="StyleUnderline"/>
          <w:highlight w:val="green"/>
        </w:rPr>
        <w:t>disease</w:t>
      </w:r>
      <w:r w:rsidRPr="002E7C3E">
        <w:rPr>
          <w:rStyle w:val="StyleUnderline"/>
        </w:rPr>
        <w:t xml:space="preserve"> epidemic </w:t>
      </w:r>
      <w:r w:rsidRPr="002E7C3E">
        <w:rPr>
          <w:rStyle w:val="StyleUnderline"/>
          <w:highlight w:val="green"/>
        </w:rPr>
        <w:t>is</w:t>
      </w:r>
      <w:r w:rsidRPr="002E7C3E">
        <w:rPr>
          <w:rStyle w:val="StyleUnderline"/>
        </w:rPr>
        <w:t xml:space="preserve"> among </w:t>
      </w:r>
      <w:r w:rsidRPr="002E7C3E">
        <w:rPr>
          <w:rStyle w:val="StyleUnderline"/>
          <w:highlight w:val="green"/>
        </w:rPr>
        <w:t xml:space="preserve">the </w:t>
      </w:r>
      <w:r w:rsidRPr="002E7C3E">
        <w:rPr>
          <w:rStyle w:val="Emphasis"/>
          <w:highlight w:val="green"/>
        </w:rPr>
        <w:t>most likely</w:t>
      </w:r>
      <w:r w:rsidRPr="002E7C3E">
        <w:rPr>
          <w:rStyle w:val="StyleUnderline"/>
          <w:highlight w:val="green"/>
        </w:rPr>
        <w:t xml:space="preserve"> scenarios to result in</w:t>
      </w:r>
      <w:r w:rsidRPr="002E7C3E">
        <w:rPr>
          <w:rStyle w:val="StyleUnderline"/>
        </w:rPr>
        <w:t xml:space="preserve"> the unanticipated </w:t>
      </w:r>
      <w:r w:rsidRPr="002E7C3E">
        <w:rPr>
          <w:rStyle w:val="StyleUnderline"/>
          <w:highlight w:val="green"/>
        </w:rPr>
        <w:t>deaths</w:t>
      </w:r>
      <w:r w:rsidRPr="002E7C3E">
        <w:rPr>
          <w:rStyle w:val="StyleUnderline"/>
        </w:rPr>
        <w:t xml:space="preserve"> of tens of millions of people in under a year. We need to end the infectious diseases that are killing millions of people today and, in doing so, be better prepared for the diseases of tomorrow.</w:t>
      </w:r>
      <w:r>
        <w:rPr>
          <w:rStyle w:val="StyleUnderline"/>
        </w:rPr>
        <w:t xml:space="preserve"> </w:t>
      </w:r>
      <w:r w:rsidRPr="00581CB8">
        <w:rPr>
          <w:sz w:val="16"/>
        </w:rPr>
        <w:t xml:space="preserve">Other countries can and should do more, but </w:t>
      </w:r>
      <w:r w:rsidRPr="002E7C3E">
        <w:rPr>
          <w:rStyle w:val="StyleUnderline"/>
          <w:highlight w:val="green"/>
        </w:rPr>
        <w:t xml:space="preserve">American leadership is </w:t>
      </w:r>
      <w:r w:rsidRPr="002E7C3E">
        <w:rPr>
          <w:rStyle w:val="Emphasis"/>
          <w:highlight w:val="green"/>
        </w:rPr>
        <w:t>essential</w:t>
      </w:r>
      <w:r w:rsidRPr="00581CB8">
        <w:rPr>
          <w:rStyle w:val="StyleUnderline"/>
        </w:rPr>
        <w:t xml:space="preserve">. The </w:t>
      </w:r>
      <w:r w:rsidRPr="00581CB8">
        <w:rPr>
          <w:rStyle w:val="StyleUnderline"/>
          <w:highlight w:val="green"/>
        </w:rPr>
        <w:t xml:space="preserve">U.S. provides </w:t>
      </w:r>
      <w:r w:rsidRPr="00581CB8">
        <w:rPr>
          <w:rStyle w:val="Emphasis"/>
          <w:highlight w:val="green"/>
        </w:rPr>
        <w:t>unmatched expertise, sizeable resources</w:t>
      </w:r>
      <w:r w:rsidRPr="00581CB8">
        <w:rPr>
          <w:rStyle w:val="StyleUnderline"/>
          <w:highlight w:val="green"/>
        </w:rPr>
        <w:t xml:space="preserve"> and</w:t>
      </w:r>
      <w:r w:rsidRPr="00581CB8">
        <w:rPr>
          <w:rStyle w:val="StyleUnderline"/>
        </w:rPr>
        <w:t xml:space="preserve"> — crucially — </w:t>
      </w:r>
      <w:r w:rsidRPr="00581CB8">
        <w:rPr>
          <w:rStyle w:val="Emphasis"/>
          <w:highlight w:val="green"/>
        </w:rPr>
        <w:t>strategic resolve</w:t>
      </w:r>
      <w:r w:rsidRPr="00581CB8">
        <w:rPr>
          <w:rStyle w:val="StyleUnderline"/>
        </w:rPr>
        <w:t xml:space="preserve"> to tackle the challenge. Our bilateral global health programs, the President’s Emergency Plan for AIDS Relief, the President’s Malaria Initiative, and the U.S. Agency for International Development TB program have produced impressive gains. Our investment in the Global Fund to Fight AIDS, Tuberculosis and Malaria leverages increased investment from other donors, the private sector, and implementing countries themselves.</w:t>
      </w:r>
      <w:r>
        <w:rPr>
          <w:rStyle w:val="StyleUnderline"/>
        </w:rPr>
        <w:t xml:space="preserve"> </w:t>
      </w:r>
      <w:r w:rsidRPr="00581CB8">
        <w:rPr>
          <w:rStyle w:val="StyleUnderline"/>
        </w:rPr>
        <w:t xml:space="preserve">At the Tipping Point, a report released today, details U.S. efforts against AIDS, TB and malaria, and calls for a stepped-up, global </w:t>
      </w:r>
      <w:r w:rsidRPr="00581CB8">
        <w:rPr>
          <w:rStyle w:val="StyleUnderline"/>
          <w:highlight w:val="green"/>
        </w:rPr>
        <w:t>effort</w:t>
      </w:r>
      <w:r w:rsidRPr="00581CB8">
        <w:rPr>
          <w:rStyle w:val="StyleUnderline"/>
        </w:rPr>
        <w:t xml:space="preserve"> to end the three epidemics. This </w:t>
      </w:r>
      <w:r w:rsidRPr="00581CB8">
        <w:rPr>
          <w:rStyle w:val="StyleUnderline"/>
          <w:highlight w:val="green"/>
        </w:rPr>
        <w:t xml:space="preserve">would include </w:t>
      </w:r>
      <w:r w:rsidRPr="00581CB8">
        <w:rPr>
          <w:rStyle w:val="Emphasis"/>
          <w:highlight w:val="green"/>
        </w:rPr>
        <w:t>smart new investments</w:t>
      </w:r>
      <w:r w:rsidRPr="00581CB8">
        <w:rPr>
          <w:rStyle w:val="StyleUnderline"/>
          <w:highlight w:val="green"/>
        </w:rPr>
        <w:t xml:space="preserve"> by</w:t>
      </w:r>
      <w:r w:rsidRPr="00581CB8">
        <w:rPr>
          <w:rStyle w:val="StyleUnderline"/>
        </w:rPr>
        <w:t xml:space="preserve"> other countries and the </w:t>
      </w:r>
      <w:r w:rsidRPr="00581CB8">
        <w:rPr>
          <w:rStyle w:val="Emphasis"/>
          <w:highlight w:val="green"/>
        </w:rPr>
        <w:t>private</w:t>
      </w:r>
      <w:r w:rsidRPr="00581CB8">
        <w:rPr>
          <w:rStyle w:val="StyleUnderline"/>
        </w:rPr>
        <w:t xml:space="preserve"> and philanthropic </w:t>
      </w:r>
      <w:r w:rsidRPr="00581CB8">
        <w:rPr>
          <w:rStyle w:val="Emphasis"/>
          <w:highlight w:val="green"/>
        </w:rPr>
        <w:t>sectors</w:t>
      </w:r>
      <w:r w:rsidRPr="00581CB8">
        <w:rPr>
          <w:rStyle w:val="StyleUnderline"/>
        </w:rPr>
        <w:t>, matched by modest new resources from our own country, where global health funding has been essentially flat for nearly nine years.</w:t>
      </w:r>
      <w:r>
        <w:rPr>
          <w:rStyle w:val="StyleUnderline"/>
        </w:rPr>
        <w:t xml:space="preserve"> </w:t>
      </w:r>
      <w:r w:rsidRPr="00581CB8">
        <w:rPr>
          <w:rStyle w:val="StyleUnderline"/>
        </w:rPr>
        <w:t>We should not fool ourselves that ending these epidemics will be easy, but it is possible by scaling up what works and investing in the scientific breakthroughs of the future. And if we do not seize this historic opportunity, achievements from U.S. investments to date could be squandered.</w:t>
      </w:r>
      <w:r>
        <w:rPr>
          <w:rStyle w:val="StyleUnderline"/>
        </w:rPr>
        <w:t xml:space="preserve"> </w:t>
      </w:r>
      <w:r w:rsidRPr="00581CB8">
        <w:rPr>
          <w:rStyle w:val="StyleUnderline"/>
        </w:rPr>
        <w:t>“All infectious diseases will revert and come back,” warns Dr. Anthony Fauci, Director of the National Institute of Allergy and Infectious Diseases. “We have seen through multiple experiences over the years; we cannot stop until it’s over.”</w:t>
      </w:r>
      <w:r>
        <w:rPr>
          <w:rStyle w:val="StyleUnderline"/>
        </w:rPr>
        <w:t xml:space="preserve"> </w:t>
      </w:r>
      <w:r w:rsidRPr="00581CB8">
        <w:rPr>
          <w:rStyle w:val="StyleUnderline"/>
        </w:rPr>
        <w:t>U.S. leadership has catalyzed impressive strides in combatting infectious diseases. Now it is time to focus on ridding the world of the AIDS, TB and malaria epidemics for good, and realize the vast human, economic and security gains this accomplishment will bring. Great nations do great things. Ending these epidemics can be a legacy for the United States. Now is the time to rededicate ourselves to global health leadership, and challenge the rest of the world to join us in a push to the finish line.</w:t>
      </w:r>
    </w:p>
    <w:p w:rsidR="00E16186" w:rsidRDefault="00E16186" w:rsidP="00E16186">
      <w:pPr>
        <w:pStyle w:val="Heading3"/>
      </w:pPr>
      <w:r>
        <w:t>Ext. Disease Impact</w:t>
      </w:r>
    </w:p>
    <w:p w:rsidR="00E16186" w:rsidRPr="009465DB" w:rsidRDefault="00E16186" w:rsidP="00E16186">
      <w:pPr>
        <w:pStyle w:val="Heading4"/>
      </w:pPr>
      <w:r w:rsidRPr="009465DB">
        <w:t xml:space="preserve">Pandemics are the </w:t>
      </w:r>
      <w:r w:rsidRPr="009465DB">
        <w:rPr>
          <w:u w:val="single"/>
        </w:rPr>
        <w:t>only</w:t>
      </w:r>
      <w:r w:rsidRPr="009465DB">
        <w:t xml:space="preserve"> predictable scenario for </w:t>
      </w:r>
      <w:r w:rsidRPr="009465DB">
        <w:rPr>
          <w:u w:val="single"/>
        </w:rPr>
        <w:t>extinction</w:t>
      </w:r>
    </w:p>
    <w:p w:rsidR="00E16186" w:rsidRPr="005B5317" w:rsidRDefault="00E16186" w:rsidP="00E16186">
      <w:pPr>
        <w:rPr>
          <w:sz w:val="16"/>
        </w:rPr>
      </w:pPr>
      <w:r w:rsidRPr="005B5317">
        <w:rPr>
          <w:rStyle w:val="Style13ptBold"/>
        </w:rPr>
        <w:t>Klein ’15</w:t>
      </w:r>
      <w:r w:rsidRPr="005B5317">
        <w:rPr>
          <w:sz w:val="16"/>
        </w:rPr>
        <w:t xml:space="preserve"> – Ezra, Editor-At-Large and Founder of Vox. Cites Bill Gates, Peter G. Brown, Professor of Agricultural and Environmental Sciences at McGill University, Dr. Thomas Frieden, director of the CDC, Ron Klain, journalist and governmental official of disease and epidemics, and Marcia Inhorn, Professor of Anthropology and IR at Yale University, (“The most predictable disaster in the history of the human race,” May 27</w:t>
      </w:r>
      <w:r w:rsidRPr="005B5317">
        <w:rPr>
          <w:sz w:val="16"/>
          <w:vertAlign w:val="superscript"/>
        </w:rPr>
        <w:t>th</w:t>
      </w:r>
      <w:r w:rsidRPr="005B5317">
        <w:rPr>
          <w:sz w:val="16"/>
        </w:rPr>
        <w:t xml:space="preserve">, 2015, </w:t>
      </w:r>
      <w:r w:rsidRPr="005B5317">
        <w:rPr>
          <w:i/>
          <w:sz w:val="16"/>
        </w:rPr>
        <w:t>Vox</w:t>
      </w:r>
      <w:r w:rsidRPr="005B5317">
        <w:rPr>
          <w:sz w:val="16"/>
        </w:rPr>
        <w:t xml:space="preserve">, </w:t>
      </w:r>
      <w:hyperlink r:id="rId65" w:history="1">
        <w:r w:rsidRPr="005B5317">
          <w:rPr>
            <w:rStyle w:val="Hyperlink"/>
            <w:sz w:val="16"/>
          </w:rPr>
          <w:t>https://www.vox.com/2015/5/27/8660249/gates-flu-pandemic</w:t>
        </w:r>
      </w:hyperlink>
      <w:r w:rsidRPr="005B5317">
        <w:rPr>
          <w:sz w:val="16"/>
        </w:rPr>
        <w:t>, Accessed 7-17-18, NC)</w:t>
      </w:r>
    </w:p>
    <w:p w:rsidR="00E16186" w:rsidRPr="00A07EB1" w:rsidRDefault="00E16186" w:rsidP="00E16186">
      <w:pPr>
        <w:rPr>
          <w:rStyle w:val="StyleUnderline"/>
        </w:rPr>
      </w:pPr>
      <w:r w:rsidRPr="00A07EB1">
        <w:rPr>
          <w:sz w:val="14"/>
        </w:rPr>
        <w:t xml:space="preserve">I. Bill Gates is an optimist. Ask him, and he'll tell you himself. "I'm very optimistic," he says. See? And why shouldn't Bill Gates be an optimist? He's one of the richest men in the world. He basically invented the form of personal computing that dominated for decades. He runs a foundation immersed in the world's worst problems — child mortality, malaria, polio — but he can see them getting better. Hell, he can measure them getting better. Child mortality has fallen by half since 1990. To him, optimism is simply realism. But lately, Gates has been obsessing over a dark question: what's likeliest to kill more than 10 million human beings in the next 20 years? He ticks off the disaster movie stuff — "big volcanic explosion, gigantic earthquake, asteroid" — but says the more he learns about them, the more he realizes the probability is "very low." </w:t>
      </w:r>
      <w:r w:rsidRPr="00CE591F">
        <w:rPr>
          <w:rStyle w:val="StyleUnderline"/>
        </w:rPr>
        <w:t>Then there's war, of course. But Gates isn't that worried about war because the entire human race worries about war pretty much all the time, and the most dangerous kind of war, nuclear war, seems pretty contained, at least for now.</w:t>
      </w:r>
      <w:r>
        <w:rPr>
          <w:rStyle w:val="StyleUnderline"/>
        </w:rPr>
        <w:t xml:space="preserve"> </w:t>
      </w:r>
      <w:r w:rsidRPr="00CE591F">
        <w:rPr>
          <w:rStyle w:val="StyleUnderline"/>
        </w:rPr>
        <w:t>But there's something out there that's as bad as war, something that kills as many people as war, and Gates doesn't think we're ready for it.</w:t>
      </w:r>
      <w:r>
        <w:rPr>
          <w:rStyle w:val="StyleUnderline"/>
        </w:rPr>
        <w:t xml:space="preserve"> </w:t>
      </w:r>
      <w:r w:rsidRPr="00A07EB1">
        <w:rPr>
          <w:sz w:val="14"/>
        </w:rPr>
        <w:t xml:space="preserve">"Look at the death chart of the 20th century," he says, because he's the kind of guy that looks at death charts. "I think everybody would say there must be a spike for World War I. Sure enough, there it is, like 25 million. And there must be a big spike for World War II, and there it is, it's like 65 million. But then you'll see this other spike that is as large as World War II right after World War I, and most people, would say, 'What was that?'" "Well, that was the Spanish flu." II. The most predictable threat in the history of the human race No one can say we weren't warned. And warned. And warned. </w:t>
      </w:r>
      <w:r w:rsidRPr="00CE591F">
        <w:rPr>
          <w:rStyle w:val="StyleUnderline"/>
          <w:highlight w:val="green"/>
        </w:rPr>
        <w:t xml:space="preserve">A pandemic disease is the </w:t>
      </w:r>
      <w:r w:rsidRPr="00CE591F">
        <w:rPr>
          <w:rStyle w:val="Emphasis"/>
          <w:highlight w:val="green"/>
        </w:rPr>
        <w:t>most predictable catastrophe</w:t>
      </w:r>
      <w:r w:rsidRPr="00CE591F">
        <w:rPr>
          <w:rStyle w:val="StyleUnderline"/>
        </w:rPr>
        <w:t xml:space="preserve"> in the history of the human race, if only because it has happened to the human race so many, many times before.</w:t>
      </w:r>
      <w:r w:rsidRPr="00A07EB1">
        <w:rPr>
          <w:sz w:val="14"/>
        </w:rPr>
        <w:t xml:space="preserve"> </w:t>
      </w:r>
      <w:r w:rsidRPr="00CE591F">
        <w:rPr>
          <w:rStyle w:val="StyleUnderline"/>
        </w:rPr>
        <w:t xml:space="preserve">In a 1990 paper on "The Anthropology of Infectious Disease," Marcia Inhorn and Peter Brown estimated that </w:t>
      </w:r>
      <w:r w:rsidRPr="00CE591F">
        <w:rPr>
          <w:rStyle w:val="StyleUnderline"/>
          <w:highlight w:val="green"/>
        </w:rPr>
        <w:t xml:space="preserve">infectious diseases "have likely </w:t>
      </w:r>
      <w:r w:rsidRPr="00CE591F">
        <w:rPr>
          <w:rStyle w:val="Emphasis"/>
          <w:highlight w:val="green"/>
        </w:rPr>
        <w:t>claimed</w:t>
      </w:r>
      <w:r w:rsidRPr="00CE591F">
        <w:rPr>
          <w:rStyle w:val="StyleUnderline"/>
          <w:highlight w:val="green"/>
        </w:rPr>
        <w:t xml:space="preserve"> more lives than all </w:t>
      </w:r>
      <w:r w:rsidRPr="00CE591F">
        <w:rPr>
          <w:rStyle w:val="Emphasis"/>
          <w:highlight w:val="green"/>
        </w:rPr>
        <w:t>wars, noninfectious diseases, and natural disasters put together."</w:t>
      </w:r>
      <w:r w:rsidRPr="00CE591F">
        <w:rPr>
          <w:rStyle w:val="StyleUnderline"/>
        </w:rPr>
        <w:t xml:space="preserve"> Infectious diseases are our oldest, deadliest foe.</w:t>
      </w:r>
      <w:r>
        <w:rPr>
          <w:rStyle w:val="StyleUnderline"/>
        </w:rPr>
        <w:t xml:space="preserve"> </w:t>
      </w:r>
      <w:r w:rsidRPr="00A07EB1">
        <w:rPr>
          <w:sz w:val="14"/>
        </w:rPr>
        <w:t xml:space="preserve">And they remain so today. "In a good year, flu kills over 10,000 Americans," says Dr. Thomas Frieden, director of the Centers for Disease Control and Prevention. "In a bad year, it kills over five times that. If we have a pandemic, it will be much worse. People think the H1N1 flu wasn’t so bad. But more than 1,000 American kids died from H1N1!" </w:t>
      </w:r>
      <w:r w:rsidRPr="00CE591F">
        <w:rPr>
          <w:rStyle w:val="StyleUnderline"/>
          <w:highlight w:val="green"/>
        </w:rPr>
        <w:t xml:space="preserve">Each </w:t>
      </w:r>
      <w:r w:rsidRPr="00CE591F">
        <w:rPr>
          <w:rStyle w:val="Emphasis"/>
          <w:highlight w:val="green"/>
        </w:rPr>
        <w:t>new year</w:t>
      </w:r>
      <w:r w:rsidRPr="00CE591F">
        <w:rPr>
          <w:rStyle w:val="StyleUnderline"/>
          <w:highlight w:val="green"/>
        </w:rPr>
        <w:t xml:space="preserve"> seems to bring its own </w:t>
      </w:r>
      <w:r w:rsidRPr="00CE591F">
        <w:rPr>
          <w:rStyle w:val="Emphasis"/>
          <w:highlight w:val="green"/>
        </w:rPr>
        <w:t>sensational</w:t>
      </w:r>
      <w:r w:rsidRPr="00CE591F">
        <w:rPr>
          <w:rStyle w:val="StyleUnderline"/>
          <w:highlight w:val="green"/>
        </w:rPr>
        <w:t xml:space="preserve"> candidate for the </w:t>
      </w:r>
      <w:r w:rsidRPr="00CE591F">
        <w:rPr>
          <w:rStyle w:val="Emphasis"/>
          <w:highlight w:val="green"/>
        </w:rPr>
        <w:t>next</w:t>
      </w:r>
      <w:r w:rsidRPr="00CE591F">
        <w:rPr>
          <w:rStyle w:val="StyleUnderline"/>
          <w:highlight w:val="green"/>
        </w:rPr>
        <w:t xml:space="preserve"> pandemic</w:t>
      </w:r>
      <w:r w:rsidRPr="00CE591F">
        <w:rPr>
          <w:rStyle w:val="StyleUnderline"/>
        </w:rPr>
        <w:t>. In 2014, of course, it was</w:t>
      </w:r>
      <w:r>
        <w:rPr>
          <w:rStyle w:val="StyleUnderline"/>
        </w:rPr>
        <w:t xml:space="preserve"> </w:t>
      </w:r>
      <w:r w:rsidRPr="00CE591F">
        <w:rPr>
          <w:rStyle w:val="StyleUnderline"/>
        </w:rPr>
        <w:t>the Ebola outbreak — which killed more than 10,000 people, and sent much of America into hysterics. This year, a particularly infectious form of bird flu has ripped through 14 states, killing or forcing the slaughter of 39 million birds. Public health authorities are forcing the grisly massacre because the more birds around for the flu to infect, the more chances the flu has to mutate and reassemble itself into a form that can infect humans.</w:t>
      </w:r>
      <w:r>
        <w:rPr>
          <w:rStyle w:val="StyleUnderline"/>
        </w:rPr>
        <w:t xml:space="preserve"> </w:t>
      </w:r>
      <w:r w:rsidRPr="00A07EB1">
        <w:rPr>
          <w:sz w:val="14"/>
        </w:rPr>
        <w:t xml:space="preserve">It isn't just the news that carries warnings. The culture is thick with our fear of infectious disease. Zombies, for instance, are everywhere — World War Z was a best-selling book and a blockbuster movie; The Walking Dead has become one of television's most popular shows. And zombies are a metaphor for infectious disease. "When I was a kid, I watched AIDS go from an obscure, arcane curiosity to a global pandemic," Max Brooks, author of World War Z, told the CDC. "What drove me crazy was that unlike the Black Death or the Spanish Influenza, AIDS could have simply been stopped by a pamphlet: A couple dos and don’ts, a little education and clear-headed leadership and it might have ended up as a footnote in a virologists’ medical text. If that’s not zombies, I don’t know what is." The CDC has even released a document titled "Preparedness 101: Zombie Apocalypse." The point, obviously, isn't that the CDC expects a zombie apocalypse around the corner; it's that since a zombie apocalypse is simply an infectious disease apocalypse, talking about how to avoid becoming a zombie is a safe way for people to talk about how to protect themselves from pandemic disease. </w:t>
      </w:r>
      <w:r w:rsidRPr="00CE591F">
        <w:rPr>
          <w:rStyle w:val="StyleUnderline"/>
        </w:rPr>
        <w:t>"When confronted with real anxiety, a lot of people shut down," Brooks said. "For them, planning for an actual crisis is just too scary, too paralyzing to think about. Make it a zombie attack, though, then there’s some psychological padding."</w:t>
      </w:r>
      <w:r>
        <w:rPr>
          <w:rStyle w:val="StyleUnderline"/>
        </w:rPr>
        <w:t xml:space="preserve"> </w:t>
      </w:r>
      <w:r w:rsidRPr="00CE591F">
        <w:rPr>
          <w:rStyle w:val="StyleUnderline"/>
        </w:rPr>
        <w:t>Pandemic disease is something our culture thinks about, knows about, fears. It's so topmost on our minds and in our nightmares that we've created an elaborate metaphorical architecture so we can talk about it even with people who are too scared to talk about it. We think about it so much, it seems almost ridiculous that we aren't ready. But we're not. Not even close.</w:t>
      </w:r>
      <w:r>
        <w:rPr>
          <w:rStyle w:val="StyleUnderline"/>
        </w:rPr>
        <w:t xml:space="preserve"> </w:t>
      </w:r>
      <w:r w:rsidRPr="00A07EB1">
        <w:rPr>
          <w:sz w:val="14"/>
        </w:rPr>
        <w:t xml:space="preserve">Just look what happened with Ebola. </w:t>
      </w:r>
      <w:r w:rsidRPr="00CE591F">
        <w:rPr>
          <w:rStyle w:val="StyleUnderline"/>
        </w:rPr>
        <w:t>III. The "luck" of the Ebola outbreak</w:t>
      </w:r>
      <w:r>
        <w:rPr>
          <w:rStyle w:val="StyleUnderline"/>
        </w:rPr>
        <w:t xml:space="preserve"> </w:t>
      </w:r>
      <w:r w:rsidRPr="00A07EB1">
        <w:rPr>
          <w:sz w:val="14"/>
        </w:rPr>
        <w:t xml:space="preserve">Ron Klain was an odd choice for Ebola czar. Klain entered the Obama administration as Vice President Joe Biden's chief of staff. This was, itself, notable: Klain was chief of staff to Vice President Al Gore, too, making him the only person to serve in that position for two different vice presidents. He quickly proved himself an exceptional fixer for the Obama administration, with a mix of policy, political, and bureaucratic chops that everyone agreed was rare. And so when President Obama needed someone to coordinate the US government's response, he turned to Klain. And Klain did his job. After a few early, botched cases, the Ebola outbreak ended on American soil. </w:t>
      </w:r>
      <w:r w:rsidRPr="00CE591F">
        <w:rPr>
          <w:rStyle w:val="StyleUnderline"/>
        </w:rPr>
        <w:t>Ebola became what Americans were used to it being: someone else's problem.</w:t>
      </w:r>
      <w:r>
        <w:rPr>
          <w:rStyle w:val="StyleUnderline"/>
        </w:rPr>
        <w:t xml:space="preserve"> </w:t>
      </w:r>
      <w:r w:rsidRPr="00A07EB1">
        <w:rPr>
          <w:sz w:val="14"/>
        </w:rPr>
        <w:t xml:space="preserve">But talk to Klain today, and he doesn't sound like a guy exulting in victory. He sounds scared. </w:t>
      </w:r>
      <w:r w:rsidRPr="00CE591F">
        <w:rPr>
          <w:rStyle w:val="StyleUnderline"/>
        </w:rPr>
        <w:t xml:space="preserve">He doesn't think </w:t>
      </w:r>
      <w:r w:rsidRPr="00CE591F">
        <w:rPr>
          <w:rStyle w:val="StyleUnderline"/>
          <w:highlight w:val="green"/>
        </w:rPr>
        <w:t>Ebola showed</w:t>
      </w:r>
      <w:r w:rsidRPr="00CE591F">
        <w:rPr>
          <w:rStyle w:val="StyleUnderline"/>
        </w:rPr>
        <w:t xml:space="preserve"> that </w:t>
      </w:r>
      <w:r w:rsidRPr="00CE591F">
        <w:rPr>
          <w:rStyle w:val="StyleUnderline"/>
          <w:highlight w:val="green"/>
        </w:rPr>
        <w:t>America's response</w:t>
      </w:r>
      <w:r w:rsidRPr="00CE591F">
        <w:rPr>
          <w:rStyle w:val="StyleUnderline"/>
        </w:rPr>
        <w:t xml:space="preserve"> can work. He thinks it showed </w:t>
      </w:r>
      <w:r w:rsidRPr="00CE591F">
        <w:rPr>
          <w:rStyle w:val="StyleUnderline"/>
          <w:highlight w:val="green"/>
        </w:rPr>
        <w:t xml:space="preserve">how </w:t>
      </w:r>
      <w:r w:rsidRPr="00CE591F">
        <w:rPr>
          <w:rStyle w:val="Emphasis"/>
          <w:highlight w:val="green"/>
        </w:rPr>
        <w:t>easily</w:t>
      </w:r>
      <w:r w:rsidRPr="00CE591F">
        <w:rPr>
          <w:rStyle w:val="StyleUnderline"/>
          <w:highlight w:val="green"/>
        </w:rPr>
        <w:t xml:space="preserve"> it could </w:t>
      </w:r>
      <w:r w:rsidRPr="00CE591F">
        <w:rPr>
          <w:rStyle w:val="Emphasis"/>
          <w:highlight w:val="green"/>
        </w:rPr>
        <w:t>fail</w:t>
      </w:r>
      <w:r w:rsidRPr="00CE591F">
        <w:rPr>
          <w:rStyle w:val="StyleUnderline"/>
          <w:highlight w:val="green"/>
        </w:rPr>
        <w:t>.</w:t>
      </w:r>
      <w:r>
        <w:rPr>
          <w:rStyle w:val="StyleUnderline"/>
        </w:rPr>
        <w:t xml:space="preserve"> </w:t>
      </w:r>
      <w:r w:rsidRPr="00A07EB1">
        <w:rPr>
          <w:sz w:val="14"/>
        </w:rPr>
        <w:t>"</w:t>
      </w:r>
      <w:r w:rsidRPr="00CE591F">
        <w:rPr>
          <w:rStyle w:val="StyleUnderline"/>
        </w:rPr>
        <w:t>You can’t use the word lucky or fortunate about something like Ebola that killed 10,000 people," Klain says. "But it was the most favorable scenario for the world to face one of these things. Ebola is very difficult to transmit. Everyone who is contagious has a visible symptom. It broke out in three relatively small countries that don’t send many travelers to the US. And those three countries have good relationships with America and were welcoming of Western aid."</w:t>
      </w:r>
      <w:r>
        <w:rPr>
          <w:rStyle w:val="StyleUnderline"/>
        </w:rPr>
        <w:t xml:space="preserve"> </w:t>
      </w:r>
      <w:r w:rsidRPr="00CE591F">
        <w:rPr>
          <w:rStyle w:val="StyleUnderline"/>
        </w:rPr>
        <w:t xml:space="preserve">"With </w:t>
      </w:r>
      <w:r w:rsidRPr="00CE591F">
        <w:rPr>
          <w:rStyle w:val="StyleUnderline"/>
          <w:highlight w:val="green"/>
        </w:rPr>
        <w:t xml:space="preserve">a </w:t>
      </w:r>
      <w:r w:rsidRPr="00CE591F">
        <w:rPr>
          <w:rStyle w:val="Emphasis"/>
          <w:highlight w:val="green"/>
        </w:rPr>
        <w:t>pandemic</w:t>
      </w:r>
      <w:r w:rsidRPr="00CE591F">
        <w:rPr>
          <w:rStyle w:val="StyleUnderline"/>
          <w:highlight w:val="green"/>
        </w:rPr>
        <w:t xml:space="preserve"> flu</w:t>
      </w:r>
      <w:r w:rsidRPr="00CE591F">
        <w:rPr>
          <w:rStyle w:val="StyleUnderline"/>
        </w:rPr>
        <w:t xml:space="preserve">, the disease </w:t>
      </w:r>
      <w:r w:rsidRPr="00CE591F">
        <w:rPr>
          <w:rStyle w:val="StyleUnderline"/>
          <w:highlight w:val="green"/>
        </w:rPr>
        <w:t xml:space="preserve">would be much more </w:t>
      </w:r>
      <w:r w:rsidRPr="00CE591F">
        <w:rPr>
          <w:rStyle w:val="Emphasis"/>
          <w:highlight w:val="green"/>
        </w:rPr>
        <w:t>contagious</w:t>
      </w:r>
      <w:r w:rsidRPr="00CE591F">
        <w:rPr>
          <w:rStyle w:val="StyleUnderline"/>
        </w:rPr>
        <w:t xml:space="preserve"> than Ebola," Klain continues. "The people who are contagious may not have visible symptoms. It could break out in a highly populous country that sends thousands of travelers a day to the US. It could be a country with megacities with tens of millions of people. And it could be a country where sending in the 101st Airborne isn’t possible."</w:t>
      </w:r>
      <w:r w:rsidRPr="00A07EB1">
        <w:rPr>
          <w:sz w:val="14"/>
        </w:rPr>
        <w:t xml:space="preserve"> Ebola, Klain thinks, shows how unprepared the world was for a disease that it's known about for decades and that, comparatively speaking, spreads pretty slowly. A person infected with Ebola can be expected to pass the disease on to two people, barring effective countermeasures (epidemiologists call this the "reproduction number"). Two is not that high, as these things go. The SARS virus had a reproduction number of four. Measles has a reproduction number of 18. What happens when the world faces a lethal disease we're not used to, with a reproduction number of five or eight or 10? What if it starts in a megacity? What if, unlike Ebola, it's contagious before the patient is showing obvious symptoms? Past experience isn't comforting. "If you look at the H1N1 flu in 2009," Klain says, "it had spread around the world before we even knew it existed." IV. How human beings have helped infectious disease </w:t>
      </w:r>
      <w:r w:rsidRPr="00CE591F">
        <w:rPr>
          <w:rStyle w:val="StyleUnderline"/>
        </w:rPr>
        <w:t xml:space="preserve">Behind Gates's </w:t>
      </w:r>
      <w:r w:rsidRPr="00CE591F">
        <w:rPr>
          <w:rStyle w:val="StyleUnderline"/>
          <w:highlight w:val="green"/>
        </w:rPr>
        <w:t>fear</w:t>
      </w:r>
      <w:r w:rsidRPr="00CE591F">
        <w:rPr>
          <w:rStyle w:val="StyleUnderline"/>
        </w:rPr>
        <w:t xml:space="preserve"> of pandemic disease </w:t>
      </w:r>
      <w:r w:rsidRPr="00CE591F">
        <w:rPr>
          <w:rStyle w:val="StyleUnderline"/>
          <w:highlight w:val="green"/>
        </w:rPr>
        <w:t xml:space="preserve">is an </w:t>
      </w:r>
      <w:r w:rsidRPr="00CE591F">
        <w:rPr>
          <w:rStyle w:val="Emphasis"/>
          <w:highlight w:val="green"/>
        </w:rPr>
        <w:t>algorithmic</w:t>
      </w:r>
      <w:r w:rsidRPr="00CE591F">
        <w:rPr>
          <w:rStyle w:val="StyleUnderline"/>
          <w:highlight w:val="green"/>
        </w:rPr>
        <w:t xml:space="preserve"> model of how disease moves through the </w:t>
      </w:r>
      <w:r w:rsidRPr="00CE591F">
        <w:rPr>
          <w:rStyle w:val="Emphasis"/>
          <w:highlight w:val="green"/>
        </w:rPr>
        <w:t>modern world</w:t>
      </w:r>
      <w:r w:rsidRPr="00CE591F">
        <w:rPr>
          <w:rStyle w:val="StyleUnderline"/>
        </w:rPr>
        <w:t>. He funded that model to help with his foundation's work eradicating polio. But then he used it to look into how a disease that acted like the Spanish flu of 1918 would work in today's world.</w:t>
      </w:r>
      <w:r>
        <w:rPr>
          <w:rStyle w:val="StyleUnderline"/>
        </w:rPr>
        <w:t xml:space="preserve"> </w:t>
      </w:r>
      <w:r w:rsidRPr="00CE591F">
        <w:rPr>
          <w:rStyle w:val="StyleUnderline"/>
        </w:rPr>
        <w:t>The results were shocking, even to Gates. "Within 60 days it's basically in all urban centers around the entire globe," he says. "That didn't happen with the Spanish flu."</w:t>
      </w:r>
      <w:r>
        <w:rPr>
          <w:rStyle w:val="StyleUnderline"/>
        </w:rPr>
        <w:t xml:space="preserve"> </w:t>
      </w:r>
      <w:r w:rsidRPr="00CE591F">
        <w:rPr>
          <w:rStyle w:val="StyleUnderline"/>
        </w:rPr>
        <w:t xml:space="preserve">The basic reason the disease could spread so fast is that </w:t>
      </w:r>
      <w:r w:rsidRPr="00CE591F">
        <w:rPr>
          <w:rStyle w:val="StyleUnderline"/>
          <w:highlight w:val="green"/>
        </w:rPr>
        <w:t xml:space="preserve">human beings now move around so </w:t>
      </w:r>
      <w:r w:rsidRPr="00CE591F">
        <w:rPr>
          <w:rStyle w:val="Emphasis"/>
          <w:highlight w:val="green"/>
        </w:rPr>
        <w:t>fast</w:t>
      </w:r>
      <w:r w:rsidRPr="00CE591F">
        <w:rPr>
          <w:rStyle w:val="StyleUnderline"/>
        </w:rPr>
        <w:t>. Gates's modelers found that about 50 times more people cross borders today than did so in 1918. And any new disease will cross those borders with them — and will do it before we necessarily even know there is a new disease. Remember what Ron Klain said: "If you look at the H1N1 flu in 2009, it had spread around the world before we even knew it existed."</w:t>
      </w:r>
      <w:r w:rsidRPr="00A07EB1">
        <w:rPr>
          <w:sz w:val="14"/>
        </w:rPr>
        <w:t xml:space="preserve"> </w:t>
      </w:r>
      <w:r w:rsidRPr="00CE591F">
        <w:rPr>
          <w:rStyle w:val="StyleUnderline"/>
        </w:rPr>
        <w:t xml:space="preserve">Gates's model showed that a </w:t>
      </w:r>
      <w:r w:rsidRPr="00CE591F">
        <w:rPr>
          <w:rStyle w:val="StyleUnderline"/>
          <w:highlight w:val="green"/>
        </w:rPr>
        <w:t>Spanish flu</w:t>
      </w:r>
      <w:r w:rsidRPr="00CE591F">
        <w:rPr>
          <w:rStyle w:val="StyleUnderline"/>
        </w:rPr>
        <w:t xml:space="preserve">–like disease </w:t>
      </w:r>
      <w:r w:rsidRPr="00CE591F">
        <w:rPr>
          <w:rStyle w:val="StyleUnderline"/>
          <w:highlight w:val="green"/>
        </w:rPr>
        <w:t xml:space="preserve">unleashed on the modern world would kill more than </w:t>
      </w:r>
      <w:r w:rsidRPr="00CE591F">
        <w:rPr>
          <w:rStyle w:val="Emphasis"/>
          <w:highlight w:val="green"/>
        </w:rPr>
        <w:t>33 million people in 250 days.</w:t>
      </w:r>
      <w:r>
        <w:rPr>
          <w:rStyle w:val="Emphasis"/>
        </w:rPr>
        <w:t xml:space="preserve"> </w:t>
      </w:r>
      <w:r w:rsidRPr="00CE591F">
        <w:rPr>
          <w:rStyle w:val="StyleUnderline"/>
        </w:rPr>
        <w:t>"We've created, in terms of spread, the most dangerous environment that we've ever had in the history of mankind," Gates says.</w:t>
      </w:r>
      <w:r>
        <w:rPr>
          <w:rStyle w:val="StyleUnderline"/>
        </w:rPr>
        <w:t xml:space="preserve"> </w:t>
      </w:r>
      <w:r w:rsidRPr="00A07EB1">
        <w:rPr>
          <w:sz w:val="14"/>
        </w:rPr>
        <w:t xml:space="preserve">V. Underdeveloped health systems threaten developed countries The science fiction writer William Gibson has a good line: the future is already here, it's just not evenly distributed. And nowhere is that truer than in health care. </w:t>
      </w:r>
      <w:r w:rsidRPr="00CE591F">
        <w:rPr>
          <w:rStyle w:val="StyleUnderline"/>
        </w:rPr>
        <w:t>According to the World Health Organization, the United States spends more than $8,000 per person, per year, on health care. Eritrea spends less than $20. Traditionally, Americans thinks of that as Eritrea's problem. But if a highly infectious, highly lethal new disease presents in Eritrea, and the world is slow to learn about it, then it will quickly become America's problem.</w:t>
      </w:r>
      <w:r>
        <w:rPr>
          <w:rStyle w:val="StyleUnderline"/>
        </w:rPr>
        <w:t xml:space="preserve"> </w:t>
      </w:r>
      <w:r w:rsidRPr="00A07EB1">
        <w:rPr>
          <w:sz w:val="14"/>
        </w:rPr>
        <w:t xml:space="preserve">This is, of course, what happened with Ebola. If it had made its first appearance in the United States, it likely would have been caught, and contained, quickly. But as my colleague Julia Belluz wrote, the countries where the 2014 outbreak began "happen to be three of the poorest in the world, and it took them at least three months to even realize they were harboring an Ebola outbreak." By the time Ebola was recognized, it was already out of control — and so, for the first time, it made its way to American shores. </w:t>
      </w:r>
      <w:r w:rsidRPr="00CE591F">
        <w:rPr>
          <w:rStyle w:val="StyleUnderline"/>
        </w:rPr>
        <w:t>When I ask the CDC's Frieden what's needed to catch these diseases early, he doesn't hesitate</w:t>
      </w:r>
      <w:r w:rsidRPr="00CE591F">
        <w:rPr>
          <w:rStyle w:val="StyleUnderline"/>
          <w:highlight w:val="green"/>
        </w:rPr>
        <w:t>. "The most effective way to protect people is</w:t>
      </w:r>
      <w:r w:rsidRPr="00CE591F">
        <w:rPr>
          <w:rStyle w:val="StyleUnderline"/>
        </w:rPr>
        <w:t xml:space="preserve"> basic public </w:t>
      </w:r>
      <w:r w:rsidRPr="00CE591F">
        <w:rPr>
          <w:rStyle w:val="Emphasis"/>
          <w:highlight w:val="green"/>
        </w:rPr>
        <w:t>health infrastructure</w:t>
      </w:r>
      <w:r w:rsidRPr="00CE591F">
        <w:rPr>
          <w:rStyle w:val="StyleUnderline"/>
        </w:rPr>
        <w:t xml:space="preserve">," he says. "That means </w:t>
      </w:r>
      <w:r w:rsidRPr="00CE591F">
        <w:rPr>
          <w:rStyle w:val="Emphasis"/>
          <w:highlight w:val="green"/>
        </w:rPr>
        <w:t>laboratories</w:t>
      </w:r>
      <w:r w:rsidRPr="00CE591F">
        <w:rPr>
          <w:rStyle w:val="StyleUnderline"/>
          <w:highlight w:val="green"/>
        </w:rPr>
        <w:t xml:space="preserve"> for finding specimens, getting them </w:t>
      </w:r>
      <w:r w:rsidRPr="00CE591F">
        <w:rPr>
          <w:rStyle w:val="Emphasis"/>
          <w:highlight w:val="green"/>
        </w:rPr>
        <w:t>tested</w:t>
      </w:r>
      <w:r w:rsidRPr="00CE591F">
        <w:rPr>
          <w:rStyle w:val="StyleUnderline"/>
          <w:highlight w:val="green"/>
        </w:rPr>
        <w:t xml:space="preserve">, and </w:t>
      </w:r>
      <w:r w:rsidRPr="00CE591F">
        <w:rPr>
          <w:rStyle w:val="Emphasis"/>
          <w:highlight w:val="green"/>
        </w:rPr>
        <w:t>discovering</w:t>
      </w:r>
      <w:r w:rsidRPr="00CE591F">
        <w:rPr>
          <w:rStyle w:val="StyleUnderline"/>
          <w:highlight w:val="green"/>
        </w:rPr>
        <w:t xml:space="preserve"> what's spreading</w:t>
      </w:r>
      <w:r w:rsidRPr="00CE591F">
        <w:rPr>
          <w:rStyle w:val="StyleUnderline"/>
        </w:rPr>
        <w:t xml:space="preserve">. It means </w:t>
      </w:r>
      <w:r w:rsidRPr="00CE591F">
        <w:rPr>
          <w:rStyle w:val="Emphasis"/>
          <w:highlight w:val="green"/>
        </w:rPr>
        <w:t>field epidemiologists</w:t>
      </w:r>
      <w:r w:rsidRPr="00CE591F">
        <w:rPr>
          <w:rStyle w:val="StyleUnderline"/>
        </w:rPr>
        <w:t>. It means emergency operation centers. And you need to have that available day in and day out. If we've learned anything, it’s that you want an everyday public health system you can scale up for an emergency, not a system you only use in case of emergencies."</w:t>
      </w:r>
      <w:r>
        <w:rPr>
          <w:rStyle w:val="StyleUnderline"/>
        </w:rPr>
        <w:t xml:space="preserve"> </w:t>
      </w:r>
      <w:r w:rsidRPr="00A07EB1">
        <w:rPr>
          <w:sz w:val="14"/>
        </w:rPr>
        <w:t xml:space="preserve">The good news is this kind of system isn't all that expensive. Basic public health infrastructure is fairly cheap — around a dollar per person, per year. "There’s no magic here," says Frieden. "In Uganda, you have motorcycle couriers picking up specimens from hundreds and hundreds of health-care centers all over the country. They then send them to centralized centers. The expense isn't huge." The difficulty often isn't money; it's priorities. These aren't sexy investments. "It doesn’t cost nearly as much as building a fancy hospital in your capital," says Frieden, with evident frustration. </w:t>
      </w:r>
      <w:r w:rsidRPr="00A07EB1">
        <w:rPr>
          <w:rStyle w:val="StyleUnderline"/>
        </w:rPr>
        <w:t>But if you can find the disease and test it, then modern technology really does come into play. We can rapidly decode the basic structure and pathways of new diseases in ways that were unimaginable even a few decades ago — and that means we can come up with a response much more rapidly.</w:t>
      </w:r>
      <w:r>
        <w:rPr>
          <w:rStyle w:val="StyleUnderline"/>
        </w:rPr>
        <w:t xml:space="preserve"> </w:t>
      </w:r>
      <w:r w:rsidRPr="00A07EB1">
        <w:rPr>
          <w:sz w:val="14"/>
        </w:rPr>
        <w:t xml:space="preserve">That's the good news. </w:t>
      </w:r>
      <w:r w:rsidRPr="00A07EB1">
        <w:rPr>
          <w:rStyle w:val="StyleUnderline"/>
        </w:rPr>
        <w:t>The bad news? "You need a government that works," sighs Frieden.</w:t>
      </w:r>
      <w:r>
        <w:rPr>
          <w:rStyle w:val="StyleUnderline"/>
        </w:rPr>
        <w:t xml:space="preserve"> </w:t>
      </w:r>
      <w:r w:rsidRPr="00A07EB1">
        <w:rPr>
          <w:sz w:val="14"/>
        </w:rPr>
        <w:t xml:space="preserve">VI. "Are we sure [the WHO] can do better next time? No." Pandemic infections present three basic problems of governance. The first is countries that don't want to admit they need international help because they don't want to admit they have a problem in the first place. "Guinea did not want to declare an Ebola epidemic," Gates says, "because in terms of investors and travel, it's a death sentence." And it wasn't just Guinea, or even just Ebola. As Michael Specter wrote in the New Yorker: If SARS had been more contagious, it would have created the new millennium’s first grave public-health crisis. And yet, in 2002, after it first appeared, Chinese leaders, worried about trade and tourism, lied about the presence of the virus for months—insuring that it would spread. In 2004, when avian influenza first surfaced in Thailand, officials there displayed a similar reluctance to release information. The second is countries that can't admit international help, either because the state is too weak and fragmented to effectively coordinate with international actors or because the state is hostile to the organizations that would need to come in and offer relief. Imagine an outbreak that begins in Syria right now, and you get the idea. </w:t>
      </w:r>
      <w:r w:rsidRPr="00CE591F">
        <w:rPr>
          <w:rStyle w:val="StyleUnderline"/>
        </w:rPr>
        <w:t xml:space="preserve">The third problem is that </w:t>
      </w:r>
      <w:r w:rsidRPr="00A07EB1">
        <w:rPr>
          <w:rStyle w:val="StyleUnderline"/>
          <w:highlight w:val="green"/>
        </w:rPr>
        <w:t>no one</w:t>
      </w:r>
      <w:r w:rsidRPr="00CE591F">
        <w:rPr>
          <w:rStyle w:val="StyleUnderline"/>
        </w:rPr>
        <w:t xml:space="preserve"> really </w:t>
      </w:r>
      <w:r w:rsidRPr="00A07EB1">
        <w:rPr>
          <w:rStyle w:val="StyleUnderline"/>
          <w:highlight w:val="green"/>
        </w:rPr>
        <w:t xml:space="preserve">trusts the </w:t>
      </w:r>
      <w:r w:rsidRPr="00A07EB1">
        <w:rPr>
          <w:rStyle w:val="Emphasis"/>
          <w:highlight w:val="green"/>
        </w:rPr>
        <w:t>efficacy</w:t>
      </w:r>
      <w:r w:rsidRPr="00A07EB1">
        <w:rPr>
          <w:rStyle w:val="StyleUnderline"/>
          <w:highlight w:val="green"/>
        </w:rPr>
        <w:t xml:space="preserve"> of the international institutions that would most naturally </w:t>
      </w:r>
      <w:r w:rsidRPr="00A07EB1">
        <w:rPr>
          <w:rStyle w:val="Emphasis"/>
          <w:highlight w:val="green"/>
        </w:rPr>
        <w:t>coordinate</w:t>
      </w:r>
      <w:r w:rsidRPr="00A07EB1">
        <w:rPr>
          <w:rStyle w:val="StyleUnderline"/>
          <w:highlight w:val="green"/>
        </w:rPr>
        <w:t xml:space="preserve"> the response</w:t>
      </w:r>
      <w:r w:rsidRPr="00CE591F">
        <w:rPr>
          <w:rStyle w:val="StyleUnderline"/>
        </w:rPr>
        <w:t>.</w:t>
      </w:r>
      <w:r>
        <w:rPr>
          <w:rStyle w:val="StyleUnderline"/>
        </w:rPr>
        <w:t xml:space="preserve"> </w:t>
      </w:r>
      <w:r w:rsidRPr="00A07EB1">
        <w:rPr>
          <w:sz w:val="14"/>
        </w:rPr>
        <w:t xml:space="preserve">There is no other way to say this: the World Health Organization's Ebola performance was a disaster. "The WHO’s slow response to Ebola has been universally condemned," reported the Guardian. "The director general’s committee — which can declare a public health emergency — was not convened until August, eight months after the first cases and five months after public warnings from Médecins Sans Frontières, whose doctors were on the front line." Germany's Chancellor Angela Merkel is now leading an effort to reform the organization. But similar mistakes during the SARS crisis and H1N1 have led to similar calls for WHO reform, and little has happened. This isn't just an issue of bureaucratic incompetence. </w:t>
      </w:r>
      <w:r w:rsidRPr="00A07EB1">
        <w:rPr>
          <w:rStyle w:val="StyleUnderline"/>
        </w:rPr>
        <w:t xml:space="preserve">The </w:t>
      </w:r>
      <w:r w:rsidRPr="00A07EB1">
        <w:rPr>
          <w:rStyle w:val="StyleUnderline"/>
          <w:highlight w:val="green"/>
        </w:rPr>
        <w:t xml:space="preserve">WHO is </w:t>
      </w:r>
      <w:r w:rsidRPr="00A07EB1">
        <w:rPr>
          <w:rStyle w:val="Emphasis"/>
          <w:highlight w:val="green"/>
        </w:rPr>
        <w:t>underpowered</w:t>
      </w:r>
      <w:r w:rsidRPr="00A07EB1">
        <w:rPr>
          <w:rStyle w:val="StyleUnderline"/>
          <w:highlight w:val="green"/>
        </w:rPr>
        <w:t xml:space="preserve"> for the problems it's meant to solve</w:t>
      </w:r>
      <w:r w:rsidRPr="00A07EB1">
        <w:rPr>
          <w:rStyle w:val="StyleUnderline"/>
        </w:rPr>
        <w:t>.</w:t>
      </w:r>
      <w:r w:rsidRPr="00A07EB1">
        <w:rPr>
          <w:sz w:val="14"/>
        </w:rPr>
        <w:t xml:space="preserve"> About 75 percent of its funding comes from voluntary donations, and there's no mechanism by which it can quickly scale its efforts during an emergency. The WHO's member countries could fix this by giving the WHO more reliable, permanent funding — or even more reliable emergency funding mechanisms. But so far, no suggestions along those lines have gained much traction. The result is that the WHO that will face the next major disease outbreak is likely to be quite similar to the WHO that faced Ebola, and H1N1, and SARS. As a senior US delegate to the World Health Assembly told Vox, "Are we sure [the WHO] can do better next time? No." Whether through the WHO or some other mechanism, most experts agree that the world needs some kind of emergency-response team for dangerous diseases. But no one knows quite how to set up that team. "That's what we’re lacking in the global system — a battalion of people in white helmets," says Klain. "But who will own it? Control it? Pay for it? Deploy it? Those are the tricky things." </w:t>
      </w:r>
      <w:r w:rsidRPr="00A07EB1">
        <w:rPr>
          <w:rStyle w:val="StyleUnderline"/>
        </w:rPr>
        <w:t>This is in stark contrast to war, which is not necessarily more deadly to the human race, but is much better planned for. "When you talk about war," Gates says, "there are all these rules about how the government can seize various ships. But when an epidemic comes along, who is supposed to survey the private capacity and go out there and grab all these things?"</w:t>
      </w:r>
      <w:r>
        <w:rPr>
          <w:rStyle w:val="StyleUnderline"/>
        </w:rPr>
        <w:t xml:space="preserve"> </w:t>
      </w:r>
      <w:r w:rsidRPr="00A07EB1">
        <w:rPr>
          <w:sz w:val="14"/>
        </w:rPr>
        <w:t xml:space="preserve">Look at what happened during Ebola, Gates continues. "Where was the equivalent of the military reserve, where you get on the phone and you said to people, Now come! And they had been trained, and they understood how to work together. People who want to volunteer, do we pay them? What do we do with them after they come back, when people might have this fear that they've been exposed? Are employers going to take them back? What are the quarantine rules? It was completely ad hoc." </w:t>
      </w:r>
      <w:r w:rsidRPr="00A07EB1">
        <w:rPr>
          <w:rStyle w:val="StyleUnderline"/>
        </w:rPr>
        <w:t>This is what's so maddening about the modern fight with epidemic disease. Unlike in past eras, humanity has the tools it needs to protect itself. But global travel has far outpaced global governance — or even global disease response. Diseases move much faster than governments. "This is the hole in the global system," Klain says, and no one really knows how to fix it.</w:t>
      </w:r>
    </w:p>
    <w:p w:rsidR="00E16186" w:rsidRPr="00E16186" w:rsidRDefault="00E16186" w:rsidP="00E16186"/>
    <w:p w:rsidR="00E33E8F" w:rsidRDefault="00E33E8F" w:rsidP="00E33E8F">
      <w:pPr>
        <w:pStyle w:val="Heading3"/>
      </w:pPr>
      <w:r w:rsidRPr="00E33E8F">
        <w:t>AT: Burnout</w:t>
      </w:r>
    </w:p>
    <w:p w:rsidR="00E33E8F" w:rsidRPr="00686CAC" w:rsidRDefault="00E33E8F" w:rsidP="00E33E8F">
      <w:pPr>
        <w:pStyle w:val="Heading4"/>
        <w:rPr>
          <w:rFonts w:cs="Times New Roman"/>
        </w:rPr>
      </w:pPr>
      <w:bookmarkStart w:id="1" w:name="_Hlk509236455"/>
      <w:r w:rsidRPr="00686CAC">
        <w:rPr>
          <w:rFonts w:cs="Times New Roman"/>
        </w:rPr>
        <w:t>No burnout for diseases in the US</w:t>
      </w:r>
    </w:p>
    <w:p w:rsidR="00E33E8F" w:rsidRPr="00814DE4" w:rsidRDefault="00E33E8F" w:rsidP="00E33E8F">
      <w:pPr>
        <w:rPr>
          <w:sz w:val="12"/>
        </w:rPr>
      </w:pPr>
      <w:r w:rsidRPr="00814DE4">
        <w:rPr>
          <w:sz w:val="12"/>
        </w:rPr>
        <w:t xml:space="preserve">Yaneer </w:t>
      </w:r>
      <w:r w:rsidRPr="00686CAC">
        <w:rPr>
          <w:rStyle w:val="Style13ptBold"/>
        </w:rPr>
        <w:t>Bar-Yam 16</w:t>
      </w:r>
      <w:r w:rsidRPr="00814DE4">
        <w:rPr>
          <w:sz w:val="12"/>
        </w:rPr>
        <w:t xml:space="preserve">, physicist and complex systems scientist, Founding President of the New England Complex Systems Institute, Ph.D., S.B., physics, Massachusetts Institute of Technology, “Transition to extinction: Pandemics in a connected world,” NECSI, 7-3-2016, </w:t>
      </w:r>
      <w:hyperlink r:id="rId66" w:history="1">
        <w:r w:rsidRPr="00814DE4">
          <w:rPr>
            <w:rStyle w:val="Hyperlink"/>
            <w:sz w:val="12"/>
          </w:rPr>
          <w:t>http://necsi.edu/research/social/pandemics/transition</w:t>
        </w:r>
      </w:hyperlink>
    </w:p>
    <w:p w:rsidR="00E33E8F" w:rsidRPr="00686CAC" w:rsidRDefault="00E33E8F" w:rsidP="00E33E8F">
      <w:pPr>
        <w:rPr>
          <w:sz w:val="14"/>
        </w:rPr>
      </w:pPr>
      <w:r w:rsidRPr="00686CAC">
        <w:rPr>
          <w:sz w:val="14"/>
        </w:rPr>
        <w:t xml:space="preserve">[ FIGURE 1 OMITTED ]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time — that is the natural mutation of pathogens to become more or less aggressive. Watch as one of the more aggressive—brighter red — strains rapidly expands. After a time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OMITTED ] </w:t>
      </w:r>
      <w:r w:rsidRPr="00686CAC">
        <w:rPr>
          <w:rStyle w:val="StyleUnderline"/>
        </w:rPr>
        <w:t xml:space="preserve">When we introduce long range transportation into the model, the success of more </w:t>
      </w:r>
      <w:r w:rsidRPr="00E33E8F">
        <w:rPr>
          <w:rStyle w:val="StyleUnderline"/>
          <w:highlight w:val="green"/>
        </w:rPr>
        <w:t>aggressive strains</w:t>
      </w:r>
      <w:r w:rsidRPr="00686CAC">
        <w:rPr>
          <w:rStyle w:val="StyleUnderline"/>
        </w:rPr>
        <w:t xml:space="preserve"> changes</w:t>
      </w:r>
      <w:r w:rsidRPr="00686CAC">
        <w:rPr>
          <w:sz w:val="14"/>
        </w:rPr>
        <w:t xml:space="preserve">. They can </w:t>
      </w:r>
      <w:r w:rsidRPr="00E33E8F">
        <w:rPr>
          <w:rStyle w:val="StyleUnderline"/>
          <w:highlight w:val="green"/>
        </w:rPr>
        <w:t>use</w:t>
      </w:r>
      <w:r w:rsidRPr="00686CAC">
        <w:rPr>
          <w:sz w:val="14"/>
        </w:rPr>
        <w:t xml:space="preserve"> the </w:t>
      </w:r>
      <w:r w:rsidRPr="00686CAC">
        <w:rPr>
          <w:rStyle w:val="StyleUnderline"/>
        </w:rPr>
        <w:t xml:space="preserve">long range </w:t>
      </w:r>
      <w:r w:rsidRPr="00E33E8F">
        <w:rPr>
          <w:rStyle w:val="StyleUnderline"/>
          <w:highlight w:val="green"/>
        </w:rPr>
        <w:t>transportation to</w:t>
      </w:r>
      <w:r w:rsidRPr="00686CAC">
        <w:rPr>
          <w:rStyle w:val="StyleUnderline"/>
        </w:rPr>
        <w:t xml:space="preserve"> find new hosts and </w:t>
      </w:r>
      <w:r w:rsidRPr="00E33E8F">
        <w:rPr>
          <w:rStyle w:val="StyleUnderline"/>
          <w:highlight w:val="green"/>
        </w:rPr>
        <w:t>escape local extinction</w:t>
      </w:r>
      <w:r w:rsidRPr="00686CAC">
        <w:rPr>
          <w:sz w:val="14"/>
        </w:rPr>
        <w:t xml:space="preserve">. Figure 3 shows that </w:t>
      </w:r>
      <w:r w:rsidRPr="00686CAC">
        <w:rPr>
          <w:rStyle w:val="StyleUnderline"/>
        </w:rPr>
        <w:t>the more transportation routes introduced into the model, the more higher aggressive pathogens are able to survive and spread</w:t>
      </w:r>
      <w:r w:rsidRPr="00686CAC">
        <w:rPr>
          <w:sz w:val="14"/>
        </w:rPr>
        <w:t xml:space="preserve">. [ FIGURE 3 OMITTED ] As we add more long range transportation, </w:t>
      </w:r>
      <w:r w:rsidRPr="00E33E8F">
        <w:rPr>
          <w:rStyle w:val="StyleUnderline"/>
          <w:highlight w:val="green"/>
        </w:rPr>
        <w:t>there is a</w:t>
      </w:r>
      <w:r w:rsidRPr="00686CAC">
        <w:rPr>
          <w:rStyle w:val="StyleUnderline"/>
        </w:rPr>
        <w:t xml:space="preserve"> critical </w:t>
      </w:r>
      <w:r w:rsidRPr="00E33E8F">
        <w:rPr>
          <w:rStyle w:val="StyleUnderline"/>
          <w:highlight w:val="green"/>
        </w:rPr>
        <w:t>point at which</w:t>
      </w:r>
      <w:r w:rsidRPr="00686CAC">
        <w:rPr>
          <w:rStyle w:val="StyleUnderline"/>
        </w:rPr>
        <w:t xml:space="preserve"> pathogens become so aggressive that </w:t>
      </w:r>
      <w:r w:rsidRPr="00E33E8F">
        <w:rPr>
          <w:rStyle w:val="StyleUnderline"/>
          <w:highlight w:val="green"/>
        </w:rPr>
        <w:t xml:space="preserve">the </w:t>
      </w:r>
      <w:r w:rsidRPr="00E33E8F">
        <w:rPr>
          <w:rStyle w:val="Emphasis"/>
          <w:highlight w:val="green"/>
        </w:rPr>
        <w:t>entire host population</w:t>
      </w:r>
      <w:r w:rsidRPr="00E33E8F">
        <w:rPr>
          <w:rStyle w:val="StyleUnderline"/>
          <w:highlight w:val="green"/>
        </w:rPr>
        <w:t xml:space="preserve"> dies</w:t>
      </w:r>
      <w:r w:rsidRPr="00686CAC">
        <w:rPr>
          <w:sz w:val="14"/>
        </w:rPr>
        <w:t xml:space="preserve">. The pathogens die at the same time, but that is not exactly a consolation to the hosts. </w:t>
      </w:r>
      <w:r w:rsidRPr="00686CAC">
        <w:rPr>
          <w:rStyle w:val="StyleUnderline"/>
        </w:rPr>
        <w:t xml:space="preserve">We call this the phase </w:t>
      </w:r>
      <w:r w:rsidRPr="00686CAC">
        <w:rPr>
          <w:rStyle w:val="Emphasis"/>
        </w:rPr>
        <w:t>transition to extinction</w:t>
      </w:r>
      <w:r w:rsidRPr="00686CAC">
        <w:rPr>
          <w:sz w:val="14"/>
        </w:rPr>
        <w:t xml:space="preserve"> (Figure 4). </w:t>
      </w:r>
      <w:r w:rsidRPr="00E33E8F">
        <w:rPr>
          <w:rStyle w:val="StyleUnderline"/>
          <w:highlight w:val="green"/>
        </w:rPr>
        <w:t xml:space="preserve">With </w:t>
      </w:r>
      <w:r w:rsidRPr="00E33E8F">
        <w:rPr>
          <w:rStyle w:val="Emphasis"/>
          <w:highlight w:val="green"/>
        </w:rPr>
        <w:t>increasing</w:t>
      </w:r>
      <w:r w:rsidRPr="00686CAC">
        <w:rPr>
          <w:rStyle w:val="Emphasis"/>
        </w:rPr>
        <w:t xml:space="preserve"> levels of </w:t>
      </w:r>
      <w:r w:rsidRPr="00E33E8F">
        <w:rPr>
          <w:rStyle w:val="Emphasis"/>
          <w:highlight w:val="green"/>
        </w:rPr>
        <w:t>global transportation</w:t>
      </w:r>
      <w:r w:rsidRPr="00E33E8F">
        <w:rPr>
          <w:rStyle w:val="StyleUnderline"/>
          <w:highlight w:val="green"/>
        </w:rPr>
        <w:t>, human civilization</w:t>
      </w:r>
      <w:r w:rsidRPr="00686CAC">
        <w:rPr>
          <w:rStyle w:val="StyleUnderline"/>
        </w:rPr>
        <w:t xml:space="preserve"> may be </w:t>
      </w:r>
      <w:r w:rsidRPr="00E33E8F">
        <w:rPr>
          <w:rStyle w:val="Emphasis"/>
          <w:highlight w:val="green"/>
        </w:rPr>
        <w:t>approaching such a critical threshold</w:t>
      </w:r>
      <w:r w:rsidRPr="00686CAC">
        <w:rPr>
          <w:sz w:val="14"/>
        </w:rPr>
        <w:t xml:space="preserve">. </w:t>
      </w:r>
    </w:p>
    <w:p w:rsidR="00E33E8F" w:rsidRPr="00686CAC" w:rsidRDefault="00E33E8F" w:rsidP="00E33E8F">
      <w:pPr>
        <w:rPr>
          <w:sz w:val="14"/>
        </w:rPr>
      </w:pPr>
      <w:r w:rsidRPr="00686CAC">
        <w:rPr>
          <w:noProof/>
        </w:rPr>
        <w:drawing>
          <wp:inline distT="0" distB="0" distL="0" distR="0" wp14:anchorId="658E1DDC" wp14:editId="181C6794">
            <wp:extent cx="3981450" cy="2609850"/>
            <wp:effectExtent l="0" t="0" r="0" b="0"/>
            <wp:docPr id="6" name="Picture 6"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rsidR="00E33E8F" w:rsidRPr="00686CAC" w:rsidRDefault="00E33E8F" w:rsidP="00E33E8F">
      <w:r w:rsidRPr="00686CAC">
        <w:t xml:space="preserve">Figure 4: </w:t>
      </w:r>
      <w:r w:rsidRPr="00686CAC">
        <w:rPr>
          <w:rStyle w:val="StyleUnderline"/>
        </w:rPr>
        <w:t>The probability of survival makes a sharp transition</w:t>
      </w:r>
      <w:r w:rsidRPr="00686CAC">
        <w:t xml:space="preserve"> (red line) </w:t>
      </w:r>
      <w:r w:rsidRPr="00686CAC">
        <w:rPr>
          <w:rStyle w:val="StyleUnderline"/>
        </w:rPr>
        <w:t>from one to zero as we add more long range transportaion</w:t>
      </w:r>
      <w:r w:rsidRPr="00686CAC">
        <w:t xml:space="preserve"> (horizontal axis). The right line (black) holds for different model parameters, so we need to study at what point the transition will take place for our world.</w:t>
      </w:r>
    </w:p>
    <w:p w:rsidR="00E33E8F" w:rsidRPr="00686CAC" w:rsidRDefault="00E33E8F" w:rsidP="00E33E8F">
      <w:pPr>
        <w:rPr>
          <w:sz w:val="14"/>
        </w:rPr>
      </w:pPr>
      <w:r w:rsidRPr="00686CAC">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686CAC">
        <w:rPr>
          <w:rStyle w:val="StyleUnderline"/>
        </w:rPr>
        <w:t xml:space="preserve">The traditional approach to public health uses </w:t>
      </w:r>
      <w:r w:rsidRPr="00E33E8F">
        <w:rPr>
          <w:rStyle w:val="Emphasis"/>
          <w:highlight w:val="green"/>
        </w:rPr>
        <w:t>historical evidence</w:t>
      </w:r>
      <w:r w:rsidRPr="00686CAC">
        <w:rPr>
          <w:rStyle w:val="Emphasis"/>
        </w:rPr>
        <w:t xml:space="preserve"> analyzed statistically</w:t>
      </w:r>
      <w:r w:rsidRPr="00686CAC">
        <w:rPr>
          <w:rStyle w:val="StyleUnderline"/>
        </w:rPr>
        <w:t xml:space="preserve"> to assess the potential impacts of a disease. As a result, many were surprised by the spread of Ebola through West Africa in 2014. As the connectivity of the world increases, </w:t>
      </w:r>
      <w:r w:rsidRPr="00686CAC">
        <w:rPr>
          <w:rStyle w:val="Emphasis"/>
        </w:rPr>
        <w:t xml:space="preserve">past experience </w:t>
      </w:r>
      <w:r w:rsidRPr="00E33E8F">
        <w:rPr>
          <w:rStyle w:val="Emphasis"/>
          <w:highlight w:val="green"/>
        </w:rPr>
        <w:t>is not a good guide</w:t>
      </w:r>
      <w:r w:rsidRPr="00686CAC">
        <w:rPr>
          <w:rStyle w:val="StyleUnderline"/>
        </w:rPr>
        <w:t xml:space="preserve"> to future events. </w:t>
      </w:r>
      <w:r w:rsidRPr="00E33E8F">
        <w:rPr>
          <w:rStyle w:val="StyleUnderline"/>
          <w:highlight w:val="green"/>
        </w:rPr>
        <w:t>A key</w:t>
      </w:r>
      <w:r w:rsidRPr="00686CAC">
        <w:rPr>
          <w:rStyle w:val="StyleUnderline"/>
        </w:rPr>
        <w:t xml:space="preserve"> point </w:t>
      </w:r>
      <w:r w:rsidRPr="00E33E8F">
        <w:rPr>
          <w:rStyle w:val="StyleUnderline"/>
          <w:highlight w:val="green"/>
        </w:rPr>
        <w:t>about the</w:t>
      </w:r>
      <w:r w:rsidRPr="00686CAC">
        <w:rPr>
          <w:rStyle w:val="StyleUnderline"/>
        </w:rPr>
        <w:t xml:space="preserve"> phase </w:t>
      </w:r>
      <w:r w:rsidRPr="00E33E8F">
        <w:rPr>
          <w:rStyle w:val="Emphasis"/>
          <w:highlight w:val="green"/>
        </w:rPr>
        <w:t>transition to extinction</w:t>
      </w:r>
      <w:r w:rsidRPr="00E33E8F">
        <w:rPr>
          <w:rStyle w:val="StyleUnderline"/>
          <w:highlight w:val="green"/>
        </w:rPr>
        <w:t xml:space="preserve"> is its </w:t>
      </w:r>
      <w:r w:rsidRPr="00E33E8F">
        <w:rPr>
          <w:rStyle w:val="Emphasis"/>
          <w:highlight w:val="green"/>
        </w:rPr>
        <w:t>suddenness</w:t>
      </w:r>
      <w:r w:rsidRPr="00686CAC">
        <w:rPr>
          <w:rStyle w:val="StyleUnderline"/>
        </w:rPr>
        <w:t xml:space="preserve">. Even a system that seems stable, can be </w:t>
      </w:r>
      <w:r w:rsidRPr="00E33E8F">
        <w:rPr>
          <w:rStyle w:val="StyleUnderline"/>
          <w:highlight w:val="green"/>
        </w:rPr>
        <w:t xml:space="preserve">destabilized by a </w:t>
      </w:r>
      <w:r w:rsidRPr="00E33E8F">
        <w:rPr>
          <w:rStyle w:val="Emphasis"/>
          <w:highlight w:val="green"/>
        </w:rPr>
        <w:t>few more</w:t>
      </w:r>
      <w:r w:rsidRPr="00E33E8F">
        <w:rPr>
          <w:rStyle w:val="StyleUnderline"/>
          <w:highlight w:val="green"/>
        </w:rPr>
        <w:t xml:space="preserve"> long-range connections</w:t>
      </w:r>
      <w:r w:rsidRPr="00686CAC">
        <w:rPr>
          <w:rStyle w:val="StyleUnderline"/>
        </w:rPr>
        <w:t>, and connectivity is continuing to increase</w:t>
      </w:r>
      <w:r w:rsidRPr="00686CAC">
        <w:rPr>
          <w:sz w:val="14"/>
        </w:rPr>
        <w:t xml:space="preserve">. So how </w:t>
      </w:r>
      <w:r w:rsidRPr="00E33E8F">
        <w:rPr>
          <w:rStyle w:val="Emphasis"/>
          <w:highlight w:val="green"/>
        </w:rPr>
        <w:t>close</w:t>
      </w:r>
      <w:r w:rsidRPr="00686CAC">
        <w:rPr>
          <w:sz w:val="14"/>
        </w:rPr>
        <w:t xml:space="preserve"> are we </w:t>
      </w:r>
      <w:r w:rsidRPr="00E33E8F">
        <w:rPr>
          <w:rStyle w:val="Emphasis"/>
          <w:highlight w:val="green"/>
        </w:rPr>
        <w:t>to the tipping point</w:t>
      </w:r>
      <w:r w:rsidRPr="00686CAC">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686CAC">
        <w:rPr>
          <w:rStyle w:val="StyleUnderline"/>
        </w:rPr>
        <w:t>unless we respond fast enough and well enough to stop the spread of future diseases</w:t>
      </w:r>
      <w:r w:rsidRPr="00686CAC">
        <w:rPr>
          <w:sz w:val="14"/>
        </w:rPr>
        <w:t xml:space="preserve">, which may not be the same as the ones we saw in the past. </w:t>
      </w:r>
      <w:r w:rsidRPr="00686CAC">
        <w:rPr>
          <w:rStyle w:val="StyleUnderline"/>
        </w:rPr>
        <w:t>As the world becomes more connected, the dangers increase</w:t>
      </w:r>
      <w:r w:rsidRPr="00686CAC">
        <w:rPr>
          <w:sz w:val="14"/>
        </w:rPr>
        <w:t xml:space="preserve">. Are people in western countries safe because of higher quality health systems? Countries like </w:t>
      </w:r>
      <w:r w:rsidRPr="00E33E8F">
        <w:rPr>
          <w:rStyle w:val="Emphasis"/>
          <w:highlight w:val="green"/>
        </w:rPr>
        <w:t>the U.S.</w:t>
      </w:r>
      <w:r w:rsidRPr="00E33E8F">
        <w:rPr>
          <w:rStyle w:val="StyleUnderline"/>
          <w:highlight w:val="green"/>
        </w:rPr>
        <w:t xml:space="preserve"> have</w:t>
      </w:r>
      <w:r w:rsidRPr="00686CAC">
        <w:rPr>
          <w:rStyle w:val="StyleUnderline"/>
        </w:rPr>
        <w:t xml:space="preserve"> highly skewed networks of social interactions with some very </w:t>
      </w:r>
      <w:r w:rsidRPr="00E33E8F">
        <w:rPr>
          <w:rStyle w:val="StyleUnderline"/>
          <w:highlight w:val="green"/>
        </w:rPr>
        <w:t>highly connected</w:t>
      </w:r>
      <w:r w:rsidRPr="00686CAC">
        <w:rPr>
          <w:rStyle w:val="StyleUnderline"/>
        </w:rPr>
        <w:t xml:space="preserve"> individuals that can be “</w:t>
      </w:r>
      <w:r w:rsidRPr="00E33E8F">
        <w:rPr>
          <w:rStyle w:val="Emphasis"/>
          <w:highlight w:val="green"/>
        </w:rPr>
        <w:t>superspreaders</w:t>
      </w:r>
      <w:r w:rsidRPr="00686CAC">
        <w:rPr>
          <w:rStyle w:val="StyleUnderline"/>
        </w:rPr>
        <w:t xml:space="preserve">.” The chances of such an individual becoming infected may be low but events like a mass </w:t>
      </w:r>
      <w:r w:rsidRPr="00E33E8F">
        <w:rPr>
          <w:rStyle w:val="Emphasis"/>
          <w:highlight w:val="green"/>
        </w:rPr>
        <w:t>outbreak pose a much greater risk</w:t>
      </w:r>
      <w:r w:rsidRPr="00686CAC">
        <w:rPr>
          <w:rStyle w:val="StyleUnderline"/>
        </w:rPr>
        <w:t xml:space="preserve"> if they do happen. If a</w:t>
      </w:r>
      <w:r w:rsidRPr="00686CAC">
        <w:rPr>
          <w:sz w:val="14"/>
        </w:rPr>
        <w:t xml:space="preserve"> sick food service worker in an airport infects 100 passengers, or a </w:t>
      </w:r>
      <w:r w:rsidRPr="00686CAC">
        <w:rPr>
          <w:rStyle w:val="StyleUnderline"/>
        </w:rPr>
        <w:t xml:space="preserve">contagion event happens in mass transportation, an outbreak could very well </w:t>
      </w:r>
      <w:r w:rsidRPr="00E33E8F">
        <w:rPr>
          <w:rStyle w:val="StyleUnderline"/>
          <w:highlight w:val="green"/>
        </w:rPr>
        <w:t xml:space="preserve">prove </w:t>
      </w:r>
      <w:r w:rsidRPr="00E33E8F">
        <w:rPr>
          <w:rStyle w:val="Emphasis"/>
          <w:highlight w:val="green"/>
        </w:rPr>
        <w:t>unstoppable</w:t>
      </w:r>
      <w:r w:rsidRPr="00686CAC">
        <w:rPr>
          <w:sz w:val="14"/>
        </w:rPr>
        <w:t>. Watch this mock video of a pathogen spreading globally through land and air transportation. Long range transportation will continue to pose a threat of pandemic if its impacts cannot be contained.</w:t>
      </w:r>
    </w:p>
    <w:bookmarkEnd w:id="1"/>
    <w:p w:rsidR="00E33E8F" w:rsidRPr="00E33E8F" w:rsidRDefault="00E33E8F" w:rsidP="00E33E8F"/>
    <w:p w:rsidR="001046E3" w:rsidRPr="001046E3" w:rsidRDefault="001046E3" w:rsidP="001046E3"/>
    <w:p w:rsidR="00367B12" w:rsidRDefault="00367B12" w:rsidP="002D1B83">
      <w:pPr>
        <w:pStyle w:val="Heading3"/>
        <w:rPr>
          <w:rStyle w:val="StyleUnderline"/>
        </w:rPr>
      </w:pPr>
    </w:p>
    <w:p w:rsidR="00534B44" w:rsidRDefault="00367B12" w:rsidP="00534B44">
      <w:pPr>
        <w:pStyle w:val="Heading3"/>
      </w:pPr>
      <w:r>
        <w:t xml:space="preserve">2AC </w:t>
      </w:r>
      <w:r w:rsidR="002D1B83">
        <w:t xml:space="preserve">Impact </w:t>
      </w:r>
      <w:r w:rsidR="00534B44">
        <w:t>- Vaccines</w:t>
      </w:r>
    </w:p>
    <w:p w:rsidR="00534B44" w:rsidRDefault="00534B44" w:rsidP="00534B44">
      <w:pPr>
        <w:pStyle w:val="Heading4"/>
      </w:pPr>
      <w:r>
        <w:t xml:space="preserve">Pharma industry key for vaccine development – they have a </w:t>
      </w:r>
      <w:r w:rsidRPr="00BF72BB">
        <w:rPr>
          <w:u w:val="single"/>
        </w:rPr>
        <w:t>profit</w:t>
      </w:r>
      <w:r>
        <w:t xml:space="preserve"> incentive</w:t>
      </w:r>
    </w:p>
    <w:p w:rsidR="00534B44" w:rsidRPr="00C95E60" w:rsidRDefault="00534B44" w:rsidP="00534B44">
      <w:pPr>
        <w:rPr>
          <w:sz w:val="12"/>
        </w:rPr>
      </w:pPr>
      <w:r w:rsidRPr="00C95E60">
        <w:rPr>
          <w:rStyle w:val="Style13ptBold"/>
        </w:rPr>
        <w:t>Ward ’16</w:t>
      </w:r>
      <w:r w:rsidRPr="00C95E60">
        <w:rPr>
          <w:sz w:val="12"/>
        </w:rPr>
        <w:t xml:space="preserve"> – Andrew, Senior Journalist at Foreign Times, (“Vaccines are among big pharma’s best-selling products,” Financial Times, April 24</w:t>
      </w:r>
      <w:r w:rsidRPr="00C95E60">
        <w:rPr>
          <w:sz w:val="12"/>
          <w:vertAlign w:val="superscript"/>
        </w:rPr>
        <w:t>th</w:t>
      </w:r>
      <w:r w:rsidRPr="00C95E60">
        <w:rPr>
          <w:sz w:val="12"/>
        </w:rPr>
        <w:t xml:space="preserve">, 2018, </w:t>
      </w:r>
      <w:hyperlink r:id="rId68" w:history="1">
        <w:r w:rsidRPr="00C95E60">
          <w:rPr>
            <w:rStyle w:val="Hyperlink"/>
            <w:sz w:val="12"/>
          </w:rPr>
          <w:t>https://www.ft.com/content/93374f4a-e538-11e5-a09b-1f8b0d268c39</w:t>
        </w:r>
      </w:hyperlink>
      <w:r w:rsidRPr="00C95E60">
        <w:rPr>
          <w:sz w:val="12"/>
        </w:rPr>
        <w:t xml:space="preserve">, Accessed 7-3-18, NC) </w:t>
      </w:r>
    </w:p>
    <w:p w:rsidR="00534B44" w:rsidRPr="00C95E60" w:rsidRDefault="00534B44" w:rsidP="00534B44">
      <w:pPr>
        <w:rPr>
          <w:sz w:val="14"/>
        </w:rPr>
      </w:pPr>
      <w:r w:rsidRPr="00BF72BB">
        <w:rPr>
          <w:rStyle w:val="StyleUnderline"/>
        </w:rPr>
        <w:t xml:space="preserve">Ask people to name </w:t>
      </w:r>
      <w:r w:rsidRPr="00E33E8F">
        <w:rPr>
          <w:rStyle w:val="StyleUnderline"/>
          <w:highlight w:val="green"/>
        </w:rPr>
        <w:t xml:space="preserve">Pfizer’s </w:t>
      </w:r>
      <w:r w:rsidRPr="00E33E8F">
        <w:rPr>
          <w:rStyle w:val="Emphasis"/>
          <w:highlight w:val="green"/>
        </w:rPr>
        <w:t>best-selling</w:t>
      </w:r>
      <w:r w:rsidRPr="00E33E8F">
        <w:rPr>
          <w:rStyle w:val="StyleUnderline"/>
          <w:highlight w:val="green"/>
        </w:rPr>
        <w:t xml:space="preserve"> product</w:t>
      </w:r>
      <w:r w:rsidRPr="00BF72BB">
        <w:rPr>
          <w:rStyle w:val="StyleUnderline"/>
        </w:rPr>
        <w:t xml:space="preserve"> and many would opt for one of its most famous drugs: Viagra, for erectile dysfunction, or Lipitor, to reduce high cholesterol. People more familiar with the US pharma group might suggest a more recent blockbuster such as Lyrica, for pain.</w:t>
      </w:r>
      <w:r>
        <w:rPr>
          <w:rStyle w:val="StyleUnderline"/>
        </w:rPr>
        <w:t xml:space="preserve"> </w:t>
      </w:r>
      <w:r w:rsidRPr="00BF72BB">
        <w:rPr>
          <w:rStyle w:val="StyleUnderline"/>
        </w:rPr>
        <w:t xml:space="preserve">But they would all be wrong. The top-seller </w:t>
      </w:r>
      <w:r w:rsidRPr="00E33E8F">
        <w:rPr>
          <w:rStyle w:val="StyleUnderline"/>
          <w:highlight w:val="green"/>
        </w:rPr>
        <w:t>is</w:t>
      </w:r>
      <w:r w:rsidRPr="00BF72BB">
        <w:rPr>
          <w:rStyle w:val="StyleUnderline"/>
        </w:rPr>
        <w:t xml:space="preserve"> not </w:t>
      </w:r>
      <w:r w:rsidRPr="00E33E8F">
        <w:rPr>
          <w:rStyle w:val="StyleUnderline"/>
          <w:highlight w:val="green"/>
        </w:rPr>
        <w:t>a</w:t>
      </w:r>
      <w:r w:rsidRPr="00BF72BB">
        <w:rPr>
          <w:rStyle w:val="StyleUnderline"/>
        </w:rPr>
        <w:t xml:space="preserve"> drug but a </w:t>
      </w:r>
      <w:r w:rsidRPr="00E33E8F">
        <w:rPr>
          <w:rStyle w:val="Emphasis"/>
          <w:highlight w:val="green"/>
        </w:rPr>
        <w:t>vaccine</w:t>
      </w:r>
      <w:r w:rsidRPr="00E33E8F">
        <w:rPr>
          <w:rStyle w:val="StyleUnderline"/>
          <w:highlight w:val="green"/>
        </w:rPr>
        <w:t xml:space="preserve">: Prevnar, which prevents </w:t>
      </w:r>
      <w:r w:rsidRPr="00E33E8F">
        <w:rPr>
          <w:rStyle w:val="Emphasis"/>
          <w:highlight w:val="green"/>
        </w:rPr>
        <w:t>pneumonia</w:t>
      </w:r>
      <w:r w:rsidRPr="00E33E8F">
        <w:rPr>
          <w:rStyle w:val="StyleUnderline"/>
          <w:highlight w:val="green"/>
        </w:rPr>
        <w:t xml:space="preserve">, </w:t>
      </w:r>
      <w:r w:rsidRPr="00E33E8F">
        <w:rPr>
          <w:rStyle w:val="Emphasis"/>
          <w:highlight w:val="green"/>
        </w:rPr>
        <w:t>meningitis</w:t>
      </w:r>
      <w:r w:rsidRPr="00E33E8F">
        <w:rPr>
          <w:rStyle w:val="StyleUnderline"/>
          <w:highlight w:val="green"/>
        </w:rPr>
        <w:t xml:space="preserve"> and other </w:t>
      </w:r>
      <w:r w:rsidRPr="00E33E8F">
        <w:rPr>
          <w:rStyle w:val="Emphasis"/>
          <w:highlight w:val="green"/>
        </w:rPr>
        <w:t>infections</w:t>
      </w:r>
      <w:r w:rsidRPr="00BF72BB">
        <w:rPr>
          <w:rStyle w:val="StyleUnderline"/>
        </w:rPr>
        <w:t xml:space="preserve"> caused by pneumococcus bacteria.</w:t>
      </w:r>
      <w:r>
        <w:rPr>
          <w:rStyle w:val="StyleUnderline"/>
        </w:rPr>
        <w:t xml:space="preserve"> </w:t>
      </w:r>
      <w:r w:rsidRPr="00E33E8F">
        <w:rPr>
          <w:rStyle w:val="StyleUnderline"/>
          <w:highlight w:val="green"/>
        </w:rPr>
        <w:t>Prevnar generated revenues of $6.25 billion last year</w:t>
      </w:r>
      <w:r w:rsidRPr="00BF72BB">
        <w:rPr>
          <w:rStyle w:val="StyleUnderline"/>
        </w:rPr>
        <w:t xml:space="preserve"> — almost three times as much as Viagra. This was up 40 per cent from the year before, after the expert panel that advises on US vaccine policy recommended its use in over-65s as well as in children.</w:t>
      </w:r>
      <w:r>
        <w:rPr>
          <w:rStyle w:val="StyleUnderline"/>
        </w:rPr>
        <w:t xml:space="preserve"> </w:t>
      </w:r>
      <w:r w:rsidRPr="00BF72BB">
        <w:rPr>
          <w:rStyle w:val="StyleUnderline"/>
        </w:rPr>
        <w:t>While vaccines play a big role in frontline healthcare, they are often an afterthought for a pharmaceuticals industry more focused on treating diseases than preventing them. But the success of Prevnar shows they can be as lucrative as any drug.</w:t>
      </w:r>
      <w:r>
        <w:rPr>
          <w:rStyle w:val="StyleUnderline"/>
        </w:rPr>
        <w:t xml:space="preserve"> </w:t>
      </w:r>
      <w:r w:rsidRPr="00BF72BB">
        <w:rPr>
          <w:rStyle w:val="StyleUnderline"/>
        </w:rPr>
        <w:t>Pfizer is one of just four pharma groups with large vaccines operations. The others are GlaxoSmithKline of the UK, Sanofi of France and Merck of the US. All four reported stronger sales growth in vaccines than in pharmaceuticals last year and operating margins were comparable with pharma at around 25-30 per cent.</w:t>
      </w:r>
      <w:r>
        <w:rPr>
          <w:rStyle w:val="StyleUnderline"/>
        </w:rPr>
        <w:t xml:space="preserve"> </w:t>
      </w:r>
      <w:r w:rsidRPr="00BF72BB">
        <w:rPr>
          <w:rStyle w:val="StyleUnderline"/>
        </w:rPr>
        <w:t xml:space="preserve">There are several factors driving this growth. One is the </w:t>
      </w:r>
      <w:r w:rsidRPr="00E33E8F">
        <w:rPr>
          <w:rStyle w:val="StyleUnderline"/>
          <w:highlight w:val="green"/>
        </w:rPr>
        <w:t xml:space="preserve">expansion of </w:t>
      </w:r>
      <w:r w:rsidRPr="00E33E8F">
        <w:rPr>
          <w:rStyle w:val="Emphasis"/>
          <w:highlight w:val="green"/>
        </w:rPr>
        <w:t>immunisation</w:t>
      </w:r>
      <w:r w:rsidRPr="00E33E8F">
        <w:rPr>
          <w:rStyle w:val="StyleUnderline"/>
          <w:highlight w:val="green"/>
        </w:rPr>
        <w:t xml:space="preserve"> programmes in newly </w:t>
      </w:r>
      <w:r w:rsidRPr="00E33E8F">
        <w:rPr>
          <w:rStyle w:val="Emphasis"/>
          <w:highlight w:val="green"/>
        </w:rPr>
        <w:t>industrialised</w:t>
      </w:r>
      <w:r w:rsidRPr="00E33E8F">
        <w:rPr>
          <w:rStyle w:val="StyleUnderline"/>
          <w:highlight w:val="green"/>
        </w:rPr>
        <w:t xml:space="preserve"> countries such as </w:t>
      </w:r>
      <w:r w:rsidRPr="00E33E8F">
        <w:rPr>
          <w:rStyle w:val="Emphasis"/>
          <w:highlight w:val="green"/>
        </w:rPr>
        <w:t>China</w:t>
      </w:r>
      <w:r w:rsidRPr="00BF72BB">
        <w:rPr>
          <w:rStyle w:val="StyleUnderline"/>
        </w:rPr>
        <w:t xml:space="preserve">. Sanofi’s </w:t>
      </w:r>
      <w:r w:rsidRPr="00E33E8F">
        <w:rPr>
          <w:rStyle w:val="StyleUnderline"/>
          <w:highlight w:val="green"/>
        </w:rPr>
        <w:t xml:space="preserve">sales for </w:t>
      </w:r>
      <w:r w:rsidRPr="00E33E8F">
        <w:rPr>
          <w:rStyle w:val="Emphasis"/>
          <w:highlight w:val="green"/>
        </w:rPr>
        <w:t>polio</w:t>
      </w:r>
      <w:r w:rsidRPr="00E33E8F">
        <w:rPr>
          <w:rStyle w:val="StyleUnderline"/>
          <w:highlight w:val="green"/>
        </w:rPr>
        <w:t xml:space="preserve"> and </w:t>
      </w:r>
      <w:r w:rsidRPr="00E33E8F">
        <w:rPr>
          <w:rStyle w:val="Emphasis"/>
          <w:highlight w:val="green"/>
        </w:rPr>
        <w:t>whooping cough vaccines</w:t>
      </w:r>
      <w:r w:rsidRPr="00E33E8F">
        <w:rPr>
          <w:rStyle w:val="StyleUnderline"/>
          <w:highlight w:val="green"/>
        </w:rPr>
        <w:t xml:space="preserve"> in emerging markets </w:t>
      </w:r>
      <w:r w:rsidRPr="00E33E8F">
        <w:rPr>
          <w:rStyle w:val="Emphasis"/>
          <w:highlight w:val="green"/>
        </w:rPr>
        <w:t>grew 33 per cent</w:t>
      </w:r>
      <w:r w:rsidRPr="00E33E8F">
        <w:rPr>
          <w:rStyle w:val="StyleUnderline"/>
          <w:highlight w:val="green"/>
        </w:rPr>
        <w:t xml:space="preserve"> last year.</w:t>
      </w:r>
      <w:r>
        <w:rPr>
          <w:rStyle w:val="StyleUnderline"/>
        </w:rPr>
        <w:t xml:space="preserve"> </w:t>
      </w:r>
      <w:r w:rsidRPr="00BF72BB">
        <w:rPr>
          <w:rStyle w:val="StyleUnderline"/>
        </w:rPr>
        <w:t xml:space="preserve">“In </w:t>
      </w:r>
      <w:r w:rsidRPr="00E33E8F">
        <w:rPr>
          <w:rStyle w:val="Emphasis"/>
          <w:highlight w:val="green"/>
        </w:rPr>
        <w:t>middle-income countries</w:t>
      </w:r>
      <w:r w:rsidRPr="00BF72BB">
        <w:rPr>
          <w:rStyle w:val="StyleUnderline"/>
        </w:rPr>
        <w:t xml:space="preserve"> we see great potential,” says Olivier Charmeil, head of Sanofi Pasteur, the group’s vaccines unit. “Many of these countries </w:t>
      </w:r>
      <w:r w:rsidRPr="00E33E8F">
        <w:rPr>
          <w:rStyle w:val="StyleUnderline"/>
          <w:highlight w:val="green"/>
        </w:rPr>
        <w:t xml:space="preserve">do not yet have </w:t>
      </w:r>
      <w:r w:rsidRPr="00E33E8F">
        <w:rPr>
          <w:rStyle w:val="Emphasis"/>
          <w:highlight w:val="green"/>
        </w:rPr>
        <w:t>immunisation programmes</w:t>
      </w:r>
      <w:r w:rsidRPr="00E33E8F">
        <w:rPr>
          <w:rStyle w:val="StyleUnderline"/>
          <w:highlight w:val="green"/>
        </w:rPr>
        <w:t xml:space="preserve"> of the kind we have in the western world.” In rich countries, </w:t>
      </w:r>
      <w:r w:rsidRPr="00E33E8F">
        <w:rPr>
          <w:rStyle w:val="Emphasis"/>
          <w:highlight w:val="green"/>
        </w:rPr>
        <w:t>growth</w:t>
      </w:r>
      <w:r w:rsidRPr="00E33E8F">
        <w:rPr>
          <w:rStyle w:val="StyleUnderline"/>
          <w:highlight w:val="green"/>
        </w:rPr>
        <w:t xml:space="preserve"> relies on either finding </w:t>
      </w:r>
      <w:r w:rsidRPr="00E33E8F">
        <w:rPr>
          <w:rStyle w:val="Emphasis"/>
          <w:highlight w:val="green"/>
        </w:rPr>
        <w:t>more</w:t>
      </w:r>
      <w:r w:rsidRPr="00E33E8F">
        <w:rPr>
          <w:rStyle w:val="StyleUnderline"/>
          <w:highlight w:val="green"/>
        </w:rPr>
        <w:t xml:space="preserve"> diseases to </w:t>
      </w:r>
      <w:r w:rsidRPr="00E33E8F">
        <w:rPr>
          <w:rStyle w:val="Emphasis"/>
          <w:highlight w:val="green"/>
        </w:rPr>
        <w:t>immunise against</w:t>
      </w:r>
      <w:r w:rsidRPr="00F65FEA">
        <w:rPr>
          <w:rStyle w:val="StyleUnderline"/>
        </w:rPr>
        <w:t xml:space="preserve"> — meningitis B, for example, is the target of new vaccines from GSK and Pfizer — or widening the reach of existing products, as Pfizer has done with Prevnar.</w:t>
      </w:r>
      <w:r>
        <w:rPr>
          <w:rStyle w:val="StyleUnderline"/>
        </w:rPr>
        <w:t xml:space="preserve"> </w:t>
      </w:r>
      <w:r w:rsidRPr="00F65FEA">
        <w:rPr>
          <w:rStyle w:val="StyleUnderline"/>
        </w:rPr>
        <w:t>With children already extensively vaccinated in the developed world, much of the industry’s focus has turned to older age groups. GSK last year reported positive clinical trial data on a vaccine for shingles — a condition caused by the same varicella-zoster virus as chicken pox, but which is most common in over-70s.</w:t>
      </w:r>
      <w:r>
        <w:rPr>
          <w:rStyle w:val="StyleUnderline"/>
        </w:rPr>
        <w:t xml:space="preserve"> </w:t>
      </w:r>
      <w:r w:rsidRPr="00C95E60">
        <w:rPr>
          <w:sz w:val="14"/>
        </w:rPr>
        <w:t>“If governments want to embrace disease prevention, they should do it for adults as well as for children,” says Susan Silbermann, president of Pfizer’s vaccines business. “It is much easier to get one or two shots of a vaccine to prevent shingles or pneumonia than to end up getting one of [those diseases] and being incapacitated for weeks.” Policymakers will be wary of attempts by the pharma industry to pile new costs on to budget-constrained health systems. But Ms Silbermann says the economic benefits of vaccines easily outweigh their price. “The cost of diseases can be as high as 30-fold more than the cost of vaccination.” Vaccine manufacturers hope these arguments will prevail at a time when governments and insurers are becoming more rigorous in judging the costs and benefits of health interventions. Pricing remains a sensitive topic, however, especially in the developing world. Médecins Sans Frontières, the health charity, last month launched a challenge against Pfizer’s patent on Prevnar in a bid to allow Indian companies to produce the vaccine cheaper. Ms Silbermann says Pfizer already provides Prevnar at a substantial discount through Gavi, the global alliance that supplies vaccines to low-income countries. But Manica Balasegaram, executive director of the MSF Access Campaign, says it could be produced in India for $6 per child, compared with Pfizer’s reduced $10 price. “To make sure children everywhere can be protected from deadly pneumonia, other companies need to enter the market,” he says. Critics argue that consolidation in the industry has left too few companies, developing too few vaccines — and that those that do exist tend to be aimed at rich countries. GSK’s recent acquisition of Novartis’s vaccines business further narrowed the range of competitors. But Thomas Breuer, chief medical officer at GSK Vaccines, says consolidation was necessary to produce a more efficient industry. He cites GSK’s newly approved malaria vaccine — the first against the disease — as proof that the remaining companies bring innovation to developing, as well as developed, countries. Another example is Sanofi’s new vaccine for dengue fever, recently launched in the Philippines, for €20 a shot, in a public immunisation programme aimed at 1m children. “Sanofi has done well with dengue,” says Jayasree Iyer, executive director of Access to Medicines. “We’ve been telling them, ‘It is no good having a vaccine for dengue if you don’t have a plan to provide wide access’.” Mr Charmeil says Sanofi must be allowed to make a return on the €1.5bn it invested in its dengue vaccine during 20 years of development, otherwise there would be no incentive for others to pursue similar breakthroughs. Pfizer makes the same argument about Prevnar, the latest iteration of which combines 13 separate vaccines and a batch of which takes two and a half years to produce. Mr Charmeil says the complexity of vaccines, and the fact they are given to healthy individuals rather than to treat the sick, makes quality and reliability especially challenging. “The hurdles are a bit higher than in other parts of the pharma industry.”</w:t>
      </w:r>
    </w:p>
    <w:p w:rsidR="00534B44" w:rsidRDefault="00E33E8F" w:rsidP="00E33E8F">
      <w:pPr>
        <w:pStyle w:val="Heading4"/>
      </w:pPr>
      <w:r>
        <w:t>That’s vital to stop the next flu pandemic- the impact is extinction</w:t>
      </w:r>
    </w:p>
    <w:p w:rsidR="00E33E8F" w:rsidRPr="00E33E8F" w:rsidRDefault="00E33E8F" w:rsidP="00E33E8F">
      <w:pPr>
        <w:rPr>
          <w:sz w:val="14"/>
        </w:rPr>
      </w:pPr>
      <w:r w:rsidRPr="00E33E8F">
        <w:rPr>
          <w:sz w:val="14"/>
        </w:rPr>
        <w:t>Michael T</w:t>
      </w:r>
      <w:r w:rsidRPr="00E33E8F">
        <w:rPr>
          <w:rStyle w:val="Style13ptBold"/>
        </w:rPr>
        <w:t>. Osterholm &amp;</w:t>
      </w:r>
      <w:r w:rsidRPr="00E33E8F">
        <w:rPr>
          <w:sz w:val="14"/>
        </w:rPr>
        <w:t xml:space="preserve"> Mark </w:t>
      </w:r>
      <w:r w:rsidRPr="00E33E8F">
        <w:rPr>
          <w:rStyle w:val="Style13ptBold"/>
        </w:rPr>
        <w:t>Olshaker 18</w:t>
      </w:r>
      <w:r w:rsidRPr="00E33E8F">
        <w:rPr>
          <w:sz w:val="14"/>
        </w:rPr>
        <w:t xml:space="preserve">. Professor and director of the Center for Infectious Disease Research and Policy, University of Minnesota; Writer and documentary filmmaker. “We’re Not Ready for a Flu Pandemic.” The New York Times. 2018. </w:t>
      </w:r>
      <w:hyperlink r:id="rId69" w:history="1">
        <w:r w:rsidRPr="00E33E8F">
          <w:rPr>
            <w:rStyle w:val="Hyperlink"/>
            <w:sz w:val="14"/>
          </w:rPr>
          <w:t>https://www.nytimes.com/2018/01/08/opinion/flu-pandemic-universal-vaccine.html</w:t>
        </w:r>
      </w:hyperlink>
      <w:r w:rsidRPr="00E33E8F">
        <w:rPr>
          <w:sz w:val="14"/>
        </w:rPr>
        <w:t xml:space="preserve">. </w:t>
      </w:r>
    </w:p>
    <w:p w:rsidR="00E33E8F" w:rsidRPr="00E33E8F" w:rsidRDefault="00E33E8F" w:rsidP="00E33E8F">
      <w:pPr>
        <w:rPr>
          <w:sz w:val="12"/>
        </w:rPr>
      </w:pPr>
      <w:r w:rsidRPr="00CB2290">
        <w:rPr>
          <w:rStyle w:val="StyleUnderline"/>
          <w:highlight w:val="green"/>
        </w:rPr>
        <w:t>The</w:t>
      </w:r>
      <w:r w:rsidRPr="00E33E8F">
        <w:rPr>
          <w:sz w:val="12"/>
        </w:rPr>
        <w:t xml:space="preserve"> </w:t>
      </w:r>
      <w:r w:rsidRPr="00CB2290">
        <w:rPr>
          <w:sz w:val="12"/>
          <w:highlight w:val="green"/>
        </w:rPr>
        <w:t>in</w:t>
      </w:r>
      <w:r w:rsidRPr="00CB2290">
        <w:rPr>
          <w:rStyle w:val="StyleUnderline"/>
          <w:highlight w:val="green"/>
        </w:rPr>
        <w:t>flu</w:t>
      </w:r>
      <w:r w:rsidRPr="00CB2290">
        <w:rPr>
          <w:sz w:val="12"/>
          <w:highlight w:val="green"/>
        </w:rPr>
        <w:t>enza</w:t>
      </w:r>
      <w:r w:rsidRPr="00E33E8F">
        <w:rPr>
          <w:sz w:val="12"/>
        </w:rPr>
        <w:t xml:space="preserve"> </w:t>
      </w:r>
      <w:r w:rsidRPr="00814DE4">
        <w:rPr>
          <w:rStyle w:val="StyleUnderline"/>
        </w:rPr>
        <w:t>season is just getting started in the</w:t>
      </w:r>
      <w:r w:rsidRPr="00E33E8F">
        <w:rPr>
          <w:sz w:val="12"/>
        </w:rPr>
        <w:t xml:space="preserve"> </w:t>
      </w:r>
      <w:r w:rsidRPr="00814DE4">
        <w:rPr>
          <w:rStyle w:val="StyleUnderline"/>
        </w:rPr>
        <w:t>U</w:t>
      </w:r>
      <w:r w:rsidRPr="00E33E8F">
        <w:rPr>
          <w:sz w:val="12"/>
        </w:rPr>
        <w:t xml:space="preserve">nited </w:t>
      </w:r>
      <w:r w:rsidRPr="00814DE4">
        <w:rPr>
          <w:rStyle w:val="StyleUnderline"/>
        </w:rPr>
        <w:t>S</w:t>
      </w:r>
      <w:r w:rsidRPr="00E33E8F">
        <w:rPr>
          <w:sz w:val="12"/>
        </w:rPr>
        <w:t xml:space="preserve">tates, </w:t>
      </w:r>
      <w:r w:rsidRPr="00814DE4">
        <w:rPr>
          <w:rStyle w:val="StyleUnderline"/>
        </w:rPr>
        <w:t xml:space="preserve">and it already </w:t>
      </w:r>
      <w:r w:rsidRPr="00CB2290">
        <w:rPr>
          <w:rStyle w:val="StyleUnderline"/>
          <w:highlight w:val="green"/>
        </w:rPr>
        <w:t xml:space="preserve">promises to be </w:t>
      </w:r>
      <w:r w:rsidRPr="00CB2290">
        <w:rPr>
          <w:rStyle w:val="StyleUnderline"/>
        </w:rPr>
        <w:t xml:space="preserve">more </w:t>
      </w:r>
      <w:r w:rsidRPr="00CB2290">
        <w:rPr>
          <w:rStyle w:val="StyleUnderline"/>
          <w:highlight w:val="green"/>
        </w:rPr>
        <w:t>severe</w:t>
      </w:r>
      <w:r w:rsidRPr="00814DE4">
        <w:rPr>
          <w:rStyle w:val="StyleUnderline"/>
        </w:rPr>
        <w:t xml:space="preserve"> than usual</w:t>
      </w:r>
      <w:r w:rsidRPr="00E33E8F">
        <w:rPr>
          <w:sz w:val="12"/>
        </w:rPr>
        <w:t xml:space="preserve">. Hospital </w:t>
      </w:r>
      <w:r w:rsidRPr="00814DE4">
        <w:rPr>
          <w:rStyle w:val="StyleUnderline"/>
        </w:rPr>
        <w:t xml:space="preserve">emergency rooms are filling up with flu sufferers, and </w:t>
      </w:r>
      <w:r w:rsidRPr="00CB2290">
        <w:rPr>
          <w:rStyle w:val="StyleUnderline"/>
          <w:highlight w:val="green"/>
        </w:rPr>
        <w:t>pharmacies have reported medicine shortages</w:t>
      </w:r>
      <w:r w:rsidRPr="00E33E8F">
        <w:rPr>
          <w:sz w:val="12"/>
        </w:rPr>
        <w:t xml:space="preserve">. Twelve children had died as of last month. To make matters worse, in Australia, which experienced its flu season four to six months ago, </w:t>
      </w:r>
      <w:r w:rsidRPr="00CB2290">
        <w:rPr>
          <w:rStyle w:val="StyleUnderline"/>
          <w:highlight w:val="green"/>
        </w:rPr>
        <w:t>the current vaccine appeared to be only about 10 percent effective</w:t>
      </w:r>
      <w:r w:rsidRPr="00E33E8F">
        <w:rPr>
          <w:sz w:val="12"/>
        </w:rPr>
        <w:t xml:space="preserve"> against this year’s dominant strain. </w:t>
      </w:r>
      <w:r w:rsidRPr="00814DE4">
        <w:rPr>
          <w:rStyle w:val="StyleUnderline"/>
        </w:rPr>
        <w:t xml:space="preserve">Yet as bad as this winter’s epidemic is, </w:t>
      </w:r>
      <w:r w:rsidRPr="00CB2290">
        <w:rPr>
          <w:rStyle w:val="StyleUnderline"/>
          <w:highlight w:val="green"/>
        </w:rPr>
        <w:t xml:space="preserve">it won’t compare with the flu pandemic that is almost </w:t>
      </w:r>
      <w:r w:rsidRPr="00CB2290">
        <w:rPr>
          <w:rStyle w:val="Emphasis"/>
          <w:highlight w:val="green"/>
        </w:rPr>
        <w:t>certainly on the horizon</w:t>
      </w:r>
      <w:r w:rsidRPr="00814DE4">
        <w:rPr>
          <w:rStyle w:val="StyleUnderline"/>
        </w:rPr>
        <w:t xml:space="preserve"> </w:t>
      </w:r>
      <w:r w:rsidRPr="00CB2290">
        <w:rPr>
          <w:rStyle w:val="StyleUnderline"/>
          <w:highlight w:val="green"/>
        </w:rPr>
        <w:t>if we don’t dedicate energy and resources to a universal vaccine</w:t>
      </w:r>
      <w:r w:rsidRPr="00E33E8F">
        <w:rPr>
          <w:sz w:val="12"/>
        </w:rPr>
        <w:t>. In</w:t>
      </w:r>
      <w:r w:rsidRPr="00814DE4">
        <w:rPr>
          <w:rStyle w:val="StyleUnderline"/>
        </w:rPr>
        <w:t>flu</w:t>
      </w:r>
      <w:r w:rsidRPr="00E33E8F">
        <w:rPr>
          <w:sz w:val="12"/>
        </w:rPr>
        <w:t xml:space="preserve">enza </w:t>
      </w:r>
      <w:r w:rsidRPr="00814DE4">
        <w:rPr>
          <w:rStyle w:val="StyleUnderline"/>
        </w:rPr>
        <w:t>pandemics occur when a novel animal flu virus acquires the ability to infect humans and they, in turn, transmit it to other humans</w:t>
      </w:r>
      <w:r w:rsidRPr="00E33E8F">
        <w:rPr>
          <w:sz w:val="12"/>
        </w:rPr>
        <w:t xml:space="preserve">. </w:t>
      </w:r>
      <w:r w:rsidRPr="00CB2290">
        <w:rPr>
          <w:rStyle w:val="StyleUnderline"/>
          <w:highlight w:val="green"/>
        </w:rPr>
        <w:t>The 1918</w:t>
      </w:r>
      <w:r w:rsidRPr="00E33E8F">
        <w:rPr>
          <w:sz w:val="12"/>
        </w:rPr>
        <w:t xml:space="preserve">-19 </w:t>
      </w:r>
      <w:r w:rsidRPr="00CB2290">
        <w:rPr>
          <w:rStyle w:val="StyleUnderline"/>
          <w:highlight w:val="green"/>
        </w:rPr>
        <w:t>Spanish flu</w:t>
      </w:r>
      <w:r w:rsidRPr="00814DE4">
        <w:rPr>
          <w:rStyle w:val="StyleUnderline"/>
        </w:rPr>
        <w:t xml:space="preserve"> epidemic</w:t>
      </w:r>
      <w:r w:rsidRPr="00E33E8F">
        <w:rPr>
          <w:sz w:val="12"/>
        </w:rPr>
        <w:t xml:space="preserve"> (</w:t>
      </w:r>
      <w:r w:rsidRPr="00814DE4">
        <w:rPr>
          <w:rStyle w:val="StyleUnderline"/>
        </w:rPr>
        <w:t>which</w:t>
      </w:r>
      <w:r w:rsidRPr="00E33E8F">
        <w:rPr>
          <w:sz w:val="12"/>
        </w:rPr>
        <w:t xml:space="preserve"> despite the name may have </w:t>
      </w:r>
      <w:r w:rsidRPr="00814DE4">
        <w:rPr>
          <w:rStyle w:val="StyleUnderline"/>
        </w:rPr>
        <w:t>originated in the American Midwest</w:t>
      </w:r>
      <w:r w:rsidRPr="00E33E8F">
        <w:rPr>
          <w:sz w:val="12"/>
        </w:rPr>
        <w:t xml:space="preserve">) </w:t>
      </w:r>
      <w:r w:rsidRPr="00CB2290">
        <w:rPr>
          <w:rStyle w:val="StyleUnderline"/>
          <w:highlight w:val="green"/>
        </w:rPr>
        <w:t>killed</w:t>
      </w:r>
      <w:r w:rsidRPr="00E33E8F">
        <w:rPr>
          <w:sz w:val="12"/>
        </w:rPr>
        <w:t xml:space="preserve"> 50 million to </w:t>
      </w:r>
      <w:r w:rsidRPr="00CB2290">
        <w:rPr>
          <w:rStyle w:val="StyleUnderline"/>
          <w:highlight w:val="green"/>
        </w:rPr>
        <w:t>100</w:t>
      </w:r>
      <w:r w:rsidRPr="00814DE4">
        <w:rPr>
          <w:rStyle w:val="StyleUnderline"/>
        </w:rPr>
        <w:t xml:space="preserve"> </w:t>
      </w:r>
      <w:r w:rsidRPr="00CB2290">
        <w:rPr>
          <w:rStyle w:val="StyleUnderline"/>
          <w:highlight w:val="green"/>
        </w:rPr>
        <w:t>million</w:t>
      </w:r>
      <w:r w:rsidRPr="00814DE4">
        <w:rPr>
          <w:rStyle w:val="StyleUnderline"/>
        </w:rPr>
        <w:t xml:space="preserve"> around the globe</w:t>
      </w:r>
      <w:r w:rsidRPr="00E33E8F">
        <w:rPr>
          <w:sz w:val="12"/>
        </w:rPr>
        <w:t xml:space="preserve">. Accounts at the time described people falling ill in the morning and dying that night. </w:t>
      </w:r>
      <w:r w:rsidRPr="00CB2290">
        <w:rPr>
          <w:rStyle w:val="StyleUnderline"/>
          <w:highlight w:val="green"/>
        </w:rPr>
        <w:t>Given</w:t>
      </w:r>
      <w:r w:rsidRPr="00E33E8F">
        <w:rPr>
          <w:sz w:val="12"/>
        </w:rPr>
        <w:t xml:space="preserve"> the century of </w:t>
      </w:r>
      <w:r w:rsidRPr="00CB2290">
        <w:rPr>
          <w:rStyle w:val="StyleUnderline"/>
          <w:highlight w:val="green"/>
        </w:rPr>
        <w:t>medical progress</w:t>
      </w:r>
      <w:r w:rsidRPr="00E33E8F">
        <w:rPr>
          <w:sz w:val="12"/>
        </w:rPr>
        <w:t xml:space="preserve"> since then, </w:t>
      </w:r>
      <w:r w:rsidRPr="00CB2290">
        <w:rPr>
          <w:rStyle w:val="StyleUnderline"/>
          <w:highlight w:val="green"/>
        </w:rPr>
        <w:t>one might conclude that we are far better prepared</w:t>
      </w:r>
      <w:r w:rsidRPr="00814DE4">
        <w:rPr>
          <w:rStyle w:val="StyleUnderline"/>
        </w:rPr>
        <w:t xml:space="preserve"> today to deal with such a worldwide catastrophe. </w:t>
      </w:r>
      <w:r w:rsidRPr="00CB2290">
        <w:rPr>
          <w:rStyle w:val="StyleUnderline"/>
          <w:highlight w:val="green"/>
        </w:rPr>
        <w:t xml:space="preserve">Unfortunately, </w:t>
      </w:r>
      <w:r w:rsidRPr="00CB2290">
        <w:rPr>
          <w:rStyle w:val="Emphasis"/>
          <w:highlight w:val="green"/>
        </w:rPr>
        <w:t>the opposite is true</w:t>
      </w:r>
      <w:r w:rsidRPr="00E33E8F">
        <w:rPr>
          <w:sz w:val="12"/>
        </w:rPr>
        <w:t xml:space="preserve">. </w:t>
      </w:r>
      <w:r w:rsidRPr="00814DE4">
        <w:rPr>
          <w:rStyle w:val="StyleUnderline"/>
        </w:rPr>
        <w:t>The world has</w:t>
      </w:r>
      <w:r w:rsidRPr="00E33E8F">
        <w:rPr>
          <w:sz w:val="12"/>
        </w:rPr>
        <w:t xml:space="preserve"> about </w:t>
      </w:r>
      <w:r w:rsidRPr="00814DE4">
        <w:rPr>
          <w:rStyle w:val="StyleUnderline"/>
        </w:rPr>
        <w:t>four times the number of inhabitants it did in 1918, including hundreds of millions of people, poultry and pigs living close together</w:t>
      </w:r>
      <w:r w:rsidRPr="00E33E8F">
        <w:rPr>
          <w:sz w:val="12"/>
        </w:rPr>
        <w:t xml:space="preserve">. </w:t>
      </w:r>
      <w:r w:rsidRPr="00CB2290">
        <w:rPr>
          <w:rStyle w:val="StyleUnderline"/>
          <w:highlight w:val="green"/>
        </w:rPr>
        <w:t xml:space="preserve">This provides a </w:t>
      </w:r>
      <w:r w:rsidRPr="00CB2290">
        <w:rPr>
          <w:rStyle w:val="Emphasis"/>
          <w:highlight w:val="green"/>
        </w:rPr>
        <w:t>potent biologic mixing bowl</w:t>
      </w:r>
      <w:r w:rsidRPr="00CB2290">
        <w:rPr>
          <w:rStyle w:val="StyleUnderline"/>
          <w:highlight w:val="green"/>
        </w:rPr>
        <w:t xml:space="preserve"> and </w:t>
      </w:r>
      <w:r w:rsidRPr="00CB2290">
        <w:rPr>
          <w:rStyle w:val="Emphasis"/>
          <w:highlight w:val="green"/>
        </w:rPr>
        <w:t>natural influenza virus mutation factory</w:t>
      </w:r>
      <w:r w:rsidRPr="00CB2290">
        <w:rPr>
          <w:sz w:val="12"/>
          <w:highlight w:val="green"/>
        </w:rPr>
        <w:t>.</w:t>
      </w:r>
      <w:r w:rsidRPr="00E33E8F">
        <w:rPr>
          <w:sz w:val="12"/>
        </w:rPr>
        <w:t xml:space="preserve"> What’s more, </w:t>
      </w:r>
      <w:r w:rsidRPr="00814DE4">
        <w:rPr>
          <w:rStyle w:val="StyleUnderline"/>
        </w:rPr>
        <w:t>nearly any point on the planet is accessible to any other point within hours</w:t>
      </w:r>
      <w:r w:rsidRPr="00E33E8F">
        <w:rPr>
          <w:sz w:val="12"/>
        </w:rPr>
        <w:t xml:space="preserve">, and </w:t>
      </w:r>
      <w:r w:rsidRPr="00814DE4">
        <w:rPr>
          <w:rStyle w:val="StyleUnderline"/>
        </w:rPr>
        <w:t>there are more than a billion international border crossings each year</w:t>
      </w:r>
      <w:r w:rsidRPr="00E33E8F">
        <w:rPr>
          <w:sz w:val="12"/>
        </w:rPr>
        <w:t xml:space="preserve">. </w:t>
      </w:r>
      <w:r w:rsidRPr="00CB2290">
        <w:rPr>
          <w:rStyle w:val="StyleUnderline"/>
          <w:highlight w:val="green"/>
        </w:rPr>
        <w:t xml:space="preserve">The virus will </w:t>
      </w:r>
      <w:r w:rsidRPr="00CB2290">
        <w:rPr>
          <w:rStyle w:val="Emphasis"/>
          <w:highlight w:val="green"/>
        </w:rPr>
        <w:t>spread rapidly</w:t>
      </w:r>
      <w:r w:rsidRPr="00E33E8F">
        <w:rPr>
          <w:sz w:val="12"/>
        </w:rPr>
        <w:t xml:space="preserve">. </w:t>
      </w:r>
      <w:r w:rsidRPr="00814DE4">
        <w:rPr>
          <w:rStyle w:val="StyleUnderline"/>
        </w:rPr>
        <w:t>When a pandemic does strike, we’ll be in trouble</w:t>
      </w:r>
      <w:r w:rsidRPr="00E33E8F">
        <w:rPr>
          <w:sz w:val="12"/>
        </w:rPr>
        <w:t xml:space="preserve"> in part because </w:t>
      </w:r>
      <w:r w:rsidRPr="00CB2290">
        <w:rPr>
          <w:rStyle w:val="StyleUnderline"/>
          <w:highlight w:val="green"/>
        </w:rPr>
        <w:t>American hospitals and pharmacies keep in stock no more than a few day’s supply of most lifesaving drugs</w:t>
      </w:r>
      <w:r w:rsidRPr="00E33E8F">
        <w:rPr>
          <w:sz w:val="12"/>
        </w:rPr>
        <w:t xml:space="preserve">, almost all of which are made in Asia. </w:t>
      </w:r>
      <w:r w:rsidRPr="00CB2290">
        <w:rPr>
          <w:rStyle w:val="StyleUnderline"/>
          <w:highlight w:val="green"/>
        </w:rPr>
        <w:t xml:space="preserve">Worldwide manufacturing and shipping are </w:t>
      </w:r>
      <w:r w:rsidRPr="00CB2290">
        <w:rPr>
          <w:rStyle w:val="Emphasis"/>
          <w:highlight w:val="green"/>
        </w:rPr>
        <w:t>highly susceptible to disruption</w:t>
      </w:r>
      <w:r w:rsidRPr="00CB2290">
        <w:rPr>
          <w:rStyle w:val="StyleUnderline"/>
          <w:highlight w:val="green"/>
        </w:rPr>
        <w:t>,</w:t>
      </w:r>
      <w:r w:rsidRPr="00814DE4">
        <w:rPr>
          <w:rStyle w:val="StyleUnderline"/>
        </w:rPr>
        <w:t xml:space="preserve"> </w:t>
      </w:r>
      <w:r w:rsidRPr="00CB2290">
        <w:rPr>
          <w:rStyle w:val="StyleUnderline"/>
          <w:highlight w:val="green"/>
        </w:rPr>
        <w:t xml:space="preserve">which could mean </w:t>
      </w:r>
      <w:r w:rsidRPr="00CB2290">
        <w:rPr>
          <w:rStyle w:val="Emphasis"/>
          <w:highlight w:val="green"/>
        </w:rPr>
        <w:t>shortages</w:t>
      </w:r>
      <w:r w:rsidRPr="00CB2290">
        <w:rPr>
          <w:rStyle w:val="StyleUnderline"/>
          <w:highlight w:val="green"/>
        </w:rPr>
        <w:t xml:space="preserve"> i</w:t>
      </w:r>
      <w:r w:rsidRPr="00814DE4">
        <w:rPr>
          <w:rStyle w:val="StyleUnderline"/>
        </w:rPr>
        <w:t>n many areas</w:t>
      </w:r>
      <w:r w:rsidRPr="00E33E8F">
        <w:rPr>
          <w:sz w:val="12"/>
        </w:rPr>
        <w:t>.</w:t>
      </w:r>
      <w:r w:rsidRPr="00814DE4">
        <w:rPr>
          <w:u w:val="single"/>
        </w:rPr>
        <w:t xml:space="preserve"> </w:t>
      </w:r>
      <w:r w:rsidRPr="00CB2290">
        <w:rPr>
          <w:rStyle w:val="StyleUnderline"/>
          <w:highlight w:val="green"/>
        </w:rPr>
        <w:t>A 1918-type influenza pandemic could cause ruin on</w:t>
      </w:r>
      <w:r w:rsidRPr="00CB2290">
        <w:rPr>
          <w:sz w:val="12"/>
          <w:highlight w:val="green"/>
        </w:rPr>
        <w:t xml:space="preserve"> </w:t>
      </w:r>
      <w:r w:rsidRPr="00CB2290">
        <w:rPr>
          <w:rStyle w:val="StyleUnderline"/>
          <w:highlight w:val="green"/>
        </w:rPr>
        <w:t xml:space="preserve">the order of what the </w:t>
      </w:r>
      <w:r w:rsidRPr="00CB2290">
        <w:rPr>
          <w:rStyle w:val="Emphasis"/>
          <w:highlight w:val="green"/>
        </w:rPr>
        <w:t>Black Death did to 14th-century Europe</w:t>
      </w:r>
      <w:r w:rsidRPr="00814DE4">
        <w:rPr>
          <w:rStyle w:val="Emphasis"/>
        </w:rPr>
        <w:t xml:space="preserve">, </w:t>
      </w:r>
      <w:r w:rsidRPr="00CB2290">
        <w:rPr>
          <w:rStyle w:val="Emphasis"/>
          <w:highlight w:val="green"/>
        </w:rPr>
        <w:t>but on a global scale</w:t>
      </w:r>
      <w:r w:rsidRPr="00E33E8F">
        <w:rPr>
          <w:sz w:val="12"/>
        </w:rPr>
        <w:t xml:space="preserve">. Like the Black Death, </w:t>
      </w:r>
      <w:r w:rsidRPr="00814DE4">
        <w:rPr>
          <w:rStyle w:val="StyleUnderline"/>
        </w:rPr>
        <w:t xml:space="preserve">such a pandemic </w:t>
      </w:r>
      <w:r w:rsidRPr="00CB2290">
        <w:rPr>
          <w:rStyle w:val="StyleUnderline"/>
          <w:highlight w:val="green"/>
        </w:rPr>
        <w:t xml:space="preserve">would </w:t>
      </w:r>
      <w:r w:rsidRPr="00CB2290">
        <w:rPr>
          <w:rStyle w:val="Emphasis"/>
          <w:highlight w:val="green"/>
        </w:rPr>
        <w:t>alter the course of history</w:t>
      </w:r>
      <w:r w:rsidRPr="00E33E8F">
        <w:rPr>
          <w:sz w:val="12"/>
        </w:rPr>
        <w:t xml:space="preserve">. One avian influenza strain, H7N9, is causing widespread infection in Chinese poultry and occasionally infecting humans. During the 2016-17 flu season, 759 Chinese who had been in contact with infected poultry were stricken; 281 of them died. </w:t>
      </w:r>
      <w:r w:rsidRPr="00814DE4">
        <w:rPr>
          <w:rStyle w:val="StyleUnderline"/>
        </w:rPr>
        <w:t xml:space="preserve">While H7N9 still is rarely transmitted human to human, </w:t>
      </w:r>
      <w:r w:rsidRPr="00CB2290">
        <w:rPr>
          <w:rStyle w:val="StyleUnderline"/>
          <w:highlight w:val="green"/>
        </w:rPr>
        <w:t xml:space="preserve">it may be just </w:t>
      </w:r>
      <w:r w:rsidRPr="00CB2290">
        <w:rPr>
          <w:rStyle w:val="Emphasis"/>
          <w:highlight w:val="green"/>
        </w:rPr>
        <w:t>one spin of the genetic roulette wheel</w:t>
      </w:r>
      <w:r w:rsidRPr="00CB2290">
        <w:rPr>
          <w:rStyle w:val="StyleUnderline"/>
          <w:highlight w:val="green"/>
        </w:rPr>
        <w:t xml:space="preserve"> away from mutations that could make it the next human pandemic strain</w:t>
      </w:r>
      <w:r w:rsidRPr="00E33E8F">
        <w:rPr>
          <w:sz w:val="12"/>
        </w:rPr>
        <w:t xml:space="preserve">. </w:t>
      </w:r>
      <w:r w:rsidRPr="00CB2290">
        <w:rPr>
          <w:rStyle w:val="StyleUnderline"/>
          <w:highlight w:val="green"/>
        </w:rPr>
        <w:t>We are not prepared</w:t>
      </w:r>
      <w:r w:rsidRPr="00E33E8F">
        <w:rPr>
          <w:sz w:val="12"/>
        </w:rPr>
        <w:t xml:space="preserve">. </w:t>
      </w:r>
      <w:r w:rsidRPr="00814DE4">
        <w:rPr>
          <w:rStyle w:val="StyleUnderline"/>
        </w:rPr>
        <w:t xml:space="preserve">Our </w:t>
      </w:r>
      <w:r w:rsidRPr="00814DE4">
        <w:rPr>
          <w:rStyle w:val="Emphasis"/>
        </w:rPr>
        <w:t>current vaccines</w:t>
      </w:r>
      <w:r w:rsidRPr="00814DE4">
        <w:rPr>
          <w:rStyle w:val="StyleUnderline"/>
        </w:rPr>
        <w:t xml:space="preserve"> are based on 1940s research</w:t>
      </w:r>
      <w:r w:rsidRPr="00E33E8F">
        <w:rPr>
          <w:sz w:val="12"/>
        </w:rPr>
        <w:t xml:space="preserve">. </w:t>
      </w:r>
      <w:r w:rsidRPr="00814DE4">
        <w:rPr>
          <w:rStyle w:val="StyleUnderline"/>
        </w:rPr>
        <w:t xml:space="preserve">Deploying them against a severe global pandemic would be </w:t>
      </w:r>
      <w:r w:rsidRPr="00814DE4">
        <w:rPr>
          <w:rStyle w:val="Emphasis"/>
        </w:rPr>
        <w:t>equivalent to trying to stop an advancing battle tank with a single rifle</w:t>
      </w:r>
      <w:r w:rsidRPr="00E33E8F">
        <w:rPr>
          <w:sz w:val="12"/>
        </w:rPr>
        <w:t xml:space="preserve">. </w:t>
      </w:r>
      <w:r w:rsidRPr="00814DE4">
        <w:rPr>
          <w:rStyle w:val="StyleUnderline"/>
        </w:rPr>
        <w:t>Limited global manufacturing capacity combined with the five to six months it takes to make these vaccines mean many people would never even have a chance to be vaccinated</w:t>
      </w:r>
      <w:r w:rsidRPr="00E33E8F">
        <w:rPr>
          <w:sz w:val="12"/>
        </w:rPr>
        <w:t xml:space="preserve">. Little is being done to aggressively change this unacceptable situation. </w:t>
      </w:r>
      <w:r w:rsidRPr="00814DE4">
        <w:rPr>
          <w:rStyle w:val="StyleUnderline"/>
        </w:rPr>
        <w:t>We will have worldwide flu pandemics</w:t>
      </w:r>
      <w:r w:rsidRPr="00E33E8F">
        <w:rPr>
          <w:sz w:val="12"/>
        </w:rPr>
        <w:t xml:space="preserve">. </w:t>
      </w:r>
      <w:r w:rsidRPr="00814DE4">
        <w:rPr>
          <w:rStyle w:val="StyleUnderline"/>
        </w:rPr>
        <w:t>Only their severity is unknown</w:t>
      </w:r>
      <w:r w:rsidRPr="00E33E8F">
        <w:rPr>
          <w:sz w:val="12"/>
        </w:rPr>
        <w:t xml:space="preserve">. </w:t>
      </w:r>
    </w:p>
    <w:p w:rsidR="00E33E8F" w:rsidRPr="00E33E8F" w:rsidRDefault="00E33E8F" w:rsidP="00E33E8F"/>
    <w:p w:rsidR="00BF691C" w:rsidRPr="00BF691C" w:rsidRDefault="00BF691C" w:rsidP="00BB7262">
      <w:pPr>
        <w:pStyle w:val="Heading3"/>
      </w:pPr>
    </w:p>
    <w:p w:rsidR="005D490E" w:rsidRDefault="005D490E" w:rsidP="005D490E">
      <w:pPr>
        <w:pStyle w:val="Heading2"/>
      </w:pPr>
      <w:r>
        <w:t xml:space="preserve">Solvency </w:t>
      </w:r>
    </w:p>
    <w:p w:rsidR="00A80E60" w:rsidRPr="00A80E60" w:rsidRDefault="00A80E60" w:rsidP="00A80E60">
      <w:pPr>
        <w:pStyle w:val="Heading3"/>
      </w:pPr>
      <w:r>
        <w:t xml:space="preserve">Lifting the </w:t>
      </w:r>
      <w:r w:rsidR="00BB7262">
        <w:t xml:space="preserve">Country </w:t>
      </w:r>
      <w:r>
        <w:t>Cap</w:t>
      </w:r>
    </w:p>
    <w:p w:rsidR="00E060A8" w:rsidRPr="00590B76" w:rsidRDefault="00E060A8" w:rsidP="00E060A8">
      <w:pPr>
        <w:pStyle w:val="Heading4"/>
      </w:pPr>
      <w:r w:rsidRPr="00590B76">
        <w:t xml:space="preserve">Plan resolves immigration backlogs and </w:t>
      </w:r>
      <w:r>
        <w:t xml:space="preserve">ends the threat of deportation for children of H-1B visa holders </w:t>
      </w:r>
    </w:p>
    <w:p w:rsidR="00E060A8" w:rsidRPr="00780971" w:rsidRDefault="00E060A8" w:rsidP="00E060A8">
      <w:pPr>
        <w:rPr>
          <w:sz w:val="12"/>
        </w:rPr>
      </w:pPr>
      <w:r w:rsidRPr="00F2765A">
        <w:rPr>
          <w:rStyle w:val="Style13ptBold"/>
        </w:rPr>
        <w:t>Shapiro,</w:t>
      </w:r>
      <w:r w:rsidRPr="00780971">
        <w:rPr>
          <w:sz w:val="12"/>
        </w:rPr>
        <w:t xml:space="preserve"> Chicago immigration attorney who has specialized in Immigration Law for more than 25 years and senior partner at The Shapiro Law Group, </w:t>
      </w:r>
      <w:r w:rsidRPr="00F2765A">
        <w:rPr>
          <w:rStyle w:val="Style13ptBold"/>
        </w:rPr>
        <w:t>2018</w:t>
      </w:r>
      <w:r>
        <w:rPr>
          <w:rStyle w:val="Style13ptBold"/>
        </w:rPr>
        <w:t xml:space="preserve"> </w:t>
      </w:r>
      <w:r w:rsidRPr="00780971">
        <w:rPr>
          <w:sz w:val="12"/>
        </w:rPr>
        <w:t xml:space="preserve">(Ronald, “What You Should Know About the Fairness for High-Skilled Immigrants Act of 2017” JD Supra, January 10, </w:t>
      </w:r>
      <w:hyperlink r:id="rId70" w:history="1">
        <w:r w:rsidRPr="00780971">
          <w:rPr>
            <w:rStyle w:val="Hyperlink"/>
            <w:sz w:val="12"/>
          </w:rPr>
          <w:t>https://www.jdsupra.com/legalnews/what-you-should-know-about-the-fairness-80611/</w:t>
        </w:r>
      </w:hyperlink>
      <w:r w:rsidRPr="00780971">
        <w:rPr>
          <w:sz w:val="12"/>
        </w:rPr>
        <w:t>, accessed 7-3-18, HSS RH)</w:t>
      </w:r>
    </w:p>
    <w:p w:rsidR="00E060A8" w:rsidRDefault="00E060A8" w:rsidP="00E060A8">
      <w:pPr>
        <w:rPr>
          <w:rStyle w:val="StyleUnderline"/>
        </w:rPr>
      </w:pPr>
      <w:r w:rsidRPr="00780971">
        <w:rPr>
          <w:rStyle w:val="StyleUnderline"/>
        </w:rPr>
        <w:t>The Fairness for High-Skilled Immigrants Act of 2017</w:t>
      </w:r>
      <w:r w:rsidRPr="00780971">
        <w:rPr>
          <w:sz w:val="16"/>
        </w:rPr>
        <w:t xml:space="preserve">, also known as H.R. 392, </w:t>
      </w:r>
      <w:r w:rsidRPr="00E33E8F">
        <w:rPr>
          <w:rStyle w:val="StyleUnderline"/>
          <w:highlight w:val="green"/>
        </w:rPr>
        <w:t>would remove the per-country cap for employment-based visas and help eliminate the extensive backlog that immigrants</w:t>
      </w:r>
      <w:r w:rsidRPr="00780971">
        <w:rPr>
          <w:rStyle w:val="StyleUnderline"/>
        </w:rPr>
        <w:t xml:space="preserve"> from countries like China and India </w:t>
      </w:r>
      <w:r w:rsidRPr="00E33E8F">
        <w:rPr>
          <w:rStyle w:val="StyleUnderline"/>
          <w:highlight w:val="green"/>
        </w:rPr>
        <w:t>face</w:t>
      </w:r>
      <w:r w:rsidRPr="00780971">
        <w:rPr>
          <w:rStyle w:val="StyleUnderline"/>
        </w:rPr>
        <w:t xml:space="preserve"> </w:t>
      </w:r>
      <w:r w:rsidRPr="00E33E8F">
        <w:rPr>
          <w:rStyle w:val="StyleUnderline"/>
          <w:highlight w:val="green"/>
        </w:rPr>
        <w:t>when trying to obtain permanent residency</w:t>
      </w:r>
      <w:r w:rsidRPr="00780971">
        <w:rPr>
          <w:sz w:val="16"/>
        </w:rPr>
        <w:t xml:space="preserve"> in the U.S. </w:t>
      </w:r>
      <w:r w:rsidRPr="00780971">
        <w:rPr>
          <w:rStyle w:val="StyleUnderline"/>
        </w:rPr>
        <w:t>As a result of the current per-country cap</w:t>
      </w:r>
      <w:r w:rsidRPr="00780971">
        <w:rPr>
          <w:sz w:val="16"/>
        </w:rPr>
        <w:t xml:space="preserve"> in laws for employment-based green cards, </w:t>
      </w:r>
      <w:r w:rsidRPr="00E33E8F">
        <w:rPr>
          <w:rStyle w:val="Emphasis"/>
          <w:highlight w:val="green"/>
        </w:rPr>
        <w:t>immigrants from these countries experience a significant waiting period</w:t>
      </w:r>
      <w:r w:rsidRPr="00780971">
        <w:rPr>
          <w:rStyle w:val="Emphasis"/>
        </w:rPr>
        <w:t xml:space="preserve"> when trying to obtain their green cards</w:t>
      </w:r>
      <w:r w:rsidRPr="00780971">
        <w:rPr>
          <w:sz w:val="16"/>
        </w:rPr>
        <w:t xml:space="preserve">. </w:t>
      </w:r>
      <w:r w:rsidRPr="00780971">
        <w:rPr>
          <w:rStyle w:val="StyleUnderline"/>
        </w:rPr>
        <w:t>The higher the population of the country, the longer it will likely take for immigrants to become permanent residents</w:t>
      </w:r>
      <w:r w:rsidRPr="00780971">
        <w:rPr>
          <w:sz w:val="16"/>
        </w:rPr>
        <w:t>, whereas immigrants from smaller countries can gain permanent residency within two to three years.</w:t>
      </w:r>
      <w:r>
        <w:rPr>
          <w:sz w:val="16"/>
        </w:rPr>
        <w:t xml:space="preserve"> </w:t>
      </w:r>
      <w:r w:rsidRPr="00BF259C">
        <w:rPr>
          <w:sz w:val="16"/>
          <w:szCs w:val="16"/>
        </w:rPr>
        <w:t>Reducing Backlog for Faster Obtainment of Residency</w:t>
      </w:r>
      <w:r>
        <w:rPr>
          <w:sz w:val="16"/>
          <w:szCs w:val="16"/>
        </w:rPr>
        <w:t xml:space="preserve"> </w:t>
      </w:r>
      <w:r w:rsidRPr="001633CD">
        <w:rPr>
          <w:rStyle w:val="StyleUnderline"/>
        </w:rPr>
        <w:t>The backlog for large nations such as China and India has made it so many immigrants could go their whole lives without ever receiving their green cards</w:t>
      </w:r>
      <w:r w:rsidRPr="00BF259C">
        <w:rPr>
          <w:sz w:val="16"/>
        </w:rPr>
        <w:t xml:space="preserve">. </w:t>
      </w:r>
      <w:r w:rsidRPr="001633CD">
        <w:rPr>
          <w:rStyle w:val="StyleUnderline"/>
        </w:rPr>
        <w:t>A mere 9,800 of the 140,000 green cards handed out each year are given to immigrants from any one nation. In some nations like India, the number of applicants can be as high as two million</w:t>
      </w:r>
      <w:r w:rsidRPr="00BF259C">
        <w:rPr>
          <w:sz w:val="16"/>
        </w:rPr>
        <w:t xml:space="preserve">. </w:t>
      </w:r>
      <w:r w:rsidRPr="001633CD">
        <w:rPr>
          <w:rStyle w:val="StyleUnderline"/>
        </w:rPr>
        <w:t>The Fairness for High-Skilled Immigrants Act of 2017 aims to eliminate this issue by</w:t>
      </w:r>
      <w:r w:rsidRPr="00BF259C">
        <w:rPr>
          <w:sz w:val="16"/>
        </w:rPr>
        <w:t xml:space="preserve"> </w:t>
      </w:r>
      <w:r w:rsidRPr="00E33E8F">
        <w:rPr>
          <w:rStyle w:val="Emphasis"/>
          <w:highlight w:val="green"/>
        </w:rPr>
        <w:t>removing the per-country cap and implementing a new first-come, first-serve system</w:t>
      </w:r>
      <w:r w:rsidRPr="00BF259C">
        <w:rPr>
          <w:sz w:val="16"/>
        </w:rPr>
        <w:t xml:space="preserve"> </w:t>
      </w:r>
      <w:r w:rsidRPr="001633CD">
        <w:rPr>
          <w:rStyle w:val="StyleUnderline"/>
        </w:rPr>
        <w:t xml:space="preserve">that </w:t>
      </w:r>
      <w:r w:rsidRPr="00E33E8F">
        <w:rPr>
          <w:rStyle w:val="StyleUnderline"/>
          <w:highlight w:val="green"/>
        </w:rPr>
        <w:t>gives every immigrant an</w:t>
      </w:r>
      <w:r w:rsidRPr="00E33E8F">
        <w:rPr>
          <w:sz w:val="16"/>
          <w:highlight w:val="green"/>
        </w:rPr>
        <w:t xml:space="preserve"> </w:t>
      </w:r>
      <w:r w:rsidRPr="00E33E8F">
        <w:rPr>
          <w:rStyle w:val="Emphasis"/>
          <w:highlight w:val="green"/>
        </w:rPr>
        <w:t>equal chance</w:t>
      </w:r>
      <w:r w:rsidRPr="00BF259C">
        <w:rPr>
          <w:sz w:val="16"/>
        </w:rPr>
        <w:t xml:space="preserve"> </w:t>
      </w:r>
      <w:r w:rsidRPr="001633CD">
        <w:rPr>
          <w:rStyle w:val="StyleUnderline"/>
        </w:rPr>
        <w:t>at obtaining permanent residency</w:t>
      </w:r>
      <w:r w:rsidRPr="00BF259C">
        <w:rPr>
          <w:sz w:val="16"/>
        </w:rPr>
        <w:t>.</w:t>
      </w:r>
      <w:r>
        <w:rPr>
          <w:sz w:val="16"/>
        </w:rPr>
        <w:t xml:space="preserve"> </w:t>
      </w:r>
      <w:r w:rsidRPr="001633CD">
        <w:rPr>
          <w:rStyle w:val="StyleUnderline"/>
        </w:rPr>
        <w:t xml:space="preserve">Another common issue that </w:t>
      </w:r>
      <w:r w:rsidRPr="00E33E8F">
        <w:rPr>
          <w:rStyle w:val="StyleUnderline"/>
          <w:highlight w:val="green"/>
        </w:rPr>
        <w:t>younger immigrants face</w:t>
      </w:r>
      <w:r w:rsidRPr="001633CD">
        <w:rPr>
          <w:rStyle w:val="StyleUnderline"/>
        </w:rPr>
        <w:t xml:space="preserve"> is </w:t>
      </w:r>
      <w:r w:rsidRPr="00E33E8F">
        <w:rPr>
          <w:rStyle w:val="StyleUnderline"/>
          <w:highlight w:val="green"/>
        </w:rPr>
        <w:t xml:space="preserve">the </w:t>
      </w:r>
      <w:r w:rsidRPr="00E33E8F">
        <w:rPr>
          <w:rStyle w:val="Emphasis"/>
          <w:highlight w:val="green"/>
        </w:rPr>
        <w:t>risk of deportation</w:t>
      </w:r>
      <w:r w:rsidRPr="00BF259C">
        <w:rPr>
          <w:sz w:val="16"/>
        </w:rPr>
        <w:t xml:space="preserve">, </w:t>
      </w:r>
      <w:r w:rsidRPr="001633CD">
        <w:rPr>
          <w:rStyle w:val="StyleUnderline"/>
        </w:rPr>
        <w:t>as many turn 21 before their parents receive green cards</w:t>
      </w:r>
      <w:r w:rsidRPr="00BF259C">
        <w:rPr>
          <w:sz w:val="16"/>
        </w:rPr>
        <w:t xml:space="preserve">. </w:t>
      </w:r>
      <w:r w:rsidRPr="001633CD">
        <w:rPr>
          <w:rStyle w:val="StyleUnderline"/>
        </w:rPr>
        <w:t xml:space="preserve">The new laws would also </w:t>
      </w:r>
      <w:r w:rsidRPr="00E33E8F">
        <w:rPr>
          <w:rStyle w:val="StyleUnderline"/>
          <w:highlight w:val="green"/>
        </w:rPr>
        <w:t>allow spouses and children of H-1B visa holders to become permanent residents</w:t>
      </w:r>
      <w:r w:rsidRPr="001633CD">
        <w:rPr>
          <w:rStyle w:val="StyleUnderline"/>
        </w:rPr>
        <w:t xml:space="preserve">, </w:t>
      </w:r>
      <w:r w:rsidRPr="00E33E8F">
        <w:rPr>
          <w:rStyle w:val="StyleUnderline"/>
          <w:highlight w:val="green"/>
        </w:rPr>
        <w:t>which further helps avoid the problems associated with a large backlog</w:t>
      </w:r>
      <w:r w:rsidRPr="001633CD">
        <w:rPr>
          <w:rStyle w:val="StyleUnderline"/>
        </w:rPr>
        <w:t>.</w:t>
      </w:r>
      <w:r>
        <w:rPr>
          <w:rStyle w:val="StyleUnderline"/>
        </w:rPr>
        <w:t xml:space="preserve"> </w:t>
      </w:r>
      <w:r w:rsidRPr="00BF259C">
        <w:rPr>
          <w:sz w:val="16"/>
          <w:szCs w:val="16"/>
        </w:rPr>
        <w:t>Becoming Part of a Greater Piece of Legislation</w:t>
      </w:r>
      <w:r>
        <w:rPr>
          <w:sz w:val="16"/>
          <w:szCs w:val="16"/>
        </w:rPr>
        <w:t xml:space="preserve"> </w:t>
      </w:r>
      <w:r w:rsidRPr="00BF259C">
        <w:rPr>
          <w:sz w:val="16"/>
          <w:szCs w:val="16"/>
        </w:rPr>
        <w:t>As the lead sponsor of the bill, Rep. Kevin Yoder of Kansas has attempted to get as many cosponsors as possible for the bill. Yoder is raising awareness of the bill in hopes that it will come to the floor as part of a larger piece of legislation or as a stand-alone bill.</w:t>
      </w:r>
      <w:r>
        <w:rPr>
          <w:sz w:val="16"/>
          <w:szCs w:val="16"/>
        </w:rPr>
        <w:t xml:space="preserve"> </w:t>
      </w:r>
      <w:r w:rsidRPr="00BF259C">
        <w:rPr>
          <w:rStyle w:val="StyleUnderline"/>
        </w:rPr>
        <w:t xml:space="preserve">Bills like the Fairness for High-Skilled Immigrants Act of 2017 </w:t>
      </w:r>
      <w:r w:rsidRPr="00E33E8F">
        <w:rPr>
          <w:rStyle w:val="StyleUnderline"/>
          <w:highlight w:val="green"/>
        </w:rPr>
        <w:t>will enable immigrants to gain permanent residence without many of the hassles that they face today</w:t>
      </w:r>
      <w:r w:rsidRPr="00BF259C">
        <w:rPr>
          <w:rStyle w:val="StyleUnderline"/>
        </w:rPr>
        <w:t>. In addition to helping adults who wish to work in the U.S., H.R. 392 is part of an attempt to ensure a future in the nation for spouses and children who are often otherwise neglected.</w:t>
      </w:r>
    </w:p>
    <w:p w:rsidR="00BB7262" w:rsidRDefault="00BB7262" w:rsidP="00BB7262">
      <w:pPr>
        <w:pStyle w:val="Heading3"/>
      </w:pPr>
      <w:r w:rsidRPr="00BB7262">
        <w:t xml:space="preserve">Lifting the </w:t>
      </w:r>
      <w:r w:rsidR="00F500A4">
        <w:t>Dependency</w:t>
      </w:r>
      <w:r w:rsidRPr="00BB7262">
        <w:t xml:space="preserve"> Cap</w:t>
      </w:r>
    </w:p>
    <w:p w:rsidR="00F500A4" w:rsidRDefault="00F500A4" w:rsidP="00F500A4">
      <w:pPr>
        <w:pStyle w:val="Heading4"/>
      </w:pPr>
      <w:r>
        <w:t>Dependents eat up a LOT of the total quota</w:t>
      </w:r>
    </w:p>
    <w:p w:rsidR="00F500A4" w:rsidRPr="00F500A4" w:rsidRDefault="00F500A4" w:rsidP="00F500A4">
      <w:pPr>
        <w:rPr>
          <w:sz w:val="12"/>
        </w:rPr>
      </w:pPr>
      <w:r w:rsidRPr="00616FD8">
        <w:rPr>
          <w:sz w:val="12"/>
        </w:rPr>
        <w:t xml:space="preserve">DAVID </w:t>
      </w:r>
      <w:r w:rsidRPr="00616FD8">
        <w:rPr>
          <w:rStyle w:val="Style13ptBold"/>
        </w:rPr>
        <w:t xml:space="preserve">BIER 2017 </w:t>
      </w:r>
      <w:r w:rsidRPr="00616FD8">
        <w:rPr>
          <w:sz w:val="12"/>
        </w:rPr>
        <w:t>(an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“Ten Irrational and Infuriating Aspects of U.S. Legal Immigration,” CATO Institute, Aug 9</w:t>
      </w:r>
      <w:r w:rsidRPr="00616FD8">
        <w:rPr>
          <w:sz w:val="12"/>
          <w:vertAlign w:val="superscript"/>
        </w:rPr>
        <w:t>th</w:t>
      </w:r>
      <w:r w:rsidRPr="00616FD8">
        <w:rPr>
          <w:sz w:val="12"/>
        </w:rPr>
        <w:t xml:space="preserve"> https://www.cato.org/blog/ten-irrational-infuriating-aspects-us-legal-immigration)</w:t>
      </w:r>
    </w:p>
    <w:p w:rsidR="00F500A4" w:rsidRPr="003F2DA5" w:rsidRDefault="00F500A4" w:rsidP="00F500A4">
      <w:pPr>
        <w:rPr>
          <w:sz w:val="16"/>
        </w:rPr>
      </w:pPr>
      <w:r w:rsidRPr="003F2DA5">
        <w:rPr>
          <w:sz w:val="16"/>
        </w:rPr>
        <w:t xml:space="preserve">2) Half the quota for immigrant workers is filled by family. </w:t>
      </w:r>
      <w:r w:rsidRPr="00CB2290">
        <w:rPr>
          <w:rStyle w:val="StyleUnderline"/>
          <w:highlight w:val="green"/>
        </w:rPr>
        <w:t>Of the 140,000 employer-sponsored visas, sponsored employees actually use less than half</w:t>
      </w:r>
      <w:r w:rsidRPr="00AE630E">
        <w:rPr>
          <w:rStyle w:val="StyleUnderline"/>
        </w:rPr>
        <w:t>.</w:t>
      </w:r>
      <w:r w:rsidRPr="003F2DA5">
        <w:rPr>
          <w:sz w:val="16"/>
        </w:rPr>
        <w:t xml:space="preserve"> That’s because the George H.W. </w:t>
      </w:r>
      <w:r w:rsidRPr="00AE630E">
        <w:rPr>
          <w:rStyle w:val="StyleUnderline"/>
        </w:rPr>
        <w:t>Bush</w:t>
      </w:r>
      <w:r w:rsidRPr="003F2DA5">
        <w:rPr>
          <w:sz w:val="16"/>
        </w:rPr>
        <w:t xml:space="preserve"> administration </w:t>
      </w:r>
      <w:r w:rsidRPr="00AE630E">
        <w:rPr>
          <w:rStyle w:val="StyleUnderline"/>
        </w:rPr>
        <w:t xml:space="preserve">in 1991 adopted an interpretation of the law that found that </w:t>
      </w:r>
      <w:r w:rsidRPr="00CB2290">
        <w:rPr>
          <w:rStyle w:val="StyleUnderline"/>
          <w:highlight w:val="green"/>
        </w:rPr>
        <w:t>spouses and children of the immigrants</w:t>
      </w:r>
      <w:r w:rsidRPr="00AE630E">
        <w:rPr>
          <w:rStyle w:val="StyleUnderline"/>
        </w:rPr>
        <w:t>—</w:t>
      </w:r>
      <w:r w:rsidRPr="00CB2290">
        <w:rPr>
          <w:rStyle w:val="StyleUnderline"/>
          <w:highlight w:val="green"/>
        </w:rPr>
        <w:t>who are entitled to a visa with the primary applicant as well—count against the quota</w:t>
      </w:r>
      <w:r w:rsidRPr="003F2DA5">
        <w:rPr>
          <w:sz w:val="16"/>
        </w:rPr>
        <w:t xml:space="preserve">. As I’ve written before, it is far from clear that this is the correct interpretation of the law, but it makes little sense in any case. </w:t>
      </w:r>
      <w:r w:rsidRPr="00CB2290">
        <w:rPr>
          <w:rStyle w:val="StyleUnderline"/>
          <w:highlight w:val="green"/>
        </w:rPr>
        <w:t>The quota is targeting</w:t>
      </w:r>
      <w:r w:rsidRPr="00AE630E">
        <w:rPr>
          <w:rStyle w:val="StyleUnderline"/>
        </w:rPr>
        <w:t xml:space="preserve"> the number of </w:t>
      </w:r>
      <w:r w:rsidRPr="00CB2290">
        <w:rPr>
          <w:rStyle w:val="StyleUnderline"/>
          <w:highlight w:val="green"/>
        </w:rPr>
        <w:t>workers</w:t>
      </w:r>
      <w:r w:rsidRPr="00AE630E">
        <w:rPr>
          <w:rStyle w:val="StyleUnderline"/>
        </w:rPr>
        <w:t xml:space="preserve"> </w:t>
      </w:r>
      <w:r w:rsidRPr="00CB2290">
        <w:rPr>
          <w:rStyle w:val="StyleUnderline"/>
          <w:highlight w:val="green"/>
        </w:rPr>
        <w:t>that the economy needs</w:t>
      </w:r>
      <w:r w:rsidRPr="00AE630E">
        <w:rPr>
          <w:rStyle w:val="StyleUnderline"/>
        </w:rPr>
        <w:t xml:space="preserve">. Why should married workers take away slots from other applicants? If </w:t>
      </w:r>
      <w:r w:rsidRPr="00CB2290">
        <w:rPr>
          <w:rStyle w:val="StyleUnderline"/>
        </w:rPr>
        <w:t>the quota is hit after a worker receives his visa but before his family does, why should we separate them?</w:t>
      </w:r>
      <w:r w:rsidRPr="00AE630E">
        <w:rPr>
          <w:rStyle w:val="StyleUnderline"/>
        </w:rPr>
        <w:t xml:space="preserve"> For these reasons</w:t>
      </w:r>
      <w:r w:rsidRPr="00CB2290">
        <w:rPr>
          <w:rStyle w:val="StyleUnderline"/>
          <w:highlight w:val="green"/>
        </w:rPr>
        <w:t>, all temporary worker categories exempt spouses and children from those caps.</w:t>
      </w:r>
      <w:r w:rsidRPr="00CB2290">
        <w:rPr>
          <w:sz w:val="16"/>
          <w:highlight w:val="green"/>
        </w:rPr>
        <w:t xml:space="preserve"> </w:t>
      </w:r>
      <w:r w:rsidRPr="00CB2290">
        <w:rPr>
          <w:rStyle w:val="StyleUnderline"/>
          <w:highlight w:val="green"/>
        </w:rPr>
        <w:t>Congress should clarify that spouses and children of immigrant workers do not count against the green card limits</w:t>
      </w:r>
      <w:r w:rsidRPr="00AE630E">
        <w:rPr>
          <w:rStyle w:val="StyleUnderline"/>
        </w:rPr>
        <w:t>.</w:t>
      </w:r>
      <w:r w:rsidRPr="003F2DA5">
        <w:rPr>
          <w:sz w:val="16"/>
        </w:rPr>
        <w:t xml:space="preserve"> This would require amending 8 U.S.C. 1153(d) with a statement that the visas or status issued under that subsection don’t reduce the number of visas available to primary applicants.</w:t>
      </w:r>
    </w:p>
    <w:p w:rsidR="00F500A4" w:rsidRPr="00F500A4" w:rsidRDefault="00F500A4" w:rsidP="00F500A4"/>
    <w:p w:rsidR="00BB7262" w:rsidRPr="00BB7262" w:rsidRDefault="00BB7262" w:rsidP="00BB7262"/>
    <w:p w:rsidR="00E060A8" w:rsidRDefault="00E060A8" w:rsidP="00BF691C">
      <w:pPr>
        <w:rPr>
          <w:sz w:val="14"/>
        </w:rPr>
      </w:pPr>
    </w:p>
    <w:p w:rsidR="00BF691C" w:rsidRDefault="00BF691C" w:rsidP="00BF691C">
      <w:pPr>
        <w:pStyle w:val="Heading3"/>
      </w:pPr>
      <w:r>
        <w:t xml:space="preserve">Phase In </w:t>
      </w:r>
    </w:p>
    <w:p w:rsidR="00BF691C" w:rsidRPr="008708A4" w:rsidRDefault="00BF691C" w:rsidP="00BF691C">
      <w:pPr>
        <w:pStyle w:val="Heading4"/>
      </w:pPr>
      <w:r>
        <w:t>Phase in Solves</w:t>
      </w:r>
    </w:p>
    <w:p w:rsidR="00BF691C" w:rsidRPr="009304F5" w:rsidRDefault="00BF691C" w:rsidP="00BF691C">
      <w:pPr>
        <w:rPr>
          <w:sz w:val="14"/>
        </w:rPr>
      </w:pPr>
      <w:r w:rsidRPr="00CA1B65">
        <w:rPr>
          <w:rStyle w:val="Style13ptBold"/>
        </w:rPr>
        <w:t xml:space="preserve">Bier, </w:t>
      </w:r>
      <w:r w:rsidRPr="009304F5">
        <w:rPr>
          <w:sz w:val="14"/>
        </w:rPr>
        <w:t xml:space="preserve">immigration policy analyst at the Cato Institute’s Center for Global Liberty and Prosperity, </w:t>
      </w:r>
      <w:r w:rsidRPr="00CA1B65">
        <w:rPr>
          <w:rStyle w:val="Style13ptBold"/>
        </w:rPr>
        <w:t>2017</w:t>
      </w:r>
      <w:r w:rsidRPr="009304F5">
        <w:rPr>
          <w:sz w:val="14"/>
        </w:rPr>
        <w:t xml:space="preserve"> (David, “Why Does the Government Care Where Immigrant Workers Were Born?” CATO Institute, January 18, </w:t>
      </w:r>
      <w:hyperlink r:id="rId71" w:history="1">
        <w:r w:rsidRPr="009304F5">
          <w:rPr>
            <w:rStyle w:val="Hyperlink"/>
            <w:sz w:val="14"/>
          </w:rPr>
          <w:t>https://www.cato.org/blog/why-does-government-care-where-immigrant-workers-were-born</w:t>
        </w:r>
      </w:hyperlink>
      <w:r w:rsidRPr="009304F5">
        <w:rPr>
          <w:sz w:val="14"/>
        </w:rPr>
        <w:t>, accessed 7-2-18, HSS RH)</w:t>
      </w:r>
    </w:p>
    <w:p w:rsidR="00BF691C" w:rsidRDefault="00BF691C" w:rsidP="00BF691C">
      <w:pPr>
        <w:rPr>
          <w:rStyle w:val="Emphasis"/>
        </w:rPr>
      </w:pPr>
      <w:r w:rsidRPr="009304F5">
        <w:rPr>
          <w:sz w:val="12"/>
        </w:rPr>
        <w:t xml:space="preserve">If you want to understand how flawed America’s immigration system is, consider this: </w:t>
      </w:r>
      <w:r w:rsidRPr="00E33E8F">
        <w:rPr>
          <w:rStyle w:val="Emphasis"/>
          <w:highlight w:val="green"/>
        </w:rPr>
        <w:t>the government treats immigrants differently based on their place of birth</w:t>
      </w:r>
      <w:r w:rsidRPr="009304F5">
        <w:rPr>
          <w:sz w:val="12"/>
        </w:rPr>
        <w:t xml:space="preserve">. The system considers immigrants’ education, use of welfare, criminal history, employment, family connections, and other personal details, but </w:t>
      </w:r>
      <w:r w:rsidRPr="008708A4">
        <w:rPr>
          <w:rStyle w:val="StyleUnderline"/>
        </w:rPr>
        <w:t>where you were born can make the difference between receiving legal residency immediately and waiting decades</w:t>
      </w:r>
      <w:r w:rsidRPr="009304F5">
        <w:rPr>
          <w:sz w:val="12"/>
        </w:rPr>
        <w:t xml:space="preserve">. </w:t>
      </w:r>
      <w:r w:rsidRPr="00E33E8F">
        <w:rPr>
          <w:rStyle w:val="StyleUnderline"/>
          <w:highlight w:val="green"/>
        </w:rPr>
        <w:t>This discrimination makes as little sense</w:t>
      </w:r>
      <w:r w:rsidRPr="008708A4">
        <w:rPr>
          <w:rStyle w:val="StyleUnderline"/>
        </w:rPr>
        <w:t xml:space="preserve"> as discriminating based on race, gender, or any other attribute over which the individual has no control, </w:t>
      </w:r>
      <w:r w:rsidRPr="00E33E8F">
        <w:rPr>
          <w:rStyle w:val="Emphasis"/>
          <w:highlight w:val="green"/>
        </w:rPr>
        <w:t>and</w:t>
      </w:r>
      <w:r w:rsidRPr="008708A4">
        <w:rPr>
          <w:rStyle w:val="Emphasis"/>
        </w:rPr>
        <w:t xml:space="preserve"> it </w:t>
      </w:r>
      <w:r w:rsidRPr="00E33E8F">
        <w:rPr>
          <w:rStyle w:val="Emphasis"/>
          <w:highlight w:val="green"/>
        </w:rPr>
        <w:t>should be abolished</w:t>
      </w:r>
      <w:r w:rsidRPr="008708A4">
        <w:rPr>
          <w:rStyle w:val="Emphasis"/>
        </w:rPr>
        <w:t>.</w:t>
      </w:r>
      <w:r>
        <w:rPr>
          <w:b/>
          <w:iCs/>
          <w:u w:val="single"/>
        </w:rPr>
        <w:t xml:space="preserve"> </w:t>
      </w:r>
      <w:r w:rsidRPr="009304F5">
        <w:rPr>
          <w:sz w:val="12"/>
        </w:rPr>
        <w:t xml:space="preserve">Fortunately, Rep. Jason </w:t>
      </w:r>
      <w:r w:rsidRPr="008708A4">
        <w:rPr>
          <w:rStyle w:val="StyleUnderline"/>
        </w:rPr>
        <w:t>Chaffetz</w:t>
      </w:r>
      <w:r w:rsidRPr="009304F5">
        <w:rPr>
          <w:sz w:val="12"/>
        </w:rPr>
        <w:t xml:space="preserve"> (R-UT), chairman of the House Oversight and Government Reform Committee, </w:t>
      </w:r>
      <w:r w:rsidRPr="008708A4">
        <w:rPr>
          <w:rStyle w:val="StyleUnderline"/>
        </w:rPr>
        <w:t xml:space="preserve">has reintroduced the </w:t>
      </w:r>
      <w:r w:rsidRPr="008708A4">
        <w:rPr>
          <w:rStyle w:val="Emphasis"/>
        </w:rPr>
        <w:t>Fairness for High Skilled Immigrants Act</w:t>
      </w:r>
      <w:r w:rsidRPr="009304F5">
        <w:rPr>
          <w:sz w:val="12"/>
        </w:rPr>
        <w:t xml:space="preserve"> (H.R. 392) </w:t>
      </w:r>
      <w:r w:rsidRPr="008708A4">
        <w:rPr>
          <w:rStyle w:val="StyleUnderline"/>
        </w:rPr>
        <w:t>to abolish this discrimination for all employment-based immigrants.</w:t>
      </w:r>
      <w:r>
        <w:rPr>
          <w:u w:val="single"/>
        </w:rPr>
        <w:t xml:space="preserve"> </w:t>
      </w:r>
      <w:r w:rsidRPr="009304F5">
        <w:rPr>
          <w:sz w:val="12"/>
        </w:rPr>
        <w:t xml:space="preserve">Here is how the discrimination works. </w:t>
      </w:r>
      <w:r w:rsidRPr="008708A4">
        <w:rPr>
          <w:rStyle w:val="StyleUnderline"/>
        </w:rPr>
        <w:t>Rather than waiting in one big line together in the order that their applications were received, immigrants wait in separate lines based on their nationality</w:t>
      </w:r>
      <w:r w:rsidRPr="009304F5">
        <w:rPr>
          <w:sz w:val="12"/>
        </w:rPr>
        <w:t>—</w:t>
      </w:r>
      <w:r w:rsidRPr="008708A4">
        <w:rPr>
          <w:rStyle w:val="StyleUnderline"/>
        </w:rPr>
        <w:t>a line for Mexicans, a line for Swiss, a line for Canadians, etc. Each line has the same limit on the number of visas issued in any given year: no more than 7 percent of all visas issued that year</w:t>
      </w:r>
      <w:r w:rsidRPr="009304F5">
        <w:rPr>
          <w:sz w:val="12"/>
        </w:rPr>
        <w:t>. These are called the “</w:t>
      </w:r>
      <w:r w:rsidRPr="00E33E8F">
        <w:rPr>
          <w:rStyle w:val="Emphasis"/>
          <w:highlight w:val="green"/>
        </w:rPr>
        <w:t>per-country limits</w:t>
      </w:r>
      <w:r w:rsidRPr="009304F5">
        <w:rPr>
          <w:sz w:val="12"/>
        </w:rPr>
        <w:t xml:space="preserve">.” For example, there are 40,000 visas made available to immigrant workers (and their families) with a bachelor’s degree. No country can receive more than 2,800 of them. </w:t>
      </w:r>
      <w:r w:rsidRPr="008708A4">
        <w:rPr>
          <w:rStyle w:val="StyleUnderline"/>
        </w:rPr>
        <w:t>This means that the line for the Estonians and the line for the Chinese each get the exact same number of visas—despite the fact that Estonia has just 1.3 million people and China has 1.3 billion</w:t>
      </w:r>
      <w:r w:rsidRPr="009304F5">
        <w:rPr>
          <w:sz w:val="12"/>
        </w:rPr>
        <w:t xml:space="preserve">. </w:t>
      </w:r>
      <w:r w:rsidRPr="008708A4">
        <w:rPr>
          <w:rStyle w:val="StyleUnderline"/>
        </w:rPr>
        <w:t>The</w:t>
      </w:r>
      <w:r w:rsidRPr="009304F5">
        <w:rPr>
          <w:sz w:val="12"/>
        </w:rPr>
        <w:t xml:space="preserve"> U.S. </w:t>
      </w:r>
      <w:r w:rsidRPr="008708A4">
        <w:rPr>
          <w:rStyle w:val="StyleUnderline"/>
        </w:rPr>
        <w:t>government used to discriminate against the Chinese in favor of Europeans because it disliked the Chinese and liked Europeans</w:t>
      </w:r>
      <w:r w:rsidRPr="009304F5">
        <w:rPr>
          <w:sz w:val="12"/>
        </w:rPr>
        <w:t xml:space="preserve">. </w:t>
      </w:r>
      <w:r w:rsidRPr="008708A4">
        <w:rPr>
          <w:rStyle w:val="Emphasis"/>
        </w:rPr>
        <w:t xml:space="preserve">Now it </w:t>
      </w:r>
      <w:r w:rsidRPr="00E33E8F">
        <w:rPr>
          <w:rStyle w:val="Emphasis"/>
          <w:highlight w:val="green"/>
        </w:rPr>
        <w:t>discriminates against</w:t>
      </w:r>
      <w:r w:rsidRPr="008708A4">
        <w:rPr>
          <w:rStyle w:val="Emphasis"/>
        </w:rPr>
        <w:t xml:space="preserve"> them</w:t>
      </w:r>
      <w:r w:rsidRPr="009304F5">
        <w:rPr>
          <w:sz w:val="12"/>
        </w:rPr>
        <w:t>—</w:t>
      </w:r>
      <w:r w:rsidRPr="008708A4">
        <w:rPr>
          <w:rStyle w:val="StyleUnderline"/>
        </w:rPr>
        <w:t xml:space="preserve">as well as </w:t>
      </w:r>
      <w:r w:rsidRPr="00E33E8F">
        <w:rPr>
          <w:rStyle w:val="StyleUnderline"/>
          <w:highlight w:val="green"/>
        </w:rPr>
        <w:t>Indians, Filipinos, Mexicans</w:t>
      </w:r>
      <w:r w:rsidRPr="008708A4">
        <w:rPr>
          <w:rStyle w:val="StyleUnderline"/>
        </w:rPr>
        <w:t>, etc</w:t>
      </w:r>
      <w:r w:rsidRPr="009304F5">
        <w:rPr>
          <w:sz w:val="12"/>
        </w:rPr>
        <w:t>.—</w:t>
      </w:r>
      <w:r w:rsidRPr="00E33E8F">
        <w:rPr>
          <w:rStyle w:val="Emphasis"/>
          <w:highlight w:val="green"/>
        </w:rPr>
        <w:t>because they were unfortunate enough to have been born in a much more populous country.</w:t>
      </w:r>
      <w:r>
        <w:rPr>
          <w:b/>
          <w:iCs/>
          <w:u w:val="single"/>
        </w:rPr>
        <w:t xml:space="preserve"> </w:t>
      </w:r>
      <w:r w:rsidRPr="009304F5">
        <w:rPr>
          <w:sz w:val="12"/>
        </w:rPr>
        <w:t xml:space="preserve">No one knows or is keeping track of how many people are waiting in the green card queue. </w:t>
      </w:r>
      <w:r w:rsidRPr="00E33E8F">
        <w:rPr>
          <w:rStyle w:val="StyleUnderline"/>
          <w:highlight w:val="green"/>
        </w:rPr>
        <w:t>The line grows and grows, but</w:t>
      </w:r>
      <w:r w:rsidRPr="008708A4">
        <w:rPr>
          <w:rStyle w:val="StyleUnderline"/>
        </w:rPr>
        <w:t xml:space="preserve"> absolutely </w:t>
      </w:r>
      <w:r w:rsidRPr="00E33E8F">
        <w:rPr>
          <w:rStyle w:val="StyleUnderline"/>
          <w:highlight w:val="green"/>
        </w:rPr>
        <w:t>no one</w:t>
      </w:r>
      <w:r w:rsidRPr="008708A4">
        <w:rPr>
          <w:rStyle w:val="StyleUnderline"/>
        </w:rPr>
        <w:t xml:space="preserve"> in the administration </w:t>
      </w:r>
      <w:r w:rsidRPr="00E33E8F">
        <w:rPr>
          <w:rStyle w:val="StyleUnderline"/>
          <w:highlight w:val="green"/>
        </w:rPr>
        <w:t>has an accurate estimate of how long those applicants will have to spend in line</w:t>
      </w:r>
      <w:r w:rsidRPr="009304F5">
        <w:rPr>
          <w:sz w:val="12"/>
        </w:rPr>
        <w:t xml:space="preserve">. </w:t>
      </w:r>
      <w:r w:rsidRPr="00E33E8F">
        <w:rPr>
          <w:rStyle w:val="StyleUnderline"/>
          <w:highlight w:val="green"/>
        </w:rPr>
        <w:t>Indian workers are one of the groups most negatively impacted</w:t>
      </w:r>
      <w:r w:rsidRPr="008708A4">
        <w:rPr>
          <w:rStyle w:val="StyleUnderline"/>
        </w:rPr>
        <w:t xml:space="preserve"> by this system</w:t>
      </w:r>
      <w:r w:rsidRPr="009304F5">
        <w:rPr>
          <w:sz w:val="12"/>
        </w:rPr>
        <w:t>. As I have explained before:</w:t>
      </w:r>
      <w:r w:rsidRPr="009304F5">
        <w:rPr>
          <w:rStyle w:val="StyleUnderline"/>
          <w:sz w:val="12"/>
          <w:u w:val="none"/>
        </w:rPr>
        <w:t xml:space="preserve"> </w:t>
      </w:r>
      <w:r w:rsidRPr="009304F5">
        <w:rPr>
          <w:sz w:val="12"/>
        </w:rPr>
        <w:t xml:space="preserve">All we know is this: that </w:t>
      </w:r>
      <w:r w:rsidRPr="008708A4">
        <w:rPr>
          <w:rStyle w:val="StyleUnderline"/>
        </w:rPr>
        <w:t xml:space="preserve">somewhere between 230,000 and 2 million Indian workers are in the backlog, so they’ll be waiting somewhere between half a century </w:t>
      </w:r>
      <w:r>
        <w:rPr>
          <w:rStyle w:val="StyleUnderline"/>
        </w:rPr>
        <w:t xml:space="preserve">and three and a half centuries. </w:t>
      </w:r>
      <w:r w:rsidRPr="009304F5">
        <w:rPr>
          <w:sz w:val="12"/>
        </w:rPr>
        <w:t xml:space="preserve">This is the system under which immigrant workers come to the United States. </w:t>
      </w:r>
      <w:r w:rsidRPr="00725D0E">
        <w:rPr>
          <w:rStyle w:val="StyleUnderline"/>
        </w:rPr>
        <w:t>Come from a country with few applicants, and you get ushered to the front of the line. Come from a country with many applicants, and wait decades</w:t>
      </w:r>
      <w:r w:rsidRPr="009304F5">
        <w:rPr>
          <w:sz w:val="12"/>
        </w:rPr>
        <w:t xml:space="preserve">. </w:t>
      </w:r>
      <w:r w:rsidRPr="00725D0E">
        <w:rPr>
          <w:rStyle w:val="StyleUnderline"/>
        </w:rPr>
        <w:t xml:space="preserve">Think about this </w:t>
      </w:r>
      <w:r w:rsidRPr="00E33E8F">
        <w:rPr>
          <w:rStyle w:val="StyleUnderline"/>
          <w:highlight w:val="green"/>
        </w:rPr>
        <w:t>from the perspective of their employers</w:t>
      </w:r>
      <w:r w:rsidRPr="00725D0E">
        <w:rPr>
          <w:rStyle w:val="StyleUnderline"/>
        </w:rPr>
        <w:t>:</w:t>
      </w:r>
      <w:r w:rsidRPr="009304F5">
        <w:rPr>
          <w:sz w:val="12"/>
        </w:rPr>
        <w:t xml:space="preserve"> </w:t>
      </w:r>
      <w:r w:rsidRPr="00E33E8F">
        <w:rPr>
          <w:rStyle w:val="Emphasis"/>
          <w:highlight w:val="green"/>
        </w:rPr>
        <w:t>you are effectively penalized for hiring Indians or Chinese workers</w:t>
      </w:r>
      <w:r w:rsidRPr="009304F5">
        <w:rPr>
          <w:sz w:val="12"/>
        </w:rPr>
        <w:t xml:space="preserve">. Both the employer and the immigrant must wait year after year, even as other immigrants from smaller nations receive their green cards. </w:t>
      </w:r>
      <w:r w:rsidRPr="009C022E">
        <w:rPr>
          <w:rStyle w:val="Emphasis"/>
        </w:rPr>
        <w:t>It is simply unfair</w:t>
      </w:r>
      <w:r w:rsidRPr="009304F5">
        <w:rPr>
          <w:sz w:val="12"/>
        </w:rPr>
        <w:t xml:space="preserve">. </w:t>
      </w:r>
      <w:r w:rsidRPr="00E33E8F">
        <w:rPr>
          <w:rStyle w:val="StyleUnderline"/>
          <w:highlight w:val="green"/>
        </w:rPr>
        <w:t>The Fairness for High Skilled Immigrants Act</w:t>
      </w:r>
      <w:r w:rsidRPr="009C022E">
        <w:rPr>
          <w:rStyle w:val="StyleUnderline"/>
        </w:rPr>
        <w:t xml:space="preserve"> </w:t>
      </w:r>
      <w:r w:rsidRPr="00E33E8F">
        <w:rPr>
          <w:rStyle w:val="StyleUnderline"/>
          <w:highlight w:val="green"/>
        </w:rPr>
        <w:t>would</w:t>
      </w:r>
      <w:r w:rsidRPr="009C022E">
        <w:rPr>
          <w:rStyle w:val="StyleUnderline"/>
        </w:rPr>
        <w:t xml:space="preserve"> completely </w:t>
      </w:r>
      <w:r w:rsidRPr="00E33E8F">
        <w:rPr>
          <w:rStyle w:val="StyleUnderline"/>
          <w:highlight w:val="green"/>
        </w:rPr>
        <w:t>eliminate the per-country limits</w:t>
      </w:r>
      <w:r w:rsidRPr="009C022E">
        <w:rPr>
          <w:rStyle w:val="StyleUnderline"/>
        </w:rPr>
        <w:t xml:space="preserve"> for employment-based green cards</w:t>
      </w:r>
      <w:r w:rsidRPr="009304F5">
        <w:rPr>
          <w:sz w:val="12"/>
        </w:rPr>
        <w:t xml:space="preserve">. Because such a long backlog has built up for certain nationalities, </w:t>
      </w:r>
      <w:r w:rsidRPr="009C022E">
        <w:rPr>
          <w:rStyle w:val="StyleUnderline"/>
        </w:rPr>
        <w:t xml:space="preserve">the bill </w:t>
      </w:r>
      <w:r w:rsidRPr="00E33E8F">
        <w:rPr>
          <w:rStyle w:val="StyleUnderline"/>
          <w:highlight w:val="green"/>
        </w:rPr>
        <w:t>phases the limits out over three years</w:t>
      </w:r>
      <w:r w:rsidRPr="009C022E">
        <w:rPr>
          <w:rStyle w:val="StyleUnderline"/>
        </w:rPr>
        <w:t xml:space="preserve">, </w:t>
      </w:r>
      <w:r w:rsidRPr="00E33E8F">
        <w:rPr>
          <w:rStyle w:val="StyleUnderline"/>
          <w:highlight w:val="green"/>
        </w:rPr>
        <w:t>reserving 15 percent of the immigrant visas in the first year after the bill passes for countries other than the top two in a specific category</w:t>
      </w:r>
      <w:r w:rsidRPr="009C022E">
        <w:rPr>
          <w:rStyle w:val="StyleUnderline"/>
        </w:rPr>
        <w:t xml:space="preserve">, </w:t>
      </w:r>
      <w:r w:rsidRPr="00E33E8F">
        <w:rPr>
          <w:rStyle w:val="StyleUnderline"/>
          <w:highlight w:val="green"/>
        </w:rPr>
        <w:t>and then 10 percent in the following two years before ending them altogether</w:t>
      </w:r>
      <w:r w:rsidRPr="009C022E">
        <w:rPr>
          <w:rStyle w:val="StyleUnderline"/>
        </w:rPr>
        <w:t xml:space="preserve">. It </w:t>
      </w:r>
      <w:r w:rsidRPr="00E33E8F">
        <w:rPr>
          <w:rStyle w:val="StyleUnderline"/>
          <w:highlight w:val="green"/>
        </w:rPr>
        <w:t>would</w:t>
      </w:r>
      <w:r w:rsidRPr="009C022E">
        <w:rPr>
          <w:rStyle w:val="StyleUnderline"/>
        </w:rPr>
        <w:t xml:space="preserve"> also </w:t>
      </w:r>
      <w:r w:rsidRPr="00E33E8F">
        <w:rPr>
          <w:rStyle w:val="StyleUnderline"/>
          <w:highlight w:val="green"/>
        </w:rPr>
        <w:t>double the per-country limits</w:t>
      </w:r>
      <w:r w:rsidRPr="009C022E">
        <w:rPr>
          <w:rStyle w:val="StyleUnderline"/>
        </w:rPr>
        <w:t xml:space="preserve"> </w:t>
      </w:r>
      <w:r w:rsidRPr="00E33E8F">
        <w:rPr>
          <w:rStyle w:val="StyleUnderline"/>
          <w:highlight w:val="green"/>
        </w:rPr>
        <w:t>for green cards for family members of U.S. citizens or residents</w:t>
      </w:r>
      <w:r w:rsidRPr="009C022E">
        <w:rPr>
          <w:rStyle w:val="StyleUnderline"/>
        </w:rPr>
        <w:t>.</w:t>
      </w:r>
      <w:r>
        <w:rPr>
          <w:u w:val="single"/>
        </w:rPr>
        <w:t xml:space="preserve"> </w:t>
      </w:r>
      <w:r w:rsidRPr="009304F5">
        <w:rPr>
          <w:sz w:val="12"/>
          <w:szCs w:val="16"/>
        </w:rPr>
        <w:t xml:space="preserve">This bill has a very good chance of becoming law this year. The country’s biggest anti-immigrant group NumbersUSA has said that it will not oppose the bill. This position helped an earlier version of the legislation pass the GOP-controlled House by an overwhelming vote of 389 to 15 in 2011. Unfortunately, Senators Charles Grassley and Jeff Sessions managed to hold up passage of the bill in the Senate. But last Congress, it was sponsored or cosponsored by 148 representatives—more than a third of all members of the House—and with Sen. Sessions out of the Senate and Sen. Grassley showing some willingness to compromise on the issue, it is possible that the bill could snake its way across the finish line. </w:t>
      </w:r>
      <w:r w:rsidRPr="009304F5">
        <w:rPr>
          <w:sz w:val="12"/>
        </w:rPr>
        <w:t xml:space="preserve">Like all other people, </w:t>
      </w:r>
      <w:r w:rsidRPr="00CA1B65">
        <w:rPr>
          <w:rStyle w:val="Emphasis"/>
        </w:rPr>
        <w:t>immigrants should be judged based on their individual merits. Their place of birth, race, or gender should have no bearing on whether they can come to America.</w:t>
      </w:r>
    </w:p>
    <w:p w:rsidR="009E10F3" w:rsidRDefault="009E10F3" w:rsidP="009E10F3">
      <w:pPr>
        <w:pStyle w:val="Heading3"/>
        <w:rPr>
          <w:rStyle w:val="Emphasis"/>
        </w:rPr>
      </w:pPr>
    </w:p>
    <w:p w:rsidR="009E10F3" w:rsidRDefault="009E10F3" w:rsidP="009E10F3">
      <w:pPr>
        <w:pStyle w:val="Heading3"/>
      </w:pPr>
      <w:r>
        <w:t xml:space="preserve">AT: No Diversity </w:t>
      </w:r>
    </w:p>
    <w:p w:rsidR="009E10F3" w:rsidRDefault="009E10F3" w:rsidP="009E10F3">
      <w:pPr>
        <w:pStyle w:val="Heading4"/>
      </w:pPr>
      <w:r>
        <w:t xml:space="preserve">That premise is wrong- Both India and China alone bring many diverse linguistic and cultural groups to the US </w:t>
      </w:r>
    </w:p>
    <w:p w:rsidR="009E10F3" w:rsidRPr="009E10F3" w:rsidRDefault="009E10F3" w:rsidP="009E10F3">
      <w:pPr>
        <w:rPr>
          <w:sz w:val="14"/>
        </w:rPr>
      </w:pPr>
      <w:r w:rsidRPr="009E10F3">
        <w:rPr>
          <w:sz w:val="14"/>
        </w:rPr>
        <w:t xml:space="preserve">HRISHIKESH S. </w:t>
      </w:r>
      <w:r w:rsidRPr="009E10F3">
        <w:rPr>
          <w:rStyle w:val="Style13ptBold"/>
        </w:rPr>
        <w:t>JOSHI 2015</w:t>
      </w:r>
      <w:r w:rsidRPr="009E10F3">
        <w:rPr>
          <w:sz w:val="14"/>
        </w:rPr>
        <w:t xml:space="preserve"> (Joshi is a Ph.D. candidate at Princeton University, in the Department of Philosophy, The Hill, “Why the immigration quota system needs to go,” 12-4 http://thehill.com/blogs/congress-blog/foreign-policy/262021-why-the-immigration-quota-system-needs-to-go)</w:t>
      </w:r>
    </w:p>
    <w:p w:rsidR="009E10F3" w:rsidRPr="009E10F3" w:rsidRDefault="009E10F3" w:rsidP="009E10F3">
      <w:pPr>
        <w:rPr>
          <w:sz w:val="14"/>
        </w:rPr>
      </w:pPr>
      <w:r w:rsidRPr="00CB2290">
        <w:rPr>
          <w:rStyle w:val="StyleUnderline"/>
        </w:rPr>
        <w:t>What lies behind this</w:t>
      </w:r>
      <w:r w:rsidRPr="009E10F3">
        <w:rPr>
          <w:rStyle w:val="StyleUnderline"/>
        </w:rPr>
        <w:t xml:space="preserve"> </w:t>
      </w:r>
      <w:r w:rsidRPr="009E10F3">
        <w:rPr>
          <w:sz w:val="14"/>
        </w:rPr>
        <w:t>differential and</w:t>
      </w:r>
      <w:r w:rsidRPr="009E10F3">
        <w:rPr>
          <w:rStyle w:val="StyleUnderline"/>
        </w:rPr>
        <w:t xml:space="preserve"> deeply </w:t>
      </w:r>
      <w:r w:rsidRPr="00CB2290">
        <w:rPr>
          <w:rStyle w:val="StyleUnderline"/>
        </w:rPr>
        <w:t xml:space="preserve">unjust treatment is </w:t>
      </w:r>
      <w:r w:rsidRPr="00CB2290">
        <w:rPr>
          <w:rStyle w:val="StyleUnderline"/>
          <w:highlight w:val="green"/>
        </w:rPr>
        <w:t>the country-based quota system</w:t>
      </w:r>
      <w:r w:rsidRPr="009E10F3">
        <w:rPr>
          <w:sz w:val="14"/>
        </w:rPr>
        <w:t xml:space="preserve"> employed by U.S. Citizenship and Immigration Services (USCIS). According to USCIS rules, </w:t>
      </w:r>
      <w:r w:rsidRPr="009E10F3">
        <w:rPr>
          <w:rStyle w:val="StyleUnderline"/>
        </w:rPr>
        <w:t>no more than 7 percent of the total number of visas in a particular category may be granted to persons from any given</w:t>
      </w:r>
      <w:r w:rsidRPr="009E10F3">
        <w:rPr>
          <w:sz w:val="14"/>
        </w:rPr>
        <w:t xml:space="preserve"> </w:t>
      </w:r>
      <w:r w:rsidRPr="009E10F3">
        <w:rPr>
          <w:rStyle w:val="StyleUnderline"/>
        </w:rPr>
        <w:t>country</w:t>
      </w:r>
      <w:r w:rsidRPr="009E10F3">
        <w:rPr>
          <w:sz w:val="14"/>
        </w:rPr>
        <w:t xml:space="preserve"> of origin. This </w:t>
      </w:r>
      <w:r w:rsidRPr="00CB2290">
        <w:rPr>
          <w:rStyle w:val="StyleUnderline"/>
          <w:highlight w:val="green"/>
        </w:rPr>
        <w:t>creates an enormous backlog</w:t>
      </w:r>
      <w:r w:rsidRPr="009E10F3">
        <w:rPr>
          <w:rStyle w:val="StyleUnderline"/>
        </w:rPr>
        <w:t xml:space="preserve"> </w:t>
      </w:r>
      <w:r w:rsidRPr="00CB2290">
        <w:rPr>
          <w:rStyle w:val="StyleUnderline"/>
          <w:highlight w:val="green"/>
        </w:rPr>
        <w:t>because many</w:t>
      </w:r>
      <w:r w:rsidRPr="009E10F3">
        <w:rPr>
          <w:sz w:val="14"/>
        </w:rPr>
        <w:t xml:space="preserve"> prospective immigrants to the U.S. seeking employment-based green cards </w:t>
      </w:r>
      <w:r w:rsidRPr="00CB2290">
        <w:rPr>
          <w:rStyle w:val="StyleUnderline"/>
          <w:highlight w:val="green"/>
        </w:rPr>
        <w:t>originate</w:t>
      </w:r>
      <w:r w:rsidRPr="009E10F3">
        <w:rPr>
          <w:sz w:val="14"/>
        </w:rPr>
        <w:t xml:space="preserve">, unsurprisingly, </w:t>
      </w:r>
      <w:r w:rsidRPr="00CB2290">
        <w:rPr>
          <w:rStyle w:val="StyleUnderline"/>
          <w:highlight w:val="green"/>
        </w:rPr>
        <w:t>from</w:t>
      </w:r>
      <w:r w:rsidRPr="009E10F3">
        <w:rPr>
          <w:rStyle w:val="StyleUnderline"/>
        </w:rPr>
        <w:t xml:space="preserve"> certain </w:t>
      </w:r>
      <w:r w:rsidRPr="00CB2290">
        <w:rPr>
          <w:rStyle w:val="StyleUnderline"/>
          <w:highlight w:val="green"/>
        </w:rPr>
        <w:t>large countries</w:t>
      </w:r>
      <w:r w:rsidRPr="009E10F3">
        <w:rPr>
          <w:rStyle w:val="StyleUnderline"/>
        </w:rPr>
        <w:t xml:space="preserve"> – particularly China and India</w:t>
      </w:r>
      <w:r w:rsidRPr="009E10F3">
        <w:rPr>
          <w:sz w:val="14"/>
        </w:rPr>
        <w:t>. This aspect of immigration law is problematic for several reasons. First</w:t>
      </w:r>
      <w:r w:rsidRPr="009E10F3">
        <w:rPr>
          <w:rStyle w:val="StyleUnderline"/>
        </w:rPr>
        <w:t xml:space="preserve">, it seems unreasonable that St. Lucia, a country with a population of just under 200,000, should get the same maximum quota as China or India, </w:t>
      </w:r>
      <w:r w:rsidRPr="009E10F3">
        <w:rPr>
          <w:sz w:val="14"/>
        </w:rPr>
        <w:t xml:space="preserve">which both have populations of over a billion people. China and India are “countries” only because of contingent geopolitical and historical factors – in reality, they are more akin to continents. Several states in India, for example, have bigger populations than the whole of France. Moreover, </w:t>
      </w:r>
      <w:r w:rsidRPr="00CB2290">
        <w:rPr>
          <w:rStyle w:val="StyleUnderline"/>
          <w:highlight w:val="green"/>
        </w:rPr>
        <w:t>China and India both exhibit remarkable linguistic and ethnic diversity</w:t>
      </w:r>
      <w:r w:rsidRPr="009E10F3">
        <w:rPr>
          <w:sz w:val="14"/>
        </w:rPr>
        <w:t xml:space="preserve"> </w:t>
      </w:r>
      <w:r w:rsidRPr="00CB2290">
        <w:rPr>
          <w:rStyle w:val="StyleUnderline"/>
          <w:highlight w:val="green"/>
        </w:rPr>
        <w:t>– so if the idea behind the quota system is to promote diversity</w:t>
      </w:r>
      <w:r w:rsidRPr="009E10F3">
        <w:rPr>
          <w:sz w:val="14"/>
        </w:rPr>
        <w:t xml:space="preserve"> among the immigrant population, </w:t>
      </w:r>
      <w:r w:rsidRPr="00CB2290">
        <w:rPr>
          <w:rStyle w:val="StyleUnderline"/>
          <w:highlight w:val="green"/>
        </w:rPr>
        <w:t>then assigning quotas to countries seems ham-handed</w:t>
      </w:r>
      <w:r w:rsidRPr="009E10F3">
        <w:rPr>
          <w:sz w:val="14"/>
        </w:rPr>
        <w:t>.</w:t>
      </w:r>
    </w:p>
    <w:p w:rsidR="009E10F3" w:rsidRPr="009E10F3" w:rsidRDefault="009E10F3" w:rsidP="009E10F3"/>
    <w:p w:rsidR="00BF691C" w:rsidRPr="00BF691C" w:rsidRDefault="00BF691C" w:rsidP="00A80E60">
      <w:pPr>
        <w:pStyle w:val="Heading3"/>
      </w:pPr>
    </w:p>
    <w:p w:rsidR="00BF691C" w:rsidRPr="00BF691C" w:rsidRDefault="00BF691C" w:rsidP="00BF691C"/>
    <w:p w:rsidR="005D490E" w:rsidRDefault="005D490E" w:rsidP="005D490E">
      <w:pPr>
        <w:pStyle w:val="Heading1"/>
      </w:pPr>
      <w:r>
        <w:t>AT: Off-Case Materials</w:t>
      </w:r>
    </w:p>
    <w:p w:rsidR="009F7B78" w:rsidRDefault="009F7B78" w:rsidP="009F7B78">
      <w:pPr>
        <w:pStyle w:val="Heading2"/>
      </w:pPr>
      <w:r>
        <w:t xml:space="preserve">AT: Wages DA </w:t>
      </w:r>
    </w:p>
    <w:p w:rsidR="009F7B78" w:rsidRDefault="009F7B78" w:rsidP="009F7B78">
      <w:pPr>
        <w:pStyle w:val="Heading3"/>
      </w:pPr>
      <w:r>
        <w:t xml:space="preserve">Doesn’t Depress Wages </w:t>
      </w:r>
    </w:p>
    <w:p w:rsidR="00534B44" w:rsidRDefault="00534B44" w:rsidP="00534B44">
      <w:pPr>
        <w:pStyle w:val="Heading4"/>
      </w:pPr>
      <w:r>
        <w:t>High Skilled immigration doesn’t depress wages</w:t>
      </w:r>
    </w:p>
    <w:p w:rsidR="00534B44" w:rsidRPr="0000442A" w:rsidRDefault="00534B44" w:rsidP="00534B44">
      <w:pPr>
        <w:spacing w:after="0" w:line="240" w:lineRule="auto"/>
        <w:rPr>
          <w:rStyle w:val="Style13ptBold"/>
          <w:rFonts w:eastAsia="Times New Roman"/>
          <w:b w:val="0"/>
          <w:sz w:val="24"/>
        </w:rPr>
      </w:pPr>
      <w:r>
        <w:rPr>
          <w:rStyle w:val="Style13ptBold"/>
        </w:rPr>
        <w:t>Kerr et al. ’17</w:t>
      </w:r>
      <w:r w:rsidRPr="00B63BEC">
        <w:rPr>
          <w:sz w:val="12"/>
        </w:rPr>
        <w:t xml:space="preserve">, Sari Kerr is an economist and senior researcher for WCW, William Kerr is a professor of Business Administration at Harvard Business School, </w:t>
      </w:r>
      <w:r w:rsidRPr="00B63BEC">
        <w:rPr>
          <w:rFonts w:eastAsia="Times New Roman"/>
          <w:sz w:val="12"/>
        </w:rPr>
        <w:t>Caglar Ozden is a senior economist in the World Bank’s Development Research Group, and Christopher Parsons is an assistant professor at the University of Western Australia, “High- Skilled Immigration and Aggomeration”, 2017, https://www.annualreviews.org/doi/pdf/10.1146/annurev-economics-063016-103705</w:t>
      </w:r>
    </w:p>
    <w:p w:rsidR="00534B44" w:rsidRDefault="00534B44" w:rsidP="00534B44">
      <w:pPr>
        <w:spacing w:after="0" w:line="240" w:lineRule="auto"/>
        <w:rPr>
          <w:rFonts w:eastAsia="Times New Roman"/>
          <w:sz w:val="16"/>
        </w:rPr>
      </w:pPr>
      <w:r w:rsidRPr="00577171">
        <w:rPr>
          <w:rStyle w:val="StyleUnderline"/>
        </w:rPr>
        <w:t>The implications of global talent flows are profound</w:t>
      </w:r>
      <w:r w:rsidRPr="00577171">
        <w:rPr>
          <w:rFonts w:eastAsia="Times New Roman"/>
          <w:sz w:val="16"/>
        </w:rPr>
        <w:t xml:space="preserve">, </w:t>
      </w:r>
      <w:r w:rsidRPr="00577171">
        <w:rPr>
          <w:rStyle w:val="StyleUnderline"/>
        </w:rPr>
        <w:t>and</w:t>
      </w:r>
      <w:r w:rsidRPr="00577171">
        <w:rPr>
          <w:rFonts w:eastAsia="Times New Roman"/>
          <w:sz w:val="16"/>
        </w:rPr>
        <w:t xml:space="preserve"> these flows </w:t>
      </w:r>
      <w:r w:rsidRPr="00577171">
        <w:rPr>
          <w:rStyle w:val="StyleUnderline"/>
        </w:rPr>
        <w:t>have the power to influence all aspects of our professional and social lives</w:t>
      </w:r>
      <w:r w:rsidRPr="00577171">
        <w:rPr>
          <w:rFonts w:eastAsia="Times New Roman"/>
          <w:sz w:val="16"/>
        </w:rPr>
        <w:t xml:space="preserve">. Freeman (2013) describes global knowledge as the “ring to rule them all.” This review cannot cover every topic, so we continue in this section by isolating themes connected to our conceptual focus on agglomeration economies and workplace outcomes. We also continue to focus upon areas where new data and methodological advances will unlock our ability to analyze important questions. </w:t>
      </w:r>
      <w:r w:rsidRPr="00CE5924">
        <w:rPr>
          <w:rStyle w:val="StyleUnderline"/>
        </w:rPr>
        <w:t>Hanson et al. (2017) connect talent flows to frontier research in neighboring fields of international economics.</w:t>
      </w:r>
      <w:r w:rsidRPr="00577171">
        <w:rPr>
          <w:rFonts w:eastAsia="Times New Roman"/>
          <w:sz w:val="16"/>
        </w:rPr>
        <w:t xml:space="preserve"> Not surprisingly, </w:t>
      </w:r>
      <w:r w:rsidRPr="00CE5924">
        <w:rPr>
          <w:rStyle w:val="StyleUnderline"/>
        </w:rPr>
        <w:t>the labor market consequences of high-skilled migration for natives in receiving countries are significant themes of recent research</w:t>
      </w:r>
      <w:r w:rsidRPr="00577171">
        <w:rPr>
          <w:rFonts w:eastAsia="Times New Roman"/>
          <w:sz w:val="16"/>
        </w:rPr>
        <w:t xml:space="preserve"> (Docquier et al. 2014). These consequences are important for policy makers, and the observed wage and employment dynamics provide direct those originally anticipated by policy makers. For example, public institutions with tight or underfunded budgets can find foreign students very attractive due to the higher tuition rates that they pay. Moreover, institutions in remote and declining areas of the country may become very reliant on overseas students seeking to enter the United States for education and employment. Policy makers rarely anticipate all of these unintended approaches and gamesmanship practices when setting up policy structures. www.annualreviews.org • High-Skilled Migration 223 Annu. Rev. Econ. 2017.9:201-234. Downloaded from www.annualreviews.org Access provided by Georgetown University on 07/03/18. For personal use only. EC09CH09-Kerr ARI 25 July 2017 18:54 evidence of the strength of agglomeration economies. </w:t>
      </w:r>
      <w:r w:rsidRPr="00CE5924">
        <w:rPr>
          <w:rStyle w:val="StyleUnderline"/>
        </w:rPr>
        <w:t xml:space="preserve">This line of work has also been tightly connected with measuring the patenting, innovation, and entrepreneurial outcomes of migrants given the higher concentration of these inflows in STEM fields.20 Indeed, many </w:t>
      </w:r>
      <w:r w:rsidRPr="00E33E8F">
        <w:rPr>
          <w:rStyle w:val="StyleUnderline"/>
          <w:highlight w:val="green"/>
        </w:rPr>
        <w:t>policy arguments have</w:t>
      </w:r>
      <w:r w:rsidRPr="00CE5924">
        <w:rPr>
          <w:rStyle w:val="StyleUnderline"/>
        </w:rPr>
        <w:t xml:space="preserve"> at their heart </w:t>
      </w:r>
      <w:r w:rsidRPr="00E33E8F">
        <w:rPr>
          <w:rStyle w:val="StyleUnderline"/>
          <w:highlight w:val="green"/>
        </w:rPr>
        <w:t>questions about whether high-skilled migrants generate or take away jobs</w:t>
      </w:r>
      <w:r w:rsidRPr="00CE5924">
        <w:rPr>
          <w:rStyle w:val="StyleUnderline"/>
        </w:rPr>
        <w:t xml:space="preserve"> and whether or not they expand technology frontiers to push growth</w:t>
      </w:r>
      <w:r w:rsidRPr="00577171">
        <w:rPr>
          <w:rFonts w:eastAsia="Times New Roman"/>
          <w:sz w:val="16"/>
        </w:rPr>
        <w:t xml:space="preserve">. Kerr (2017) describes the quantity and quality of US high-skilled immigration and reviews the nuanced results in the literature on this subject. In short, </w:t>
      </w:r>
      <w:r w:rsidRPr="00E33E8F">
        <w:rPr>
          <w:rStyle w:val="Emphasis"/>
          <w:highlight w:val="green"/>
        </w:rPr>
        <w:t>studies</w:t>
      </w:r>
      <w:r w:rsidRPr="00CE5924">
        <w:rPr>
          <w:rStyle w:val="Emphasis"/>
        </w:rPr>
        <w:t xml:space="preserve"> that look at variations across cities and regions </w:t>
      </w:r>
      <w:r w:rsidRPr="00E33E8F">
        <w:rPr>
          <w:rStyle w:val="Emphasis"/>
          <w:highlight w:val="green"/>
        </w:rPr>
        <w:t>tend to find results very consistent</w:t>
      </w:r>
      <w:r w:rsidRPr="00CE5924">
        <w:rPr>
          <w:rStyle w:val="Emphasis"/>
        </w:rPr>
        <w:t xml:space="preserve"> </w:t>
      </w:r>
      <w:r w:rsidRPr="00E33E8F">
        <w:rPr>
          <w:rStyle w:val="Emphasis"/>
          <w:highlight w:val="green"/>
        </w:rPr>
        <w:t>with</w:t>
      </w:r>
      <w:r w:rsidRPr="00CE5924">
        <w:rPr>
          <w:rStyle w:val="Emphasis"/>
        </w:rPr>
        <w:t xml:space="preserve"> agglomeration economies, quantifying the fact that </w:t>
      </w:r>
      <w:r w:rsidRPr="00E33E8F">
        <w:rPr>
          <w:rStyle w:val="Emphasis"/>
          <w:highlight w:val="green"/>
        </w:rPr>
        <w:t>high-skilled migrants boost innovation and productivity outcomes</w:t>
      </w:r>
      <w:r w:rsidRPr="00E33E8F">
        <w:rPr>
          <w:rFonts w:eastAsia="Times New Roman"/>
          <w:sz w:val="16"/>
          <w:highlight w:val="green"/>
        </w:rPr>
        <w:t>.</w:t>
      </w:r>
      <w:r w:rsidRPr="00577171">
        <w:rPr>
          <w:rFonts w:eastAsia="Times New Roman"/>
          <w:sz w:val="16"/>
        </w:rPr>
        <w:t xml:space="preserve"> </w:t>
      </w:r>
      <w:r w:rsidRPr="00CE5924">
        <w:rPr>
          <w:rStyle w:val="StyleUnderline"/>
        </w:rPr>
        <w:t xml:space="preserve">These studies </w:t>
      </w:r>
      <w:r w:rsidRPr="00E33E8F">
        <w:rPr>
          <w:rStyle w:val="StyleUnderline"/>
          <w:highlight w:val="green"/>
        </w:rPr>
        <w:t>also rarely find adverse wage and employment consequences, and longer time horizons tend to show greater gain</w:t>
      </w:r>
      <w:r w:rsidRPr="00CE5924">
        <w:rPr>
          <w:rStyle w:val="StyleUnderline"/>
        </w:rPr>
        <w:t>s</w:t>
      </w:r>
      <w:r w:rsidRPr="00577171">
        <w:rPr>
          <w:rFonts w:eastAsia="Times New Roman"/>
          <w:sz w:val="16"/>
        </w:rPr>
        <w:t xml:space="preserve"> (see, e.g., Hunt &amp; Gauthier-Loiselle 2010, Kerr &amp; Lincoln 2010, Lofstrom &amp; Hayes 2011, Stuen et al. 2012, Moser et al. 2014, Kerr et al. 2015b, Peri et al. 2015, Ghosh et al. 2016). This line of research has focused mostly on the United States, which ceteris paribus gives the most appropriate test of the agglomeration hypothesis given its dominant position as a destination country for high-skilled migration inflows (as noted in Section 3) and its large size. However, positive net impacts of national diversity on innovation are observed in several European countries (see, e.g., Ozgen et al. 2011; Bosetti et al. 2015; Parrotta et al. 2014; Breschi et al. 2014, 2015; Nathan 2015). Further research has confirmed the productivity differences across places for the same high-skilled individuals using rigorous methods (e.g., Clemens 2013, Kahn &amp; MacGarvie 2016).</w:t>
      </w:r>
    </w:p>
    <w:p w:rsidR="00534B44" w:rsidRDefault="00534B44" w:rsidP="00534B44"/>
    <w:p w:rsidR="00E419B5" w:rsidRPr="00122F29" w:rsidRDefault="00E419B5" w:rsidP="00E419B5">
      <w:pPr>
        <w:pStyle w:val="Heading4"/>
      </w:pPr>
      <w:r>
        <w:t>Doesn’t trade off with Domestic Employment</w:t>
      </w:r>
    </w:p>
    <w:p w:rsidR="00E419B5" w:rsidRPr="00122F29" w:rsidRDefault="00E419B5" w:rsidP="00E419B5">
      <w:pPr>
        <w:rPr>
          <w:sz w:val="14"/>
        </w:rPr>
      </w:pPr>
      <w:r w:rsidRPr="00122F29">
        <w:rPr>
          <w:sz w:val="14"/>
        </w:rPr>
        <w:t xml:space="preserve">Stuart </w:t>
      </w:r>
      <w:r w:rsidRPr="00122F29">
        <w:rPr>
          <w:rStyle w:val="Style13ptBold"/>
        </w:rPr>
        <w:t>Anderson 5-21</w:t>
      </w:r>
      <w:r w:rsidRPr="00122F29">
        <w:rPr>
          <w:sz w:val="14"/>
        </w:rPr>
        <w:t xml:space="preserve"> (executive director of the National Foundation for American Policy, a non-partisan public policy research organization focusing on trade, immigration and related issues based in Arlington, Virginia. “Will Congress Ever Solve The Long Wait For Green Cards?,” 2018, Forbes, </w:t>
      </w:r>
      <w:hyperlink r:id="rId72" w:anchor="272b8101763c" w:history="1">
        <w:r w:rsidRPr="00122F29">
          <w:rPr>
            <w:rStyle w:val="Hyperlink"/>
            <w:sz w:val="14"/>
          </w:rPr>
          <w:t>https://www.forbes.com/sites/stuartanderson/2018/05/21/will-congress-ever-solve-the-long-wait-for-green-cards/#272b8101763c</w:t>
        </w:r>
      </w:hyperlink>
      <w:r w:rsidRPr="00122F29">
        <w:rPr>
          <w:sz w:val="14"/>
        </w:rPr>
        <w:t xml:space="preserve"> AS)</w:t>
      </w:r>
    </w:p>
    <w:p w:rsidR="00E419B5" w:rsidRDefault="00E419B5" w:rsidP="00E419B5">
      <w:pPr>
        <w:rPr>
          <w:sz w:val="12"/>
        </w:rPr>
      </w:pPr>
      <w:r w:rsidRPr="00E33E8F">
        <w:rPr>
          <w:rStyle w:val="StyleUnderline"/>
          <w:highlight w:val="green"/>
        </w:rPr>
        <w:t>For those who worry this will lead to fewer jobs for U.S. workers</w:t>
      </w:r>
      <w:r w:rsidRPr="00122F29">
        <w:rPr>
          <w:sz w:val="12"/>
        </w:rPr>
        <w:t xml:space="preserve">, well, </w:t>
      </w:r>
      <w:r w:rsidRPr="00E33E8F">
        <w:rPr>
          <w:rStyle w:val="Style13ptBold"/>
          <w:highlight w:val="green"/>
        </w:rPr>
        <w:t>stop worrying</w:t>
      </w:r>
      <w:r w:rsidRPr="00122F29">
        <w:rPr>
          <w:sz w:val="12"/>
        </w:rPr>
        <w:t>. “</w:t>
      </w:r>
      <w:r w:rsidRPr="00122F29">
        <w:rPr>
          <w:rStyle w:val="StyleUnderline"/>
        </w:rPr>
        <w:t xml:space="preserve">The results of the state-level analysis indicate that </w:t>
      </w:r>
      <w:r w:rsidRPr="00E33E8F">
        <w:rPr>
          <w:rStyle w:val="StyleUnderline"/>
          <w:highlight w:val="green"/>
        </w:rPr>
        <w:t>immigration does not increase U.S. natives’ unemployment or reduce their labor force participation</w:t>
      </w:r>
      <w:r w:rsidRPr="00122F29">
        <w:rPr>
          <w:rStyle w:val="StyleUnderline"/>
        </w:rPr>
        <w:t xml:space="preserve">,” </w:t>
      </w:r>
      <w:r w:rsidRPr="00122F29">
        <w:rPr>
          <w:sz w:val="12"/>
        </w:rPr>
        <w:t>according to a study for the National Foundation for American Policy by economist Madeline Zavodny. “</w:t>
      </w:r>
      <w:r w:rsidRPr="00122F29">
        <w:rPr>
          <w:rStyle w:val="StyleUnderline"/>
        </w:rPr>
        <w:t xml:space="preserve">Instead, </w:t>
      </w:r>
      <w:r w:rsidRPr="00E33E8F">
        <w:rPr>
          <w:rStyle w:val="StyleUnderline"/>
          <w:highlight w:val="green"/>
        </w:rPr>
        <w:t>having more immigrants reduces</w:t>
      </w:r>
      <w:r w:rsidRPr="00122F29">
        <w:rPr>
          <w:rStyle w:val="StyleUnderline"/>
        </w:rPr>
        <w:t xml:space="preserve"> the </w:t>
      </w:r>
      <w:r w:rsidRPr="00E33E8F">
        <w:rPr>
          <w:rStyle w:val="StyleUnderline"/>
          <w:highlight w:val="green"/>
        </w:rPr>
        <w:t>unemployment</w:t>
      </w:r>
      <w:r w:rsidRPr="00122F29">
        <w:rPr>
          <w:rStyle w:val="StyleUnderline"/>
        </w:rPr>
        <w:t xml:space="preserve"> rate </w:t>
      </w:r>
      <w:r w:rsidRPr="00E33E8F">
        <w:rPr>
          <w:rStyle w:val="StyleUnderline"/>
          <w:highlight w:val="green"/>
        </w:rPr>
        <w:t>and raises the labor force participation rate of U.S. natives</w:t>
      </w:r>
      <w:r w:rsidRPr="00122F29">
        <w:rPr>
          <w:rStyle w:val="StyleUnderline"/>
        </w:rPr>
        <w:t xml:space="preserve"> within the same sex and education group.</w:t>
      </w:r>
      <w:r w:rsidRPr="00122F29">
        <w:rPr>
          <w:sz w:val="12"/>
        </w:rPr>
        <w:t xml:space="preserve">” The Benefits of Solving the Problem Enacting these reforms is a humane solution </w:t>
      </w:r>
      <w:r w:rsidRPr="00122F29">
        <w:rPr>
          <w:rStyle w:val="StyleUnderline"/>
        </w:rPr>
        <w:t>that will benefit America economically</w:t>
      </w:r>
      <w:r w:rsidRPr="00122F29">
        <w:rPr>
          <w:sz w:val="12"/>
        </w:rPr>
        <w:t xml:space="preserve">. </w:t>
      </w:r>
      <w:r w:rsidRPr="00E33E8F">
        <w:rPr>
          <w:rStyle w:val="StyleUnderline"/>
          <w:highlight w:val="green"/>
        </w:rPr>
        <w:t>If U.S. companies can retain and attract top talent</w:t>
      </w:r>
      <w:r w:rsidRPr="00122F29">
        <w:rPr>
          <w:rStyle w:val="StyleUnderline"/>
        </w:rPr>
        <w:t xml:space="preserve"> </w:t>
      </w:r>
      <w:r w:rsidRPr="00E33E8F">
        <w:rPr>
          <w:rStyle w:val="StyleUnderline"/>
          <w:highlight w:val="green"/>
        </w:rPr>
        <w:t>they will better compete</w:t>
      </w:r>
      <w:r w:rsidRPr="00122F29">
        <w:rPr>
          <w:rStyle w:val="StyleUnderline"/>
        </w:rPr>
        <w:t xml:space="preserve"> in global markets </w:t>
      </w:r>
      <w:r w:rsidRPr="00E33E8F">
        <w:rPr>
          <w:rStyle w:val="StyleUnderline"/>
          <w:highlight w:val="green"/>
        </w:rPr>
        <w:t>and create more jobs</w:t>
      </w:r>
      <w:r w:rsidRPr="00122F29">
        <w:rPr>
          <w:rStyle w:val="StyleUnderline"/>
        </w:rPr>
        <w:t xml:space="preserve"> in America</w:t>
      </w:r>
      <w:r w:rsidRPr="00122F29">
        <w:rPr>
          <w:sz w:val="12"/>
        </w:rPr>
        <w:t xml:space="preserve">. A solution would also help people like Sunayana Dumala. In February 2017, a racist gunman yelled, “Get out of my country” and shot Srinivas Kuchibhotla and another H-1B visa holder (Alok Madasani) at Austins Bar &amp; Grille in Olathe, Kansas. (Ian Grillot was shot trying to disarm the shooter.) Srinivas Kuchibhotla’s employer applied for his green card in 2010. Because of the per-country limit and numerical restrictions in the employment-based category, the long wait meant Srinivas died before his application was approved. Without permanent residence, his widow, Sunayana Dumala, has no legal right to live permanently in the United States. Rep. Yoder has worked to help Sunayana stay in the U.S., while also seeking a long-term solution to the green card problem for high-skilled immigrants. </w:t>
      </w:r>
      <w:r w:rsidRPr="00122F29">
        <w:rPr>
          <w:rStyle w:val="StyleUnderline"/>
        </w:rPr>
        <w:t>Jyoti Bansal</w:t>
      </w:r>
      <w:r w:rsidRPr="00122F29">
        <w:rPr>
          <w:sz w:val="12"/>
        </w:rPr>
        <w:t xml:space="preserve"> has lived the kind of American Dream success story everyone can embrace – but it almost didn’t happened. “I </w:t>
      </w:r>
      <w:r w:rsidRPr="00122F29">
        <w:rPr>
          <w:rStyle w:val="StyleUnderline"/>
        </w:rPr>
        <w:t>waited 7 years for</w:t>
      </w:r>
      <w:r w:rsidRPr="00122F29">
        <w:rPr>
          <w:sz w:val="12"/>
        </w:rPr>
        <w:t xml:space="preserve"> </w:t>
      </w:r>
      <w:r w:rsidRPr="00122F29">
        <w:rPr>
          <w:rStyle w:val="StyleUnderline"/>
        </w:rPr>
        <w:t>my</w:t>
      </w:r>
      <w:r w:rsidRPr="00122F29">
        <w:rPr>
          <w:sz w:val="12"/>
        </w:rPr>
        <w:t xml:space="preserve"> employment-based </w:t>
      </w:r>
      <w:r w:rsidRPr="00122F29">
        <w:rPr>
          <w:rStyle w:val="StyleUnderline"/>
        </w:rPr>
        <w:t>green card</w:t>
      </w:r>
      <w:r w:rsidRPr="00122F29">
        <w:rPr>
          <w:sz w:val="12"/>
        </w:rPr>
        <w:t xml:space="preserve"> </w:t>
      </w:r>
      <w:r w:rsidRPr="00122F29">
        <w:rPr>
          <w:rStyle w:val="StyleUnderline"/>
        </w:rPr>
        <w:t>and I wanted to leave my job and start a new company but couldn’t</w:t>
      </w:r>
      <w:r w:rsidRPr="00122F29">
        <w:rPr>
          <w:sz w:val="12"/>
        </w:rPr>
        <w:t>,” Jyoti told me in an interview. “</w:t>
      </w:r>
      <w:r w:rsidRPr="00122F29">
        <w:rPr>
          <w:rStyle w:val="StyleUnderline"/>
        </w:rPr>
        <w:t>What is most frustrating about the green card process is you have no control over a major part of your life</w:t>
      </w:r>
      <w:r w:rsidRPr="00122F29">
        <w:rPr>
          <w:sz w:val="12"/>
        </w:rPr>
        <w:t xml:space="preserve">. </w:t>
      </w:r>
      <w:r w:rsidRPr="00122F29">
        <w:rPr>
          <w:rStyle w:val="StyleUnderline"/>
        </w:rPr>
        <w:t>I have friends who became frustrated with the uncertainty and after years of waiting they finally left the United States.”</w:t>
      </w:r>
      <w:r>
        <w:rPr>
          <w:rStyle w:val="StyleUnderline"/>
        </w:rPr>
        <w:t xml:space="preserve"> </w:t>
      </w:r>
      <w:r w:rsidRPr="00122F29">
        <w:rPr>
          <w:sz w:val="12"/>
        </w:rPr>
        <w:t>Fi</w:t>
      </w:r>
      <w:r w:rsidRPr="00122F29">
        <w:rPr>
          <w:rStyle w:val="StyleUnderline"/>
        </w:rPr>
        <w:t>nally, in 2007, Jyoti received an employment authorization document</w:t>
      </w:r>
      <w:r w:rsidRPr="00122F29">
        <w:rPr>
          <w:sz w:val="12"/>
        </w:rPr>
        <w:t xml:space="preserve"> (EAD) as part of the </w:t>
      </w:r>
      <w:r w:rsidRPr="00122F29">
        <w:rPr>
          <w:rStyle w:val="StyleUnderline"/>
        </w:rPr>
        <w:t>green card</w:t>
      </w:r>
      <w:r w:rsidRPr="00122F29">
        <w:rPr>
          <w:sz w:val="12"/>
        </w:rPr>
        <w:t xml:space="preserve"> process. </w:t>
      </w:r>
      <w:r w:rsidRPr="00122F29">
        <w:rPr>
          <w:rStyle w:val="StyleUnderline"/>
        </w:rPr>
        <w:t>He left his employer and started AppDynamics</w:t>
      </w:r>
      <w:r w:rsidRPr="00122F29">
        <w:rPr>
          <w:sz w:val="12"/>
        </w:rPr>
        <w:t xml:space="preserve">. The company, which provides the equivalent of a 24 hour/7 days a week MRI for a customer’s website, with clients such as HBO, grew to over 900 people and a lofty valuation of $1.9 billion. That valuation was shattered in January 2017, just before an initial public offering, when Cisco acquired AppDynamics for $3.7 billion. Jyoti Bansal has moved on to new ventures. But </w:t>
      </w:r>
      <w:r w:rsidRPr="00122F29">
        <w:rPr>
          <w:rStyle w:val="StyleUnderline"/>
        </w:rPr>
        <w:t>his company that employs over 900 workers and is worth nearly $4 billion almost never got off the ground because of a flawed immigration law. How many scientific breakthroughs and entrepreneurial marvels are being stopped before they start by the per-country limit and our low level of employment-based green cards? It’s time for Congress to fix the problem</w:t>
      </w:r>
      <w:r w:rsidRPr="00122F29">
        <w:rPr>
          <w:sz w:val="12"/>
        </w:rPr>
        <w:t>.</w:t>
      </w:r>
    </w:p>
    <w:p w:rsidR="00364831" w:rsidRDefault="00364831" w:rsidP="00364831">
      <w:pPr>
        <w:pStyle w:val="Heading3"/>
      </w:pPr>
      <w:r>
        <w:t xml:space="preserve">Increases Wages </w:t>
      </w:r>
    </w:p>
    <w:p w:rsidR="00364831" w:rsidRDefault="00364831" w:rsidP="00364831">
      <w:pPr>
        <w:pStyle w:val="Heading4"/>
      </w:pPr>
      <w:r>
        <w:t>High Skilled workers increases wages and boosts the overall econ- Borjas agrees</w:t>
      </w:r>
    </w:p>
    <w:p w:rsidR="00364831" w:rsidRPr="00364831" w:rsidRDefault="00364831" w:rsidP="00364831">
      <w:pPr>
        <w:rPr>
          <w:sz w:val="16"/>
        </w:rPr>
      </w:pPr>
      <w:r w:rsidRPr="00364831">
        <w:rPr>
          <w:sz w:val="16"/>
        </w:rPr>
        <w:t xml:space="preserve">Jerry </w:t>
      </w:r>
      <w:r w:rsidRPr="00364831">
        <w:rPr>
          <w:rStyle w:val="Style13ptBold"/>
        </w:rPr>
        <w:t>Haar 2017</w:t>
      </w:r>
      <w:r w:rsidRPr="00364831">
        <w:rPr>
          <w:sz w:val="16"/>
        </w:rPr>
        <w:t xml:space="preserve"> (a business professor at Florida International University and a Global Fellow of the Woodrow Wilson International Center for Scholars in Washington, D.C., “Immigration reform necessary for national security,” Dec 28</w:t>
      </w:r>
      <w:r w:rsidRPr="00364831">
        <w:rPr>
          <w:sz w:val="16"/>
          <w:vertAlign w:val="superscript"/>
        </w:rPr>
        <w:t>th</w:t>
      </w:r>
      <w:r w:rsidRPr="00364831">
        <w:rPr>
          <w:sz w:val="16"/>
        </w:rPr>
        <w:t xml:space="preserve"> The Baltimore Sun, http://www.baltimoresun.com/news/opinion/oped/bs-ed-op-1229-immigration-reform-20171221-story.html)</w:t>
      </w:r>
    </w:p>
    <w:p w:rsidR="00364831" w:rsidRPr="00364831" w:rsidRDefault="00364831" w:rsidP="00364831">
      <w:pPr>
        <w:rPr>
          <w:rStyle w:val="StyleUnderline"/>
        </w:rPr>
      </w:pPr>
      <w:r w:rsidRPr="00364831">
        <w:rPr>
          <w:sz w:val="14"/>
        </w:rPr>
        <w:t xml:space="preserve">As for economic impacts, </w:t>
      </w:r>
      <w:r w:rsidRPr="003D495B">
        <w:rPr>
          <w:rStyle w:val="StyleUnderline"/>
          <w:highlight w:val="green"/>
        </w:rPr>
        <w:t>giving priority to highly skilled workers is incontestable</w:t>
      </w:r>
      <w:r w:rsidRPr="00364831">
        <w:rPr>
          <w:sz w:val="14"/>
        </w:rPr>
        <w:t xml:space="preserve">. Harvard University economist George </w:t>
      </w:r>
      <w:r w:rsidRPr="003D495B">
        <w:rPr>
          <w:rStyle w:val="StyleUnderline"/>
          <w:highlight w:val="green"/>
        </w:rPr>
        <w:t>Borjas calculates that this class of immigrant can contribute more to the economy, since they pay higher taxes and use fewer services</w:t>
      </w:r>
      <w:r w:rsidRPr="00364831">
        <w:rPr>
          <w:sz w:val="14"/>
        </w:rPr>
        <w:t>. Employment effects</w:t>
      </w:r>
      <w:r w:rsidRPr="00364831">
        <w:rPr>
          <w:rStyle w:val="StyleUnderline"/>
        </w:rPr>
        <w:t xml:space="preserve">? </w:t>
      </w:r>
      <w:r w:rsidRPr="003D495B">
        <w:rPr>
          <w:rStyle w:val="StyleUnderline"/>
          <w:highlight w:val="green"/>
        </w:rPr>
        <w:t>Rather than reduce the number of jobs available to American workers, foreign-born STEM graduates often create additional jobs</w:t>
      </w:r>
      <w:r w:rsidRPr="00364831">
        <w:rPr>
          <w:rStyle w:val="StyleUnderline"/>
        </w:rPr>
        <w:t xml:space="preserve"> for U.S.-born workers</w:t>
      </w:r>
      <w:r w:rsidRPr="00364831">
        <w:rPr>
          <w:sz w:val="14"/>
        </w:rPr>
        <w:t xml:space="preserve">. </w:t>
      </w:r>
      <w:r w:rsidRPr="00364831">
        <w:rPr>
          <w:rStyle w:val="StyleUnderline"/>
        </w:rPr>
        <w:t xml:space="preserve">Research shows that </w:t>
      </w:r>
      <w:r w:rsidRPr="003D495B">
        <w:rPr>
          <w:rStyle w:val="StyleUnderline"/>
          <w:highlight w:val="green"/>
        </w:rPr>
        <w:t>when a state gains 100 foreign-born STEM workers,</w:t>
      </w:r>
      <w:r w:rsidRPr="003D495B">
        <w:rPr>
          <w:sz w:val="14"/>
          <w:highlight w:val="green"/>
        </w:rPr>
        <w:t xml:space="preserve"> </w:t>
      </w:r>
      <w:r w:rsidRPr="003D495B">
        <w:rPr>
          <w:rStyle w:val="StyleUnderline"/>
          <w:highlight w:val="green"/>
        </w:rPr>
        <w:t>an average of 262 jobs are created for U.S.-born workers</w:t>
      </w:r>
      <w:r w:rsidRPr="00364831">
        <w:rPr>
          <w:sz w:val="14"/>
        </w:rPr>
        <w:t xml:space="preserve">. Edward Conrad of the American Enterprise Institute argues that </w:t>
      </w:r>
      <w:r w:rsidRPr="00364831">
        <w:rPr>
          <w:rStyle w:val="StyleUnderline"/>
        </w:rPr>
        <w:t>doubling the numbers of the top 5 percent of America's talent pool could actually double the U.S. growth rate.</w:t>
      </w:r>
    </w:p>
    <w:p w:rsidR="00364831" w:rsidRDefault="0078337D" w:rsidP="0078337D">
      <w:pPr>
        <w:pStyle w:val="Heading4"/>
      </w:pPr>
      <w:r>
        <w:t xml:space="preserve">High Skilled Immigration </w:t>
      </w:r>
      <w:r w:rsidR="00D14E6D">
        <w:t xml:space="preserve">is a net </w:t>
      </w:r>
      <w:r>
        <w:t xml:space="preserve">boosts wages </w:t>
      </w:r>
    </w:p>
    <w:p w:rsidR="0078337D" w:rsidRPr="0078337D" w:rsidRDefault="0078337D" w:rsidP="0078337D">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8337D" w:rsidRPr="00D14E6D" w:rsidRDefault="0078337D" w:rsidP="00364831">
      <w:pPr>
        <w:rPr>
          <w:sz w:val="14"/>
        </w:rPr>
      </w:pPr>
      <w:r w:rsidRPr="00D14E6D">
        <w:rPr>
          <w:sz w:val="14"/>
        </w:rPr>
        <w:t>“Immigration Surplus” Raises Income of Americans</w:t>
      </w:r>
      <w:r w:rsidR="00D14E6D" w:rsidRPr="00D14E6D">
        <w:rPr>
          <w:sz w:val="14"/>
        </w:rPr>
        <w:t xml:space="preserve"> </w:t>
      </w:r>
      <w:r w:rsidRPr="003D495B">
        <w:rPr>
          <w:rStyle w:val="StyleUnderline"/>
          <w:highlight w:val="green"/>
        </w:rPr>
        <w:t xml:space="preserve">Immigrants fuel economic growth, wealth creation, </w:t>
      </w:r>
      <w:r w:rsidRPr="003D495B">
        <w:rPr>
          <w:rStyle w:val="Style13ptBold"/>
          <w:highlight w:val="green"/>
        </w:rPr>
        <w:t>and higher average incomes</w:t>
      </w:r>
      <w:r w:rsidR="00D14E6D">
        <w:rPr>
          <w:rStyle w:val="StyleUnderline"/>
        </w:rPr>
        <w:t xml:space="preserve"> </w:t>
      </w:r>
      <w:r w:rsidRPr="0078337D">
        <w:rPr>
          <w:rStyle w:val="StyleUnderline"/>
        </w:rPr>
        <w:t>in the countries where they settle. The primary beneficiaries are the immigrants</w:t>
      </w:r>
      <w:r w:rsidR="00D14E6D">
        <w:rPr>
          <w:rStyle w:val="StyleUnderline"/>
        </w:rPr>
        <w:t xml:space="preserve"> </w:t>
      </w:r>
      <w:r w:rsidRPr="0078337D">
        <w:rPr>
          <w:rStyle w:val="StyleUnderline"/>
        </w:rPr>
        <w:t>themselves</w:t>
      </w:r>
      <w:r w:rsidRPr="00D14E6D">
        <w:rPr>
          <w:sz w:val="14"/>
        </w:rPr>
        <w:t xml:space="preserve">, </w:t>
      </w:r>
      <w:r w:rsidRPr="0078337D">
        <w:rPr>
          <w:rStyle w:val="StyleUnderline"/>
        </w:rPr>
        <w:t xml:space="preserve">but </w:t>
      </w:r>
      <w:r w:rsidRPr="003D495B">
        <w:rPr>
          <w:rStyle w:val="StyleUnderline"/>
          <w:highlight w:val="green"/>
        </w:rPr>
        <w:t>native-born individuals are</w:t>
      </w:r>
      <w:r w:rsidRPr="0078337D">
        <w:rPr>
          <w:rStyle w:val="StyleUnderline"/>
        </w:rPr>
        <w:t xml:space="preserve"> also net </w:t>
      </w:r>
      <w:r w:rsidRPr="003D495B">
        <w:rPr>
          <w:rStyle w:val="StyleUnderline"/>
          <w:highlight w:val="green"/>
        </w:rPr>
        <w:t>beneficiaries</w:t>
      </w:r>
      <w:r w:rsidRPr="00D14E6D">
        <w:rPr>
          <w:sz w:val="14"/>
        </w:rPr>
        <w:t xml:space="preserve">. </w:t>
      </w:r>
      <w:r w:rsidRPr="003D495B">
        <w:rPr>
          <w:sz w:val="14"/>
          <w:highlight w:val="green"/>
        </w:rPr>
        <w:t>T</w:t>
      </w:r>
      <w:r w:rsidRPr="003D495B">
        <w:rPr>
          <w:rStyle w:val="StyleUnderline"/>
          <w:highlight w:val="green"/>
        </w:rPr>
        <w:t>he economies</w:t>
      </w:r>
      <w:r w:rsidR="00D14E6D" w:rsidRPr="003D495B">
        <w:rPr>
          <w:rStyle w:val="StyleUnderline"/>
          <w:highlight w:val="green"/>
        </w:rPr>
        <w:t xml:space="preserve"> </w:t>
      </w:r>
      <w:r w:rsidRPr="003D495B">
        <w:rPr>
          <w:rStyle w:val="StyleUnderline"/>
          <w:highlight w:val="green"/>
        </w:rPr>
        <w:t>of scale</w:t>
      </w:r>
      <w:r w:rsidRPr="00D14E6D">
        <w:rPr>
          <w:sz w:val="14"/>
        </w:rPr>
        <w:t xml:space="preserve"> of a larger domestic economy, the </w:t>
      </w:r>
      <w:r w:rsidRPr="003D495B">
        <w:rPr>
          <w:rStyle w:val="StyleUnderline"/>
          <w:highlight w:val="green"/>
        </w:rPr>
        <w:t>economic diversity and complementarities</w:t>
      </w:r>
      <w:r w:rsidRPr="003D495B">
        <w:rPr>
          <w:sz w:val="14"/>
          <w:highlight w:val="green"/>
        </w:rPr>
        <w:t>,</w:t>
      </w:r>
      <w:r w:rsidR="00D14E6D" w:rsidRPr="003D495B">
        <w:rPr>
          <w:sz w:val="14"/>
          <w:highlight w:val="green"/>
        </w:rPr>
        <w:t xml:space="preserve"> </w:t>
      </w:r>
      <w:r w:rsidRPr="003D495B">
        <w:rPr>
          <w:rStyle w:val="StyleUnderline"/>
          <w:highlight w:val="green"/>
        </w:rPr>
        <w:t>and the ideas, innovation, and entrepreneurship that immigrants</w:t>
      </w:r>
      <w:r w:rsidR="00D14E6D" w:rsidRPr="003D495B">
        <w:rPr>
          <w:rStyle w:val="StyleUnderline"/>
          <w:highlight w:val="green"/>
        </w:rPr>
        <w:t xml:space="preserve"> </w:t>
      </w:r>
      <w:r w:rsidRPr="003D495B">
        <w:rPr>
          <w:rStyle w:val="StyleUnderline"/>
          <w:highlight w:val="green"/>
        </w:rPr>
        <w:t>bring create a net gain in wealth for their native counterparts</w:t>
      </w:r>
      <w:r w:rsidRPr="00D14E6D">
        <w:rPr>
          <w:sz w:val="14"/>
        </w:rPr>
        <w:t>.</w:t>
      </w:r>
      <w:r w:rsidR="00D14E6D" w:rsidRPr="00D14E6D">
        <w:rPr>
          <w:sz w:val="14"/>
        </w:rPr>
        <w:t xml:space="preserve"> </w:t>
      </w:r>
      <w:r w:rsidRPr="003D495B">
        <w:rPr>
          <w:rStyle w:val="StyleUnderline"/>
          <w:highlight w:val="green"/>
        </w:rPr>
        <w:t>Economists call this the “immigration surplus</w:t>
      </w:r>
      <w:r w:rsidRPr="00D14E6D">
        <w:rPr>
          <w:sz w:val="14"/>
        </w:rPr>
        <w:t xml:space="preserve">.” It is </w:t>
      </w:r>
      <w:r w:rsidRPr="00D14E6D">
        <w:rPr>
          <w:rStyle w:val="StyleUnderline"/>
        </w:rPr>
        <w:t>the net gain available</w:t>
      </w:r>
      <w:r w:rsidR="00D14E6D">
        <w:rPr>
          <w:rStyle w:val="StyleUnderline"/>
        </w:rPr>
        <w:t xml:space="preserve"> </w:t>
      </w:r>
      <w:r w:rsidRPr="00D14E6D">
        <w:rPr>
          <w:rStyle w:val="StyleUnderline"/>
        </w:rPr>
        <w:t>to</w:t>
      </w:r>
      <w:r w:rsidRPr="00D14E6D">
        <w:rPr>
          <w:sz w:val="14"/>
        </w:rPr>
        <w:t xml:space="preserve"> </w:t>
      </w:r>
      <w:r w:rsidRPr="00D14E6D">
        <w:rPr>
          <w:rStyle w:val="StyleUnderline"/>
        </w:rPr>
        <w:t>natives when the economic costs from immigration are subtracted from the</w:t>
      </w:r>
      <w:r w:rsidR="00D14E6D">
        <w:rPr>
          <w:rStyle w:val="StyleUnderline"/>
        </w:rPr>
        <w:t xml:space="preserve"> </w:t>
      </w:r>
      <w:r w:rsidRPr="00D14E6D">
        <w:rPr>
          <w:rStyle w:val="StyleUnderline"/>
        </w:rPr>
        <w:t>benefits.</w:t>
      </w:r>
      <w:r w:rsidRPr="00D14E6D">
        <w:rPr>
          <w:sz w:val="14"/>
        </w:rPr>
        <w:t xml:space="preserve"> The number is typically small compared to America’s huge economy, but</w:t>
      </w:r>
      <w:r w:rsidR="00D14E6D" w:rsidRPr="00D14E6D">
        <w:rPr>
          <w:sz w:val="14"/>
        </w:rPr>
        <w:t xml:space="preserve"> </w:t>
      </w:r>
      <w:r w:rsidRPr="00D14E6D">
        <w:rPr>
          <w:sz w:val="14"/>
        </w:rPr>
        <w:t>while estimates vary, they are invariably positive. Under conventional assumptions,</w:t>
      </w:r>
      <w:r w:rsidR="00D14E6D" w:rsidRPr="00D14E6D">
        <w:rPr>
          <w:sz w:val="14"/>
        </w:rPr>
        <w:t xml:space="preserve"> </w:t>
      </w:r>
      <w:r w:rsidRPr="00D14E6D">
        <w:rPr>
          <w:sz w:val="14"/>
        </w:rPr>
        <w:t>the annual immigration surplus from the current stock of US immigrants is</w:t>
      </w:r>
      <w:r w:rsidR="00D14E6D" w:rsidRPr="00D14E6D">
        <w:rPr>
          <w:sz w:val="14"/>
        </w:rPr>
        <w:t xml:space="preserve"> </w:t>
      </w:r>
      <w:r w:rsidRPr="00D14E6D">
        <w:rPr>
          <w:sz w:val="14"/>
        </w:rPr>
        <w:t>estimated to be in the range of 0.1 to 0.4 percent of US gross domestic product.31</w:t>
      </w:r>
      <w:r w:rsidR="00D14E6D" w:rsidRPr="00D14E6D">
        <w:rPr>
          <w:sz w:val="14"/>
        </w:rPr>
        <w:t xml:space="preserve"> </w:t>
      </w:r>
      <w:r w:rsidRPr="00D14E6D">
        <w:rPr>
          <w:sz w:val="14"/>
        </w:rPr>
        <w:t>That translates into $19 billion to $74 billion in today’s economy in the total net</w:t>
      </w:r>
      <w:r w:rsidR="00D14E6D" w:rsidRPr="00D14E6D">
        <w:rPr>
          <w:sz w:val="14"/>
        </w:rPr>
        <w:t xml:space="preserve"> </w:t>
      </w:r>
      <w:r w:rsidRPr="00D14E6D">
        <w:rPr>
          <w:sz w:val="14"/>
        </w:rPr>
        <w:t>benefits accrued to native-born Americans from current levels of immigration.</w:t>
      </w:r>
      <w:r w:rsidR="00D14E6D" w:rsidRPr="00D14E6D">
        <w:rPr>
          <w:sz w:val="14"/>
        </w:rPr>
        <w:t xml:space="preserve"> </w:t>
      </w:r>
      <w:r w:rsidRPr="00D14E6D">
        <w:rPr>
          <w:sz w:val="14"/>
        </w:rPr>
        <w:t>In a comprehensive 2016 study of the economic impact of immigration on</w:t>
      </w:r>
      <w:r w:rsidR="00D14E6D" w:rsidRPr="00D14E6D">
        <w:rPr>
          <w:sz w:val="14"/>
        </w:rPr>
        <w:t xml:space="preserve"> </w:t>
      </w:r>
      <w:r w:rsidRPr="00D14E6D">
        <w:rPr>
          <w:sz w:val="14"/>
        </w:rPr>
        <w:t>the economies of wealthier nations such as the United States, the International</w:t>
      </w:r>
      <w:r w:rsidR="00D14E6D" w:rsidRPr="00D14E6D">
        <w:rPr>
          <w:sz w:val="14"/>
        </w:rPr>
        <w:t xml:space="preserve"> </w:t>
      </w:r>
      <w:r w:rsidRPr="00D14E6D">
        <w:rPr>
          <w:sz w:val="14"/>
        </w:rPr>
        <w:t>Monetary Fund (IMF) concluded, “</w:t>
      </w:r>
      <w:r w:rsidRPr="003D495B">
        <w:rPr>
          <w:rStyle w:val="StyleUnderline"/>
          <w:highlight w:val="green"/>
        </w:rPr>
        <w:t>Immigration significantly increases GDP per</w:t>
      </w:r>
      <w:r w:rsidR="00D14E6D" w:rsidRPr="003D495B">
        <w:rPr>
          <w:rStyle w:val="StyleUnderline"/>
          <w:highlight w:val="green"/>
        </w:rPr>
        <w:t xml:space="preserve"> </w:t>
      </w:r>
      <w:r w:rsidRPr="003D495B">
        <w:rPr>
          <w:rStyle w:val="StyleUnderline"/>
          <w:highlight w:val="green"/>
        </w:rPr>
        <w:t>capita</w:t>
      </w:r>
      <w:r w:rsidRPr="00D14E6D">
        <w:rPr>
          <w:rStyle w:val="StyleUnderline"/>
        </w:rPr>
        <w:t xml:space="preserve"> in advanced economies.”</w:t>
      </w:r>
      <w:r w:rsidRPr="00D14E6D">
        <w:rPr>
          <w:sz w:val="14"/>
        </w:rPr>
        <w:t xml:space="preserve"> Specifically, the IMF study estimated that </w:t>
      </w:r>
      <w:r w:rsidRPr="003D495B">
        <w:rPr>
          <w:rStyle w:val="StyleUnderline"/>
          <w:highlight w:val="green"/>
        </w:rPr>
        <w:t>a onepercentage-point</w:t>
      </w:r>
      <w:r w:rsidR="00D14E6D" w:rsidRPr="003D495B">
        <w:rPr>
          <w:rStyle w:val="StyleUnderline"/>
          <w:highlight w:val="green"/>
        </w:rPr>
        <w:t xml:space="preserve"> </w:t>
      </w:r>
      <w:r w:rsidRPr="003D495B">
        <w:rPr>
          <w:rStyle w:val="StyleUnderline"/>
          <w:highlight w:val="green"/>
        </w:rPr>
        <w:t>increase in the share of migrants in the adult population can</w:t>
      </w:r>
      <w:r w:rsidR="00D14E6D" w:rsidRPr="003D495B">
        <w:rPr>
          <w:rStyle w:val="StyleUnderline"/>
          <w:highlight w:val="green"/>
        </w:rPr>
        <w:t xml:space="preserve"> </w:t>
      </w:r>
      <w:r w:rsidRPr="003D495B">
        <w:rPr>
          <w:rStyle w:val="StyleUnderline"/>
          <w:highlight w:val="green"/>
        </w:rPr>
        <w:t>raise GDP per capita by up to 2 percent</w:t>
      </w:r>
      <w:r w:rsidRPr="00D14E6D">
        <w:rPr>
          <w:rStyle w:val="StyleUnderline"/>
        </w:rPr>
        <w:t xml:space="preserve"> in the long run</w:t>
      </w:r>
      <w:r w:rsidRPr="00D14E6D">
        <w:rPr>
          <w:sz w:val="14"/>
        </w:rPr>
        <w:t xml:space="preserve">, mainly </w:t>
      </w:r>
      <w:r w:rsidRPr="003D495B">
        <w:rPr>
          <w:rStyle w:val="StyleUnderline"/>
          <w:highlight w:val="green"/>
        </w:rPr>
        <w:t>through increased</w:t>
      </w:r>
      <w:r w:rsidR="00D14E6D" w:rsidRPr="003D495B">
        <w:rPr>
          <w:rStyle w:val="StyleUnderline"/>
          <w:highlight w:val="green"/>
        </w:rPr>
        <w:t xml:space="preserve"> </w:t>
      </w:r>
      <w:r w:rsidRPr="003D495B">
        <w:rPr>
          <w:rStyle w:val="StyleUnderline"/>
          <w:highlight w:val="green"/>
        </w:rPr>
        <w:t>labor productivity</w:t>
      </w:r>
      <w:r w:rsidRPr="00D14E6D">
        <w:rPr>
          <w:sz w:val="14"/>
        </w:rPr>
        <w:t>.32</w:t>
      </w:r>
      <w:r w:rsidR="00D14E6D" w:rsidRPr="00D14E6D">
        <w:rPr>
          <w:sz w:val="14"/>
        </w:rPr>
        <w:t xml:space="preserve"> </w:t>
      </w:r>
      <w:r w:rsidRPr="00D14E6D">
        <w:rPr>
          <w:sz w:val="14"/>
        </w:rPr>
        <w:t>The IMF study found that immigration had no measurable impact on</w:t>
      </w:r>
      <w:r w:rsidR="00D14E6D" w:rsidRPr="00D14E6D">
        <w:rPr>
          <w:sz w:val="14"/>
        </w:rPr>
        <w:t xml:space="preserve"> </w:t>
      </w:r>
      <w:r w:rsidRPr="00D14E6D">
        <w:rPr>
          <w:sz w:val="14"/>
        </w:rPr>
        <w:t xml:space="preserve">income distribution in advanced economies. It found that </w:t>
      </w:r>
      <w:r w:rsidRPr="003D495B">
        <w:rPr>
          <w:rStyle w:val="StyleUnderline"/>
          <w:highlight w:val="green"/>
        </w:rPr>
        <w:t>high-skilled immigration</w:t>
      </w:r>
      <w:r w:rsidR="00D14E6D" w:rsidRPr="003D495B">
        <w:rPr>
          <w:rStyle w:val="StyleUnderline"/>
          <w:highlight w:val="green"/>
        </w:rPr>
        <w:t xml:space="preserve"> </w:t>
      </w:r>
      <w:r w:rsidRPr="003D495B">
        <w:rPr>
          <w:rStyle w:val="StyleUnderline"/>
          <w:highlight w:val="green"/>
        </w:rPr>
        <w:t>did have a larger benefit for the top 10 percent</w:t>
      </w:r>
      <w:r w:rsidRPr="00D14E6D">
        <w:rPr>
          <w:rStyle w:val="StyleUnderline"/>
        </w:rPr>
        <w:t xml:space="preserve"> of earners, </w:t>
      </w:r>
      <w:r w:rsidRPr="003D495B">
        <w:rPr>
          <w:rStyle w:val="StyleUnderline"/>
          <w:highlight w:val="green"/>
        </w:rPr>
        <w:t>but the bottom 90</w:t>
      </w:r>
      <w:r w:rsidR="00D14E6D" w:rsidRPr="003D495B">
        <w:rPr>
          <w:rStyle w:val="StyleUnderline"/>
          <w:highlight w:val="green"/>
        </w:rPr>
        <w:t xml:space="preserve"> </w:t>
      </w:r>
      <w:r w:rsidRPr="003D495B">
        <w:rPr>
          <w:rStyle w:val="StyleUnderline"/>
          <w:highlight w:val="green"/>
        </w:rPr>
        <w:t>percent also benefited</w:t>
      </w:r>
      <w:r w:rsidRPr="00D14E6D">
        <w:rPr>
          <w:sz w:val="14"/>
        </w:rPr>
        <w:t xml:space="preserve">. </w:t>
      </w:r>
      <w:r w:rsidRPr="003D495B">
        <w:rPr>
          <w:rStyle w:val="StyleUnderline"/>
          <w:highlight w:val="green"/>
        </w:rPr>
        <w:t>Low- and medium-skilled immigration “equally increases</w:t>
      </w:r>
      <w:r w:rsidR="00D14E6D" w:rsidRPr="003D495B">
        <w:rPr>
          <w:rStyle w:val="StyleUnderline"/>
          <w:highlight w:val="green"/>
        </w:rPr>
        <w:t xml:space="preserve"> </w:t>
      </w:r>
      <w:r w:rsidRPr="003D495B">
        <w:rPr>
          <w:rStyle w:val="StyleUnderline"/>
          <w:highlight w:val="green"/>
        </w:rPr>
        <w:t>income per capita for the bottom 90 percent and the top 10 percent</w:t>
      </w:r>
      <w:r w:rsidRPr="003D495B">
        <w:rPr>
          <w:sz w:val="14"/>
          <w:highlight w:val="green"/>
        </w:rPr>
        <w:t>.”33</w:t>
      </w:r>
    </w:p>
    <w:p w:rsidR="00D14E6D" w:rsidRDefault="00D14E6D" w:rsidP="00D14E6D">
      <w:pPr>
        <w:pStyle w:val="Heading3"/>
      </w:pPr>
    </w:p>
    <w:p w:rsidR="00D14E6D" w:rsidRDefault="00D14E6D" w:rsidP="00D14E6D">
      <w:pPr>
        <w:pStyle w:val="Heading2"/>
      </w:pPr>
      <w:r>
        <w:t xml:space="preserve">AT: Deficits DA </w:t>
      </w:r>
    </w:p>
    <w:p w:rsidR="00DF15E2" w:rsidRPr="00DF15E2" w:rsidRDefault="00DF15E2" w:rsidP="00DF15E2">
      <w:pPr>
        <w:pStyle w:val="Heading3"/>
      </w:pPr>
      <w:r>
        <w:t>Boosts Gov Savings</w:t>
      </w:r>
    </w:p>
    <w:p w:rsidR="00D14E6D" w:rsidRDefault="00D14E6D" w:rsidP="00D14E6D">
      <w:pPr>
        <w:pStyle w:val="Heading4"/>
      </w:pPr>
      <w:r>
        <w:t>High Skilled immigration is a net positive for government spending</w:t>
      </w:r>
    </w:p>
    <w:p w:rsidR="00D14E6D" w:rsidRPr="00D14E6D" w:rsidRDefault="00D14E6D" w:rsidP="00D14E6D">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8337D" w:rsidRPr="00D14E6D" w:rsidRDefault="0078337D" w:rsidP="00364831">
      <w:pPr>
        <w:rPr>
          <w:sz w:val="14"/>
        </w:rPr>
      </w:pPr>
      <w:r w:rsidRPr="003D495B">
        <w:rPr>
          <w:rStyle w:val="StyleUnderline"/>
          <w:highlight w:val="green"/>
        </w:rPr>
        <w:t>Immigration also exerts a positive influence on US government finances</w:t>
      </w:r>
      <w:r w:rsidRPr="00D14E6D">
        <w:rPr>
          <w:sz w:val="14"/>
        </w:rPr>
        <w:t>. In</w:t>
      </w:r>
      <w:r w:rsidR="00D14E6D" w:rsidRPr="00D14E6D">
        <w:rPr>
          <w:sz w:val="14"/>
        </w:rPr>
        <w:t xml:space="preserve"> </w:t>
      </w:r>
      <w:r w:rsidRPr="00D14E6D">
        <w:rPr>
          <w:sz w:val="14"/>
        </w:rPr>
        <w:t xml:space="preserve">general, </w:t>
      </w:r>
      <w:r w:rsidRPr="003D495B">
        <w:rPr>
          <w:rStyle w:val="StyleUnderline"/>
          <w:highlight w:val="green"/>
        </w:rPr>
        <w:t>immigrants tend to produce a fiscal surplus for the federal government</w:t>
      </w:r>
      <w:r w:rsidRPr="00D14E6D">
        <w:rPr>
          <w:rStyle w:val="StyleUnderline"/>
        </w:rPr>
        <w:t>,</w:t>
      </w:r>
      <w:r w:rsidR="00D14E6D">
        <w:rPr>
          <w:rStyle w:val="StyleUnderline"/>
        </w:rPr>
        <w:t xml:space="preserve"> </w:t>
      </w:r>
      <w:r w:rsidRPr="00D14E6D">
        <w:rPr>
          <w:rStyle w:val="StyleUnderline"/>
        </w:rPr>
        <w:t>especially for its retirement programs</w:t>
      </w:r>
      <w:r w:rsidRPr="00D14E6D">
        <w:rPr>
          <w:sz w:val="14"/>
        </w:rPr>
        <w:t>, while imposing more immediate net costs</w:t>
      </w:r>
      <w:r w:rsidR="00D14E6D" w:rsidRPr="00D14E6D">
        <w:rPr>
          <w:sz w:val="14"/>
        </w:rPr>
        <w:t xml:space="preserve"> </w:t>
      </w:r>
      <w:r w:rsidRPr="00D14E6D">
        <w:rPr>
          <w:sz w:val="14"/>
        </w:rPr>
        <w:t>on state and local governments, in particular because of education and incomesupport</w:t>
      </w:r>
      <w:r w:rsidR="00D14E6D" w:rsidRPr="00D14E6D">
        <w:rPr>
          <w:sz w:val="14"/>
        </w:rPr>
        <w:t xml:space="preserve"> </w:t>
      </w:r>
      <w:r w:rsidRPr="00D14E6D">
        <w:rPr>
          <w:sz w:val="14"/>
        </w:rPr>
        <w:t xml:space="preserve">programs. </w:t>
      </w:r>
      <w:r w:rsidRPr="00D14E6D">
        <w:rPr>
          <w:rStyle w:val="StyleUnderline"/>
        </w:rPr>
        <w:t>High-skilled immigrants produce large fiscal surpluses for</w:t>
      </w:r>
      <w:r w:rsidR="00D14E6D">
        <w:rPr>
          <w:rStyle w:val="StyleUnderline"/>
        </w:rPr>
        <w:t xml:space="preserve"> </w:t>
      </w:r>
      <w:r w:rsidRPr="00D14E6D">
        <w:rPr>
          <w:rStyle w:val="StyleUnderline"/>
        </w:rPr>
        <w:t>the government</w:t>
      </w:r>
      <w:r w:rsidRPr="00D14E6D">
        <w:rPr>
          <w:sz w:val="14"/>
        </w:rPr>
        <w:t>, while low-skilled immigrants tend to have a negative impact.</w:t>
      </w:r>
      <w:r w:rsidR="00D14E6D" w:rsidRPr="00D14E6D">
        <w:rPr>
          <w:sz w:val="14"/>
        </w:rPr>
        <w:t xml:space="preserve"> </w:t>
      </w:r>
      <w:r w:rsidRPr="00D14E6D">
        <w:rPr>
          <w:sz w:val="14"/>
        </w:rPr>
        <w:t xml:space="preserve">The NASEM report concluded that </w:t>
      </w:r>
      <w:r w:rsidRPr="003D495B">
        <w:rPr>
          <w:rStyle w:val="StyleUnderline"/>
          <w:highlight w:val="green"/>
        </w:rPr>
        <w:t>an immigrant</w:t>
      </w:r>
      <w:r w:rsidRPr="00D14E6D">
        <w:rPr>
          <w:rStyle w:val="StyleUnderline"/>
        </w:rPr>
        <w:t xml:space="preserve"> who arrives in the United</w:t>
      </w:r>
      <w:r w:rsidR="00D14E6D">
        <w:rPr>
          <w:rStyle w:val="StyleUnderline"/>
        </w:rPr>
        <w:t xml:space="preserve"> </w:t>
      </w:r>
      <w:r w:rsidRPr="00D14E6D">
        <w:rPr>
          <w:rStyle w:val="StyleUnderline"/>
        </w:rPr>
        <w:t>States at age 25 with a four-year college education will, over his or her lifetime,</w:t>
      </w:r>
      <w:r w:rsidR="00D14E6D">
        <w:rPr>
          <w:rStyle w:val="StyleUnderline"/>
        </w:rPr>
        <w:t xml:space="preserve"> </w:t>
      </w:r>
      <w:r w:rsidRPr="003D495B">
        <w:rPr>
          <w:rStyle w:val="StyleUnderline"/>
          <w:highlight w:val="green"/>
        </w:rPr>
        <w:t>contribute a net surplus of $504,000</w:t>
      </w:r>
      <w:r w:rsidRPr="00D14E6D">
        <w:rPr>
          <w:rStyle w:val="StyleUnderline"/>
        </w:rPr>
        <w:t xml:space="preserve"> to the finances of governments at all levels</w:t>
      </w:r>
      <w:r w:rsidR="00D14E6D">
        <w:rPr>
          <w:rStyle w:val="StyleUnderline"/>
        </w:rPr>
        <w:t xml:space="preserve"> </w:t>
      </w:r>
      <w:r w:rsidRPr="00D14E6D">
        <w:rPr>
          <w:sz w:val="14"/>
        </w:rPr>
        <w:t xml:space="preserve">(net present value, 2012 dollars). </w:t>
      </w:r>
      <w:r w:rsidRPr="003D495B">
        <w:rPr>
          <w:rStyle w:val="StyleUnderline"/>
          <w:highlight w:val="green"/>
        </w:rPr>
        <w:t>An immigrant with an advanced degree will</w:t>
      </w:r>
      <w:r w:rsidR="00D14E6D" w:rsidRPr="003D495B">
        <w:rPr>
          <w:rStyle w:val="StyleUnderline"/>
          <w:highlight w:val="green"/>
        </w:rPr>
        <w:t xml:space="preserve"> </w:t>
      </w:r>
      <w:r w:rsidRPr="003D495B">
        <w:rPr>
          <w:rStyle w:val="StyleUnderline"/>
          <w:highlight w:val="green"/>
        </w:rPr>
        <w:t>contribute almost twice that net amount, $972,000, in his or her lifetime</w:t>
      </w:r>
      <w:r w:rsidRPr="00D14E6D">
        <w:rPr>
          <w:sz w:val="14"/>
        </w:rPr>
        <w:t>. An</w:t>
      </w:r>
      <w:r w:rsidR="00D14E6D" w:rsidRPr="00D14E6D">
        <w:rPr>
          <w:sz w:val="14"/>
        </w:rPr>
        <w:t xml:space="preserve"> </w:t>
      </w:r>
      <w:r w:rsidRPr="00D14E6D">
        <w:rPr>
          <w:sz w:val="14"/>
        </w:rPr>
        <w:t>immigrant with less than a high school education, in contrast, will impose a net</w:t>
      </w:r>
      <w:r w:rsidR="00D14E6D" w:rsidRPr="00D14E6D">
        <w:rPr>
          <w:sz w:val="14"/>
        </w:rPr>
        <w:t xml:space="preserve"> </w:t>
      </w:r>
      <w:r w:rsidRPr="00D14E6D">
        <w:rPr>
          <w:sz w:val="14"/>
        </w:rPr>
        <w:t xml:space="preserve">cost of $109,000 over his or her lifetime.34 The IMF study notes that </w:t>
      </w:r>
      <w:r w:rsidRPr="003D495B">
        <w:rPr>
          <w:rStyle w:val="StyleUnderline"/>
          <w:highlight w:val="green"/>
        </w:rPr>
        <w:t>such direct,</w:t>
      </w:r>
      <w:r w:rsidR="00D14E6D" w:rsidRPr="003D495B">
        <w:rPr>
          <w:rStyle w:val="StyleUnderline"/>
          <w:highlight w:val="green"/>
        </w:rPr>
        <w:t xml:space="preserve"> </w:t>
      </w:r>
      <w:r w:rsidRPr="003D495B">
        <w:rPr>
          <w:rStyle w:val="StyleUnderline"/>
          <w:highlight w:val="green"/>
        </w:rPr>
        <w:t>static analysis may underestimate the full fiscal impact of immigration.</w:t>
      </w:r>
      <w:r w:rsidRPr="00D14E6D">
        <w:rPr>
          <w:rStyle w:val="StyleUnderline"/>
        </w:rPr>
        <w:t xml:space="preserve"> A more</w:t>
      </w:r>
      <w:r w:rsidR="00D14E6D">
        <w:rPr>
          <w:rStyle w:val="StyleUnderline"/>
        </w:rPr>
        <w:t xml:space="preserve"> </w:t>
      </w:r>
      <w:r w:rsidRPr="00D14E6D">
        <w:rPr>
          <w:rStyle w:val="StyleUnderline"/>
        </w:rPr>
        <w:t>“</w:t>
      </w:r>
      <w:r w:rsidRPr="003D495B">
        <w:rPr>
          <w:rStyle w:val="StyleUnderline"/>
          <w:highlight w:val="green"/>
        </w:rPr>
        <w:t>dynamic scoring” approach would take into account the spillover impact of</w:t>
      </w:r>
      <w:r w:rsidR="00D14E6D" w:rsidRPr="003D495B">
        <w:rPr>
          <w:rStyle w:val="StyleUnderline"/>
          <w:highlight w:val="green"/>
        </w:rPr>
        <w:t xml:space="preserve"> </w:t>
      </w:r>
      <w:r w:rsidRPr="003D495B">
        <w:rPr>
          <w:rStyle w:val="StyleUnderline"/>
          <w:highlight w:val="green"/>
        </w:rPr>
        <w:t>immigration on productivity and GDP growth for the entire economy, an effect</w:t>
      </w:r>
      <w:r w:rsidR="00D14E6D" w:rsidRPr="003D495B">
        <w:rPr>
          <w:rStyle w:val="StyleUnderline"/>
          <w:highlight w:val="green"/>
        </w:rPr>
        <w:t xml:space="preserve"> </w:t>
      </w:r>
      <w:r w:rsidRPr="003D495B">
        <w:rPr>
          <w:rStyle w:val="StyleUnderline"/>
          <w:highlight w:val="green"/>
        </w:rPr>
        <w:t>that further boosts tax revenue</w:t>
      </w:r>
      <w:r w:rsidRPr="003D495B">
        <w:rPr>
          <w:sz w:val="14"/>
          <w:highlight w:val="green"/>
        </w:rPr>
        <w:t>.35</w:t>
      </w:r>
    </w:p>
    <w:p w:rsidR="00E419B5" w:rsidRPr="00534B44" w:rsidRDefault="00E419B5" w:rsidP="00543252">
      <w:pPr>
        <w:pStyle w:val="Heading3"/>
      </w:pPr>
    </w:p>
    <w:p w:rsidR="004C1594" w:rsidRDefault="004C1594" w:rsidP="004C1594">
      <w:pPr>
        <w:pStyle w:val="Heading2"/>
      </w:pPr>
      <w:r>
        <w:t>AT: Brain Drain DA</w:t>
      </w:r>
    </w:p>
    <w:p w:rsidR="004B3CF3" w:rsidRPr="004B3CF3" w:rsidRDefault="004B3CF3" w:rsidP="004B3CF3"/>
    <w:p w:rsidR="004C1594" w:rsidRDefault="004C1594" w:rsidP="004C1594">
      <w:pPr>
        <w:pStyle w:val="Heading3"/>
      </w:pPr>
      <w:r>
        <w:t>Brain Gain</w:t>
      </w:r>
    </w:p>
    <w:p w:rsidR="004C1594" w:rsidRDefault="004C1594" w:rsidP="004C1594">
      <w:pPr>
        <w:pStyle w:val="Heading4"/>
      </w:pPr>
      <w:r>
        <w:t xml:space="preserve">Immigrants help back home- money, tech skill, connections </w:t>
      </w:r>
    </w:p>
    <w:p w:rsidR="004C1594" w:rsidRPr="00B61395" w:rsidRDefault="004C1594" w:rsidP="004C1594">
      <w:pPr>
        <w:rPr>
          <w:sz w:val="14"/>
        </w:rPr>
      </w:pPr>
      <w:r w:rsidRPr="00B01FCC">
        <w:rPr>
          <w:sz w:val="14"/>
        </w:rPr>
        <w:t>William R</w:t>
      </w:r>
      <w:r w:rsidRPr="00B01FCC">
        <w:rPr>
          <w:rStyle w:val="Style13ptBold"/>
        </w:rPr>
        <w:t>. Kerr 2013</w:t>
      </w:r>
      <w:r w:rsidRPr="00B01FCC">
        <w:rPr>
          <w:sz w:val="14"/>
        </w:rPr>
        <w:t xml:space="preserve"> (the Dimitri V. D'Arbeloff - MBA Class of 1955 Professor of Business Administration at Harvard Business School. Bill is the co-director of Harvard’s Managing the Future of Work initiative and the faculty chair of the Launching New Ventures program for executive education. He has received Harvard's Distinction in Teaching award, “U.S. High-Skilled Immigration, Innovation, and Entrepreneurship: Empirical Approaches and Evidence,” August 27</w:t>
      </w:r>
      <w:r w:rsidRPr="00B01FCC">
        <w:rPr>
          <w:sz w:val="14"/>
          <w:vertAlign w:val="superscript"/>
        </w:rPr>
        <w:t>th</w:t>
      </w:r>
      <w:r w:rsidRPr="00B01FCC">
        <w:rPr>
          <w:sz w:val="14"/>
        </w:rPr>
        <w:t xml:space="preserve"> Harvard Business School, </w:t>
      </w:r>
      <w:hyperlink r:id="rId73" w:history="1">
        <w:r w:rsidRPr="00B01FCC">
          <w:rPr>
            <w:rStyle w:val="Hyperlink"/>
            <w:sz w:val="14"/>
          </w:rPr>
          <w:t>https://dash.harvard.edu/bitstream/handle/1/11508211/14-017.pdf?sequence=1</w:t>
        </w:r>
      </w:hyperlink>
      <w:r w:rsidRPr="00B01FCC">
        <w:rPr>
          <w:sz w:val="14"/>
        </w:rPr>
        <w:t xml:space="preserve"> AS)</w:t>
      </w:r>
    </w:p>
    <w:p w:rsidR="004C1594" w:rsidRDefault="004C1594" w:rsidP="004C1594">
      <w:pPr>
        <w:rPr>
          <w:sz w:val="12"/>
        </w:rPr>
      </w:pPr>
      <w:r w:rsidRPr="004C1594">
        <w:rPr>
          <w:sz w:val="12"/>
        </w:rPr>
        <w:t xml:space="preserve">Beginning with knowledge flows, more systematic studies with patent citation data suggest that </w:t>
      </w:r>
      <w:r w:rsidRPr="00015C7E">
        <w:rPr>
          <w:rStyle w:val="StyleUnderline"/>
          <w:highlight w:val="green"/>
        </w:rPr>
        <w:t>immigrant STEM workers in the United States can aid technology transfer to their home countries</w:t>
      </w:r>
      <w:r w:rsidRPr="004C1594">
        <w:rPr>
          <w:sz w:val="12"/>
        </w:rPr>
        <w:t xml:space="preserve"> (e.g., Kerr 2008, Agrawal et al. 2011, Oettl and Agrawal 2008). Kerr (2008) emphasizes that these ethnic </w:t>
      </w:r>
      <w:r w:rsidRPr="004C1594">
        <w:rPr>
          <w:rStyle w:val="StyleUnderline"/>
        </w:rPr>
        <w:t>transmission channels are particularly powerful in the first five to</w:t>
      </w:r>
      <w:r>
        <w:rPr>
          <w:rStyle w:val="StyleUnderline"/>
        </w:rPr>
        <w:t xml:space="preserve"> </w:t>
      </w:r>
      <w:r w:rsidRPr="004C1594">
        <w:rPr>
          <w:rStyle w:val="StyleUnderline"/>
        </w:rPr>
        <w:t xml:space="preserve">seven years after a new technology is developed. </w:t>
      </w:r>
      <w:r w:rsidRPr="004C1594">
        <w:rPr>
          <w:sz w:val="12"/>
        </w:rPr>
        <w:t xml:space="preserve">Agrawal et al. (2011) find that the </w:t>
      </w:r>
      <w:r w:rsidRPr="00015C7E">
        <w:rPr>
          <w:rStyle w:val="StyleUnderline"/>
          <w:highlight w:val="green"/>
        </w:rPr>
        <w:t>Indian diaspora in the United States aids its home country the most with the development of big, highlycited invention</w:t>
      </w:r>
      <w:r w:rsidRPr="00015C7E">
        <w:rPr>
          <w:sz w:val="12"/>
          <w:highlight w:val="green"/>
        </w:rPr>
        <w:t>s</w:t>
      </w:r>
      <w:r w:rsidRPr="004C1594">
        <w:rPr>
          <w:sz w:val="12"/>
        </w:rPr>
        <w:t xml:space="preserve">, but that the diaspora is not as helpful in the production of average inventions as a larger domestic base of inventors. Agrawal (2013) picks up and expands upon these themes. Turning to other forms of business exchanges, a long literature considers the role of ethnic networks in trade patterns (e.g., Rauch and Trindade 2002), and Rauch (2001) and Keller (2004) provide important reviews of related literatures. We are not aware of any studies that have validated this for the United States in particular, similar to the firm-level documentation in Europe (e.g., Hatzigeorgiou and Lodefalk 2011), but it is reasonable to suspect it exists. A similarly long literature documents </w:t>
      </w:r>
      <w:r w:rsidRPr="00015C7E">
        <w:rPr>
          <w:rStyle w:val="StyleUnderline"/>
          <w:highlight w:val="green"/>
        </w:rPr>
        <w:t>the link between ethnic networks and foreign direct investments</w:t>
      </w:r>
      <w:r w:rsidRPr="004C1594">
        <w:rPr>
          <w:sz w:val="12"/>
        </w:rPr>
        <w:t xml:space="preserve"> (FDI) </w:t>
      </w:r>
      <w:r w:rsidRPr="00015C7E">
        <w:rPr>
          <w:rStyle w:val="StyleUnderline"/>
          <w:highlight w:val="green"/>
        </w:rPr>
        <w:t>across countries</w:t>
      </w:r>
      <w:r w:rsidRPr="004C1594">
        <w:rPr>
          <w:sz w:val="12"/>
        </w:rPr>
        <w:t xml:space="preserve"> (e.g., Kugler and Rapoport 2007, 2011; Kim and Park 2013). Foley and Kerr (2013) document this pattern with respect to ethnic inventors using firm-level data from the Bureau of Economic Analysis. Their analysis in particular emphasizes the role of </w:t>
      </w:r>
      <w:r w:rsidRPr="004C1594">
        <w:rPr>
          <w:rStyle w:val="StyleUnderline"/>
        </w:rPr>
        <w:t>ethnic inventors in the United States for helping their employers develop R&amp;D-based work</w:t>
      </w:r>
      <w:r>
        <w:rPr>
          <w:rStyle w:val="StyleUnderline"/>
        </w:rPr>
        <w:t xml:space="preserve"> </w:t>
      </w:r>
      <w:r w:rsidRPr="004C1594">
        <w:rPr>
          <w:rStyle w:val="StyleUnderline"/>
        </w:rPr>
        <w:t xml:space="preserve">abroad and </w:t>
      </w:r>
      <w:r w:rsidRPr="00015C7E">
        <w:rPr>
          <w:rStyle w:val="StyleUnderline"/>
          <w:highlight w:val="green"/>
        </w:rPr>
        <w:t>enter into foreign countries without the support of local joint venture partners,</w:t>
      </w:r>
      <w:r>
        <w:rPr>
          <w:rStyle w:val="StyleUnderline"/>
        </w:rPr>
        <w:t xml:space="preserve"> </w:t>
      </w:r>
      <w:r w:rsidRPr="004C1594">
        <w:rPr>
          <w:rStyle w:val="StyleUnderline"/>
        </w:rPr>
        <w:t>perhaps due to better knowledge of the home country</w:t>
      </w:r>
      <w:r w:rsidRPr="004C1594">
        <w:rPr>
          <w:sz w:val="12"/>
        </w:rPr>
        <w:t xml:space="preserve">. Foley and Kerr (2013) also provide a more extensive literature set on both the trade and FDI channels. Beyond trade and FDI, </w:t>
      </w:r>
      <w:r w:rsidRPr="00015C7E">
        <w:rPr>
          <w:rStyle w:val="StyleUnderline"/>
          <w:highlight w:val="green"/>
        </w:rPr>
        <w:t>additional work considers the role of immigrants in the outsourcing of work</w:t>
      </w:r>
      <w:r w:rsidRPr="004C1594">
        <w:rPr>
          <w:rStyle w:val="StyleUnderline"/>
        </w:rPr>
        <w:t>.</w:t>
      </w:r>
      <w:r w:rsidRPr="004C1594">
        <w:rPr>
          <w:sz w:val="12"/>
        </w:rPr>
        <w:t xml:space="preserve"> </w:t>
      </w:r>
      <w:r w:rsidRPr="004C1594">
        <w:rPr>
          <w:rStyle w:val="StyleUnderline"/>
        </w:rPr>
        <w:t>One way that diasporas are thought to connect with their home country is</w:t>
      </w:r>
      <w:r>
        <w:rPr>
          <w:rStyle w:val="StyleUnderline"/>
        </w:rPr>
        <w:t xml:space="preserve"> </w:t>
      </w:r>
      <w:r w:rsidRPr="004C1594">
        <w:rPr>
          <w:rStyle w:val="StyleUnderline"/>
        </w:rPr>
        <w:t xml:space="preserve">by </w:t>
      </w:r>
      <w:r w:rsidRPr="00015C7E">
        <w:rPr>
          <w:rStyle w:val="StyleUnderline"/>
          <w:highlight w:val="green"/>
        </w:rPr>
        <w:t>facilitating the outsourcing of work</w:t>
      </w:r>
      <w:r w:rsidRPr="004C1594">
        <w:rPr>
          <w:sz w:val="12"/>
        </w:rPr>
        <w:t xml:space="preserve"> (with special emphasis often given to India). </w:t>
      </w:r>
      <w:r w:rsidRPr="004C1594">
        <w:rPr>
          <w:rStyle w:val="StyleUnderline"/>
        </w:rPr>
        <w:t>It is felt, for</w:t>
      </w:r>
      <w:r>
        <w:rPr>
          <w:rStyle w:val="StyleUnderline"/>
        </w:rPr>
        <w:t xml:space="preserve"> </w:t>
      </w:r>
      <w:r w:rsidRPr="004C1594">
        <w:rPr>
          <w:rStyle w:val="StyleUnderline"/>
        </w:rPr>
        <w:t xml:space="preserve">example, that the </w:t>
      </w:r>
      <w:r w:rsidRPr="00015C7E">
        <w:rPr>
          <w:rStyle w:val="StyleUnderline"/>
          <w:highlight w:val="green"/>
        </w:rPr>
        <w:t>U.S.-based members of an ethnic group can provide knowledge about opportunities to their home countries, serve as reputational intermediaries, facilitate contracts</w:t>
      </w:r>
      <w:r w:rsidRPr="004C1594">
        <w:rPr>
          <w:sz w:val="12"/>
        </w:rPr>
        <w:t>, and similar. Hira (2010) argues that this relationship is true (in a negative way), and moreover that the H-1B visa is particularly used as a vehicle for outsourcing by bringing immigrants to the United States for training in the jobs to be conducted overseas. There certainly appears to be truth to this claim, as the top three H-1B applicants in 2013 for H-1B visas were Indian outsourcing firms, with Infosys (#1) applying for three times more visas than Microsoft (#6). Beyond this high-profile approach of dedicated outsourcing firms, the relationship becomes less clear. Using data from oDesk, the world’s largest on-line platform for outsourcing, Ghani et al. (2013) find evidence of ethnic Indians being more likely to send to work to India when outsourcing jobs. These authors also suggest, however, that the Indian diaspora’s role was likely modest in the overall rise of India as the top outsourcing destination on oDesk.12</w:t>
      </w:r>
    </w:p>
    <w:p w:rsidR="009F3094" w:rsidRDefault="0028645F" w:rsidP="009F3094">
      <w:pPr>
        <w:pStyle w:val="Heading3"/>
      </w:pPr>
      <w:r>
        <w:t>Link Turn</w:t>
      </w:r>
    </w:p>
    <w:p w:rsidR="009F3094" w:rsidRDefault="0028645F" w:rsidP="009F3094">
      <w:pPr>
        <w:pStyle w:val="Heading4"/>
      </w:pPr>
      <w:r>
        <w:t>Link Turn- Permanence is key to remittances, better education, and the ability to shape and develop industry from afar</w:t>
      </w:r>
    </w:p>
    <w:p w:rsidR="009F3094" w:rsidRPr="009F3094" w:rsidRDefault="009F3094" w:rsidP="009F3094">
      <w:pPr>
        <w:rPr>
          <w:sz w:val="14"/>
        </w:rPr>
      </w:pPr>
      <w:r w:rsidRPr="009F3094">
        <w:rPr>
          <w:rStyle w:val="Style13ptBold"/>
        </w:rPr>
        <w:t>The Economist 2011</w:t>
      </w:r>
      <w:r w:rsidRPr="009F3094">
        <w:rPr>
          <w:sz w:val="14"/>
        </w:rPr>
        <w:t>, (“Drain or gain? Poor countries can end up benefiting when their brightest citizens emigrate,” https://www.economist.com/finance-and-economics/2011/05/26/drain-or-gain)</w:t>
      </w:r>
    </w:p>
    <w:p w:rsidR="009F3094" w:rsidRDefault="009F3094" w:rsidP="009F3094">
      <w:pPr>
        <w:rPr>
          <w:sz w:val="12"/>
        </w:rPr>
      </w:pPr>
      <w:r w:rsidRPr="0028645F">
        <w:rPr>
          <w:sz w:val="12"/>
        </w:rPr>
        <w:t xml:space="preserve">WHEN people in rich countries worry about migration, they tend to think of low-paid incomers who compete for jobs as construction workers, dishwashers or farmhands. </w:t>
      </w:r>
      <w:r w:rsidRPr="00015C7E">
        <w:rPr>
          <w:rStyle w:val="StyleUnderline"/>
          <w:highlight w:val="green"/>
        </w:rPr>
        <w:t>When</w:t>
      </w:r>
      <w:r w:rsidRPr="00AE630E">
        <w:rPr>
          <w:rStyle w:val="StyleUnderline"/>
        </w:rPr>
        <w:t xml:space="preserve"> </w:t>
      </w:r>
      <w:r w:rsidRPr="0028645F">
        <w:rPr>
          <w:sz w:val="12"/>
        </w:rPr>
        <w:t>people in</w:t>
      </w:r>
      <w:r w:rsidRPr="00AE630E">
        <w:rPr>
          <w:rStyle w:val="StyleUnderline"/>
        </w:rPr>
        <w:t xml:space="preserve"> </w:t>
      </w:r>
      <w:r w:rsidRPr="00015C7E">
        <w:rPr>
          <w:rStyle w:val="StyleUnderline"/>
          <w:highlight w:val="green"/>
        </w:rPr>
        <w:t>developing countries worry about migration</w:t>
      </w:r>
      <w:r w:rsidRPr="00AE630E">
        <w:rPr>
          <w:rStyle w:val="StyleUnderline"/>
        </w:rPr>
        <w:t xml:space="preserve">, </w:t>
      </w:r>
      <w:r w:rsidRPr="00015C7E">
        <w:rPr>
          <w:rStyle w:val="StyleUnderline"/>
          <w:highlight w:val="green"/>
        </w:rPr>
        <w:t>they are</w:t>
      </w:r>
      <w:r w:rsidRPr="00AE630E">
        <w:rPr>
          <w:rStyle w:val="StyleUnderline"/>
        </w:rPr>
        <w:t xml:space="preserve"> </w:t>
      </w:r>
      <w:r w:rsidRPr="0028645F">
        <w:rPr>
          <w:sz w:val="12"/>
        </w:rPr>
        <w:t>usually</w:t>
      </w:r>
      <w:r w:rsidRPr="00AE630E">
        <w:rPr>
          <w:rStyle w:val="StyleUnderline"/>
        </w:rPr>
        <w:t xml:space="preserve"> </w:t>
      </w:r>
      <w:r w:rsidRPr="00015C7E">
        <w:rPr>
          <w:rStyle w:val="StyleUnderline"/>
          <w:highlight w:val="green"/>
        </w:rPr>
        <w:t xml:space="preserve">concerned at the prospect of their best and brightest decamping to </w:t>
      </w:r>
      <w:r w:rsidRPr="00015C7E">
        <w:rPr>
          <w:rStyle w:val="StyleUnderline"/>
        </w:rPr>
        <w:t>Silicon Valley</w:t>
      </w:r>
      <w:r w:rsidRPr="00AE630E">
        <w:rPr>
          <w:rStyle w:val="StyleUnderline"/>
        </w:rPr>
        <w:t xml:space="preserve"> or </w:t>
      </w:r>
      <w:r w:rsidRPr="0028645F">
        <w:rPr>
          <w:sz w:val="12"/>
        </w:rPr>
        <w:t>to hospitals and</w:t>
      </w:r>
      <w:r w:rsidRPr="00AE630E">
        <w:rPr>
          <w:rStyle w:val="StyleUnderline"/>
        </w:rPr>
        <w:t xml:space="preserve"> universities in </w:t>
      </w:r>
      <w:r w:rsidRPr="00015C7E">
        <w:rPr>
          <w:rStyle w:val="StyleUnderline"/>
          <w:highlight w:val="green"/>
        </w:rPr>
        <w:t>the developed world.</w:t>
      </w:r>
      <w:r w:rsidRPr="0028645F">
        <w:rPr>
          <w:sz w:val="12"/>
        </w:rPr>
        <w:t xml:space="preserve"> These are the kind of workers that countries like Britain, Canada and Australia try to attract by using immigration rules that privilege college graduates. Lots of studies have found that well-educated people from developing countries are particularly likely to emigrate. By some estimates, two-thirds of highly educated Cape Verdeans live outside the country. A big survey of Indian households carried out in 2004 asked about family members who had moved abroad. It found that nearly 40% of emigrants had more than a high-school education, compared with around 3.3% of all Indians over the age of 25. </w:t>
      </w:r>
      <w:r w:rsidRPr="00AE630E">
        <w:rPr>
          <w:rStyle w:val="StyleUnderline"/>
        </w:rPr>
        <w:t xml:space="preserve">This “brain drain” has long bothered policymakers </w:t>
      </w:r>
      <w:r w:rsidRPr="0028645F">
        <w:rPr>
          <w:sz w:val="12"/>
        </w:rPr>
        <w:t xml:space="preserve">in poor countries. </w:t>
      </w:r>
      <w:r w:rsidRPr="00AE630E">
        <w:rPr>
          <w:rStyle w:val="StyleUnderline"/>
        </w:rPr>
        <w:t xml:space="preserve">They fear that it hurts their economies, depriving them of </w:t>
      </w:r>
      <w:r w:rsidRPr="0028645F">
        <w:rPr>
          <w:sz w:val="12"/>
        </w:rPr>
        <w:t xml:space="preserve">much-needed </w:t>
      </w:r>
      <w:r w:rsidRPr="00AE630E">
        <w:rPr>
          <w:rStyle w:val="StyleUnderline"/>
        </w:rPr>
        <w:t xml:space="preserve">skilled workers </w:t>
      </w:r>
      <w:r w:rsidRPr="0028645F">
        <w:rPr>
          <w:sz w:val="12"/>
        </w:rPr>
        <w:t>who could have taught at their universities, worked in their hospitals and come up with clever new products for their factories to make. Many now take issue with this view (see article). Several</w:t>
      </w:r>
      <w:r w:rsidRPr="00AE630E">
        <w:rPr>
          <w:rStyle w:val="StyleUnderline"/>
        </w:rPr>
        <w:t xml:space="preserve"> </w:t>
      </w:r>
      <w:r w:rsidRPr="00015C7E">
        <w:rPr>
          <w:rStyle w:val="StyleUnderline"/>
          <w:highlight w:val="green"/>
        </w:rPr>
        <w:t>economists reckon that the brain-drain hypothesis fails to account for the effects of remittances</w:t>
      </w:r>
      <w:r w:rsidRPr="00AE630E">
        <w:rPr>
          <w:rStyle w:val="StyleUnderline"/>
        </w:rPr>
        <w:t xml:space="preserve">, for the beneficial effects of </w:t>
      </w:r>
      <w:r w:rsidRPr="00015C7E">
        <w:rPr>
          <w:rStyle w:val="StyleUnderline"/>
          <w:highlight w:val="green"/>
        </w:rPr>
        <w:t>returning migrants, and</w:t>
      </w:r>
      <w:r w:rsidRPr="00AE630E">
        <w:rPr>
          <w:rStyle w:val="StyleUnderline"/>
        </w:rPr>
        <w:t xml:space="preserve"> for the possibility </w:t>
      </w:r>
      <w:r w:rsidRPr="00015C7E">
        <w:rPr>
          <w:rStyle w:val="StyleUnderline"/>
          <w:highlight w:val="green"/>
        </w:rPr>
        <w:t>that being able to migrate</w:t>
      </w:r>
      <w:r w:rsidRPr="00AE630E">
        <w:rPr>
          <w:rStyle w:val="StyleUnderline"/>
        </w:rPr>
        <w:t xml:space="preserve"> </w:t>
      </w:r>
      <w:r w:rsidRPr="0028645F">
        <w:rPr>
          <w:sz w:val="12"/>
        </w:rPr>
        <w:t xml:space="preserve">to greener pastures </w:t>
      </w:r>
      <w:r w:rsidRPr="00015C7E">
        <w:rPr>
          <w:rStyle w:val="StyleUnderline"/>
          <w:highlight w:val="green"/>
        </w:rPr>
        <w:t>induces</w:t>
      </w:r>
      <w:r w:rsidRPr="00AE630E">
        <w:rPr>
          <w:rStyle w:val="StyleUnderline"/>
        </w:rPr>
        <w:t xml:space="preserve"> </w:t>
      </w:r>
      <w:r w:rsidRPr="0028645F">
        <w:rPr>
          <w:sz w:val="12"/>
        </w:rPr>
        <w:t>people to get more</w:t>
      </w:r>
      <w:r w:rsidRPr="00AE630E">
        <w:rPr>
          <w:rStyle w:val="StyleUnderline"/>
        </w:rPr>
        <w:t xml:space="preserve"> </w:t>
      </w:r>
      <w:r w:rsidRPr="00015C7E">
        <w:rPr>
          <w:rStyle w:val="StyleUnderline"/>
          <w:highlight w:val="green"/>
        </w:rPr>
        <w:t>education</w:t>
      </w:r>
      <w:r w:rsidRPr="00AE630E">
        <w:rPr>
          <w:rStyle w:val="StyleUnderline"/>
        </w:rPr>
        <w:t xml:space="preserve">. </w:t>
      </w:r>
      <w:r w:rsidRPr="0028645F">
        <w:rPr>
          <w:sz w:val="12"/>
        </w:rPr>
        <w:t>Some argue that</w:t>
      </w:r>
      <w:r w:rsidRPr="00AE630E">
        <w:rPr>
          <w:rStyle w:val="StyleUnderline"/>
        </w:rPr>
        <w:t xml:space="preserve"> once these factors are taken into account, </w:t>
      </w:r>
      <w:r w:rsidRPr="00015C7E">
        <w:rPr>
          <w:rStyle w:val="Emphasis"/>
          <w:highlight w:val="green"/>
        </w:rPr>
        <w:t>an exodus of highly skilled people could turn out to be a net benefit to the countries they leave</w:t>
      </w:r>
      <w:r w:rsidRPr="00AE630E">
        <w:rPr>
          <w:rStyle w:val="StyleUnderline"/>
        </w:rPr>
        <w:t xml:space="preserve">. </w:t>
      </w:r>
      <w:r w:rsidRPr="00015C7E">
        <w:rPr>
          <w:rStyle w:val="StyleUnderline"/>
          <w:highlight w:val="green"/>
        </w:rPr>
        <w:t>Recent studies of migration</w:t>
      </w:r>
      <w:r w:rsidRPr="00AE630E">
        <w:rPr>
          <w:rStyle w:val="StyleUnderline"/>
        </w:rPr>
        <w:t xml:space="preserve"> </w:t>
      </w:r>
      <w:r w:rsidRPr="0028645F">
        <w:rPr>
          <w:sz w:val="12"/>
        </w:rPr>
        <w:t>from countries as far apart as Ghana, Fiji, India and Romania</w:t>
      </w:r>
      <w:r w:rsidRPr="00AE630E">
        <w:rPr>
          <w:rStyle w:val="StyleUnderline"/>
        </w:rPr>
        <w:t xml:space="preserve"> </w:t>
      </w:r>
      <w:r w:rsidRPr="00015C7E">
        <w:rPr>
          <w:rStyle w:val="StyleUnderline"/>
          <w:highlight w:val="green"/>
        </w:rPr>
        <w:t>have found support for this “brain gain” idea</w:t>
      </w:r>
      <w:r w:rsidRPr="00AE630E">
        <w:rPr>
          <w:rStyle w:val="StyleUnderline"/>
        </w:rPr>
        <w:t>.</w:t>
      </w:r>
      <w:r w:rsidRPr="0028645F">
        <w:rPr>
          <w:sz w:val="12"/>
        </w:rPr>
        <w:t xml:space="preserve"> </w:t>
      </w:r>
      <w:r w:rsidRPr="00015C7E">
        <w:rPr>
          <w:rStyle w:val="StyleUnderline"/>
          <w:highlight w:val="green"/>
        </w:rPr>
        <w:t>The most obvious way in which migrants repay</w:t>
      </w:r>
      <w:r w:rsidRPr="00AE630E">
        <w:rPr>
          <w:rStyle w:val="StyleUnderline"/>
        </w:rPr>
        <w:t xml:space="preserve"> their homelands i</w:t>
      </w:r>
      <w:r w:rsidRPr="00015C7E">
        <w:rPr>
          <w:rStyle w:val="StyleUnderline"/>
          <w:highlight w:val="green"/>
        </w:rPr>
        <w:t>s through remittances</w:t>
      </w:r>
      <w:r w:rsidRPr="00AE630E">
        <w:rPr>
          <w:rStyle w:val="StyleUnderline"/>
        </w:rPr>
        <w:t xml:space="preserve">. </w:t>
      </w:r>
      <w:r w:rsidRPr="0028645F">
        <w:rPr>
          <w:sz w:val="12"/>
        </w:rPr>
        <w:t xml:space="preserve">Workers from developing countries remitted a total of $325 billion in 2010, according to the World Bank. In Lebanon, Lesotho, Nepal, Tajikistan and a few other places, remittances are more than 20% of GDP. </w:t>
      </w:r>
      <w:r w:rsidRPr="00AE630E">
        <w:rPr>
          <w:rStyle w:val="StyleUnderline"/>
        </w:rPr>
        <w:t>A skilled migrant may earn several multiples of what his income would have been had he stayed at home.</w:t>
      </w:r>
      <w:r w:rsidRPr="0028645F">
        <w:rPr>
          <w:sz w:val="12"/>
        </w:rPr>
        <w:t xml:space="preserve"> A study of Romanian migrants to America found that the average emigrant earned almost $12,000 a year more in America than he would have done in his native land, a huge premium for someone from a country where income per person is around $7,500 (at market exchange rates). It is true that many skilled migrants have been educated and trained partly at the expense of their (often cash-strapped) governments. Some argue that poor countries should therefore rethink how much they spend on higher education. Indians, for example, often debate whether their government should continue to subsidise the Indian Institutes of Technology (IITs), its elite engineering schools, when large numbers of IIT graduates end up in Silicon Valley or on Wall Street. But a new study of remittances sent home by Ghanaian migrants suggests that on average they transfer enough over their working lives to cover the amount spent on educating them several times over. The study finds that once remittances are taken into account, the cost of education would have to be 5.6 times the official figure to make it a losing proposition for Ghana. There are more subtle ways in which the departure of some skilled people may aid poorer countries. </w:t>
      </w:r>
      <w:r w:rsidRPr="00015C7E">
        <w:rPr>
          <w:rStyle w:val="StyleUnderline"/>
          <w:highlight w:val="green"/>
        </w:rPr>
        <w:t>Some emigrants would have been jobless had they stayed</w:t>
      </w:r>
      <w:r w:rsidRPr="00AE630E">
        <w:rPr>
          <w:rStyle w:val="StyleUnderline"/>
        </w:rPr>
        <w:t>.</w:t>
      </w:r>
      <w:r w:rsidRPr="0028645F">
        <w:rPr>
          <w:sz w:val="12"/>
        </w:rPr>
        <w:t xml:space="preserve"> Studies have found that unemployment rates among young people with college degrees in countries like Morocco and Tunisia are several multiples of those among the poorly educated, perhaps because graduates are more demanding. </w:t>
      </w:r>
      <w:r w:rsidRPr="00015C7E">
        <w:rPr>
          <w:rStyle w:val="StyleUnderline"/>
          <w:highlight w:val="green"/>
        </w:rPr>
        <w:t>Migration may lead to a more productive pairing of people's skills and jobs.</w:t>
      </w:r>
      <w:r w:rsidRPr="00AE630E">
        <w:rPr>
          <w:rStyle w:val="StyleUnderline"/>
        </w:rPr>
        <w:t xml:space="preserve"> </w:t>
      </w:r>
      <w:r w:rsidRPr="0028645F">
        <w:rPr>
          <w:sz w:val="12"/>
        </w:rPr>
        <w:t>Some of</w:t>
      </w:r>
      <w:r w:rsidRPr="00AE630E">
        <w:rPr>
          <w:rStyle w:val="StyleUnderline"/>
        </w:rPr>
        <w:t xml:space="preserve"> the benefits of this improved match then flow back to the migrant's home country, </w:t>
      </w:r>
      <w:r w:rsidRPr="0028645F">
        <w:rPr>
          <w:sz w:val="12"/>
        </w:rPr>
        <w:t>most directly</w:t>
      </w:r>
      <w:r w:rsidRPr="00AE630E">
        <w:rPr>
          <w:rStyle w:val="StyleUnderline"/>
        </w:rPr>
        <w:t xml:space="preserve"> via remittances.</w:t>
      </w:r>
      <w:r w:rsidRPr="0028645F">
        <w:rPr>
          <w:sz w:val="12"/>
        </w:rPr>
        <w:t xml:space="preserve"> The possibility of </w:t>
      </w:r>
      <w:r w:rsidRPr="00B21612">
        <w:rPr>
          <w:rStyle w:val="StyleUnderline"/>
          <w:highlight w:val="green"/>
        </w:rPr>
        <w:t>emigration may even have beneficial effects on those who choose to stay, by giving people in poor countries an incentive to invest in education</w:t>
      </w:r>
      <w:r w:rsidRPr="00B21612">
        <w:rPr>
          <w:sz w:val="12"/>
          <w:highlight w:val="green"/>
        </w:rPr>
        <w:t>.</w:t>
      </w:r>
      <w:r w:rsidRPr="0028645F">
        <w:rPr>
          <w:sz w:val="12"/>
        </w:rPr>
        <w:t xml:space="preserve"> A study of Cape Verdeans finds that an increase of ten percentage points in young people's perceived probability of emigrating raises the probability of their completing secondary school by around eight points. Another study looks at Fiji. A series of coups beginning in 1987 was seen by Fijians of Indian origin as permanently harming their prospects in the country by limiting their share of government jobs and political power. This set off a wave of emigration. Yet young Indians in Fiji became more likely to go to university even as the outlook at home dimmed, in part because Australia, Canada and New Zealand, three of the top destinations for Fijians, put more emphasis on attracting skilled migrants. Since some of those who got more education ended up staying, the skill levels of the resident Fijian population soared. Passport to riches </w:t>
      </w:r>
      <w:r w:rsidRPr="00B21612">
        <w:rPr>
          <w:rStyle w:val="StyleUnderline"/>
          <w:highlight w:val="green"/>
        </w:rPr>
        <w:t>Migrants can also affect their home country directly</w:t>
      </w:r>
      <w:r w:rsidRPr="00AE630E">
        <w:rPr>
          <w:rStyle w:val="StyleUnderline"/>
        </w:rPr>
        <w:t>.</w:t>
      </w:r>
      <w:r w:rsidRPr="0028645F">
        <w:rPr>
          <w:sz w:val="12"/>
        </w:rPr>
        <w:t xml:space="preserve"> In a recent book about the Indian diaspora, Devesh Kapur of the University of Pennsylvania argues that</w:t>
      </w:r>
      <w:r w:rsidRPr="00AE630E">
        <w:rPr>
          <w:rStyle w:val="StyleUnderline"/>
        </w:rPr>
        <w:t xml:space="preserve"> Indians in Silicon Valley helped shape the regulatory structure for India's home-grown venture-capital industry</w:t>
      </w:r>
      <w:r w:rsidRPr="0028645F">
        <w:rPr>
          <w:sz w:val="12"/>
        </w:rPr>
        <w:t>. He also argues that these people helped Indian software companies break into the American market by vouching for their quality. Finally</w:t>
      </w:r>
      <w:r w:rsidRPr="00AE630E">
        <w:rPr>
          <w:rStyle w:val="StyleUnderline"/>
        </w:rPr>
        <w:t xml:space="preserve">, </w:t>
      </w:r>
      <w:r w:rsidRPr="00B21612">
        <w:rPr>
          <w:rStyle w:val="StyleUnderline"/>
          <w:highlight w:val="green"/>
        </w:rPr>
        <w:t>migrants may return home, often with skills that would have been hard to pick up had they never gone abroad.</w:t>
      </w:r>
      <w:r w:rsidRPr="0028645F">
        <w:rPr>
          <w:sz w:val="12"/>
        </w:rPr>
        <w:t xml:space="preserve"> The study of Romanian migrants found that returnees earned an average of 12-14% more than similar people who had stayed at home. </w:t>
      </w:r>
      <w:r w:rsidRPr="00B21612">
        <w:rPr>
          <w:rStyle w:val="StyleUnderline"/>
          <w:highlight w:val="green"/>
        </w:rPr>
        <w:t>Letting educated people go where they want looks like the brainy option</w:t>
      </w:r>
      <w:r w:rsidRPr="00B21612">
        <w:rPr>
          <w:sz w:val="12"/>
          <w:highlight w:val="green"/>
        </w:rPr>
        <w:t>.</w:t>
      </w:r>
      <w:r w:rsidRPr="0028645F">
        <w:rPr>
          <w:sz w:val="12"/>
        </w:rPr>
        <w:t xml:space="preserve"> </w:t>
      </w:r>
    </w:p>
    <w:p w:rsidR="0028645F" w:rsidRDefault="0028645F" w:rsidP="0028645F">
      <w:pPr>
        <w:pStyle w:val="Heading3"/>
      </w:pPr>
      <w:r>
        <w:t>----AT: No Remittances</w:t>
      </w:r>
    </w:p>
    <w:p w:rsidR="0028645F" w:rsidRDefault="0028645F" w:rsidP="0028645F">
      <w:pPr>
        <w:pStyle w:val="Heading4"/>
      </w:pPr>
      <w:r>
        <w:t>False</w:t>
      </w:r>
    </w:p>
    <w:p w:rsidR="0028645F" w:rsidRPr="0028645F" w:rsidRDefault="0028645F" w:rsidP="0028645F">
      <w:pPr>
        <w:rPr>
          <w:sz w:val="14"/>
        </w:rPr>
      </w:pPr>
      <w:r w:rsidRPr="0028645F">
        <w:rPr>
          <w:sz w:val="14"/>
        </w:rPr>
        <w:t xml:space="preserve">MICHAEL A. </w:t>
      </w:r>
      <w:r w:rsidRPr="0028645F">
        <w:rPr>
          <w:rStyle w:val="Style13ptBold"/>
        </w:rPr>
        <w:t>CLEMENS and</w:t>
      </w:r>
      <w:r w:rsidRPr="0028645F">
        <w:rPr>
          <w:sz w:val="14"/>
        </w:rPr>
        <w:t xml:space="preserve"> DAVID </w:t>
      </w:r>
      <w:r w:rsidRPr="0028645F">
        <w:rPr>
          <w:rStyle w:val="Style13ptBold"/>
        </w:rPr>
        <w:t>MCKENZIE 2009</w:t>
      </w:r>
      <w:r w:rsidRPr="0028645F">
        <w:rPr>
          <w:sz w:val="14"/>
        </w:rPr>
        <w:t xml:space="preserve"> (Michael Clemens is a Research Fellow at the Center for Global Development and an Affiliated Associate Professor of Public Policy at Georgetown University. David McKenzie is a Senior Economist in the Development Research Group of the World Bank, a fellow of the Center for Research and Analysis of Migration, and a research affiliate of Innovations for Poverty Action and David McKenzie is a staff writer at foreign policy, “Think Again: Brain Drain The movement of skilled workers from poor countries to rich ones is nothing to fear. In the long run, it will benefit both.,” Oct 22</w:t>
      </w:r>
      <w:r w:rsidRPr="0028645F">
        <w:rPr>
          <w:sz w:val="14"/>
          <w:vertAlign w:val="superscript"/>
        </w:rPr>
        <w:t>nd</w:t>
      </w:r>
      <w:r w:rsidRPr="0028645F">
        <w:rPr>
          <w:sz w:val="14"/>
        </w:rPr>
        <w:t>, https://foreignpolicy.com/2009/10/22/think-again-brain-drain/)</w:t>
      </w:r>
    </w:p>
    <w:p w:rsidR="0028645F" w:rsidRPr="0028645F" w:rsidRDefault="0028645F" w:rsidP="0028645F">
      <w:pPr>
        <w:rPr>
          <w:sz w:val="16"/>
        </w:rPr>
      </w:pPr>
      <w:r w:rsidRPr="0028645F">
        <w:rPr>
          <w:sz w:val="16"/>
        </w:rPr>
        <w:t xml:space="preserve">Third, </w:t>
      </w:r>
      <w:r w:rsidRPr="00B21612">
        <w:rPr>
          <w:rStyle w:val="StyleUnderline"/>
          <w:highlight w:val="green"/>
        </w:rPr>
        <w:t>there is the stereotype that skilled migrants send little money to their home countries</w:t>
      </w:r>
      <w:r w:rsidRPr="0028645F">
        <w:rPr>
          <w:sz w:val="16"/>
        </w:rPr>
        <w:t xml:space="preserve">, </w:t>
      </w:r>
      <w:r w:rsidRPr="0028645F">
        <w:rPr>
          <w:rStyle w:val="StyleUnderline"/>
        </w:rPr>
        <w:t>as they tend to come from elite families and bring their immediate families with them when they leave</w:t>
      </w:r>
      <w:r w:rsidRPr="0028645F">
        <w:rPr>
          <w:sz w:val="16"/>
        </w:rPr>
        <w:t xml:space="preserve">. But </w:t>
      </w:r>
      <w:r w:rsidRPr="00B21612">
        <w:rPr>
          <w:rStyle w:val="Style13ptBold"/>
          <w:highlight w:val="green"/>
        </w:rPr>
        <w:t>new research reveals this to be simply unfounded</w:t>
      </w:r>
      <w:r w:rsidRPr="00B21612">
        <w:rPr>
          <w:sz w:val="16"/>
          <w:highlight w:val="green"/>
        </w:rPr>
        <w:t>.</w:t>
      </w:r>
      <w:r w:rsidRPr="0028645F">
        <w:rPr>
          <w:sz w:val="16"/>
        </w:rPr>
        <w:t xml:space="preserve"> </w:t>
      </w:r>
      <w:r w:rsidRPr="00B21612">
        <w:rPr>
          <w:rStyle w:val="StyleUnderline"/>
          <w:highlight w:val="green"/>
        </w:rPr>
        <w:t>Skilled migrants also tend to earn much more than unskilled migrants, and on balance this means that a university-educated migrant from a developing country sends more money home</w:t>
      </w:r>
      <w:r w:rsidRPr="0028645F">
        <w:rPr>
          <w:rStyle w:val="StyleUnderline"/>
        </w:rPr>
        <w:t xml:space="preserve"> than an otherwise identical migrant with less education. </w:t>
      </w:r>
      <w:r w:rsidRPr="0028645F">
        <w:rPr>
          <w:sz w:val="16"/>
        </w:rPr>
        <w:t xml:space="preserve">The survey of African physicians mentioned above found that </w:t>
      </w:r>
      <w:r w:rsidRPr="00B21612">
        <w:rPr>
          <w:rStyle w:val="StyleUnderline"/>
          <w:highlight w:val="green"/>
        </w:rPr>
        <w:t>they</w:t>
      </w:r>
      <w:r w:rsidRPr="0028645F">
        <w:rPr>
          <w:rStyle w:val="StyleUnderline"/>
        </w:rPr>
        <w:t xml:space="preserve"> </w:t>
      </w:r>
      <w:r w:rsidRPr="00B21612">
        <w:rPr>
          <w:rStyle w:val="StyleUnderline"/>
          <w:highlight w:val="green"/>
        </w:rPr>
        <w:t>typically send home much more money than it cost to train them</w:t>
      </w:r>
      <w:r w:rsidRPr="0028645F">
        <w:rPr>
          <w:rStyle w:val="StyleUnderline"/>
        </w:rPr>
        <w:t>,</w:t>
      </w:r>
      <w:r w:rsidRPr="0028645F">
        <w:rPr>
          <w:sz w:val="16"/>
        </w:rPr>
        <w:t xml:space="preserve"> especially to the poorest countries. This means that for a typical African country as a whole, even if 100 percent of a physician’s training was publicly funded, the emigration of that physician is still a net plus.</w:t>
      </w:r>
    </w:p>
    <w:p w:rsidR="0028645F" w:rsidRPr="0028645F" w:rsidRDefault="0028645F" w:rsidP="0028645F"/>
    <w:p w:rsidR="0028645F" w:rsidRDefault="0028645F" w:rsidP="0028645F">
      <w:pPr>
        <w:pStyle w:val="Heading3"/>
      </w:pPr>
      <w:r>
        <w:t xml:space="preserve">No IL </w:t>
      </w:r>
    </w:p>
    <w:p w:rsidR="0028645F" w:rsidRDefault="0028645F" w:rsidP="0028645F">
      <w:pPr>
        <w:pStyle w:val="Heading4"/>
      </w:pPr>
      <w:r>
        <w:t>Emmigration doesn’t deplete the stock of workers in the home country</w:t>
      </w:r>
    </w:p>
    <w:p w:rsidR="0028645F" w:rsidRPr="0028645F" w:rsidRDefault="0028645F" w:rsidP="0028645F">
      <w:pPr>
        <w:rPr>
          <w:sz w:val="14"/>
        </w:rPr>
      </w:pPr>
      <w:r w:rsidRPr="0028645F">
        <w:rPr>
          <w:sz w:val="14"/>
        </w:rPr>
        <w:t xml:space="preserve">MICHAEL A. </w:t>
      </w:r>
      <w:r w:rsidRPr="0028645F">
        <w:rPr>
          <w:rStyle w:val="Style13ptBold"/>
        </w:rPr>
        <w:t>CLEMENS and</w:t>
      </w:r>
      <w:r w:rsidRPr="0028645F">
        <w:rPr>
          <w:sz w:val="14"/>
        </w:rPr>
        <w:t xml:space="preserve"> DAVID </w:t>
      </w:r>
      <w:r w:rsidRPr="0028645F">
        <w:rPr>
          <w:rStyle w:val="Style13ptBold"/>
        </w:rPr>
        <w:t>MCKENZIE 2009</w:t>
      </w:r>
      <w:r w:rsidRPr="0028645F">
        <w:rPr>
          <w:sz w:val="14"/>
        </w:rPr>
        <w:t xml:space="preserve"> (Michael Clemens is a Research Fellow at the Center for Global Development and an Affiliated Associate Professor of Public Policy at Georgetown University. David McKenzie is a Senior Economist in the Development Research Group of the World Bank, a fellow of the Center for Research and Analysis of Migration, and a research affiliate of Innovations for Poverty Action and David McKenzie is a staff writer at foreign policy, “Think Again: Brain Drain The movement of skilled workers from poor countries to rich ones is nothing to fear. In the long run, it will benefit both.,” Oct 22</w:t>
      </w:r>
      <w:r w:rsidRPr="0028645F">
        <w:rPr>
          <w:sz w:val="14"/>
          <w:vertAlign w:val="superscript"/>
        </w:rPr>
        <w:t>nd</w:t>
      </w:r>
      <w:r w:rsidRPr="0028645F">
        <w:rPr>
          <w:sz w:val="14"/>
        </w:rPr>
        <w:t>, https://foreignpolicy.com/2009/10/22/think-again-brain-drain/)</w:t>
      </w:r>
    </w:p>
    <w:p w:rsidR="0028645F" w:rsidRPr="0028645F" w:rsidRDefault="0028645F" w:rsidP="0028645F">
      <w:pPr>
        <w:rPr>
          <w:rStyle w:val="StyleUnderline"/>
        </w:rPr>
      </w:pPr>
      <w:r w:rsidRPr="0028645F">
        <w:rPr>
          <w:sz w:val="14"/>
        </w:rPr>
        <w:t xml:space="preserve">Allowing skilled emigration is stealing human capital from poor countries." No. </w:t>
      </w:r>
      <w:r w:rsidRPr="00B21612">
        <w:rPr>
          <w:rStyle w:val="StyleUnderline"/>
          <w:highlight w:val="green"/>
        </w:rPr>
        <w:t>Many</w:t>
      </w:r>
      <w:r w:rsidRPr="0028645F">
        <w:rPr>
          <w:rStyle w:val="StyleUnderline"/>
        </w:rPr>
        <w:t xml:space="preserve"> of the</w:t>
      </w:r>
      <w:r w:rsidRPr="0028645F">
        <w:rPr>
          <w:sz w:val="14"/>
        </w:rPr>
        <w:t xml:space="preserve"> same </w:t>
      </w:r>
      <w:r w:rsidRPr="0028645F">
        <w:rPr>
          <w:rStyle w:val="StyleUnderline"/>
        </w:rPr>
        <w:t>countries courted by the U</w:t>
      </w:r>
      <w:r w:rsidRPr="0028645F">
        <w:rPr>
          <w:sz w:val="14"/>
        </w:rPr>
        <w:t xml:space="preserve">nited </w:t>
      </w:r>
      <w:r w:rsidRPr="0028645F">
        <w:rPr>
          <w:rStyle w:val="StyleUnderline"/>
        </w:rPr>
        <w:t>S</w:t>
      </w:r>
      <w:r w:rsidRPr="0028645F">
        <w:rPr>
          <w:sz w:val="14"/>
        </w:rPr>
        <w:t xml:space="preserve">tates through aid and trade deals </w:t>
      </w:r>
      <w:r w:rsidRPr="00B21612">
        <w:rPr>
          <w:rStyle w:val="StyleUnderline"/>
          <w:highlight w:val="green"/>
        </w:rPr>
        <w:t>complain</w:t>
      </w:r>
      <w:r w:rsidRPr="0028645F">
        <w:rPr>
          <w:sz w:val="14"/>
        </w:rPr>
        <w:t xml:space="preserve"> bitterly </w:t>
      </w:r>
      <w:r w:rsidRPr="00B21612">
        <w:rPr>
          <w:rStyle w:val="StyleUnderline"/>
          <w:highlight w:val="green"/>
        </w:rPr>
        <w:t>of</w:t>
      </w:r>
      <w:r w:rsidRPr="0028645F">
        <w:rPr>
          <w:rStyle w:val="StyleUnderline"/>
        </w:rPr>
        <w:t xml:space="preserve"> the "</w:t>
      </w:r>
      <w:r w:rsidRPr="00B21612">
        <w:rPr>
          <w:rStyle w:val="StyleUnderline"/>
          <w:highlight w:val="green"/>
        </w:rPr>
        <w:t>brain drain</w:t>
      </w:r>
      <w:r w:rsidRPr="0028645F">
        <w:rPr>
          <w:sz w:val="14"/>
        </w:rPr>
        <w:t xml:space="preserve">" </w:t>
      </w:r>
      <w:r w:rsidRPr="0028645F">
        <w:rPr>
          <w:rStyle w:val="StyleUnderline"/>
        </w:rPr>
        <w:t>of their doctors, scientists, and engineers</w:t>
      </w:r>
      <w:r w:rsidRPr="0028645F">
        <w:rPr>
          <w:sz w:val="14"/>
        </w:rPr>
        <w:t xml:space="preserve"> to the United States and other rich countries. If correct, </w:t>
      </w:r>
      <w:r w:rsidRPr="0028645F">
        <w:rPr>
          <w:rStyle w:val="StyleUnderline"/>
        </w:rPr>
        <w:t xml:space="preserve">these </w:t>
      </w:r>
      <w:r w:rsidRPr="00B21612">
        <w:rPr>
          <w:rStyle w:val="StyleUnderline"/>
          <w:highlight w:val="green"/>
        </w:rPr>
        <w:t>complaints would mean that current immigration policy amounts to counterproductive foreign policy</w:t>
      </w:r>
      <w:r w:rsidRPr="00B21612">
        <w:rPr>
          <w:sz w:val="14"/>
          <w:highlight w:val="green"/>
        </w:rPr>
        <w:t>.</w:t>
      </w:r>
      <w:r w:rsidRPr="0028645F">
        <w:rPr>
          <w:sz w:val="14"/>
        </w:rPr>
        <w:t xml:space="preserve"> </w:t>
      </w:r>
      <w:r w:rsidRPr="0028645F">
        <w:rPr>
          <w:rStyle w:val="StyleUnderline"/>
        </w:rPr>
        <w:t>Thankfully</w:t>
      </w:r>
      <w:r w:rsidRPr="0028645F">
        <w:rPr>
          <w:sz w:val="14"/>
        </w:rPr>
        <w:t xml:space="preserve">, however, </w:t>
      </w:r>
      <w:r w:rsidRPr="00B21612">
        <w:rPr>
          <w:rStyle w:val="StyleUnderline"/>
          <w:highlight w:val="green"/>
        </w:rPr>
        <w:t xml:space="preserve">the flow of skilled emigrants from poor to rich parties can actually </w:t>
      </w:r>
      <w:r w:rsidRPr="00B21612">
        <w:rPr>
          <w:rStyle w:val="Style13ptBold"/>
          <w:highlight w:val="green"/>
        </w:rPr>
        <w:t>benefit both parties</w:t>
      </w:r>
      <w:r w:rsidRPr="0028645F">
        <w:rPr>
          <w:sz w:val="14"/>
        </w:rPr>
        <w:t xml:space="preserve">. </w:t>
      </w:r>
      <w:r w:rsidRPr="00B21612">
        <w:rPr>
          <w:rStyle w:val="StyleUnderline"/>
          <w:highlight w:val="green"/>
        </w:rPr>
        <w:t>This</w:t>
      </w:r>
      <w:r w:rsidRPr="0028645F">
        <w:rPr>
          <w:sz w:val="14"/>
        </w:rPr>
        <w:t xml:space="preserve"> common </w:t>
      </w:r>
      <w:r w:rsidRPr="00B21612">
        <w:rPr>
          <w:rStyle w:val="StyleUnderline"/>
          <w:highlight w:val="green"/>
        </w:rPr>
        <w:t>idea</w:t>
      </w:r>
      <w:r w:rsidRPr="0028645F">
        <w:rPr>
          <w:rStyle w:val="StyleUnderline"/>
        </w:rPr>
        <w:t xml:space="preserve"> </w:t>
      </w:r>
      <w:r w:rsidRPr="00B21612">
        <w:rPr>
          <w:rStyle w:val="StyleUnderline"/>
          <w:highlight w:val="green"/>
        </w:rPr>
        <w:t>that</w:t>
      </w:r>
      <w:r w:rsidRPr="0028645F">
        <w:rPr>
          <w:rStyle w:val="StyleUnderline"/>
        </w:rPr>
        <w:t xml:space="preserve"> skilled </w:t>
      </w:r>
      <w:r w:rsidRPr="00B21612">
        <w:rPr>
          <w:rStyle w:val="StyleUnderline"/>
          <w:highlight w:val="green"/>
        </w:rPr>
        <w:t>emigration</w:t>
      </w:r>
      <w:r w:rsidRPr="0028645F">
        <w:rPr>
          <w:rStyle w:val="StyleUnderline"/>
        </w:rPr>
        <w:t xml:space="preserve"> </w:t>
      </w:r>
      <w:r w:rsidRPr="00B21612">
        <w:rPr>
          <w:rStyle w:val="StyleUnderline"/>
          <w:highlight w:val="green"/>
        </w:rPr>
        <w:t>amounts to "stealing" requires a cartoonish set of assumptions</w:t>
      </w:r>
      <w:r w:rsidRPr="0028645F">
        <w:rPr>
          <w:rStyle w:val="StyleUnderline"/>
        </w:rPr>
        <w:t xml:space="preserve"> about developing countries</w:t>
      </w:r>
      <w:r w:rsidRPr="0028645F">
        <w:rPr>
          <w:sz w:val="14"/>
        </w:rPr>
        <w:t xml:space="preserve">. First, </w:t>
      </w:r>
      <w:r w:rsidRPr="00B21612">
        <w:rPr>
          <w:rStyle w:val="StyleUnderline"/>
          <w:highlight w:val="green"/>
        </w:rPr>
        <w:t>it requires us to assume that developing countries possess a finite stock of skilled workers,</w:t>
      </w:r>
      <w:r w:rsidRPr="00B21612">
        <w:rPr>
          <w:sz w:val="14"/>
          <w:highlight w:val="green"/>
        </w:rPr>
        <w:t xml:space="preserve"> </w:t>
      </w:r>
      <w:r w:rsidRPr="00B21612">
        <w:rPr>
          <w:rStyle w:val="StyleUnderline"/>
          <w:highlight w:val="green"/>
        </w:rPr>
        <w:t>a stock depleted by one for every departure</w:t>
      </w:r>
      <w:r w:rsidRPr="0028645F">
        <w:rPr>
          <w:sz w:val="14"/>
        </w:rPr>
        <w:t xml:space="preserve">. </w:t>
      </w:r>
      <w:r w:rsidRPr="0028645F">
        <w:rPr>
          <w:rStyle w:val="StyleUnderline"/>
        </w:rPr>
        <w:t xml:space="preserve">In fact, </w:t>
      </w:r>
      <w:r w:rsidRPr="00B21612">
        <w:rPr>
          <w:rStyle w:val="StyleUnderline"/>
          <w:highlight w:val="green"/>
        </w:rPr>
        <w:t>people respond to the incentives created by migration</w:t>
      </w:r>
      <w:r w:rsidRPr="0028645F">
        <w:rPr>
          <w:rStyle w:val="StyleUnderline"/>
        </w:rPr>
        <w:t xml:space="preserve">: </w:t>
      </w:r>
      <w:r w:rsidRPr="0028645F">
        <w:rPr>
          <w:sz w:val="14"/>
        </w:rPr>
        <w:t xml:space="preserve">Enormous numbers of </w:t>
      </w:r>
      <w:r w:rsidRPr="00B21612">
        <w:rPr>
          <w:rStyle w:val="StyleUnderline"/>
          <w:highlight w:val="green"/>
        </w:rPr>
        <w:t>skilled workers</w:t>
      </w:r>
      <w:r w:rsidRPr="0028645F">
        <w:rPr>
          <w:sz w:val="14"/>
        </w:rPr>
        <w:t xml:space="preserve"> from developing countries </w:t>
      </w:r>
      <w:r w:rsidRPr="00B21612">
        <w:rPr>
          <w:rStyle w:val="StyleUnderline"/>
          <w:highlight w:val="green"/>
        </w:rPr>
        <w:t>have been induced to acquire their skills by the opportunity of high earnings abroad.</w:t>
      </w:r>
      <w:r w:rsidRPr="0028645F">
        <w:rPr>
          <w:sz w:val="14"/>
        </w:rPr>
        <w:t xml:space="preserve"> </w:t>
      </w:r>
      <w:r w:rsidRPr="0028645F">
        <w:rPr>
          <w:rStyle w:val="StyleUnderline"/>
        </w:rPr>
        <w:t>This is why the Philippines</w:t>
      </w:r>
      <w:r w:rsidRPr="0028645F">
        <w:rPr>
          <w:sz w:val="14"/>
        </w:rPr>
        <w:t xml:space="preserve">, which sends more nurses abroad than any other developing country, </w:t>
      </w:r>
      <w:r w:rsidRPr="0028645F">
        <w:rPr>
          <w:rStyle w:val="StyleUnderline"/>
        </w:rPr>
        <w:t xml:space="preserve">still has more nurses per capita at home </w:t>
      </w:r>
      <w:r w:rsidRPr="0028645F">
        <w:rPr>
          <w:sz w:val="14"/>
        </w:rPr>
        <w:t xml:space="preserve">than Britain does. </w:t>
      </w:r>
      <w:r w:rsidRPr="0028645F">
        <w:rPr>
          <w:rStyle w:val="StyleUnderline"/>
        </w:rPr>
        <w:t xml:space="preserve">Recent research has also shown that </w:t>
      </w:r>
      <w:r w:rsidRPr="00B21612">
        <w:rPr>
          <w:rStyle w:val="StyleUnderline"/>
          <w:highlight w:val="green"/>
        </w:rPr>
        <w:t>a sudden, large increase in skilled emigration from a developing country to a skill-selective destination can cause a corresponding sudden increase in skill acquisition in the source country</w:t>
      </w:r>
      <w:r w:rsidRPr="0028645F">
        <w:rPr>
          <w:rStyle w:val="StyleUnderline"/>
        </w:rPr>
        <w:t>.</w:t>
      </w:r>
      <w:r>
        <w:rPr>
          <w:rStyle w:val="StyleUnderline"/>
        </w:rPr>
        <w:t xml:space="preserve"> </w:t>
      </w:r>
      <w:r w:rsidRPr="0028645F">
        <w:rPr>
          <w:sz w:val="14"/>
        </w:rPr>
        <w:t xml:space="preserve">Second, </w:t>
      </w:r>
      <w:r w:rsidRPr="00B21612">
        <w:rPr>
          <w:rStyle w:val="StyleUnderline"/>
          <w:highlight w:val="green"/>
        </w:rPr>
        <w:t>believing that skilled</w:t>
      </w:r>
      <w:r w:rsidRPr="0028645F">
        <w:rPr>
          <w:rStyle w:val="StyleUnderline"/>
        </w:rPr>
        <w:t xml:space="preserve"> </w:t>
      </w:r>
      <w:r w:rsidRPr="00B21612">
        <w:rPr>
          <w:rStyle w:val="StyleUnderline"/>
          <w:highlight w:val="green"/>
        </w:rPr>
        <w:t>emigration amounts to theft</w:t>
      </w:r>
      <w:r w:rsidRPr="0028645F">
        <w:rPr>
          <w:sz w:val="14"/>
        </w:rPr>
        <w:t xml:space="preserve"> from the poor </w:t>
      </w:r>
      <w:r w:rsidRPr="00B21612">
        <w:rPr>
          <w:rStyle w:val="StyleUnderline"/>
          <w:highlight w:val="green"/>
        </w:rPr>
        <w:t>requires us to assume that skilled workers themselves are not poor</w:t>
      </w:r>
      <w:r w:rsidRPr="0028645F">
        <w:rPr>
          <w:sz w:val="14"/>
        </w:rPr>
        <w:t xml:space="preserve">. In Zambia, a nurse has to get by on less than $1,500 per year — measured at U.S. prices, not Zambian ones — and a doctor must make ends meet with less than $5,500 per year, again at U.S. prices. If these were your annual wages, facing U.S. price levels, you would likely consider yourself destitute. Third, </w:t>
      </w:r>
      <w:r w:rsidRPr="00B21612">
        <w:rPr>
          <w:rStyle w:val="StyleUnderline"/>
          <w:highlight w:val="green"/>
        </w:rPr>
        <w:t>believing that a person’s choice to emigrate constitutes "stealing" requires problematic assumptions about that person’s rights</w:t>
      </w:r>
      <w:r w:rsidRPr="0028645F">
        <w:rPr>
          <w:sz w:val="14"/>
        </w:rPr>
        <w:t xml:space="preserve">. The United Nations Universal Declaration of Human Rights states that </w:t>
      </w:r>
      <w:r w:rsidRPr="00B21612">
        <w:rPr>
          <w:rStyle w:val="StyleUnderline"/>
          <w:highlight w:val="green"/>
        </w:rPr>
        <w:t>all people have</w:t>
      </w:r>
      <w:r w:rsidRPr="0028645F">
        <w:rPr>
          <w:rStyle w:val="StyleUnderline"/>
        </w:rPr>
        <w:t xml:space="preserve"> </w:t>
      </w:r>
      <w:r w:rsidRPr="00B21612">
        <w:rPr>
          <w:rStyle w:val="StyleUnderline"/>
          <w:highlight w:val="green"/>
        </w:rPr>
        <w:t>a</w:t>
      </w:r>
      <w:r w:rsidRPr="0028645F">
        <w:rPr>
          <w:rStyle w:val="StyleUnderline"/>
        </w:rPr>
        <w:t xml:space="preserve">n unqualified </w:t>
      </w:r>
      <w:r w:rsidRPr="00B21612">
        <w:rPr>
          <w:rStyle w:val="StyleUnderline"/>
          <w:highlight w:val="green"/>
        </w:rPr>
        <w:t>right to leave any countr</w:t>
      </w:r>
      <w:r w:rsidRPr="0028645F">
        <w:rPr>
          <w:rStyle w:val="StyleUnderline"/>
        </w:rPr>
        <w:t xml:space="preserve">y. </w:t>
      </w:r>
      <w:r w:rsidRPr="00B21612">
        <w:rPr>
          <w:rStyle w:val="StyleUnderline"/>
          <w:highlight w:val="green"/>
        </w:rPr>
        <w:t>Skilled migrants are not "owned" by their home countries, and should have the same rights to freedom of movement as professionals in rich countries.</w:t>
      </w:r>
    </w:p>
    <w:p w:rsidR="0028645F" w:rsidRPr="0028645F" w:rsidRDefault="0028645F" w:rsidP="0028645F"/>
    <w:p w:rsidR="0028645F" w:rsidRDefault="0028645F" w:rsidP="0028645F"/>
    <w:p w:rsidR="0028645F" w:rsidRDefault="0028645F" w:rsidP="0028645F"/>
    <w:p w:rsidR="00D50D91" w:rsidRDefault="00D50D91" w:rsidP="00D50D91">
      <w:pPr>
        <w:pStyle w:val="Heading3"/>
      </w:pPr>
      <w:r>
        <w:t xml:space="preserve">AT: Government Pays/Subsidizes Education </w:t>
      </w:r>
    </w:p>
    <w:p w:rsidR="00D50D91" w:rsidRDefault="00D50D91" w:rsidP="00D50D91">
      <w:pPr>
        <w:pStyle w:val="Heading4"/>
      </w:pPr>
      <w:r>
        <w:t>False</w:t>
      </w:r>
    </w:p>
    <w:p w:rsidR="00D50D91" w:rsidRPr="00D50D91" w:rsidRDefault="00D50D91" w:rsidP="00D50D91">
      <w:pPr>
        <w:rPr>
          <w:sz w:val="14"/>
        </w:rPr>
      </w:pPr>
      <w:r w:rsidRPr="0028645F">
        <w:rPr>
          <w:sz w:val="14"/>
        </w:rPr>
        <w:t xml:space="preserve">MICHAEL A. </w:t>
      </w:r>
      <w:r w:rsidRPr="0028645F">
        <w:rPr>
          <w:rStyle w:val="Style13ptBold"/>
        </w:rPr>
        <w:t>CLEMENS and</w:t>
      </w:r>
      <w:r w:rsidRPr="0028645F">
        <w:rPr>
          <w:sz w:val="14"/>
        </w:rPr>
        <w:t xml:space="preserve"> DAVID </w:t>
      </w:r>
      <w:r w:rsidRPr="0028645F">
        <w:rPr>
          <w:rStyle w:val="Style13ptBold"/>
        </w:rPr>
        <w:t>MCKENZIE 2009</w:t>
      </w:r>
      <w:r w:rsidRPr="0028645F">
        <w:rPr>
          <w:sz w:val="14"/>
        </w:rPr>
        <w:t xml:space="preserve"> (Michael Clemens is a Research Fellow at the Center for Global Development and an Affiliated Associate Professor of Public Policy at Georgetown University. David McKenzie is a Senior Economist in the Development Research Group of the World Bank, a fellow of the Center for Research and Analysis of Migration, and a research affiliate of Innovations for Poverty Action and David McKenzie is a staff writer at foreign policy, “Think Again: Brain Drain The movement of skilled workers from poor countries to rich ones is nothing to fear. In the long run, it will benefit both.,” Oct 22</w:t>
      </w:r>
      <w:r w:rsidRPr="0028645F">
        <w:rPr>
          <w:sz w:val="14"/>
          <w:vertAlign w:val="superscript"/>
        </w:rPr>
        <w:t>nd</w:t>
      </w:r>
      <w:r w:rsidRPr="0028645F">
        <w:rPr>
          <w:sz w:val="14"/>
        </w:rPr>
        <w:t>, https://foreignpolicy.com/2009/10/22/think-again-brain-drain/)</w:t>
      </w:r>
    </w:p>
    <w:p w:rsidR="00D50D91" w:rsidRPr="00D50D91" w:rsidRDefault="00D50D91" w:rsidP="00D50D91">
      <w:pPr>
        <w:rPr>
          <w:sz w:val="16"/>
        </w:rPr>
      </w:pPr>
      <w:r w:rsidRPr="00D50D91">
        <w:rPr>
          <w:sz w:val="16"/>
        </w:rPr>
        <w:t xml:space="preserve">Fourth, </w:t>
      </w:r>
      <w:r w:rsidRPr="00B21612">
        <w:rPr>
          <w:rStyle w:val="StyleUnderline"/>
          <w:highlight w:val="green"/>
        </w:rPr>
        <w:t xml:space="preserve">it is </w:t>
      </w:r>
      <w:r w:rsidRPr="00B21612">
        <w:rPr>
          <w:rStyle w:val="StyleUnderline"/>
        </w:rPr>
        <w:t xml:space="preserve">simply </w:t>
      </w:r>
      <w:r w:rsidRPr="00B21612">
        <w:rPr>
          <w:rStyle w:val="StyleUnderline"/>
          <w:highlight w:val="green"/>
        </w:rPr>
        <w:t>not true that all higher education in low-income countries must take place under massive public subsidy</w:t>
      </w:r>
      <w:r w:rsidRPr="00D50D91">
        <w:rPr>
          <w:sz w:val="16"/>
        </w:rPr>
        <w:t xml:space="preserve">. </w:t>
      </w:r>
      <w:r w:rsidRPr="00B21612">
        <w:rPr>
          <w:rStyle w:val="StyleUnderline"/>
          <w:highlight w:val="green"/>
        </w:rPr>
        <w:t>When publicly subsidized higher education is the only way for someone who is not already wealthy to acquire higher education</w:t>
      </w:r>
      <w:r w:rsidRPr="0028645F">
        <w:rPr>
          <w:rStyle w:val="StyleUnderline"/>
        </w:rPr>
        <w:t>, that person’s emigration necessarily means that the subsidy emigrates too.</w:t>
      </w:r>
      <w:r w:rsidRPr="00D50D91">
        <w:rPr>
          <w:sz w:val="16"/>
        </w:rPr>
        <w:t xml:space="preserve"> But even in very low-income countries, </w:t>
      </w:r>
      <w:r w:rsidRPr="00B21612">
        <w:rPr>
          <w:rStyle w:val="StyleUnderline"/>
          <w:highlight w:val="green"/>
        </w:rPr>
        <w:t>there are alternative ways of financing higher education</w:t>
      </w:r>
      <w:r w:rsidRPr="00D50D91">
        <w:rPr>
          <w:sz w:val="16"/>
        </w:rPr>
        <w:t xml:space="preserve">. </w:t>
      </w:r>
      <w:r w:rsidRPr="00B21612">
        <w:rPr>
          <w:rStyle w:val="StyleUnderline"/>
          <w:highlight w:val="green"/>
        </w:rPr>
        <w:t>One is to create ways for students to pay up front for their own training</w:t>
      </w:r>
      <w:r w:rsidRPr="00D50D91">
        <w:rPr>
          <w:sz w:val="16"/>
        </w:rPr>
        <w:t xml:space="preserve">, as Makerere University in Uganda has done, but many African universities do not. </w:t>
      </w:r>
      <w:r w:rsidRPr="00B21612">
        <w:rPr>
          <w:rStyle w:val="StyleUnderline"/>
          <w:highlight w:val="green"/>
        </w:rPr>
        <w:t>Another is for the government to give student loans so that students can pay for their own training</w:t>
      </w:r>
      <w:r w:rsidRPr="0028645F">
        <w:rPr>
          <w:rStyle w:val="StyleUnderline"/>
        </w:rPr>
        <w:t xml:space="preserve"> after the fact,</w:t>
      </w:r>
      <w:r w:rsidRPr="00D50D91">
        <w:rPr>
          <w:sz w:val="16"/>
        </w:rPr>
        <w:t xml:space="preserve"> which Kenya has done, but many African governments do not. Both of these break the necessary link between the departure of a worker and the departure of a public subsidy. In the Philippines, training of the vast majority of nurses who leave the country is financed by the students themselves, the recruiters, or the foreign employers, not by the public; there is no reason whatsoever why similar professional schools could not be established throughout Africa.</w:t>
      </w:r>
    </w:p>
    <w:p w:rsidR="00D50D91" w:rsidRPr="00D50D91" w:rsidRDefault="00D50D91" w:rsidP="00D50D91"/>
    <w:p w:rsidR="00543252" w:rsidRDefault="00543252" w:rsidP="00543252">
      <w:pPr>
        <w:pStyle w:val="Heading3"/>
      </w:pPr>
    </w:p>
    <w:p w:rsidR="009C4E8F" w:rsidRDefault="009C4E8F" w:rsidP="009C4E8F">
      <w:pPr>
        <w:pStyle w:val="Heading2"/>
      </w:pPr>
      <w:r>
        <w:t>AT: Deficits DA</w:t>
      </w:r>
    </w:p>
    <w:p w:rsidR="00BB7262" w:rsidRPr="00BB7262" w:rsidRDefault="00BB7262" w:rsidP="00BB7262">
      <w:pPr>
        <w:pStyle w:val="Heading3"/>
      </w:pPr>
      <w:r>
        <w:t>Reduces Deficits</w:t>
      </w:r>
    </w:p>
    <w:p w:rsidR="009C4E8F" w:rsidRDefault="009C4E8F" w:rsidP="009C4E8F">
      <w:pPr>
        <w:pStyle w:val="Heading4"/>
      </w:pPr>
      <w:r>
        <w:t xml:space="preserve">Immigrants contribute more to the tax base than they take out of it through welfare payments </w:t>
      </w:r>
    </w:p>
    <w:p w:rsidR="009C4E8F" w:rsidRPr="009C4E8F" w:rsidRDefault="009C4E8F" w:rsidP="009C4E8F">
      <w:pPr>
        <w:rPr>
          <w:sz w:val="14"/>
        </w:rPr>
      </w:pPr>
      <w:r w:rsidRPr="00D46F18">
        <w:rPr>
          <w:rStyle w:val="Style13ptBold"/>
        </w:rPr>
        <w:t>Zavodny,</w:t>
      </w:r>
      <w:r w:rsidRPr="009C4E8F">
        <w:rPr>
          <w:sz w:val="14"/>
        </w:rPr>
        <w:t xml:space="preserve"> professor of economics at Agnes Scott College, </w:t>
      </w:r>
      <w:r w:rsidRPr="00D46F18">
        <w:rPr>
          <w:rStyle w:val="Style13ptBold"/>
        </w:rPr>
        <w:t>2011</w:t>
      </w:r>
      <w:r>
        <w:rPr>
          <w:rStyle w:val="Style13ptBold"/>
        </w:rPr>
        <w:t xml:space="preserve"> </w:t>
      </w:r>
      <w:r w:rsidRPr="009C4E8F">
        <w:rPr>
          <w:sz w:val="14"/>
        </w:rPr>
        <w:t xml:space="preserve">*we do not endorse discriminatory language (Madeline, “Immigration and American Jobs” American Enterprise Institute, December 15, </w:t>
      </w:r>
      <w:hyperlink r:id="rId74" w:history="1">
        <w:r w:rsidRPr="009C4E8F">
          <w:rPr>
            <w:rStyle w:val="Hyperlink"/>
            <w:sz w:val="14"/>
          </w:rPr>
          <w:t>http://www.aei.org/wp-content/uploads/2011/12/-immigration-and-american-jobs_144002688962.pdf</w:t>
        </w:r>
      </w:hyperlink>
      <w:r w:rsidRPr="009C4E8F">
        <w:rPr>
          <w:sz w:val="14"/>
        </w:rPr>
        <w:t>, accessed 7-2-18, HSS RH)</w:t>
      </w:r>
    </w:p>
    <w:p w:rsidR="009C4E8F" w:rsidRDefault="009C4E8F" w:rsidP="009C4E8F">
      <w:pPr>
        <w:rPr>
          <w:rStyle w:val="Emphasis"/>
        </w:rPr>
      </w:pPr>
      <w:r w:rsidRPr="00940149">
        <w:rPr>
          <w:sz w:val="16"/>
        </w:rPr>
        <w:t xml:space="preserve">On average, </w:t>
      </w:r>
      <w:r w:rsidRPr="00E33E8F">
        <w:rPr>
          <w:rStyle w:val="Emphasis"/>
          <w:highlight w:val="green"/>
        </w:rPr>
        <w:t>immigrants pay more in taxes than their families receive in federal benefits</w:t>
      </w:r>
      <w:r w:rsidRPr="00940149">
        <w:rPr>
          <w:sz w:val="16"/>
        </w:rPr>
        <w:t xml:space="preserve"> </w:t>
      </w:r>
      <w:r w:rsidRPr="00940149">
        <w:rPr>
          <w:rStyle w:val="StyleUnderline"/>
        </w:rPr>
        <w:t>from the major government programs such as welfare, unem- ployment benefits, food stamps, and Medicaid</w:t>
      </w:r>
      <w:r w:rsidRPr="00940149">
        <w:rPr>
          <w:sz w:val="16"/>
        </w:rPr>
        <w:t xml:space="preserve">. And </w:t>
      </w:r>
      <w:r w:rsidRPr="00E33E8F">
        <w:rPr>
          <w:rStyle w:val="StyleUnderline"/>
          <w:highlight w:val="green"/>
        </w:rPr>
        <w:t>as immigrants’ education level increases, the likeli- hood of working</w:t>
      </w:r>
      <w:r w:rsidRPr="00940149">
        <w:rPr>
          <w:rStyle w:val="StyleUnderline"/>
        </w:rPr>
        <w:t xml:space="preserve">, annual hours worked, </w:t>
      </w:r>
      <w:r w:rsidRPr="00E33E8F">
        <w:rPr>
          <w:rStyle w:val="StyleUnderline"/>
          <w:highlight w:val="green"/>
        </w:rPr>
        <w:t>and</w:t>
      </w:r>
      <w:r w:rsidRPr="00940149">
        <w:rPr>
          <w:rStyle w:val="StyleUnderline"/>
        </w:rPr>
        <w:t xml:space="preserve"> annual </w:t>
      </w:r>
      <w:r w:rsidRPr="00E33E8F">
        <w:rPr>
          <w:rStyle w:val="StyleUnderline"/>
          <w:highlight w:val="green"/>
        </w:rPr>
        <w:t>earnings also</w:t>
      </w:r>
      <w:r w:rsidRPr="00940149">
        <w:rPr>
          <w:rStyle w:val="StyleUnderline"/>
        </w:rPr>
        <w:t xml:space="preserve"> </w:t>
      </w:r>
      <w:r w:rsidRPr="00E33E8F">
        <w:rPr>
          <w:rStyle w:val="StyleUnderline"/>
          <w:highlight w:val="green"/>
        </w:rPr>
        <w:t>increase</w:t>
      </w:r>
      <w:r w:rsidRPr="00940149">
        <w:rPr>
          <w:sz w:val="16"/>
        </w:rPr>
        <w:t xml:space="preserve">. As a result, </w:t>
      </w:r>
      <w:r w:rsidRPr="00E33E8F">
        <w:rPr>
          <w:rStyle w:val="StyleUnderline"/>
          <w:highlight w:val="green"/>
        </w:rPr>
        <w:t>increases in the education</w:t>
      </w:r>
      <w:r w:rsidRPr="00940149">
        <w:rPr>
          <w:rStyle w:val="StyleUnderline"/>
        </w:rPr>
        <w:t xml:space="preserve"> level of immigrants </w:t>
      </w:r>
      <w:r w:rsidRPr="00E33E8F">
        <w:rPr>
          <w:rStyle w:val="StyleUnderline"/>
          <w:highlight w:val="green"/>
        </w:rPr>
        <w:t>lead to increased tax payments</w:t>
      </w:r>
      <w:r w:rsidRPr="00940149">
        <w:rPr>
          <w:sz w:val="16"/>
        </w:rPr>
        <w:t xml:space="preserve">. Not surprisingly, </w:t>
      </w:r>
      <w:r w:rsidRPr="00940149">
        <w:rPr>
          <w:rStyle w:val="Emphasis"/>
        </w:rPr>
        <w:t xml:space="preserve">an increase in education level </w:t>
      </w:r>
      <w:r w:rsidRPr="00E33E8F">
        <w:rPr>
          <w:rStyle w:val="Emphasis"/>
          <w:highlight w:val="green"/>
        </w:rPr>
        <w:t>also corresponds</w:t>
      </w:r>
      <w:r w:rsidRPr="00940149">
        <w:rPr>
          <w:rStyle w:val="Emphasis"/>
        </w:rPr>
        <w:t xml:space="preserve"> </w:t>
      </w:r>
      <w:r w:rsidRPr="00E33E8F">
        <w:rPr>
          <w:rStyle w:val="Emphasis"/>
          <w:highlight w:val="green"/>
        </w:rPr>
        <w:t>with a decrease in govern- ment benefit payments</w:t>
      </w:r>
      <w:r w:rsidRPr="00940149">
        <w:rPr>
          <w:rStyle w:val="Emphasis"/>
        </w:rPr>
        <w:t xml:space="preserve"> to immigrants’ families.</w:t>
      </w:r>
      <w:r>
        <w:rPr>
          <w:rStyle w:val="Emphasis"/>
        </w:rPr>
        <w:t xml:space="preserve"> </w:t>
      </w:r>
      <w:r w:rsidRPr="00940149">
        <w:rPr>
          <w:sz w:val="16"/>
        </w:rPr>
        <w:t xml:space="preserve">On average, </w:t>
      </w:r>
      <w:r w:rsidRPr="00940149">
        <w:rPr>
          <w:rStyle w:val="StyleUnderline"/>
        </w:rPr>
        <w:t>foreig</w:t>
      </w:r>
      <w:r>
        <w:rPr>
          <w:rStyle w:val="StyleUnderline"/>
        </w:rPr>
        <w:t>n-born adults pay $7,826 in fed</w:t>
      </w:r>
      <w:r w:rsidRPr="00940149">
        <w:rPr>
          <w:rStyle w:val="StyleUnderline"/>
        </w:rPr>
        <w:t>eral, state, and FICA taxes, while their families receive $4,422 in cash and in-kind transfers from major government programs</w:t>
      </w:r>
      <w:r w:rsidRPr="00940149">
        <w:rPr>
          <w:sz w:val="16"/>
        </w:rPr>
        <w:t xml:space="preserve"> in a given year. </w:t>
      </w:r>
      <w:r w:rsidRPr="00940149">
        <w:rPr>
          <w:rStyle w:val="StyleUnderline"/>
        </w:rPr>
        <w:t>For immigrants with a bachelor’s degree, tax payments average $13,039, while their families receive cash and in-kind transfers valued at $3,704</w:t>
      </w:r>
      <w:r w:rsidRPr="00940149">
        <w:rPr>
          <w:sz w:val="16"/>
        </w:rPr>
        <w:t xml:space="preserve">. And </w:t>
      </w:r>
      <w:r w:rsidRPr="00E33E8F">
        <w:rPr>
          <w:rStyle w:val="StyleUnderline"/>
          <w:highlight w:val="green"/>
        </w:rPr>
        <w:t>for immigrants with an advanced degree, the average tax payment is</w:t>
      </w:r>
      <w:r w:rsidRPr="00940149">
        <w:rPr>
          <w:rStyle w:val="StyleUnderline"/>
        </w:rPr>
        <w:t xml:space="preserve"> </w:t>
      </w:r>
      <w:r w:rsidRPr="00E33E8F">
        <w:rPr>
          <w:rStyle w:val="StyleUnderline"/>
          <w:highlight w:val="green"/>
        </w:rPr>
        <w:t>$22,554,</w:t>
      </w:r>
      <w:r w:rsidRPr="00940149">
        <w:rPr>
          <w:rStyle w:val="StyleUnderline"/>
        </w:rPr>
        <w:t xml:space="preserve"> </w:t>
      </w:r>
      <w:r w:rsidRPr="00E33E8F">
        <w:rPr>
          <w:rStyle w:val="StyleUnderline"/>
          <w:highlight w:val="green"/>
        </w:rPr>
        <w:t>while their families receive less than $2,300 in</w:t>
      </w:r>
      <w:r w:rsidRPr="00940149">
        <w:rPr>
          <w:rStyle w:val="StyleUnderline"/>
        </w:rPr>
        <w:t xml:space="preserve"> cash and in-kind </w:t>
      </w:r>
      <w:r w:rsidRPr="00E33E8F">
        <w:rPr>
          <w:rStyle w:val="StyleUnderline"/>
          <w:highlight w:val="green"/>
        </w:rPr>
        <w:t>transfers from major programs</w:t>
      </w:r>
      <w:r w:rsidRPr="00940149">
        <w:rPr>
          <w:rStyle w:val="StyleUnderline"/>
        </w:rPr>
        <w:t>.</w:t>
      </w:r>
      <w:r>
        <w:rPr>
          <w:rStyle w:val="StyleUnderline"/>
        </w:rPr>
        <w:t xml:space="preserve"> </w:t>
      </w:r>
      <w:r w:rsidRPr="00940149">
        <w:rPr>
          <w:rStyle w:val="StyleUnderline"/>
        </w:rPr>
        <w:t>These calculations are a snapshot</w:t>
      </w:r>
      <w:r w:rsidRPr="00940149">
        <w:rPr>
          <w:sz w:val="16"/>
        </w:rPr>
        <w:t xml:space="preserve"> of the fiscal impact at a point in time </w:t>
      </w:r>
      <w:r w:rsidRPr="00940149">
        <w:rPr>
          <w:rStyle w:val="StyleUnderline"/>
        </w:rPr>
        <w:t>and do not account for</w:t>
      </w:r>
      <w:r w:rsidRPr="00940149">
        <w:rPr>
          <w:sz w:val="16"/>
        </w:rPr>
        <w:t xml:space="preserve"> immigrants’ taxes and transfers over their entire lifetimes. </w:t>
      </w:r>
      <w:r w:rsidRPr="00E33E8F">
        <w:rPr>
          <w:rStyle w:val="StyleUnderline"/>
          <w:highlight w:val="green"/>
        </w:rPr>
        <w:t>Nor does the study capture the more indi- rect</w:t>
      </w:r>
      <w:r w:rsidRPr="00940149">
        <w:rPr>
          <w:rStyle w:val="StyleUnderline"/>
        </w:rPr>
        <w:t xml:space="preserve"> economic </w:t>
      </w:r>
      <w:r w:rsidRPr="00E33E8F">
        <w:rPr>
          <w:rStyle w:val="StyleUnderline"/>
          <w:highlight w:val="green"/>
        </w:rPr>
        <w:t>impacts</w:t>
      </w:r>
      <w:r w:rsidRPr="00940149">
        <w:rPr>
          <w:rStyle w:val="StyleUnderline"/>
        </w:rPr>
        <w:t xml:space="preserve"> of immigration such as </w:t>
      </w:r>
      <w:r w:rsidRPr="00E33E8F">
        <w:rPr>
          <w:rStyle w:val="StyleUnderline"/>
          <w:highlight w:val="green"/>
        </w:rPr>
        <w:t>increasing economic activity</w:t>
      </w:r>
      <w:r w:rsidRPr="00940149">
        <w:rPr>
          <w:rStyle w:val="StyleUnderline"/>
        </w:rPr>
        <w:t xml:space="preserve"> </w:t>
      </w:r>
      <w:r w:rsidRPr="00E33E8F">
        <w:rPr>
          <w:rStyle w:val="StyleUnderline"/>
          <w:highlight w:val="green"/>
        </w:rPr>
        <w:t>or</w:t>
      </w:r>
      <w:r w:rsidRPr="00940149">
        <w:rPr>
          <w:rStyle w:val="StyleUnderline"/>
        </w:rPr>
        <w:t xml:space="preserve"> </w:t>
      </w:r>
      <w:r w:rsidRPr="00E33E8F">
        <w:rPr>
          <w:rStyle w:val="StyleUnderline"/>
          <w:highlight w:val="green"/>
        </w:rPr>
        <w:t>positively affecting</w:t>
      </w:r>
      <w:r w:rsidRPr="00940149">
        <w:rPr>
          <w:rStyle w:val="StyleUnderline"/>
        </w:rPr>
        <w:t xml:space="preserve"> American </w:t>
      </w:r>
      <w:r w:rsidRPr="00E33E8F">
        <w:rPr>
          <w:rStyle w:val="StyleUnderline"/>
          <w:highlight w:val="green"/>
        </w:rPr>
        <w:t>employment</w:t>
      </w:r>
      <w:r w:rsidRPr="00940149">
        <w:rPr>
          <w:rStyle w:val="StyleUnderline"/>
        </w:rPr>
        <w:t xml:space="preserve">, </w:t>
      </w:r>
      <w:r w:rsidRPr="00E33E8F">
        <w:rPr>
          <w:rStyle w:val="StyleUnderline"/>
          <w:highlight w:val="green"/>
        </w:rPr>
        <w:t>both of which lead to higher tax revenues and,</w:t>
      </w:r>
      <w:r w:rsidRPr="00940149">
        <w:rPr>
          <w:rStyle w:val="StyleUnderline"/>
        </w:rPr>
        <w:t xml:space="preserve"> in the case of greater employment, </w:t>
      </w:r>
      <w:r w:rsidRPr="00E33E8F">
        <w:rPr>
          <w:rStyle w:val="StyleUnderline"/>
          <w:highlight w:val="green"/>
        </w:rPr>
        <w:t>reduced transfer payments</w:t>
      </w:r>
      <w:r w:rsidRPr="00940149">
        <w:rPr>
          <w:sz w:val="16"/>
        </w:rPr>
        <w:t xml:space="preserve">. </w:t>
      </w:r>
      <w:r w:rsidRPr="006C48A7">
        <w:rPr>
          <w:rStyle w:val="Emphasis"/>
        </w:rPr>
        <w:t>The direct fiscal impact of the foreign born</w:t>
      </w:r>
      <w:r w:rsidRPr="00940149">
        <w:rPr>
          <w:rStyle w:val="Emphasis"/>
        </w:rPr>
        <w:t xml:space="preserve"> in a single year is only a small piece of understanding their economic costs and benefits.</w:t>
      </w:r>
    </w:p>
    <w:p w:rsidR="009C4E8F" w:rsidRPr="009C4E8F" w:rsidRDefault="009C4E8F" w:rsidP="00534B44">
      <w:pPr>
        <w:pStyle w:val="Heading3"/>
      </w:pPr>
    </w:p>
    <w:p w:rsidR="004C1594" w:rsidRDefault="00534B44" w:rsidP="009C4E8F">
      <w:pPr>
        <w:pStyle w:val="Heading2"/>
      </w:pPr>
      <w:r>
        <w:t>AT: Non Permanent CPs</w:t>
      </w:r>
    </w:p>
    <w:p w:rsidR="00534B44" w:rsidRDefault="00534B44" w:rsidP="00534B44">
      <w:pPr>
        <w:pStyle w:val="Heading3"/>
      </w:pPr>
      <w:r>
        <w:t xml:space="preserve">Doesn’t Solve </w:t>
      </w:r>
    </w:p>
    <w:p w:rsidR="00534B44" w:rsidRDefault="00534B44" w:rsidP="00534B44">
      <w:pPr>
        <w:pStyle w:val="Heading4"/>
      </w:pPr>
      <w:r>
        <w:t xml:space="preserve">LPR Status key to long term stability and economic growth </w:t>
      </w:r>
    </w:p>
    <w:p w:rsidR="00534B44" w:rsidRPr="00B63BEC" w:rsidRDefault="00534B44" w:rsidP="00534B44">
      <w:r>
        <w:t xml:space="preserve">-other countries can’t poach them </w:t>
      </w:r>
      <w:r>
        <w:br/>
        <w:t xml:space="preserve">-They set down roots which boosts other economic sectors </w:t>
      </w:r>
      <w:r>
        <w:br/>
        <w:t>-We attract the best and the brightest</w:t>
      </w:r>
    </w:p>
    <w:p w:rsidR="00534B44" w:rsidRPr="00B63BEC" w:rsidRDefault="00534B44" w:rsidP="00534B44">
      <w:pPr>
        <w:rPr>
          <w:sz w:val="12"/>
        </w:rPr>
      </w:pPr>
      <w:r w:rsidRPr="00B63BEC">
        <w:rPr>
          <w:sz w:val="12"/>
        </w:rPr>
        <w:t xml:space="preserve">Marc </w:t>
      </w:r>
      <w:r>
        <w:rPr>
          <w:rStyle w:val="Style13ptBold"/>
        </w:rPr>
        <w:t>Rosenblum ’17</w:t>
      </w:r>
      <w:r w:rsidRPr="00B63BEC">
        <w:rPr>
          <w:sz w:val="12"/>
        </w:rPr>
        <w:t xml:space="preserve">, Marc Rosenblum was Deputy Director of MPI's U.S. Immigration Policy Program, where he worked on U.S. immigration policy, immigration enforcement, and U.S. regional migration relations, “US Immigration Reform: Can the System be Repaired?”, 10/12/17, </w:t>
      </w:r>
      <w:hyperlink r:id="rId75" w:history="1">
        <w:r w:rsidRPr="00B63BEC">
          <w:rPr>
            <w:rStyle w:val="Hyperlink"/>
            <w:sz w:val="12"/>
          </w:rPr>
          <w:t>https://cloudfront.escholarship.org/dist/prd/content/qt04x717km/qt04x717km.pdf</w:t>
        </w:r>
      </w:hyperlink>
      <w:r w:rsidRPr="00B63BEC">
        <w:rPr>
          <w:sz w:val="12"/>
        </w:rPr>
        <w:t xml:space="preserve"> //CF</w:t>
      </w:r>
    </w:p>
    <w:p w:rsidR="00534B44" w:rsidRPr="00B63BEC" w:rsidRDefault="00534B44" w:rsidP="00534B44">
      <w:pPr>
        <w:spacing w:after="0" w:line="240" w:lineRule="auto"/>
        <w:rPr>
          <w:rFonts w:eastAsia="Times New Roman"/>
          <w:sz w:val="14"/>
        </w:rPr>
      </w:pPr>
      <w:r w:rsidRPr="001F2206">
        <w:rPr>
          <w:rStyle w:val="StyleUnderline"/>
        </w:rPr>
        <w:t>Temporary migration has always been an important feature of the US system</w:t>
      </w:r>
      <w:r w:rsidRPr="00B63BEC">
        <w:rPr>
          <w:rFonts w:eastAsia="Times New Roman"/>
          <w:sz w:val="14"/>
        </w:rPr>
        <w:t xml:space="preserve">, especially in the case of Mexican and Caribbean Basin immigrants; and policymakers should take steps to restore the natural pattern of voluntarily circular flows. </w:t>
      </w:r>
      <w:r w:rsidRPr="001F2206">
        <w:rPr>
          <w:rStyle w:val="Emphasis"/>
        </w:rPr>
        <w:t xml:space="preserve">But </w:t>
      </w:r>
      <w:r w:rsidRPr="00E33E8F">
        <w:rPr>
          <w:rStyle w:val="Emphasis"/>
          <w:highlight w:val="green"/>
        </w:rPr>
        <w:t>most immigrant jobs are now permanent positions</w:t>
      </w:r>
      <w:r w:rsidRPr="00B63BEC">
        <w:rPr>
          <w:rFonts w:eastAsia="Times New Roman"/>
          <w:sz w:val="14"/>
        </w:rPr>
        <w:t xml:space="preserve">, </w:t>
      </w:r>
      <w:r w:rsidRPr="001F2206">
        <w:rPr>
          <w:rStyle w:val="StyleUnderline"/>
        </w:rPr>
        <w:t>and immigrant labor markets are a structural feature of the US economy</w:t>
      </w:r>
      <w:r w:rsidRPr="00B63BEC">
        <w:rPr>
          <w:rFonts w:eastAsia="Times New Roman"/>
          <w:sz w:val="14"/>
        </w:rPr>
        <w:t xml:space="preserve">. </w:t>
      </w:r>
      <w:r w:rsidRPr="00E33E8F">
        <w:rPr>
          <w:rStyle w:val="StyleUnderline"/>
          <w:highlight w:val="green"/>
        </w:rPr>
        <w:t>The reliance on short-term visas to fill these jobs should be avoided</w:t>
      </w:r>
      <w:r w:rsidRPr="001F2206">
        <w:rPr>
          <w:rStyle w:val="StyleUnderline"/>
        </w:rPr>
        <w:t xml:space="preserve"> for three reasons</w:t>
      </w:r>
      <w:r w:rsidRPr="00B63BEC">
        <w:rPr>
          <w:rFonts w:eastAsia="Times New Roman"/>
          <w:sz w:val="14"/>
        </w:rPr>
        <w:t xml:space="preserve">. </w:t>
      </w:r>
      <w:r w:rsidRPr="001F2206">
        <w:rPr>
          <w:rStyle w:val="StyleUnderline"/>
        </w:rPr>
        <w:t>First, calling immigration “temporary” does not prevent migrants from putting down roots</w:t>
      </w:r>
      <w:r w:rsidRPr="00B63BEC">
        <w:rPr>
          <w:rFonts w:eastAsia="Times New Roman"/>
          <w:sz w:val="14"/>
        </w:rPr>
        <w:t xml:space="preserve"> in their new homes, and many will prefer to remain in the United States. </w:t>
      </w:r>
      <w:r w:rsidRPr="001F2206">
        <w:rPr>
          <w:rStyle w:val="StyleUnderline"/>
        </w:rPr>
        <w:t>An open society cannot effectively guarantee return migration, and labor-based temporary migration gives migrants the resources—US economic and social networks—to overstay their visas</w:t>
      </w:r>
      <w:r w:rsidRPr="00B63BEC">
        <w:rPr>
          <w:rFonts w:eastAsia="Times New Roman"/>
          <w:sz w:val="14"/>
        </w:rPr>
        <w:t xml:space="preserve">. Indeed, European “guest-worker” programs regularly experienced overstay rates of between one-third and onehalf. Thus, if policymakers see a “temporary worker program” as politically expedient, they should not deceive themselves: many of these immigrants will remain in the United States with or without legal status. </w:t>
      </w:r>
      <w:r w:rsidRPr="00E33E8F">
        <w:rPr>
          <w:rStyle w:val="Emphasis"/>
          <w:highlight w:val="green"/>
        </w:rPr>
        <w:t>Nonimmigrant visas are also problematic because temporary status is inherently second-class status.</w:t>
      </w:r>
      <w:r w:rsidRPr="001F2206">
        <w:rPr>
          <w:rStyle w:val="Emphasis"/>
        </w:rPr>
        <w:t xml:space="preserve"> The designation of some immigrants as temporary </w:t>
      </w:r>
      <w:r w:rsidRPr="00E33E8F">
        <w:rPr>
          <w:rStyle w:val="Emphasis"/>
          <w:highlight w:val="green"/>
        </w:rPr>
        <w:t>undermines their bargaining power at the workplace</w:t>
      </w:r>
      <w:r w:rsidRPr="00B63BEC">
        <w:rPr>
          <w:rFonts w:eastAsia="Times New Roman"/>
          <w:sz w:val="14"/>
        </w:rPr>
        <w:t>—especially where temporary visas are linked to particular employers—</w:t>
      </w:r>
      <w:r w:rsidRPr="00E33E8F">
        <w:rPr>
          <w:rStyle w:val="StyleUnderline"/>
          <w:highlight w:val="green"/>
        </w:rPr>
        <w:t>with negative ripple effects for US workers</w:t>
      </w:r>
      <w:r w:rsidRPr="001F2206">
        <w:rPr>
          <w:rStyle w:val="StyleUnderline"/>
        </w:rPr>
        <w:t xml:space="preserve">. </w:t>
      </w:r>
      <w:r w:rsidRPr="00E33E8F">
        <w:rPr>
          <w:rStyle w:val="StyleUnderline"/>
          <w:highlight w:val="green"/>
        </w:rPr>
        <w:t>Efforts to compel return migration</w:t>
      </w:r>
      <w:r w:rsidRPr="001F2206">
        <w:rPr>
          <w:rStyle w:val="StyleUnderline"/>
        </w:rPr>
        <w:t xml:space="preserve"> or otherwise clarify distinctions between temporary immigrants and other workers—</w:t>
      </w:r>
      <w:r w:rsidRPr="00B63BEC">
        <w:rPr>
          <w:rFonts w:eastAsia="Times New Roman"/>
          <w:sz w:val="14"/>
        </w:rPr>
        <w:t>including, for example, many provisions found in the Cornyn-Kyl TWP proposal—</w:t>
      </w:r>
      <w:r w:rsidRPr="00E33E8F">
        <w:rPr>
          <w:rStyle w:val="StyleUnderline"/>
          <w:highlight w:val="green"/>
        </w:rPr>
        <w:t>further</w:t>
      </w:r>
      <w:r w:rsidRPr="001F2206">
        <w:rPr>
          <w:rStyle w:val="StyleUnderline"/>
        </w:rPr>
        <w:t xml:space="preserve"> </w:t>
      </w:r>
      <w:r w:rsidRPr="00E33E8F">
        <w:rPr>
          <w:rStyle w:val="StyleUnderline"/>
          <w:highlight w:val="green"/>
        </w:rPr>
        <w:t>undermine nonimmigrants’ rights and promote their exploitation</w:t>
      </w:r>
      <w:r w:rsidRPr="00B63BEC">
        <w:rPr>
          <w:rFonts w:eastAsia="Times New Roman"/>
          <w:sz w:val="14"/>
        </w:rPr>
        <w:t xml:space="preserve">. For these reasons, </w:t>
      </w:r>
      <w:r w:rsidRPr="00E33E8F">
        <w:rPr>
          <w:rStyle w:val="Emphasis"/>
          <w:highlight w:val="green"/>
        </w:rPr>
        <w:t>temporary visas are particularly unattractive as a tool to attract the best and brightest</w:t>
      </w:r>
      <w:r w:rsidRPr="00380E3D">
        <w:rPr>
          <w:rStyle w:val="Emphasis"/>
        </w:rPr>
        <w:t xml:space="preserve"> high-skilled workers</w:t>
      </w:r>
      <w:r w:rsidRPr="00B63BEC">
        <w:rPr>
          <w:rFonts w:eastAsia="Times New Roman"/>
          <w:sz w:val="14"/>
        </w:rPr>
        <w:t xml:space="preserve">, </w:t>
      </w:r>
      <w:r w:rsidRPr="00E33E8F">
        <w:rPr>
          <w:rStyle w:val="StyleUnderline"/>
          <w:highlight w:val="green"/>
        </w:rPr>
        <w:t>who</w:t>
      </w:r>
      <w:r w:rsidRPr="00380E3D">
        <w:rPr>
          <w:rStyle w:val="StyleUnderline"/>
        </w:rPr>
        <w:t xml:space="preserve"> typically </w:t>
      </w:r>
      <w:r w:rsidRPr="00E33E8F">
        <w:rPr>
          <w:rStyle w:val="StyleUnderline"/>
          <w:highlight w:val="green"/>
        </w:rPr>
        <w:t>have the resources to shop around for the best offer</w:t>
      </w:r>
      <w:r w:rsidRPr="00380E3D">
        <w:rPr>
          <w:rStyle w:val="StyleUnderline"/>
        </w:rPr>
        <w:t xml:space="preserve"> from a destination state.</w:t>
      </w:r>
      <w:r w:rsidRPr="00B63BEC">
        <w:rPr>
          <w:rFonts w:eastAsia="Times New Roman"/>
          <w:sz w:val="14"/>
        </w:rPr>
        <w:t xml:space="preserve"> The United States has enjoyed great success at skimming the best workers from the top of the global labor pool in the past, but </w:t>
      </w:r>
      <w:r w:rsidRPr="00380E3D">
        <w:rPr>
          <w:rStyle w:val="Emphasis"/>
        </w:rPr>
        <w:t xml:space="preserve">recent recruitment </w:t>
      </w:r>
      <w:r w:rsidRPr="00E33E8F">
        <w:rPr>
          <w:rStyle w:val="Emphasis"/>
          <w:highlight w:val="green"/>
        </w:rPr>
        <w:t>efforts by the</w:t>
      </w:r>
      <w:r w:rsidRPr="00380E3D">
        <w:rPr>
          <w:rStyle w:val="Emphasis"/>
        </w:rPr>
        <w:t xml:space="preserve"> </w:t>
      </w:r>
      <w:r w:rsidRPr="00E33E8F">
        <w:rPr>
          <w:rStyle w:val="Emphasis"/>
          <w:highlight w:val="green"/>
        </w:rPr>
        <w:t>E</w:t>
      </w:r>
      <w:r w:rsidRPr="00380E3D">
        <w:rPr>
          <w:rStyle w:val="Emphasis"/>
        </w:rPr>
        <w:t xml:space="preserve">uropean </w:t>
      </w:r>
      <w:r w:rsidRPr="00E33E8F">
        <w:rPr>
          <w:rStyle w:val="Emphasis"/>
          <w:highlight w:val="green"/>
        </w:rPr>
        <w:t>U</w:t>
      </w:r>
      <w:r w:rsidRPr="00380E3D">
        <w:rPr>
          <w:rStyle w:val="Emphasis"/>
        </w:rPr>
        <w:t xml:space="preserve">nion and by countries of origin like </w:t>
      </w:r>
      <w:r w:rsidRPr="00E33E8F">
        <w:rPr>
          <w:rStyle w:val="Emphasis"/>
          <w:highlight w:val="green"/>
        </w:rPr>
        <w:t>China</w:t>
      </w:r>
      <w:r w:rsidRPr="00380E3D">
        <w:rPr>
          <w:rStyle w:val="Emphasis"/>
        </w:rPr>
        <w:t xml:space="preserve"> </w:t>
      </w:r>
      <w:r w:rsidRPr="00E33E8F">
        <w:rPr>
          <w:rStyle w:val="Emphasis"/>
          <w:highlight w:val="green"/>
        </w:rPr>
        <w:t>and India threaten US access to these strategically important resources and place a premium on a welcoming immigration policy</w:t>
      </w:r>
      <w:r w:rsidRPr="00380E3D">
        <w:rPr>
          <w:rStyle w:val="Emphasis"/>
        </w:rPr>
        <w:t>.</w:t>
      </w:r>
      <w:r w:rsidRPr="00B63BEC">
        <w:rPr>
          <w:rFonts w:eastAsia="Times New Roman"/>
          <w:sz w:val="14"/>
        </w:rPr>
        <w:t xml:space="preserve"> </w:t>
      </w:r>
      <w:r w:rsidRPr="00D3091C">
        <w:rPr>
          <w:rStyle w:val="StyleUnderline"/>
        </w:rPr>
        <w:t>A third reason to be cautious about temporary immigration is there are important social and economic advantages to long-term immigration</w:t>
      </w:r>
      <w:r w:rsidRPr="00B63BEC">
        <w:rPr>
          <w:rFonts w:eastAsia="Times New Roman"/>
          <w:sz w:val="14"/>
        </w:rPr>
        <w:t xml:space="preserve">. Indeed, the United States is one of only a handful of “settler states” in the world, and a strong historical presumption exists that immigrants should have the right to remain in the country, and that we all benefit as the diverse universe of immigrants are transformed into “Americans.” These national myths are well-founded: </w:t>
      </w:r>
      <w:r w:rsidRPr="00E33E8F">
        <w:rPr>
          <w:rStyle w:val="StyleUnderline"/>
          <w:highlight w:val="green"/>
        </w:rPr>
        <w:t xml:space="preserve">migrants’ economic contributions increase over their lifetimes as they gain experience and earn higher wages; and long-term immigrants are more likely to pursue additional educational opportunities, become homeowners, and invest within the United States, rather than sending investment dollars abroad </w:t>
      </w:r>
      <w:r w:rsidRPr="00B63BEC">
        <w:rPr>
          <w:rStyle w:val="StyleUnderline"/>
        </w:rPr>
        <w:t>in the form of remittances</w:t>
      </w:r>
      <w:r w:rsidRPr="00B63BEC">
        <w:rPr>
          <w:rFonts w:eastAsia="Times New Roman"/>
          <w:sz w:val="14"/>
        </w:rPr>
        <w:t xml:space="preserve">. The benefits of migration are greatest when immigrants have the opportunity to become fully integrated and productive members of their communities, rather than simply temporary workers. </w:t>
      </w:r>
    </w:p>
    <w:p w:rsidR="00534B44" w:rsidRPr="00534B44" w:rsidRDefault="00534B44" w:rsidP="00534B44"/>
    <w:p w:rsidR="004C1594" w:rsidRPr="004C1594" w:rsidRDefault="004C1594" w:rsidP="00543252">
      <w:pPr>
        <w:pStyle w:val="Heading3"/>
      </w:pPr>
    </w:p>
    <w:p w:rsidR="005D490E" w:rsidRDefault="005D490E" w:rsidP="005D490E">
      <w:pPr>
        <w:pStyle w:val="Heading2"/>
      </w:pPr>
      <w:r>
        <w:t xml:space="preserve">AT: H-1Bs CP </w:t>
      </w:r>
    </w:p>
    <w:p w:rsidR="00773CDA" w:rsidRDefault="00773CDA" w:rsidP="00773CDA"/>
    <w:p w:rsidR="009E10F3" w:rsidRDefault="009E10F3" w:rsidP="009E10F3">
      <w:pPr>
        <w:pStyle w:val="Heading3"/>
      </w:pPr>
      <w:r>
        <w:t>H-1B Fails – Generic</w:t>
      </w:r>
    </w:p>
    <w:p w:rsidR="003700E4" w:rsidRDefault="003700E4" w:rsidP="003700E4">
      <w:pPr>
        <w:pStyle w:val="Heading4"/>
      </w:pPr>
      <w:r>
        <w:t xml:space="preserve">H-1B Fails- subjects immigrants to second class citizenship, gives all the power to the employer and prevents full integration of the immigrant population. </w:t>
      </w:r>
    </w:p>
    <w:p w:rsidR="003700E4" w:rsidRPr="002E7C25" w:rsidRDefault="003700E4" w:rsidP="003700E4">
      <w:pPr>
        <w:rPr>
          <w:sz w:val="14"/>
        </w:rPr>
      </w:pPr>
      <w:r w:rsidRPr="002E7C25">
        <w:rPr>
          <w:sz w:val="14"/>
        </w:rPr>
        <w:t xml:space="preserve">Kayleigh </w:t>
      </w:r>
      <w:r w:rsidRPr="002E7C25">
        <w:rPr>
          <w:rStyle w:val="Style13ptBold"/>
        </w:rPr>
        <w:t>Scalzo 2011</w:t>
      </w:r>
      <w:r w:rsidRPr="002E7C25">
        <w:rPr>
          <w:sz w:val="14"/>
        </w:rPr>
        <w:t xml:space="preserve"> (J.D., expected May 2011, The George Washington University Law School; B.A., 2008, Brown University, “American Idol: The Domestic and International Implications of Preferencing the Highly Educated and Highly Skilled in U.S. Immigration Law,” THE GEORGE WASHINGTON LAW REVIEW [Vol. 79:926] http://www.gwlr.org/wp-content/uploads/2012/08/79-3-Scalzo.pdf)</w:t>
      </w:r>
    </w:p>
    <w:p w:rsidR="003700E4" w:rsidRPr="003700E4" w:rsidRDefault="003700E4" w:rsidP="003700E4">
      <w:pPr>
        <w:rPr>
          <w:sz w:val="14"/>
        </w:rPr>
      </w:pPr>
      <w:r w:rsidRPr="003700E4">
        <w:rPr>
          <w:sz w:val="14"/>
        </w:rPr>
        <w:t xml:space="preserve">Nevertheless, </w:t>
      </w:r>
      <w:r w:rsidRPr="00B21612">
        <w:rPr>
          <w:rStyle w:val="StyleUnderline"/>
          <w:highlight w:val="green"/>
        </w:rPr>
        <w:t>employers generally prefer hiring</w:t>
      </w:r>
      <w:r w:rsidRPr="002E7C25">
        <w:rPr>
          <w:rStyle w:val="StyleUnderline"/>
        </w:rPr>
        <w:t xml:space="preserve"> immigrant labor</w:t>
      </w:r>
      <w:r w:rsidRPr="003700E4">
        <w:rPr>
          <w:sz w:val="14"/>
        </w:rPr>
        <w:t xml:space="preserve"> </w:t>
      </w:r>
      <w:r w:rsidRPr="002E7C25">
        <w:rPr>
          <w:rStyle w:val="StyleUnderline"/>
        </w:rPr>
        <w:t xml:space="preserve">possessing </w:t>
      </w:r>
      <w:r w:rsidRPr="00B21612">
        <w:rPr>
          <w:rStyle w:val="StyleUnderline"/>
          <w:highlight w:val="green"/>
        </w:rPr>
        <w:t>permanent</w:t>
      </w:r>
      <w:r w:rsidRPr="002E7C25">
        <w:rPr>
          <w:rStyle w:val="StyleUnderline"/>
        </w:rPr>
        <w:t xml:space="preserve"> rather than temporary visas</w:t>
      </w:r>
      <w:r w:rsidRPr="003700E4">
        <w:rPr>
          <w:sz w:val="14"/>
        </w:rPr>
        <w:t xml:space="preserve">.169 Although the </w:t>
      </w:r>
      <w:r w:rsidRPr="00B21612">
        <w:rPr>
          <w:rStyle w:val="StyleUnderline"/>
          <w:highlight w:val="green"/>
        </w:rPr>
        <w:t>use of nonimmigrant visas</w:t>
      </w:r>
      <w:r w:rsidRPr="003700E4">
        <w:rPr>
          <w:sz w:val="14"/>
        </w:rPr>
        <w:t xml:space="preserve"> for labor-based migration is extremely common, it </w:t>
      </w:r>
      <w:r w:rsidRPr="00B21612">
        <w:rPr>
          <w:rStyle w:val="StyleUnderline"/>
          <w:highlight w:val="green"/>
        </w:rPr>
        <w:t>is out of necessity</w:t>
      </w:r>
      <w:r w:rsidRPr="002E7C25">
        <w:rPr>
          <w:rStyle w:val="StyleUnderline"/>
        </w:rPr>
        <w:t xml:space="preserve"> </w:t>
      </w:r>
      <w:r w:rsidRPr="00B21612">
        <w:rPr>
          <w:rStyle w:val="StyleUnderline"/>
          <w:highlight w:val="green"/>
        </w:rPr>
        <w:t>rather than preference</w:t>
      </w:r>
      <w:r w:rsidRPr="003700E4">
        <w:rPr>
          <w:sz w:val="14"/>
        </w:rPr>
        <w:t xml:space="preserve">; EB visas are simply too difficult to procure.170 As a result, </w:t>
      </w:r>
      <w:r w:rsidRPr="00B21612">
        <w:rPr>
          <w:rStyle w:val="StyleUnderline"/>
          <w:highlight w:val="green"/>
        </w:rPr>
        <w:t>the nonimmigrant system has become</w:t>
      </w:r>
      <w:r w:rsidRPr="002E7C25">
        <w:rPr>
          <w:rStyle w:val="StyleUnderline"/>
        </w:rPr>
        <w:t xml:space="preserve"> somewhat of </w:t>
      </w:r>
      <w:r w:rsidRPr="00B21612">
        <w:rPr>
          <w:rStyle w:val="StyleUnderline"/>
          <w:highlight w:val="green"/>
        </w:rPr>
        <w:t>a sham</w:t>
      </w:r>
      <w:r w:rsidRPr="003700E4">
        <w:rPr>
          <w:sz w:val="14"/>
        </w:rPr>
        <w:t xml:space="preserve">, </w:t>
      </w:r>
      <w:r w:rsidRPr="00B21612">
        <w:rPr>
          <w:rStyle w:val="StyleUnderline"/>
          <w:highlight w:val="green"/>
        </w:rPr>
        <w:t>as temporary visas are used to buy time</w:t>
      </w:r>
      <w:r w:rsidRPr="002E7C25">
        <w:rPr>
          <w:rStyle w:val="StyleUnderline"/>
        </w:rPr>
        <w:t xml:space="preserve"> while applications for legal permanent residency</w:t>
      </w:r>
      <w:r w:rsidRPr="003700E4">
        <w:rPr>
          <w:sz w:val="14"/>
        </w:rPr>
        <w:t xml:space="preserve"> (usually in the EB category) are pending.171 </w:t>
      </w:r>
      <w:r w:rsidRPr="002E7C25">
        <w:rPr>
          <w:rStyle w:val="StyleUnderline"/>
        </w:rPr>
        <w:t>This circuitous approach has transformed</w:t>
      </w:r>
      <w:r>
        <w:rPr>
          <w:rStyle w:val="StyleUnderline"/>
        </w:rPr>
        <w:t xml:space="preserve"> </w:t>
      </w:r>
      <w:r w:rsidRPr="002E7C25">
        <w:rPr>
          <w:rStyle w:val="StyleUnderline"/>
        </w:rPr>
        <w:t>nonimmigrant visas into step one of an extended process to</w:t>
      </w:r>
      <w:r>
        <w:rPr>
          <w:rStyle w:val="StyleUnderline"/>
        </w:rPr>
        <w:t xml:space="preserve"> </w:t>
      </w:r>
      <w:r w:rsidRPr="002E7C25">
        <w:rPr>
          <w:rStyle w:val="StyleUnderline"/>
        </w:rPr>
        <w:t>procure legal permanent resident status through EB classification</w:t>
      </w:r>
      <w:r w:rsidRPr="003700E4">
        <w:rPr>
          <w:sz w:val="14"/>
        </w:rPr>
        <w:t xml:space="preserve">.172 Beyond logistics, </w:t>
      </w:r>
      <w:r w:rsidRPr="00B21612">
        <w:rPr>
          <w:rStyle w:val="StyleUnderline"/>
          <w:highlight w:val="green"/>
        </w:rPr>
        <w:t>temporary visas</w:t>
      </w:r>
      <w:r w:rsidRPr="002E7C25">
        <w:rPr>
          <w:rStyle w:val="StyleUnderline"/>
        </w:rPr>
        <w:t xml:space="preserve"> and guest-worker programs</w:t>
      </w:r>
      <w:r>
        <w:rPr>
          <w:rStyle w:val="StyleUnderline"/>
        </w:rPr>
        <w:t xml:space="preserve"> </w:t>
      </w:r>
      <w:r w:rsidRPr="00B21612">
        <w:rPr>
          <w:rStyle w:val="StyleUnderline"/>
          <w:highlight w:val="green"/>
        </w:rPr>
        <w:t>often engender harmful consequence</w:t>
      </w:r>
      <w:r w:rsidRPr="002E7C25">
        <w:rPr>
          <w:rStyle w:val="StyleUnderline"/>
        </w:rPr>
        <w:t>s for both the domestic and migrant</w:t>
      </w:r>
      <w:r>
        <w:rPr>
          <w:rStyle w:val="StyleUnderline"/>
        </w:rPr>
        <w:t xml:space="preserve"> </w:t>
      </w:r>
      <w:r w:rsidRPr="002E7C25">
        <w:rPr>
          <w:rStyle w:val="StyleUnderline"/>
        </w:rPr>
        <w:t>populations</w:t>
      </w:r>
      <w:r w:rsidRPr="003700E4">
        <w:rPr>
          <w:sz w:val="14"/>
        </w:rPr>
        <w:t xml:space="preserve">. From the standpoint of the receiving society, </w:t>
      </w:r>
      <w:r w:rsidRPr="00B21612">
        <w:rPr>
          <w:rStyle w:val="StyleUnderline"/>
          <w:highlight w:val="green"/>
        </w:rPr>
        <w:t>guest-worker programs hinder the integration of the migrant population by segregating aliens in an isolated laborer class</w:t>
      </w:r>
      <w:r w:rsidRPr="003700E4">
        <w:rPr>
          <w:sz w:val="14"/>
        </w:rPr>
        <w:t xml:space="preserve">.173 </w:t>
      </w:r>
      <w:r w:rsidRPr="00B21612">
        <w:rPr>
          <w:rStyle w:val="StyleUnderline"/>
          <w:highlight w:val="green"/>
        </w:rPr>
        <w:t>The integration of the migrant population is a critical</w:t>
      </w:r>
      <w:r w:rsidRPr="003700E4">
        <w:rPr>
          <w:sz w:val="14"/>
        </w:rPr>
        <w:t xml:space="preserve">, if not explicit, </w:t>
      </w:r>
      <w:r w:rsidRPr="002E7C25">
        <w:rPr>
          <w:rStyle w:val="StyleUnderline"/>
        </w:rPr>
        <w:t>social</w:t>
      </w:r>
      <w:r>
        <w:rPr>
          <w:rStyle w:val="StyleUnderline"/>
        </w:rPr>
        <w:t xml:space="preserve"> </w:t>
      </w:r>
      <w:r w:rsidRPr="002E7C25">
        <w:rPr>
          <w:rStyle w:val="StyleUnderline"/>
        </w:rPr>
        <w:t xml:space="preserve">component of U.S. immigration policy, </w:t>
      </w:r>
      <w:r w:rsidRPr="003700E4">
        <w:rPr>
          <w:sz w:val="14"/>
        </w:rPr>
        <w:t xml:space="preserve">and any obstruction of integration is </w:t>
      </w:r>
      <w:r w:rsidRPr="002E7C25">
        <w:rPr>
          <w:rStyle w:val="StyleUnderline"/>
        </w:rPr>
        <w:t>likely to be perceived by lawmakers and their constituencies as</w:t>
      </w:r>
      <w:r>
        <w:rPr>
          <w:rStyle w:val="StyleUnderline"/>
        </w:rPr>
        <w:t xml:space="preserve"> </w:t>
      </w:r>
      <w:r w:rsidRPr="002E7C25">
        <w:rPr>
          <w:rStyle w:val="StyleUnderline"/>
        </w:rPr>
        <w:t>a failed or threatening endeavor.</w:t>
      </w:r>
      <w:r w:rsidRPr="003700E4">
        <w:rPr>
          <w:sz w:val="14"/>
        </w:rPr>
        <w:t xml:space="preserve">174 In addition, </w:t>
      </w:r>
      <w:r w:rsidRPr="002E7C25">
        <w:rPr>
          <w:rStyle w:val="StyleUnderline"/>
        </w:rPr>
        <w:t>the relegation of</w:t>
      </w:r>
      <w:r>
        <w:rPr>
          <w:rStyle w:val="StyleUnderline"/>
        </w:rPr>
        <w:t xml:space="preserve"> </w:t>
      </w:r>
      <w:r w:rsidRPr="002E7C25">
        <w:rPr>
          <w:rStyle w:val="StyleUnderline"/>
        </w:rPr>
        <w:t xml:space="preserve">nonelite migrants to segregated, </w:t>
      </w:r>
      <w:r w:rsidRPr="00B21612">
        <w:rPr>
          <w:rStyle w:val="StyleUnderline"/>
        </w:rPr>
        <w:t>temporary status would do nothing to discourage unauthorized entries and residency</w:t>
      </w:r>
      <w:r w:rsidRPr="003700E4">
        <w:rPr>
          <w:sz w:val="14"/>
        </w:rPr>
        <w:t>.175 The expense and logistical challenges of legal migration would probably not be sufficiently offset by the reward of second-class treatment to induce compliance with the law</w:t>
      </w:r>
      <w:r w:rsidRPr="002E7C25">
        <w:rPr>
          <w:rStyle w:val="StyleUnderline"/>
        </w:rPr>
        <w:t xml:space="preserve">. </w:t>
      </w:r>
      <w:r w:rsidRPr="00B21612">
        <w:rPr>
          <w:rStyle w:val="StyleUnderline"/>
          <w:highlight w:val="green"/>
        </w:rPr>
        <w:t>Not only would reliance on temporary visas undercut integration, but it would also work to the detriment of ever expanding enforcement efforts</w:t>
      </w:r>
      <w:r w:rsidRPr="002E7C25">
        <w:rPr>
          <w:rStyle w:val="StyleUnderline"/>
        </w:rPr>
        <w:t>.</w:t>
      </w:r>
      <w:r w:rsidRPr="003700E4">
        <w:rPr>
          <w:sz w:val="14"/>
        </w:rPr>
        <w:t xml:space="preserve">176 From the perspective of the migrant population, </w:t>
      </w:r>
      <w:r w:rsidRPr="002E7C25">
        <w:rPr>
          <w:rStyle w:val="StyleUnderline"/>
        </w:rPr>
        <w:t>the segregated,</w:t>
      </w:r>
      <w:r>
        <w:rPr>
          <w:rStyle w:val="StyleUnderline"/>
        </w:rPr>
        <w:t xml:space="preserve"> </w:t>
      </w:r>
      <w:r w:rsidRPr="002E7C25">
        <w:rPr>
          <w:rStyle w:val="StyleUnderline"/>
        </w:rPr>
        <w:t>class-based aspect of temporary-worker programs certainly does not</w:t>
      </w:r>
      <w:r>
        <w:rPr>
          <w:rStyle w:val="StyleUnderline"/>
        </w:rPr>
        <w:t xml:space="preserve"> </w:t>
      </w:r>
      <w:r w:rsidRPr="002E7C25">
        <w:rPr>
          <w:rStyle w:val="StyleUnderline"/>
        </w:rPr>
        <w:t>mitigate the discriminatory nature of EB visa allocations.</w:t>
      </w:r>
      <w:r w:rsidRPr="003700E4">
        <w:rPr>
          <w:sz w:val="14"/>
        </w:rPr>
        <w:t xml:space="preserve"> If anything, </w:t>
      </w:r>
      <w:r w:rsidRPr="002E7C25">
        <w:rPr>
          <w:rStyle w:val="StyleUnderline"/>
        </w:rPr>
        <w:t>an emphasis on these programs only contributes to such stratification.</w:t>
      </w:r>
      <w:r>
        <w:rPr>
          <w:rStyle w:val="StyleUnderline"/>
        </w:rPr>
        <w:t xml:space="preserve"> </w:t>
      </w:r>
      <w:r w:rsidRPr="003700E4">
        <w:rPr>
          <w:sz w:val="14"/>
        </w:rPr>
        <w:t xml:space="preserve">In discussing existing nonimmigrant programs as a continuing legacy of the infamous Bracero Program, </w:t>
      </w:r>
      <w:r w:rsidRPr="002E7C25">
        <w:rPr>
          <w:rStyle w:val="StyleUnderline"/>
        </w:rPr>
        <w:t>Professor</w:t>
      </w:r>
      <w:r w:rsidRPr="003700E4">
        <w:rPr>
          <w:sz w:val="14"/>
        </w:rPr>
        <w:t xml:space="preserve"> Matt </w:t>
      </w:r>
      <w:r w:rsidRPr="002E7C25">
        <w:rPr>
          <w:rStyle w:val="StyleUnderline"/>
        </w:rPr>
        <w:t>Garcia</w:t>
      </w:r>
      <w:r w:rsidRPr="003700E4">
        <w:rPr>
          <w:sz w:val="14"/>
        </w:rPr>
        <w:t xml:space="preserve"> of Brown University </w:t>
      </w:r>
      <w:r w:rsidRPr="002E7C25">
        <w:rPr>
          <w:rStyle w:val="StyleUnderline"/>
        </w:rPr>
        <w:t xml:space="preserve">describes </w:t>
      </w:r>
      <w:r w:rsidRPr="00B21612">
        <w:rPr>
          <w:rStyle w:val="StyleUnderline"/>
          <w:highlight w:val="green"/>
        </w:rPr>
        <w:t>guest workers’ lives as “close to slavery</w:t>
      </w:r>
      <w:r w:rsidRPr="003700E4">
        <w:rPr>
          <w:sz w:val="14"/>
        </w:rPr>
        <w:t xml:space="preserve">.”177 </w:t>
      </w:r>
      <w:r w:rsidRPr="00B21612">
        <w:rPr>
          <w:rStyle w:val="StyleUnderline"/>
          <w:highlight w:val="green"/>
        </w:rPr>
        <w:t>The asymmetry built into guest-worker status allows for the maintenance of such degrading conditions</w:t>
      </w:r>
      <w:r w:rsidRPr="003700E4">
        <w:rPr>
          <w:sz w:val="14"/>
        </w:rPr>
        <w:t xml:space="preserve">; the programs are </w:t>
      </w:r>
      <w:r w:rsidRPr="002E7C25">
        <w:rPr>
          <w:rStyle w:val="StyleUnderline"/>
        </w:rPr>
        <w:t>“driven by the demands</w:t>
      </w:r>
      <w:r>
        <w:rPr>
          <w:rStyle w:val="StyleUnderline"/>
        </w:rPr>
        <w:t xml:space="preserve"> </w:t>
      </w:r>
      <w:r w:rsidRPr="002E7C25">
        <w:rPr>
          <w:rStyle w:val="StyleUnderline"/>
        </w:rPr>
        <w:t>of</w:t>
      </w:r>
      <w:r w:rsidRPr="003700E4">
        <w:rPr>
          <w:sz w:val="14"/>
        </w:rPr>
        <w:t xml:space="preserve"> individual </w:t>
      </w:r>
      <w:r w:rsidRPr="002E7C25">
        <w:rPr>
          <w:rStyle w:val="StyleUnderline"/>
        </w:rPr>
        <w:t>employers</w:t>
      </w:r>
      <w:r w:rsidRPr="003700E4">
        <w:rPr>
          <w:sz w:val="14"/>
        </w:rPr>
        <w:t xml:space="preserve">, who recruit, certify, and have the sole power to hire and fire guest workers . . . .”178 By contrast, </w:t>
      </w:r>
      <w:r w:rsidRPr="00B21612">
        <w:rPr>
          <w:rStyle w:val="StyleUnderline"/>
          <w:highlight w:val="green"/>
        </w:rPr>
        <w:t>permanent immigration removes this</w:t>
      </w:r>
      <w:r w:rsidRPr="002E7C25">
        <w:rPr>
          <w:rStyle w:val="StyleUnderline"/>
        </w:rPr>
        <w:t xml:space="preserve"> structural asymmetry because </w:t>
      </w:r>
      <w:r w:rsidRPr="00B21612">
        <w:rPr>
          <w:rStyle w:val="StyleUnderline"/>
          <w:highlight w:val="green"/>
        </w:rPr>
        <w:t>the migrant is no longer reliant solely on her employer’s goodwill</w:t>
      </w:r>
      <w:r w:rsidRPr="002E7C25">
        <w:rPr>
          <w:rStyle w:val="StyleUnderline"/>
        </w:rPr>
        <w:t xml:space="preserve"> in extending a job</w:t>
      </w:r>
      <w:r>
        <w:rPr>
          <w:rStyle w:val="StyleUnderline"/>
        </w:rPr>
        <w:t xml:space="preserve"> </w:t>
      </w:r>
      <w:r w:rsidRPr="002E7C25">
        <w:rPr>
          <w:rStyle w:val="StyleUnderline"/>
        </w:rPr>
        <w:t>offer and retaining the migrant in the position</w:t>
      </w:r>
      <w:r w:rsidRPr="003700E4">
        <w:rPr>
          <w:sz w:val="14"/>
        </w:rPr>
        <w:t xml:space="preserve">.179 Rather, </w:t>
      </w:r>
      <w:r w:rsidRPr="00B21612">
        <w:rPr>
          <w:rStyle w:val="StyleUnderline"/>
          <w:highlight w:val="green"/>
        </w:rPr>
        <w:t>with an EBprocured green card</w:t>
      </w:r>
      <w:r w:rsidRPr="002E7C25">
        <w:rPr>
          <w:rStyle w:val="StyleUnderline"/>
        </w:rPr>
        <w:t xml:space="preserve"> in hand, </w:t>
      </w:r>
      <w:r w:rsidRPr="00B21612">
        <w:rPr>
          <w:rStyle w:val="StyleUnderline"/>
          <w:highlight w:val="green"/>
        </w:rPr>
        <w:t>an immigrant is comparable to a free agent and incurs no risk to her legal status by leaving her employment</w:t>
      </w:r>
      <w:r>
        <w:rPr>
          <w:rStyle w:val="StyleUnderline"/>
        </w:rPr>
        <w:t xml:space="preserve"> </w:t>
      </w:r>
      <w:r w:rsidRPr="002E7C25">
        <w:rPr>
          <w:rStyle w:val="StyleUnderline"/>
        </w:rPr>
        <w:t xml:space="preserve">in search of better </w:t>
      </w:r>
      <w:r w:rsidRPr="003700E4">
        <w:rPr>
          <w:sz w:val="14"/>
        </w:rPr>
        <w:t xml:space="preserve">conditions, pay, or </w:t>
      </w:r>
      <w:r w:rsidRPr="002E7C25">
        <w:rPr>
          <w:rStyle w:val="StyleUnderline"/>
        </w:rPr>
        <w:t>opportunities</w:t>
      </w:r>
      <w:r w:rsidRPr="003700E4">
        <w:rPr>
          <w:sz w:val="14"/>
        </w:rPr>
        <w:t xml:space="preserve">.180 In short, </w:t>
      </w:r>
      <w:r w:rsidRPr="00B21612">
        <w:rPr>
          <w:rStyle w:val="Style13ptBold"/>
          <w:highlight w:val="green"/>
        </w:rPr>
        <w:t>an expanded guest-worker program would do nothing</w:t>
      </w:r>
      <w:r w:rsidRPr="00B21612">
        <w:rPr>
          <w:rStyle w:val="StyleUnderline"/>
          <w:highlight w:val="green"/>
        </w:rPr>
        <w:t xml:space="preserve"> to reform the</w:t>
      </w:r>
      <w:r w:rsidRPr="002E7C25">
        <w:rPr>
          <w:rStyle w:val="StyleUnderline"/>
        </w:rPr>
        <w:t xml:space="preserve"> discriminatory and hyper-meritocratic nature of the </w:t>
      </w:r>
      <w:r w:rsidRPr="00B21612">
        <w:rPr>
          <w:rStyle w:val="StyleUnderline"/>
          <w:highlight w:val="green"/>
        </w:rPr>
        <w:t>EB system</w:t>
      </w:r>
      <w:r w:rsidRPr="002E7C25">
        <w:rPr>
          <w:rStyle w:val="StyleUnderline"/>
        </w:rPr>
        <w:t>.</w:t>
      </w:r>
      <w:r w:rsidRPr="003700E4">
        <w:rPr>
          <w:sz w:val="14"/>
        </w:rPr>
        <w:t xml:space="preserve"> </w:t>
      </w:r>
      <w:r w:rsidRPr="002E7C25">
        <w:rPr>
          <w:rStyle w:val="StyleUnderline"/>
        </w:rPr>
        <w:t>Its sole virtues are an expansion of temporary migration</w:t>
      </w:r>
      <w:r w:rsidRPr="003700E4">
        <w:rPr>
          <w:sz w:val="14"/>
        </w:rPr>
        <w:t xml:space="preserve"> opportunities for skilled and unskilled foreign laborers and an increase in foreign labor in the domestic market, which arguably benefits the U.S. economy</w:t>
      </w:r>
      <w:r w:rsidRPr="003E7032">
        <w:t>.181</w:t>
      </w:r>
      <w:r w:rsidRPr="003700E4">
        <w:rPr>
          <w:rStyle w:val="Style13ptBold"/>
        </w:rPr>
        <w:t xml:space="preserve"> </w:t>
      </w:r>
      <w:r w:rsidRPr="003E7032">
        <w:rPr>
          <w:rStyle w:val="Style13ptBold"/>
          <w:highlight w:val="green"/>
        </w:rPr>
        <w:t>It is not preferable</w:t>
      </w:r>
      <w:r w:rsidRPr="003E7032">
        <w:rPr>
          <w:sz w:val="14"/>
          <w:highlight w:val="green"/>
        </w:rPr>
        <w:t xml:space="preserve"> </w:t>
      </w:r>
      <w:r w:rsidRPr="003E7032">
        <w:rPr>
          <w:rStyle w:val="StyleUnderline"/>
          <w:highlight w:val="green"/>
        </w:rPr>
        <w:t>to an internal reallocation of EB visas</w:t>
      </w:r>
      <w:r w:rsidRPr="003700E4">
        <w:rPr>
          <w:sz w:val="14"/>
        </w:rPr>
        <w:t xml:space="preserve">, however, </w:t>
      </w:r>
      <w:r w:rsidRPr="003E7032">
        <w:rPr>
          <w:rStyle w:val="Style13ptBold"/>
          <w:highlight w:val="green"/>
        </w:rPr>
        <w:t>because of its significant negative consequences</w:t>
      </w:r>
      <w:r w:rsidRPr="003700E4">
        <w:rPr>
          <w:sz w:val="14"/>
        </w:rPr>
        <w:t xml:space="preserve">, </w:t>
      </w:r>
      <w:r w:rsidRPr="003E7032">
        <w:rPr>
          <w:rStyle w:val="StyleUnderline"/>
          <w:highlight w:val="green"/>
        </w:rPr>
        <w:t>including</w:t>
      </w:r>
      <w:r>
        <w:rPr>
          <w:rStyle w:val="StyleUnderline"/>
        </w:rPr>
        <w:t xml:space="preserve"> </w:t>
      </w:r>
      <w:r w:rsidRPr="003700E4">
        <w:rPr>
          <w:rStyle w:val="StyleUnderline"/>
        </w:rPr>
        <w:t xml:space="preserve">retarded </w:t>
      </w:r>
      <w:r w:rsidRPr="003E7032">
        <w:rPr>
          <w:rStyle w:val="StyleUnderline"/>
          <w:highlight w:val="green"/>
        </w:rPr>
        <w:t>integration</w:t>
      </w:r>
      <w:r w:rsidRPr="003700E4">
        <w:rPr>
          <w:rStyle w:val="StyleUnderline"/>
        </w:rPr>
        <w:t xml:space="preserve">, </w:t>
      </w:r>
      <w:r w:rsidRPr="003E7032">
        <w:rPr>
          <w:rStyle w:val="StyleUnderline"/>
          <w:highlight w:val="green"/>
        </w:rPr>
        <w:t>contribution</w:t>
      </w:r>
      <w:r w:rsidRPr="003700E4">
        <w:rPr>
          <w:rStyle w:val="StyleUnderline"/>
        </w:rPr>
        <w:t xml:space="preserve"> </w:t>
      </w:r>
      <w:r w:rsidRPr="003E7032">
        <w:rPr>
          <w:rStyle w:val="StyleUnderline"/>
          <w:highlight w:val="green"/>
        </w:rPr>
        <w:t>to unauthorized immigration, and enabling of deplorable living conditions for migrants</w:t>
      </w:r>
      <w:r w:rsidRPr="003700E4">
        <w:rPr>
          <w:rStyle w:val="StyleUnderline"/>
        </w:rPr>
        <w:t>.</w:t>
      </w:r>
      <w:r>
        <w:rPr>
          <w:rStyle w:val="StyleUnderline"/>
        </w:rPr>
        <w:t xml:space="preserve"> </w:t>
      </w:r>
      <w:r w:rsidRPr="003E7032">
        <w:rPr>
          <w:rStyle w:val="StyleUnderline"/>
          <w:highlight w:val="green"/>
        </w:rPr>
        <w:t>Reliance on</w:t>
      </w:r>
      <w:r w:rsidRPr="003700E4">
        <w:rPr>
          <w:rStyle w:val="StyleUnderline"/>
        </w:rPr>
        <w:t xml:space="preserve"> and development of the </w:t>
      </w:r>
      <w:r w:rsidRPr="003E7032">
        <w:rPr>
          <w:rStyle w:val="StyleUnderline"/>
          <w:highlight w:val="green"/>
        </w:rPr>
        <w:t>permanent immigration system</w:t>
      </w:r>
      <w:r w:rsidRPr="003700E4">
        <w:rPr>
          <w:sz w:val="14"/>
        </w:rPr>
        <w:t xml:space="preserve">, therefore, </w:t>
      </w:r>
      <w:r w:rsidRPr="003E7032">
        <w:rPr>
          <w:rStyle w:val="StyleUnderline"/>
          <w:highlight w:val="green"/>
        </w:rPr>
        <w:t>is a better alternative</w:t>
      </w:r>
    </w:p>
    <w:p w:rsidR="004C6310" w:rsidRDefault="004C6310" w:rsidP="004C6310">
      <w:pPr>
        <w:pStyle w:val="Heading4"/>
      </w:pPr>
      <w:r>
        <w:t xml:space="preserve">H-1B system fails- creates long wait times, is ultimately up to luck and drivers workers to other countries </w:t>
      </w:r>
    </w:p>
    <w:p w:rsidR="004C6310" w:rsidRPr="004C6310" w:rsidRDefault="004C6310" w:rsidP="004C6310">
      <w:pPr>
        <w:rPr>
          <w:sz w:val="14"/>
        </w:rPr>
      </w:pPr>
      <w:r w:rsidRPr="009E10F3">
        <w:rPr>
          <w:sz w:val="14"/>
        </w:rPr>
        <w:t xml:space="preserve">HRISHIKESH S. </w:t>
      </w:r>
      <w:r w:rsidRPr="009E10F3">
        <w:rPr>
          <w:rStyle w:val="Style13ptBold"/>
        </w:rPr>
        <w:t>JOSHI 2015</w:t>
      </w:r>
      <w:r w:rsidRPr="009E10F3">
        <w:rPr>
          <w:sz w:val="14"/>
        </w:rPr>
        <w:t xml:space="preserve"> (Joshi is a Ph.D. candidate at Princeton University, in the Department of Philosophy, The Hill, “Why the immigration quota system needs to go,” 12-4 http://thehill.com/blogs/congress-blog/foreign-policy/262021-why-the-immigration-quota-system-needs-to-go)</w:t>
      </w:r>
    </w:p>
    <w:p w:rsidR="009E10F3" w:rsidRDefault="009E10F3" w:rsidP="009E10F3">
      <w:pPr>
        <w:rPr>
          <w:rStyle w:val="StyleUnderline"/>
        </w:rPr>
      </w:pPr>
      <w:r w:rsidRPr="004C6310">
        <w:rPr>
          <w:sz w:val="14"/>
        </w:rPr>
        <w:t xml:space="preserve">Yet, when it comes to the American immigration system, </w:t>
      </w:r>
      <w:r w:rsidRPr="003E7032">
        <w:rPr>
          <w:rStyle w:val="StyleUnderline"/>
          <w:highlight w:val="green"/>
        </w:rPr>
        <w:t>the difference in their places of birth becomes of paramount importance</w:t>
      </w:r>
      <w:r w:rsidRPr="004C6310">
        <w:rPr>
          <w:sz w:val="14"/>
        </w:rPr>
        <w:t>. Suppose that both James and Arvind get offered jobs at the same company – say, Intel. So long as Intel is willing to sponsor him, James can expect to get his permanent residency status approved in a few months, whereas Arvind will have to wait for around 8 years!</w:t>
      </w:r>
      <w:r w:rsidR="004C6310" w:rsidRPr="004C6310">
        <w:rPr>
          <w:sz w:val="14"/>
        </w:rPr>
        <w:t xml:space="preserve"> </w:t>
      </w:r>
      <w:r w:rsidRPr="003E7032">
        <w:rPr>
          <w:rStyle w:val="StyleUnderline"/>
          <w:highlight w:val="green"/>
        </w:rPr>
        <w:t>This delay will have enormous consequences</w:t>
      </w:r>
      <w:r w:rsidRPr="004C6310">
        <w:rPr>
          <w:sz w:val="14"/>
        </w:rPr>
        <w:t xml:space="preserve"> for Arvind – </w:t>
      </w:r>
      <w:r w:rsidRPr="009E10F3">
        <w:rPr>
          <w:rStyle w:val="StyleUnderline"/>
        </w:rPr>
        <w:t>while he is waiting for his “green card,” he will have to remain in the U.S. through</w:t>
      </w:r>
      <w:r w:rsidRPr="004C6310">
        <w:rPr>
          <w:sz w:val="14"/>
        </w:rPr>
        <w:t xml:space="preserve"> a work visa program</w:t>
      </w:r>
      <w:r w:rsidRPr="009E10F3">
        <w:rPr>
          <w:rStyle w:val="StyleUnderline"/>
        </w:rPr>
        <w:t>,</w:t>
      </w:r>
      <w:r w:rsidRPr="004C6310">
        <w:rPr>
          <w:sz w:val="14"/>
        </w:rPr>
        <w:t xml:space="preserve"> known as </w:t>
      </w:r>
      <w:r w:rsidRPr="009E10F3">
        <w:rPr>
          <w:rStyle w:val="StyleUnderline"/>
        </w:rPr>
        <w:t>the H1-B</w:t>
      </w:r>
      <w:r w:rsidRPr="004C6310">
        <w:rPr>
          <w:sz w:val="14"/>
        </w:rPr>
        <w:t xml:space="preserve">. Since </w:t>
      </w:r>
      <w:r w:rsidRPr="003E7032">
        <w:rPr>
          <w:rStyle w:val="StyleUnderline"/>
          <w:highlight w:val="green"/>
        </w:rPr>
        <w:t>the H1-B only lasts for 3 years</w:t>
      </w:r>
      <w:r w:rsidRPr="004C6310">
        <w:rPr>
          <w:sz w:val="14"/>
        </w:rPr>
        <w:t xml:space="preserve">, however, </w:t>
      </w:r>
      <w:r w:rsidRPr="003E7032">
        <w:rPr>
          <w:rStyle w:val="StyleUnderline"/>
          <w:highlight w:val="green"/>
        </w:rPr>
        <w:t>it will have to be</w:t>
      </w:r>
      <w:r w:rsidRPr="004C6310">
        <w:rPr>
          <w:sz w:val="14"/>
        </w:rPr>
        <w:t xml:space="preserve"> periodically </w:t>
      </w:r>
      <w:r w:rsidRPr="003E7032">
        <w:rPr>
          <w:rStyle w:val="StyleUnderline"/>
          <w:highlight w:val="green"/>
        </w:rPr>
        <w:t>renewed</w:t>
      </w:r>
      <w:r w:rsidRPr="004C6310">
        <w:rPr>
          <w:sz w:val="14"/>
        </w:rPr>
        <w:t xml:space="preserve">, </w:t>
      </w:r>
      <w:r w:rsidRPr="003E7032">
        <w:rPr>
          <w:rStyle w:val="StyleUnderline"/>
          <w:highlight w:val="green"/>
        </w:rPr>
        <w:t>and each application for the visa will cost thousands of dollars</w:t>
      </w:r>
      <w:r w:rsidRPr="009E10F3">
        <w:rPr>
          <w:rStyle w:val="StyleUnderline"/>
        </w:rPr>
        <w:t xml:space="preserve">. </w:t>
      </w:r>
      <w:r w:rsidRPr="004C6310">
        <w:rPr>
          <w:sz w:val="14"/>
        </w:rPr>
        <w:t xml:space="preserve">Moreover, </w:t>
      </w:r>
      <w:r w:rsidRPr="003E7032">
        <w:rPr>
          <w:rStyle w:val="StyleUnderline"/>
          <w:highlight w:val="green"/>
        </w:rPr>
        <w:t>The H1-B works via a lottery system</w:t>
      </w:r>
      <w:r w:rsidRPr="004C6310">
        <w:rPr>
          <w:sz w:val="14"/>
        </w:rPr>
        <w:t xml:space="preserve"> – with roughly a 1 in 2 chance of success – </w:t>
      </w:r>
      <w:r w:rsidRPr="009E10F3">
        <w:rPr>
          <w:rStyle w:val="StyleUnderline"/>
        </w:rPr>
        <w:t>so Arvind may well not get his visa.</w:t>
      </w:r>
      <w:r w:rsidRPr="004C6310">
        <w:rPr>
          <w:sz w:val="14"/>
        </w:rPr>
        <w:t xml:space="preserve"> </w:t>
      </w:r>
      <w:r w:rsidRPr="009E10F3">
        <w:rPr>
          <w:rStyle w:val="StyleUnderline"/>
        </w:rPr>
        <w:t xml:space="preserve">And if that happens, </w:t>
      </w:r>
      <w:r w:rsidRPr="003E7032">
        <w:rPr>
          <w:rStyle w:val="StyleUnderline"/>
          <w:highlight w:val="green"/>
        </w:rPr>
        <w:t>he will have to leave the country</w:t>
      </w:r>
      <w:r w:rsidRPr="009E10F3">
        <w:rPr>
          <w:rStyle w:val="StyleUnderline"/>
        </w:rPr>
        <w:t>.</w:t>
      </w:r>
      <w:r w:rsidRPr="004C6310">
        <w:rPr>
          <w:sz w:val="14"/>
        </w:rPr>
        <w:t xml:space="preserve"> Additionally, </w:t>
      </w:r>
      <w:r w:rsidRPr="003E7032">
        <w:rPr>
          <w:rStyle w:val="StyleUnderline"/>
        </w:rPr>
        <w:t>since the H1-B is specifically a work visa</w:t>
      </w:r>
      <w:r w:rsidRPr="003E7032">
        <w:rPr>
          <w:sz w:val="14"/>
        </w:rPr>
        <w:t>,</w:t>
      </w:r>
      <w:r w:rsidRPr="004C6310">
        <w:rPr>
          <w:sz w:val="14"/>
        </w:rPr>
        <w:t xml:space="preserve"> </w:t>
      </w:r>
      <w:r w:rsidRPr="009E10F3">
        <w:rPr>
          <w:rStyle w:val="StyleUnderline"/>
        </w:rPr>
        <w:t xml:space="preserve">Arvind also cannot remain in the U.S. if he is laid </w:t>
      </w:r>
      <w:r w:rsidRPr="004C6310">
        <w:rPr>
          <w:sz w:val="14"/>
        </w:rPr>
        <w:t xml:space="preserve">off from Intel, </w:t>
      </w:r>
      <w:r w:rsidRPr="009E10F3">
        <w:rPr>
          <w:rStyle w:val="StyleUnderline"/>
        </w:rPr>
        <w:t xml:space="preserve">unless he can immediately start </w:t>
      </w:r>
      <w:r w:rsidRPr="004C6310">
        <w:rPr>
          <w:sz w:val="14"/>
        </w:rPr>
        <w:t>at</w:t>
      </w:r>
      <w:r w:rsidRPr="009E10F3">
        <w:rPr>
          <w:rStyle w:val="StyleUnderline"/>
        </w:rPr>
        <w:t xml:space="preserve"> a different job.</w:t>
      </w:r>
      <w:r w:rsidR="004C6310">
        <w:rPr>
          <w:rStyle w:val="StyleUnderline"/>
        </w:rPr>
        <w:t xml:space="preserve"> </w:t>
      </w:r>
      <w:r w:rsidRPr="003E7032">
        <w:rPr>
          <w:rStyle w:val="StyleUnderline"/>
          <w:highlight w:val="green"/>
        </w:rPr>
        <w:t>What lies behind this</w:t>
      </w:r>
      <w:r w:rsidRPr="009E10F3">
        <w:rPr>
          <w:rStyle w:val="StyleUnderline"/>
        </w:rPr>
        <w:t xml:space="preserve"> </w:t>
      </w:r>
      <w:r w:rsidRPr="004C6310">
        <w:rPr>
          <w:sz w:val="14"/>
        </w:rPr>
        <w:t>differential and</w:t>
      </w:r>
      <w:r w:rsidRPr="009E10F3">
        <w:rPr>
          <w:rStyle w:val="StyleUnderline"/>
        </w:rPr>
        <w:t xml:space="preserve"> deeply </w:t>
      </w:r>
      <w:r w:rsidRPr="003E7032">
        <w:rPr>
          <w:rStyle w:val="StyleUnderline"/>
          <w:highlight w:val="green"/>
        </w:rPr>
        <w:t>unjust treatment is the country-based quota system</w:t>
      </w:r>
      <w:r w:rsidRPr="004C6310">
        <w:rPr>
          <w:sz w:val="14"/>
        </w:rPr>
        <w:t xml:space="preserve"> employed by U.S. Citizenship and Immigration Services (USCIS). According to USCIS rules, </w:t>
      </w:r>
      <w:r w:rsidRPr="003E7032">
        <w:rPr>
          <w:rStyle w:val="StyleUnderline"/>
          <w:highlight w:val="green"/>
        </w:rPr>
        <w:t>no more than 7 percent</w:t>
      </w:r>
      <w:r w:rsidRPr="009E10F3">
        <w:rPr>
          <w:rStyle w:val="StyleUnderline"/>
        </w:rPr>
        <w:t xml:space="preserve"> of the total number of visas in a particular category </w:t>
      </w:r>
      <w:r w:rsidRPr="003E7032">
        <w:rPr>
          <w:rStyle w:val="StyleUnderline"/>
          <w:highlight w:val="green"/>
        </w:rPr>
        <w:t>may be granted to</w:t>
      </w:r>
      <w:r w:rsidRPr="009E10F3">
        <w:rPr>
          <w:rStyle w:val="StyleUnderline"/>
        </w:rPr>
        <w:t xml:space="preserve"> persons from </w:t>
      </w:r>
      <w:r w:rsidRPr="003E7032">
        <w:rPr>
          <w:rStyle w:val="StyleUnderline"/>
          <w:highlight w:val="green"/>
        </w:rPr>
        <w:t>any given</w:t>
      </w:r>
      <w:r w:rsidRPr="003E7032">
        <w:rPr>
          <w:sz w:val="14"/>
          <w:highlight w:val="green"/>
        </w:rPr>
        <w:t xml:space="preserve"> </w:t>
      </w:r>
      <w:r w:rsidRPr="003E7032">
        <w:rPr>
          <w:rStyle w:val="StyleUnderline"/>
          <w:highlight w:val="green"/>
        </w:rPr>
        <w:t>country</w:t>
      </w:r>
      <w:r w:rsidRPr="004C6310">
        <w:rPr>
          <w:sz w:val="14"/>
        </w:rPr>
        <w:t xml:space="preserve"> of origin. This </w:t>
      </w:r>
      <w:r w:rsidRPr="003E7032">
        <w:rPr>
          <w:rStyle w:val="StyleUnderline"/>
          <w:highlight w:val="green"/>
        </w:rPr>
        <w:t>creates an enormous backlog</w:t>
      </w:r>
      <w:r w:rsidRPr="009E10F3">
        <w:rPr>
          <w:rStyle w:val="StyleUnderline"/>
        </w:rPr>
        <w:t xml:space="preserve"> because many</w:t>
      </w:r>
      <w:r w:rsidRPr="004C6310">
        <w:rPr>
          <w:sz w:val="14"/>
        </w:rPr>
        <w:t xml:space="preserve"> prospective immigrants to the U.S. seeking employment-based green cards </w:t>
      </w:r>
      <w:r w:rsidRPr="009E10F3">
        <w:rPr>
          <w:rStyle w:val="StyleUnderline"/>
        </w:rPr>
        <w:t>originate</w:t>
      </w:r>
      <w:r w:rsidRPr="004C6310">
        <w:rPr>
          <w:sz w:val="14"/>
        </w:rPr>
        <w:t xml:space="preserve">, unsurprisingly, </w:t>
      </w:r>
      <w:r w:rsidRPr="009E10F3">
        <w:rPr>
          <w:rStyle w:val="StyleUnderline"/>
        </w:rPr>
        <w:t>from certain large countries – particularly China and India</w:t>
      </w:r>
      <w:r w:rsidRPr="004C6310">
        <w:rPr>
          <w:sz w:val="14"/>
        </w:rPr>
        <w:t>.</w:t>
      </w:r>
      <w:r w:rsidR="004C6310" w:rsidRPr="004C6310">
        <w:rPr>
          <w:sz w:val="14"/>
        </w:rPr>
        <w:t xml:space="preserve"> </w:t>
      </w:r>
      <w:r w:rsidRPr="004C6310">
        <w:rPr>
          <w:sz w:val="14"/>
        </w:rPr>
        <w:t>This aspect of immigration law is problematic for several reasons. First</w:t>
      </w:r>
      <w:r w:rsidRPr="009E10F3">
        <w:rPr>
          <w:rStyle w:val="StyleUnderline"/>
        </w:rPr>
        <w:t xml:space="preserve">, it seems unreasonable that St. Lucia, a country with a population of just under 200,000, should get the same maximum quota as China or India, </w:t>
      </w:r>
      <w:r w:rsidRPr="004C6310">
        <w:rPr>
          <w:sz w:val="14"/>
        </w:rPr>
        <w:t xml:space="preserve">which both have populations of over a billion people. China and India are “countries” only because of contingent geopolitical and historical factors – in reality, they are more akin to continents. Several states in India, for example, have bigger populations than the whole of France. Moreover, </w:t>
      </w:r>
      <w:r w:rsidRPr="009E10F3">
        <w:rPr>
          <w:rStyle w:val="StyleUnderline"/>
        </w:rPr>
        <w:t>China and India both exhibit remarkable linguistic and ethnic diversity</w:t>
      </w:r>
      <w:r w:rsidRPr="004C6310">
        <w:rPr>
          <w:sz w:val="14"/>
        </w:rPr>
        <w:t xml:space="preserve"> </w:t>
      </w:r>
      <w:r w:rsidRPr="009E10F3">
        <w:rPr>
          <w:rStyle w:val="StyleUnderline"/>
        </w:rPr>
        <w:t>– so if the idea behind the quota system is to promote diversity</w:t>
      </w:r>
      <w:r w:rsidRPr="004C6310">
        <w:rPr>
          <w:sz w:val="14"/>
        </w:rPr>
        <w:t xml:space="preserve"> among the immigrant population, </w:t>
      </w:r>
      <w:r w:rsidRPr="009E10F3">
        <w:rPr>
          <w:rStyle w:val="StyleUnderline"/>
        </w:rPr>
        <w:t>then assigning quotas to countries seems ham-handed</w:t>
      </w:r>
      <w:r w:rsidRPr="004C6310">
        <w:rPr>
          <w:sz w:val="14"/>
        </w:rPr>
        <w:t>.</w:t>
      </w:r>
      <w:r w:rsidR="004C6310" w:rsidRPr="004C6310">
        <w:rPr>
          <w:sz w:val="14"/>
        </w:rPr>
        <w:t xml:space="preserve"> </w:t>
      </w:r>
      <w:r w:rsidRPr="004C6310">
        <w:rPr>
          <w:sz w:val="14"/>
        </w:rPr>
        <w:t>Second, the fact that the quotas specifically apply to country of birth renders the system further unfair and outdated. In today’s increasingly globalized world, many people spend most of their lives in countries other than the one in which they were born. Thus, in our example, Arvind may well have grown up in St. Lucia from a young age. He may even be a citizen of St. Lucia, and identify culturally with residents of the country. Yet, in the eyes of USCIS, he is to be considered Indian for the purposes of determining “country of origin.”</w:t>
      </w:r>
      <w:r w:rsidR="004C6310" w:rsidRPr="004C6310">
        <w:rPr>
          <w:sz w:val="14"/>
        </w:rPr>
        <w:t xml:space="preserve"> </w:t>
      </w:r>
      <w:r w:rsidRPr="004C6310">
        <w:rPr>
          <w:sz w:val="14"/>
        </w:rPr>
        <w:t xml:space="preserve">Third, the law is counterproductive even from the perspective of the interests of American citizens. </w:t>
      </w:r>
      <w:r w:rsidRPr="003E7032">
        <w:rPr>
          <w:rStyle w:val="StyleUnderline"/>
          <w:highlight w:val="green"/>
        </w:rPr>
        <w:t>Given the long delays and sheer luck involved in the green card</w:t>
      </w:r>
      <w:r w:rsidRPr="004C6310">
        <w:rPr>
          <w:sz w:val="14"/>
        </w:rPr>
        <w:t xml:space="preserve"> process for people like Arvind</w:t>
      </w:r>
      <w:r w:rsidRPr="004C6310">
        <w:rPr>
          <w:rStyle w:val="StyleUnderline"/>
        </w:rPr>
        <w:t xml:space="preserve">, </w:t>
      </w:r>
      <w:r w:rsidRPr="003E7032">
        <w:rPr>
          <w:rStyle w:val="StyleUnderline"/>
          <w:highlight w:val="green"/>
        </w:rPr>
        <w:t>many otherwise talented foreigners are deterred from coming to America</w:t>
      </w:r>
      <w:r w:rsidRPr="004C6310">
        <w:rPr>
          <w:sz w:val="14"/>
        </w:rPr>
        <w:t xml:space="preserve">, and take their skills to Canada, England, or Australia instead. Further, </w:t>
      </w:r>
      <w:r w:rsidRPr="003E7032">
        <w:rPr>
          <w:rStyle w:val="StyleUnderline"/>
          <w:highlight w:val="green"/>
        </w:rPr>
        <w:t>since the H1-B lottery is determined entirely by luck,</w:t>
      </w:r>
      <w:r w:rsidRPr="003E7032">
        <w:rPr>
          <w:sz w:val="14"/>
          <w:highlight w:val="green"/>
        </w:rPr>
        <w:t xml:space="preserve"> </w:t>
      </w:r>
      <w:r w:rsidRPr="003E7032">
        <w:rPr>
          <w:rStyle w:val="StyleUnderline"/>
          <w:highlight w:val="green"/>
        </w:rPr>
        <w:t>the U.S. in effect turns away many extremely talented individuals who would remain in the country if given a chance, and contribute significantly to its economic and scientific progress.</w:t>
      </w:r>
    </w:p>
    <w:p w:rsidR="00EA5456" w:rsidRPr="00EA5456" w:rsidRDefault="00EA5456" w:rsidP="00EA5456">
      <w:pPr>
        <w:pStyle w:val="Heading3"/>
      </w:pPr>
      <w:r w:rsidRPr="00EA5456">
        <w:t>H-1B Fails- Brain Drain</w:t>
      </w:r>
    </w:p>
    <w:p w:rsidR="002A7C45" w:rsidRDefault="002A7C45" w:rsidP="002A7C45">
      <w:pPr>
        <w:pStyle w:val="Heading4"/>
      </w:pPr>
      <w:r>
        <w:t>Barriers to status adjustment mean H-1Bs don’t solve – immigrants would rather get permanent status in other industrialized countries than roll the dice on temporary visas here</w:t>
      </w:r>
    </w:p>
    <w:p w:rsidR="002A7C45" w:rsidRPr="00EB266E" w:rsidRDefault="002A7C45" w:rsidP="002A7C45">
      <w:pPr>
        <w:rPr>
          <w:sz w:val="12"/>
        </w:rPr>
      </w:pPr>
      <w:r w:rsidRPr="005E2599">
        <w:rPr>
          <w:rStyle w:val="Style13ptBold"/>
        </w:rPr>
        <w:t>Business Roundtable,</w:t>
      </w:r>
      <w:r w:rsidRPr="00EB266E">
        <w:rPr>
          <w:sz w:val="12"/>
        </w:rPr>
        <w:t xml:space="preserve"> an association of chief executive officers of America’s leading companies working to promote a thriving U.S. economy and expanded opportunity for all Americans through sound public policy, </w:t>
      </w:r>
      <w:r w:rsidRPr="005E2599">
        <w:rPr>
          <w:rStyle w:val="Style13ptBold"/>
        </w:rPr>
        <w:t>2015</w:t>
      </w:r>
      <w:r>
        <w:rPr>
          <w:rStyle w:val="Style13ptBold"/>
        </w:rPr>
        <w:t xml:space="preserve"> </w:t>
      </w:r>
      <w:r w:rsidRPr="00EB266E">
        <w:rPr>
          <w:sz w:val="12"/>
        </w:rPr>
        <w:t xml:space="preserve">(“State of Immigration: How the United States Stacks Up in the Global Talent Competition” March, </w:t>
      </w:r>
      <w:hyperlink r:id="rId76" w:history="1">
        <w:r w:rsidRPr="00EB266E">
          <w:rPr>
            <w:rStyle w:val="Hyperlink"/>
            <w:sz w:val="12"/>
          </w:rPr>
          <w:t>https://www.businessroundtable.org/sites/default/files/immigration_reports/BRT%20immigration%20report.pdf</w:t>
        </w:r>
      </w:hyperlink>
      <w:r w:rsidRPr="00EB266E">
        <w:rPr>
          <w:sz w:val="12"/>
        </w:rPr>
        <w:t>, )</w:t>
      </w:r>
    </w:p>
    <w:p w:rsidR="002A7C45" w:rsidRDefault="002A7C45" w:rsidP="002A7C45">
      <w:pPr>
        <w:rPr>
          <w:sz w:val="16"/>
        </w:rPr>
      </w:pPr>
      <w:r w:rsidRPr="003E7032">
        <w:rPr>
          <w:rStyle w:val="StyleUnderline"/>
          <w:highlight w:val="green"/>
        </w:rPr>
        <w:t>America’s competitors</w:t>
      </w:r>
      <w:r w:rsidRPr="00B85968">
        <w:rPr>
          <w:rStyle w:val="StyleUnderline"/>
        </w:rPr>
        <w:t xml:space="preserve"> for talent typically </w:t>
      </w:r>
      <w:r w:rsidRPr="003E7032">
        <w:rPr>
          <w:rStyle w:val="StyleUnderline"/>
          <w:highlight w:val="green"/>
        </w:rPr>
        <w:t>do not have quotas</w:t>
      </w:r>
      <w:r w:rsidRPr="00B85968">
        <w:rPr>
          <w:rStyle w:val="StyleUnderline"/>
        </w:rPr>
        <w:t xml:space="preserve"> </w:t>
      </w:r>
      <w:r w:rsidRPr="003E7032">
        <w:rPr>
          <w:rStyle w:val="StyleUnderline"/>
          <w:highlight w:val="green"/>
        </w:rPr>
        <w:t>and country limits</w:t>
      </w:r>
      <w:r w:rsidRPr="00B85968">
        <w:rPr>
          <w:rStyle w:val="StyleUnderline"/>
        </w:rPr>
        <w:t xml:space="preserve"> that prevent high-skilled individuals from gaining permanent residence</w:t>
      </w:r>
      <w:r w:rsidRPr="007A3782">
        <w:rPr>
          <w:sz w:val="16"/>
        </w:rPr>
        <w:t xml:space="preserve">. </w:t>
      </w:r>
      <w:r w:rsidRPr="00B85968">
        <w:rPr>
          <w:rStyle w:val="StyleUnderline"/>
        </w:rPr>
        <w:t xml:space="preserve">In most cases, </w:t>
      </w:r>
      <w:r w:rsidRPr="003E7032">
        <w:rPr>
          <w:rStyle w:val="StyleUnderline"/>
          <w:highlight w:val="green"/>
        </w:rPr>
        <w:t>an individual can become a permanent resident after working in a country for a set period of time</w:t>
      </w:r>
      <w:r w:rsidRPr="00B85968">
        <w:rPr>
          <w:rStyle w:val="StyleUnderline"/>
        </w:rPr>
        <w:t xml:space="preserve">, typically five years, </w:t>
      </w:r>
      <w:r w:rsidRPr="003E7032">
        <w:rPr>
          <w:rStyle w:val="StyleUnderline"/>
          <w:highlight w:val="green"/>
        </w:rPr>
        <w:t>and passing a test</w:t>
      </w:r>
      <w:r w:rsidRPr="00B85968">
        <w:rPr>
          <w:rStyle w:val="StyleUnderline"/>
        </w:rPr>
        <w:t xml:space="preserve"> similar to the U.S. naturalization exam</w:t>
      </w:r>
      <w:r w:rsidRPr="007A3782">
        <w:rPr>
          <w:sz w:val="16"/>
        </w:rPr>
        <w:t xml:space="preserve">. </w:t>
      </w:r>
      <w:r w:rsidRPr="003E7032">
        <w:rPr>
          <w:rStyle w:val="Emphasis"/>
          <w:highlight w:val="green"/>
        </w:rPr>
        <w:t>Employers and employees desire predictability</w:t>
      </w:r>
      <w:r w:rsidRPr="00B85968">
        <w:rPr>
          <w:rStyle w:val="Emphasis"/>
        </w:rPr>
        <w:t xml:space="preserve">, </w:t>
      </w:r>
      <w:r w:rsidRPr="003E7032">
        <w:rPr>
          <w:rStyle w:val="Emphasis"/>
          <w:highlight w:val="green"/>
        </w:rPr>
        <w:t>and the immigration systems in</w:t>
      </w:r>
      <w:r w:rsidRPr="00B85968">
        <w:rPr>
          <w:rStyle w:val="Emphasis"/>
        </w:rPr>
        <w:t xml:space="preserve"> other countries </w:t>
      </w:r>
      <w:r w:rsidRPr="003E7032">
        <w:rPr>
          <w:rStyle w:val="Emphasis"/>
          <w:highlight w:val="green"/>
        </w:rPr>
        <w:t>offer much clearer paths</w:t>
      </w:r>
      <w:r w:rsidRPr="00B85968">
        <w:rPr>
          <w:rStyle w:val="Emphasis"/>
        </w:rPr>
        <w:t xml:space="preserve"> to the equivalent of the U.S. green card</w:t>
      </w:r>
      <w:r w:rsidRPr="007A3782">
        <w:rPr>
          <w:sz w:val="16"/>
        </w:rPr>
        <w:t>.</w:t>
      </w:r>
      <w:r>
        <w:rPr>
          <w:sz w:val="16"/>
        </w:rPr>
        <w:t xml:space="preserve"> </w:t>
      </w:r>
      <w:r w:rsidRPr="007A3782">
        <w:rPr>
          <w:sz w:val="16"/>
        </w:rPr>
        <w:t xml:space="preserve">Employers support policies that allow valued high-skilled employees to stay and work for a company long term. </w:t>
      </w:r>
      <w:r w:rsidRPr="00B85968">
        <w:rPr>
          <w:rStyle w:val="StyleUnderline"/>
        </w:rPr>
        <w:t>In the U</w:t>
      </w:r>
      <w:r w:rsidRPr="007A3782">
        <w:rPr>
          <w:sz w:val="16"/>
        </w:rPr>
        <w:t xml:space="preserve">nited </w:t>
      </w:r>
      <w:r w:rsidRPr="00B85968">
        <w:rPr>
          <w:rStyle w:val="StyleUnderline"/>
        </w:rPr>
        <w:t>S</w:t>
      </w:r>
      <w:r w:rsidRPr="007A3782">
        <w:rPr>
          <w:sz w:val="16"/>
        </w:rPr>
        <w:t xml:space="preserve">tates, </w:t>
      </w:r>
      <w:r w:rsidRPr="00B85968">
        <w:rPr>
          <w:rStyle w:val="StyleUnderline"/>
        </w:rPr>
        <w:t>employers sponsor individual employees for permanent residence</w:t>
      </w:r>
      <w:r w:rsidRPr="007A3782">
        <w:rPr>
          <w:sz w:val="16"/>
        </w:rPr>
        <w:t xml:space="preserve"> (a green card). </w:t>
      </w:r>
      <w:r w:rsidRPr="003E7032">
        <w:rPr>
          <w:rStyle w:val="StyleUnderline"/>
          <w:highlight w:val="green"/>
        </w:rPr>
        <w:t xml:space="preserve">That process is </w:t>
      </w:r>
      <w:r w:rsidRPr="003E7032">
        <w:rPr>
          <w:rStyle w:val="Emphasis"/>
          <w:highlight w:val="green"/>
        </w:rPr>
        <w:t>marred by bureaucratic procedures</w:t>
      </w:r>
      <w:r w:rsidRPr="003E7032">
        <w:rPr>
          <w:sz w:val="16"/>
          <w:highlight w:val="green"/>
        </w:rPr>
        <w:t xml:space="preserve">, </w:t>
      </w:r>
      <w:r w:rsidRPr="003E7032">
        <w:rPr>
          <w:rStyle w:val="Emphasis"/>
          <w:highlight w:val="green"/>
        </w:rPr>
        <w:t>low quotas and per-country limits</w:t>
      </w:r>
      <w:r w:rsidRPr="003E7032">
        <w:rPr>
          <w:sz w:val="16"/>
          <w:highlight w:val="green"/>
        </w:rPr>
        <w:t xml:space="preserve">, </w:t>
      </w:r>
      <w:r w:rsidRPr="003E7032">
        <w:rPr>
          <w:rStyle w:val="StyleUnderline"/>
          <w:highlight w:val="green"/>
        </w:rPr>
        <w:t xml:space="preserve">leading to </w:t>
      </w:r>
      <w:r w:rsidRPr="003E7032">
        <w:rPr>
          <w:rStyle w:val="Emphasis"/>
          <w:highlight w:val="green"/>
        </w:rPr>
        <w:t>long waits and much uncertainty</w:t>
      </w:r>
      <w:r w:rsidRPr="003E7032">
        <w:rPr>
          <w:sz w:val="16"/>
          <w:highlight w:val="green"/>
        </w:rPr>
        <w:t>.</w:t>
      </w:r>
      <w:r w:rsidRPr="007A3782">
        <w:rPr>
          <w:sz w:val="16"/>
        </w:rPr>
        <w:t xml:space="preserve"> </w:t>
      </w:r>
      <w:r w:rsidRPr="00B85968">
        <w:rPr>
          <w:rStyle w:val="StyleUnderline"/>
        </w:rPr>
        <w:t>For most skilled positions employers must obtain</w:t>
      </w:r>
      <w:r w:rsidRPr="007A3782">
        <w:rPr>
          <w:sz w:val="16"/>
        </w:rPr>
        <w:t xml:space="preserve"> from the U.S. Department of Labor “</w:t>
      </w:r>
      <w:r w:rsidRPr="00B85968">
        <w:rPr>
          <w:rStyle w:val="StyleUnderline"/>
        </w:rPr>
        <w:t>labor certification</w:t>
      </w:r>
      <w:r w:rsidRPr="007A3782">
        <w:rPr>
          <w:sz w:val="16"/>
        </w:rPr>
        <w:t xml:space="preserve">,” which is considered </w:t>
      </w:r>
      <w:r w:rsidRPr="00B85968">
        <w:rPr>
          <w:rStyle w:val="StyleUnderline"/>
        </w:rPr>
        <w:t>an artificial test of the labor market that requires advertisements to demonstrate that no similarly qualified U.S. worker is available</w:t>
      </w:r>
      <w:r w:rsidRPr="007A3782">
        <w:rPr>
          <w:sz w:val="16"/>
        </w:rPr>
        <w:t xml:space="preserve">. Then, an employer files an application for permanent residence on behalf of the foreign national. </w:t>
      </w:r>
      <w:r w:rsidRPr="003E7032">
        <w:rPr>
          <w:rStyle w:val="StyleUnderline"/>
          <w:highlight w:val="green"/>
        </w:rPr>
        <w:t>Legal and government fees</w:t>
      </w:r>
      <w:r w:rsidRPr="003E7032">
        <w:rPr>
          <w:sz w:val="16"/>
          <w:highlight w:val="green"/>
        </w:rPr>
        <w:t xml:space="preserve">, </w:t>
      </w:r>
      <w:r w:rsidRPr="003E7032">
        <w:rPr>
          <w:rStyle w:val="StyleUnderline"/>
          <w:highlight w:val="green"/>
        </w:rPr>
        <w:t>as well as other costs for sponsoring a high-skilled foreign national from H-1B status to permanent residence,</w:t>
      </w:r>
      <w:r w:rsidRPr="007A3782">
        <w:rPr>
          <w:rStyle w:val="StyleUnderline"/>
        </w:rPr>
        <w:t xml:space="preserve"> </w:t>
      </w:r>
      <w:r w:rsidRPr="003E7032">
        <w:rPr>
          <w:rStyle w:val="StyleUnderline"/>
          <w:highlight w:val="green"/>
        </w:rPr>
        <w:t>could run as high as</w:t>
      </w:r>
      <w:r w:rsidRPr="003E7032">
        <w:rPr>
          <w:sz w:val="16"/>
          <w:highlight w:val="green"/>
        </w:rPr>
        <w:t xml:space="preserve"> </w:t>
      </w:r>
      <w:r w:rsidRPr="003E7032">
        <w:rPr>
          <w:rStyle w:val="Emphasis"/>
          <w:highlight w:val="green"/>
        </w:rPr>
        <w:t>$50,000</w:t>
      </w:r>
      <w:r w:rsidRPr="007A3782">
        <w:rPr>
          <w:sz w:val="16"/>
        </w:rPr>
        <w:t>, according to the Council for Global Immigration and the Society for Human Resource Management. 47</w:t>
      </w:r>
      <w:r>
        <w:rPr>
          <w:sz w:val="16"/>
        </w:rPr>
        <w:t xml:space="preserve"> </w:t>
      </w:r>
      <w:r w:rsidRPr="007A3782">
        <w:rPr>
          <w:sz w:val="16"/>
        </w:rPr>
        <w:t xml:space="preserve">Depending on the category and country of origin, </w:t>
      </w:r>
      <w:r w:rsidRPr="007A3782">
        <w:rPr>
          <w:rStyle w:val="StyleUnderline"/>
        </w:rPr>
        <w:t xml:space="preserve">the </w:t>
      </w:r>
      <w:r w:rsidRPr="003E7032">
        <w:rPr>
          <w:rStyle w:val="StyleUnderline"/>
          <w:highlight w:val="green"/>
        </w:rPr>
        <w:t>wait times</w:t>
      </w:r>
      <w:r w:rsidRPr="007A3782">
        <w:rPr>
          <w:rStyle w:val="StyleUnderline"/>
        </w:rPr>
        <w:t xml:space="preserve"> for high-skilled immigrants in the U</w:t>
      </w:r>
      <w:r w:rsidRPr="007A3782">
        <w:rPr>
          <w:sz w:val="16"/>
        </w:rPr>
        <w:t xml:space="preserve">nited </w:t>
      </w:r>
      <w:r w:rsidRPr="007A3782">
        <w:rPr>
          <w:rStyle w:val="StyleUnderline"/>
        </w:rPr>
        <w:t>S</w:t>
      </w:r>
      <w:r w:rsidRPr="007A3782">
        <w:rPr>
          <w:sz w:val="16"/>
        </w:rPr>
        <w:t xml:space="preserve">tates </w:t>
      </w:r>
      <w:r w:rsidRPr="003E7032">
        <w:rPr>
          <w:rStyle w:val="StyleUnderline"/>
          <w:highlight w:val="green"/>
        </w:rPr>
        <w:t>can be significant</w:t>
      </w:r>
      <w:r w:rsidRPr="007A3782">
        <w:rPr>
          <w:rStyle w:val="StyleUnderline"/>
        </w:rPr>
        <w:t>, due to a 140,000 annual quota</w:t>
      </w:r>
      <w:r w:rsidRPr="007A3782">
        <w:rPr>
          <w:sz w:val="16"/>
        </w:rPr>
        <w:t xml:space="preserve"> (half of which is used by dependents) </w:t>
      </w:r>
      <w:r w:rsidRPr="007A3782">
        <w:rPr>
          <w:rStyle w:val="StyleUnderline"/>
        </w:rPr>
        <w:t>and annual limits on the number of people per country who can immigrate under an employment category</w:t>
      </w:r>
      <w:r w:rsidRPr="007A3782">
        <w:rPr>
          <w:sz w:val="16"/>
        </w:rPr>
        <w:t xml:space="preserve">. The result: </w:t>
      </w:r>
      <w:r w:rsidRPr="003E7032">
        <w:rPr>
          <w:rStyle w:val="StyleUnderline"/>
        </w:rPr>
        <w:t>A high-skilled foreign national from India</w:t>
      </w:r>
      <w:r w:rsidRPr="003E7032">
        <w:rPr>
          <w:sz w:val="16"/>
        </w:rPr>
        <w:t>,</w:t>
      </w:r>
      <w:r w:rsidRPr="007A3782">
        <w:rPr>
          <w:sz w:val="16"/>
        </w:rPr>
        <w:t xml:space="preserve"> for instance, </w:t>
      </w:r>
      <w:r w:rsidRPr="003E7032">
        <w:rPr>
          <w:rStyle w:val="StyleUnderline"/>
        </w:rPr>
        <w:t>could wait a decade</w:t>
      </w:r>
      <w:r w:rsidRPr="007A3782">
        <w:rPr>
          <w:rStyle w:val="StyleUnderline"/>
        </w:rPr>
        <w:t xml:space="preserve"> or even longer for a green card.</w:t>
      </w:r>
      <w:r w:rsidRPr="007A3782">
        <w:rPr>
          <w:sz w:val="16"/>
        </w:rPr>
        <w:t xml:space="preserve"> </w:t>
      </w:r>
      <w:r w:rsidRPr="007A3782">
        <w:rPr>
          <w:rStyle w:val="StyleUnderline"/>
        </w:rPr>
        <w:t xml:space="preserve">High-skilled immigrants from China have experienced wait times only somewhat shorter </w:t>
      </w:r>
      <w:r w:rsidRPr="007A3782">
        <w:rPr>
          <w:sz w:val="16"/>
        </w:rPr>
        <w:t xml:space="preserve">than those of Indians, </w:t>
      </w:r>
      <w:r w:rsidRPr="007A3782">
        <w:rPr>
          <w:rStyle w:val="StyleUnderline"/>
        </w:rPr>
        <w:t>while individuals sponsored by U.S. employers from other countries can expect to wait six years or more in the most common employment-based preference category in the U.S. system</w:t>
      </w:r>
      <w:r w:rsidRPr="007A3782">
        <w:rPr>
          <w:sz w:val="16"/>
        </w:rPr>
        <w:t xml:space="preserve">. </w:t>
      </w:r>
      <w:r w:rsidRPr="003E7032">
        <w:rPr>
          <w:rStyle w:val="Emphasis"/>
          <w:highlight w:val="green"/>
        </w:rPr>
        <w:t>These long wait times create great uncertainty and discourage highly skilled individuals from remaining in the U</w:t>
      </w:r>
      <w:r w:rsidRPr="007A3782">
        <w:rPr>
          <w:sz w:val="16"/>
        </w:rPr>
        <w:t xml:space="preserve">nited </w:t>
      </w:r>
      <w:r w:rsidRPr="003E7032">
        <w:rPr>
          <w:rStyle w:val="Emphasis"/>
          <w:highlight w:val="green"/>
        </w:rPr>
        <w:t>S</w:t>
      </w:r>
      <w:r w:rsidRPr="007A3782">
        <w:rPr>
          <w:sz w:val="16"/>
        </w:rPr>
        <w:t xml:space="preserve">tates </w:t>
      </w:r>
      <w:r w:rsidRPr="007A3782">
        <w:rPr>
          <w:rStyle w:val="Emphasis"/>
        </w:rPr>
        <w:t>to build their careers</w:t>
      </w:r>
      <w:r w:rsidRPr="007A3782">
        <w:rPr>
          <w:sz w:val="16"/>
        </w:rPr>
        <w:t>.</w:t>
      </w:r>
    </w:p>
    <w:p w:rsidR="00EA5456" w:rsidRPr="009B1DC5" w:rsidRDefault="00EA5456" w:rsidP="00EA5456">
      <w:pPr>
        <w:pStyle w:val="Heading4"/>
      </w:pPr>
      <w:r>
        <w:t>LPR backlogs mean H-1B recipients just go to Canada to get permanent status</w:t>
      </w:r>
    </w:p>
    <w:p w:rsidR="00EA5456" w:rsidRPr="00EB266E" w:rsidRDefault="00EA5456" w:rsidP="00EA5456">
      <w:pPr>
        <w:rPr>
          <w:sz w:val="12"/>
        </w:rPr>
      </w:pPr>
      <w:r w:rsidRPr="00364BC1">
        <w:rPr>
          <w:rStyle w:val="Style13ptBold"/>
        </w:rPr>
        <w:t xml:space="preserve">Weise, </w:t>
      </w:r>
      <w:r w:rsidRPr="00EB266E">
        <w:rPr>
          <w:sz w:val="12"/>
        </w:rPr>
        <w:t xml:space="preserve">Writer for Bloomberg Businessweek and Technology, </w:t>
      </w:r>
      <w:r w:rsidRPr="00364BC1">
        <w:rPr>
          <w:rStyle w:val="Style13ptBold"/>
        </w:rPr>
        <w:t>and Rai,</w:t>
      </w:r>
      <w:r w:rsidRPr="00EB266E">
        <w:rPr>
          <w:sz w:val="12"/>
        </w:rPr>
        <w:t xml:space="preserve"> covers tech in India for Bloomberg Technology, </w:t>
      </w:r>
      <w:r w:rsidRPr="00364BC1">
        <w:rPr>
          <w:rStyle w:val="Style13ptBold"/>
        </w:rPr>
        <w:t>2018</w:t>
      </w:r>
      <w:r w:rsidRPr="00EB266E">
        <w:rPr>
          <w:sz w:val="12"/>
        </w:rPr>
        <w:t xml:space="preserve"> (Karen and Saritha, “Engineers Are Leaving Trump’s America for the Canadian Dream” Bloomberg Businessweek, April 20, </w:t>
      </w:r>
      <w:hyperlink r:id="rId77" w:history="1">
        <w:r w:rsidRPr="00EB266E">
          <w:rPr>
            <w:rStyle w:val="Hyperlink"/>
            <w:sz w:val="12"/>
          </w:rPr>
          <w:t>https://www.bloomberg.com/news/features/2018-04-20/h-1b-workers-are-leaving-trump-s-america-for-the-canadian-dream</w:t>
        </w:r>
      </w:hyperlink>
      <w:r w:rsidRPr="00EB266E">
        <w:rPr>
          <w:sz w:val="12"/>
        </w:rPr>
        <w:t>, accessed 7-18-18, HSS RH)</w:t>
      </w:r>
    </w:p>
    <w:p w:rsidR="00EA5456" w:rsidRPr="00B7193C" w:rsidRDefault="00EA5456" w:rsidP="00EA5456">
      <w:pPr>
        <w:rPr>
          <w:sz w:val="16"/>
        </w:rPr>
      </w:pPr>
      <w:r w:rsidRPr="00506E00">
        <w:rPr>
          <w:rStyle w:val="StyleUnderline"/>
        </w:rPr>
        <w:t xml:space="preserve">Vikram </w:t>
      </w:r>
      <w:r w:rsidRPr="00984DE1">
        <w:rPr>
          <w:rStyle w:val="StyleUnderline"/>
          <w:highlight w:val="green"/>
        </w:rPr>
        <w:t>Rangnekar</w:t>
      </w:r>
      <w:r w:rsidRPr="00506E00">
        <w:rPr>
          <w:rStyle w:val="StyleUnderline"/>
        </w:rPr>
        <w:t xml:space="preserve"> grew up in Mumba</w:t>
      </w:r>
      <w:r w:rsidRPr="00B7193C">
        <w:rPr>
          <w:sz w:val="16"/>
        </w:rPr>
        <w:t xml:space="preserve">i, studied computer science at the University of Delaware, </w:t>
      </w:r>
      <w:r w:rsidRPr="00506E00">
        <w:rPr>
          <w:rStyle w:val="StyleUnderline"/>
        </w:rPr>
        <w:t xml:space="preserve">and by the waning days of the Obama administration </w:t>
      </w:r>
      <w:r w:rsidRPr="00984DE1">
        <w:rPr>
          <w:rStyle w:val="StyleUnderline"/>
          <w:highlight w:val="green"/>
        </w:rPr>
        <w:t>had been working in Silicon Valley</w:t>
      </w:r>
      <w:r w:rsidRPr="00506E00">
        <w:rPr>
          <w:rStyle w:val="StyleUnderline"/>
        </w:rPr>
        <w:t xml:space="preserve"> for almost six years</w:t>
      </w:r>
      <w:r w:rsidRPr="00B7193C">
        <w:rPr>
          <w:sz w:val="16"/>
        </w:rPr>
        <w:t xml:space="preserve">. </w:t>
      </w:r>
      <w:r w:rsidRPr="00506E00">
        <w:rPr>
          <w:rStyle w:val="StyleUnderline"/>
        </w:rPr>
        <w:t xml:space="preserve">Through his job </w:t>
      </w:r>
      <w:r w:rsidRPr="00984DE1">
        <w:rPr>
          <w:rStyle w:val="StyleUnderline"/>
          <w:highlight w:val="green"/>
        </w:rPr>
        <w:t>as a software engineer</w:t>
      </w:r>
      <w:r w:rsidRPr="00506E00">
        <w:rPr>
          <w:rStyle w:val="StyleUnderline"/>
        </w:rPr>
        <w:t xml:space="preserve"> at LinkedIn Corp., Rangnekar </w:t>
      </w:r>
      <w:r w:rsidRPr="00984DE1">
        <w:rPr>
          <w:rStyle w:val="StyleUnderline"/>
          <w:highlight w:val="green"/>
        </w:rPr>
        <w:t>secured an H-1B</w:t>
      </w:r>
      <w:r w:rsidRPr="00506E00">
        <w:rPr>
          <w:rStyle w:val="StyleUnderline"/>
        </w:rPr>
        <w:t xml:space="preserve">, the temporary visa for high-skilled workers, </w:t>
      </w:r>
      <w:r w:rsidRPr="00984DE1">
        <w:rPr>
          <w:rStyle w:val="StyleUnderline"/>
          <w:highlight w:val="green"/>
        </w:rPr>
        <w:t>and the company began the process of sponsoring his green card</w:t>
      </w:r>
      <w:r w:rsidRPr="00506E00">
        <w:rPr>
          <w:rStyle w:val="StyleUnderline"/>
        </w:rPr>
        <w:t xml:space="preserve"> way back in 2012</w:t>
      </w:r>
      <w:r w:rsidRPr="00B7193C">
        <w:rPr>
          <w:sz w:val="16"/>
        </w:rPr>
        <w:t xml:space="preserve">. But </w:t>
      </w:r>
      <w:r w:rsidRPr="00506E00">
        <w:rPr>
          <w:rStyle w:val="StyleUnderline"/>
        </w:rPr>
        <w:t xml:space="preserve">he had dozens of senior colleagues from India who’d been waiting a decade or more for their green cards and still didn’t have them. </w:t>
      </w:r>
      <w:r w:rsidRPr="00984DE1">
        <w:rPr>
          <w:rStyle w:val="StyleUnderline"/>
          <w:highlight w:val="green"/>
        </w:rPr>
        <w:t>“Some said it’d take 20 years</w:t>
      </w:r>
      <w:r w:rsidRPr="00506E00">
        <w:rPr>
          <w:rStyle w:val="StyleUnderline"/>
        </w:rPr>
        <w:t xml:space="preserve"> for my turn,” Rangnekar remembers. “</w:t>
      </w:r>
      <w:r w:rsidRPr="00984DE1">
        <w:rPr>
          <w:rStyle w:val="StyleUnderline"/>
          <w:highlight w:val="green"/>
        </w:rPr>
        <w:t>Others calculated 50 years</w:t>
      </w:r>
      <w:r w:rsidRPr="00506E00">
        <w:rPr>
          <w:rStyle w:val="StyleUnderline"/>
        </w:rPr>
        <w:t>—which is basically never.”</w:t>
      </w:r>
      <w:r w:rsidRPr="00B7193C">
        <w:rPr>
          <w:sz w:val="16"/>
        </w:rPr>
        <w:t xml:space="preserve"> As a young man with a global sensibility and an in-demand set of skills, </w:t>
      </w:r>
      <w:r w:rsidRPr="00984DE1">
        <w:rPr>
          <w:rStyle w:val="Emphasis"/>
          <w:highlight w:val="green"/>
        </w:rPr>
        <w:t>Rangnekar had no reason to let the uncertainty</w:t>
      </w:r>
      <w:r w:rsidRPr="00506E00">
        <w:rPr>
          <w:rStyle w:val="Emphasis"/>
        </w:rPr>
        <w:t xml:space="preserve"> of a green card application </w:t>
      </w:r>
      <w:r w:rsidRPr="00984DE1">
        <w:rPr>
          <w:rStyle w:val="Emphasis"/>
          <w:highlight w:val="green"/>
        </w:rPr>
        <w:t>define his</w:t>
      </w:r>
      <w:r w:rsidRPr="00506E00">
        <w:rPr>
          <w:rStyle w:val="Emphasis"/>
        </w:rPr>
        <w:t xml:space="preserve"> family’s </w:t>
      </w:r>
      <w:r w:rsidRPr="00984DE1">
        <w:rPr>
          <w:rStyle w:val="Emphasis"/>
          <w:highlight w:val="green"/>
        </w:rPr>
        <w:t>life</w:t>
      </w:r>
      <w:r w:rsidRPr="00B7193C">
        <w:rPr>
          <w:sz w:val="16"/>
        </w:rPr>
        <w:t xml:space="preserve">. In the early fall of 2016, </w:t>
      </w:r>
      <w:r w:rsidRPr="00984DE1">
        <w:rPr>
          <w:rStyle w:val="Emphasis"/>
          <w:highlight w:val="green"/>
        </w:rPr>
        <w:t>he</w:t>
      </w:r>
      <w:r w:rsidRPr="00506E00">
        <w:rPr>
          <w:rStyle w:val="Emphasis"/>
        </w:rPr>
        <w:t xml:space="preserve">, his wife, and their two young boys </w:t>
      </w:r>
      <w:r w:rsidRPr="00984DE1">
        <w:rPr>
          <w:rStyle w:val="Emphasis"/>
          <w:highlight w:val="green"/>
        </w:rPr>
        <w:t>made the move</w:t>
      </w:r>
      <w:r w:rsidRPr="00506E00">
        <w:rPr>
          <w:rStyle w:val="Emphasis"/>
        </w:rPr>
        <w:t xml:space="preserve"> north, </w:t>
      </w:r>
      <w:r w:rsidRPr="00984DE1">
        <w:rPr>
          <w:rStyle w:val="Emphasis"/>
          <w:highlight w:val="green"/>
        </w:rPr>
        <w:t>to Canada</w:t>
      </w:r>
      <w:r w:rsidRPr="00506E00">
        <w:rPr>
          <w:rStyle w:val="Emphasis"/>
        </w:rPr>
        <w:t>.</w:t>
      </w:r>
      <w:r>
        <w:rPr>
          <w:rStyle w:val="Emphasis"/>
        </w:rPr>
        <w:t xml:space="preserve"> </w:t>
      </w:r>
      <w:r w:rsidRPr="00B7193C">
        <w:rPr>
          <w:sz w:val="16"/>
        </w:rPr>
        <w:t xml:space="preserve">Their first few months in Toronto were mostly spent settling in and scouting out decent tacos. Then Donald Trump won the U.S. presidential election. Rangnekar’s inbox blew up with messages from friends and colleagues in the U.S. on H-1Bs asking for advice on how to migrate. Rather than deal with each one individually, he registered a website, MOVNorth.com—a reference to MOV, a classic coding command for copying data from one location to another—and wrote everything down there. He shared the URL on LinkedIn—of course—hoping it would help a few people. Sitting in a light-filled coffee shop in his hip Toronto neighborhood less than a year later, Rangnekar pulls up the website on his MacBook. “That’s me,” he laughs, pointing to a selfie of him in a parka and wool beanie, both dusted with snow, smiling broadly and “freezing away.” In its first two days online last July, MOVNorth.com got 20,000 views. He quickly set up a forum where people could ask and answer each other’s questions, and early last fall added a paywall to encourage people to commit to the community. Today, the site gets as many as 100,000 views per month—Rangnekar can track Trump’s rhetoric just by the spikes in traffic. Roughly 250 people pay $99 a year for access to the forum, almost all of whom are actively pursuing a move. </w:t>
      </w:r>
      <w:r w:rsidRPr="00682D29">
        <w:rPr>
          <w:rStyle w:val="StyleUnderline"/>
        </w:rPr>
        <w:t>He knows of at least a dozen other engineers who took his advice and have already arrived in Toronto</w:t>
      </w:r>
      <w:r w:rsidRPr="00B7193C">
        <w:rPr>
          <w:sz w:val="16"/>
        </w:rPr>
        <w:t xml:space="preserve">. </w:t>
      </w:r>
      <w:r w:rsidRPr="00682D29">
        <w:rPr>
          <w:rStyle w:val="StyleUnderline"/>
        </w:rPr>
        <w:t>Rangnekar still gets email queries daily, mostly from engineers with Indian surnames, all looking for the same information</w:t>
      </w:r>
      <w:r w:rsidRPr="00B7193C">
        <w:rPr>
          <w:sz w:val="16"/>
        </w:rPr>
        <w:t xml:space="preserve">. Then there are the other emails, the ones Rangnekar calls “nastygrams.” He pulls up a sample with the subject line “Ignorant Idiot.” “You’re going to ruin your own country’s economy by making it harder for Canadians to find jobs, so for that reason we here in the US stopped foreign visas,” he reads. “We are becoming a proud independent nation again.” There are anti-immigrant and so-called alt-right groups in </w:t>
      </w:r>
      <w:r w:rsidRPr="00984DE1">
        <w:rPr>
          <w:rStyle w:val="StyleUnderline"/>
          <w:highlight w:val="green"/>
        </w:rPr>
        <w:t>Canada</w:t>
      </w:r>
      <w:r w:rsidRPr="00B7193C">
        <w:rPr>
          <w:sz w:val="16"/>
        </w:rPr>
        <w:t xml:space="preserve">, but they haven’t gained the same traction as in the U.S. and Europe. The country </w:t>
      </w:r>
      <w:r w:rsidRPr="00984DE1">
        <w:rPr>
          <w:rStyle w:val="StyleUnderline"/>
          <w:highlight w:val="green"/>
        </w:rPr>
        <w:t>has</w:t>
      </w:r>
      <w:r w:rsidRPr="00D831BC">
        <w:rPr>
          <w:rStyle w:val="StyleUnderline"/>
        </w:rPr>
        <w:t xml:space="preserve"> historically </w:t>
      </w:r>
      <w:r w:rsidRPr="00984DE1">
        <w:rPr>
          <w:rStyle w:val="StyleUnderline"/>
          <w:highlight w:val="green"/>
        </w:rPr>
        <w:t>courted immigrants to propel economic growth</w:t>
      </w:r>
      <w:r w:rsidRPr="00B7193C">
        <w:rPr>
          <w:sz w:val="16"/>
        </w:rPr>
        <w:t xml:space="preserve">. Now, </w:t>
      </w:r>
      <w:r w:rsidRPr="00D831BC">
        <w:rPr>
          <w:rStyle w:val="StyleUnderline"/>
        </w:rPr>
        <w:t>at least 1 in 5 Canadian residents was born abroad</w:t>
      </w:r>
      <w:r w:rsidRPr="00B7193C">
        <w:rPr>
          <w:sz w:val="16"/>
        </w:rPr>
        <w:t xml:space="preserve">; </w:t>
      </w:r>
      <w:r w:rsidRPr="00D831BC">
        <w:rPr>
          <w:rStyle w:val="StyleUnderline"/>
        </w:rPr>
        <w:t>in Toronto</w:t>
      </w:r>
      <w:r w:rsidRPr="00B7193C">
        <w:rPr>
          <w:sz w:val="16"/>
        </w:rPr>
        <w:t xml:space="preserve">, which has a thriving Indian community, </w:t>
      </w:r>
      <w:r w:rsidRPr="00D831BC">
        <w:rPr>
          <w:rStyle w:val="StyleUnderline"/>
        </w:rPr>
        <w:t>more than half are foreign-born</w:t>
      </w:r>
      <w:r w:rsidRPr="00B7193C">
        <w:rPr>
          <w:sz w:val="16"/>
        </w:rPr>
        <w:t xml:space="preserve">. “Canadians don’t send me any of this,” Rangnekar says, waving a hand at the screen. Sometimes Canadians—always polite—write wondering whether an invasion of engineers will hurt the country. He writes back explaining what to him is an obvious, pragmatic reality: that tech is growing in its importance to culture and economies, and the benefits in terms of jobs and wealth are increasingly concentrated in global cities like Toronto. In short, as he sees it, the influx of migrants to Canada helps everyone. The H-1B was created in 1990, part of an immigration overhaul signed into law by President George H.W. Bush that also created the EB-5 investor visa—the subject of a fracas involving Kushner Cos. seeking Chinese investment—and the diversity lottery, which Trump has attacked. Today, an estimated half a million H-1B holders live in the U.S. No one tracks exactly how many ditch their skilled visas for the permanent residency Canada offers, </w:t>
      </w:r>
      <w:r w:rsidRPr="00984DE1">
        <w:rPr>
          <w:rStyle w:val="StyleUnderline"/>
          <w:highlight w:val="green"/>
        </w:rPr>
        <w:t>but during the first year of</w:t>
      </w:r>
      <w:r w:rsidRPr="00A974F4">
        <w:rPr>
          <w:rStyle w:val="StyleUnderline"/>
        </w:rPr>
        <w:t xml:space="preserve"> </w:t>
      </w:r>
      <w:r w:rsidRPr="00984DE1">
        <w:rPr>
          <w:rStyle w:val="StyleUnderline"/>
          <w:highlight w:val="green"/>
        </w:rPr>
        <w:t>Trump’s</w:t>
      </w:r>
      <w:r w:rsidRPr="00A974F4">
        <w:rPr>
          <w:rStyle w:val="StyleUnderline"/>
        </w:rPr>
        <w:t xml:space="preserve"> presidency, </w:t>
      </w:r>
      <w:r w:rsidRPr="00984DE1">
        <w:rPr>
          <w:rStyle w:val="StyleUnderline"/>
          <w:highlight w:val="green"/>
        </w:rPr>
        <w:t>the number of tech professionals</w:t>
      </w:r>
      <w:r w:rsidRPr="00A974F4">
        <w:rPr>
          <w:rStyle w:val="StyleUnderline"/>
        </w:rPr>
        <w:t xml:space="preserve"> globally </w:t>
      </w:r>
      <w:r w:rsidRPr="00984DE1">
        <w:rPr>
          <w:rStyle w:val="StyleUnderline"/>
          <w:highlight w:val="green"/>
        </w:rPr>
        <w:t>who got permanent residency in Canada ticked up</w:t>
      </w:r>
      <w:r w:rsidRPr="00A974F4">
        <w:rPr>
          <w:rStyle w:val="StyleUnderline"/>
        </w:rPr>
        <w:t xml:space="preserve"> almost 40 percent from 2016, to more than 11,000</w:t>
      </w:r>
      <w:r w:rsidRPr="00B7193C">
        <w:rPr>
          <w:sz w:val="16"/>
        </w:rPr>
        <w:t>. Almost from the beginning, the H-1B system had obvious flaws. Outsourcing companies flood the application pool with jobs that barely qualify as high-skill, taking visas that could go to full-time employees at advanced technology companies. The cap on the number of H-1B visas fluctuates, but in the five-day annual application window in early April, about 190,000 people petitioned for just 85,000 spots—in Obama’s last year, 236,000 applied for the same number of visas. The lucky winners are chosen in a lottery. H-1Bs cost employers from $1,710 to $7,700, depending on factors such as their size and how much they depend on foreign staff. A chunk of those fees is earmarked for training U.S. workers in science and technology, but an analysis by the Brookings Institution found that, on balance, the money isn’t going to the areas with the highest demand for tech workers, i.e., where the greatest number of Americans could benefit. Rangnekar received his H-1B in 2010, but his history with employment visas dates to 2005, when he graduated from the University of Delaware and wanted to start a company with two of his former classmates. The U.S. didn’t have an entrepreneur visa, so they moved to Singapore, returning four years later to present their product—Socialwok, a pre-Slack social platform for professional collaboration—to investors at the TechCrunch50 startup conference in San Francisco. They didn’t attract new cash, but all three walked away with the next best thing: a promising job offer. Rangnekar had met his wife, Deepa Chaudhary, in Mumbai, and they married before moving to Singapore. Once they settled near San Jose, “</w:t>
      </w:r>
      <w:r w:rsidRPr="002068C5">
        <w:rPr>
          <w:rStyle w:val="StyleUnderline"/>
        </w:rPr>
        <w:t>I was seduced by the Californian lifestyle,” Rangnekar says</w:t>
      </w:r>
      <w:r w:rsidRPr="00B7193C">
        <w:rPr>
          <w:sz w:val="16"/>
        </w:rPr>
        <w:t xml:space="preserve">. “The work environment, the free food, the state-of-the-art gym, a home in the Santa Cruz mountains.” </w:t>
      </w:r>
      <w:r w:rsidRPr="002068C5">
        <w:rPr>
          <w:rStyle w:val="StyleUnderline"/>
        </w:rPr>
        <w:t>Yet there were things preventing them from committing for the long haul</w:t>
      </w:r>
      <w:r w:rsidRPr="00B7193C">
        <w:rPr>
          <w:sz w:val="16"/>
        </w:rPr>
        <w:t xml:space="preserve">. </w:t>
      </w:r>
      <w:r w:rsidRPr="002068C5">
        <w:rPr>
          <w:rStyle w:val="StyleUnderline"/>
        </w:rPr>
        <w:t xml:space="preserve">In Singapore, Chaudhary worked for Salesforce.com Inc.’s philanthropic foundation, but </w:t>
      </w:r>
      <w:r w:rsidRPr="00984DE1">
        <w:rPr>
          <w:rStyle w:val="StyleUnderline"/>
          <w:highlight w:val="green"/>
        </w:rPr>
        <w:t>the spousal visa that comes with the H-1B, the H-4,</w:t>
      </w:r>
      <w:r w:rsidRPr="002068C5">
        <w:rPr>
          <w:rStyle w:val="StyleUnderline"/>
        </w:rPr>
        <w:t xml:space="preserve"> at the time </w:t>
      </w:r>
      <w:r w:rsidRPr="00984DE1">
        <w:rPr>
          <w:rStyle w:val="StyleUnderline"/>
          <w:highlight w:val="green"/>
        </w:rPr>
        <w:t>forbade her from</w:t>
      </w:r>
      <w:r w:rsidRPr="002068C5">
        <w:rPr>
          <w:rStyle w:val="StyleUnderline"/>
        </w:rPr>
        <w:t xml:space="preserve"> </w:t>
      </w:r>
      <w:r w:rsidRPr="00984DE1">
        <w:rPr>
          <w:rStyle w:val="StyleUnderline"/>
          <w:highlight w:val="green"/>
        </w:rPr>
        <w:t>holding a job</w:t>
      </w:r>
      <w:r w:rsidRPr="00984DE1">
        <w:rPr>
          <w:sz w:val="16"/>
          <w:highlight w:val="green"/>
        </w:rPr>
        <w:t>.</w:t>
      </w:r>
      <w:r w:rsidRPr="00B7193C">
        <w:rPr>
          <w:sz w:val="16"/>
        </w:rPr>
        <w:t xml:space="preserve"> (Guidelines issued in early 2015 allowed certain H-4 holders to apply for work permits, but the Trump administration is reconsidering that policy.) </w:t>
      </w:r>
      <w:r w:rsidRPr="002068C5">
        <w:rPr>
          <w:rStyle w:val="StyleUnderline"/>
        </w:rPr>
        <w:t>Immigration law limits how many people from any given country can be granted green cards, and because Indians get about three-quarters of all H-1Bs, their backlog has grown</w:t>
      </w:r>
      <w:r w:rsidRPr="00B7193C">
        <w:rPr>
          <w:sz w:val="16"/>
        </w:rPr>
        <w:t xml:space="preserve">. The couple began considering where they might go: to Singapore, to a European tech hub such as Berlin, or even to India. Then a friend of a friend mentioned Toronto. In 1967, Canada became the first country to adopt a points-based immigration system. The country regularly tweaks how it rates applicants based on national goals and research into what makes for successful integration: A job offer used to come with 600 points, but now it’s worth just 200. Other factors like speaking fluent English or French—or, even better, both—have been given more weight over the years. Country of origin is irrelevant. In 2016, Canada increased national immigration levels to 300,000 new permanent residents annually. Last year, in consultation with trade groups, it created a program called the Global Skills Strategy to issue temporary work permits to people with job offers in certain categories, including senior software engineers, in as little as two weeks. Since the program started in June, more than 5,600 people have been granted permits, from the U.S., India, Pakistan, Brazil, and elsewhere. When he and Chaudhary decided to move, Rangnekar had an idea for a startup aimed at helping developers use advanced programming interfaces, or APIs, to build apps, but neither of them had a job offer. Still, for Canada at least, they were desirable applicants. Standing in the bright kitchen of their rented row house, their 3-year-old son slurping strawberry ice cream, they explain how simple it was to go online back in San Jose and, using a calculator provided by the Canadian government, determine with relative certainty that they would qualify for permanent residency. The hardest part about applying was taking a photo that met Canada’s specifications. “She sent them to me, and I was like, ‘This looks OK,’ ” Rangnekar says. Chaudhary cuts him off: “I was like, ‘No! It has to be centered like this!’ ” Once Trump was elected, Canadians would cautiously ask Rangnekar, “What do you think about him?” “I make it clear what side I’m on,” he says. Rangnekar watched as the travel ban triggered sweeping protests, legal challenges, and, among many in Trump’s base, red-blooded exultation. </w:t>
      </w:r>
      <w:r w:rsidRPr="00984DE1">
        <w:rPr>
          <w:rStyle w:val="StyleUnderline"/>
          <w:highlight w:val="green"/>
        </w:rPr>
        <w:t>The nationalist wave hit home for</w:t>
      </w:r>
      <w:r w:rsidRPr="00C33B4C">
        <w:rPr>
          <w:rStyle w:val="StyleUnderline"/>
        </w:rPr>
        <w:t xml:space="preserve"> </w:t>
      </w:r>
      <w:r w:rsidRPr="00984DE1">
        <w:rPr>
          <w:rStyle w:val="StyleUnderline"/>
          <w:highlight w:val="green"/>
        </w:rPr>
        <w:t>many H-1B workers</w:t>
      </w:r>
      <w:r w:rsidRPr="00C33B4C">
        <w:rPr>
          <w:rStyle w:val="StyleUnderline"/>
        </w:rPr>
        <w:t xml:space="preserve"> that February </w:t>
      </w:r>
      <w:r w:rsidRPr="00984DE1">
        <w:rPr>
          <w:rStyle w:val="StyleUnderline"/>
          <w:highlight w:val="green"/>
        </w:rPr>
        <w:t>when a white man walked into a bar</w:t>
      </w:r>
      <w:r w:rsidRPr="00C33B4C">
        <w:rPr>
          <w:rStyle w:val="StyleUnderline"/>
        </w:rPr>
        <w:t xml:space="preserve"> in Olathe, Kansas, </w:t>
      </w:r>
      <w:r w:rsidRPr="00984DE1">
        <w:rPr>
          <w:rStyle w:val="StyleUnderline"/>
          <w:highlight w:val="green"/>
        </w:rPr>
        <w:t>shouted “Get out of my country!”</w:t>
      </w:r>
      <w:r w:rsidRPr="00C33B4C">
        <w:rPr>
          <w:rStyle w:val="StyleUnderline"/>
        </w:rPr>
        <w:t xml:space="preserve"> and shot two Indian engineers</w:t>
      </w:r>
      <w:r w:rsidRPr="00B7193C">
        <w:rPr>
          <w:sz w:val="16"/>
        </w:rPr>
        <w:t>.</w:t>
      </w:r>
      <w:r>
        <w:rPr>
          <w:rStyle w:val="StyleUnderline"/>
        </w:rPr>
        <w:t xml:space="preserve"> </w:t>
      </w:r>
      <w:r w:rsidRPr="00984DE1">
        <w:rPr>
          <w:rStyle w:val="StyleUnderline"/>
          <w:highlight w:val="green"/>
        </w:rPr>
        <w:t>Trump has since called for broad cuts to legal immigration and accused the H-1B system</w:t>
      </w:r>
      <w:r w:rsidRPr="00C33B4C">
        <w:rPr>
          <w:rStyle w:val="StyleUnderline"/>
        </w:rPr>
        <w:t xml:space="preserve"> in particular </w:t>
      </w:r>
      <w:r w:rsidRPr="00984DE1">
        <w:rPr>
          <w:rStyle w:val="StyleUnderline"/>
          <w:highlight w:val="green"/>
        </w:rPr>
        <w:t>of stealing jobs</w:t>
      </w:r>
      <w:r w:rsidRPr="00C33B4C">
        <w:rPr>
          <w:rStyle w:val="StyleUnderline"/>
        </w:rPr>
        <w:t xml:space="preserve"> from American workers</w:t>
      </w:r>
      <w:r w:rsidRPr="00B7193C">
        <w:rPr>
          <w:sz w:val="16"/>
        </w:rPr>
        <w:t xml:space="preserve">. He’s also advocated adopting a points-based system similar to Canada’s, but since Congress has to approve any changes to immigration law, it’s hard to see the U.S. replicating the flexibility of the Canadian system. At first, after Rangnekar started MOV North, “People’s questions were like, ‘Tell us about Canada,’ ” he says. “That was really it.” They wanted to know the basics—jobs, schools, snow. Over time, as people began seriously considering a move, they asked detailed questions about the immigration process. “I was like one of them on the other side,” he says. Topics of interest now range from how to get fingerprinted for the FBI background check Canada requires to tips for getting letters from former employers detailing work experience. Anand Iyer was living near San Jose when he stumbled on a post about MOV North that Rangnekar had put on the Q&amp;A platform Quora. Iyer had an H-1B visa through his work for a cloud-services company and a house in Silicon Valley where he lived with his wife, but the uncertainty of waiting in the green card line was getting to him. “Friends in the same boat would constantly remind us that we might have to leave the country in weeks if our H-1B extension did not come through,” he says. The couple eventually sold their home and moved to Mississauga, outside of Toronto, with their 2-year-old. Iyer still works remotely for the same company, but he took a pay cut to reflect the lower cost of living. Taxes are higher, but the government provides more, including health care and preschool. List prices for single-family homes in Iyer’s suburb and row houses in Rangnekar’s hipper neighborhood have risen to around $900,000 (roughly C$1.1 million)—not cheap, but not Bay Area. All told, Iyer finds his quality of life has improved. “Silicon Valley is way more competitive,” he says. He’s remained active on the MOV North forums, answering questions rather than asking them. </w:t>
      </w:r>
      <w:r w:rsidRPr="003E49B8">
        <w:rPr>
          <w:rStyle w:val="StyleUnderline"/>
        </w:rPr>
        <w:t xml:space="preserve">His responses have </w:t>
      </w:r>
      <w:r w:rsidRPr="00984DE1">
        <w:rPr>
          <w:rStyle w:val="StyleUnderline"/>
          <w:highlight w:val="green"/>
        </w:rPr>
        <w:t>already persuaded some</w:t>
      </w:r>
      <w:r w:rsidRPr="003E49B8">
        <w:rPr>
          <w:rStyle w:val="StyleUnderline"/>
        </w:rPr>
        <w:t xml:space="preserve"> friends of his wife’s who were caught in green card paralysis </w:t>
      </w:r>
      <w:r w:rsidRPr="00984DE1">
        <w:rPr>
          <w:rStyle w:val="StyleUnderline"/>
          <w:highlight w:val="green"/>
        </w:rPr>
        <w:t>to apply for passage into Canada</w:t>
      </w:r>
      <w:r w:rsidRPr="00B7193C">
        <w:rPr>
          <w:sz w:val="16"/>
        </w:rPr>
        <w:t xml:space="preserve">. In MOV North’s early days, Rangnekar tended to the site at night after working on his startup all day. But as the volume of questions coming in increased, so did the amount of time the site demanded. People would email to thank him—then ask for more help. “That motivated me because it tells you you’re kinda doing something right,” he says. “Very few people wrote to me about my APIs.” He began wondering if MOV North could became his primary business. </w:t>
      </w:r>
      <w:r w:rsidRPr="00144F1D">
        <w:rPr>
          <w:rStyle w:val="StyleUnderline"/>
        </w:rPr>
        <w:t>As recently as a few years ago, the kind of jobs that might interest a top engineer weren’t plentiful in Toronto, but that’s changing. Google, Uber, and Amazon are expanding their engineering outposts, and the Canadian government is pouring money into artificial intelligence research and facilities such as the MaRS Discovery District</w:t>
      </w:r>
      <w:r w:rsidRPr="00B7193C">
        <w:rPr>
          <w:sz w:val="16"/>
        </w:rPr>
        <w:t xml:space="preserve">, a tech incubator whose startups have employed more than 6,000 people as of the end of 2016. </w:t>
      </w:r>
      <w:r w:rsidRPr="00984DE1">
        <w:rPr>
          <w:rStyle w:val="StyleUnderline"/>
          <w:highlight w:val="green"/>
        </w:rPr>
        <w:t>There’s work to be found in</w:t>
      </w:r>
      <w:r w:rsidRPr="00144F1D">
        <w:rPr>
          <w:rStyle w:val="StyleUnderline"/>
        </w:rPr>
        <w:t xml:space="preserve"> other </w:t>
      </w:r>
      <w:r w:rsidRPr="00984DE1">
        <w:rPr>
          <w:rStyle w:val="StyleUnderline"/>
          <w:highlight w:val="green"/>
        </w:rPr>
        <w:t>Canadian</w:t>
      </w:r>
      <w:r w:rsidRPr="00144F1D">
        <w:rPr>
          <w:rStyle w:val="StyleUnderline"/>
        </w:rPr>
        <w:t xml:space="preserve"> cities, too. Montreal is home to Google’s AI research lab, the e-commerce giant Shopify Inc. is based in Ottawa, and the social media manager Hootsuite Inc. is Vancouver’s hometown darling</w:t>
      </w:r>
      <w:r w:rsidRPr="00B7193C">
        <w:rPr>
          <w:sz w:val="16"/>
        </w:rPr>
        <w:t xml:space="preserve">, though most people Rangnekar talks with are interested in Toronto. For now, </w:t>
      </w:r>
      <w:r w:rsidRPr="00984DE1">
        <w:rPr>
          <w:rStyle w:val="Emphasis"/>
          <w:highlight w:val="green"/>
        </w:rPr>
        <w:t>the differences between U.S. and Canadian immigration policies are creating major opportunities for Canadian entrepreneurs to lure workers</w:t>
      </w:r>
      <w:r w:rsidRPr="00144F1D">
        <w:rPr>
          <w:rStyle w:val="Emphasis"/>
        </w:rPr>
        <w:t xml:space="preserve"> who otherwise would have looked south</w:t>
      </w:r>
      <w:r w:rsidRPr="00B7193C">
        <w:rPr>
          <w:sz w:val="16"/>
        </w:rPr>
        <w:t xml:space="preserve">. Bob Vaez was raised in Toronto, and in the 2000s, Vaez worked for Silicon Valley chipmaker Nvidia Corp. on a TN work permit, a provision under the North American Free Trade Agreement that makes it easy for Canadian professionals to work in the U.S. The TN, like the H-1B, is tied to employment, so when Vaez decided to start his own company, that was that. “To me it was, ‘This is the land of opportunity,’ ” he says. “And the next thing, I got a call from the company’s lawyers, like, ‘You know, you have to leave the U.S. in five days.’ ” He knew Canada could be more welcoming. Vaez’s engineer parents immigrated from Iran, but his aunts came over as refugees during the Cultural Revolution. “We’ve got the point system, but there is also a different situation when there is humanity at stake,” he says. Vaez returned to Toronto and co-founded EventMobi, which builds apps for conventions and corporate training sessions. He hopes to take advantage of the uncertainty in the U.S., in part, by working with MOV North on a new hiring platform Rangnekar is building. Once it’s up and running, companies will be able to search for applicants, which his algorithm ranks based on their relevant skills and experience. “I’m a software guy. I just look for any excuse to automate something,” Rangnekar says. He knows the business well—after all, he spent years at LinkedIn. One advantage he has over traditional recruiters, as he sees it, is that </w:t>
      </w:r>
      <w:r w:rsidRPr="00B7193C">
        <w:rPr>
          <w:rStyle w:val="StyleUnderline"/>
        </w:rPr>
        <w:t>people who sign up for his site have already expressed interest in Canada</w:t>
      </w:r>
      <w:r w:rsidRPr="00B7193C">
        <w:rPr>
          <w:sz w:val="16"/>
        </w:rPr>
        <w:t xml:space="preserve">. So far </w:t>
      </w:r>
      <w:r w:rsidRPr="00984DE1">
        <w:rPr>
          <w:rStyle w:val="Emphasis"/>
          <w:highlight w:val="green"/>
        </w:rPr>
        <w:t>thousands of people have registered, all saying they want to move</w:t>
      </w:r>
      <w:r w:rsidRPr="00B7193C">
        <w:rPr>
          <w:sz w:val="16"/>
        </w:rPr>
        <w:t>.</w:t>
      </w:r>
    </w:p>
    <w:p w:rsidR="009E10F3" w:rsidRDefault="009E10F3" w:rsidP="009E10F3"/>
    <w:p w:rsidR="009E10F3" w:rsidRDefault="009E10F3" w:rsidP="009E10F3">
      <w:pPr>
        <w:pStyle w:val="Heading3"/>
      </w:pPr>
      <w:r>
        <w:t xml:space="preserve">H-1B Fails- Backlogs </w:t>
      </w:r>
    </w:p>
    <w:p w:rsidR="00773CDA" w:rsidRDefault="00773CDA" w:rsidP="00773CDA">
      <w:pPr>
        <w:pStyle w:val="Heading4"/>
      </w:pPr>
      <w:r>
        <w:t>Doesn’t solve the aff- not resolving the EB Visa backlogs creates a HUGE backlog of H1B visas – replicates the problem</w:t>
      </w:r>
    </w:p>
    <w:p w:rsidR="00773CDA" w:rsidRDefault="00773CDA" w:rsidP="00773CDA">
      <w:pPr>
        <w:rPr>
          <w:sz w:val="14"/>
        </w:rPr>
      </w:pPr>
      <w:r w:rsidRPr="00773CDA">
        <w:rPr>
          <w:sz w:val="14"/>
        </w:rPr>
        <w:t xml:space="preserve">Samir </w:t>
      </w:r>
      <w:r w:rsidRPr="00EB22AB">
        <w:rPr>
          <w:rStyle w:val="Style13ptBold"/>
        </w:rPr>
        <w:t>Kalra</w:t>
      </w:r>
      <w:r>
        <w:rPr>
          <w:rStyle w:val="Style13ptBold"/>
        </w:rPr>
        <w:t xml:space="preserve"> 2018</w:t>
      </w:r>
      <w:r w:rsidRPr="00EB22AB">
        <w:rPr>
          <w:rStyle w:val="Style13ptBold"/>
        </w:rPr>
        <w:t>,</w:t>
      </w:r>
      <w:r w:rsidRPr="00773CDA">
        <w:rPr>
          <w:sz w:val="14"/>
        </w:rPr>
        <w:t xml:space="preserve"> ( managing director at the Hindu American Foundation, a nonprofit advocacy organization based in Washington, he leads the foundation’s human rights and policy advocacy efforts and has spoken extensively at Congressional briefings, he previously served on the Immigration Advisory Committee for Rep. Eric Swalwell, “Congress, leave no H-1Bs behind” The Hill, March 14, </w:t>
      </w:r>
      <w:hyperlink r:id="rId78" w:history="1">
        <w:r w:rsidRPr="00C4169A">
          <w:rPr>
            <w:rStyle w:val="Hyperlink"/>
            <w:sz w:val="14"/>
          </w:rPr>
          <w:t>http://thehill.com/opinion/immigration/377886-congress-leave-no-h-1bs-behind)AS</w:t>
        </w:r>
      </w:hyperlink>
    </w:p>
    <w:p w:rsidR="002E7C25" w:rsidRDefault="00773CDA" w:rsidP="002E7C25">
      <w:r w:rsidRPr="00773CDA">
        <w:rPr>
          <w:sz w:val="14"/>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But one problem, that of major backlogs in our employment-based immigration system, has an easy fix and surprisingly has generated broad bipartisan support but is being stalled by one office for no apparent reason. </w:t>
      </w:r>
      <w:r w:rsidRPr="00E33E8F">
        <w:rPr>
          <w:rStyle w:val="StyleUnderline"/>
          <w:highlight w:val="green"/>
        </w:rPr>
        <w:t>The backlog</w:t>
      </w:r>
      <w:r w:rsidRPr="00773CDA">
        <w:rPr>
          <w:rStyle w:val="StyleUnderline"/>
        </w:rPr>
        <w:t xml:space="preserve"> issue </w:t>
      </w:r>
      <w:r w:rsidRPr="00E33E8F">
        <w:rPr>
          <w:rStyle w:val="StyleUnderline"/>
          <w:highlight w:val="green"/>
        </w:rPr>
        <w:t>stems from arbitrary and discriminatory limitations placed on the number of green cards allocated</w:t>
      </w:r>
      <w:r w:rsidRPr="00773CDA">
        <w:rPr>
          <w:rStyle w:val="StyleUnderline"/>
        </w:rPr>
        <w:t xml:space="preserve"> to employment-based immigrants based on their country of origin.</w:t>
      </w:r>
      <w:r w:rsidRPr="00773CDA">
        <w:rPr>
          <w:sz w:val="14"/>
        </w:rPr>
        <w:t xml:space="preserve"> </w:t>
      </w:r>
      <w:r w:rsidRPr="00E33E8F">
        <w:rPr>
          <w:rStyle w:val="StyleUnderline"/>
          <w:highlight w:val="green"/>
        </w:rPr>
        <w:t>These caps have created immense backlogs on H-1B visas for applicants</w:t>
      </w:r>
      <w:r w:rsidRPr="00773CDA">
        <w:rPr>
          <w:rStyle w:val="StyleUnderline"/>
        </w:rPr>
        <w:t>.</w:t>
      </w:r>
      <w:r w:rsidRPr="00773CDA">
        <w:rPr>
          <w:sz w:val="14"/>
        </w:rPr>
        <w:t xml:space="preserve"> Immigrants, their spouses and children, from countries such as India, have been disproportionately impacted by these discriminatory rules. For example, only 7 percent of 140,000 employment-based green cards distributed yearly are available to Indian immigrants, despite their accounting for 70 percent of the 85,000 annual H-1B visas.</w:t>
      </w:r>
      <w:r w:rsidR="002E7C25">
        <w:t xml:space="preserve"> </w:t>
      </w:r>
    </w:p>
    <w:p w:rsidR="00EA5456" w:rsidRDefault="00EA5456" w:rsidP="00EA5456">
      <w:pPr>
        <w:pStyle w:val="Heading3"/>
      </w:pPr>
      <w:r>
        <w:t>Can’t Solve- Econ</w:t>
      </w:r>
    </w:p>
    <w:p w:rsidR="00EA5456" w:rsidRDefault="00EA5456" w:rsidP="00EA5456">
      <w:pPr>
        <w:pStyle w:val="Heading4"/>
      </w:pPr>
      <w:r>
        <w:t xml:space="preserve">Doesn’t solve – H-1Bs are costly, and time consuming and doesn’t give permanent status- the alternative is that Immigrants will leave – destroys the economy </w:t>
      </w:r>
    </w:p>
    <w:p w:rsidR="00EA5456" w:rsidRPr="00846DA7" w:rsidRDefault="00EA5456" w:rsidP="00EA5456">
      <w:pPr>
        <w:rPr>
          <w:sz w:val="16"/>
        </w:rPr>
      </w:pPr>
      <w:r w:rsidRPr="00846DA7">
        <w:rPr>
          <w:rStyle w:val="Style13ptBold"/>
        </w:rPr>
        <w:t>Kirberger</w:t>
      </w:r>
      <w:r w:rsidRPr="00846DA7">
        <w:rPr>
          <w:sz w:val="16"/>
        </w:rPr>
        <w:t xml:space="preserve"> PC </w:t>
      </w:r>
      <w:r w:rsidRPr="00846DA7">
        <w:rPr>
          <w:rStyle w:val="Style13ptBold"/>
        </w:rPr>
        <w:t>2011</w:t>
      </w:r>
      <w:r w:rsidRPr="00846DA7">
        <w:rPr>
          <w:sz w:val="16"/>
        </w:rPr>
        <w:t xml:space="preserve"> (a boutique law firm providing US visa and immigration services since 1998, “Fairness for High Skilled Immigrants Act (HR 3012) Passed in House” DECEMBER 16, </w:t>
      </w:r>
      <w:hyperlink r:id="rId79" w:history="1">
        <w:r w:rsidRPr="00846DA7">
          <w:rPr>
            <w:rStyle w:val="Hyperlink"/>
            <w:sz w:val="16"/>
          </w:rPr>
          <w:t>http://immigration-lawyer.com/fairness-for-high-skilled-immigrants-act-hr-3012-in-house/</w:t>
        </w:r>
      </w:hyperlink>
      <w:r w:rsidRPr="00846DA7">
        <w:rPr>
          <w:sz w:val="16"/>
        </w:rPr>
        <w:t xml:space="preserve"> AS</w:t>
      </w:r>
    </w:p>
    <w:p w:rsidR="00EA5456" w:rsidRDefault="00EA5456" w:rsidP="00EA5456">
      <w:pPr>
        <w:rPr>
          <w:rStyle w:val="StyleUnderline"/>
        </w:rPr>
      </w:pPr>
      <w:r w:rsidRPr="00E33E8F">
        <w:rPr>
          <w:rStyle w:val="StyleUnderline"/>
          <w:highlight w:val="green"/>
        </w:rPr>
        <w:t>Current backlogs create enormous instability and uncertainty</w:t>
      </w:r>
      <w:r w:rsidRPr="00E33E8F">
        <w:rPr>
          <w:sz w:val="14"/>
          <w:highlight w:val="green"/>
        </w:rPr>
        <w:t xml:space="preserve"> </w:t>
      </w:r>
      <w:r w:rsidRPr="00E33E8F">
        <w:rPr>
          <w:rStyle w:val="StyleUnderline"/>
          <w:highlight w:val="green"/>
        </w:rPr>
        <w:t>among</w:t>
      </w:r>
      <w:r w:rsidRPr="00846DA7">
        <w:rPr>
          <w:sz w:val="14"/>
        </w:rPr>
        <w:t xml:space="preserve"> both </w:t>
      </w:r>
      <w:r w:rsidRPr="00E33E8F">
        <w:rPr>
          <w:rStyle w:val="StyleUnderline"/>
          <w:highlight w:val="green"/>
        </w:rPr>
        <w:t>foreign nationals</w:t>
      </w:r>
      <w:r w:rsidRPr="00846DA7">
        <w:rPr>
          <w:sz w:val="14"/>
        </w:rPr>
        <w:t xml:space="preserve"> who apply for US green cards, </w:t>
      </w:r>
      <w:r w:rsidRPr="00E33E8F">
        <w:rPr>
          <w:rStyle w:val="StyleUnderline"/>
          <w:highlight w:val="green"/>
        </w:rPr>
        <w:t>as well as</w:t>
      </w:r>
      <w:r w:rsidRPr="00846DA7">
        <w:rPr>
          <w:rStyle w:val="StyleUnderline"/>
        </w:rPr>
        <w:t xml:space="preserve"> for</w:t>
      </w:r>
      <w:r w:rsidRPr="00846DA7">
        <w:rPr>
          <w:sz w:val="14"/>
        </w:rPr>
        <w:t xml:space="preserve"> the US </w:t>
      </w:r>
      <w:r w:rsidRPr="00E33E8F">
        <w:rPr>
          <w:rStyle w:val="StyleUnderline"/>
          <w:highlight w:val="green"/>
        </w:rPr>
        <w:t>companies</w:t>
      </w:r>
      <w:r w:rsidRPr="00846DA7">
        <w:rPr>
          <w:sz w:val="14"/>
        </w:rPr>
        <w:t xml:space="preserve"> who need them. </w:t>
      </w:r>
      <w:r w:rsidRPr="00846DA7">
        <w:rPr>
          <w:rStyle w:val="StyleUnderline"/>
        </w:rPr>
        <w:t>Green card applicants</w:t>
      </w:r>
      <w:r w:rsidRPr="00846DA7">
        <w:rPr>
          <w:sz w:val="14"/>
        </w:rPr>
        <w:t xml:space="preserve"> working in the US who </w:t>
      </w:r>
      <w:r w:rsidRPr="00846DA7">
        <w:rPr>
          <w:rStyle w:val="StyleUnderline"/>
        </w:rPr>
        <w:t>face long waiting periods can often continue to work legally in the US while their green card cases are pending</w:t>
      </w:r>
      <w:r w:rsidRPr="00846DA7">
        <w:rPr>
          <w:sz w:val="14"/>
        </w:rPr>
        <w:t xml:space="preserve"> under certain provisions of US immigration law, </w:t>
      </w:r>
      <w:r w:rsidRPr="00846DA7">
        <w:rPr>
          <w:rStyle w:val="StyleUnderline"/>
        </w:rPr>
        <w:t>e.g</w:t>
      </w:r>
      <w:r w:rsidRPr="00846DA7">
        <w:rPr>
          <w:sz w:val="14"/>
        </w:rPr>
        <w:t xml:space="preserve">., the portability provisions of the </w:t>
      </w:r>
      <w:r w:rsidRPr="00846DA7">
        <w:rPr>
          <w:rStyle w:val="StyleUnderline"/>
        </w:rPr>
        <w:t>H-1B visa</w:t>
      </w:r>
      <w:r w:rsidRPr="00846DA7">
        <w:rPr>
          <w:sz w:val="14"/>
        </w:rPr>
        <w:t xml:space="preserve"> category. However, many have applied for the green card while working in other temporary work visa categories such as the L-1, and thus do not have access to H-1B portability provisions. Moreover, </w:t>
      </w:r>
      <w:r w:rsidRPr="00E33E8F">
        <w:rPr>
          <w:rStyle w:val="Style13ptBold"/>
          <w:highlight w:val="green"/>
        </w:rPr>
        <w:t>even if H-1B portability applies</w:t>
      </w:r>
      <w:r w:rsidRPr="00846DA7">
        <w:rPr>
          <w:rStyle w:val="Style13ptBold"/>
        </w:rPr>
        <w:t xml:space="preserve">, </w:t>
      </w:r>
      <w:r w:rsidRPr="00E33E8F">
        <w:rPr>
          <w:rStyle w:val="StyleUnderline"/>
          <w:highlight w:val="green"/>
        </w:rPr>
        <w:t>careers often stall due to a reluctance to change employers</w:t>
      </w:r>
      <w:r w:rsidRPr="00846DA7">
        <w:rPr>
          <w:rStyle w:val="StyleUnderline"/>
        </w:rPr>
        <w:t>,</w:t>
      </w:r>
      <w:r w:rsidRPr="00846DA7">
        <w:rPr>
          <w:sz w:val="14"/>
        </w:rPr>
        <w:t xml:space="preserve"> </w:t>
      </w:r>
      <w:r w:rsidRPr="00E33E8F">
        <w:rPr>
          <w:rStyle w:val="StyleUnderline"/>
          <w:highlight w:val="green"/>
        </w:rPr>
        <w:t>as such changes often require them to re-start the</w:t>
      </w:r>
      <w:r w:rsidRPr="00846DA7">
        <w:rPr>
          <w:rStyle w:val="StyleUnderline"/>
        </w:rPr>
        <w:t xml:space="preserve"> burdensome </w:t>
      </w:r>
      <w:r w:rsidRPr="00E33E8F">
        <w:rPr>
          <w:rStyle w:val="StyleUnderline"/>
          <w:highlight w:val="green"/>
        </w:rPr>
        <w:t>Labor Certification</w:t>
      </w:r>
      <w:r w:rsidRPr="00846DA7">
        <w:rPr>
          <w:sz w:val="14"/>
        </w:rPr>
        <w:t xml:space="preserve"> (PERM) </w:t>
      </w:r>
      <w:r w:rsidRPr="00E33E8F">
        <w:rPr>
          <w:rStyle w:val="StyleUnderline"/>
          <w:highlight w:val="green"/>
        </w:rPr>
        <w:t>process</w:t>
      </w:r>
      <w:r w:rsidRPr="00846DA7">
        <w:rPr>
          <w:rStyle w:val="StyleUnderline"/>
        </w:rPr>
        <w:t xml:space="preserve"> all over again once they move to another employer</w:t>
      </w:r>
      <w:r w:rsidRPr="00846DA7">
        <w:rPr>
          <w:sz w:val="14"/>
        </w:rPr>
        <w:t xml:space="preserve">. </w:t>
      </w:r>
      <w:r w:rsidRPr="00E33E8F">
        <w:rPr>
          <w:rStyle w:val="StyleUnderline"/>
          <w:highlight w:val="green"/>
        </w:rPr>
        <w:t>Continued H-1B renewals under portability provisions can</w:t>
      </w:r>
      <w:r w:rsidRPr="00846DA7">
        <w:rPr>
          <w:rStyle w:val="StyleUnderline"/>
        </w:rPr>
        <w:t xml:space="preserve"> </w:t>
      </w:r>
      <w:r w:rsidRPr="00E33E8F">
        <w:rPr>
          <w:rStyle w:val="StyleUnderline"/>
          <w:highlight w:val="green"/>
        </w:rPr>
        <w:t>also become very costly and create other logistical challenges</w:t>
      </w:r>
      <w:r w:rsidRPr="00846DA7">
        <w:rPr>
          <w:rStyle w:val="StyleUnderline"/>
        </w:rPr>
        <w:t xml:space="preserve"> to both employers and employees</w:t>
      </w:r>
      <w:r w:rsidRPr="00846DA7">
        <w:rPr>
          <w:sz w:val="14"/>
        </w:rPr>
        <w:t xml:space="preserve">. Finally, </w:t>
      </w:r>
      <w:r w:rsidRPr="00E33E8F">
        <w:rPr>
          <w:rStyle w:val="StyleUnderline"/>
          <w:highlight w:val="green"/>
        </w:rPr>
        <w:t>the spouses</w:t>
      </w:r>
      <w:r w:rsidRPr="00846DA7">
        <w:rPr>
          <w:rStyle w:val="StyleUnderline"/>
        </w:rPr>
        <w:t xml:space="preserve"> of these green card applicants who hold H-1B visas generally </w:t>
      </w:r>
      <w:r w:rsidRPr="00E33E8F">
        <w:rPr>
          <w:rStyle w:val="StyleUnderline"/>
          <w:highlight w:val="green"/>
        </w:rPr>
        <w:t>cannot work</w:t>
      </w:r>
      <w:r w:rsidRPr="00846DA7">
        <w:rPr>
          <w:rStyle w:val="StyleUnderline"/>
        </w:rPr>
        <w:t xml:space="preserve"> for this lengthy period </w:t>
      </w:r>
      <w:r w:rsidRPr="00E33E8F">
        <w:rPr>
          <w:rStyle w:val="StyleUnderline"/>
          <w:highlight w:val="green"/>
        </w:rPr>
        <w:t>unless they have an H-1B in their own right</w:t>
      </w:r>
      <w:r w:rsidRPr="00846DA7">
        <w:rPr>
          <w:rStyle w:val="StyleUnderline"/>
        </w:rPr>
        <w:t>, along with their own pending green card application.</w:t>
      </w:r>
      <w:r>
        <w:rPr>
          <w:rStyle w:val="StyleUnderline"/>
        </w:rPr>
        <w:t xml:space="preserve"> </w:t>
      </w:r>
      <w:r w:rsidRPr="00846DA7">
        <w:rPr>
          <w:sz w:val="14"/>
        </w:rPr>
        <w:t xml:space="preserve">In addition to the problems above, </w:t>
      </w:r>
      <w:r w:rsidRPr="00E33E8F">
        <w:rPr>
          <w:rStyle w:val="StyleUnderline"/>
          <w:highlight w:val="green"/>
        </w:rPr>
        <w:t>green card waiting periods keep entrepreneurial foreign workers from pursuing innovative ideas and opportunities by either creating or joining start-up companies</w:t>
      </w:r>
      <w:r w:rsidRPr="00846DA7">
        <w:rPr>
          <w:rStyle w:val="StyleUnderline"/>
        </w:rPr>
        <w:t xml:space="preserve">, </w:t>
      </w:r>
      <w:r w:rsidRPr="00E33E8F">
        <w:rPr>
          <w:rStyle w:val="StyleUnderline"/>
          <w:highlight w:val="green"/>
        </w:rPr>
        <w:t>since</w:t>
      </w:r>
      <w:r w:rsidRPr="00846DA7">
        <w:rPr>
          <w:rStyle w:val="StyleUnderline"/>
        </w:rPr>
        <w:t xml:space="preserve"> </w:t>
      </w:r>
      <w:r w:rsidRPr="00E33E8F">
        <w:rPr>
          <w:rStyle w:val="StyleUnderline"/>
          <w:highlight w:val="green"/>
        </w:rPr>
        <w:t>the</w:t>
      </w:r>
      <w:r w:rsidRPr="00846DA7">
        <w:rPr>
          <w:rStyle w:val="StyleUnderline"/>
        </w:rPr>
        <w:t xml:space="preserve"> US immigration </w:t>
      </w:r>
      <w:r w:rsidRPr="00E33E8F">
        <w:rPr>
          <w:rStyle w:val="StyleUnderline"/>
          <w:highlight w:val="green"/>
        </w:rPr>
        <w:t>system offers few viable options</w:t>
      </w:r>
      <w:r w:rsidRPr="00846DA7">
        <w:rPr>
          <w:rStyle w:val="StyleUnderline"/>
        </w:rPr>
        <w:t xml:space="preserve"> for entrepreneurs.</w:t>
      </w:r>
      <w:r>
        <w:rPr>
          <w:rStyle w:val="StyleUnderline"/>
        </w:rPr>
        <w:t xml:space="preserve"> </w:t>
      </w:r>
      <w:r w:rsidRPr="00846DA7">
        <w:rPr>
          <w:sz w:val="14"/>
        </w:rPr>
        <w:t xml:space="preserve">If the US does not change improve Green Card waiting periods, </w:t>
      </w:r>
      <w:r w:rsidRPr="00E33E8F">
        <w:rPr>
          <w:rStyle w:val="Style13ptBold"/>
          <w:highlight w:val="green"/>
        </w:rPr>
        <w:t>skilled workers will inevitably leave the US</w:t>
      </w:r>
      <w:r w:rsidRPr="00846DA7">
        <w:rPr>
          <w:rStyle w:val="StyleUnderline"/>
        </w:rPr>
        <w:t xml:space="preserve"> </w:t>
      </w:r>
      <w:r w:rsidRPr="00E33E8F">
        <w:rPr>
          <w:rStyle w:val="StyleUnderline"/>
          <w:highlight w:val="green"/>
        </w:rPr>
        <w:t>to</w:t>
      </w:r>
      <w:r w:rsidRPr="00846DA7">
        <w:rPr>
          <w:rStyle w:val="StyleUnderline"/>
        </w:rPr>
        <w:t xml:space="preserve"> </w:t>
      </w:r>
      <w:r w:rsidRPr="00E33E8F">
        <w:rPr>
          <w:rStyle w:val="StyleUnderline"/>
          <w:highlight w:val="green"/>
        </w:rPr>
        <w:t>pursue options in countries that provide more career and life opportunities</w:t>
      </w:r>
      <w:r w:rsidRPr="00846DA7">
        <w:rPr>
          <w:rStyle w:val="StyleUnderline"/>
        </w:rPr>
        <w:t xml:space="preserve"> </w:t>
      </w:r>
      <w:r w:rsidRPr="00E33E8F">
        <w:rPr>
          <w:rStyle w:val="StyleUnderline"/>
          <w:highlight w:val="green"/>
        </w:rPr>
        <w:t>and stability</w:t>
      </w:r>
      <w:r w:rsidRPr="00846DA7">
        <w:rPr>
          <w:sz w:val="14"/>
        </w:rPr>
        <w:t xml:space="preserve">. In fact, </w:t>
      </w:r>
      <w:r w:rsidRPr="00846DA7">
        <w:rPr>
          <w:rStyle w:val="StyleUnderline"/>
        </w:rPr>
        <w:t>there is already evidence that skilled workers</w:t>
      </w:r>
      <w:r w:rsidRPr="00846DA7">
        <w:rPr>
          <w:sz w:val="14"/>
        </w:rPr>
        <w:t xml:space="preserve">, including those educated in the US, </w:t>
      </w:r>
      <w:r w:rsidRPr="00846DA7">
        <w:rPr>
          <w:rStyle w:val="StyleUnderline"/>
        </w:rPr>
        <w:t>are either leaving or not coming at all to work here due to restrictive US immigration policies as well as increased opportunities outside the US.</w:t>
      </w:r>
      <w:r w:rsidRPr="00846DA7">
        <w:rPr>
          <w:sz w:val="14"/>
        </w:rPr>
        <w:t xml:space="preserve"> Likewise, if the status quo continues, </w:t>
      </w:r>
      <w:r w:rsidRPr="00E33E8F">
        <w:rPr>
          <w:rStyle w:val="StyleUnderline"/>
          <w:highlight w:val="green"/>
        </w:rPr>
        <w:t>US companies will increasingly be forced to place their business operations outside of the US so that they can have access to the increasingly skilled labor force they require, depriving the US economy</w:t>
      </w:r>
      <w:r w:rsidRPr="00846DA7">
        <w:rPr>
          <w:rStyle w:val="StyleUnderline"/>
        </w:rPr>
        <w:t xml:space="preserve"> as well as job creation opportunities for US workers.</w:t>
      </w:r>
    </w:p>
    <w:p w:rsidR="00EA5456" w:rsidRDefault="00EA5456" w:rsidP="00EA5456">
      <w:pPr>
        <w:pStyle w:val="Heading4"/>
      </w:pPr>
      <w:r>
        <w:t>Doesn’t Solve - Expanding H-1Bs locks immigrants into indentured servitude, employers will take advantage of the system leading to abuse of immigrants and displacement of US workers</w:t>
      </w:r>
    </w:p>
    <w:p w:rsidR="00EA5456" w:rsidRPr="00167A21" w:rsidRDefault="00EA5456" w:rsidP="00EA5456">
      <w:pPr>
        <w:rPr>
          <w:b/>
          <w:bCs/>
          <w:sz w:val="26"/>
          <w:u w:val="single"/>
        </w:rPr>
      </w:pPr>
      <w:r w:rsidRPr="00BF691C">
        <w:rPr>
          <w:sz w:val="14"/>
        </w:rPr>
        <w:t xml:space="preserve">Suman </w:t>
      </w:r>
      <w:r>
        <w:rPr>
          <w:rStyle w:val="Style13ptBold"/>
        </w:rPr>
        <w:t>Mozumder ’17</w:t>
      </w:r>
      <w:r w:rsidRPr="00BF691C">
        <w:rPr>
          <w:sz w:val="14"/>
        </w:rPr>
        <w:t>, Suman Mozumder is an Indian author and reporter, “Tossing per-country caps for work-based Green Cards”, August 4 2017, https://www.indiaabroad.com/business/tossing-per-country-caps-for-work-based-green-cards/article_7c0f8132-796d-11e7-a920-6f554473bf46.html</w:t>
      </w:r>
    </w:p>
    <w:p w:rsidR="00EA5456" w:rsidRPr="004A66EB" w:rsidRDefault="00EA5456" w:rsidP="00EA5456">
      <w:pPr>
        <w:rPr>
          <w:sz w:val="12"/>
        </w:rPr>
      </w:pPr>
      <w:r w:rsidRPr="00BF691C">
        <w:rPr>
          <w:rStyle w:val="StyleUnderline"/>
        </w:rPr>
        <w:t>In what is expected to bring hope to</w:t>
      </w:r>
      <w:r w:rsidRPr="00B50AF4">
        <w:rPr>
          <w:rStyle w:val="StyleUnderline"/>
        </w:rPr>
        <w:t xml:space="preserve"> professionals in the immigrant community</w:t>
      </w:r>
      <w:r w:rsidRPr="004A66EB">
        <w:rPr>
          <w:sz w:val="12"/>
        </w:rPr>
        <w:t xml:space="preserve">, Rep. Kevin Yoder (R-Kansas) is </w:t>
      </w:r>
      <w:r w:rsidRPr="00BF691C">
        <w:rPr>
          <w:sz w:val="12"/>
        </w:rPr>
        <w:t xml:space="preserve">the lead sponsor of </w:t>
      </w:r>
      <w:r w:rsidRPr="00BF691C">
        <w:rPr>
          <w:rStyle w:val="StyleUnderline"/>
        </w:rPr>
        <w:t>a bill that would eliminate existing per-country caps on employment-based green cards, a situation that has long caused delays for Indian and Chinese applicants awaiting permanent</w:t>
      </w:r>
      <w:r w:rsidRPr="00B50AF4">
        <w:rPr>
          <w:rStyle w:val="StyleUnderline"/>
        </w:rPr>
        <w:t xml:space="preserve"> U.S. residency</w:t>
      </w:r>
      <w:r w:rsidRPr="004A66EB">
        <w:rPr>
          <w:sz w:val="12"/>
        </w:rPr>
        <w:t xml:space="preserve">. Speaking on the floor of the House late last month, Yoder, originally a cosponsor of the measure, noted </w:t>
      </w:r>
      <w:r w:rsidRPr="00B50AF4">
        <w:rPr>
          <w:rStyle w:val="StyleUnderline"/>
        </w:rPr>
        <w:t xml:space="preserve">that more than 700,000 high-skilled Indian workers in the U.S. are on temporary work visas. He said </w:t>
      </w:r>
      <w:r w:rsidRPr="00E33E8F">
        <w:rPr>
          <w:rStyle w:val="StyleUnderline"/>
          <w:highlight w:val="green"/>
        </w:rPr>
        <w:t>elimination of the per-nation caps on employment-based green cards will fix the system’s massive backlogs and bring fairness to the process</w:t>
      </w:r>
      <w:r w:rsidRPr="004A66EB">
        <w:rPr>
          <w:sz w:val="12"/>
        </w:rPr>
        <w:t xml:space="preserve">. The bill is cosponsored by more than 200 members of Congress with more than 100 members from each party in support. Speaking on the House floor on July 28, </w:t>
      </w:r>
      <w:r w:rsidRPr="00E33E8F">
        <w:rPr>
          <w:rStyle w:val="StyleUnderline"/>
          <w:highlight w:val="green"/>
        </w:rPr>
        <w:t>Yoder compared immigrants on temporary work visas to indentured servants</w:t>
      </w:r>
      <w:r w:rsidRPr="007919EE">
        <w:rPr>
          <w:rStyle w:val="StyleUnderline"/>
        </w:rPr>
        <w:t xml:space="preserve">, </w:t>
      </w:r>
      <w:r w:rsidRPr="00E33E8F">
        <w:rPr>
          <w:rStyle w:val="StyleUnderline"/>
          <w:highlight w:val="green"/>
        </w:rPr>
        <w:t>saying they were “stuck on a cycle of temporary work visas, unable to change jobs or even start their own small businesses to create American jobs.</w:t>
      </w:r>
      <w:r w:rsidRPr="007919EE">
        <w:rPr>
          <w:rStyle w:val="StyleUnderline"/>
        </w:rPr>
        <w:t xml:space="preserve"> These people are working hard every day, helping grow our economy, and raising their children as Americans right here in our communities,</w:t>
      </w:r>
      <w:r w:rsidRPr="004A66EB">
        <w:rPr>
          <w:sz w:val="12"/>
        </w:rPr>
        <w:t xml:space="preserve">” he said. He said </w:t>
      </w:r>
      <w:r w:rsidRPr="00E33E8F">
        <w:rPr>
          <w:rStyle w:val="StyleUnderline"/>
          <w:highlight w:val="green"/>
        </w:rPr>
        <w:t>the biggest obstacle was the 7 percent per-nation cap</w:t>
      </w:r>
      <w:r w:rsidRPr="007919EE">
        <w:rPr>
          <w:rStyle w:val="StyleUnderline"/>
        </w:rPr>
        <w:t xml:space="preserve"> on employment-based green cards, which he called “arbitrary</w:t>
      </w:r>
      <w:r w:rsidRPr="004A66EB">
        <w:rPr>
          <w:sz w:val="12"/>
        </w:rPr>
        <w:t xml:space="preserve">.” “Right now, there is a mother in Greenland whose unborn child will be able to obtain permanent residence in America before someone from India who has already been working here for years,” he said. “That’s absurd, and wrong.” </w:t>
      </w:r>
      <w:r w:rsidRPr="007919EE">
        <w:rPr>
          <w:rStyle w:val="StyleUnderline"/>
        </w:rPr>
        <w:t>Under the existing per-country percentage caps, large nations like India and China, which account for more than 40 percent of the world’s population, receive the same number of visas as Greenland, a country that accounts for one-one thousandth of a percent of the world’s population,</w:t>
      </w:r>
      <w:r w:rsidRPr="004A66EB">
        <w:rPr>
          <w:sz w:val="12"/>
        </w:rPr>
        <w:t xml:space="preserve"> according to Yoder. With about 95 percent of the employment-based green card applicants already living and working in America on temporary visas, the </w:t>
      </w:r>
      <w:r w:rsidRPr="00B05AFF">
        <w:rPr>
          <w:rStyle w:val="StyleUnderline"/>
        </w:rPr>
        <w:t xml:space="preserve">vast majority of applicants are simply waiting in line to get approved for permanent residence. But </w:t>
      </w:r>
      <w:r w:rsidRPr="00E33E8F">
        <w:rPr>
          <w:rStyle w:val="StyleUnderline"/>
          <w:highlight w:val="green"/>
        </w:rPr>
        <w:t>high-skilled immigrants from large countries are forced to wait two to three times longer</w:t>
      </w:r>
      <w:r w:rsidRPr="004A66EB">
        <w:rPr>
          <w:sz w:val="12"/>
        </w:rPr>
        <w:t xml:space="preserve"> under existing law. H.R. 392, originally introduced by Rep. Jason Chaffetz (R-Utah) amends the Immigration and Nationality Act to eliminate, among other things, the per-country numerical limitation for employment-based immigrants. Immigration Voice, an advocacy group that has been spearheading the demand for removal of per country caps for the past several years and had been working with Yoder for the past several months, praised the bill. “</w:t>
      </w:r>
      <w:r w:rsidRPr="00653819">
        <w:rPr>
          <w:rStyle w:val="StyleUnderline"/>
        </w:rPr>
        <w:t xml:space="preserve">Currently, because of these country caps </w:t>
      </w:r>
      <w:r w:rsidRPr="00E33E8F">
        <w:rPr>
          <w:rStyle w:val="StyleUnderline"/>
          <w:highlight w:val="green"/>
        </w:rPr>
        <w:t>over 1.5 million legal high-skilled immigrants</w:t>
      </w:r>
      <w:r w:rsidRPr="00653819">
        <w:rPr>
          <w:rStyle w:val="StyleUnderline"/>
        </w:rPr>
        <w:t xml:space="preserve"> like doctors, engineers and researchers, mostly from India, </w:t>
      </w:r>
      <w:r w:rsidRPr="00E33E8F">
        <w:rPr>
          <w:rStyle w:val="StyleUnderline"/>
          <w:highlight w:val="green"/>
        </w:rPr>
        <w:t>are stuck in decades-long green card backlogs</w:t>
      </w:r>
      <w:r w:rsidRPr="004A66EB">
        <w:rPr>
          <w:sz w:val="12"/>
        </w:rPr>
        <w:t>,” the group said.”</w:t>
      </w:r>
      <w:r w:rsidRPr="00E33E8F">
        <w:rPr>
          <w:rStyle w:val="StyleUnderline"/>
          <w:highlight w:val="green"/>
        </w:rPr>
        <w:t>Most will die before they get a green card</w:t>
      </w:r>
      <w:r w:rsidRPr="00653819">
        <w:rPr>
          <w:rStyle w:val="StyleUnderline"/>
        </w:rPr>
        <w:t xml:space="preserve"> if the current system </w:t>
      </w:r>
      <w:r w:rsidRPr="00BF691C">
        <w:rPr>
          <w:rStyle w:val="StyleUnderline"/>
        </w:rPr>
        <w:t>exists</w:t>
      </w:r>
      <w:r w:rsidRPr="004A66EB">
        <w:rPr>
          <w:sz w:val="12"/>
        </w:rPr>
        <w:t>.” Vikram Desai of the Immigration Voice told India Abroad that the present situation hampers the workers’ choices and leaves them vulnerable. “</w:t>
      </w:r>
      <w:r w:rsidRPr="00653819">
        <w:rPr>
          <w:rStyle w:val="StyleUnderline"/>
        </w:rPr>
        <w:t>They can’t change jobs easily, ask for raises, open a business or travel freely,” Desai said. “Additionally</w:t>
      </w:r>
      <w:r w:rsidRPr="00E33E8F">
        <w:rPr>
          <w:rStyle w:val="StyleUnderline"/>
          <w:highlight w:val="green"/>
        </w:rPr>
        <w:t>, bad employers take advantage of this situation which has led to abuse of immigrant workers and displacement of American workers</w:t>
      </w:r>
      <w:r w:rsidRPr="00653819">
        <w:rPr>
          <w:rStyle w:val="StyleUnderline"/>
        </w:rPr>
        <w:t>.</w:t>
      </w:r>
      <w:r w:rsidRPr="004A66EB">
        <w:rPr>
          <w:sz w:val="12"/>
        </w:rPr>
        <w:t xml:space="preserve">” He said the </w:t>
      </w:r>
      <w:r w:rsidRPr="003F6002">
        <w:rPr>
          <w:rStyle w:val="StyleUnderline"/>
        </w:rPr>
        <w:t>employment-based skilled immigrants face more backlogs if they are from India, China, Mexico or the Philippines than backlogs they would face if they were born elsewhere.</w:t>
      </w:r>
      <w:r w:rsidRPr="004A66EB">
        <w:rPr>
          <w:sz w:val="12"/>
        </w:rPr>
        <w:t xml:space="preserve"> He said if other nations fail to use their 7 percent allotment of visas, the unused portion is almost never allocated to </w:t>
      </w:r>
      <w:r w:rsidRPr="00BF691C">
        <w:rPr>
          <w:rStyle w:val="StyleUnderline"/>
        </w:rPr>
        <w:t>these</w:t>
      </w:r>
      <w:r w:rsidRPr="003F6002">
        <w:rPr>
          <w:rStyle w:val="StyleUnderline"/>
        </w:rPr>
        <w:t xml:space="preserve"> four nations, which have the highest number of scientists, engineers and workers in technology</w:t>
      </w:r>
      <w:r w:rsidRPr="004A66EB">
        <w:rPr>
          <w:sz w:val="12"/>
        </w:rPr>
        <w:t xml:space="preserve">. Immigration Voice called the practice discriminatory because, the group, said, immigrants from those four nations are subjected to greater backlogs and hardship. Yoder said </w:t>
      </w:r>
      <w:r w:rsidRPr="00E33E8F">
        <w:rPr>
          <w:rStyle w:val="StyleUnderline"/>
          <w:highlight w:val="green"/>
        </w:rPr>
        <w:t>the bill would</w:t>
      </w:r>
      <w:r w:rsidRPr="00C75811">
        <w:rPr>
          <w:rStyle w:val="StyleUnderline"/>
        </w:rPr>
        <w:t xml:space="preserve"> address this and “would </w:t>
      </w:r>
      <w:r w:rsidRPr="00E33E8F">
        <w:rPr>
          <w:rStyle w:val="StyleUnderline"/>
          <w:highlight w:val="green"/>
        </w:rPr>
        <w:t>transition us to a first-come, first-serve merit-based legal immigration system and would help these people in need, and help create new jobs</w:t>
      </w:r>
      <w:r w:rsidRPr="00C75811">
        <w:rPr>
          <w:rStyle w:val="StyleUnderline"/>
        </w:rPr>
        <w:t>.”</w:t>
      </w:r>
      <w:r w:rsidRPr="004A66EB">
        <w:rPr>
          <w:sz w:val="12"/>
        </w:rPr>
        <w:t xml:space="preserve"> He said he believed the bill would achieve “significant reforms of our employment-based green card system, helping American companies hire high-skilled immigrants to help grow our economy.” Just as importantly, he said, the bill allows applicants to move forward through proper legal channels and assists those on temporary visas move toward permanent residency. Observers such as Ron Hira, associate professor in the Department of Political Science at Howard University, said the bill would go a long way to reduce long-term indenture for H-1B holders from India and create a better system. “I think we should revamp the high-skilled immigration system so that workers, who are truly needed, are brought in as true immigrants rather than guest workers on H-1B, L-1, OPT,” Hira said. “High-skilled foreigners shouldn’t be teased with the promise of permanent residency only to become an elusive 10+ year ordeal in attaining it. The current system isn’t fair to the guest workers and it isn’t fair to U.S. workers.” </w:t>
      </w:r>
    </w:p>
    <w:p w:rsidR="00EA5456" w:rsidRDefault="00EA5456" w:rsidP="00EA5456">
      <w:pPr>
        <w:pStyle w:val="Heading4"/>
      </w:pPr>
      <w:r>
        <w:t>H-1Bs fail- hampers innovation and productivity</w:t>
      </w:r>
    </w:p>
    <w:p w:rsidR="00EA5456" w:rsidRPr="00BB7262" w:rsidRDefault="00EA5456" w:rsidP="00EA5456">
      <w:pPr>
        <w:rPr>
          <w:sz w:val="12"/>
        </w:rPr>
      </w:pPr>
      <w:r w:rsidRPr="009B374D">
        <w:rPr>
          <w:rStyle w:val="Style13ptBold"/>
        </w:rPr>
        <w:t>Nowrasteh,</w:t>
      </w:r>
      <w:r w:rsidRPr="005D7AEC">
        <w:rPr>
          <w:sz w:val="12"/>
        </w:rPr>
        <w:t xml:space="preserve"> immigration policy analyst at the Cato Institute’s Center for Global Liberty and Prosperity, </w:t>
      </w:r>
      <w:r w:rsidRPr="009B374D">
        <w:rPr>
          <w:rStyle w:val="Style13ptBold"/>
        </w:rPr>
        <w:t>2015</w:t>
      </w:r>
      <w:r>
        <w:rPr>
          <w:rStyle w:val="Style13ptBold"/>
        </w:rPr>
        <w:t xml:space="preserve"> </w:t>
      </w:r>
      <w:r w:rsidRPr="005D7AEC">
        <w:rPr>
          <w:sz w:val="12"/>
        </w:rPr>
        <w:t xml:space="preserve">(Alex, “Three Ways to Improve Employment-Based Green Cards” CATO Institute, November 9, </w:t>
      </w:r>
      <w:hyperlink r:id="rId80" w:history="1">
        <w:r w:rsidRPr="005D7AEC">
          <w:rPr>
            <w:rStyle w:val="Hyperlink"/>
            <w:sz w:val="12"/>
          </w:rPr>
          <w:t>https://www.cato.org/publications/commentary/three-ways-improve-employment-based-green-cards</w:t>
        </w:r>
      </w:hyperlink>
      <w:r w:rsidRPr="005D7AEC">
        <w:rPr>
          <w:sz w:val="12"/>
        </w:rPr>
        <w:t>, accessed 7-3-18, HSS RH)</w:t>
      </w:r>
    </w:p>
    <w:p w:rsidR="00EA5456" w:rsidRPr="009B374D" w:rsidRDefault="00EA5456" w:rsidP="00EA5456">
      <w:pPr>
        <w:rPr>
          <w:sz w:val="16"/>
        </w:rPr>
      </w:pPr>
      <w:r w:rsidRPr="009B374D">
        <w:rPr>
          <w:rStyle w:val="StyleUnderline"/>
        </w:rPr>
        <w:t xml:space="preserve">Other visas — like the </w:t>
      </w:r>
      <w:r w:rsidRPr="00E33E8F">
        <w:rPr>
          <w:rStyle w:val="StyleUnderline"/>
          <w:highlight w:val="green"/>
        </w:rPr>
        <w:t>H-1B</w:t>
      </w:r>
      <w:r w:rsidRPr="009B374D">
        <w:rPr>
          <w:rStyle w:val="StyleUnderline"/>
        </w:rPr>
        <w:t xml:space="preserve"> for temporary skilled migrants — </w:t>
      </w:r>
      <w:r w:rsidRPr="00E33E8F">
        <w:rPr>
          <w:rStyle w:val="StyleUnderline"/>
          <w:highlight w:val="green"/>
        </w:rPr>
        <w:t>are a feeder system for the EB green card</w:t>
      </w:r>
      <w:r w:rsidRPr="009B374D">
        <w:rPr>
          <w:sz w:val="16"/>
        </w:rPr>
        <w:t xml:space="preserve">. </w:t>
      </w:r>
      <w:r w:rsidRPr="00E33E8F">
        <w:rPr>
          <w:rStyle w:val="StyleUnderline"/>
          <w:highlight w:val="green"/>
        </w:rPr>
        <w:t>Firms file green card applications for workers they like either as an inducement to stay or after they’ve “proven” their worth.</w:t>
      </w:r>
      <w:r w:rsidRPr="009B374D">
        <w:rPr>
          <w:rStyle w:val="StyleUnderline"/>
        </w:rPr>
        <w:t xml:space="preserve"> That can take a decade and </w:t>
      </w:r>
      <w:r w:rsidRPr="00E33E8F">
        <w:rPr>
          <w:rStyle w:val="StyleUnderline"/>
          <w:highlight w:val="green"/>
        </w:rPr>
        <w:t>the downsides to H-1B workers are enormous</w:t>
      </w:r>
      <w:r w:rsidRPr="009B374D">
        <w:rPr>
          <w:sz w:val="16"/>
        </w:rPr>
        <w:t xml:space="preserve">. </w:t>
      </w:r>
      <w:r w:rsidRPr="00E33E8F">
        <w:rPr>
          <w:rStyle w:val="StyleUnderline"/>
          <w:highlight w:val="green"/>
        </w:rPr>
        <w:t>They can’t change jobs</w:t>
      </w:r>
      <w:r w:rsidRPr="009B374D">
        <w:rPr>
          <w:rStyle w:val="StyleUnderline"/>
        </w:rPr>
        <w:t xml:space="preserve"> easily, </w:t>
      </w:r>
      <w:r w:rsidRPr="00E33E8F">
        <w:rPr>
          <w:rStyle w:val="StyleUnderline"/>
          <w:highlight w:val="green"/>
        </w:rPr>
        <w:t>start their own firms or negotiate with their employers</w:t>
      </w:r>
      <w:r w:rsidRPr="009B374D">
        <w:rPr>
          <w:sz w:val="16"/>
        </w:rPr>
        <w:t>. As a result</w:t>
      </w:r>
      <w:r w:rsidRPr="003A0E35">
        <w:rPr>
          <w:sz w:val="16"/>
        </w:rPr>
        <w:t xml:space="preserve">, </w:t>
      </w:r>
      <w:r w:rsidRPr="003A0E35">
        <w:rPr>
          <w:rStyle w:val="StyleUnderline"/>
        </w:rPr>
        <w:t>workers who can finally leave the H-1B and earn an EB green card can expect</w:t>
      </w:r>
      <w:r w:rsidRPr="003A0E35">
        <w:rPr>
          <w:sz w:val="16"/>
        </w:rPr>
        <w:t xml:space="preserve"> </w:t>
      </w:r>
      <w:r w:rsidRPr="003A0E35">
        <w:rPr>
          <w:rStyle w:val="Emphasis"/>
        </w:rPr>
        <w:t>large wage gains</w:t>
      </w:r>
      <w:r w:rsidRPr="003A0E35">
        <w:rPr>
          <w:sz w:val="16"/>
        </w:rPr>
        <w:t xml:space="preserve"> — around </w:t>
      </w:r>
      <w:r w:rsidRPr="003A0E35">
        <w:rPr>
          <w:rStyle w:val="StyleUnderline"/>
        </w:rPr>
        <w:t>$12,000 on average</w:t>
      </w:r>
      <w:r w:rsidRPr="003A0E35">
        <w:rPr>
          <w:sz w:val="16"/>
        </w:rPr>
        <w:t>.</w:t>
      </w:r>
    </w:p>
    <w:p w:rsidR="00EA5456" w:rsidRPr="009B374D" w:rsidRDefault="00EA5456" w:rsidP="00EA5456">
      <w:pPr>
        <w:rPr>
          <w:sz w:val="16"/>
        </w:rPr>
      </w:pPr>
      <w:r w:rsidRPr="00E33E8F">
        <w:rPr>
          <w:rStyle w:val="StyleUnderline"/>
          <w:highlight w:val="green"/>
        </w:rPr>
        <w:t>Wages are lower for H-1B employees because their bargaining power</w:t>
      </w:r>
      <w:r w:rsidRPr="009B374D">
        <w:rPr>
          <w:rStyle w:val="StyleUnderline"/>
        </w:rPr>
        <w:t xml:space="preserve"> and,</w:t>
      </w:r>
      <w:r w:rsidRPr="009B374D">
        <w:rPr>
          <w:sz w:val="16"/>
        </w:rPr>
        <w:t xml:space="preserve"> mainly, </w:t>
      </w:r>
      <w:r w:rsidRPr="00E33E8F">
        <w:rPr>
          <w:rStyle w:val="StyleUnderline"/>
          <w:highlight w:val="green"/>
        </w:rPr>
        <w:t>productivity are held back by the complex visa rules and labor market regulations</w:t>
      </w:r>
      <w:r w:rsidRPr="009B374D">
        <w:rPr>
          <w:rStyle w:val="StyleUnderline"/>
        </w:rPr>
        <w:t xml:space="preserve"> </w:t>
      </w:r>
      <w:r w:rsidRPr="00E33E8F">
        <w:rPr>
          <w:rStyle w:val="StyleUnderline"/>
          <w:highlight w:val="green"/>
        </w:rPr>
        <w:t>that prevent them from maximizing their value</w:t>
      </w:r>
      <w:r w:rsidRPr="009B374D">
        <w:rPr>
          <w:sz w:val="16"/>
        </w:rPr>
        <w:t xml:space="preserve">. </w:t>
      </w:r>
      <w:r w:rsidRPr="009B374D">
        <w:rPr>
          <w:rStyle w:val="StyleUnderline"/>
        </w:rPr>
        <w:t>Freed from those regulations</w:t>
      </w:r>
      <w:r w:rsidRPr="009B374D">
        <w:rPr>
          <w:sz w:val="16"/>
        </w:rPr>
        <w:t xml:space="preserve">, </w:t>
      </w:r>
      <w:r w:rsidRPr="00E33E8F">
        <w:rPr>
          <w:rStyle w:val="Emphasis"/>
          <w:highlight w:val="green"/>
        </w:rPr>
        <w:t>EB green card workers tend to outproduce H-1B workers</w:t>
      </w:r>
      <w:r w:rsidRPr="009B374D">
        <w:rPr>
          <w:sz w:val="16"/>
        </w:rPr>
        <w:t xml:space="preserve">. </w:t>
      </w:r>
      <w:r w:rsidRPr="009B374D">
        <w:rPr>
          <w:rStyle w:val="StyleUnderline"/>
        </w:rPr>
        <w:t xml:space="preserve">Exempting H-1Bs and other legal migrants from the EB green card’s numerical cap will deregulate the workplaces for hundreds of thousands of workers </w:t>
      </w:r>
      <w:r w:rsidRPr="009B374D">
        <w:rPr>
          <w:rStyle w:val="Emphasis"/>
        </w:rPr>
        <w:t>and increase their wages</w:t>
      </w:r>
      <w:r w:rsidRPr="009B374D">
        <w:rPr>
          <w:sz w:val="16"/>
        </w:rPr>
        <w:t>. There aren’t too many small regulat</w:t>
      </w:r>
      <w:r>
        <w:rPr>
          <w:sz w:val="16"/>
        </w:rPr>
        <w:t>ory changes you say that about.</w:t>
      </w:r>
    </w:p>
    <w:p w:rsidR="00EA5456" w:rsidRDefault="00EA5456" w:rsidP="00EA5456">
      <w:pPr>
        <w:pStyle w:val="Heading4"/>
      </w:pPr>
      <w:r>
        <w:t xml:space="preserve">LPR Status key to long term stability and economic growth </w:t>
      </w:r>
    </w:p>
    <w:p w:rsidR="00EA5456" w:rsidRPr="00B63BEC" w:rsidRDefault="00EA5456" w:rsidP="00EA5456">
      <w:r>
        <w:t xml:space="preserve">-other countries can’t poach them </w:t>
      </w:r>
      <w:r>
        <w:br/>
        <w:t xml:space="preserve">-They set down roots which boosts other economic sectors </w:t>
      </w:r>
      <w:r>
        <w:br/>
        <w:t>-We attract the best and the brightest</w:t>
      </w:r>
    </w:p>
    <w:p w:rsidR="00EA5456" w:rsidRPr="00B63BEC" w:rsidRDefault="00EA5456" w:rsidP="00EA5456">
      <w:pPr>
        <w:rPr>
          <w:sz w:val="12"/>
        </w:rPr>
      </w:pPr>
      <w:r w:rsidRPr="00B63BEC">
        <w:rPr>
          <w:sz w:val="12"/>
        </w:rPr>
        <w:t xml:space="preserve">Marc </w:t>
      </w:r>
      <w:r>
        <w:rPr>
          <w:rStyle w:val="Style13ptBold"/>
        </w:rPr>
        <w:t>Rosenblum ’17</w:t>
      </w:r>
      <w:r w:rsidRPr="00B63BEC">
        <w:rPr>
          <w:sz w:val="12"/>
        </w:rPr>
        <w:t xml:space="preserve">, Marc Rosenblum was Deputy Director of MPI's U.S. Immigration Policy Program, where he worked on U.S. immigration policy, immigration enforcement, and U.S. regional migration relations, “US Immigration Reform: Can the System be Repaired?”, 10/12/17, </w:t>
      </w:r>
      <w:hyperlink r:id="rId81" w:history="1">
        <w:r w:rsidRPr="00B63BEC">
          <w:rPr>
            <w:rStyle w:val="Hyperlink"/>
            <w:sz w:val="12"/>
          </w:rPr>
          <w:t>https://cloudfront.escholarship.org/dist/prd/content/qt04x717km/qt04x717km.pdf</w:t>
        </w:r>
      </w:hyperlink>
      <w:r w:rsidRPr="00B63BEC">
        <w:rPr>
          <w:sz w:val="12"/>
        </w:rPr>
        <w:t xml:space="preserve"> //CF</w:t>
      </w:r>
    </w:p>
    <w:p w:rsidR="00EA5456" w:rsidRDefault="00EA5456" w:rsidP="00EA5456">
      <w:pPr>
        <w:spacing w:after="0" w:line="240" w:lineRule="auto"/>
        <w:rPr>
          <w:rFonts w:eastAsia="Times New Roman"/>
          <w:sz w:val="14"/>
        </w:rPr>
      </w:pPr>
      <w:r w:rsidRPr="001F2206">
        <w:rPr>
          <w:rStyle w:val="StyleUnderline"/>
        </w:rPr>
        <w:t>Temporary migration has always been an important feature of the US system</w:t>
      </w:r>
      <w:r w:rsidRPr="00B63BEC">
        <w:rPr>
          <w:rFonts w:eastAsia="Times New Roman"/>
          <w:sz w:val="14"/>
        </w:rPr>
        <w:t xml:space="preserve">, especially in the case of Mexican and Caribbean Basin immigrants; and policymakers should take steps to restore the natural pattern of voluntarily circular flows. </w:t>
      </w:r>
      <w:r w:rsidRPr="001F2206">
        <w:rPr>
          <w:rStyle w:val="Emphasis"/>
        </w:rPr>
        <w:t xml:space="preserve">But </w:t>
      </w:r>
      <w:r w:rsidRPr="00E33E8F">
        <w:rPr>
          <w:rStyle w:val="Emphasis"/>
          <w:highlight w:val="green"/>
        </w:rPr>
        <w:t>most immigrant jobs are now permanent positions</w:t>
      </w:r>
      <w:r w:rsidRPr="00B63BEC">
        <w:rPr>
          <w:rFonts w:eastAsia="Times New Roman"/>
          <w:sz w:val="14"/>
        </w:rPr>
        <w:t xml:space="preserve">, </w:t>
      </w:r>
      <w:r w:rsidRPr="001F2206">
        <w:rPr>
          <w:rStyle w:val="StyleUnderline"/>
        </w:rPr>
        <w:t>and immigrant labor markets are a structural feature of the US economy</w:t>
      </w:r>
      <w:r w:rsidRPr="00B63BEC">
        <w:rPr>
          <w:rFonts w:eastAsia="Times New Roman"/>
          <w:sz w:val="14"/>
        </w:rPr>
        <w:t xml:space="preserve">. </w:t>
      </w:r>
      <w:r w:rsidRPr="00E33E8F">
        <w:rPr>
          <w:rStyle w:val="StyleUnderline"/>
          <w:highlight w:val="green"/>
        </w:rPr>
        <w:t>The reliance on short-term visas to fill these jobs should be avoided</w:t>
      </w:r>
      <w:r w:rsidRPr="001F2206">
        <w:rPr>
          <w:rStyle w:val="StyleUnderline"/>
        </w:rPr>
        <w:t xml:space="preserve"> for three reasons</w:t>
      </w:r>
      <w:r w:rsidRPr="00B63BEC">
        <w:rPr>
          <w:rFonts w:eastAsia="Times New Roman"/>
          <w:sz w:val="14"/>
        </w:rPr>
        <w:t xml:space="preserve">. </w:t>
      </w:r>
      <w:r w:rsidRPr="001F2206">
        <w:rPr>
          <w:rStyle w:val="StyleUnderline"/>
        </w:rPr>
        <w:t>First, calling immigration “temporary” does not prevent migrants from putting down roots</w:t>
      </w:r>
      <w:r w:rsidRPr="00B63BEC">
        <w:rPr>
          <w:rFonts w:eastAsia="Times New Roman"/>
          <w:sz w:val="14"/>
        </w:rPr>
        <w:t xml:space="preserve"> in their new homes, and many will prefer to remain in the United States. </w:t>
      </w:r>
      <w:r w:rsidRPr="001F2206">
        <w:rPr>
          <w:rStyle w:val="StyleUnderline"/>
        </w:rPr>
        <w:t>An open society cannot effectively guarantee return migration, and labor-based temporary migration gives migrants the resources—US economic and social networks—to overstay their visas</w:t>
      </w:r>
      <w:r w:rsidRPr="00B63BEC">
        <w:rPr>
          <w:rFonts w:eastAsia="Times New Roman"/>
          <w:sz w:val="14"/>
        </w:rPr>
        <w:t xml:space="preserve">. Indeed, European “guest-worker” programs regularly experienced overstay rates of between one-third and onehalf. Thus, if policymakers see a “temporary worker program” as politically expedient, they should not deceive themselves: many of these immigrants will remain in the United States with or without legal status. </w:t>
      </w:r>
      <w:r w:rsidRPr="00E33E8F">
        <w:rPr>
          <w:rStyle w:val="Emphasis"/>
          <w:highlight w:val="green"/>
        </w:rPr>
        <w:t>Nonimmigrant visas are also problematic because temporary status is inherently second-class status.</w:t>
      </w:r>
      <w:r w:rsidRPr="001F2206">
        <w:rPr>
          <w:rStyle w:val="Emphasis"/>
        </w:rPr>
        <w:t xml:space="preserve"> The designation of some immigrants as temporary </w:t>
      </w:r>
      <w:r w:rsidRPr="00E33E8F">
        <w:rPr>
          <w:rStyle w:val="Emphasis"/>
          <w:highlight w:val="green"/>
        </w:rPr>
        <w:t>undermines their bargaining power at the workplace</w:t>
      </w:r>
      <w:r w:rsidRPr="00B63BEC">
        <w:rPr>
          <w:rFonts w:eastAsia="Times New Roman"/>
          <w:sz w:val="14"/>
        </w:rPr>
        <w:t>—especially where temporary visas are linked to particular employers—</w:t>
      </w:r>
      <w:r w:rsidRPr="00E33E8F">
        <w:rPr>
          <w:rStyle w:val="StyleUnderline"/>
          <w:highlight w:val="green"/>
        </w:rPr>
        <w:t>with negative ripple effects for US workers</w:t>
      </w:r>
      <w:r w:rsidRPr="001F2206">
        <w:rPr>
          <w:rStyle w:val="StyleUnderline"/>
        </w:rPr>
        <w:t xml:space="preserve">. </w:t>
      </w:r>
      <w:r w:rsidRPr="00E33E8F">
        <w:rPr>
          <w:rStyle w:val="StyleUnderline"/>
          <w:highlight w:val="green"/>
        </w:rPr>
        <w:t>Efforts to compel return migration</w:t>
      </w:r>
      <w:r w:rsidRPr="001F2206">
        <w:rPr>
          <w:rStyle w:val="StyleUnderline"/>
        </w:rPr>
        <w:t xml:space="preserve"> or otherwise clarify distinctions between temporary immigrants and other workers—</w:t>
      </w:r>
      <w:r w:rsidRPr="00B63BEC">
        <w:rPr>
          <w:rFonts w:eastAsia="Times New Roman"/>
          <w:sz w:val="14"/>
        </w:rPr>
        <w:t>including, for example, many provisions found in the Cornyn-Kyl TWP proposal—</w:t>
      </w:r>
      <w:r w:rsidRPr="00E33E8F">
        <w:rPr>
          <w:rStyle w:val="StyleUnderline"/>
          <w:highlight w:val="green"/>
        </w:rPr>
        <w:t>further</w:t>
      </w:r>
      <w:r w:rsidRPr="001F2206">
        <w:rPr>
          <w:rStyle w:val="StyleUnderline"/>
        </w:rPr>
        <w:t xml:space="preserve"> </w:t>
      </w:r>
      <w:r w:rsidRPr="00E33E8F">
        <w:rPr>
          <w:rStyle w:val="StyleUnderline"/>
          <w:highlight w:val="green"/>
        </w:rPr>
        <w:t>undermine nonimmigrants’ rights and promote their exploitation</w:t>
      </w:r>
      <w:r w:rsidRPr="00B63BEC">
        <w:rPr>
          <w:rFonts w:eastAsia="Times New Roman"/>
          <w:sz w:val="14"/>
        </w:rPr>
        <w:t xml:space="preserve">. For these reasons, </w:t>
      </w:r>
      <w:r w:rsidRPr="00E33E8F">
        <w:rPr>
          <w:rStyle w:val="Emphasis"/>
          <w:highlight w:val="green"/>
        </w:rPr>
        <w:t>temporary visas are particularly unattractive as a tool to attract the best and brightest</w:t>
      </w:r>
      <w:r w:rsidRPr="00380E3D">
        <w:rPr>
          <w:rStyle w:val="Emphasis"/>
        </w:rPr>
        <w:t xml:space="preserve"> high-skilled workers</w:t>
      </w:r>
      <w:r w:rsidRPr="00B63BEC">
        <w:rPr>
          <w:rFonts w:eastAsia="Times New Roman"/>
          <w:sz w:val="14"/>
        </w:rPr>
        <w:t xml:space="preserve">, </w:t>
      </w:r>
      <w:r w:rsidRPr="00E33E8F">
        <w:rPr>
          <w:rStyle w:val="StyleUnderline"/>
          <w:highlight w:val="green"/>
        </w:rPr>
        <w:t>who</w:t>
      </w:r>
      <w:r w:rsidRPr="00380E3D">
        <w:rPr>
          <w:rStyle w:val="StyleUnderline"/>
        </w:rPr>
        <w:t xml:space="preserve"> typically </w:t>
      </w:r>
      <w:r w:rsidRPr="00E33E8F">
        <w:rPr>
          <w:rStyle w:val="StyleUnderline"/>
          <w:highlight w:val="green"/>
        </w:rPr>
        <w:t>have the resources to shop around for the best offer</w:t>
      </w:r>
      <w:r w:rsidRPr="00380E3D">
        <w:rPr>
          <w:rStyle w:val="StyleUnderline"/>
        </w:rPr>
        <w:t xml:space="preserve"> from a destination state.</w:t>
      </w:r>
      <w:r w:rsidRPr="00B63BEC">
        <w:rPr>
          <w:rFonts w:eastAsia="Times New Roman"/>
          <w:sz w:val="14"/>
        </w:rPr>
        <w:t xml:space="preserve"> The United States has enjoyed great success at skimming the best workers from the top of the global labor pool in the past, but </w:t>
      </w:r>
      <w:r w:rsidRPr="00380E3D">
        <w:rPr>
          <w:rStyle w:val="Emphasis"/>
        </w:rPr>
        <w:t xml:space="preserve">recent recruitment </w:t>
      </w:r>
      <w:r w:rsidRPr="00E33E8F">
        <w:rPr>
          <w:rStyle w:val="Emphasis"/>
          <w:highlight w:val="green"/>
        </w:rPr>
        <w:t>efforts by the</w:t>
      </w:r>
      <w:r w:rsidRPr="00380E3D">
        <w:rPr>
          <w:rStyle w:val="Emphasis"/>
        </w:rPr>
        <w:t xml:space="preserve"> </w:t>
      </w:r>
      <w:r w:rsidRPr="00E33E8F">
        <w:rPr>
          <w:rStyle w:val="Emphasis"/>
          <w:highlight w:val="green"/>
        </w:rPr>
        <w:t>E</w:t>
      </w:r>
      <w:r w:rsidRPr="00380E3D">
        <w:rPr>
          <w:rStyle w:val="Emphasis"/>
        </w:rPr>
        <w:t xml:space="preserve">uropean </w:t>
      </w:r>
      <w:r w:rsidRPr="00E33E8F">
        <w:rPr>
          <w:rStyle w:val="Emphasis"/>
          <w:highlight w:val="green"/>
        </w:rPr>
        <w:t>U</w:t>
      </w:r>
      <w:r w:rsidRPr="00380E3D">
        <w:rPr>
          <w:rStyle w:val="Emphasis"/>
        </w:rPr>
        <w:t xml:space="preserve">nion and by countries of origin like </w:t>
      </w:r>
      <w:r w:rsidRPr="00E33E8F">
        <w:rPr>
          <w:rStyle w:val="Emphasis"/>
          <w:highlight w:val="green"/>
        </w:rPr>
        <w:t>China</w:t>
      </w:r>
      <w:r w:rsidRPr="00380E3D">
        <w:rPr>
          <w:rStyle w:val="Emphasis"/>
        </w:rPr>
        <w:t xml:space="preserve"> </w:t>
      </w:r>
      <w:r w:rsidRPr="00E33E8F">
        <w:rPr>
          <w:rStyle w:val="Emphasis"/>
          <w:highlight w:val="green"/>
        </w:rPr>
        <w:t>and India threaten US access to these strategically important resources and place a premium on a welcoming immigration policy</w:t>
      </w:r>
      <w:r w:rsidRPr="00380E3D">
        <w:rPr>
          <w:rStyle w:val="Emphasis"/>
        </w:rPr>
        <w:t>.</w:t>
      </w:r>
      <w:r w:rsidRPr="00B63BEC">
        <w:rPr>
          <w:rFonts w:eastAsia="Times New Roman"/>
          <w:sz w:val="14"/>
        </w:rPr>
        <w:t xml:space="preserve"> </w:t>
      </w:r>
      <w:r w:rsidRPr="00D3091C">
        <w:rPr>
          <w:rStyle w:val="StyleUnderline"/>
        </w:rPr>
        <w:t>A third reason to be cautious about temporary immigration is there are important social and economic advantages to long-term immigration</w:t>
      </w:r>
      <w:r w:rsidRPr="00B63BEC">
        <w:rPr>
          <w:rFonts w:eastAsia="Times New Roman"/>
          <w:sz w:val="14"/>
        </w:rPr>
        <w:t xml:space="preserve">. Indeed, the United States is one of only a handful of “settler states” in the world, and a strong historical presumption exists that immigrants should have the right to remain in the country, and that we all benefit as the diverse universe of immigrants are transformed into “Americans.” These national myths are well-founded: </w:t>
      </w:r>
      <w:r w:rsidRPr="00E33E8F">
        <w:rPr>
          <w:rStyle w:val="StyleUnderline"/>
          <w:highlight w:val="green"/>
        </w:rPr>
        <w:t xml:space="preserve">migrants’ economic contributions increase over their lifetimes as they gain experience and earn higher wages; and long-term immigrants are more likely to pursue additional educational opportunities, become homeowners, and invest within the United States, rather than sending investment dollars abroad </w:t>
      </w:r>
      <w:r w:rsidRPr="00B63BEC">
        <w:rPr>
          <w:rStyle w:val="StyleUnderline"/>
        </w:rPr>
        <w:t>in the form of remittances</w:t>
      </w:r>
      <w:r w:rsidRPr="00B63BEC">
        <w:rPr>
          <w:rFonts w:eastAsia="Times New Roman"/>
          <w:sz w:val="14"/>
        </w:rPr>
        <w:t xml:space="preserve">. The benefits of migration are greatest when immigrants have the opportunity to become fully integrated and productive members of their communities, rather than simply temporary workers. </w:t>
      </w:r>
    </w:p>
    <w:p w:rsidR="00EA5456" w:rsidRDefault="00EA5456" w:rsidP="00EA5456">
      <w:pPr>
        <w:spacing w:after="0" w:line="240" w:lineRule="auto"/>
        <w:rPr>
          <w:rFonts w:eastAsia="Times New Roman"/>
          <w:sz w:val="14"/>
        </w:rPr>
      </w:pPr>
    </w:p>
    <w:p w:rsidR="00EA5456" w:rsidRDefault="00EA5456" w:rsidP="00EA5456">
      <w:pPr>
        <w:pStyle w:val="Heading4"/>
      </w:pPr>
      <w:r>
        <w:t>Relying on H-1Bs alone cause a brain drain from American economy</w:t>
      </w:r>
    </w:p>
    <w:p w:rsidR="00EA5456" w:rsidRPr="00117B71" w:rsidRDefault="00EA5456" w:rsidP="00EA5456">
      <w:pPr>
        <w:rPr>
          <w:sz w:val="12"/>
        </w:rPr>
      </w:pPr>
      <w:r w:rsidRPr="00117B71">
        <w:rPr>
          <w:sz w:val="12"/>
        </w:rPr>
        <w:t xml:space="preserve">SUZANNE </w:t>
      </w:r>
      <w:r w:rsidRPr="00117B71">
        <w:rPr>
          <w:rStyle w:val="Style13ptBold"/>
        </w:rPr>
        <w:t>SATALINE 2017</w:t>
      </w:r>
      <w:r w:rsidRPr="00117B71">
        <w:rPr>
          <w:sz w:val="12"/>
        </w:rPr>
        <w:t xml:space="preserve"> (Foreign Policy a writer based in Hong Kong, “Trump Has Started a Brain Drain Back to India,” Foreign Policy, Sept 22</w:t>
      </w:r>
      <w:r w:rsidRPr="00117B71">
        <w:rPr>
          <w:sz w:val="12"/>
          <w:vertAlign w:val="superscript"/>
        </w:rPr>
        <w:t>th</w:t>
      </w:r>
      <w:r w:rsidRPr="00117B71">
        <w:rPr>
          <w:sz w:val="12"/>
        </w:rPr>
        <w:t xml:space="preserve"> https://foreignpolicy.com/2017/09/22/trump-has-started-a-brain-drain-back-to-india/)</w:t>
      </w:r>
    </w:p>
    <w:p w:rsidR="00EA5456" w:rsidRPr="0035363E" w:rsidRDefault="00EA5456" w:rsidP="00EA5456">
      <w:pPr>
        <w:rPr>
          <w:sz w:val="12"/>
        </w:rPr>
      </w:pPr>
      <w:r w:rsidRPr="00984DE1">
        <w:rPr>
          <w:rStyle w:val="StyleUnderline"/>
          <w:highlight w:val="green"/>
        </w:rPr>
        <w:t>Tangled and contradictory immigration policies</w:t>
      </w:r>
      <w:r w:rsidRPr="0035363E">
        <w:rPr>
          <w:sz w:val="12"/>
        </w:rPr>
        <w:t xml:space="preserve"> of this sort </w:t>
      </w:r>
      <w:r w:rsidRPr="00984DE1">
        <w:rPr>
          <w:rStyle w:val="StyleUnderline"/>
          <w:highlight w:val="green"/>
        </w:rPr>
        <w:t>have frustrated</w:t>
      </w:r>
      <w:r w:rsidRPr="00FC451E">
        <w:rPr>
          <w:rStyle w:val="StyleUnderline"/>
        </w:rPr>
        <w:t xml:space="preserve"> Indian </w:t>
      </w:r>
      <w:r w:rsidRPr="00984DE1">
        <w:rPr>
          <w:rStyle w:val="StyleUnderline"/>
          <w:highlight w:val="green"/>
        </w:rPr>
        <w:t>immigrants</w:t>
      </w:r>
      <w:r w:rsidRPr="00FC451E">
        <w:rPr>
          <w:rStyle w:val="StyleUnderline"/>
        </w:rPr>
        <w:t xml:space="preserve"> for years</w:t>
      </w:r>
      <w:r w:rsidRPr="00030556">
        <w:rPr>
          <w:sz w:val="12"/>
        </w:rPr>
        <w:t xml:space="preserve">, </w:t>
      </w:r>
      <w:r w:rsidRPr="00030556">
        <w:rPr>
          <w:rStyle w:val="StyleUnderline"/>
        </w:rPr>
        <w:t>but the United States was seen as a prize worth pursuing</w:t>
      </w:r>
      <w:r w:rsidRPr="00030556">
        <w:rPr>
          <w:sz w:val="12"/>
        </w:rPr>
        <w:t xml:space="preserve">. </w:t>
      </w:r>
      <w:r w:rsidRPr="00030556">
        <w:rPr>
          <w:rStyle w:val="StyleUnderline"/>
        </w:rPr>
        <w:t>Now</w:t>
      </w:r>
      <w:r w:rsidRPr="00030556">
        <w:rPr>
          <w:sz w:val="12"/>
        </w:rPr>
        <w:t xml:space="preserve">, though, </w:t>
      </w:r>
      <w:r w:rsidRPr="00030556">
        <w:rPr>
          <w:rStyle w:val="Emphasis"/>
        </w:rPr>
        <w:t xml:space="preserve">many Indians — long a vital pillar of U.S. </w:t>
      </w:r>
      <w:r w:rsidRPr="00030556">
        <w:rPr>
          <w:sz w:val="12"/>
        </w:rPr>
        <w:t>hospitals</w:t>
      </w:r>
      <w:r w:rsidRPr="00030556">
        <w:rPr>
          <w:rStyle w:val="Emphasis"/>
        </w:rPr>
        <w:t>, tech firms, and engineering efforts — are reconsidering their options</w:t>
      </w:r>
      <w:r w:rsidRPr="00030556">
        <w:rPr>
          <w:sz w:val="12"/>
        </w:rPr>
        <w:t xml:space="preserve">. Despite a chummy Rose Garden meeting between U.S. President Donald Trump and Indian Prime Minister Narendra Modi in June, </w:t>
      </w:r>
      <w:r w:rsidRPr="00030556">
        <w:rPr>
          <w:rStyle w:val="StyleUnderline"/>
        </w:rPr>
        <w:t xml:space="preserve">the permanent legal status of many Indians in America has become far more uncertain since </w:t>
      </w:r>
      <w:r w:rsidRPr="00030556">
        <w:rPr>
          <w:rStyle w:val="StyleUnderline"/>
          <w:highlight w:val="green"/>
        </w:rPr>
        <w:t>Trump</w:t>
      </w:r>
      <w:r w:rsidRPr="00AE630E">
        <w:rPr>
          <w:rStyle w:val="StyleUnderline"/>
        </w:rPr>
        <w:t>’s election</w:t>
      </w:r>
      <w:r w:rsidRPr="0035363E">
        <w:rPr>
          <w:sz w:val="12"/>
        </w:rPr>
        <w:t xml:space="preserve">. In the president’s short time in office, </w:t>
      </w:r>
      <w:r w:rsidRPr="00FC451E">
        <w:rPr>
          <w:rStyle w:val="StyleUnderline"/>
        </w:rPr>
        <w:t>his promises and policies</w:t>
      </w:r>
      <w:r w:rsidRPr="0035363E">
        <w:rPr>
          <w:sz w:val="12"/>
        </w:rPr>
        <w:t xml:space="preserve"> — from the “Muslim ban” to a directive that may alter who gets a work visa — </w:t>
      </w:r>
      <w:r w:rsidRPr="00030556">
        <w:rPr>
          <w:rStyle w:val="StyleUnderline"/>
          <w:highlight w:val="green"/>
        </w:rPr>
        <w:t>have convinced</w:t>
      </w:r>
      <w:r w:rsidRPr="00FC451E">
        <w:rPr>
          <w:rStyle w:val="StyleUnderline"/>
        </w:rPr>
        <w:t xml:space="preserve"> many </w:t>
      </w:r>
      <w:r w:rsidRPr="00030556">
        <w:rPr>
          <w:rStyle w:val="StyleUnderline"/>
          <w:highlight w:val="green"/>
        </w:rPr>
        <w:t>foreign nationals that they are not welcome</w:t>
      </w:r>
      <w:r w:rsidRPr="0035363E">
        <w:rPr>
          <w:sz w:val="12"/>
        </w:rPr>
        <w:t xml:space="preserve">. </w:t>
      </w:r>
      <w:r w:rsidRPr="00FC451E">
        <w:rPr>
          <w:rStyle w:val="StyleUnderline"/>
        </w:rPr>
        <w:t>For many of the 2.4 million Indian nationals living in the United States</w:t>
      </w:r>
      <w:r w:rsidRPr="0035363E">
        <w:rPr>
          <w:sz w:val="12"/>
        </w:rPr>
        <w:t xml:space="preserve">, including roughly 1 million who are scientists and engineers, </w:t>
      </w:r>
      <w:r w:rsidRPr="00030556">
        <w:rPr>
          <w:rStyle w:val="Style13ptBold"/>
          <w:highlight w:val="green"/>
        </w:rPr>
        <w:t>the fears are existential</w:t>
      </w:r>
      <w:r w:rsidRPr="00FC451E">
        <w:rPr>
          <w:rStyle w:val="Style13ptBold"/>
        </w:rPr>
        <w:t>;</w:t>
      </w:r>
      <w:r w:rsidRPr="0035363E">
        <w:rPr>
          <w:sz w:val="12"/>
        </w:rPr>
        <w:t xml:space="preserve"> although roughly 45 percent are naturalized citizens, </w:t>
      </w:r>
      <w:r w:rsidRPr="00030556">
        <w:rPr>
          <w:rStyle w:val="StyleUnderline"/>
          <w:highlight w:val="green"/>
        </w:rPr>
        <w:t>hundreds of thousands</w:t>
      </w:r>
      <w:r w:rsidRPr="00AE630E">
        <w:rPr>
          <w:rStyle w:val="StyleUnderline"/>
        </w:rPr>
        <w:t xml:space="preserve"> still </w:t>
      </w:r>
      <w:r w:rsidRPr="00030556">
        <w:rPr>
          <w:rStyle w:val="StyleUnderline"/>
          <w:highlight w:val="green"/>
        </w:rPr>
        <w:t>depend on impermanent visas that must be</w:t>
      </w:r>
      <w:r w:rsidRPr="00AE630E">
        <w:rPr>
          <w:rStyle w:val="StyleUnderline"/>
        </w:rPr>
        <w:t xml:space="preserve"> periodically </w:t>
      </w:r>
      <w:r w:rsidRPr="00030556">
        <w:rPr>
          <w:rStyle w:val="StyleUnderline"/>
          <w:highlight w:val="green"/>
        </w:rPr>
        <w:t>renewed</w:t>
      </w:r>
      <w:r w:rsidRPr="0035363E">
        <w:rPr>
          <w:sz w:val="12"/>
        </w:rPr>
        <w:t xml:space="preserve">. </w:t>
      </w:r>
      <w:r w:rsidRPr="00030556">
        <w:rPr>
          <w:rStyle w:val="StyleUnderline"/>
          <w:highlight w:val="green"/>
        </w:rPr>
        <w:t xml:space="preserve">Changes in the </w:t>
      </w:r>
      <w:r w:rsidRPr="00030556">
        <w:rPr>
          <w:rStyle w:val="StyleUnderline"/>
        </w:rPr>
        <w:t xml:space="preserve">U.S. skilled </w:t>
      </w:r>
      <w:r w:rsidRPr="00030556">
        <w:rPr>
          <w:rStyle w:val="StyleUnderline"/>
          <w:highlight w:val="green"/>
        </w:rPr>
        <w:t>visa scheme could trigger large economic and intellectual losses</w:t>
      </w:r>
      <w:r w:rsidRPr="0035363E">
        <w:rPr>
          <w:sz w:val="12"/>
        </w:rPr>
        <w:t xml:space="preserve">, especially in states with many South Asian residents such as California and New Jersey. Some </w:t>
      </w:r>
      <w:r w:rsidRPr="00030556">
        <w:rPr>
          <w:rStyle w:val="StyleUnderline"/>
          <w:highlight w:val="green"/>
        </w:rPr>
        <w:t>foreign nationals</w:t>
      </w:r>
      <w:r w:rsidRPr="00FC451E">
        <w:rPr>
          <w:rStyle w:val="StyleUnderline"/>
        </w:rPr>
        <w:t xml:space="preserve"> there </w:t>
      </w:r>
      <w:r w:rsidRPr="00030556">
        <w:rPr>
          <w:rStyle w:val="StyleUnderline"/>
          <w:highlight w:val="green"/>
        </w:rPr>
        <w:t xml:space="preserve">wonder if </w:t>
      </w:r>
      <w:r w:rsidRPr="00030556">
        <w:rPr>
          <w:rStyle w:val="StyleUnderline"/>
        </w:rPr>
        <w:t xml:space="preserve">Trump’s </w:t>
      </w:r>
      <w:r w:rsidRPr="00030556">
        <w:rPr>
          <w:rStyle w:val="StyleUnderline"/>
          <w:highlight w:val="green"/>
        </w:rPr>
        <w:t xml:space="preserve">policies will trigger </w:t>
      </w:r>
      <w:r w:rsidRPr="00030556">
        <w:rPr>
          <w:rStyle w:val="StyleUnderline"/>
        </w:rPr>
        <w:t xml:space="preserve">an Indian </w:t>
      </w:r>
      <w:r w:rsidRPr="00030556">
        <w:rPr>
          <w:rStyle w:val="StyleUnderline"/>
          <w:highlight w:val="green"/>
        </w:rPr>
        <w:t>brain drain</w:t>
      </w:r>
      <w:r w:rsidRPr="0035363E">
        <w:rPr>
          <w:sz w:val="12"/>
        </w:rPr>
        <w:t xml:space="preserve">. </w:t>
      </w:r>
      <w:r w:rsidRPr="00AE630E">
        <w:rPr>
          <w:rStyle w:val="StyleUnderline"/>
        </w:rPr>
        <w:t xml:space="preserve">Since Trump’s election, </w:t>
      </w:r>
      <w:r w:rsidRPr="00030556">
        <w:rPr>
          <w:rStyle w:val="StyleUnderline"/>
          <w:highlight w:val="green"/>
        </w:rPr>
        <w:t>the number of Indian-born residents in the</w:t>
      </w:r>
      <w:r w:rsidRPr="00030556">
        <w:rPr>
          <w:sz w:val="12"/>
          <w:highlight w:val="green"/>
        </w:rPr>
        <w:t xml:space="preserve"> </w:t>
      </w:r>
      <w:r w:rsidRPr="00030556">
        <w:rPr>
          <w:rStyle w:val="Emphasis"/>
          <w:highlight w:val="green"/>
        </w:rPr>
        <w:t>U</w:t>
      </w:r>
      <w:r w:rsidRPr="0035363E">
        <w:rPr>
          <w:sz w:val="12"/>
        </w:rPr>
        <w:t xml:space="preserve">nited </w:t>
      </w:r>
      <w:r w:rsidRPr="00030556">
        <w:rPr>
          <w:rStyle w:val="Emphasis"/>
          <w:highlight w:val="green"/>
        </w:rPr>
        <w:t>S</w:t>
      </w:r>
      <w:r w:rsidRPr="0035363E">
        <w:rPr>
          <w:sz w:val="12"/>
        </w:rPr>
        <w:t xml:space="preserve">tates </w:t>
      </w:r>
      <w:r w:rsidRPr="00030556">
        <w:rPr>
          <w:rStyle w:val="StyleUnderline"/>
          <w:highlight w:val="green"/>
        </w:rPr>
        <w:t>searching for jobs back in India has climbed</w:t>
      </w:r>
      <w:r w:rsidRPr="00AE630E">
        <w:rPr>
          <w:rStyle w:val="StyleUnderline"/>
        </w:rPr>
        <w:t xml:space="preserve"> more than tenfold</w:t>
      </w:r>
      <w:r w:rsidRPr="0035363E">
        <w:rPr>
          <w:sz w:val="12"/>
        </w:rPr>
        <w:t xml:space="preserve">, consulting firm Deloitte Touche Tohmatsu found. Six hundred people were searching in December, and the number spiked in March to 7,000. </w:t>
      </w:r>
      <w:r w:rsidRPr="00AE630E">
        <w:rPr>
          <w:rStyle w:val="StyleUnderline"/>
        </w:rPr>
        <w:t>Four out of 10 U.S. colleges say they’ve seen a sharp drop in international applicants for the fall term, especially among applicants from India and China</w:t>
      </w:r>
      <w:r w:rsidRPr="0035363E">
        <w:rPr>
          <w:sz w:val="12"/>
        </w:rPr>
        <w:t xml:space="preserve">, the top sources for international students. Nearly 167,000 Indians studied at American colleges in the 2015-2016 school year. Some graduates from </w:t>
      </w:r>
      <w:r w:rsidRPr="00FC451E">
        <w:rPr>
          <w:rStyle w:val="StyleUnderline"/>
        </w:rPr>
        <w:t xml:space="preserve">Indian colleges have considered </w:t>
      </w:r>
      <w:r w:rsidRPr="00030556">
        <w:rPr>
          <w:rStyle w:val="StyleUnderline"/>
          <w:highlight w:val="green"/>
        </w:rPr>
        <w:t>setting out for Canada</w:t>
      </w:r>
      <w:r w:rsidRPr="0035363E">
        <w:rPr>
          <w:sz w:val="12"/>
        </w:rPr>
        <w:t xml:space="preserve">, which is wooing tech workers, </w:t>
      </w:r>
      <w:r w:rsidRPr="00030556">
        <w:rPr>
          <w:rStyle w:val="StyleUnderline"/>
          <w:highlight w:val="green"/>
        </w:rPr>
        <w:t>or</w:t>
      </w:r>
      <w:r w:rsidRPr="00FC451E">
        <w:rPr>
          <w:rStyle w:val="StyleUnderline"/>
        </w:rPr>
        <w:t xml:space="preserve"> heading to </w:t>
      </w:r>
      <w:r w:rsidRPr="00030556">
        <w:rPr>
          <w:rStyle w:val="StyleUnderline"/>
          <w:highlight w:val="green"/>
        </w:rPr>
        <w:t>Europe</w:t>
      </w:r>
      <w:r w:rsidRPr="0035363E">
        <w:rPr>
          <w:sz w:val="12"/>
        </w:rPr>
        <w:t xml:space="preserv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 </w:t>
      </w:r>
      <w:r w:rsidRPr="00AE630E">
        <w:rPr>
          <w:rStyle w:val="StyleUnderline"/>
        </w:rPr>
        <w:t xml:space="preserve">This year, </w:t>
      </w:r>
      <w:r w:rsidRPr="00030556">
        <w:rPr>
          <w:rStyle w:val="StyleUnderline"/>
          <w:highlight w:val="green"/>
        </w:rPr>
        <w:t>the number of people applying for</w:t>
      </w:r>
      <w:r w:rsidRPr="00AE630E">
        <w:rPr>
          <w:rStyle w:val="StyleUnderline"/>
        </w:rPr>
        <w:t xml:space="preserve"> a</w:t>
      </w:r>
      <w:r w:rsidRPr="0035363E">
        <w:rPr>
          <w:sz w:val="12"/>
        </w:rPr>
        <w:t xml:space="preserve"> high-skilled worker visa, the </w:t>
      </w:r>
      <w:r w:rsidRPr="00030556">
        <w:rPr>
          <w:rStyle w:val="StyleUnderline"/>
          <w:highlight w:val="green"/>
        </w:rPr>
        <w:t>H-1B, dropped</w:t>
      </w:r>
      <w:r w:rsidRPr="00AE630E">
        <w:rPr>
          <w:rStyle w:val="StyleUnderline"/>
        </w:rPr>
        <w:t xml:space="preserve"> for the first time in four years</w:t>
      </w:r>
      <w:r w:rsidRPr="0035363E">
        <w:rPr>
          <w:sz w:val="12"/>
        </w:rPr>
        <w:t xml:space="preserve">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 “The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w:t>
      </w:r>
      <w:r w:rsidRPr="00AE630E">
        <w:rPr>
          <w:rStyle w:val="StyleUnderline"/>
        </w:rPr>
        <w:t>the opportunities in India are growing exponentially. “They don’t have to leave.”</w:t>
      </w:r>
      <w:r>
        <w:rPr>
          <w:rStyle w:val="StyleUnderline"/>
        </w:rPr>
        <w:t xml:space="preserve"> </w:t>
      </w:r>
      <w:r w:rsidRPr="0035363E">
        <w:rPr>
          <w:sz w:val="12"/>
        </w:rPr>
        <w:t xml:space="preserve">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 In April, Trump rolled out another “America First” policy and announced changes to the program. He signed an executive order that may alter who gets the annual visas, saying he wants to ensure that only the highest-skilled, best-paid immigrant workers gain entry. Lower-skilled workers would be prevented from taking jobs from Americans, he said. Outsourcing firms, such as Infosys, expect a sharp drop in the number of visas they would receive, which would hurt Indians who possess only undergraduate degrees. </w:t>
      </w:r>
      <w:r w:rsidRPr="00030556">
        <w:rPr>
          <w:rStyle w:val="Emphasis"/>
          <w:highlight w:val="green"/>
        </w:rPr>
        <w:t>The policies</w:t>
      </w:r>
      <w:r w:rsidRPr="00AE630E">
        <w:rPr>
          <w:rStyle w:val="Emphasis"/>
        </w:rPr>
        <w:t xml:space="preserve"> and outcomes </w:t>
      </w:r>
      <w:r w:rsidRPr="00030556">
        <w:rPr>
          <w:rStyle w:val="Emphasis"/>
          <w:highlight w:val="green"/>
        </w:rPr>
        <w:t>have discouraged</w:t>
      </w:r>
      <w:r w:rsidRPr="00AE630E">
        <w:rPr>
          <w:rStyle w:val="Emphasis"/>
        </w:rPr>
        <w:t xml:space="preserve"> both undergraduate and graduate </w:t>
      </w:r>
      <w:r w:rsidRPr="00030556">
        <w:rPr>
          <w:rStyle w:val="Emphasis"/>
          <w:highlight w:val="green"/>
        </w:rPr>
        <w:t>students</w:t>
      </w:r>
      <w:r w:rsidRPr="00AE630E">
        <w:rPr>
          <w:rStyle w:val="Emphasis"/>
        </w:rPr>
        <w:t xml:space="preserve"> from India </w:t>
      </w:r>
      <w:r w:rsidRPr="00030556">
        <w:rPr>
          <w:rStyle w:val="Emphasis"/>
          <w:highlight w:val="green"/>
        </w:rPr>
        <w:t xml:space="preserve">who would like to study </w:t>
      </w:r>
      <w:r w:rsidRPr="00030556">
        <w:rPr>
          <w:rStyle w:val="Emphasis"/>
        </w:rPr>
        <w:t>science and engineering</w:t>
      </w:r>
      <w:r w:rsidRPr="00AE630E">
        <w:rPr>
          <w:rStyle w:val="Emphasis"/>
        </w:rPr>
        <w:t xml:space="preserve"> </w:t>
      </w:r>
      <w:r w:rsidRPr="00030556">
        <w:rPr>
          <w:rStyle w:val="Emphasis"/>
          <w:highlight w:val="green"/>
        </w:rPr>
        <w:t>in the</w:t>
      </w:r>
      <w:r w:rsidRPr="00030556">
        <w:rPr>
          <w:sz w:val="12"/>
          <w:highlight w:val="green"/>
        </w:rPr>
        <w:t xml:space="preserve"> </w:t>
      </w:r>
      <w:r w:rsidRPr="00030556">
        <w:rPr>
          <w:rStyle w:val="Emphasis"/>
          <w:highlight w:val="green"/>
        </w:rPr>
        <w:t>U</w:t>
      </w:r>
      <w:r w:rsidRPr="00030556">
        <w:rPr>
          <w:sz w:val="12"/>
          <w:highlight w:val="green"/>
        </w:rPr>
        <w:t xml:space="preserve">nited </w:t>
      </w:r>
      <w:r w:rsidRPr="00030556">
        <w:rPr>
          <w:rStyle w:val="Emphasis"/>
          <w:highlight w:val="green"/>
        </w:rPr>
        <w:t>S</w:t>
      </w:r>
      <w:r w:rsidRPr="00030556">
        <w:rPr>
          <w:sz w:val="12"/>
          <w:highlight w:val="green"/>
        </w:rPr>
        <w:t>tates</w:t>
      </w:r>
      <w:r w:rsidRPr="0035363E">
        <w:rPr>
          <w:sz w:val="12"/>
        </w:rPr>
        <w:t xml:space="preserve">, says Tahmina </w:t>
      </w:r>
      <w:r w:rsidRPr="00AE630E">
        <w:rPr>
          <w:rStyle w:val="StyleUnderline"/>
        </w:rPr>
        <w:t>Watson, an immigration attorney</w:t>
      </w:r>
      <w:r w:rsidRPr="0035363E">
        <w:rPr>
          <w:sz w:val="12"/>
        </w:rPr>
        <w:t xml:space="preserve"> in Seattle. </w:t>
      </w:r>
      <w:r w:rsidRPr="00AE630E">
        <w:rPr>
          <w:rStyle w:val="Emphasis"/>
        </w:rPr>
        <w:t>“Why would students come here if the path to a long-term career does not exist?”</w:t>
      </w:r>
      <w:r w:rsidRPr="0035363E">
        <w:rPr>
          <w:sz w:val="12"/>
        </w:rPr>
        <w:t xml:space="preserve"> she says. So many workers have been frustrated that attorney Brent Renison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w:t>
      </w:r>
      <w:r w:rsidRPr="00AE630E">
        <w:rPr>
          <w:rStyle w:val="Emphasis"/>
        </w:rPr>
        <w:t xml:space="preserve">“Some </w:t>
      </w:r>
      <w:r w:rsidRPr="00030556">
        <w:rPr>
          <w:rStyle w:val="Emphasis"/>
          <w:highlight w:val="green"/>
        </w:rPr>
        <w:t>people are moving out of the country, taking valuable skills with them</w:t>
      </w:r>
      <w:r w:rsidRPr="00AE630E">
        <w:rPr>
          <w:rStyle w:val="Emphasis"/>
        </w:rPr>
        <w:t>,”</w:t>
      </w:r>
      <w:r w:rsidRPr="0035363E">
        <w:rPr>
          <w:sz w:val="12"/>
        </w:rPr>
        <w:t xml:space="preserve"> Renison says. </w:t>
      </w:r>
      <w:r w:rsidRPr="00AE630E">
        <w:rPr>
          <w:rStyle w:val="Emphasis"/>
        </w:rPr>
        <w:t xml:space="preserve">“Some people are choosing not to come. If this persists, </w:t>
      </w:r>
      <w:r w:rsidRPr="00030556">
        <w:rPr>
          <w:rStyle w:val="Emphasis"/>
          <w:highlight w:val="green"/>
        </w:rPr>
        <w:t>were going to lose a lot of the foreign students we educate</w:t>
      </w:r>
      <w:r w:rsidRPr="00AE630E">
        <w:rPr>
          <w:rStyle w:val="Emphasis"/>
        </w:rPr>
        <w:t>.”</w:t>
      </w:r>
      <w:r w:rsidRPr="0035363E">
        <w:rPr>
          <w:sz w:val="12"/>
        </w:rPr>
        <w:t xml:space="preserve"> The system was barely functioning as it was. Applications for work visas already were so clogged in the federal bureaucracy that in recent years even Ivy League graduates couldn’t be certain of receiving one. </w:t>
      </w:r>
      <w:r w:rsidRPr="00030556">
        <w:rPr>
          <w:rStyle w:val="Emphasis"/>
          <w:highlight w:val="green"/>
        </w:rPr>
        <w:t>Getting a work visa hasn’t guaranteed stability</w:t>
      </w:r>
      <w:r w:rsidRPr="0035363E">
        <w:rPr>
          <w:sz w:val="12"/>
        </w:rPr>
        <w:t xml:space="preserve">, as Sahay, the data architect, knows. </w:t>
      </w:r>
      <w:r w:rsidRPr="00AE630E">
        <w:rPr>
          <w:rStyle w:val="StyleUnderline"/>
        </w:rPr>
        <w:t>Employers can sponsor immigrants’ green cards</w:t>
      </w:r>
      <w:r w:rsidRPr="0035363E">
        <w:rPr>
          <w:sz w:val="12"/>
        </w:rPr>
        <w:t xml:space="preserve">, or permanent visas, </w:t>
      </w:r>
      <w:r w:rsidRPr="00AE630E">
        <w:rPr>
          <w:rStyle w:val="StyleUnderline"/>
        </w:rPr>
        <w:t xml:space="preserve">but </w:t>
      </w:r>
      <w:r w:rsidRPr="00030556">
        <w:rPr>
          <w:rStyle w:val="StyleUnderline"/>
          <w:highlight w:val="green"/>
        </w:rPr>
        <w:t>the approvals process is backlogged</w:t>
      </w:r>
      <w:r w:rsidRPr="00AE630E">
        <w:rPr>
          <w:rStyle w:val="StyleUnderline"/>
        </w:rPr>
        <w:t xml:space="preserve">. </w:t>
      </w:r>
      <w:r w:rsidRPr="00030556">
        <w:rPr>
          <w:rStyle w:val="StyleUnderline"/>
          <w:highlight w:val="green"/>
        </w:rPr>
        <w:t>The federal government places caps for green cards</w:t>
      </w:r>
      <w:r w:rsidRPr="00AE630E">
        <w:rPr>
          <w:rStyle w:val="StyleUnderline"/>
        </w:rPr>
        <w:t xml:space="preserve"> on each country each year. Indians seeking permanent residency say it’s routine for them to linger in line for a decade or more. </w:t>
      </w:r>
      <w:r w:rsidRPr="00AE630E">
        <w:rPr>
          <w:rStyle w:val="Emphasis"/>
        </w:rPr>
        <w:t>Up to 2 million Indian workers here and abroad may be waiting in a green card backlog that could take a decade or more to clear</w:t>
      </w:r>
      <w:r w:rsidRPr="0035363E">
        <w:rPr>
          <w:sz w:val="12"/>
        </w:rPr>
        <w:t xml:space="preserve"> if there are no changes to the system, says David Bier, an immigration policy analyst at the Cato Institute think tank. </w:t>
      </w:r>
      <w:r w:rsidRPr="00AE630E">
        <w:rPr>
          <w:rStyle w:val="StyleUnderline"/>
        </w:rPr>
        <w:t>Those concerns may add to the shortage of highly skilled technology workers in the</w:t>
      </w:r>
      <w:r w:rsidRPr="0035363E">
        <w:rPr>
          <w:sz w:val="12"/>
        </w:rPr>
        <w:t xml:space="preserve"> </w:t>
      </w:r>
      <w:r w:rsidRPr="00AE630E">
        <w:rPr>
          <w:rStyle w:val="Emphasis"/>
        </w:rPr>
        <w:t>U</w:t>
      </w:r>
      <w:r w:rsidRPr="0035363E">
        <w:rPr>
          <w:sz w:val="12"/>
        </w:rPr>
        <w:t xml:space="preserve">nited </w:t>
      </w:r>
      <w:r w:rsidRPr="00AE630E">
        <w:rPr>
          <w:rStyle w:val="Emphasis"/>
        </w:rPr>
        <w:t>S</w:t>
      </w:r>
      <w:r w:rsidRPr="0035363E">
        <w:rPr>
          <w:sz w:val="12"/>
        </w:rPr>
        <w:t xml:space="preserve">tates, </w:t>
      </w:r>
      <w:r w:rsidRPr="00AE630E">
        <w:rPr>
          <w:rStyle w:val="StyleUnderline"/>
        </w:rPr>
        <w:t>just as Canada or Singapore vie for those same people</w:t>
      </w:r>
      <w:r w:rsidRPr="0035363E">
        <w:rPr>
          <w:sz w:val="12"/>
        </w:rPr>
        <w:t xml:space="preserve">. Every other startup company, says Vish Mishra, an investor with Clearstone Venture Partners, a venture capital firm in Silicon Valley, has operations based overseas or recruits workers in India, Eastern Europe, Canada or Israel. </w:t>
      </w:r>
      <w:r w:rsidRPr="00AE630E">
        <w:rPr>
          <w:rStyle w:val="Emphasis"/>
        </w:rPr>
        <w:t>“</w:t>
      </w:r>
      <w:r w:rsidRPr="00030556">
        <w:rPr>
          <w:rStyle w:val="Emphasis"/>
          <w:highlight w:val="green"/>
        </w:rPr>
        <w:t>You’re not going to have, all of a sudden, 200,000 [American] people filling the gap that exists.</w:t>
      </w:r>
      <w:r w:rsidRPr="00030556">
        <w:rPr>
          <w:rStyle w:val="StyleUnderline"/>
          <w:highlight w:val="green"/>
        </w:rPr>
        <w:t xml:space="preserve"> What are businesses going to do? Businesses have to import talent,”</w:t>
      </w:r>
      <w:r w:rsidRPr="0035363E">
        <w:rPr>
          <w:sz w:val="12"/>
        </w:rPr>
        <w:t xml:space="preserve"> he says.</w:t>
      </w:r>
    </w:p>
    <w:p w:rsidR="00EA5456" w:rsidRDefault="00EA5456" w:rsidP="00EA5456">
      <w:pPr>
        <w:pStyle w:val="Heading4"/>
      </w:pPr>
      <w:r>
        <w:t>Lack of permanent visas cause a reverse brain drain – ensures the US Can’t compete</w:t>
      </w:r>
    </w:p>
    <w:p w:rsidR="00EA5456" w:rsidRPr="00543252" w:rsidRDefault="00EA5456" w:rsidP="00EA5456">
      <w:pPr>
        <w:rPr>
          <w:sz w:val="14"/>
        </w:rPr>
      </w:pPr>
      <w:r w:rsidRPr="00543252">
        <w:rPr>
          <w:sz w:val="14"/>
        </w:rPr>
        <w:t xml:space="preserve">Steve </w:t>
      </w:r>
      <w:r w:rsidRPr="00543252">
        <w:rPr>
          <w:rStyle w:val="Style13ptBold"/>
        </w:rPr>
        <w:t xml:space="preserve">Lohr 2007 </w:t>
      </w:r>
      <w:r w:rsidRPr="00543252">
        <w:rPr>
          <w:sz w:val="14"/>
        </w:rPr>
        <w:t>(a senior writer and reporter for the New York Times, where he writes about the intersection of technology, business and society and contributes to the internationally-read Bits blog, “A Solution to the High-Tech Immigrant Challenge,” Aug 22</w:t>
      </w:r>
      <w:r w:rsidRPr="00543252">
        <w:rPr>
          <w:sz w:val="14"/>
          <w:vertAlign w:val="superscript"/>
        </w:rPr>
        <w:t>nd</w:t>
      </w:r>
      <w:r w:rsidRPr="00543252">
        <w:rPr>
          <w:sz w:val="14"/>
        </w:rPr>
        <w:t xml:space="preserve"> https://bits.blogs.nytimes.com/2007/08/22/a-solution-to-the-high-tech-immigrant-challenge/)</w:t>
      </w:r>
    </w:p>
    <w:p w:rsidR="00EA5456" w:rsidRPr="00543252" w:rsidRDefault="00EA5456" w:rsidP="00EA5456">
      <w:pPr>
        <w:rPr>
          <w:sz w:val="16"/>
        </w:rPr>
      </w:pPr>
      <w:r w:rsidRPr="008541C4">
        <w:rPr>
          <w:rStyle w:val="StyleUnderline"/>
          <w:highlight w:val="green"/>
        </w:rPr>
        <w:t>The H-1B</w:t>
      </w:r>
      <w:r w:rsidRPr="00543252">
        <w:rPr>
          <w:sz w:val="16"/>
        </w:rPr>
        <w:t xml:space="preserve">, he explained, </w:t>
      </w:r>
      <w:r w:rsidRPr="008541C4">
        <w:rPr>
          <w:rStyle w:val="StyleUnderline"/>
          <w:highlight w:val="green"/>
        </w:rPr>
        <w:t>allows</w:t>
      </w:r>
      <w:r w:rsidRPr="00AE630E">
        <w:rPr>
          <w:rStyle w:val="StyleUnderline"/>
        </w:rPr>
        <w:t xml:space="preserve"> the sponsoring </w:t>
      </w:r>
      <w:r w:rsidRPr="008541C4">
        <w:rPr>
          <w:rStyle w:val="StyleUnderline"/>
          <w:highlight w:val="green"/>
        </w:rPr>
        <w:t>company to control employees</w:t>
      </w:r>
      <w:r w:rsidRPr="00AE630E">
        <w:rPr>
          <w:rStyle w:val="StyleUnderline"/>
        </w:rPr>
        <w:t xml:space="preserve">, </w:t>
      </w:r>
      <w:r w:rsidRPr="008541C4">
        <w:rPr>
          <w:rStyle w:val="StyleUnderline"/>
          <w:highlight w:val="green"/>
        </w:rPr>
        <w:t>and</w:t>
      </w:r>
      <w:r w:rsidRPr="00AE630E">
        <w:rPr>
          <w:rStyle w:val="StyleUnderline"/>
        </w:rPr>
        <w:t xml:space="preserve"> often </w:t>
      </w:r>
      <w:r w:rsidRPr="008541C4">
        <w:rPr>
          <w:rStyle w:val="StyleUnderline"/>
          <w:highlight w:val="green"/>
        </w:rPr>
        <w:t>underpay them</w:t>
      </w:r>
      <w:r w:rsidRPr="00543252">
        <w:rPr>
          <w:sz w:val="16"/>
        </w:rPr>
        <w:t xml:space="preserve">, as critics of the visa program contend. </w:t>
      </w:r>
      <w:r w:rsidRPr="00AE630E">
        <w:rPr>
          <w:rStyle w:val="Emphasis"/>
        </w:rPr>
        <w:t>Instead</w:t>
      </w:r>
      <w:r w:rsidRPr="00543252">
        <w:rPr>
          <w:sz w:val="16"/>
        </w:rPr>
        <w:t xml:space="preserve">, Mr. </w:t>
      </w:r>
      <w:r w:rsidRPr="00AE630E">
        <w:rPr>
          <w:rStyle w:val="Emphasis"/>
        </w:rPr>
        <w:t>Wadhwa said the</w:t>
      </w:r>
      <w:r w:rsidRPr="00543252">
        <w:rPr>
          <w:sz w:val="16"/>
        </w:rPr>
        <w:t xml:space="preserve"> </w:t>
      </w:r>
      <w:r w:rsidRPr="008541C4">
        <w:rPr>
          <w:rStyle w:val="Emphasis"/>
          <w:highlight w:val="green"/>
        </w:rPr>
        <w:t>U</w:t>
      </w:r>
      <w:r w:rsidRPr="00543252">
        <w:rPr>
          <w:sz w:val="16"/>
        </w:rPr>
        <w:t xml:space="preserve">nited </w:t>
      </w:r>
      <w:r w:rsidRPr="008541C4">
        <w:rPr>
          <w:rStyle w:val="Emphasis"/>
          <w:highlight w:val="green"/>
        </w:rPr>
        <w:t>S</w:t>
      </w:r>
      <w:r w:rsidRPr="00543252">
        <w:rPr>
          <w:sz w:val="16"/>
        </w:rPr>
        <w:t xml:space="preserve">tates </w:t>
      </w:r>
      <w:r w:rsidRPr="008541C4">
        <w:rPr>
          <w:rStyle w:val="Emphasis"/>
          <w:highlight w:val="green"/>
        </w:rPr>
        <w:t>should</w:t>
      </w:r>
      <w:r w:rsidRPr="00543252">
        <w:rPr>
          <w:sz w:val="16"/>
        </w:rPr>
        <w:t xml:space="preserve"> simply </w:t>
      </w:r>
      <w:r w:rsidRPr="008541C4">
        <w:rPr>
          <w:rStyle w:val="Emphasis"/>
          <w:highlight w:val="green"/>
        </w:rPr>
        <w:t>grant</w:t>
      </w:r>
      <w:r w:rsidRPr="00AE630E">
        <w:rPr>
          <w:rStyle w:val="Emphasis"/>
        </w:rPr>
        <w:t xml:space="preserve"> </w:t>
      </w:r>
      <w:r w:rsidRPr="008541C4">
        <w:rPr>
          <w:rStyle w:val="Emphasis"/>
          <w:highlight w:val="green"/>
        </w:rPr>
        <w:t>skilled immigrant workers</w:t>
      </w:r>
      <w:r w:rsidRPr="00543252">
        <w:rPr>
          <w:sz w:val="16"/>
        </w:rPr>
        <w:t xml:space="preserve"> permanent residence visas, so-called </w:t>
      </w:r>
      <w:r w:rsidRPr="008541C4">
        <w:rPr>
          <w:rStyle w:val="Emphasis"/>
          <w:highlight w:val="green"/>
        </w:rPr>
        <w:t>green cards</w:t>
      </w:r>
      <w:r w:rsidRPr="00543252">
        <w:rPr>
          <w:sz w:val="16"/>
        </w:rPr>
        <w:t xml:space="preserve">. The new report says that </w:t>
      </w:r>
      <w:r w:rsidRPr="00AE630E">
        <w:rPr>
          <w:rStyle w:val="StyleUnderline"/>
        </w:rPr>
        <w:t xml:space="preserve">more than 1 million skilled workers — scientists, engineers, doctors and researchers — are competing for 120,000 permanent residence visas each year. </w:t>
      </w:r>
      <w:r w:rsidRPr="008541C4">
        <w:rPr>
          <w:rStyle w:val="StyleUnderline"/>
          <w:highlight w:val="green"/>
        </w:rPr>
        <w:t>The surging backlog</w:t>
      </w:r>
      <w:r w:rsidRPr="00543252">
        <w:rPr>
          <w:sz w:val="16"/>
        </w:rPr>
        <w:t xml:space="preserve">, the study adds, </w:t>
      </w:r>
      <w:r w:rsidRPr="008541C4">
        <w:rPr>
          <w:rStyle w:val="StyleUnderline"/>
          <w:highlight w:val="green"/>
        </w:rPr>
        <w:t>is starting to fuel a “reverse brain drain</w:t>
      </w:r>
      <w:r w:rsidRPr="00AE630E">
        <w:rPr>
          <w:rStyle w:val="StyleUnderline"/>
        </w:rPr>
        <w:t xml:space="preserve">” </w:t>
      </w:r>
      <w:r w:rsidRPr="008541C4">
        <w:rPr>
          <w:rStyle w:val="StyleUnderline"/>
          <w:highlight w:val="green"/>
        </w:rPr>
        <w:t>as skilled workers return</w:t>
      </w:r>
      <w:r w:rsidRPr="00AE630E">
        <w:rPr>
          <w:rStyle w:val="StyleUnderline"/>
        </w:rPr>
        <w:t xml:space="preserve"> to their home country</w:t>
      </w:r>
      <w:r w:rsidRPr="00543252">
        <w:rPr>
          <w:sz w:val="16"/>
        </w:rPr>
        <w:t xml:space="preserve">. Mr. Wadhwa is an Indian immigrant, who came to the United States in 1980, got his green card within 18 months and went on to found his own company and become an American citizen. </w:t>
      </w:r>
      <w:r w:rsidRPr="00AE630E">
        <w:rPr>
          <w:rStyle w:val="StyleUnderline"/>
        </w:rPr>
        <w:t>Today</w:t>
      </w:r>
      <w:r w:rsidRPr="00543252">
        <w:rPr>
          <w:sz w:val="16"/>
        </w:rPr>
        <w:t xml:space="preserve">, he estimates, </w:t>
      </w:r>
      <w:r w:rsidRPr="008541C4">
        <w:rPr>
          <w:rStyle w:val="StyleUnderline"/>
          <w:highlight w:val="green"/>
        </w:rPr>
        <w:t>the wait for a green card would six to ten years</w:t>
      </w:r>
      <w:r w:rsidRPr="00AE630E">
        <w:rPr>
          <w:rStyle w:val="StyleUnderline"/>
        </w:rPr>
        <w:t>, and the worker is tied to the same employer all that time</w:t>
      </w:r>
      <w:r w:rsidRPr="00543252">
        <w:rPr>
          <w:sz w:val="16"/>
        </w:rPr>
        <w:t xml:space="preserve">. The three-study series also found that one in four engineering and technology companies founded between 1995 and 2005 had an immigrant founder. Foreign nationals residing in the United States were named as inventors or co-inventors in 26 percent of international patent applications filed in America last year. That compares with 8 percent in 1998. </w:t>
      </w:r>
      <w:r w:rsidRPr="00AE630E">
        <w:rPr>
          <w:rStyle w:val="Emphasis"/>
        </w:rPr>
        <w:t>“</w:t>
      </w:r>
      <w:r w:rsidRPr="008541C4">
        <w:rPr>
          <w:rStyle w:val="Emphasis"/>
          <w:highlight w:val="green"/>
        </w:rPr>
        <w:t>If these people stay, we win</w:t>
      </w:r>
      <w:r w:rsidRPr="00AE630E">
        <w:rPr>
          <w:rStyle w:val="Emphasis"/>
        </w:rPr>
        <w:t>,”</w:t>
      </w:r>
      <w:r w:rsidRPr="00543252">
        <w:rPr>
          <w:sz w:val="16"/>
        </w:rPr>
        <w:t xml:space="preserve"> Mr. Wadhwa said. </w:t>
      </w:r>
      <w:r w:rsidRPr="00AE630E">
        <w:rPr>
          <w:rStyle w:val="Emphasis"/>
        </w:rPr>
        <w:t>“</w:t>
      </w:r>
      <w:r w:rsidRPr="008541C4">
        <w:rPr>
          <w:rStyle w:val="Emphasis"/>
          <w:highlight w:val="green"/>
        </w:rPr>
        <w:t>If they work with our brightest people and learn American ways and go back, we have a big problem.</w:t>
      </w:r>
      <w:r w:rsidRPr="00AE630E">
        <w:rPr>
          <w:rStyle w:val="Emphasis"/>
        </w:rPr>
        <w:t xml:space="preserve"> </w:t>
      </w:r>
      <w:r w:rsidRPr="008541C4">
        <w:rPr>
          <w:rStyle w:val="Emphasis"/>
          <w:highlight w:val="green"/>
        </w:rPr>
        <w:t>The risk is they leave and compete with us.”</w:t>
      </w:r>
      <w:r w:rsidRPr="00543252">
        <w:rPr>
          <w:sz w:val="16"/>
        </w:rPr>
        <w:t xml:space="preserve"> </w:t>
      </w:r>
    </w:p>
    <w:p w:rsidR="00C964E5" w:rsidRDefault="00C964E5" w:rsidP="00C964E5">
      <w:pPr>
        <w:pStyle w:val="Heading3"/>
      </w:pPr>
      <w:r>
        <w:t>Perm</w:t>
      </w:r>
    </w:p>
    <w:p w:rsidR="007175E9" w:rsidRDefault="007175E9" w:rsidP="007175E9">
      <w:pPr>
        <w:pStyle w:val="Heading4"/>
      </w:pPr>
      <w:r>
        <w:t>Perm solves- we can do both</w:t>
      </w:r>
    </w:p>
    <w:p w:rsidR="007175E9" w:rsidRPr="007175E9" w:rsidRDefault="007175E9" w:rsidP="007175E9">
      <w:pPr>
        <w:rPr>
          <w:sz w:val="14"/>
        </w:rPr>
      </w:pPr>
      <w:r w:rsidRPr="007A16EA">
        <w:rPr>
          <w:sz w:val="14"/>
        </w:rPr>
        <w:t xml:space="preserve">Daniel </w:t>
      </w:r>
      <w:r w:rsidRPr="007A16EA">
        <w:rPr>
          <w:rStyle w:val="Style13ptBold"/>
        </w:rPr>
        <w:t>Griswold 2017</w:t>
      </w:r>
      <w:r w:rsidRPr="007A16EA">
        <w:rPr>
          <w:sz w:val="14"/>
        </w:rPr>
        <w:t xml:space="preserve"> (a senior research fellow and co-director of the Program on the American Economy and Globalization at the Mercatus Center at George Mason University. He is the author of the recent study, “Reforming the U.S. Immigration System to Promote Growth” and the book, “Mad about Trade: Why Main Street America Should Embrace Globalization.” “Reforming the US Immigration System to Promote Growth,” MERCATUS Center https://www.mercatus.org/system/files/griswold-immigration-reform-mercatus-research-v1.pdf)</w:t>
      </w:r>
    </w:p>
    <w:p w:rsidR="007175E9" w:rsidRPr="007175E9" w:rsidRDefault="007175E9" w:rsidP="007175E9">
      <w:pPr>
        <w:rPr>
          <w:sz w:val="16"/>
        </w:rPr>
      </w:pPr>
      <w:r w:rsidRPr="008541C4">
        <w:rPr>
          <w:rStyle w:val="StyleUnderline"/>
          <w:highlight w:val="green"/>
        </w:rPr>
        <w:t>Along with expanding employment-based permanent immigrant visas,</w:t>
      </w:r>
      <w:r w:rsidRPr="008541C4">
        <w:rPr>
          <w:sz w:val="16"/>
          <w:highlight w:val="green"/>
        </w:rPr>
        <w:t xml:space="preserve"> </w:t>
      </w:r>
      <w:r w:rsidRPr="008541C4">
        <w:rPr>
          <w:rStyle w:val="StyleUnderline"/>
          <w:highlight w:val="green"/>
        </w:rPr>
        <w:t>the US government should significantly expand the H-1B visas</w:t>
      </w:r>
      <w:r w:rsidRPr="007175E9">
        <w:rPr>
          <w:rStyle w:val="StyleUnderline"/>
        </w:rPr>
        <w:t xml:space="preserve"> available to foreign-born workers </w:t>
      </w:r>
      <w:r w:rsidRPr="007175E9">
        <w:rPr>
          <w:sz w:val="16"/>
        </w:rPr>
        <w:t xml:space="preserve">with four-year and graduate degrees. The number of visas issued each year for private industry has remained at 85,000 since the early 2000s. Except in the immediate aftermath of the dot-com recession of 2001, the demand for H-1B visas has exceeded supply every year. When the visas become available on April 1 for the following fiscal year, they are typically all claimed within a few weeks or even days. The </w:t>
      </w:r>
      <w:r w:rsidRPr="008541C4">
        <w:rPr>
          <w:rStyle w:val="StyleUnderline"/>
          <w:highlight w:val="green"/>
        </w:rPr>
        <w:t>shortage of</w:t>
      </w:r>
      <w:r w:rsidRPr="007175E9">
        <w:rPr>
          <w:rStyle w:val="StyleUnderline"/>
        </w:rPr>
        <w:t xml:space="preserve"> </w:t>
      </w:r>
      <w:r w:rsidRPr="008541C4">
        <w:rPr>
          <w:rStyle w:val="StyleUnderline"/>
          <w:highlight w:val="green"/>
        </w:rPr>
        <w:t>visas</w:t>
      </w:r>
      <w:r w:rsidRPr="007175E9">
        <w:rPr>
          <w:rStyle w:val="StyleUnderline"/>
        </w:rPr>
        <w:t xml:space="preserve"> </w:t>
      </w:r>
      <w:r w:rsidRPr="008541C4">
        <w:rPr>
          <w:rStyle w:val="StyleUnderline"/>
          <w:highlight w:val="green"/>
        </w:rPr>
        <w:t>means that well-trained and employable</w:t>
      </w:r>
      <w:r w:rsidRPr="007175E9">
        <w:rPr>
          <w:rStyle w:val="StyleUnderline"/>
        </w:rPr>
        <w:t xml:space="preserve"> STEM </w:t>
      </w:r>
      <w:r w:rsidRPr="008541C4">
        <w:rPr>
          <w:rStyle w:val="StyleUnderline"/>
          <w:highlight w:val="green"/>
        </w:rPr>
        <w:t>workers</w:t>
      </w:r>
      <w:r w:rsidRPr="007175E9">
        <w:rPr>
          <w:rStyle w:val="StyleUnderline"/>
        </w:rPr>
        <w:t xml:space="preserve"> </w:t>
      </w:r>
      <w:r w:rsidRPr="008541C4">
        <w:rPr>
          <w:rStyle w:val="StyleUnderline"/>
          <w:highlight w:val="green"/>
        </w:rPr>
        <w:t>and graduates go to other countries</w:t>
      </w:r>
      <w:r w:rsidRPr="007175E9">
        <w:rPr>
          <w:rStyle w:val="StyleUnderline"/>
        </w:rPr>
        <w:t xml:space="preserve"> for employment. </w:t>
      </w:r>
      <w:r w:rsidRPr="008541C4">
        <w:rPr>
          <w:rStyle w:val="StyleUnderline"/>
          <w:highlight w:val="green"/>
        </w:rPr>
        <w:t>US industry and</w:t>
      </w:r>
      <w:r w:rsidRPr="007175E9">
        <w:rPr>
          <w:rStyle w:val="StyleUnderline"/>
        </w:rPr>
        <w:t xml:space="preserve"> the US </w:t>
      </w:r>
      <w:r w:rsidRPr="008541C4">
        <w:rPr>
          <w:rStyle w:val="StyleUnderline"/>
          <w:highlight w:val="green"/>
        </w:rPr>
        <w:t>economy</w:t>
      </w:r>
      <w:r w:rsidRPr="007175E9">
        <w:rPr>
          <w:rStyle w:val="StyleUnderline"/>
        </w:rPr>
        <w:t xml:space="preserve"> </w:t>
      </w:r>
      <w:r w:rsidRPr="008541C4">
        <w:rPr>
          <w:rStyle w:val="StyleUnderline"/>
          <w:highlight w:val="green"/>
        </w:rPr>
        <w:t>suffer for lack of sufficient workers and human capita</w:t>
      </w:r>
      <w:r w:rsidRPr="008541C4">
        <w:rPr>
          <w:sz w:val="16"/>
          <w:highlight w:val="green"/>
        </w:rPr>
        <w:t>l.</w:t>
      </w:r>
      <w:r w:rsidRPr="007175E9">
        <w:rPr>
          <w:sz w:val="16"/>
        </w:rPr>
        <w:t xml:space="preserve"> </w:t>
      </w:r>
      <w:r w:rsidRPr="008541C4">
        <w:rPr>
          <w:rStyle w:val="StyleUnderline"/>
          <w:highlight w:val="green"/>
        </w:rPr>
        <w:t>This self-defeating cap</w:t>
      </w:r>
      <w:r w:rsidRPr="007175E9">
        <w:rPr>
          <w:rStyle w:val="StyleUnderline"/>
        </w:rPr>
        <w:t xml:space="preserve"> on global talent </w:t>
      </w:r>
      <w:r w:rsidRPr="008541C4">
        <w:rPr>
          <w:rStyle w:val="StyleUnderline"/>
          <w:highlight w:val="green"/>
        </w:rPr>
        <w:t>may be one of the reasons why US productivity growth</w:t>
      </w:r>
      <w:r w:rsidRPr="007175E9">
        <w:rPr>
          <w:rStyle w:val="StyleUnderline"/>
        </w:rPr>
        <w:t xml:space="preserve"> in the past decade </w:t>
      </w:r>
      <w:r w:rsidRPr="008541C4">
        <w:rPr>
          <w:rStyle w:val="StyleUnderline"/>
          <w:highlight w:val="green"/>
        </w:rPr>
        <w:t>has been</w:t>
      </w:r>
      <w:r w:rsidRPr="007175E9">
        <w:rPr>
          <w:rStyle w:val="StyleUnderline"/>
        </w:rPr>
        <w:t xml:space="preserve"> so </w:t>
      </w:r>
      <w:r w:rsidRPr="008541C4">
        <w:rPr>
          <w:rStyle w:val="StyleUnderline"/>
          <w:highlight w:val="green"/>
        </w:rPr>
        <w:t>disappointing</w:t>
      </w:r>
      <w:r w:rsidRPr="007175E9">
        <w:rPr>
          <w:rStyle w:val="StyleUnderline"/>
        </w:rPr>
        <w:t>.</w:t>
      </w:r>
      <w:r w:rsidRPr="007175E9">
        <w:rPr>
          <w:sz w:val="16"/>
        </w:rPr>
        <w:t>62</w:t>
      </w:r>
    </w:p>
    <w:p w:rsidR="00C964E5" w:rsidRDefault="00C964E5" w:rsidP="00C964E5">
      <w:pPr>
        <w:pStyle w:val="Heading4"/>
      </w:pPr>
      <w:r>
        <w:t>Changes to H-1B alone doesn’t solve – must ALSO reform the EB visa program</w:t>
      </w:r>
    </w:p>
    <w:p w:rsidR="00C964E5" w:rsidRPr="00C964E5" w:rsidRDefault="00C964E5" w:rsidP="00C964E5">
      <w:pPr>
        <w:rPr>
          <w:sz w:val="14"/>
        </w:rPr>
      </w:pPr>
      <w:r w:rsidRPr="00C964E5">
        <w:rPr>
          <w:sz w:val="14"/>
        </w:rPr>
        <w:t xml:space="preserve">Sara Ashley </w:t>
      </w:r>
      <w:r w:rsidRPr="00C964E5">
        <w:rPr>
          <w:rStyle w:val="Style13ptBold"/>
        </w:rPr>
        <w:t>O'Brien 2014</w:t>
      </w:r>
      <w:r w:rsidRPr="00C964E5">
        <w:rPr>
          <w:sz w:val="14"/>
        </w:rPr>
        <w:t xml:space="preserve"> ( writer covering tech culture and startups for CNN Tech. She frequently writes about topics including online harassment, H-1B visas, and technology's role in alleviating or exacerbating social issues, “High-skilled immigration fixes are just a band-aid,” Nov 20</w:t>
      </w:r>
      <w:r w:rsidRPr="00C964E5">
        <w:rPr>
          <w:sz w:val="14"/>
          <w:vertAlign w:val="superscript"/>
        </w:rPr>
        <w:t>th</w:t>
      </w:r>
      <w:r w:rsidRPr="00C964E5">
        <w:rPr>
          <w:sz w:val="14"/>
        </w:rPr>
        <w:t xml:space="preserve"> CNN Money, https://money.cnn.com/2014/11/20/smallbusiness/immigration-reform-update/index.html)</w:t>
      </w:r>
    </w:p>
    <w:p w:rsidR="00C964E5" w:rsidRPr="00C964E5" w:rsidRDefault="00C964E5" w:rsidP="00C964E5">
      <w:pPr>
        <w:rPr>
          <w:sz w:val="12"/>
        </w:rPr>
      </w:pPr>
      <w:r w:rsidRPr="00C964E5">
        <w:rPr>
          <w:sz w:val="12"/>
        </w:rPr>
        <w:t xml:space="preserve">President </w:t>
      </w:r>
      <w:r w:rsidRPr="00CF5485">
        <w:rPr>
          <w:rStyle w:val="StyleUnderline"/>
          <w:highlight w:val="green"/>
        </w:rPr>
        <w:t>Obama</w:t>
      </w:r>
      <w:r w:rsidRPr="00C964E5">
        <w:rPr>
          <w:rStyle w:val="StyleUnderline"/>
        </w:rPr>
        <w:t xml:space="preserve"> </w:t>
      </w:r>
      <w:r w:rsidRPr="00CF5485">
        <w:rPr>
          <w:rStyle w:val="StyleUnderline"/>
          <w:highlight w:val="green"/>
        </w:rPr>
        <w:t>gave</w:t>
      </w:r>
      <w:r w:rsidRPr="00C964E5">
        <w:rPr>
          <w:rStyle w:val="StyleUnderline"/>
        </w:rPr>
        <w:t xml:space="preserve"> more than </w:t>
      </w:r>
      <w:r w:rsidRPr="00CF5485">
        <w:rPr>
          <w:rStyle w:val="StyleUnderline"/>
          <w:highlight w:val="green"/>
        </w:rPr>
        <w:t>a nod to the tech community</w:t>
      </w:r>
      <w:r w:rsidRPr="00C964E5">
        <w:rPr>
          <w:rStyle w:val="StyleUnderline"/>
        </w:rPr>
        <w:t xml:space="preserve"> in his highly anticipated speech on immigration</w:t>
      </w:r>
      <w:r w:rsidRPr="00C964E5">
        <w:rPr>
          <w:sz w:val="12"/>
        </w:rPr>
        <w:t xml:space="preserve"> Thursday evening. As expected, </w:t>
      </w:r>
      <w:r w:rsidRPr="00C964E5">
        <w:rPr>
          <w:rStyle w:val="StyleUnderline"/>
        </w:rPr>
        <w:t>the bulk of the address was related to unauthorized immigrants</w:t>
      </w:r>
      <w:r w:rsidRPr="00C964E5">
        <w:rPr>
          <w:sz w:val="12"/>
        </w:rPr>
        <w:t xml:space="preserve">. But </w:t>
      </w:r>
      <w:r w:rsidRPr="00CF5485">
        <w:rPr>
          <w:rStyle w:val="StyleUnderline"/>
          <w:highlight w:val="green"/>
        </w:rPr>
        <w:t>he promised to make it "easier and faster" for high-skilled immigrants</w:t>
      </w:r>
      <w:r w:rsidRPr="00C964E5">
        <w:rPr>
          <w:sz w:val="12"/>
        </w:rPr>
        <w:t xml:space="preserve">, graduates and entrepreneurs </w:t>
      </w:r>
      <w:r w:rsidRPr="00CF5485">
        <w:rPr>
          <w:rStyle w:val="StyleUnderline"/>
          <w:highlight w:val="green"/>
        </w:rPr>
        <w:t>to work in the U.S.</w:t>
      </w:r>
      <w:r w:rsidRPr="00C964E5">
        <w:rPr>
          <w:sz w:val="12"/>
        </w:rPr>
        <w:t xml:space="preserve"> after graduation. But experts are saying that </w:t>
      </w:r>
      <w:r w:rsidRPr="00CF5485">
        <w:rPr>
          <w:rStyle w:val="Style13ptBold"/>
          <w:highlight w:val="green"/>
        </w:rPr>
        <w:t>it's just a band-aid.</w:t>
      </w:r>
      <w:r w:rsidRPr="00C964E5">
        <w:rPr>
          <w:sz w:val="12"/>
        </w:rPr>
        <w:t xml:space="preserve"> </w:t>
      </w:r>
      <w:r w:rsidRPr="00C964E5">
        <w:rPr>
          <w:rStyle w:val="StyleUnderline"/>
        </w:rPr>
        <w:t>"The devil is in the details</w:t>
      </w:r>
      <w:r w:rsidRPr="00C964E5">
        <w:rPr>
          <w:sz w:val="12"/>
        </w:rPr>
        <w:t>," said Neil G. Ruiz, associate fellow at The Brookings Institution Metropolitan Policy Program. "</w:t>
      </w:r>
      <w:r w:rsidRPr="00C964E5">
        <w:rPr>
          <w:rStyle w:val="StyleUnderline"/>
        </w:rPr>
        <w:t>If you notice, [the executive order] is quite vague still."</w:t>
      </w:r>
      <w:r>
        <w:rPr>
          <w:rStyle w:val="StyleUnderline"/>
        </w:rPr>
        <w:t xml:space="preserve"> </w:t>
      </w:r>
      <w:r w:rsidRPr="00C964E5">
        <w:rPr>
          <w:sz w:val="12"/>
        </w:rPr>
        <w:t xml:space="preserve">According to the White House Fact Sheet, here's how Obama's executive order will impact the tech community: </w:t>
      </w:r>
      <w:r w:rsidRPr="00CF5485">
        <w:rPr>
          <w:rStyle w:val="StyleUnderline"/>
          <w:highlight w:val="green"/>
        </w:rPr>
        <w:t>It will provide more flexibilit</w:t>
      </w:r>
      <w:r w:rsidRPr="00C964E5">
        <w:rPr>
          <w:rStyle w:val="StyleUnderline"/>
        </w:rPr>
        <w:t>y to high-skilled workers</w:t>
      </w:r>
      <w:r w:rsidRPr="00C964E5">
        <w:rPr>
          <w:sz w:val="12"/>
        </w:rPr>
        <w:t xml:space="preserve"> who are waiting for green cards. The average wait time for Indians to get a green card is 10 years -- and at present, it's incredibly difficult to move or change jobs while the green cards are processing. Obama plans to change that. </w:t>
      </w:r>
      <w:r w:rsidRPr="00C964E5">
        <w:rPr>
          <w:rStyle w:val="StyleUnderline"/>
        </w:rPr>
        <w:t xml:space="preserve">"It </w:t>
      </w:r>
      <w:r w:rsidRPr="00CF5485">
        <w:rPr>
          <w:rStyle w:val="StyleUnderline"/>
          <w:highlight w:val="green"/>
        </w:rPr>
        <w:t>removes the handcuffs of skilled immigrants</w:t>
      </w:r>
      <w:r w:rsidRPr="00C964E5">
        <w:rPr>
          <w:rStyle w:val="StyleUnderline"/>
        </w:rPr>
        <w:t xml:space="preserve"> from their employers while they are waiting for green cards,"</w:t>
      </w:r>
      <w:r w:rsidRPr="00C964E5">
        <w:rPr>
          <w:sz w:val="12"/>
        </w:rPr>
        <w:t xml:space="preserve"> said Vivek Wadhwa, a fellow at Stanford Law School. </w:t>
      </w:r>
      <w:r w:rsidRPr="00C964E5">
        <w:rPr>
          <w:rStyle w:val="StyleUnderline"/>
        </w:rPr>
        <w:t>And their spouses will be able to work</w:t>
      </w:r>
      <w:r w:rsidRPr="00C964E5">
        <w:rPr>
          <w:sz w:val="12"/>
        </w:rPr>
        <w:t xml:space="preserve">. Under the current law, H-4 visa holders (the dependent visa for spouses of H-1B holders) aren't allowed to work. As anticipated, the executive order will reform this, allowing certain spouses who meet specific criteria to work (and subsequently pay taxes). </w:t>
      </w:r>
      <w:r w:rsidRPr="00CF5485">
        <w:rPr>
          <w:rStyle w:val="StyleUnderline"/>
          <w:highlight w:val="green"/>
        </w:rPr>
        <w:t>It will expand the options for foreign entrepreneurs</w:t>
      </w:r>
      <w:r w:rsidRPr="00C964E5">
        <w:rPr>
          <w:rStyle w:val="StyleUnderline"/>
        </w:rPr>
        <w:t xml:space="preserve"> to start businesses in the U.S</w:t>
      </w:r>
      <w:r w:rsidRPr="00C964E5">
        <w:rPr>
          <w:sz w:val="12"/>
        </w:rPr>
        <w:t xml:space="preserve">. But it isn't exactly clear what this will look like. The Fact Sheet just said it would be "those who meet certain criteria for creating jobs, attracting investment, and generating revenue in the U.S." This could mean a revamp of the criteria for the 0-1A visa (for individuals of extraordinary ability or achievement), which could include things like admittance to startup accelerators. These visas don't have a quota and would expand opportunities for entrepreneurs to stay in the U.S. </w:t>
      </w:r>
      <w:r w:rsidRPr="00C964E5">
        <w:rPr>
          <w:rStyle w:val="StyleUnderline"/>
        </w:rPr>
        <w:t>It will extend the existing</w:t>
      </w:r>
      <w:r w:rsidRPr="00C964E5">
        <w:rPr>
          <w:sz w:val="12"/>
        </w:rPr>
        <w:t xml:space="preserve"> Optional Practical Training (</w:t>
      </w:r>
      <w:r w:rsidRPr="00C964E5">
        <w:rPr>
          <w:rStyle w:val="StyleUnderline"/>
        </w:rPr>
        <w:t>OPT) program</w:t>
      </w:r>
      <w:r w:rsidRPr="00C964E5">
        <w:rPr>
          <w:sz w:val="12"/>
        </w:rPr>
        <w:t xml:space="preserve">. This program lets foreign students work in the U.S. without a work visa for 12 months after graduation. And it's not the first time it's been revamped. President George W. Bush expanded the program in 2008 for STEM (science, technology, engineering and math) workers from 12 months to 29 months. And in 2012, Obama expanded the definition of "STEM" to include additional fields of study like computer and information sciences. This time around? "Obama might either expand the time length or the definition," said Ruiz. But Ruiz said </w:t>
      </w:r>
      <w:r w:rsidRPr="00CF5485">
        <w:rPr>
          <w:rStyle w:val="Style13ptBold"/>
          <w:highlight w:val="green"/>
        </w:rPr>
        <w:t>it's still very problematic</w:t>
      </w:r>
      <w:r w:rsidRPr="00C964E5">
        <w:rPr>
          <w:rStyle w:val="StyleUnderline"/>
        </w:rPr>
        <w:t xml:space="preserve">, </w:t>
      </w:r>
      <w:r w:rsidRPr="00CF5485">
        <w:rPr>
          <w:rStyle w:val="StyleUnderline"/>
          <w:highlight w:val="green"/>
        </w:rPr>
        <w:t xml:space="preserve">largely because it </w:t>
      </w:r>
      <w:r w:rsidRPr="00CF5485">
        <w:rPr>
          <w:rStyle w:val="Style13ptBold"/>
          <w:highlight w:val="green"/>
        </w:rPr>
        <w:t>doesn't change the green card system</w:t>
      </w:r>
      <w:r w:rsidRPr="00CF5485">
        <w:rPr>
          <w:sz w:val="12"/>
          <w:highlight w:val="green"/>
        </w:rPr>
        <w:t>.</w:t>
      </w:r>
      <w:r w:rsidRPr="00C964E5">
        <w:rPr>
          <w:sz w:val="12"/>
        </w:rPr>
        <w:t xml:space="preserve"> </w:t>
      </w:r>
      <w:r w:rsidRPr="00CF5485">
        <w:rPr>
          <w:rStyle w:val="StyleUnderline"/>
          <w:highlight w:val="green"/>
        </w:rPr>
        <w:t>No matter how many more temporary visas are issued</w:t>
      </w:r>
      <w:r w:rsidRPr="00C964E5">
        <w:rPr>
          <w:rStyle w:val="StyleUnderline"/>
        </w:rPr>
        <w:t xml:space="preserve">, </w:t>
      </w:r>
      <w:r w:rsidRPr="00CF5485">
        <w:rPr>
          <w:rStyle w:val="StyleUnderline"/>
          <w:highlight w:val="green"/>
        </w:rPr>
        <w:t>until comprehensive immigration reform is passed, there will continue to be a serious backlog</w:t>
      </w:r>
      <w:r w:rsidRPr="00C964E5">
        <w:rPr>
          <w:rStyle w:val="StyleUnderline"/>
        </w:rPr>
        <w:t xml:space="preserve"> of people waiting for green cards.</w:t>
      </w:r>
      <w:r>
        <w:rPr>
          <w:rStyle w:val="StyleUnderline"/>
        </w:rPr>
        <w:t xml:space="preserve"> </w:t>
      </w:r>
      <w:r w:rsidRPr="00C964E5">
        <w:rPr>
          <w:rStyle w:val="StyleUnderline"/>
        </w:rPr>
        <w:t>It's not the only piece of comprehensive reform experts want to see.</w:t>
      </w:r>
      <w:r w:rsidRPr="00C964E5">
        <w:rPr>
          <w:sz w:val="12"/>
        </w:rPr>
        <w:t xml:space="preserve"> </w:t>
      </w:r>
      <w:r w:rsidRPr="00CF5485">
        <w:rPr>
          <w:rStyle w:val="StyleUnderline"/>
          <w:highlight w:val="green"/>
        </w:rPr>
        <w:t>Until the U.S. has a startup visa and expands the H-1B quota,</w:t>
      </w:r>
      <w:r w:rsidRPr="00C964E5">
        <w:rPr>
          <w:rStyle w:val="StyleUnderline"/>
        </w:rPr>
        <w:t xml:space="preserve"> </w:t>
      </w:r>
      <w:r w:rsidRPr="00CF5485">
        <w:rPr>
          <w:rStyle w:val="StyleUnderline"/>
          <w:highlight w:val="green"/>
        </w:rPr>
        <w:t>the tech community will continue to compete to keep talented minds and innovative entrepreneurs in the country</w:t>
      </w:r>
      <w:r w:rsidRPr="00C964E5">
        <w:rPr>
          <w:rStyle w:val="StyleUnderline"/>
        </w:rPr>
        <w:t>.</w:t>
      </w:r>
      <w:r>
        <w:rPr>
          <w:rStyle w:val="StyleUnderline"/>
        </w:rPr>
        <w:t xml:space="preserve"> </w:t>
      </w:r>
      <w:r w:rsidRPr="00C964E5">
        <w:rPr>
          <w:sz w:val="12"/>
        </w:rPr>
        <w:t xml:space="preserve">"It isn't as bad as I feared," said Wadhwa. "But </w:t>
      </w:r>
      <w:r w:rsidRPr="00C964E5">
        <w:rPr>
          <w:rStyle w:val="StyleUnderline"/>
        </w:rPr>
        <w:t>it is far from enough</w:t>
      </w:r>
      <w:r w:rsidRPr="00C964E5">
        <w:rPr>
          <w:sz w:val="12"/>
        </w:rPr>
        <w:t>." "</w:t>
      </w:r>
      <w:r w:rsidRPr="00CF5485">
        <w:rPr>
          <w:rStyle w:val="StyleUnderline"/>
          <w:highlight w:val="green"/>
        </w:rPr>
        <w:t>Congress needs to act</w:t>
      </w:r>
      <w:r w:rsidRPr="00C964E5">
        <w:rPr>
          <w:sz w:val="12"/>
        </w:rPr>
        <w:t>," added Ruiz.</w:t>
      </w:r>
    </w:p>
    <w:p w:rsidR="00595DE0" w:rsidRDefault="00595DE0" w:rsidP="00595DE0">
      <w:pPr>
        <w:pStyle w:val="Heading3"/>
      </w:pPr>
    </w:p>
    <w:p w:rsidR="00595DE0" w:rsidRDefault="00595DE0" w:rsidP="00595DE0">
      <w:pPr>
        <w:pStyle w:val="Heading2"/>
      </w:pPr>
      <w:r>
        <w:t xml:space="preserve">AT: Keep </w:t>
      </w:r>
      <w:r w:rsidR="009F0441">
        <w:t>Quota</w:t>
      </w:r>
      <w:r>
        <w:t xml:space="preserve"> CPs</w:t>
      </w:r>
    </w:p>
    <w:p w:rsidR="00595DE0" w:rsidRDefault="005B7646" w:rsidP="00595DE0">
      <w:pPr>
        <w:pStyle w:val="Heading3"/>
      </w:pPr>
      <w:r>
        <w:t xml:space="preserve">Doesn’t Solve </w:t>
      </w:r>
    </w:p>
    <w:p w:rsidR="005B7646" w:rsidRDefault="005B7646" w:rsidP="005B7646">
      <w:pPr>
        <w:pStyle w:val="Heading4"/>
      </w:pPr>
      <w:r>
        <w:t>Keeping any limits results in backlogs – full removal of the cap key</w:t>
      </w:r>
    </w:p>
    <w:p w:rsidR="005B7646" w:rsidRPr="005B7646" w:rsidRDefault="005B7646" w:rsidP="005B7646">
      <w:pPr>
        <w:rPr>
          <w:sz w:val="14"/>
        </w:rPr>
      </w:pPr>
      <w:r w:rsidRPr="002D1B83">
        <w:rPr>
          <w:rStyle w:val="Style13ptBold"/>
        </w:rPr>
        <w:t>NATIONAL FOUNDATION FOR AMERICAN POLICY 2007</w:t>
      </w:r>
      <w:r w:rsidRPr="002D1B83">
        <w:rPr>
          <w:sz w:val="14"/>
        </w:rPr>
        <w:t xml:space="preserve"> (NFAP Policy Brief, “U.S.GREEN CARD DELAYS WORSEN FOR EMPLOYMENT-BASED IMMIGRANTS: OPTIONS AVAILABLE FOR CONGRESS TO FIX THE PROBLEM,” May http://www.nfap.com/pdf/0507brief-greencard-backlog.pdf)</w:t>
      </w:r>
    </w:p>
    <w:p w:rsidR="005B7646" w:rsidRPr="005B7646" w:rsidRDefault="005B7646" w:rsidP="005B7646">
      <w:pPr>
        <w:rPr>
          <w:rStyle w:val="StyleUnderline"/>
        </w:rPr>
      </w:pPr>
      <w:r w:rsidRPr="005B7646">
        <w:rPr>
          <w:sz w:val="16"/>
        </w:rPr>
        <w:t xml:space="preserve">2) </w:t>
      </w:r>
      <w:r w:rsidRPr="005B7646">
        <w:rPr>
          <w:rStyle w:val="StyleUnderline"/>
        </w:rPr>
        <w:t>Raise Quotas and Add Exemptions But Change Per Country Limits Minimally.</w:t>
      </w:r>
      <w:r w:rsidRPr="005B7646">
        <w:rPr>
          <w:sz w:val="16"/>
        </w:rPr>
        <w:t xml:space="preserve"> This is the approach taken in S. 2611 and the STRIVE Act. </w:t>
      </w:r>
      <w:r w:rsidRPr="00CF5485">
        <w:rPr>
          <w:rStyle w:val="StyleUnderline"/>
          <w:highlight w:val="green"/>
        </w:rPr>
        <w:t>It is not clear whether increasing the per country limit from only 7 to 10 percent</w:t>
      </w:r>
      <w:r w:rsidRPr="005B7646">
        <w:rPr>
          <w:rStyle w:val="StyleUnderline"/>
        </w:rPr>
        <w:t xml:space="preserve"> was made because the two bills’ authors thought this </w:t>
      </w:r>
      <w:r w:rsidRPr="00CF5485">
        <w:rPr>
          <w:rStyle w:val="StyleUnderline"/>
          <w:highlight w:val="green"/>
        </w:rPr>
        <w:t>would be sufficient to eliminate the backlogs</w:t>
      </w:r>
      <w:r w:rsidRPr="005B7646">
        <w:rPr>
          <w:rStyle w:val="StyleUnderline"/>
        </w:rPr>
        <w:t xml:space="preserve"> or for other reasons. </w:t>
      </w:r>
      <w:r w:rsidRPr="005B7646">
        <w:rPr>
          <w:sz w:val="16"/>
        </w:rPr>
        <w:t xml:space="preserve">Analysis shows that </w:t>
      </w:r>
      <w:r w:rsidRPr="00CF5485">
        <w:rPr>
          <w:rStyle w:val="StyleUnderline"/>
          <w:highlight w:val="green"/>
        </w:rPr>
        <w:t>raising the per country limit only to 10 percent</w:t>
      </w:r>
      <w:r w:rsidRPr="005B7646">
        <w:rPr>
          <w:sz w:val="16"/>
        </w:rPr>
        <w:t xml:space="preserve">, despite the other quota increases and exemptions added to the law, </w:t>
      </w:r>
      <w:r w:rsidRPr="00CF5485">
        <w:rPr>
          <w:rStyle w:val="StyleUnderline"/>
          <w:highlight w:val="green"/>
        </w:rPr>
        <w:t>may still result in significant wait times</w:t>
      </w:r>
      <w:r w:rsidRPr="005B7646">
        <w:rPr>
          <w:rStyle w:val="StyleUnderline"/>
        </w:rPr>
        <w:t xml:space="preserve"> for a number of years for engineers and scientists from India and possibly China and other countries</w:t>
      </w:r>
      <w:r w:rsidRPr="005B7646">
        <w:rPr>
          <w:sz w:val="16"/>
        </w:rPr>
        <w:t xml:space="preserve">. </w:t>
      </w:r>
      <w:r w:rsidRPr="00CF5485">
        <w:rPr>
          <w:rStyle w:val="StyleUnderline"/>
          <w:highlight w:val="green"/>
        </w:rPr>
        <w:t>Such a policy would likely have an effect similar to that mentioned above but much less so given the quota increases and exemptions.</w:t>
      </w:r>
      <w:r w:rsidRPr="005B7646">
        <w:rPr>
          <w:rStyle w:val="StyleUnderline"/>
        </w:rPr>
        <w:t xml:space="preserve"> </w:t>
      </w:r>
    </w:p>
    <w:p w:rsidR="00BF691C" w:rsidRPr="00846DA7" w:rsidRDefault="00BF691C" w:rsidP="00BF691C">
      <w:pPr>
        <w:pStyle w:val="Heading3"/>
        <w:rPr>
          <w:rStyle w:val="StyleUnderline"/>
        </w:rPr>
      </w:pPr>
    </w:p>
    <w:p w:rsidR="005D490E" w:rsidRDefault="005D490E" w:rsidP="005D490E">
      <w:pPr>
        <w:pStyle w:val="Heading2"/>
      </w:pPr>
      <w:r>
        <w:t xml:space="preserve">AT: Train Domestic Workers CPs </w:t>
      </w:r>
    </w:p>
    <w:p w:rsidR="0088381D" w:rsidRDefault="0088381D" w:rsidP="0088381D">
      <w:pPr>
        <w:pStyle w:val="Heading3"/>
      </w:pPr>
      <w:r>
        <w:t xml:space="preserve">Labor Shortage Now – Tight Market </w:t>
      </w:r>
    </w:p>
    <w:p w:rsidR="00CF5485" w:rsidRDefault="00CF5485" w:rsidP="00CF5485">
      <w:pPr>
        <w:pStyle w:val="Heading4"/>
      </w:pPr>
      <w:r>
        <w:t xml:space="preserve">Job market tight- business owners can’t attract or retain workers </w:t>
      </w:r>
    </w:p>
    <w:p w:rsidR="00CF5485" w:rsidRPr="00C20BBC" w:rsidRDefault="00CF5485" w:rsidP="00CF5485">
      <w:pPr>
        <w:rPr>
          <w:rStyle w:val="Style13ptBold"/>
        </w:rPr>
      </w:pPr>
      <w:r w:rsidRPr="00404133">
        <w:rPr>
          <w:sz w:val="14"/>
        </w:rPr>
        <w:t xml:space="preserve">Bill </w:t>
      </w:r>
      <w:r>
        <w:rPr>
          <w:rStyle w:val="Style13ptBold"/>
        </w:rPr>
        <w:t>Conerly ’17</w:t>
      </w:r>
      <w:r w:rsidRPr="00404133">
        <w:rPr>
          <w:sz w:val="14"/>
        </w:rPr>
        <w:t xml:space="preserve">, is a contributor for Forbes who has a PHD from Duke and as a professor for 3 years, “Labor Market Forcasting 2018-2019: Retaining and Recruiting Workers will continue to be hard”, November 6,2017, </w:t>
      </w:r>
      <w:hyperlink r:id="rId82" w:anchor="4de8284226a8" w:history="1">
        <w:r w:rsidRPr="00404133">
          <w:rPr>
            <w:rStyle w:val="Hyperlink"/>
            <w:sz w:val="14"/>
          </w:rPr>
          <w:t>https://www.forbes.com/sites/billconerly/2017/11/06/labor-market-forecast-2018-2019-retaining-and-recruiting-workers-will-continue-to-be-hard/#4de8284226a8</w:t>
        </w:r>
      </w:hyperlink>
      <w:r w:rsidRPr="00404133">
        <w:rPr>
          <w:sz w:val="14"/>
        </w:rPr>
        <w:t xml:space="preserve"> -- CF</w:t>
      </w:r>
    </w:p>
    <w:p w:rsidR="00CF5485" w:rsidRPr="00404133" w:rsidRDefault="00CF5485" w:rsidP="00CF5485">
      <w:pPr>
        <w:rPr>
          <w:sz w:val="12"/>
        </w:rPr>
      </w:pPr>
      <w:r w:rsidRPr="00EC1E7D">
        <w:rPr>
          <w:rStyle w:val="StyleUnderline"/>
          <w:highlight w:val="green"/>
        </w:rPr>
        <w:t>The labor market is tight</w:t>
      </w:r>
      <w:r w:rsidRPr="003F3E97">
        <w:rPr>
          <w:rStyle w:val="StyleUnderline"/>
        </w:rPr>
        <w:t xml:space="preserve"> right now, </w:t>
      </w:r>
      <w:r w:rsidRPr="00EC1E7D">
        <w:rPr>
          <w:rStyle w:val="StyleUnderline"/>
          <w:highlight w:val="green"/>
        </w:rPr>
        <w:t>and this is the biggest challenge business leaders face</w:t>
      </w:r>
      <w:r w:rsidRPr="003F3E97">
        <w:rPr>
          <w:rStyle w:val="StyleUnderline"/>
        </w:rPr>
        <w:t xml:space="preserve"> today</w:t>
      </w:r>
      <w:r w:rsidRPr="00404133">
        <w:rPr>
          <w:sz w:val="12"/>
        </w:rPr>
        <w:t xml:space="preserve">. And I’ve got bad news for you: </w:t>
      </w:r>
      <w:r w:rsidRPr="00EC1E7D">
        <w:rPr>
          <w:rStyle w:val="StyleUnderline"/>
          <w:highlight w:val="green"/>
        </w:rPr>
        <w:t>It’s not going to get better</w:t>
      </w:r>
      <w:r w:rsidRPr="003F3E97">
        <w:rPr>
          <w:rStyle w:val="StyleUnderline"/>
        </w:rPr>
        <w:t xml:space="preserve"> anytime soon.</w:t>
      </w:r>
      <w:r>
        <w:rPr>
          <w:rStyle w:val="StyleUnderline"/>
        </w:rPr>
        <w:t xml:space="preserve"> </w:t>
      </w:r>
      <w:r w:rsidRPr="00404133">
        <w:rPr>
          <w:sz w:val="12"/>
        </w:rPr>
        <w:t xml:space="preserve">I’m not just looking at statistics. As I go around the country speaking about the economy and labor markets, I’m also listening to business leaders as well as managers of non-profits and government agencies. They are telling me that </w:t>
      </w:r>
      <w:r w:rsidRPr="00EC1E7D">
        <w:rPr>
          <w:rStyle w:val="StyleUnderline"/>
          <w:highlight w:val="green"/>
        </w:rPr>
        <w:t>hiring is hard</w:t>
      </w:r>
      <w:r w:rsidRPr="003F3E97">
        <w:rPr>
          <w:rStyle w:val="StyleUnderline"/>
        </w:rPr>
        <w:t xml:space="preserve"> and turnover is high.</w:t>
      </w:r>
      <w:r w:rsidRPr="00404133">
        <w:rPr>
          <w:sz w:val="12"/>
        </w:rPr>
        <w:t xml:space="preserve"> In later articles, I’ll explain the proven techniques for better retention and recruiting. Here, I focus on an important point: This is a problem you’ll be living with for years. </w:t>
      </w:r>
      <w:r w:rsidRPr="00EC1E7D">
        <w:rPr>
          <w:rStyle w:val="StyleUnderline"/>
          <w:highlight w:val="green"/>
        </w:rPr>
        <w:t>The short-term cause has been economic growth</w:t>
      </w:r>
      <w:r w:rsidRPr="003F3E97">
        <w:rPr>
          <w:rStyle w:val="StyleUnderline"/>
        </w:rPr>
        <w:t>, with net job growth averaging 170,000 positions per month</w:t>
      </w:r>
      <w:r w:rsidRPr="003F3E97">
        <w:rPr>
          <w:rStyle w:val="Emphasis"/>
        </w:rPr>
        <w:t xml:space="preserve">. But that headline report adds new jobs and subtracts quits, layoffs, retirements and other separations. </w:t>
      </w:r>
      <w:r w:rsidRPr="00EC1E7D">
        <w:rPr>
          <w:rStyle w:val="Emphasis"/>
          <w:highlight w:val="green"/>
        </w:rPr>
        <w:t>The gross rate at which people are quitting is now three million people per month</w:t>
      </w:r>
      <w:r w:rsidRPr="003F3E97">
        <w:rPr>
          <w:rStyle w:val="Emphasis"/>
        </w:rPr>
        <w:t>, twice what it was in the recession</w:t>
      </w:r>
      <w:r w:rsidRPr="00404133">
        <w:rPr>
          <w:sz w:val="12"/>
        </w:rPr>
        <w:t xml:space="preserve">. </w:t>
      </w:r>
      <w:r w:rsidRPr="00EC1E7D">
        <w:rPr>
          <w:rStyle w:val="StyleUnderline"/>
          <w:highlight w:val="green"/>
        </w:rPr>
        <w:t>And companies are trying to hire,</w:t>
      </w:r>
      <w:r w:rsidRPr="003F3E97">
        <w:rPr>
          <w:rStyle w:val="StyleUnderline"/>
        </w:rPr>
        <w:t xml:space="preserve"> both </w:t>
      </w:r>
      <w:r w:rsidRPr="00EC1E7D">
        <w:rPr>
          <w:rStyle w:val="StyleUnderline"/>
          <w:highlight w:val="green"/>
        </w:rPr>
        <w:t>to replace quits and retirements and also the expand</w:t>
      </w:r>
      <w:r w:rsidRPr="003F3E97">
        <w:rPr>
          <w:rStyle w:val="StyleUnderline"/>
        </w:rPr>
        <w:t>. Six million open positions show up in the official reports, and businesses would certainly hire even more if people were available. But this recent economic growth is not the whole stor</w:t>
      </w:r>
      <w:r w:rsidRPr="00404133">
        <w:rPr>
          <w:sz w:val="12"/>
        </w:rPr>
        <w:t xml:space="preserve">y. The tight job market will continue for a decade or more. In the coming years, our working age population will grow more slowly than it has decades past. Part of the issue is total population growth. </w:t>
      </w:r>
      <w:r w:rsidRPr="00EC1E7D">
        <w:rPr>
          <w:rStyle w:val="StyleUnderline"/>
          <w:highlight w:val="green"/>
        </w:rPr>
        <w:t>Because of declining migration</w:t>
      </w:r>
      <w:r w:rsidRPr="003F3E97">
        <w:rPr>
          <w:rStyle w:val="StyleUnderline"/>
        </w:rPr>
        <w:t xml:space="preserve"> to the United States from other countries, </w:t>
      </w:r>
      <w:r w:rsidRPr="00EC1E7D">
        <w:rPr>
          <w:rStyle w:val="StyleUnderline"/>
          <w:highlight w:val="green"/>
        </w:rPr>
        <w:t>our total population growth rate is the lowest it has been a since 1937</w:t>
      </w:r>
      <w:r w:rsidRPr="003F3E97">
        <w:rPr>
          <w:rStyle w:val="StyleUnderline"/>
        </w:rPr>
        <w:t>.</w:t>
      </w:r>
      <w:r>
        <w:rPr>
          <w:rStyle w:val="StyleUnderline"/>
        </w:rPr>
        <w:t xml:space="preserve"> </w:t>
      </w:r>
      <w:r w:rsidRPr="00404133">
        <w:rPr>
          <w:sz w:val="12"/>
        </w:rPr>
        <w:t xml:space="preserve">But that’s only part of the problem. The baby boomers are starting to retire, but it’s a little later than many people realize. The birth rate was high throughout the 1960s and early seventies, with the peak in 1957. As I record this video in 2017, the median baby boomer is 60 years old. The boomer generation has begun to retire, but there are millions more retirements coming in the next 10 years. Even if your company does not have lots of boomers retiring, you will be competing for new hires with companies that are really desperate. The next bulge in the population was the millennials, who are the children of the baby boomers. The median millennial was born in 1990. Most of the millennials have already entered their working years. The people next in line to enter the traditional working years are a smaller generation. As a result, our country will have a very small growth of its working age population. But wait; there’s more bad news. </w:t>
      </w:r>
      <w:r w:rsidRPr="003F3E97">
        <w:rPr>
          <w:rStyle w:val="StyleUnderline"/>
        </w:rPr>
        <w:t xml:space="preserve">Many </w:t>
      </w:r>
      <w:r w:rsidRPr="00EC1E7D">
        <w:rPr>
          <w:rStyle w:val="StyleUnderline"/>
          <w:highlight w:val="green"/>
        </w:rPr>
        <w:t>people of working age are neither working nor looking for work</w:t>
      </w:r>
      <w:r w:rsidRPr="003F3E97">
        <w:rPr>
          <w:rStyle w:val="StyleUnderline"/>
        </w:rPr>
        <w:t>. A generation ago, most men between 25 and 55 years old were either employed or actively looking for work. Today we have millions of men who are idle and not looking for work</w:t>
      </w:r>
      <w:r w:rsidRPr="00404133">
        <w:rPr>
          <w:sz w:val="12"/>
        </w:rPr>
        <w:t xml:space="preserve">. (We economists call this a low labor force participation rate.) People talk about these guys living in their parents basements and playing video games. Census Bureau research shows that there’s a lot of truth to this. The nonworking men of working age seem to have found a way to get by without working, or maybe they’re working under the table. </w:t>
      </w:r>
      <w:r w:rsidRPr="003F3E97">
        <w:rPr>
          <w:rStyle w:val="StyleUnderline"/>
        </w:rPr>
        <w:t xml:space="preserve">I think that many of them had trouble finding a job during the recession, figured out a way to get by without a job, and then they’ll go through life that way. The bottom line for business leaders: </w:t>
      </w:r>
      <w:r w:rsidRPr="00EC1E7D">
        <w:rPr>
          <w:rStyle w:val="StyleUnderline"/>
          <w:highlight w:val="green"/>
        </w:rPr>
        <w:t>these people are not available when you need to hire</w:t>
      </w:r>
      <w:r w:rsidRPr="003F3E97">
        <w:rPr>
          <w:rStyle w:val="StyleUnderline"/>
        </w:rPr>
        <w:t>.</w:t>
      </w:r>
      <w:r>
        <w:rPr>
          <w:rStyle w:val="StyleUnderline"/>
        </w:rPr>
        <w:t xml:space="preserve"> </w:t>
      </w:r>
      <w:r w:rsidRPr="00404133">
        <w:rPr>
          <w:sz w:val="12"/>
        </w:rPr>
        <w:t>This concludes today’s bad news. It is possible to improve employee retention and recruiting, even of millennials. I’ll write about that in the future.</w:t>
      </w:r>
    </w:p>
    <w:p w:rsidR="00CF5485" w:rsidRDefault="00CF5485" w:rsidP="00CF5485">
      <w:pPr>
        <w:spacing w:after="0" w:line="240" w:lineRule="auto"/>
        <w:rPr>
          <w:rFonts w:eastAsia="Times New Roman"/>
          <w:sz w:val="24"/>
        </w:rPr>
      </w:pPr>
    </w:p>
    <w:p w:rsidR="00CF5485" w:rsidRDefault="00CF5485" w:rsidP="00CF5485">
      <w:pPr>
        <w:pStyle w:val="Heading4"/>
      </w:pPr>
      <w:r>
        <w:t xml:space="preserve">The tight Job Market Is hampering growth – immigration and more high-skilled workers are key </w:t>
      </w:r>
    </w:p>
    <w:p w:rsidR="00CF5485" w:rsidRPr="009E0F34" w:rsidRDefault="00CF5485" w:rsidP="00CF5485">
      <w:pPr>
        <w:rPr>
          <w:rStyle w:val="Style13ptBold"/>
          <w:b w:val="0"/>
        </w:rPr>
      </w:pPr>
      <w:r w:rsidRPr="00404133">
        <w:rPr>
          <w:sz w:val="14"/>
        </w:rPr>
        <w:t xml:space="preserve">Danielle </w:t>
      </w:r>
      <w:r>
        <w:rPr>
          <w:rStyle w:val="Style13ptBold"/>
        </w:rPr>
        <w:t>Paquette ’17</w:t>
      </w:r>
      <w:r w:rsidRPr="00404133">
        <w:rPr>
          <w:sz w:val="14"/>
        </w:rPr>
        <w:t xml:space="preserve">, is a reporter that covers national labor issues for the Washington post since 2014, “2018 Challenge: Too many Jobs not enough workers”, December 28, 2018, </w:t>
      </w:r>
      <w:hyperlink r:id="rId83" w:history="1">
        <w:r w:rsidRPr="00404133">
          <w:rPr>
            <w:rStyle w:val="Hyperlink"/>
            <w:sz w:val="14"/>
          </w:rPr>
          <w:t>https://www.washingtonpost.com/news/wonk/wp/2017/12/28/2018s-challenge-too-many-jobs-not-enough-workers/?utm_term=.9ce39a18624a</w:t>
        </w:r>
      </w:hyperlink>
      <w:r w:rsidRPr="00404133">
        <w:rPr>
          <w:sz w:val="14"/>
        </w:rPr>
        <w:t xml:space="preserve"> -- CF</w:t>
      </w:r>
    </w:p>
    <w:p w:rsidR="00CF5485" w:rsidRDefault="00CF5485" w:rsidP="00CF5485">
      <w:pPr>
        <w:rPr>
          <w:rStyle w:val="Emphasis"/>
        </w:rPr>
      </w:pPr>
      <w:r w:rsidRPr="00EC1E7D">
        <w:rPr>
          <w:rStyle w:val="StyleUnderline"/>
          <w:highlight w:val="green"/>
        </w:rPr>
        <w:t>Employers nationwide are grappling with a problem that threatens to stall economic growth: vacancies</w:t>
      </w:r>
      <w:r w:rsidRPr="00404133">
        <w:rPr>
          <w:sz w:val="14"/>
        </w:rPr>
        <w:t xml:space="preserve"> — and lots of them. In Maine, where flurries can fall as late as April, the state transportation department is struggling to </w:t>
      </w:r>
      <w:hyperlink r:id="rId84" w:history="1">
        <w:r w:rsidRPr="00404133">
          <w:rPr>
            <w:sz w:val="14"/>
          </w:rPr>
          <w:t>find snowplow drivers</w:t>
        </w:r>
      </w:hyperlink>
      <w:r w:rsidRPr="00404133">
        <w:rPr>
          <w:sz w:val="14"/>
        </w:rPr>
        <w:t xml:space="preserve">, thanks to the </w:t>
      </w:r>
      <w:hyperlink r:id="rId85" w:anchor="stream/0" w:history="1">
        <w:r w:rsidRPr="00404133">
          <w:rPr>
            <w:sz w:val="14"/>
          </w:rPr>
          <w:t>increasingly tight labor marke</w:t>
        </w:r>
      </w:hyperlink>
      <w:r w:rsidRPr="00404133">
        <w:rPr>
          <w:sz w:val="14"/>
        </w:rPr>
        <w:t xml:space="preserve">t. Ski resorts in the state, meanwhile, are still looking for employees to run the slopes. Texas, too, is dealing with a labor shortage. As the price of oil climbs, drillers are ramping up production, but they need </w:t>
      </w:r>
      <w:hyperlink r:id="rId86" w:history="1">
        <w:r w:rsidRPr="00404133">
          <w:rPr>
            <w:sz w:val="14"/>
          </w:rPr>
          <w:t>more truckers to haul it.</w:t>
        </w:r>
      </w:hyperlink>
      <w:r w:rsidRPr="00404133">
        <w:rPr>
          <w:sz w:val="14"/>
        </w:rPr>
        <w:t xml:space="preserve"> Energy companies fear a dearth of such workers could eventually force them to limit production. And Florida lacks the </w:t>
      </w:r>
      <w:hyperlink r:id="rId87" w:history="1">
        <w:r w:rsidRPr="00404133">
          <w:rPr>
            <w:sz w:val="14"/>
          </w:rPr>
          <w:t>construction workers</w:t>
        </w:r>
      </w:hyperlink>
      <w:r w:rsidRPr="00404133">
        <w:rPr>
          <w:sz w:val="14"/>
        </w:rPr>
        <w:t xml:space="preserve"> to keep up with its housing need, plus additional repairs from Hurricane Irma. These are just a few glimpses into the country's biggest scramble for workers in decades. </w:t>
      </w:r>
      <w:r w:rsidRPr="00186877">
        <w:rPr>
          <w:rStyle w:val="StyleUnderline"/>
        </w:rPr>
        <w:t>The U.S. unemployment rate continues to sink, hitting a 17-year low in November</w:t>
      </w:r>
      <w:r w:rsidRPr="00404133">
        <w:rPr>
          <w:sz w:val="14"/>
        </w:rPr>
        <w:t xml:space="preserve"> (4.1 percent), </w:t>
      </w:r>
      <w:r w:rsidRPr="00186877">
        <w:rPr>
          <w:rStyle w:val="StyleUnderline"/>
        </w:rPr>
        <w:t>and job seekers are finding work more easily than at any time since the mid-90s.</w:t>
      </w:r>
      <w:r>
        <w:rPr>
          <w:rStyle w:val="StyleUnderline"/>
        </w:rPr>
        <w:t xml:space="preserve"> </w:t>
      </w:r>
      <w:r w:rsidRPr="00186877">
        <w:rPr>
          <w:rStyle w:val="StyleUnderline"/>
        </w:rPr>
        <w:t>Openings in the United States have now topped roughly 6 million for five months in a row</w:t>
      </w:r>
      <w:r w:rsidRPr="00404133">
        <w:rPr>
          <w:sz w:val="14"/>
        </w:rPr>
        <w:t xml:space="preserve">, a record streak, according to </w:t>
      </w:r>
      <w:hyperlink r:id="rId88" w:history="1">
        <w:r w:rsidRPr="00404133">
          <w:rPr>
            <w:sz w:val="14"/>
          </w:rPr>
          <w:t>the Bureau of Labor Statistics</w:t>
        </w:r>
      </w:hyperlink>
      <w:r w:rsidRPr="00404133">
        <w:rPr>
          <w:sz w:val="14"/>
        </w:rPr>
        <w:t>. Normally, such a stretch would inspire applause</w:t>
      </w:r>
      <w:r w:rsidRPr="00186877">
        <w:rPr>
          <w:rStyle w:val="StyleUnderline"/>
        </w:rPr>
        <w:t>. But</w:t>
      </w:r>
      <w:r>
        <w:rPr>
          <w:rStyle w:val="StyleUnderline"/>
        </w:rPr>
        <w:t xml:space="preserve"> </w:t>
      </w:r>
      <w:r w:rsidRPr="00186877">
        <w:rPr>
          <w:rStyle w:val="StyleUnderline"/>
        </w:rPr>
        <w:t>Wayne Winegarden, an economist and senior fellow at the Pacific Research Institute, a California think tank</w:t>
      </w:r>
      <w:r w:rsidRPr="00404133">
        <w:rPr>
          <w:sz w:val="14"/>
        </w:rPr>
        <w:t>, said the trend should concern policymakers. “</w:t>
      </w:r>
      <w:r w:rsidRPr="00EC1E7D">
        <w:rPr>
          <w:rStyle w:val="Emphasis"/>
          <w:highlight w:val="green"/>
        </w:rPr>
        <w:t>If you have less labor, you’re going to have less growth,</w:t>
      </w:r>
      <w:r w:rsidRPr="00186877">
        <w:rPr>
          <w:rStyle w:val="Emphasis"/>
        </w:rPr>
        <w:t>” he said, “</w:t>
      </w:r>
      <w:r w:rsidRPr="00EC1E7D">
        <w:rPr>
          <w:rStyle w:val="Emphasis"/>
          <w:highlight w:val="green"/>
        </w:rPr>
        <w:t>unless it's compensated by more technology or higher productivity</w:t>
      </w:r>
      <w:r w:rsidRPr="00186877">
        <w:rPr>
          <w:rStyle w:val="Emphasis"/>
        </w:rPr>
        <w:t>.”</w:t>
      </w:r>
      <w:r>
        <w:rPr>
          <w:rStyle w:val="Emphasis"/>
        </w:rPr>
        <w:t xml:space="preserve"> </w:t>
      </w:r>
      <w:r w:rsidRPr="00404133">
        <w:rPr>
          <w:sz w:val="14"/>
        </w:rPr>
        <w:t xml:space="preserve">The labor shortage also complicates the Republican quest to create more jobs through tax cuts, said Alan Cole, an economist who studies tax policy. "Most of the people who really wanted to get back to work — they’ve already recovered from the recession," he said. Firms that save money from the tax cuts may simply be unable to find more workers to hire at the price they are willing to pay. </w:t>
      </w:r>
      <w:r w:rsidRPr="00EC1E7D">
        <w:rPr>
          <w:rStyle w:val="Emphasis"/>
          <w:highlight w:val="green"/>
        </w:rPr>
        <w:t>Business</w:t>
      </w:r>
      <w:r w:rsidRPr="00186877">
        <w:rPr>
          <w:rStyle w:val="Emphasis"/>
        </w:rPr>
        <w:t xml:space="preserve"> executives </w:t>
      </w:r>
      <w:r w:rsidRPr="00EC1E7D">
        <w:rPr>
          <w:rStyle w:val="Emphasis"/>
          <w:highlight w:val="green"/>
        </w:rPr>
        <w:t>have long complained about a “skills gap,”</w:t>
      </w:r>
      <w:r w:rsidRPr="00186877">
        <w:rPr>
          <w:rStyle w:val="Emphasis"/>
        </w:rPr>
        <w:t xml:space="preserve"> </w:t>
      </w:r>
      <w:r w:rsidRPr="00EC1E7D">
        <w:rPr>
          <w:rStyle w:val="Emphasis"/>
          <w:highlight w:val="green"/>
        </w:rPr>
        <w:t>or the difficulty of finding highly trained workers</w:t>
      </w:r>
      <w:r w:rsidRPr="00186877">
        <w:rPr>
          <w:rStyle w:val="Emphasis"/>
        </w:rPr>
        <w:t xml:space="preserve"> to fill specialized roles</w:t>
      </w:r>
      <w:r w:rsidRPr="00404133">
        <w:rPr>
          <w:sz w:val="14"/>
        </w:rPr>
        <w:t xml:space="preserve">, he said. </w:t>
      </w:r>
      <w:r w:rsidRPr="00186877">
        <w:rPr>
          <w:rStyle w:val="Emphasis"/>
        </w:rPr>
        <w:t>That's especially true in advanced manufacturing jobs, which require some computer training</w:t>
      </w:r>
      <w:r w:rsidRPr="00404133">
        <w:rPr>
          <w:sz w:val="14"/>
        </w:rPr>
        <w:t xml:space="preserve">. </w:t>
      </w:r>
      <w:r w:rsidRPr="00186877">
        <w:rPr>
          <w:rStyle w:val="StyleUnderline"/>
        </w:rPr>
        <w:t>As the country tilts toward what economists call "full employment," though, practically every kind of</w:t>
      </w:r>
      <w:r>
        <w:rPr>
          <w:rStyle w:val="StyleUnderline"/>
        </w:rPr>
        <w:t xml:space="preserve"> </w:t>
      </w:r>
      <w:r w:rsidRPr="00186877">
        <w:rPr>
          <w:rStyle w:val="StyleUnderline"/>
        </w:rPr>
        <w:t>business</w:t>
      </w:r>
      <w:r>
        <w:rPr>
          <w:rStyle w:val="StyleUnderline"/>
        </w:rPr>
        <w:t xml:space="preserve"> </w:t>
      </w:r>
      <w:r w:rsidRPr="00186877">
        <w:rPr>
          <w:rStyle w:val="StyleUnderline"/>
        </w:rPr>
        <w:t>can hit hiring barriers</w:t>
      </w:r>
      <w:r w:rsidRPr="00404133">
        <w:rPr>
          <w:sz w:val="14"/>
        </w:rPr>
        <w:t xml:space="preserve">. Even jobs with more basic requirements, such as a driver’s license, have become harder to fill. </w:t>
      </w:r>
      <w:hyperlink r:id="rId89" w:history="1">
        <w:r w:rsidRPr="00404133">
          <w:rPr>
            <w:sz w:val="14"/>
          </w:rPr>
          <w:t>[Why are women losing retail jobs as men gain them?]</w:t>
        </w:r>
      </w:hyperlink>
      <w:r w:rsidRPr="00404133">
        <w:rPr>
          <w:sz w:val="14"/>
        </w:rPr>
        <w:t xml:space="preserve"> The American Trucking Associations recently announced the industry needs </w:t>
      </w:r>
      <w:hyperlink r:id="rId90" w:history="1">
        <w:r w:rsidRPr="00404133">
          <w:rPr>
            <w:sz w:val="14"/>
          </w:rPr>
          <w:t>nearly 1 million new drivers</w:t>
        </w:r>
      </w:hyperlink>
      <w:r w:rsidRPr="00404133">
        <w:rPr>
          <w:sz w:val="14"/>
        </w:rPr>
        <w:t xml:space="preserve"> over the next six years to replace retiring drivers. (Roughly 10,000 baby boomers retire every day, according to the Pew Research Center.) Raising wages, adding more generous retirement packages and recruiting more women to the male-dominated field still hasn’t attracted the necessary numbers, </w:t>
      </w:r>
      <w:hyperlink r:id="rId91" w:history="1">
        <w:r w:rsidRPr="00404133">
          <w:rPr>
            <w:sz w:val="14"/>
          </w:rPr>
          <w:t>executives have said</w:t>
        </w:r>
      </w:hyperlink>
      <w:r w:rsidRPr="00404133">
        <w:rPr>
          <w:sz w:val="14"/>
        </w:rPr>
        <w:t xml:space="preserve">. In Carmel, Ind., an Indianapolis suburb where the jobless rate is 2.8 percent, Mayor James Brainard said fast food chains have trouble attracting staffers. During the holiday season, he added, retailers struggle to hire enough part-time workers to staff the shopping rushes. “These are good problems,” he said of the tight labor market. “We need to think about how we market our region as a good place to live and work and raise one’s family.” The share of Americans who are either employed or actively looking for work has also shrunk in recent years and is down to 62.7 percent, compared to 66 percent in December 2007, the start of the last economic downturn. The reason is still up for debate, but economists generally agree the tumble is troubling. “It’s way down,” Winegarden said. “It has come back from the lows of the recession, but it’s not where you’d expect it to be.” One potential cause, he said: The opioid epidemic, which has knocked people out of the workforce. The rise in painkiller prescriptions between 1999 and 2015 is linked to a 20 percent decrease in men’s workforce participation and 25 percent in women’s, Princeton researcher Alan Krueger estimated in a September study. That adds a tangle to President Trump’s 2018 goals. On Tuesday, he tweeted a prediction: “Will be a great year for Companies and JOBS!” </w:t>
      </w:r>
      <w:hyperlink r:id="rId92" w:history="1">
        <w:r w:rsidRPr="00404133">
          <w:rPr>
            <w:sz w:val="14"/>
          </w:rPr>
          <w:t>[Wages remain stagnant despite unemployment hitting new lows]</w:t>
        </w:r>
      </w:hyperlink>
      <w:r w:rsidRPr="00404133">
        <w:rPr>
          <w:sz w:val="14"/>
        </w:rPr>
        <w:t xml:space="preserve"> </w:t>
      </w:r>
      <w:r w:rsidRPr="00186877">
        <w:rPr>
          <w:rStyle w:val="StyleUnderline"/>
        </w:rPr>
        <w:t xml:space="preserve">But </w:t>
      </w:r>
      <w:r w:rsidRPr="00EC1E7D">
        <w:rPr>
          <w:rStyle w:val="StyleUnderline"/>
          <w:highlight w:val="green"/>
        </w:rPr>
        <w:t>the lack of available workers in some areas has already dragged down</w:t>
      </w:r>
      <w:r w:rsidRPr="00186877">
        <w:rPr>
          <w:rStyle w:val="StyleUnderline"/>
        </w:rPr>
        <w:t xml:space="preserve"> </w:t>
      </w:r>
      <w:r w:rsidRPr="00EC1E7D">
        <w:rPr>
          <w:rStyle w:val="StyleUnderline"/>
          <w:highlight w:val="green"/>
        </w:rPr>
        <w:t>progress</w:t>
      </w:r>
      <w:r w:rsidRPr="00186877">
        <w:rPr>
          <w:rStyle w:val="StyleUnderline"/>
        </w:rPr>
        <w:t>.</w:t>
      </w:r>
      <w:r>
        <w:rPr>
          <w:rStyle w:val="StyleUnderline"/>
        </w:rPr>
        <w:t xml:space="preserve"> </w:t>
      </w:r>
      <w:r w:rsidRPr="00404133">
        <w:rPr>
          <w:sz w:val="14"/>
        </w:rPr>
        <w:t>In Colorado, where the unemployment rate sits at an especially tight 2.8 percent, analysts are projecting job creation to slow next year, because companies can’t find enough employees to keep growing. “</w:t>
      </w:r>
      <w:r w:rsidRPr="00EC1E7D">
        <w:rPr>
          <w:rStyle w:val="StyleUnderline"/>
          <w:highlight w:val="green"/>
        </w:rPr>
        <w:t>The economy is still strong here</w:t>
      </w:r>
      <w:r w:rsidRPr="00186877">
        <w:rPr>
          <w:rStyle w:val="StyleUnderline"/>
        </w:rPr>
        <w:t xml:space="preserve">. </w:t>
      </w:r>
      <w:r w:rsidRPr="00EC1E7D">
        <w:rPr>
          <w:rStyle w:val="StyleUnderline"/>
          <w:highlight w:val="green"/>
        </w:rPr>
        <w:t>We just don’t have enough labor</w:t>
      </w:r>
      <w:r w:rsidRPr="00186877">
        <w:rPr>
          <w:rStyle w:val="StyleUnderline"/>
        </w:rPr>
        <w:t>,” Richard Wobbekind, executive director of the business research division at the University of Colorado in Boulder,</w:t>
      </w:r>
      <w:r>
        <w:rPr>
          <w:rStyle w:val="StyleUnderline"/>
        </w:rPr>
        <w:t xml:space="preserve"> </w:t>
      </w:r>
      <w:hyperlink r:id="rId93" w:history="1">
        <w:r w:rsidRPr="00186877">
          <w:rPr>
            <w:rStyle w:val="StyleUnderline"/>
          </w:rPr>
          <w:t>told the Denver Post</w:t>
        </w:r>
        <w:r>
          <w:rPr>
            <w:rStyle w:val="StyleUnderline"/>
          </w:rPr>
          <w:t xml:space="preserve"> </w:t>
        </w:r>
      </w:hyperlink>
      <w:r w:rsidRPr="00186877">
        <w:rPr>
          <w:rStyle w:val="StyleUnderline"/>
        </w:rPr>
        <w:t>earlier this month.</w:t>
      </w:r>
      <w:r>
        <w:rPr>
          <w:rStyle w:val="StyleUnderline"/>
        </w:rPr>
        <w:t xml:space="preserve"> </w:t>
      </w:r>
      <w:r w:rsidRPr="00404133">
        <w:rPr>
          <w:sz w:val="14"/>
        </w:rPr>
        <w:t xml:space="preserve">From 2012 to 2015, employment growth in the state maintained a pace of 3 percent — and then dropped to 2.3 percent last year and again to 2.2 percent in 2016, according to an </w:t>
      </w:r>
      <w:hyperlink r:id="rId94" w:history="1">
        <w:r w:rsidRPr="00404133">
          <w:rPr>
            <w:sz w:val="14"/>
          </w:rPr>
          <w:t>annual report</w:t>
        </w:r>
      </w:hyperlink>
      <w:r w:rsidRPr="00404133">
        <w:rPr>
          <w:sz w:val="14"/>
        </w:rPr>
        <w:t xml:space="preserve"> from the University of Colorado business school. Next year, state economists expect the rate to sink further to 1.8 percent. </w:t>
      </w:r>
      <w:r w:rsidRPr="00186877">
        <w:rPr>
          <w:rStyle w:val="Emphasis"/>
        </w:rPr>
        <w:t>“It will be hard to rely on in-migration to really replace these jobs,” Wobbekind said. “</w:t>
      </w:r>
      <w:r w:rsidRPr="00EC1E7D">
        <w:rPr>
          <w:rStyle w:val="Emphasis"/>
          <w:highlight w:val="green"/>
        </w:rPr>
        <w:t>Throw on top of that an uncertain international immigration environment and you will have tight labor markets.”</w:t>
      </w:r>
    </w:p>
    <w:p w:rsidR="0088381D" w:rsidRDefault="0088381D" w:rsidP="0088381D">
      <w:pPr>
        <w:pStyle w:val="Heading3"/>
      </w:pPr>
      <w:r>
        <w:t xml:space="preserve">Labor Shortage Now- Aging Work Force </w:t>
      </w:r>
    </w:p>
    <w:p w:rsidR="00CF5485" w:rsidRDefault="00CF5485" w:rsidP="00CF5485">
      <w:pPr>
        <w:pStyle w:val="Heading4"/>
      </w:pPr>
      <w:r>
        <w:t>Work force aging will cause a huge labor shortage, immigration fills the gap</w:t>
      </w:r>
    </w:p>
    <w:p w:rsidR="00CF5485" w:rsidRPr="00CD7526" w:rsidRDefault="00CF5485" w:rsidP="00CF5485">
      <w:pPr>
        <w:rPr>
          <w:sz w:val="14"/>
        </w:rPr>
      </w:pPr>
      <w:r w:rsidRPr="00CD7526">
        <w:rPr>
          <w:sz w:val="14"/>
        </w:rPr>
        <w:t xml:space="preserve">Milton </w:t>
      </w:r>
      <w:r w:rsidRPr="00CD7526">
        <w:rPr>
          <w:rStyle w:val="Style13ptBold"/>
        </w:rPr>
        <w:t>Ezrati 2018</w:t>
      </w:r>
      <w:r w:rsidRPr="00CD7526">
        <w:rPr>
          <w:sz w:val="14"/>
        </w:rPr>
        <w:t xml:space="preserve"> (consult on economics and investment strategy and serve as chief economist for the NY-based communications firm, Vested. I am a contributing editor for The National Interest and an affiliate of the Center for the Study of Human Capital and Economic Growth at the University at Buffalo (SUNY). In my long career in finance, I have held positions as portfolio manager, director of research, and chief investment officer. My most recent book, Thirty Tomorrows, takes up the question of how economies can meet the challenge of globalization and aging demographics. I hold an MSS in mathematical economics from Birmingham University in England and a BA in economics from the State University of New York at Buffalo, “Aging Demographics: A Threat To The Economy And To Finance,” April 23</w:t>
      </w:r>
      <w:r w:rsidRPr="00CD7526">
        <w:rPr>
          <w:sz w:val="14"/>
          <w:vertAlign w:val="superscript"/>
        </w:rPr>
        <w:t>rd</w:t>
      </w:r>
      <w:r w:rsidRPr="00CD7526">
        <w:rPr>
          <w:sz w:val="14"/>
        </w:rPr>
        <w:t>, Forbes, https://www.forbes.com/sites/miltonezrati/2018/04/23/aging-demographics-a-threat-to-the-economy-and-to-finance/#412a031c3f2e)</w:t>
      </w:r>
    </w:p>
    <w:p w:rsidR="00CF5485" w:rsidRDefault="00CF5485" w:rsidP="00CF5485">
      <w:pPr>
        <w:rPr>
          <w:sz w:val="12"/>
        </w:rPr>
      </w:pPr>
      <w:r w:rsidRPr="00EC1E7D">
        <w:rPr>
          <w:rStyle w:val="StyleUnderline"/>
        </w:rPr>
        <w:t>Two long-standing trends lie at the root of the country’s demographic problem</w:t>
      </w:r>
      <w:r w:rsidRPr="00EC1E7D">
        <w:rPr>
          <w:sz w:val="12"/>
        </w:rPr>
        <w:t xml:space="preserve">. One, </w:t>
      </w:r>
      <w:r w:rsidRPr="00EC1E7D">
        <w:rPr>
          <w:rStyle w:val="StyleUnderline"/>
        </w:rPr>
        <w:t>medical science has dramatically increased life expectancy</w:t>
      </w:r>
      <w:r w:rsidRPr="00EC1E7D">
        <w:rPr>
          <w:sz w:val="12"/>
        </w:rPr>
        <w:t xml:space="preserve">. According to the Census Bureau, </w:t>
      </w:r>
      <w:r w:rsidRPr="00EC1E7D">
        <w:rPr>
          <w:rStyle w:val="StyleUnderline"/>
        </w:rPr>
        <w:t>the average American born today can expect to live to about 80</w:t>
      </w:r>
      <w:r w:rsidRPr="00EC1E7D">
        <w:rPr>
          <w:sz w:val="12"/>
        </w:rPr>
        <w:t xml:space="preserve">, </w:t>
      </w:r>
      <w:r w:rsidRPr="00EC1E7D">
        <w:rPr>
          <w:rStyle w:val="StyleUnderline"/>
        </w:rPr>
        <w:t>up dramatically</w:t>
      </w:r>
      <w:r w:rsidRPr="00CD7526">
        <w:rPr>
          <w:rStyle w:val="StyleUnderline"/>
        </w:rPr>
        <w:t xml:space="preserve"> </w:t>
      </w:r>
      <w:r w:rsidRPr="005D75D9">
        <w:rPr>
          <w:sz w:val="12"/>
        </w:rPr>
        <w:t xml:space="preserve">from the 68 years averaged in 1950. Life expectancy at age 65 has jumped from 79.7 years in 1950 to 84.3 presently. In other words, </w:t>
      </w:r>
      <w:r w:rsidRPr="00CD7526">
        <w:rPr>
          <w:rStyle w:val="StyleUnderline"/>
        </w:rPr>
        <w:t>the average American now can expect to live in retirement for almost 20 years</w:t>
      </w:r>
      <w:r w:rsidRPr="005D75D9">
        <w:rPr>
          <w:sz w:val="12"/>
        </w:rPr>
        <w:t xml:space="preserve">. While all this is positive, </w:t>
      </w:r>
      <w:r w:rsidRPr="00CD7526">
        <w:rPr>
          <w:rStyle w:val="StyleUnderline"/>
        </w:rPr>
        <w:t xml:space="preserve">it means that </w:t>
      </w:r>
      <w:r w:rsidRPr="00EC1E7D">
        <w:rPr>
          <w:rStyle w:val="StyleUnderline"/>
          <w:highlight w:val="green"/>
        </w:rPr>
        <w:t>the nation will face an ever-larger dependent population of retirees</w:t>
      </w:r>
      <w:r w:rsidRPr="00EC1E7D">
        <w:rPr>
          <w:sz w:val="12"/>
          <w:highlight w:val="green"/>
        </w:rPr>
        <w:t>.</w:t>
      </w:r>
      <w:r w:rsidRPr="005D75D9">
        <w:rPr>
          <w:sz w:val="12"/>
        </w:rPr>
        <w:t xml:space="preserve"> </w:t>
      </w:r>
      <w:r w:rsidRPr="00CD7526">
        <w:rPr>
          <w:rStyle w:val="StyleUnderline"/>
        </w:rPr>
        <w:t xml:space="preserve">Compounding any strain from this unprecedented dependency, </w:t>
      </w:r>
      <w:r w:rsidRPr="00EC1E7D">
        <w:rPr>
          <w:rStyle w:val="StyleUnderline"/>
          <w:highlight w:val="green"/>
        </w:rPr>
        <w:t>medical science and changing customs have</w:t>
      </w:r>
      <w:r w:rsidRPr="00CD7526">
        <w:rPr>
          <w:rStyle w:val="StyleUnderline"/>
        </w:rPr>
        <w:t xml:space="preserve"> at the same time greatly </w:t>
      </w:r>
      <w:r w:rsidRPr="00EC1E7D">
        <w:rPr>
          <w:rStyle w:val="StyleUnderline"/>
          <w:highlight w:val="green"/>
        </w:rPr>
        <w:t>reduced birth rates</w:t>
      </w:r>
      <w:r w:rsidRPr="00CD7526">
        <w:rPr>
          <w:rStyle w:val="StyleUnderline"/>
        </w:rPr>
        <w:t>.</w:t>
      </w:r>
      <w:r w:rsidRPr="005D75D9">
        <w:rPr>
          <w:sz w:val="12"/>
        </w:rPr>
        <w:t xml:space="preserve"> The Census Bureau notes that whereas the average American woman in 1950 had 3.5 children over her lifetime, the figure today has fallen below 2.0. </w:t>
      </w:r>
      <w:r w:rsidRPr="00EC1E7D">
        <w:rPr>
          <w:rStyle w:val="StyleUnderline"/>
          <w:highlight w:val="green"/>
        </w:rPr>
        <w:t>With fewer young workers to support an ever-larger retired population,</w:t>
      </w:r>
      <w:r w:rsidRPr="00CD7526">
        <w:rPr>
          <w:rStyle w:val="StyleUnderline"/>
        </w:rPr>
        <w:t xml:space="preserve"> </w:t>
      </w:r>
      <w:r w:rsidRPr="00EC1E7D">
        <w:rPr>
          <w:rStyle w:val="StyleUnderline"/>
          <w:highlight w:val="green"/>
        </w:rPr>
        <w:t>the economic and financial strains become harder to avoid</w:t>
      </w:r>
      <w:r w:rsidRPr="005D75D9">
        <w:rPr>
          <w:sz w:val="12"/>
        </w:rPr>
        <w:t xml:space="preserve">. </w:t>
      </w:r>
      <w:r w:rsidRPr="00CD7526">
        <w:rPr>
          <w:rStyle w:val="StyleUnderline"/>
        </w:rPr>
        <w:t>The statistics are striking</w:t>
      </w:r>
      <w:r w:rsidRPr="005D75D9">
        <w:rPr>
          <w:sz w:val="12"/>
        </w:rPr>
        <w:t xml:space="preserve">. In 1950, the economy had at its disposal 8.1 people of working age for each person of retirement age. The most recent figures indicate that this “dependency ratio,” as the demographers call it, has shrunk to just over 5.0. By 2030, Census estimates it will have fallen to 3.0. Even if the average retiree had ample savings to sustain himself or herself, which is hardly the case, </w:t>
      </w:r>
      <w:r w:rsidRPr="00EC1E7D">
        <w:rPr>
          <w:rStyle w:val="StyleUnderline"/>
          <w:highlight w:val="green"/>
        </w:rPr>
        <w:t>those trends will leave the economy struggling to find enough workers to support the population’s demands</w:t>
      </w:r>
      <w:r w:rsidRPr="005D75D9">
        <w:rPr>
          <w:rStyle w:val="StyleUnderline"/>
        </w:rPr>
        <w:t xml:space="preserve"> for goods and services.</w:t>
      </w:r>
      <w:r w:rsidRPr="005D75D9">
        <w:rPr>
          <w:sz w:val="12"/>
        </w:rPr>
        <w:t xml:space="preserve"> After all, </w:t>
      </w:r>
      <w:r w:rsidRPr="00EC1E7D">
        <w:rPr>
          <w:rStyle w:val="StyleUnderline"/>
          <w:highlight w:val="green"/>
        </w:rPr>
        <w:t>retirees</w:t>
      </w:r>
      <w:r w:rsidRPr="00EC1E7D">
        <w:rPr>
          <w:sz w:val="12"/>
          <w:highlight w:val="green"/>
        </w:rPr>
        <w:t xml:space="preserve">, </w:t>
      </w:r>
      <w:r w:rsidRPr="00EC1E7D">
        <w:rPr>
          <w:rStyle w:val="StyleUnderline"/>
          <w:highlight w:val="green"/>
        </w:rPr>
        <w:t>though</w:t>
      </w:r>
      <w:r w:rsidRPr="005D75D9">
        <w:rPr>
          <w:rStyle w:val="StyleUnderline"/>
        </w:rPr>
        <w:t xml:space="preserve"> they have ceased active production, </w:t>
      </w:r>
      <w:r w:rsidRPr="00EC1E7D">
        <w:rPr>
          <w:rStyle w:val="StyleUnderline"/>
          <w:highlight w:val="green"/>
        </w:rPr>
        <w:t>still consume</w:t>
      </w:r>
      <w:r w:rsidRPr="005D75D9">
        <w:rPr>
          <w:sz w:val="12"/>
        </w:rPr>
        <w:t xml:space="preserve">. </w:t>
      </w:r>
      <w:r w:rsidRPr="005D75D9">
        <w:rPr>
          <w:rStyle w:val="StyleUnderline"/>
        </w:rPr>
        <w:t>Each of these three workers will have to produce enough for himself or herself as well as his or her personal dependents and one-third of what each retiree consumes</w:t>
      </w:r>
      <w:r w:rsidRPr="005D75D9">
        <w:rPr>
          <w:sz w:val="12"/>
        </w:rPr>
        <w:t xml:space="preserve">, a heavy burden indeed. </w:t>
      </w:r>
      <w:r w:rsidRPr="005D75D9">
        <w:rPr>
          <w:rStyle w:val="StyleUnderline"/>
        </w:rPr>
        <w:t>Even in an era of incredible technological marvels</w:t>
      </w:r>
      <w:r w:rsidRPr="005D75D9">
        <w:rPr>
          <w:sz w:val="12"/>
        </w:rPr>
        <w:t xml:space="preserve">, </w:t>
      </w:r>
      <w:r w:rsidRPr="005D75D9">
        <w:rPr>
          <w:rStyle w:val="StyleUnderline"/>
        </w:rPr>
        <w:t>such a shortage of talented workers will necessarily slow the pace of economic growth</w:t>
      </w:r>
      <w:r w:rsidRPr="005D75D9">
        <w:rPr>
          <w:sz w:val="12"/>
        </w:rPr>
        <w:t xml:space="preserve">. A few years ago, when the pace of growth regularly disappointed, several analysts explained the poor economic showing in terms of these demographic pressures. Since, the acceleration of growth has quieted such talk. But if </w:t>
      </w:r>
      <w:r w:rsidRPr="00EC1E7D">
        <w:rPr>
          <w:rStyle w:val="StyleUnderline"/>
          <w:highlight w:val="green"/>
        </w:rPr>
        <w:t>demographics</w:t>
      </w:r>
      <w:r w:rsidRPr="005D75D9">
        <w:rPr>
          <w:sz w:val="12"/>
        </w:rPr>
        <w:t xml:space="preserve"> cannot explain cyclical variations, they do </w:t>
      </w:r>
      <w:r w:rsidRPr="00EC1E7D">
        <w:rPr>
          <w:rStyle w:val="StyleUnderline"/>
          <w:highlight w:val="green"/>
        </w:rPr>
        <w:t>point ultimately to an economic</w:t>
      </w:r>
      <w:r w:rsidRPr="00EC1E7D">
        <w:rPr>
          <w:sz w:val="12"/>
          <w:highlight w:val="green"/>
        </w:rPr>
        <w:t xml:space="preserve"> </w:t>
      </w:r>
      <w:r w:rsidRPr="00EC1E7D">
        <w:rPr>
          <w:rStyle w:val="StyleUnderline"/>
          <w:highlight w:val="green"/>
        </w:rPr>
        <w:t>drag</w:t>
      </w:r>
      <w:r w:rsidRPr="005D75D9">
        <w:rPr>
          <w:sz w:val="12"/>
        </w:rPr>
        <w:t xml:space="preserve">. Some academic research suggests that </w:t>
      </w:r>
      <w:r w:rsidRPr="00EC1E7D">
        <w:rPr>
          <w:rStyle w:val="StyleUnderline"/>
          <w:highlight w:val="green"/>
        </w:rPr>
        <w:t>the aging trend alone could cut the economy’s</w:t>
      </w:r>
      <w:r w:rsidRPr="005D75D9">
        <w:rPr>
          <w:rStyle w:val="StyleUnderline"/>
        </w:rPr>
        <w:t xml:space="preserve"> historic </w:t>
      </w:r>
      <w:r w:rsidRPr="00EC1E7D">
        <w:rPr>
          <w:rStyle w:val="StyleUnderline"/>
          <w:highlight w:val="green"/>
        </w:rPr>
        <w:t>growth rate</w:t>
      </w:r>
      <w:r w:rsidRPr="005D75D9">
        <w:rPr>
          <w:rStyle w:val="StyleUnderline"/>
        </w:rPr>
        <w:t xml:space="preserve"> down </w:t>
      </w:r>
      <w:r w:rsidRPr="00EC1E7D">
        <w:rPr>
          <w:rStyle w:val="StyleUnderline"/>
          <w:highlight w:val="green"/>
        </w:rPr>
        <w:t>by a fifth.</w:t>
      </w:r>
      <w:r w:rsidRPr="005D75D9">
        <w:rPr>
          <w:sz w:val="12"/>
        </w:rPr>
        <w:t xml:space="preserve"> </w:t>
      </w:r>
      <w:r w:rsidRPr="005D75D9">
        <w:rPr>
          <w:rStyle w:val="StyleUnderline"/>
        </w:rPr>
        <w:t xml:space="preserve">Some </w:t>
      </w:r>
      <w:r w:rsidRPr="00EC1E7D">
        <w:rPr>
          <w:rStyle w:val="StyleUnderline"/>
          <w:highlight w:val="green"/>
        </w:rPr>
        <w:t>estimates</w:t>
      </w:r>
      <w:r w:rsidRPr="005D75D9">
        <w:rPr>
          <w:sz w:val="12"/>
        </w:rPr>
        <w:t xml:space="preserve"> look more ominous, </w:t>
      </w:r>
      <w:r w:rsidRPr="00EC1E7D">
        <w:rPr>
          <w:rStyle w:val="StyleUnderline"/>
          <w:highlight w:val="green"/>
        </w:rPr>
        <w:t>suggesting that growth would stop altogether</w:t>
      </w:r>
      <w:r w:rsidRPr="005D75D9">
        <w:rPr>
          <w:rStyle w:val="StyleUnderline"/>
        </w:rPr>
        <w:t xml:space="preserve">. </w:t>
      </w:r>
      <w:r w:rsidRPr="005D75D9">
        <w:rPr>
          <w:sz w:val="12"/>
        </w:rPr>
        <w:t>Commentators, of course, cannot resist hyperbole. The Peterson Institute has stated flatly that “</w:t>
      </w:r>
      <w:r w:rsidRPr="00EC1E7D">
        <w:rPr>
          <w:rStyle w:val="StyleUnderline"/>
          <w:highlight w:val="green"/>
        </w:rPr>
        <w:t>aging could trigger a crisis that engulf the world’s economy</w:t>
      </w:r>
      <w:r w:rsidRPr="005D75D9">
        <w:rPr>
          <w:rStyle w:val="StyleUnderline"/>
        </w:rPr>
        <w:t xml:space="preserve"> [and] may threaten democracy itself.”</w:t>
      </w:r>
      <w:r w:rsidRPr="005D75D9">
        <w:rPr>
          <w:sz w:val="12"/>
        </w:rPr>
        <w:t xml:space="preserve"> Perhaps a risible response to the problem, but still, exaggeration in some quarters provides no excuse to ignore the significance of the underlying problem. In the demographic debate, </w:t>
      </w:r>
      <w:r w:rsidRPr="005D75D9">
        <w:rPr>
          <w:rStyle w:val="StyleUnderline"/>
        </w:rPr>
        <w:t>many have downplayed the urgency</w:t>
      </w:r>
      <w:r w:rsidRPr="005D75D9">
        <w:rPr>
          <w:sz w:val="12"/>
        </w:rPr>
        <w:t xml:space="preserve">, </w:t>
      </w:r>
      <w:r w:rsidRPr="005D75D9">
        <w:rPr>
          <w:rStyle w:val="StyleUnderline"/>
        </w:rPr>
        <w:t>pointing to</w:t>
      </w:r>
      <w:r w:rsidRPr="005D75D9">
        <w:rPr>
          <w:sz w:val="12"/>
        </w:rPr>
        <w:t xml:space="preserve"> artificial intelligence (AI) and other </w:t>
      </w:r>
      <w:r w:rsidRPr="005D75D9">
        <w:rPr>
          <w:rStyle w:val="StyleUnderline"/>
        </w:rPr>
        <w:t>technological fixes</w:t>
      </w:r>
      <w:r w:rsidRPr="005D75D9">
        <w:rPr>
          <w:sz w:val="12"/>
        </w:rPr>
        <w:t xml:space="preserve"> </w:t>
      </w:r>
      <w:r w:rsidRPr="005D75D9">
        <w:rPr>
          <w:rStyle w:val="StyleUnderline"/>
        </w:rPr>
        <w:t>as an answer</w:t>
      </w:r>
      <w:r w:rsidRPr="005D75D9">
        <w:rPr>
          <w:sz w:val="12"/>
        </w:rPr>
        <w:t xml:space="preserve"> to the nation’s future labor needs. Such observations no doubt carry a measure of comfort. AI and other such fixes could certainly delay the day of reckoning. But even as people look to such wonders for answers to the human shortfall, </w:t>
      </w:r>
      <w:r w:rsidRPr="005D75D9">
        <w:rPr>
          <w:rStyle w:val="StyleUnderline"/>
        </w:rPr>
        <w:t xml:space="preserve">the </w:t>
      </w:r>
      <w:r w:rsidRPr="00EC1E7D">
        <w:rPr>
          <w:rStyle w:val="StyleUnderline"/>
          <w:highlight w:val="green"/>
        </w:rPr>
        <w:t>aging trend casts a shadow over the economy’s future ability to innovate</w:t>
      </w:r>
      <w:r w:rsidRPr="005D75D9">
        <w:rPr>
          <w:rStyle w:val="StyleUnderline"/>
        </w:rPr>
        <w:t xml:space="preserve"> as well as to produce</w:t>
      </w:r>
      <w:r w:rsidRPr="005D75D9">
        <w:rPr>
          <w:sz w:val="12"/>
        </w:rPr>
        <w:t xml:space="preserve">. Many scientists and social historians, Albert Einstein and the great mathematician John von Neumann among them, have stressed that it is </w:t>
      </w:r>
      <w:r w:rsidRPr="005D75D9">
        <w:rPr>
          <w:rStyle w:val="StyleUnderline"/>
        </w:rPr>
        <w:t>youth</w:t>
      </w:r>
      <w:r w:rsidRPr="005D75D9">
        <w:rPr>
          <w:sz w:val="12"/>
        </w:rPr>
        <w:t xml:space="preserve"> that </w:t>
      </w:r>
      <w:r w:rsidRPr="005D75D9">
        <w:rPr>
          <w:rStyle w:val="StyleUnderline"/>
        </w:rPr>
        <w:t xml:space="preserve">produces essential scientific advances. </w:t>
      </w:r>
      <w:r w:rsidRPr="005D75D9">
        <w:rPr>
          <w:sz w:val="12"/>
        </w:rPr>
        <w:t xml:space="preserve">Such commentators have much evidence on their side, too. Einstein gave the world his groundbreaking theories at age 26. Most other notable scientists have done their most important work by age 30. A study of scientific Nobel laureates indicates that on average they do their significant work before age 35. The evidence may be far from conclusive, but sufficient to question any complacency around continuing advances in AI. </w:t>
      </w:r>
      <w:r w:rsidRPr="005D75D9">
        <w:rPr>
          <w:rStyle w:val="StyleUnderline"/>
        </w:rPr>
        <w:t>Demographic trends also raise questions about how the economy will pay for technological substitutes</w:t>
      </w:r>
      <w:r w:rsidRPr="005D75D9">
        <w:rPr>
          <w:sz w:val="12"/>
        </w:rPr>
        <w:t xml:space="preserve">. </w:t>
      </w:r>
      <w:r w:rsidRPr="00EC1E7D">
        <w:rPr>
          <w:rStyle w:val="StyleUnderline"/>
          <w:highlight w:val="green"/>
        </w:rPr>
        <w:t>Though</w:t>
      </w:r>
      <w:r w:rsidRPr="005D75D9">
        <w:rPr>
          <w:rStyle w:val="StyleUnderline"/>
        </w:rPr>
        <w:t xml:space="preserve"> the relative </w:t>
      </w:r>
      <w:r w:rsidRPr="00EC1E7D">
        <w:rPr>
          <w:rStyle w:val="StyleUnderline"/>
          <w:highlight w:val="green"/>
        </w:rPr>
        <w:t>labor shortage will</w:t>
      </w:r>
      <w:r w:rsidRPr="005D75D9">
        <w:rPr>
          <w:rStyle w:val="StyleUnderline"/>
        </w:rPr>
        <w:t xml:space="preserve"> tend to </w:t>
      </w:r>
      <w:r w:rsidRPr="00EC1E7D">
        <w:rPr>
          <w:rStyle w:val="StyleUnderline"/>
          <w:highlight w:val="green"/>
        </w:rPr>
        <w:t>raise</w:t>
      </w:r>
      <w:r w:rsidRPr="005D75D9">
        <w:rPr>
          <w:rStyle w:val="StyleUnderline"/>
        </w:rPr>
        <w:t xml:space="preserve"> real </w:t>
      </w:r>
      <w:r w:rsidRPr="00EC1E7D">
        <w:rPr>
          <w:rStyle w:val="StyleUnderline"/>
          <w:highlight w:val="green"/>
        </w:rPr>
        <w:t>wages</w:t>
      </w:r>
      <w:r w:rsidRPr="005D75D9">
        <w:rPr>
          <w:rStyle w:val="StyleUnderline"/>
        </w:rPr>
        <w:t xml:space="preserve">, especially for people with the training the economy wants, and so drive business to find technological substitutes, </w:t>
      </w:r>
      <w:r w:rsidRPr="00EC1E7D">
        <w:rPr>
          <w:rStyle w:val="StyleUnderline"/>
          <w:highlight w:val="green"/>
        </w:rPr>
        <w:t>the rise in labor costs will also cut into profitability</w:t>
      </w:r>
      <w:r w:rsidRPr="005D75D9">
        <w:rPr>
          <w:sz w:val="12"/>
        </w:rPr>
        <w:t xml:space="preserve">, by as much as 10% according to some studies, leaving business with less ability to finance basic research into such technologies much less their practical implementation. Indeed, </w:t>
      </w:r>
      <w:r w:rsidRPr="005D75D9">
        <w:rPr>
          <w:rStyle w:val="StyleUnderline"/>
        </w:rPr>
        <w:t xml:space="preserve">reduced levels of profitability </w:t>
      </w:r>
      <w:r w:rsidRPr="00EC1E7D">
        <w:rPr>
          <w:rStyle w:val="StyleUnderline"/>
          <w:highlight w:val="green"/>
        </w:rPr>
        <w:t>raise questions about business’ willingness or ability to spend on expansion generally</w:t>
      </w:r>
      <w:r w:rsidRPr="005D75D9">
        <w:rPr>
          <w:sz w:val="12"/>
        </w:rPr>
        <w:t>.</w:t>
      </w:r>
    </w:p>
    <w:p w:rsidR="00CF5485" w:rsidRDefault="00CF5485" w:rsidP="00CF5485">
      <w:pPr>
        <w:pStyle w:val="Heading4"/>
      </w:pPr>
      <w:r>
        <w:t>Aging population hampers economy – worse productivity and worse adaptivity</w:t>
      </w:r>
    </w:p>
    <w:p w:rsidR="00CF5485" w:rsidRPr="008907B9" w:rsidRDefault="00CF5485" w:rsidP="00CF5485">
      <w:pPr>
        <w:rPr>
          <w:rStyle w:val="Style13ptBold"/>
        </w:rPr>
      </w:pPr>
      <w:r w:rsidRPr="008742D9">
        <w:rPr>
          <w:sz w:val="14"/>
        </w:rPr>
        <w:t xml:space="preserve">Greg </w:t>
      </w:r>
      <w:r>
        <w:rPr>
          <w:rStyle w:val="Style13ptBold"/>
        </w:rPr>
        <w:t>Ip ’16</w:t>
      </w:r>
      <w:r w:rsidRPr="008742D9">
        <w:rPr>
          <w:sz w:val="14"/>
        </w:rPr>
        <w:t xml:space="preserve">, Greg Ip is a chief economist commentator for the Wall Street Journal, “For Economy, Aging Population Poses Double Whammy”, August 3, 2016, </w:t>
      </w:r>
      <w:hyperlink r:id="rId95" w:history="1">
        <w:r w:rsidRPr="008742D9">
          <w:rPr>
            <w:rStyle w:val="Hyperlink"/>
            <w:sz w:val="14"/>
          </w:rPr>
          <w:t>https://www.wsj.com/articles/for-economy-aging-population-poses-double-whammy-1470249965</w:t>
        </w:r>
      </w:hyperlink>
      <w:r w:rsidRPr="008742D9">
        <w:rPr>
          <w:sz w:val="14"/>
        </w:rPr>
        <w:t xml:space="preserve"> - CF</w:t>
      </w:r>
    </w:p>
    <w:p w:rsidR="00CF5485" w:rsidRPr="008742D9" w:rsidRDefault="00CF5485" w:rsidP="00CF5485">
      <w:pPr>
        <w:rPr>
          <w:sz w:val="14"/>
        </w:rPr>
      </w:pPr>
      <w:r w:rsidRPr="008742D9">
        <w:rPr>
          <w:sz w:val="14"/>
        </w:rPr>
        <w:t xml:space="preserve">Planning to retire in the next few years? Please reconsider: The economy needs you more than you know. </w:t>
      </w:r>
      <w:r w:rsidRPr="006A08DD">
        <w:rPr>
          <w:rStyle w:val="StyleUnderline"/>
        </w:rPr>
        <w:t xml:space="preserve">Economists have long expected </w:t>
      </w:r>
      <w:r w:rsidRPr="00486AEC">
        <w:rPr>
          <w:rStyle w:val="StyleUnderline"/>
          <w:highlight w:val="green"/>
        </w:rPr>
        <w:t>an aging population</w:t>
      </w:r>
      <w:r w:rsidRPr="006A08DD">
        <w:rPr>
          <w:rStyle w:val="StyleUnderline"/>
        </w:rPr>
        <w:t xml:space="preserve"> to </w:t>
      </w:r>
      <w:r w:rsidRPr="00486AEC">
        <w:rPr>
          <w:rStyle w:val="StyleUnderline"/>
          <w:highlight w:val="green"/>
        </w:rPr>
        <w:t>hamper growth</w:t>
      </w:r>
      <w:r w:rsidRPr="006A08DD">
        <w:rPr>
          <w:rStyle w:val="StyleUnderline"/>
        </w:rPr>
        <w:t xml:space="preserve"> for the simple reason that </w:t>
      </w:r>
      <w:r w:rsidRPr="00486AEC">
        <w:rPr>
          <w:rStyle w:val="StyleUnderline"/>
          <w:highlight w:val="green"/>
        </w:rPr>
        <w:t>it means a smaller labor force</w:t>
      </w:r>
      <w:r w:rsidRPr="008742D9">
        <w:rPr>
          <w:sz w:val="14"/>
        </w:rPr>
        <w:t xml:space="preserve">. </w:t>
      </w:r>
      <w:r w:rsidRPr="006A08DD">
        <w:rPr>
          <w:rStyle w:val="Emphasis"/>
        </w:rPr>
        <w:t xml:space="preserve">But new research has identified a potentially more powerful impact: </w:t>
      </w:r>
      <w:r w:rsidRPr="00486AEC">
        <w:rPr>
          <w:rStyle w:val="Emphasis"/>
          <w:highlight w:val="green"/>
        </w:rPr>
        <w:t>Rapid retirements deprive companies of critical experience and knowledg</w:t>
      </w:r>
      <w:r w:rsidRPr="006A08DD">
        <w:rPr>
          <w:rStyle w:val="Emphasis"/>
        </w:rPr>
        <w:t>e</w:t>
      </w:r>
      <w:r w:rsidRPr="008742D9">
        <w:rPr>
          <w:sz w:val="14"/>
        </w:rPr>
        <w:t xml:space="preserve">, </w:t>
      </w:r>
      <w:r w:rsidRPr="00486AEC">
        <w:rPr>
          <w:rStyle w:val="StyleUnderline"/>
          <w:highlight w:val="green"/>
        </w:rPr>
        <w:t>which undermines productivity</w:t>
      </w:r>
      <w:r w:rsidRPr="006A08DD">
        <w:rPr>
          <w:rStyle w:val="StyleUnderline"/>
        </w:rPr>
        <w:t xml:space="preserve"> across the entire economy. Demographics may thus be a critical factor in why the current economic expansion</w:t>
      </w:r>
      <w:r w:rsidRPr="008742D9">
        <w:rPr>
          <w:sz w:val="14"/>
        </w:rPr>
        <w:t>, which began as the first baby boomers qualified for Social Security, is the weakest on record. The findings are contained in a new paper by Nicole Maestas of Harvard University and Kathleen Mullen and David Powell of the Rand Corp., a think tank</w:t>
      </w:r>
      <w:r w:rsidRPr="006A08DD">
        <w:rPr>
          <w:rStyle w:val="StyleUnderline"/>
        </w:rPr>
        <w:t xml:space="preserve">. Because the 50 states are aging at different rates, they were able to tease out the impact of aging on economic growth. Their conclusion: On average, </w:t>
      </w:r>
      <w:r w:rsidRPr="00486AEC">
        <w:rPr>
          <w:rStyle w:val="Emphasis"/>
          <w:highlight w:val="green"/>
        </w:rPr>
        <w:t>every 10% increase in the share of state’s population over the age of 60 reduced per capita growth in gross domestic product by 5.5%.</w:t>
      </w:r>
      <w:r>
        <w:rPr>
          <w:rStyle w:val="StyleUnderline"/>
        </w:rPr>
        <w:t xml:space="preserve"> </w:t>
      </w:r>
      <w:r w:rsidRPr="008742D9">
        <w:rPr>
          <w:sz w:val="14"/>
        </w:rPr>
        <w:t>This came through two effects. First</w:t>
      </w:r>
      <w:r w:rsidRPr="006A08DD">
        <w:rPr>
          <w:rStyle w:val="StyleUnderline"/>
        </w:rPr>
        <w:t>, as more workers retire, the labor force grows more slowly. This, they reckon, explains one-third of the 5.5% growth hit</w:t>
      </w:r>
      <w:r w:rsidRPr="008742D9">
        <w:rPr>
          <w:sz w:val="14"/>
        </w:rPr>
        <w:t xml:space="preserve">. But the </w:t>
      </w:r>
      <w:r w:rsidRPr="00486AEC">
        <w:rPr>
          <w:rStyle w:val="StyleUnderline"/>
          <w:highlight w:val="green"/>
        </w:rPr>
        <w:t>bigger effect was through reduced productivity</w:t>
      </w:r>
      <w:r w:rsidRPr="006A08DD">
        <w:rPr>
          <w:rStyle w:val="StyleUnderline"/>
        </w:rPr>
        <w:t>—that is, output per hour—</w:t>
      </w:r>
      <w:r w:rsidRPr="00486AEC">
        <w:rPr>
          <w:rStyle w:val="StyleUnderline"/>
          <w:highlight w:val="green"/>
        </w:rPr>
        <w:t>of the remaining workers</w:t>
      </w:r>
      <w:r w:rsidRPr="006A08DD">
        <w:rPr>
          <w:rStyle w:val="StyleUnderline"/>
        </w:rPr>
        <w:t xml:space="preserve">. The authors found that this couldn’t be explained by emigration, mortality or an influx of younger, inexperienced workers. Rather, they found that </w:t>
      </w:r>
      <w:r w:rsidRPr="00486AEC">
        <w:rPr>
          <w:rStyle w:val="StyleUnderline"/>
          <w:highlight w:val="green"/>
        </w:rPr>
        <w:t>everyone became less productive in an aging state.</w:t>
      </w:r>
      <w:r>
        <w:rPr>
          <w:rStyle w:val="StyleUnderline"/>
        </w:rPr>
        <w:t xml:space="preserve"> </w:t>
      </w:r>
      <w:r w:rsidRPr="008742D9">
        <w:rPr>
          <w:sz w:val="14"/>
        </w:rPr>
        <w:t xml:space="preserve">So what explains this impact? The authors note: “An older worker’s experience increases not only his own productivity but also the productivity of those who work with him.” All else equal, experienced workers are more productive. One study found that productivity peaks at age 50, when productivity is 60% higher than for the average 20 year old. </w:t>
      </w:r>
      <w:r w:rsidRPr="006A08DD">
        <w:rPr>
          <w:rStyle w:val="StyleUnderline"/>
        </w:rPr>
        <w:t xml:space="preserve">A journeyman carpenter doesn’t just work faster than an apprentice; he also helps the apprentice learn the tricks of the trade. New doctors diagnose patients more accurately under the tutelage of experienced practitioners. </w:t>
      </w:r>
      <w:r w:rsidRPr="008742D9">
        <w:rPr>
          <w:sz w:val="14"/>
        </w:rPr>
        <w:t xml:space="preserve">A rookie salesman learns the territory faster in the company of longtime veteran. Of course, </w:t>
      </w:r>
      <w:r w:rsidRPr="006648F0">
        <w:rPr>
          <w:rStyle w:val="StyleUnderline"/>
        </w:rPr>
        <w:t xml:space="preserve">aging can also cut in the opposite direction. </w:t>
      </w:r>
      <w:r w:rsidRPr="00486AEC">
        <w:rPr>
          <w:rStyle w:val="StyleUnderline"/>
          <w:highlight w:val="green"/>
        </w:rPr>
        <w:t>Older workers may be slower to adapt to new technology</w:t>
      </w:r>
      <w:r w:rsidRPr="006648F0">
        <w:rPr>
          <w:rStyle w:val="StyleUnderline"/>
        </w:rPr>
        <w:t>. If laid off from a dying industry, their experience may be irrelevant to a new one. Older workers are more likely to suffer from injury or illness and less likely to have a college degree.</w:t>
      </w:r>
      <w:r>
        <w:rPr>
          <w:rStyle w:val="StyleUnderline"/>
        </w:rPr>
        <w:t xml:space="preserve"> </w:t>
      </w:r>
      <w:r w:rsidRPr="008742D9">
        <w:rPr>
          <w:sz w:val="14"/>
        </w:rPr>
        <w:t xml:space="preserve">But these disadvantages have shrunk: The average 60-year-old in the 2000s was as healthy as the average 55-year-old in the 1970s, and in many occupations, cognitive skill matters more than physical stamina. Since college enrollment began climbing steadily in the 1980s, older workers today are increasingly likely to have a degree. So how much has aging hurt overall growth? </w:t>
      </w:r>
      <w:r w:rsidRPr="006648F0">
        <w:rPr>
          <w:rStyle w:val="StyleUnderline"/>
        </w:rPr>
        <w:t>In the past five years, the labor force grew just 0.6% per year, half the rate of a decade earlier, much of it due to retiring boomers. Meanwhile,​productivity ​grew just 0.5%​ per year, the second-weakest such stretch since the 1950s.</w:t>
      </w:r>
      <w:r w:rsidRPr="008742D9">
        <w:rPr>
          <w:sz w:val="14"/>
        </w:rPr>
        <w:t xml:space="preserve"> The productivity slowdown is a puzzle. Businesses appear reluctant to invest due to financing constraints, a dim sales outlook or a paucity of exciting new innovations. The new research suggests retirements could be part of the story. By applying their state-level findings to the whole country, the authors estimate that aging will reduce growth by 1.2 percentage points between 2010 and 2020, with two-thirds of the effect attributable to reduced productivity. This could also explain the weakness of wages. When experienced workers retire, their younger, less-productive replacements earn less. Hourly wages are up just 2.6% in the past year, but up 3.6% when adjusted for the shifting demographic makeup of the workforce, according to the Federal Reserve Bank of Atlanta. To be sure, the precise magnitude can be debated; most countries, regardless of demographic profile, have suffered a productivity slump. Nonetheless, anecdotal evidence is supportive. Many employers say they aren’t short of skills but experience. “</w:t>
      </w:r>
      <w:r w:rsidRPr="00486AEC">
        <w:rPr>
          <w:rStyle w:val="StyleUnderline"/>
          <w:highlight w:val="green"/>
        </w:rPr>
        <w:t>As your employees who have been working in manufacturing start to retire, you’re not just losing people, but that knowledge and experience is walking out the door,</w:t>
      </w:r>
      <w:r w:rsidRPr="00486AEC">
        <w:rPr>
          <w:sz w:val="14"/>
          <w:highlight w:val="green"/>
        </w:rPr>
        <w:t>”</w:t>
      </w:r>
      <w:r w:rsidRPr="008742D9">
        <w:rPr>
          <w:sz w:val="14"/>
        </w:rPr>
        <w:t xml:space="preserve"> says Jenny Stupica, human resources manager at SSP Fittings Corp., a Twinsburg, Ohio supplier of hydraulic fittings and a board member of ConxusNEO, a regional workforce development group</w:t>
      </w:r>
      <w:r w:rsidRPr="006648F0">
        <w:rPr>
          <w:rStyle w:val="StyleUnderline"/>
        </w:rPr>
        <w:t xml:space="preserve">. She said </w:t>
      </w:r>
      <w:r w:rsidRPr="00486AEC">
        <w:rPr>
          <w:rStyle w:val="StyleUnderline"/>
          <w:highlight w:val="green"/>
        </w:rPr>
        <w:t>people with basic skills and aptitude for math and mechanical learning can be trained to do manufacturing work, but what her company really missed was experience.</w:t>
      </w:r>
      <w:r>
        <w:rPr>
          <w:rStyle w:val="StyleUnderline"/>
        </w:rPr>
        <w:t xml:space="preserve"> </w:t>
      </w:r>
      <w:r w:rsidRPr="008742D9">
        <w:rPr>
          <w:sz w:val="14"/>
        </w:rPr>
        <w:t>This all adds to the urgency of overhauling both the private and public pension systems to encourage later retirement, by shifting benefits to favor later retirement and reducing tax penalties on earnings for those who are already collecting Social Security. The payoff: a more solvent pension system and a more productive economy.</w:t>
      </w:r>
    </w:p>
    <w:p w:rsidR="00CF5485" w:rsidRDefault="00CF5485" w:rsidP="00CF5485">
      <w:pPr>
        <w:pStyle w:val="Heading4"/>
      </w:pPr>
      <w:r>
        <w:t>An aging population drags down the US economy – even younger workers become less productive</w:t>
      </w:r>
    </w:p>
    <w:p w:rsidR="00CF5485" w:rsidRPr="00B15E72" w:rsidRDefault="00CF5485" w:rsidP="00CF5485">
      <w:pPr>
        <w:rPr>
          <w:rStyle w:val="Style13ptBold"/>
        </w:rPr>
      </w:pPr>
      <w:r w:rsidRPr="00B15E72">
        <w:rPr>
          <w:rStyle w:val="Style13ptBold"/>
        </w:rPr>
        <w:t xml:space="preserve">Maestas et al </w:t>
      </w:r>
      <w:r>
        <w:rPr>
          <w:rStyle w:val="Style13ptBold"/>
        </w:rPr>
        <w:t>’</w:t>
      </w:r>
      <w:r w:rsidRPr="00B15E72">
        <w:rPr>
          <w:rStyle w:val="Style13ptBold"/>
        </w:rPr>
        <w:t>16</w:t>
      </w:r>
      <w:r w:rsidRPr="008742D9">
        <w:rPr>
          <w:sz w:val="14"/>
        </w:rPr>
        <w:t xml:space="preserve">, Nicole Maestas has a PHD and is an associate professor of health care policy at Harvard, David Powell is an economist at RAND and part of the graduate school faculty, Kathleen Mullen is a senior economist at RAND and the associate director of the RAND center or disability research, “ The Effect of Population Aging on Economic Growth, The Labor Force and Productivity” June 2016, </w:t>
      </w:r>
      <w:hyperlink r:id="rId96" w:history="1">
        <w:r w:rsidRPr="008742D9">
          <w:rPr>
            <w:rStyle w:val="Hyperlink"/>
            <w:sz w:val="14"/>
          </w:rPr>
          <w:t>http://www.nber.org/papers/w22452.pdf</w:t>
        </w:r>
      </w:hyperlink>
      <w:r w:rsidRPr="008742D9">
        <w:rPr>
          <w:sz w:val="14"/>
        </w:rPr>
        <w:t xml:space="preserve"> -- CF</w:t>
      </w:r>
    </w:p>
    <w:p w:rsidR="00CF5485" w:rsidRPr="00A573AA" w:rsidRDefault="00CF5485" w:rsidP="00CF5485">
      <w:pPr>
        <w:spacing w:after="0" w:line="240" w:lineRule="auto"/>
        <w:rPr>
          <w:rFonts w:eastAsia="Times New Roman"/>
          <w:sz w:val="16"/>
        </w:rPr>
      </w:pPr>
      <w:r w:rsidRPr="00E73BA2">
        <w:rPr>
          <w:rStyle w:val="StyleUnderline"/>
          <w:highlight w:val="green"/>
        </w:rPr>
        <w:t>As the populations</w:t>
      </w:r>
      <w:r w:rsidRPr="00A573AA">
        <w:rPr>
          <w:rStyle w:val="StyleUnderline"/>
        </w:rPr>
        <w:t xml:space="preserve"> of developed countries </w:t>
      </w:r>
      <w:r w:rsidRPr="00E73BA2">
        <w:rPr>
          <w:rStyle w:val="StyleUnderline"/>
          <w:highlight w:val="green"/>
        </w:rPr>
        <w:t>become older</w:t>
      </w:r>
      <w:r w:rsidRPr="00A573AA">
        <w:rPr>
          <w:rStyle w:val="StyleUnderline"/>
        </w:rPr>
        <w:t xml:space="preserve"> than ever before, </w:t>
      </w:r>
      <w:r w:rsidRPr="00E73BA2">
        <w:rPr>
          <w:rStyle w:val="StyleUnderline"/>
        </w:rPr>
        <w:t xml:space="preserve">a persistent question has been </w:t>
      </w:r>
      <w:r w:rsidRPr="00E73BA2">
        <w:rPr>
          <w:rStyle w:val="StyleUnderline"/>
          <w:highlight w:val="green"/>
        </w:rPr>
        <w:t>what impact will this</w:t>
      </w:r>
      <w:r w:rsidRPr="00A573AA">
        <w:rPr>
          <w:rStyle w:val="StyleUnderline"/>
        </w:rPr>
        <w:t xml:space="preserve"> unprecedented </w:t>
      </w:r>
      <w:r w:rsidRPr="00E73BA2">
        <w:rPr>
          <w:rStyle w:val="StyleUnderline"/>
        </w:rPr>
        <w:t xml:space="preserve">demographic change </w:t>
      </w:r>
      <w:r w:rsidRPr="00E73BA2">
        <w:rPr>
          <w:rStyle w:val="StyleUnderline"/>
          <w:highlight w:val="green"/>
        </w:rPr>
        <w:t>have on consumption</w:t>
      </w:r>
      <w:r w:rsidRPr="00A573AA">
        <w:rPr>
          <w:rStyle w:val="StyleUnderline"/>
        </w:rPr>
        <w:t xml:space="preserve"> standard</w:t>
      </w:r>
      <w:r w:rsidRPr="00A573AA">
        <w:rPr>
          <w:rFonts w:eastAsia="Times New Roman"/>
          <w:sz w:val="16"/>
        </w:rPr>
        <w:t xml:space="preserve">s? Noting that </w:t>
      </w:r>
      <w:r w:rsidRPr="00A573AA">
        <w:rPr>
          <w:rStyle w:val="Emphasis"/>
        </w:rPr>
        <w:t xml:space="preserve">population aging has been long underway in </w:t>
      </w:r>
      <w:r w:rsidRPr="00A573AA">
        <w:rPr>
          <w:rFonts w:eastAsia="Times New Roman"/>
          <w:sz w:val="16"/>
        </w:rPr>
        <w:t xml:space="preserve">24 </w:t>
      </w:r>
      <w:r w:rsidRPr="00A573AA">
        <w:rPr>
          <w:rStyle w:val="Emphasis"/>
        </w:rPr>
        <w:t>the U.S.</w:t>
      </w:r>
      <w:r w:rsidRPr="00A573AA">
        <w:rPr>
          <w:rFonts w:eastAsia="Times New Roman"/>
          <w:sz w:val="16"/>
        </w:rPr>
        <w:t xml:space="preserve">, and that changes in the population age structure of the U.S. were largely predetermined by historical trends in fertility and mortality, </w:t>
      </w:r>
      <w:r w:rsidRPr="00A573AA">
        <w:rPr>
          <w:rStyle w:val="StyleUnderline"/>
        </w:rPr>
        <w:t>we use variation in the rate of population aging across U.S. states over the period 1980-2010 to estimate the economic impact of aging on state output per capita.</w:t>
      </w:r>
      <w:r w:rsidRPr="00A573AA">
        <w:rPr>
          <w:rFonts w:eastAsia="Times New Roman"/>
          <w:sz w:val="16"/>
        </w:rPr>
        <w:t xml:space="preserve"> Over this time period and across states, </w:t>
      </w:r>
      <w:r w:rsidRPr="00A573AA">
        <w:rPr>
          <w:rStyle w:val="StyleUnderline"/>
        </w:rPr>
        <w:t xml:space="preserve">we observe substantial variation in population aging, including aging rates comparable to rates forecasted for the United States in the near future. Our estimate of the elasticity of growth with respect to aging is that </w:t>
      </w:r>
      <w:r w:rsidRPr="00E73BA2">
        <w:rPr>
          <w:rStyle w:val="StyleUnderline"/>
          <w:highlight w:val="green"/>
        </w:rPr>
        <w:t>a 10% increase in the fraction of the population ages 60+</w:t>
      </w:r>
      <w:r w:rsidRPr="00A573AA">
        <w:rPr>
          <w:rStyle w:val="StyleUnderline"/>
        </w:rPr>
        <w:t xml:space="preserve"> </w:t>
      </w:r>
      <w:r w:rsidRPr="00E73BA2">
        <w:rPr>
          <w:rStyle w:val="StyleUnderline"/>
          <w:highlight w:val="green"/>
        </w:rPr>
        <w:t>decreases growth in GDP</w:t>
      </w:r>
      <w:r w:rsidRPr="00A573AA">
        <w:rPr>
          <w:rStyle w:val="StyleUnderline"/>
        </w:rPr>
        <w:t xml:space="preserve"> per capita </w:t>
      </w:r>
      <w:r w:rsidRPr="00E73BA2">
        <w:rPr>
          <w:rStyle w:val="StyleUnderline"/>
          <w:highlight w:val="green"/>
        </w:rPr>
        <w:t>by 5.5%</w:t>
      </w:r>
      <w:r w:rsidRPr="00E73BA2">
        <w:rPr>
          <w:rFonts w:eastAsia="Times New Roman"/>
          <w:sz w:val="16"/>
          <w:highlight w:val="green"/>
        </w:rPr>
        <w:t>.</w:t>
      </w:r>
      <w:r w:rsidRPr="00A573AA">
        <w:rPr>
          <w:rFonts w:eastAsia="Times New Roman"/>
          <w:sz w:val="16"/>
        </w:rPr>
        <w:t xml:space="preserve"> </w:t>
      </w:r>
      <w:r w:rsidRPr="00A573AA">
        <w:rPr>
          <w:rStyle w:val="Emphasis"/>
        </w:rPr>
        <w:t>Between 1980 and 2010</w:t>
      </w:r>
      <w:r w:rsidRPr="00A573AA">
        <w:rPr>
          <w:rFonts w:eastAsia="Times New Roman"/>
          <w:sz w:val="16"/>
        </w:rPr>
        <w:t xml:space="preserve">, the older share increased by 16.8%. Thus </w:t>
      </w:r>
      <w:r w:rsidRPr="00A573AA">
        <w:rPr>
          <w:rStyle w:val="Emphasis"/>
        </w:rPr>
        <w:t xml:space="preserve">our estimate implies that </w:t>
      </w:r>
      <w:r w:rsidRPr="00E73BA2">
        <w:rPr>
          <w:rStyle w:val="Emphasis"/>
          <w:highlight w:val="green"/>
        </w:rPr>
        <w:t xml:space="preserve">per capita GDP growth over the same time period was 9.2% lower than </w:t>
      </w:r>
      <w:r w:rsidRPr="00E73BA2">
        <w:rPr>
          <w:rStyle w:val="Emphasis"/>
        </w:rPr>
        <w:t xml:space="preserve">it otherwise would have been </w:t>
      </w:r>
      <w:r w:rsidRPr="00E73BA2">
        <w:rPr>
          <w:rStyle w:val="Emphasis"/>
          <w:highlight w:val="green"/>
        </w:rPr>
        <w:t>absent population aging</w:t>
      </w:r>
      <w:r w:rsidRPr="00E73BA2">
        <w:rPr>
          <w:rFonts w:eastAsia="Times New Roman"/>
          <w:sz w:val="16"/>
          <w:highlight w:val="green"/>
        </w:rPr>
        <w:t>.</w:t>
      </w:r>
      <w:r w:rsidRPr="00A573AA">
        <w:rPr>
          <w:rFonts w:eastAsia="Times New Roman"/>
          <w:sz w:val="16"/>
        </w:rPr>
        <w:t xml:space="preserve"> This corresponds to a 0.3 percentage point decrease in the annual rate of growth over a time period when the average growth rate was 1.8 percentage points. </w:t>
      </w:r>
      <w:r w:rsidRPr="00A573AA">
        <w:rPr>
          <w:rStyle w:val="Emphasis"/>
        </w:rPr>
        <w:t xml:space="preserve">Between 2010-2020 </w:t>
      </w:r>
      <w:r w:rsidRPr="00E73BA2">
        <w:rPr>
          <w:rStyle w:val="Emphasis"/>
          <w:highlight w:val="green"/>
        </w:rPr>
        <w:t>the older share of the U.S. population is expected to rise by 21%.</w:t>
      </w:r>
      <w:r w:rsidRPr="00A573AA">
        <w:rPr>
          <w:rStyle w:val="Emphasis"/>
        </w:rPr>
        <w:t xml:space="preserve"> Thus our estimate indicates </w:t>
      </w:r>
      <w:r w:rsidRPr="00E73BA2">
        <w:rPr>
          <w:rStyle w:val="Emphasis"/>
          <w:highlight w:val="green"/>
        </w:rPr>
        <w:t>population aging will reduce per capita GDP growth during the current decade by 11%</w:t>
      </w:r>
      <w:r w:rsidRPr="00A573AA">
        <w:rPr>
          <w:rFonts w:eastAsia="Times New Roman"/>
          <w:sz w:val="16"/>
        </w:rPr>
        <w:t xml:space="preserve">. Annualizing this rate, </w:t>
      </w:r>
      <w:r w:rsidRPr="00A573AA">
        <w:rPr>
          <w:rStyle w:val="StyleUnderline"/>
        </w:rPr>
        <w:t>population aging will be responsible for a 1.2 annual percentage point decrease in per capita GDP growth</w:t>
      </w:r>
      <w:r w:rsidRPr="00A573AA">
        <w:rPr>
          <w:rFonts w:eastAsia="Times New Roman"/>
          <w:sz w:val="16"/>
        </w:rPr>
        <w:t xml:space="preserve">, relative to the growth rate with no change in the national share 60+. </w:t>
      </w:r>
      <w:r w:rsidRPr="00A573AA">
        <w:rPr>
          <w:rStyle w:val="StyleUnderline"/>
        </w:rPr>
        <w:t>Between 2020-2030, the older population share will rise by 11%, implying an annual reduction in growth of 0.6 percentage points.</w:t>
      </w:r>
      <w:r w:rsidRPr="00A573AA">
        <w:rPr>
          <w:rFonts w:eastAsia="Times New Roman"/>
          <w:sz w:val="16"/>
        </w:rPr>
        <w:t xml:space="preserve">25 Assuming that the counterfactual growth rate is 1.88% (the growth rate between 1960 and 2010), our estimates imply that growth will slow to 0.68% this decade and 1.28% next decade. 25 Between 2030-2050, the older population share will rise by just 2%. 31 Our estimates are larger than those predicted by the National Research Council (2012). The Council predicted a slowdown in growth in GDP per capita of 0.33-0.55 percentage points per year relative to a long-run rate of growth in GDP per capita of 1.88%. </w:t>
      </w:r>
      <w:r w:rsidRPr="00A573AA">
        <w:rPr>
          <w:sz w:val="16"/>
        </w:rPr>
        <w:t>The explanation for the difference between our estimate and theirs, is that the Council assumed population aging would primarily affect labor force growth and not productivity growth. Our estimate of the effect of population aging on labor force growth alone is similar to their estimate of the total effect of population aging. In fact,</w:t>
      </w:r>
      <w:r w:rsidRPr="00A573AA">
        <w:rPr>
          <w:rFonts w:eastAsia="Times New Roman"/>
          <w:sz w:val="16"/>
        </w:rPr>
        <w:t xml:space="preserve"> </w:t>
      </w:r>
      <w:r w:rsidRPr="00A573AA">
        <w:rPr>
          <w:rStyle w:val="StyleUnderline"/>
        </w:rPr>
        <w:t>for the 1980-2010 period</w:t>
      </w:r>
      <w:r w:rsidRPr="00E73BA2">
        <w:rPr>
          <w:rStyle w:val="StyleUnderline"/>
          <w:highlight w:val="green"/>
        </w:rPr>
        <w:t>, about 2/3 of the total effect of population aging on growth in GDP per capita arose from slower productivity growth</w:t>
      </w:r>
      <w:r w:rsidRPr="00E73BA2">
        <w:rPr>
          <w:rStyle w:val="StyleUnderline"/>
        </w:rPr>
        <w:t>, while 1/3 was due to slower labor forc</w:t>
      </w:r>
      <w:r w:rsidRPr="00A573AA">
        <w:rPr>
          <w:rStyle w:val="StyleUnderline"/>
        </w:rPr>
        <w:t>e growth, with labor supply effects concentrated entirely among older workers</w:t>
      </w:r>
      <w:r w:rsidRPr="00A573AA">
        <w:rPr>
          <w:rFonts w:eastAsia="Times New Roman"/>
          <w:sz w:val="16"/>
        </w:rPr>
        <w:t xml:space="preserve">. </w:t>
      </w:r>
      <w:r w:rsidRPr="00E73BA2">
        <w:rPr>
          <w:rStyle w:val="Emphasis"/>
          <w:highlight w:val="green"/>
        </w:rPr>
        <w:t>The slowdown in productivity growth applies across the age distribution</w:t>
      </w:r>
      <w:r w:rsidRPr="00A573AA">
        <w:rPr>
          <w:rStyle w:val="Emphasis"/>
        </w:rPr>
        <w:t xml:space="preserve"> and includes younger workers.</w:t>
      </w:r>
      <w:r w:rsidRPr="00A573AA">
        <w:rPr>
          <w:rFonts w:eastAsia="Times New Roman"/>
          <w:sz w:val="16"/>
        </w:rPr>
        <w:t xml:space="preserve"> We interpret this as indicating that o</w:t>
      </w:r>
      <w:r w:rsidRPr="00A573AA">
        <w:rPr>
          <w:rStyle w:val="StyleUnderline"/>
        </w:rPr>
        <w:t xml:space="preserve">lder and younger workers are complements in production, and so the productivity of the older workforce affects the productivity of younger workers. </w:t>
      </w:r>
      <w:r w:rsidRPr="00A573AA">
        <w:rPr>
          <w:rFonts w:eastAsia="Times New Roman"/>
          <w:sz w:val="16"/>
        </w:rPr>
        <w:t xml:space="preserve">This pattern could also arise from a loss of positive productivity spillovers from older to younger workers if productive older workers are more likely to exit the labor force. We find little evidence that our estimated effect is driven by any particular industry or set of industries. While our results suggest moderate reductions in economic growth associated with population aging at the state-level, it is worth recalling that our estimates do not account for any effects at the national level that may compensate for or exacerbate the slowdown in output growth. 26 Population aging may induce broader general equilibrium effects that we cannot capture in a state-based research design, such as changes in federal tax policy.27 As a result, </w:t>
      </w:r>
      <w:r w:rsidRPr="00E73BA2">
        <w:rPr>
          <w:rStyle w:val="StyleUnderline"/>
          <w:highlight w:val="green"/>
        </w:rPr>
        <w:t>our estimates do not preclude even larger effects of population aging on per-capita economic growth in the United States in the coming decades</w:t>
      </w:r>
      <w:r w:rsidRPr="00A573AA">
        <w:rPr>
          <w:rStyle w:val="StyleUnderline"/>
        </w:rPr>
        <w:t>.</w:t>
      </w:r>
      <w:r w:rsidRPr="00A573AA">
        <w:rPr>
          <w:rFonts w:eastAsia="Times New Roman"/>
          <w:sz w:val="16"/>
        </w:rPr>
        <w:t xml:space="preserve"> On the other hand, </w:t>
      </w:r>
      <w:r w:rsidRPr="00E73BA2">
        <w:rPr>
          <w:rStyle w:val="Emphasis"/>
          <w:highlight w:val="green"/>
        </w:rPr>
        <w:t>further improvements in human capital coupled with greater labor force participation</w:t>
      </w:r>
      <w:r w:rsidRPr="00A573AA">
        <w:rPr>
          <w:rFonts w:eastAsia="Times New Roman"/>
          <w:sz w:val="16"/>
        </w:rPr>
        <w:t xml:space="preserve"> at older ages </w:t>
      </w:r>
      <w:r w:rsidRPr="00E73BA2">
        <w:rPr>
          <w:rStyle w:val="Emphasis"/>
          <w:highlight w:val="green"/>
        </w:rPr>
        <w:t>could temper</w:t>
      </w:r>
      <w:r w:rsidRPr="00A573AA">
        <w:rPr>
          <w:rStyle w:val="Emphasis"/>
        </w:rPr>
        <w:t xml:space="preserve"> these effects</w:t>
      </w:r>
      <w:r w:rsidRPr="00A573AA">
        <w:rPr>
          <w:rFonts w:eastAsia="Times New Roman"/>
          <w:sz w:val="16"/>
        </w:rPr>
        <w:t>, as well as reduce the magnitude of changes in federal tax policy that will be required to address them.</w:t>
      </w:r>
    </w:p>
    <w:p w:rsidR="00364831" w:rsidRDefault="00364831" w:rsidP="00364831">
      <w:pPr>
        <w:pStyle w:val="Heading3"/>
      </w:pPr>
      <w:r>
        <w:t xml:space="preserve">Domestic Workers Fail </w:t>
      </w:r>
    </w:p>
    <w:p w:rsidR="00364831" w:rsidRPr="00364831" w:rsidRDefault="00364831" w:rsidP="00364831">
      <w:pPr>
        <w:pStyle w:val="Heading4"/>
      </w:pPr>
      <w:r>
        <w:t xml:space="preserve">We don’t have enough workers to fill the gap </w:t>
      </w:r>
    </w:p>
    <w:p w:rsidR="00364831" w:rsidRPr="00364831" w:rsidRDefault="00364831" w:rsidP="00364831">
      <w:pPr>
        <w:rPr>
          <w:sz w:val="16"/>
        </w:rPr>
      </w:pPr>
      <w:r w:rsidRPr="00364831">
        <w:rPr>
          <w:sz w:val="16"/>
        </w:rPr>
        <w:t xml:space="preserve">Jerry </w:t>
      </w:r>
      <w:r w:rsidRPr="00364831">
        <w:rPr>
          <w:rStyle w:val="Style13ptBold"/>
        </w:rPr>
        <w:t>Haar 2017</w:t>
      </w:r>
      <w:r w:rsidRPr="00364831">
        <w:rPr>
          <w:sz w:val="16"/>
        </w:rPr>
        <w:t xml:space="preserve"> (a business professor at Florida International University and a Global Fellow of the Woodrow Wilson International Center for Scholars in Washington, D.C., “Immigration reform necessary for national security,” Dec 28</w:t>
      </w:r>
      <w:r w:rsidRPr="00364831">
        <w:rPr>
          <w:sz w:val="16"/>
          <w:vertAlign w:val="superscript"/>
        </w:rPr>
        <w:t>th</w:t>
      </w:r>
      <w:r w:rsidRPr="00364831">
        <w:rPr>
          <w:sz w:val="16"/>
        </w:rPr>
        <w:t xml:space="preserve"> The Baltimore Sun, http://www.baltimoresun.com/news/opinion/oped/bs-ed-op-1229-immigration-reform-20171221-story.html)</w:t>
      </w:r>
    </w:p>
    <w:p w:rsidR="00364831" w:rsidRPr="00364831" w:rsidRDefault="00364831" w:rsidP="00364831">
      <w:pPr>
        <w:rPr>
          <w:sz w:val="12"/>
        </w:rPr>
      </w:pPr>
      <w:r w:rsidRPr="00CF5485">
        <w:rPr>
          <w:rStyle w:val="StyleUnderline"/>
          <w:highlight w:val="green"/>
        </w:rPr>
        <w:t>For America to compete</w:t>
      </w:r>
      <w:r w:rsidRPr="00364831">
        <w:rPr>
          <w:sz w:val="12"/>
        </w:rPr>
        <w:t xml:space="preserve"> in the 21st century, </w:t>
      </w:r>
      <w:r w:rsidRPr="00CF5485">
        <w:rPr>
          <w:rStyle w:val="StyleUnderline"/>
          <w:highlight w:val="green"/>
        </w:rPr>
        <w:t>we need</w:t>
      </w:r>
      <w:r w:rsidRPr="00364831">
        <w:rPr>
          <w:rStyle w:val="StyleUnderline"/>
        </w:rPr>
        <w:t xml:space="preserve"> a </w:t>
      </w:r>
      <w:r w:rsidRPr="00CF5485">
        <w:rPr>
          <w:rStyle w:val="StyleUnderline"/>
          <w:highlight w:val="green"/>
        </w:rPr>
        <w:t>robust innovation</w:t>
      </w:r>
      <w:r w:rsidRPr="00364831">
        <w:rPr>
          <w:rStyle w:val="StyleUnderline"/>
        </w:rPr>
        <w:t xml:space="preserve"> economy;</w:t>
      </w:r>
      <w:r w:rsidRPr="00364831">
        <w:rPr>
          <w:sz w:val="12"/>
        </w:rPr>
        <w:t xml:space="preserve"> </w:t>
      </w:r>
      <w:r w:rsidRPr="00CF5485">
        <w:rPr>
          <w:rStyle w:val="StyleUnderline"/>
          <w:highlight w:val="green"/>
        </w:rPr>
        <w:t>and that means a workforce</w:t>
      </w:r>
      <w:r w:rsidRPr="00364831">
        <w:rPr>
          <w:rStyle w:val="StyleUnderline"/>
        </w:rPr>
        <w:t xml:space="preserve"> skilled in </w:t>
      </w:r>
      <w:r w:rsidRPr="00CF5485">
        <w:rPr>
          <w:rStyle w:val="StyleUnderline"/>
        </w:rPr>
        <w:t>STEM</w:t>
      </w:r>
      <w:r w:rsidRPr="00CF5485">
        <w:rPr>
          <w:sz w:val="12"/>
        </w:rPr>
        <w:t xml:space="preserve"> (science, technology, engineering and math). Yet, </w:t>
      </w:r>
      <w:r w:rsidRPr="00CF5485">
        <w:rPr>
          <w:rStyle w:val="StyleUnderline"/>
        </w:rPr>
        <w:t>American students are under-enrolled in those areas</w:t>
      </w:r>
      <w:r w:rsidRPr="00CF5485">
        <w:rPr>
          <w:sz w:val="12"/>
        </w:rPr>
        <w:t xml:space="preserve">, </w:t>
      </w:r>
      <w:r w:rsidRPr="00CF5485">
        <w:rPr>
          <w:rStyle w:val="StyleUnderline"/>
        </w:rPr>
        <w:t>and the</w:t>
      </w:r>
      <w:r w:rsidRPr="00364831">
        <w:rPr>
          <w:rStyle w:val="StyleUnderline"/>
        </w:rPr>
        <w:t xml:space="preserve"> </w:t>
      </w:r>
      <w:r w:rsidRPr="00CF5485">
        <w:rPr>
          <w:rStyle w:val="StyleUnderline"/>
          <w:highlight w:val="green"/>
        </w:rPr>
        <w:t>U</w:t>
      </w:r>
      <w:r w:rsidRPr="00364831">
        <w:rPr>
          <w:rStyle w:val="StyleUnderline"/>
        </w:rPr>
        <w:t xml:space="preserve">nited </w:t>
      </w:r>
      <w:r w:rsidRPr="00CF5485">
        <w:rPr>
          <w:rStyle w:val="StyleUnderline"/>
          <w:highlight w:val="green"/>
        </w:rPr>
        <w:t>S</w:t>
      </w:r>
      <w:r w:rsidRPr="00CF5485">
        <w:rPr>
          <w:rStyle w:val="StyleUnderline"/>
        </w:rPr>
        <w:t>tates</w:t>
      </w:r>
      <w:r w:rsidRPr="00364831">
        <w:rPr>
          <w:rStyle w:val="StyleUnderline"/>
        </w:rPr>
        <w:t xml:space="preserve"> </w:t>
      </w:r>
      <w:r w:rsidRPr="00CF5485">
        <w:rPr>
          <w:rStyle w:val="StyleUnderline"/>
          <w:highlight w:val="green"/>
        </w:rPr>
        <w:t>is projected to face a shortage of 1 million</w:t>
      </w:r>
      <w:r w:rsidRPr="00364831">
        <w:rPr>
          <w:rStyle w:val="StyleUnderline"/>
        </w:rPr>
        <w:t xml:space="preserve"> STEM </w:t>
      </w:r>
      <w:r w:rsidRPr="00CF5485">
        <w:rPr>
          <w:rStyle w:val="StyleUnderline"/>
          <w:highlight w:val="green"/>
        </w:rPr>
        <w:t>workers</w:t>
      </w:r>
      <w:r w:rsidRPr="00364831">
        <w:rPr>
          <w:sz w:val="12"/>
        </w:rPr>
        <w:t xml:space="preserve"> by 2022. </w:t>
      </w:r>
      <w:r w:rsidRPr="00364831">
        <w:rPr>
          <w:rStyle w:val="StyleUnderline"/>
        </w:rPr>
        <w:t>The downward trend in STEM majors</w:t>
      </w:r>
      <w:r w:rsidRPr="00364831">
        <w:rPr>
          <w:sz w:val="12"/>
        </w:rPr>
        <w:t xml:space="preserve"> (as students opt for business, law, psychology, communications, and government), </w:t>
      </w:r>
      <w:r w:rsidRPr="00CF5485">
        <w:rPr>
          <w:rStyle w:val="StyleUnderline"/>
          <w:highlight w:val="green"/>
        </w:rPr>
        <w:t>means that</w:t>
      </w:r>
      <w:r w:rsidRPr="00CF5485">
        <w:rPr>
          <w:sz w:val="12"/>
          <w:highlight w:val="green"/>
        </w:rPr>
        <w:t xml:space="preserve"> </w:t>
      </w:r>
      <w:r w:rsidRPr="00CF5485">
        <w:rPr>
          <w:rStyle w:val="Style13ptBold"/>
          <w:highlight w:val="green"/>
        </w:rPr>
        <w:t>only foreigners</w:t>
      </w:r>
      <w:r w:rsidRPr="00CF5485">
        <w:rPr>
          <w:sz w:val="12"/>
          <w:highlight w:val="green"/>
        </w:rPr>
        <w:t xml:space="preserve"> </w:t>
      </w:r>
      <w:r w:rsidRPr="00CF5485">
        <w:rPr>
          <w:rStyle w:val="StyleUnderline"/>
          <w:highlight w:val="green"/>
        </w:rPr>
        <w:t>can help fill the gap</w:t>
      </w:r>
      <w:r w:rsidRPr="00364831">
        <w:rPr>
          <w:rStyle w:val="StyleUnderline"/>
        </w:rPr>
        <w:t>.</w:t>
      </w:r>
      <w:r w:rsidRPr="00364831">
        <w:rPr>
          <w:sz w:val="12"/>
        </w:rPr>
        <w:t xml:space="preserve"> </w:t>
      </w:r>
      <w:r w:rsidRPr="00364831">
        <w:rPr>
          <w:rStyle w:val="StyleUnderline"/>
        </w:rPr>
        <w:t>Foreign students comprise one of every three individuals earning graduate degrees each year in STEM</w:t>
      </w:r>
      <w:r w:rsidRPr="00364831">
        <w:rPr>
          <w:sz w:val="12"/>
        </w:rPr>
        <w:t xml:space="preserve">, with over 80 percent of the computer science and electrical engineering students coming from abroad. </w:t>
      </w:r>
      <w:r w:rsidRPr="00364831">
        <w:rPr>
          <w:rStyle w:val="StyleUnderline"/>
        </w:rPr>
        <w:t xml:space="preserve">Sadly, </w:t>
      </w:r>
      <w:r w:rsidRPr="00CF5485">
        <w:rPr>
          <w:rStyle w:val="StyleUnderline"/>
          <w:highlight w:val="green"/>
        </w:rPr>
        <w:t>due to our broken visa system, it is exceedingly difficult for them to remain in the country</w:t>
      </w:r>
      <w:r w:rsidRPr="00364831">
        <w:rPr>
          <w:rStyle w:val="StyleUnderline"/>
        </w:rPr>
        <w:t xml:space="preserve"> after graduation.</w:t>
      </w:r>
      <w:r>
        <w:rPr>
          <w:rStyle w:val="StyleUnderline"/>
        </w:rPr>
        <w:t xml:space="preserve"> </w:t>
      </w:r>
      <w:r w:rsidRPr="00CF5485">
        <w:rPr>
          <w:rStyle w:val="StyleUnderline"/>
          <w:highlight w:val="green"/>
        </w:rPr>
        <w:t>There is some recourse in the H-1B program</w:t>
      </w:r>
      <w:r w:rsidRPr="00364831">
        <w:rPr>
          <w:sz w:val="12"/>
        </w:rPr>
        <w:t xml:space="preserve"> that allows firms in the U.S. to temporarily hire foreign workers in occupations that require highly specialized knowledge and a bachelor’s degree or higher in the specific specialty. The cap currently stands at 65,000 — in effect by law since 1990 — </w:t>
      </w:r>
      <w:r w:rsidRPr="00CF5485">
        <w:rPr>
          <w:rStyle w:val="StyleUnderline"/>
          <w:highlight w:val="green"/>
        </w:rPr>
        <w:t>yet companies</w:t>
      </w:r>
      <w:r w:rsidRPr="00364831">
        <w:rPr>
          <w:rStyle w:val="StyleUnderline"/>
        </w:rPr>
        <w:t>,</w:t>
      </w:r>
      <w:r w:rsidRPr="00364831">
        <w:rPr>
          <w:sz w:val="12"/>
        </w:rPr>
        <w:t xml:space="preserve"> universities and research centers </w:t>
      </w:r>
      <w:r w:rsidRPr="00CF5485">
        <w:rPr>
          <w:rStyle w:val="StyleUnderline"/>
          <w:highlight w:val="green"/>
        </w:rPr>
        <w:t>have complained</w:t>
      </w:r>
      <w:r w:rsidRPr="00364831">
        <w:rPr>
          <w:rStyle w:val="StyleUnderline"/>
        </w:rPr>
        <w:t xml:space="preserve"> for years </w:t>
      </w:r>
      <w:r w:rsidRPr="00CF5485">
        <w:rPr>
          <w:rStyle w:val="StyleUnderline"/>
          <w:highlight w:val="green"/>
        </w:rPr>
        <w:t>that this number is</w:t>
      </w:r>
      <w:r w:rsidRPr="00364831">
        <w:rPr>
          <w:rStyle w:val="StyleUnderline"/>
        </w:rPr>
        <w:t xml:space="preserve"> </w:t>
      </w:r>
      <w:r w:rsidRPr="00CF5485">
        <w:rPr>
          <w:rStyle w:val="StyleUnderline"/>
          <w:highlight w:val="green"/>
        </w:rPr>
        <w:t>woefully inadequate</w:t>
      </w:r>
      <w:r w:rsidRPr="00364831">
        <w:rPr>
          <w:rStyle w:val="StyleUnderline"/>
        </w:rPr>
        <w:t xml:space="preserve"> </w:t>
      </w:r>
      <w:r w:rsidRPr="00CF5485">
        <w:rPr>
          <w:rStyle w:val="StyleUnderline"/>
        </w:rPr>
        <w:t>and that the cap should be lifted, even</w:t>
      </w:r>
      <w:r w:rsidRPr="00364831">
        <w:rPr>
          <w:rStyle w:val="StyleUnderline"/>
        </w:rPr>
        <w:t xml:space="preserve"> doubled</w:t>
      </w:r>
      <w:r w:rsidRPr="00364831">
        <w:rPr>
          <w:sz w:val="12"/>
        </w:rPr>
        <w:t xml:space="preserve">. </w:t>
      </w:r>
      <w:r w:rsidRPr="00364831">
        <w:rPr>
          <w:rStyle w:val="StyleUnderline"/>
        </w:rPr>
        <w:t>And while a number of economic nationalists cite some instances of abuse with the program, there are indeed protections for U.S. workers. Wages paid may not be lower for the same position, and a U.S. worker cannot be displaced by an H-1B visa holder.</w:t>
      </w:r>
      <w:r>
        <w:rPr>
          <w:rStyle w:val="StyleUnderline"/>
        </w:rPr>
        <w:t xml:space="preserve"> </w:t>
      </w:r>
      <w:r w:rsidRPr="00364831">
        <w:rPr>
          <w:sz w:val="12"/>
        </w:rPr>
        <w:t xml:space="preserve">As for economic impacts, </w:t>
      </w:r>
      <w:r w:rsidRPr="00364831">
        <w:rPr>
          <w:rStyle w:val="StyleUnderline"/>
        </w:rPr>
        <w:t>giving priority to highly skilled workers is incontestable</w:t>
      </w:r>
      <w:r w:rsidRPr="00364831">
        <w:rPr>
          <w:sz w:val="12"/>
        </w:rPr>
        <w:t xml:space="preserve">. Harvard University economist George </w:t>
      </w:r>
      <w:r w:rsidRPr="00CF5485">
        <w:rPr>
          <w:rStyle w:val="StyleUnderline"/>
          <w:highlight w:val="green"/>
        </w:rPr>
        <w:t>Borjas calculates that this class of immigrant can contribute more to the economy, since they pay higher taxes and use fewer services</w:t>
      </w:r>
      <w:r w:rsidRPr="00364831">
        <w:rPr>
          <w:sz w:val="12"/>
        </w:rPr>
        <w:t>. Employment effects</w:t>
      </w:r>
      <w:r w:rsidRPr="00364831">
        <w:rPr>
          <w:rStyle w:val="StyleUnderline"/>
        </w:rPr>
        <w:t xml:space="preserve">? </w:t>
      </w:r>
      <w:r w:rsidRPr="00CF5485">
        <w:rPr>
          <w:rStyle w:val="StyleUnderline"/>
          <w:highlight w:val="green"/>
        </w:rPr>
        <w:t>Rather than reduce the number of jobs available to American workers, foreign-born</w:t>
      </w:r>
      <w:r w:rsidRPr="00364831">
        <w:rPr>
          <w:rStyle w:val="StyleUnderline"/>
        </w:rPr>
        <w:t xml:space="preserve"> STEM graduates </w:t>
      </w:r>
      <w:r w:rsidRPr="00CF5485">
        <w:rPr>
          <w:rStyle w:val="StyleUnderline"/>
          <w:highlight w:val="green"/>
        </w:rPr>
        <w:t>often create additional jobs for U.S.-born workers</w:t>
      </w:r>
      <w:r w:rsidRPr="00364831">
        <w:rPr>
          <w:sz w:val="12"/>
        </w:rPr>
        <w:t xml:space="preserve">. </w:t>
      </w:r>
      <w:r w:rsidRPr="00364831">
        <w:rPr>
          <w:rStyle w:val="StyleUnderline"/>
        </w:rPr>
        <w:t xml:space="preserve">Research shows that </w:t>
      </w:r>
      <w:r w:rsidRPr="00CF5485">
        <w:rPr>
          <w:rStyle w:val="StyleUnderline"/>
          <w:highlight w:val="green"/>
        </w:rPr>
        <w:t>when a state gains 100 foreign-born STEM workers,</w:t>
      </w:r>
      <w:r w:rsidRPr="00364831">
        <w:rPr>
          <w:sz w:val="12"/>
        </w:rPr>
        <w:t xml:space="preserve"> </w:t>
      </w:r>
      <w:r w:rsidRPr="00CF5485">
        <w:rPr>
          <w:rStyle w:val="StyleUnderline"/>
          <w:highlight w:val="green"/>
        </w:rPr>
        <w:t>an average of 262 jobs are created for U.S.-born workers</w:t>
      </w:r>
      <w:r w:rsidRPr="00364831">
        <w:rPr>
          <w:sz w:val="12"/>
        </w:rPr>
        <w:t xml:space="preserve">. Edward Conrad of the American Enterprise Institute argues that </w:t>
      </w:r>
      <w:r w:rsidRPr="00CF5485">
        <w:rPr>
          <w:rStyle w:val="StyleUnderline"/>
          <w:highlight w:val="green"/>
        </w:rPr>
        <w:t>doubling the numbers of the top 5 percent of America's talent pool could actually double the U.S. growth rate.</w:t>
      </w:r>
      <w:r>
        <w:rPr>
          <w:rStyle w:val="StyleUnderline"/>
        </w:rPr>
        <w:t xml:space="preserve"> </w:t>
      </w:r>
      <w:r w:rsidRPr="00364831">
        <w:rPr>
          <w:sz w:val="12"/>
        </w:rPr>
        <w:t xml:space="preserve">One should also note that </w:t>
      </w:r>
      <w:r w:rsidRPr="00364831">
        <w:rPr>
          <w:rStyle w:val="StyleUnderline"/>
        </w:rPr>
        <w:t>skilled immigrants are more likely to obtain a patent and launch a start-up</w:t>
      </w:r>
      <w:r w:rsidRPr="00364831">
        <w:rPr>
          <w:sz w:val="12"/>
        </w:rPr>
        <w:t xml:space="preserve"> (over 40 percent in Silicon Valley). Firms such as Google, eBay, Yahoo, Space X and Apple were founded by immigrants of a child of immigrants. President Trump's proposal for a merit-based immigration system will reward points based on age, education, language, receipt of a job offer, special talents, investors and spouses (with points under the same rubric). Australia, Canada and New Zealand have merit-based systems in place already. Such systems provide advantages of impartiality, transparency, automation and efficiency. In the words of economics professor and former Labor Secretary Ray Marshall, merit-based immigration will stimulate innovation, productivity and quality output. </w:t>
      </w:r>
      <w:r w:rsidRPr="00364831">
        <w:rPr>
          <w:rStyle w:val="StyleUnderline"/>
        </w:rPr>
        <w:t xml:space="preserve">Yes, </w:t>
      </w:r>
      <w:r w:rsidRPr="00CF5485">
        <w:rPr>
          <w:rStyle w:val="StyleUnderline"/>
          <w:highlight w:val="green"/>
        </w:rPr>
        <w:t>America’s got talent — but not enough of it</w:t>
      </w:r>
      <w:r w:rsidRPr="00CF5485">
        <w:rPr>
          <w:sz w:val="12"/>
          <w:highlight w:val="green"/>
        </w:rPr>
        <w:t xml:space="preserve">. </w:t>
      </w:r>
      <w:r w:rsidRPr="00CF5485">
        <w:rPr>
          <w:rStyle w:val="Style13ptBold"/>
          <w:highlight w:val="green"/>
        </w:rPr>
        <w:t>It needs to import it</w:t>
      </w:r>
      <w:r w:rsidRPr="00364831">
        <w:rPr>
          <w:rStyle w:val="Style13ptBold"/>
        </w:rPr>
        <w:t>.</w:t>
      </w:r>
      <w:r w:rsidRPr="00364831">
        <w:rPr>
          <w:sz w:val="12"/>
        </w:rPr>
        <w:t xml:space="preserve"> A merit-based immigration system for a merit-based society will enhance our economic security and significantly boost our competitiveness. The president is right on the money with this part of his immigration.</w:t>
      </w:r>
    </w:p>
    <w:p w:rsidR="00483DDF" w:rsidRDefault="00483DDF" w:rsidP="00483DDF">
      <w:pPr>
        <w:pStyle w:val="Heading4"/>
        <w:rPr>
          <w:rFonts w:cs="Times New Roman"/>
        </w:rPr>
      </w:pPr>
      <w:r>
        <w:rPr>
          <w:rFonts w:cs="Times New Roman"/>
        </w:rPr>
        <w:t xml:space="preserve">We Can’t train enough workers- immigration is key or the perm solves </w:t>
      </w:r>
    </w:p>
    <w:p w:rsidR="00483DDF" w:rsidRPr="00DA26F8" w:rsidRDefault="00483DDF" w:rsidP="00483DDF">
      <w:pPr>
        <w:rPr>
          <w:sz w:val="14"/>
        </w:rPr>
      </w:pPr>
      <w:r w:rsidRPr="00DA26F8">
        <w:rPr>
          <w:sz w:val="14"/>
        </w:rPr>
        <w:t xml:space="preserve">Michael </w:t>
      </w:r>
      <w:r w:rsidRPr="00DA26F8">
        <w:rPr>
          <w:rStyle w:val="Style13ptBold"/>
        </w:rPr>
        <w:t>Murray 2017</w:t>
      </w:r>
      <w:r w:rsidRPr="00DA26F8">
        <w:rPr>
          <w:sz w:val="14"/>
        </w:rPr>
        <w:t xml:space="preserve"> (Mr. Murray is a business immigration attorney and cofounder of FordMurray based in Portland, Maine, “To Address STEM Shortage, U.S. Employers Need Talented Immigrants,” Forbes Feb 9</w:t>
      </w:r>
      <w:r w:rsidRPr="00DA26F8">
        <w:rPr>
          <w:sz w:val="14"/>
          <w:vertAlign w:val="superscript"/>
        </w:rPr>
        <w:t>th</w:t>
      </w:r>
      <w:r w:rsidRPr="00DA26F8">
        <w:rPr>
          <w:sz w:val="14"/>
        </w:rPr>
        <w:t xml:space="preserve"> https://www.forbes.com/sites/realspin/2017/02/09/to-address-stem-shortage-u-s-employers-need-talented-immigrants/#46cef4475c34)</w:t>
      </w:r>
    </w:p>
    <w:p w:rsidR="00483DDF" w:rsidRPr="00686CAC" w:rsidRDefault="00483DDF" w:rsidP="00483DDF">
      <w:pPr>
        <w:rPr>
          <w:sz w:val="16"/>
        </w:rPr>
      </w:pPr>
      <w:r w:rsidRPr="00686CAC">
        <w:rPr>
          <w:sz w:val="16"/>
        </w:rPr>
        <w:t>Immigration has long been a hot topic of discussion in the public arena, and for good reason</w:t>
      </w:r>
      <w:r w:rsidRPr="00686CAC">
        <w:rPr>
          <w:rStyle w:val="StyleUnderline"/>
        </w:rPr>
        <w:t xml:space="preserve">. Immigration policies touch upon the economy, culture and homeland security, </w:t>
      </w:r>
      <w:r w:rsidRPr="00686CAC">
        <w:rPr>
          <w:sz w:val="16"/>
        </w:rPr>
        <w:t xml:space="preserve">making the issue a complicated and often emotional one for which there is no simple answer. The 2016 presidential campaign kept immigration at the forefront of discussion, with President-to-be Donald Trump making the issue a centerpiece of his campaign. As a result, the American public is ready for a real debate, and real reform. My hope is that we can have substantive reforms based on more than emotional assertions about illegal immigration. In today’s Twitter-feed culture, the immigration debate often misses the fact that most immigrants in the U.S. are here legally. Whether by petition from close family members, via political asylum or by sponsorship through a U.S. employer, new legal immigrants arrive in America every day and are the vast majority of the foreign-born within our borders. Our </w:t>
      </w:r>
      <w:r w:rsidRPr="00686CAC">
        <w:rPr>
          <w:rStyle w:val="StyleUnderline"/>
        </w:rPr>
        <w:t>work visa programs are as outmoded as the rest of our immigration system and desperately need new thinking.</w:t>
      </w:r>
      <w:r w:rsidRPr="00686CAC">
        <w:rPr>
          <w:sz w:val="16"/>
        </w:rPr>
        <w:t xml:space="preserve"> There is a false notion that any job that goes to a foreign national is taken away from a U.S. citizen. This is dangerously wrong. As an immigration attorney, I can tell you that the hospitals, universities and technology businesses that I work with across the nation hire foreign workers because they are in desperate need of the skills and training these professionals have. </w:t>
      </w:r>
      <w:r w:rsidRPr="00686CAC">
        <w:rPr>
          <w:rStyle w:val="StyleUnderline"/>
        </w:rPr>
        <w:t xml:space="preserve">Without these talented immigrants, a patient might not have access to crucial surgery short of traveling a long distance, a critical software project wouldn’t be completed, or a prototype airplane would simply never be designed and manufactured. There is a huge shortage of available talent in the science, technology and engineering fields (commonly referred to as STEM) not just in the United States, but around the world. </w:t>
      </w:r>
      <w:r w:rsidRPr="00686CAC">
        <w:rPr>
          <w:sz w:val="16"/>
        </w:rPr>
        <w:t xml:space="preserve">The technology age that started with President Kennedy’s moonshot in the 1960s and then exploded with the emergence of the Internet in the 1990s is still reshaping and driving the global economy. Technology sectors in India, Australia, the United Kingdom, Canada, China and elsewhere are burgeoning. A college graduate in one of the STEM fields writes his or her own ticket to success. </w:t>
      </w:r>
      <w:r w:rsidRPr="00686CAC">
        <w:rPr>
          <w:rStyle w:val="StyleUnderline"/>
        </w:rPr>
        <w:t xml:space="preserve">However, </w:t>
      </w:r>
      <w:r w:rsidRPr="00CF5485">
        <w:rPr>
          <w:rStyle w:val="StyleUnderline"/>
          <w:highlight w:val="green"/>
        </w:rPr>
        <w:t>our universities cannot graduate enough U.S. citizens to meet the demand</w:t>
      </w:r>
      <w:r w:rsidRPr="00686CAC">
        <w:rPr>
          <w:rStyle w:val="StyleUnderline"/>
        </w:rPr>
        <w:t xml:space="preserve">. </w:t>
      </w:r>
      <w:r w:rsidRPr="00CF5485">
        <w:rPr>
          <w:rStyle w:val="StyleUnderline"/>
          <w:highlight w:val="green"/>
        </w:rPr>
        <w:t>The United States is competing globally for talented individuals</w:t>
      </w:r>
      <w:r w:rsidRPr="00686CAC">
        <w:rPr>
          <w:rStyle w:val="StyleUnderline"/>
        </w:rPr>
        <w:t xml:space="preserve"> in the STEM fields, </w:t>
      </w:r>
      <w:r w:rsidRPr="00CF5485">
        <w:rPr>
          <w:rStyle w:val="StyleUnderline"/>
          <w:highlight w:val="green"/>
        </w:rPr>
        <w:t>yet our immigration system severely limits the ability of U.S. employers to hire skilled foreign workers</w:t>
      </w:r>
      <w:r w:rsidRPr="00686CAC">
        <w:rPr>
          <w:sz w:val="16"/>
        </w:rPr>
        <w:t xml:space="preserve">. The primary work visa program for these highly skilled workers, the H-1B visa program, is limited to issuing 85,000 new visas a year. Despite the costly and onerous obligations for employers who use this program, over each of the past several years U.S. companies made 200,000-300,000 H-1B visa requests. Only about a third of these requests were granted. </w:t>
      </w:r>
      <w:r w:rsidRPr="00CF5485">
        <w:rPr>
          <w:rStyle w:val="StyleUnderline"/>
          <w:highlight w:val="green"/>
        </w:rPr>
        <w:t>America needs talented, highly skilled U.S. workers and foreign workers to provide technical expertise</w:t>
      </w:r>
      <w:r w:rsidRPr="00686CAC">
        <w:rPr>
          <w:rStyle w:val="StyleUnderline"/>
        </w:rPr>
        <w:t xml:space="preserve">, </w:t>
      </w:r>
      <w:r w:rsidRPr="00CF5485">
        <w:rPr>
          <w:rStyle w:val="StyleUnderline"/>
          <w:highlight w:val="green"/>
        </w:rPr>
        <w:t>innovation</w:t>
      </w:r>
      <w:r w:rsidRPr="00686CAC">
        <w:rPr>
          <w:rStyle w:val="StyleUnderline"/>
        </w:rPr>
        <w:t xml:space="preserve"> and creative energy </w:t>
      </w:r>
      <w:r w:rsidRPr="00CF5485">
        <w:rPr>
          <w:rStyle w:val="StyleUnderline"/>
          <w:highlight w:val="green"/>
        </w:rPr>
        <w:t>to U.S. companies rather than to our competitors abroad</w:t>
      </w:r>
      <w:r w:rsidRPr="00686CAC">
        <w:rPr>
          <w:rStyle w:val="StyleUnderline"/>
        </w:rPr>
        <w:t>.</w:t>
      </w:r>
      <w:r w:rsidRPr="00686CAC">
        <w:rPr>
          <w:sz w:val="16"/>
        </w:rPr>
        <w:t xml:space="preserve"> Instead of thinking of these skilled foreign workers as an anchor on U.S. jobs, they should be thought of as the high-octane fuel that we could use to rapidly grow our economy. On the contrary, </w:t>
      </w:r>
      <w:r w:rsidRPr="00CF5485">
        <w:rPr>
          <w:rStyle w:val="StyleUnderline"/>
          <w:highlight w:val="green"/>
        </w:rPr>
        <w:t>we have created a complex system that denies U.S.</w:t>
      </w:r>
      <w:r w:rsidRPr="00686CAC">
        <w:rPr>
          <w:rStyle w:val="StyleUnderline"/>
        </w:rPr>
        <w:t xml:space="preserve"> </w:t>
      </w:r>
      <w:r w:rsidRPr="00CF5485">
        <w:rPr>
          <w:rStyle w:val="StyleUnderline"/>
          <w:highlight w:val="green"/>
        </w:rPr>
        <w:t>companies the workers they need</w:t>
      </w:r>
      <w:r w:rsidRPr="00686CAC">
        <w:rPr>
          <w:rStyle w:val="StyleUnderline"/>
        </w:rPr>
        <w:t xml:space="preserve"> to succeed and discourages talented STEM professionals from even trying to come to the United States</w:t>
      </w:r>
      <w:r w:rsidRPr="00686CAC">
        <w:rPr>
          <w:sz w:val="16"/>
        </w:rPr>
        <w:t>.</w:t>
      </w:r>
    </w:p>
    <w:p w:rsidR="005D490E" w:rsidRPr="005D490E" w:rsidRDefault="005D490E" w:rsidP="00F259FE">
      <w:pPr>
        <w:pStyle w:val="Heading3"/>
      </w:pPr>
    </w:p>
    <w:p w:rsidR="00F259FE" w:rsidRDefault="00F259FE" w:rsidP="00F259FE">
      <w:pPr>
        <w:pStyle w:val="Heading3"/>
      </w:pPr>
      <w:r>
        <w:t xml:space="preserve">AT: STEM Education CP </w:t>
      </w:r>
    </w:p>
    <w:p w:rsidR="00F259FE" w:rsidRDefault="00F259FE" w:rsidP="00F259FE">
      <w:pPr>
        <w:pStyle w:val="Heading4"/>
      </w:pPr>
      <w:r>
        <w:t xml:space="preserve">Oversupply </w:t>
      </w:r>
      <w:r w:rsidR="004727B9">
        <w:t>over STEM educated workers now- and training doesn’t solve, they wont go into the field</w:t>
      </w:r>
    </w:p>
    <w:p w:rsidR="00F259FE" w:rsidRPr="00F259FE" w:rsidRDefault="00F259FE" w:rsidP="00F259FE">
      <w:pPr>
        <w:rPr>
          <w:sz w:val="12"/>
        </w:rPr>
      </w:pPr>
      <w:r w:rsidRPr="00F259FE">
        <w:rPr>
          <w:sz w:val="12"/>
        </w:rPr>
        <w:t xml:space="preserve">Wesley </w:t>
      </w:r>
      <w:r w:rsidRPr="00F259FE">
        <w:rPr>
          <w:rStyle w:val="Style13ptBold"/>
        </w:rPr>
        <w:t>Robinson 2014</w:t>
      </w:r>
      <w:r w:rsidRPr="00F259FE">
        <w:rPr>
          <w:sz w:val="12"/>
        </w:rPr>
        <w:t xml:space="preserve"> (Journalist for the Washington Post, “Most with college STEM degrees go to work in other fields, survey finds,” Washington Post, July 10</w:t>
      </w:r>
      <w:r w:rsidRPr="00F259FE">
        <w:rPr>
          <w:sz w:val="12"/>
          <w:vertAlign w:val="superscript"/>
        </w:rPr>
        <w:t>th</w:t>
      </w:r>
      <w:r w:rsidRPr="00F259FE">
        <w:rPr>
          <w:sz w:val="12"/>
        </w:rPr>
        <w:t>, https://www.washingtonpost.com/local/education/most-with-college-stem-degrees-go-to-other-fields-of-work/2014/07/10/9aede466-084d-11e4-bbf1-cc51275e7f8f_story.html?utm_term=.eb53b36a61ef)</w:t>
      </w:r>
    </w:p>
    <w:p w:rsidR="00F259FE" w:rsidRPr="00F259FE" w:rsidRDefault="00F259FE" w:rsidP="00F259FE">
      <w:pPr>
        <w:rPr>
          <w:sz w:val="12"/>
        </w:rPr>
      </w:pPr>
      <w:r w:rsidRPr="008C08AB">
        <w:rPr>
          <w:rStyle w:val="StyleUnderline"/>
          <w:highlight w:val="green"/>
        </w:rPr>
        <w:t>People with bachelor’s degrees in s</w:t>
      </w:r>
      <w:r w:rsidRPr="00F259FE">
        <w:rPr>
          <w:rStyle w:val="StyleUnderline"/>
        </w:rPr>
        <w:t xml:space="preserve">cience, </w:t>
      </w:r>
      <w:r w:rsidRPr="008C08AB">
        <w:rPr>
          <w:rStyle w:val="StyleUnderline"/>
          <w:highlight w:val="green"/>
        </w:rPr>
        <w:t>t</w:t>
      </w:r>
      <w:r w:rsidRPr="00F259FE">
        <w:rPr>
          <w:rStyle w:val="StyleUnderline"/>
        </w:rPr>
        <w:t xml:space="preserve">echnology, </w:t>
      </w:r>
      <w:r w:rsidRPr="008C08AB">
        <w:rPr>
          <w:rStyle w:val="StyleUnderline"/>
          <w:highlight w:val="green"/>
        </w:rPr>
        <w:t>e</w:t>
      </w:r>
      <w:r w:rsidRPr="00F259FE">
        <w:rPr>
          <w:rStyle w:val="StyleUnderline"/>
        </w:rPr>
        <w:t xml:space="preserve">ngineering and </w:t>
      </w:r>
      <w:r w:rsidRPr="008C08AB">
        <w:rPr>
          <w:rStyle w:val="StyleUnderline"/>
          <w:highlight w:val="green"/>
        </w:rPr>
        <w:t>m</w:t>
      </w:r>
      <w:r w:rsidRPr="00F259FE">
        <w:rPr>
          <w:rStyle w:val="StyleUnderline"/>
        </w:rPr>
        <w:t xml:space="preserve">ath </w:t>
      </w:r>
      <w:r w:rsidRPr="008C08AB">
        <w:rPr>
          <w:rStyle w:val="StyleUnderline"/>
          <w:highlight w:val="green"/>
        </w:rPr>
        <w:t>are more likely</w:t>
      </w:r>
      <w:r w:rsidRPr="00F259FE">
        <w:rPr>
          <w:rStyle w:val="StyleUnderline"/>
        </w:rPr>
        <w:t xml:space="preserve"> than other college graduates </w:t>
      </w:r>
      <w:r w:rsidRPr="008C08AB">
        <w:rPr>
          <w:rStyle w:val="StyleUnderline"/>
          <w:highlight w:val="green"/>
        </w:rPr>
        <w:t>to have a job</w:t>
      </w:r>
      <w:r w:rsidRPr="008C08AB">
        <w:rPr>
          <w:sz w:val="12"/>
          <w:highlight w:val="green"/>
        </w:rPr>
        <w:t xml:space="preserve">, </w:t>
      </w:r>
      <w:r w:rsidRPr="008C08AB">
        <w:rPr>
          <w:rStyle w:val="Style13ptBold"/>
          <w:highlight w:val="green"/>
        </w:rPr>
        <w:t>but most of them don’t work in STEM occupations</w:t>
      </w:r>
      <w:r w:rsidRPr="00F259FE">
        <w:rPr>
          <w:sz w:val="12"/>
        </w:rPr>
        <w:t xml:space="preserve">, according to a U.S. Census Bureau report released Thursday. </w:t>
      </w:r>
      <w:r w:rsidRPr="00F259FE">
        <w:rPr>
          <w:rStyle w:val="StyleUnderline"/>
        </w:rPr>
        <w:t>Nearly 75 percent of all holders of bachelor’s degrees in STEM disciplines don’t have jobs in STEM occupations</w:t>
      </w:r>
      <w:r w:rsidRPr="00F259FE">
        <w:rPr>
          <w:sz w:val="12"/>
        </w:rPr>
        <w:t xml:space="preserve">, according to a survey that reached 3.5 million homes, said Liana Christin Landivar, a sociologist with the Census Bureau. The bureau’s American Community Survey is the largest household survey in the nation. About half of those who have degrees related to engineering, computers, math and statistics do get a STEM job, the survey found. The survey also found that men still have most of the jobs in STEM fields, especially in engineering and computers. Researchers cite access and opportunity as reasons women and minorities are underrepresented. </w:t>
      </w:r>
      <w:r w:rsidRPr="00F259FE">
        <w:rPr>
          <w:rStyle w:val="StyleUnderline"/>
        </w:rPr>
        <w:t xml:space="preserve">The report comes at a time when </w:t>
      </w:r>
      <w:r w:rsidRPr="000E53D9">
        <w:rPr>
          <w:rStyle w:val="StyleUnderline"/>
          <w:highlight w:val="green"/>
        </w:rPr>
        <w:t>national educational initiatives and funding are focused on increasing participation and graduation rates in the STEM</w:t>
      </w:r>
      <w:r w:rsidRPr="00F259FE">
        <w:rPr>
          <w:rStyle w:val="StyleUnderline"/>
        </w:rPr>
        <w:t xml:space="preserve"> disciplines,</w:t>
      </w:r>
      <w:r w:rsidRPr="00F259FE">
        <w:rPr>
          <w:sz w:val="12"/>
        </w:rPr>
        <w:t xml:space="preserve"> </w:t>
      </w:r>
      <w:r w:rsidRPr="000E53D9">
        <w:rPr>
          <w:rStyle w:val="StyleUnderline"/>
          <w:highlight w:val="green"/>
        </w:rPr>
        <w:t>in part because of a belief that the United States is losing ground</w:t>
      </w:r>
      <w:r w:rsidRPr="00F259FE">
        <w:rPr>
          <w:sz w:val="12"/>
        </w:rPr>
        <w:t xml:space="preserve"> internationally. </w:t>
      </w:r>
      <w:r w:rsidRPr="00F259FE">
        <w:rPr>
          <w:rStyle w:val="StyleUnderline"/>
        </w:rPr>
        <w:t>The</w:t>
      </w:r>
      <w:r w:rsidRPr="00F259FE">
        <w:rPr>
          <w:sz w:val="12"/>
        </w:rPr>
        <w:t xml:space="preserve"> Census Bureau </w:t>
      </w:r>
      <w:r w:rsidRPr="00F259FE">
        <w:rPr>
          <w:rStyle w:val="StyleUnderline"/>
        </w:rPr>
        <w:t>data shows</w:t>
      </w:r>
      <w:r w:rsidRPr="00F259FE">
        <w:rPr>
          <w:sz w:val="12"/>
        </w:rPr>
        <w:t xml:space="preserve"> </w:t>
      </w:r>
      <w:r w:rsidRPr="00F259FE">
        <w:rPr>
          <w:rStyle w:val="StyleUnderline"/>
        </w:rPr>
        <w:t xml:space="preserve">that </w:t>
      </w:r>
      <w:r w:rsidRPr="000E53D9">
        <w:rPr>
          <w:rStyle w:val="StyleUnderline"/>
          <w:highlight w:val="green"/>
        </w:rPr>
        <w:t>most of those who dedicate their college years to STEM subjects veer into other fields</w:t>
      </w:r>
      <w:r w:rsidRPr="00F259FE">
        <w:rPr>
          <w:sz w:val="12"/>
        </w:rPr>
        <w:t xml:space="preserve">. Landivar said </w:t>
      </w:r>
      <w:r w:rsidRPr="00F259FE">
        <w:rPr>
          <w:rStyle w:val="StyleUnderline"/>
        </w:rPr>
        <w:t>there are many reasons students don’t get STEM jobs,</w:t>
      </w:r>
      <w:r w:rsidRPr="00F259FE">
        <w:rPr>
          <w:sz w:val="12"/>
        </w:rPr>
        <w:t xml:space="preserve"> </w:t>
      </w:r>
      <w:r w:rsidRPr="00F259FE">
        <w:rPr>
          <w:rStyle w:val="StyleUnderline"/>
        </w:rPr>
        <w:t>including that STEM degrees provide a range of career options</w:t>
      </w:r>
      <w:r w:rsidRPr="00F259FE">
        <w:rPr>
          <w:sz w:val="12"/>
        </w:rPr>
        <w:t xml:space="preserve">. Landivar noted that some biology majors, for instance, will go to medical school and become doctors. Because of the way the Census Bureau classifies jobs, doctors are not listed among STEM professionals. Anthony Carnevale, director of the Georgetown University Center on Education and the Workforce, said </w:t>
      </w:r>
      <w:r w:rsidRPr="000E53D9">
        <w:rPr>
          <w:rStyle w:val="StyleUnderline"/>
          <w:highlight w:val="green"/>
        </w:rPr>
        <w:t>STEM degrees are becoming “universal degrees</w:t>
      </w:r>
      <w:r w:rsidRPr="00F259FE">
        <w:rPr>
          <w:sz w:val="12"/>
        </w:rPr>
        <w:t xml:space="preserve">.” Carnevale said the report is not an indication of an oversupply of STEM graduates. He said </w:t>
      </w:r>
      <w:r w:rsidRPr="00F259FE">
        <w:rPr>
          <w:rStyle w:val="StyleUnderline"/>
        </w:rPr>
        <w:t xml:space="preserve">STEM students are securing jobs in supply-chain management, inventory control and quality control </w:t>
      </w:r>
      <w:r w:rsidRPr="00F259FE">
        <w:rPr>
          <w:sz w:val="12"/>
        </w:rPr>
        <w:t xml:space="preserve">— </w:t>
      </w:r>
      <w:r w:rsidRPr="00F259FE">
        <w:rPr>
          <w:rStyle w:val="StyleUnderline"/>
        </w:rPr>
        <w:t>fields in which technical knowledge is required</w:t>
      </w:r>
      <w:r w:rsidRPr="00F259FE">
        <w:rPr>
          <w:sz w:val="12"/>
        </w:rPr>
        <w:t xml:space="preserve">. He said </w:t>
      </w:r>
      <w:r w:rsidRPr="000E53D9">
        <w:rPr>
          <w:rStyle w:val="StyleUnderline"/>
          <w:highlight w:val="green"/>
        </w:rPr>
        <w:t>there is a broad market</w:t>
      </w:r>
      <w:r w:rsidRPr="00F259FE">
        <w:rPr>
          <w:rStyle w:val="StyleUnderline"/>
        </w:rPr>
        <w:t xml:space="preserve"> for people with the right credentials</w:t>
      </w:r>
      <w:r w:rsidRPr="00F259FE">
        <w:rPr>
          <w:sz w:val="12"/>
        </w:rPr>
        <w:t xml:space="preserve">, even though STEM jobs make up less than 6 percent of employment. “If we’re overproducing STEM, why aren’t wages down?” Carnevale said. Michael S. Teitelbaum, senior research associate in the Labor and Worklife Program at Harvard Law School, said </w:t>
      </w:r>
      <w:r w:rsidRPr="000E53D9">
        <w:rPr>
          <w:rStyle w:val="StyleUnderline"/>
          <w:highlight w:val="green"/>
        </w:rPr>
        <w:t>certain fields do have good job prospects, but he cautioned against blindly guiding students into STEM disciplines</w:t>
      </w:r>
      <w:r w:rsidRPr="00F259FE">
        <w:rPr>
          <w:rStyle w:val="StyleUnderline"/>
        </w:rPr>
        <w:t>.</w:t>
      </w:r>
      <w:r>
        <w:rPr>
          <w:rStyle w:val="StyleUnderline"/>
        </w:rPr>
        <w:t xml:space="preserve"> </w:t>
      </w:r>
      <w:r w:rsidRPr="00F259FE">
        <w:rPr>
          <w:sz w:val="12"/>
        </w:rPr>
        <w:t>“</w:t>
      </w:r>
      <w:r w:rsidRPr="000E53D9">
        <w:rPr>
          <w:rStyle w:val="StyleUnderline"/>
          <w:highlight w:val="green"/>
        </w:rPr>
        <w:t>The STEM acronym is increasingly misleading</w:t>
      </w:r>
      <w:r w:rsidRPr="00F259FE">
        <w:rPr>
          <w:rStyle w:val="StyleUnderline"/>
        </w:rPr>
        <w:t xml:space="preserve"> rather than informative</w:t>
      </w:r>
      <w:r w:rsidRPr="00F259FE">
        <w:rPr>
          <w:sz w:val="12"/>
        </w:rPr>
        <w:t xml:space="preserve">,” Teitelbaum said. He said that </w:t>
      </w:r>
      <w:r w:rsidRPr="00F259FE">
        <w:rPr>
          <w:rStyle w:val="StyleUnderline"/>
        </w:rPr>
        <w:t>studies have found that nearly 20 percent of all jobs should be considered STEM-related, based on the technology used.</w:t>
      </w:r>
      <w:r w:rsidRPr="00F259FE">
        <w:rPr>
          <w:sz w:val="12"/>
        </w:rPr>
        <w:t xml:space="preserve"> </w:t>
      </w:r>
      <w:r w:rsidRPr="000E53D9">
        <w:rPr>
          <w:rStyle w:val="StyleUnderline"/>
          <w:highlight w:val="green"/>
        </w:rPr>
        <w:t>The workers involved could include heating and air-conditioning installers, carpenters and automotive technicians, whose careers require technical knowledge but not a STEM degree</w:t>
      </w:r>
      <w:r w:rsidRPr="00F259FE">
        <w:rPr>
          <w:rStyle w:val="StyleUnderline"/>
        </w:rPr>
        <w:t>,</w:t>
      </w:r>
      <w:r w:rsidRPr="00F259FE">
        <w:rPr>
          <w:sz w:val="12"/>
        </w:rPr>
        <w:t xml:space="preserve"> he said. Teitelbaum said data indicate that </w:t>
      </w:r>
      <w:r w:rsidRPr="000E53D9">
        <w:rPr>
          <w:rStyle w:val="StyleUnderline"/>
          <w:highlight w:val="green"/>
        </w:rPr>
        <w:t>there are at least twice as many people entering the workforce as there are jobs in STEM fields</w:t>
      </w:r>
      <w:r w:rsidRPr="00F259FE">
        <w:rPr>
          <w:rStyle w:val="StyleUnderline"/>
        </w:rPr>
        <w:t xml:space="preserve"> for those with a bachelor’s degree.</w:t>
      </w:r>
      <w:r>
        <w:rPr>
          <w:rStyle w:val="StyleUnderline"/>
        </w:rPr>
        <w:t xml:space="preserve"> </w:t>
      </w:r>
      <w:r w:rsidRPr="00F259FE">
        <w:rPr>
          <w:sz w:val="12"/>
        </w:rPr>
        <w:t>“</w:t>
      </w:r>
      <w:r w:rsidRPr="00F259FE">
        <w:rPr>
          <w:rStyle w:val="StyleUnderline"/>
        </w:rPr>
        <w:t xml:space="preserve">If </w:t>
      </w:r>
      <w:r w:rsidRPr="000E53D9">
        <w:rPr>
          <w:rStyle w:val="StyleUnderline"/>
          <w:highlight w:val="green"/>
        </w:rPr>
        <w:t>we continue to make career paths so bad for recent grads</w:t>
      </w:r>
      <w:r w:rsidRPr="00F259FE">
        <w:rPr>
          <w:rStyle w:val="StyleUnderline"/>
        </w:rPr>
        <w:t xml:space="preserve"> in science, math and engineering . . . </w:t>
      </w:r>
      <w:r w:rsidRPr="000E53D9">
        <w:rPr>
          <w:rStyle w:val="StyleUnderline"/>
          <w:highlight w:val="green"/>
        </w:rPr>
        <w:t>depending on the sub-field, it can be really bad</w:t>
      </w:r>
      <w:r w:rsidRPr="00F259FE">
        <w:rPr>
          <w:sz w:val="12"/>
        </w:rPr>
        <w:t>,” Teitelbaum said.</w:t>
      </w:r>
    </w:p>
    <w:p w:rsidR="00F259FE" w:rsidRDefault="00F259FE">
      <w:pPr>
        <w:rPr>
          <w:rFonts w:asciiTheme="minorHAnsi" w:hAnsiTheme="minorHAnsi" w:cstheme="minorBidi"/>
        </w:rPr>
      </w:pPr>
    </w:p>
    <w:sectPr w:rsidR="00F259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D490E"/>
    <w:rsid w:val="00003AF3"/>
    <w:rsid w:val="00010C40"/>
    <w:rsid w:val="000139A3"/>
    <w:rsid w:val="00014E85"/>
    <w:rsid w:val="00015C7E"/>
    <w:rsid w:val="00030556"/>
    <w:rsid w:val="00071C6E"/>
    <w:rsid w:val="0009509A"/>
    <w:rsid w:val="00096F83"/>
    <w:rsid w:val="0009742B"/>
    <w:rsid w:val="000D1586"/>
    <w:rsid w:val="000E53D9"/>
    <w:rsid w:val="000F1F29"/>
    <w:rsid w:val="00100833"/>
    <w:rsid w:val="00104529"/>
    <w:rsid w:val="001046E3"/>
    <w:rsid w:val="001051EB"/>
    <w:rsid w:val="00105942"/>
    <w:rsid w:val="00107396"/>
    <w:rsid w:val="00117B71"/>
    <w:rsid w:val="00121CE6"/>
    <w:rsid w:val="001227F9"/>
    <w:rsid w:val="00122F29"/>
    <w:rsid w:val="001236BC"/>
    <w:rsid w:val="00144A4C"/>
    <w:rsid w:val="00162669"/>
    <w:rsid w:val="00162ABC"/>
    <w:rsid w:val="00176AB0"/>
    <w:rsid w:val="00177B7D"/>
    <w:rsid w:val="0018322D"/>
    <w:rsid w:val="001A0B24"/>
    <w:rsid w:val="001A6990"/>
    <w:rsid w:val="001B5776"/>
    <w:rsid w:val="001B59D0"/>
    <w:rsid w:val="001C6BBB"/>
    <w:rsid w:val="001D0B9D"/>
    <w:rsid w:val="001E527A"/>
    <w:rsid w:val="001F78CE"/>
    <w:rsid w:val="00251FC7"/>
    <w:rsid w:val="002855A7"/>
    <w:rsid w:val="0028645F"/>
    <w:rsid w:val="00293330"/>
    <w:rsid w:val="002A7C45"/>
    <w:rsid w:val="002B146A"/>
    <w:rsid w:val="002B5E17"/>
    <w:rsid w:val="002C0871"/>
    <w:rsid w:val="002C2CCD"/>
    <w:rsid w:val="002D1B83"/>
    <w:rsid w:val="002E7C25"/>
    <w:rsid w:val="002F7911"/>
    <w:rsid w:val="003115CE"/>
    <w:rsid w:val="00315690"/>
    <w:rsid w:val="00316B75"/>
    <w:rsid w:val="00325646"/>
    <w:rsid w:val="00330AAF"/>
    <w:rsid w:val="003460F2"/>
    <w:rsid w:val="0035363E"/>
    <w:rsid w:val="00364831"/>
    <w:rsid w:val="00367B12"/>
    <w:rsid w:val="003700E4"/>
    <w:rsid w:val="003801AF"/>
    <w:rsid w:val="0038158C"/>
    <w:rsid w:val="00385B8C"/>
    <w:rsid w:val="003902BA"/>
    <w:rsid w:val="003A09E2"/>
    <w:rsid w:val="003B1DFB"/>
    <w:rsid w:val="003D495B"/>
    <w:rsid w:val="003E2A23"/>
    <w:rsid w:val="003E7032"/>
    <w:rsid w:val="003F25CD"/>
    <w:rsid w:val="00407037"/>
    <w:rsid w:val="004447E2"/>
    <w:rsid w:val="00450FBB"/>
    <w:rsid w:val="004561D6"/>
    <w:rsid w:val="004605D6"/>
    <w:rsid w:val="004727B9"/>
    <w:rsid w:val="00483DDF"/>
    <w:rsid w:val="00486AEC"/>
    <w:rsid w:val="0049727A"/>
    <w:rsid w:val="004A66EB"/>
    <w:rsid w:val="004B3CF3"/>
    <w:rsid w:val="004B455C"/>
    <w:rsid w:val="004C1594"/>
    <w:rsid w:val="004C60E8"/>
    <w:rsid w:val="004C6310"/>
    <w:rsid w:val="004D2AAA"/>
    <w:rsid w:val="004E3579"/>
    <w:rsid w:val="004E3BAF"/>
    <w:rsid w:val="004E728B"/>
    <w:rsid w:val="004E7C57"/>
    <w:rsid w:val="004F39E0"/>
    <w:rsid w:val="00501CC9"/>
    <w:rsid w:val="00517540"/>
    <w:rsid w:val="00521089"/>
    <w:rsid w:val="00534B44"/>
    <w:rsid w:val="00537BD5"/>
    <w:rsid w:val="00543252"/>
    <w:rsid w:val="0057268A"/>
    <w:rsid w:val="005749C3"/>
    <w:rsid w:val="00595DE0"/>
    <w:rsid w:val="00597134"/>
    <w:rsid w:val="005A002F"/>
    <w:rsid w:val="005B559B"/>
    <w:rsid w:val="005B7646"/>
    <w:rsid w:val="005C34E3"/>
    <w:rsid w:val="005D2912"/>
    <w:rsid w:val="005D490E"/>
    <w:rsid w:val="005D75D9"/>
    <w:rsid w:val="005F4D25"/>
    <w:rsid w:val="0060367B"/>
    <w:rsid w:val="006065BD"/>
    <w:rsid w:val="006149F0"/>
    <w:rsid w:val="00645FA9"/>
    <w:rsid w:val="00647866"/>
    <w:rsid w:val="0066130C"/>
    <w:rsid w:val="00665003"/>
    <w:rsid w:val="00677E42"/>
    <w:rsid w:val="00690F45"/>
    <w:rsid w:val="006A2AD0"/>
    <w:rsid w:val="006A3B8F"/>
    <w:rsid w:val="006C2375"/>
    <w:rsid w:val="006D4ECC"/>
    <w:rsid w:val="00713347"/>
    <w:rsid w:val="007175E9"/>
    <w:rsid w:val="00722258"/>
    <w:rsid w:val="007243E5"/>
    <w:rsid w:val="0075753B"/>
    <w:rsid w:val="00766EA0"/>
    <w:rsid w:val="007713AD"/>
    <w:rsid w:val="00773CDA"/>
    <w:rsid w:val="0078337D"/>
    <w:rsid w:val="007A16EA"/>
    <w:rsid w:val="007A2226"/>
    <w:rsid w:val="007B0999"/>
    <w:rsid w:val="007B4EA0"/>
    <w:rsid w:val="007C1DA2"/>
    <w:rsid w:val="007F5B66"/>
    <w:rsid w:val="007F6049"/>
    <w:rsid w:val="00800647"/>
    <w:rsid w:val="008006FE"/>
    <w:rsid w:val="008026F9"/>
    <w:rsid w:val="00823A1C"/>
    <w:rsid w:val="00834A72"/>
    <w:rsid w:val="00837EE8"/>
    <w:rsid w:val="00845B9D"/>
    <w:rsid w:val="00846DA7"/>
    <w:rsid w:val="008541C4"/>
    <w:rsid w:val="00860984"/>
    <w:rsid w:val="0088381D"/>
    <w:rsid w:val="008B3ECB"/>
    <w:rsid w:val="008B4E85"/>
    <w:rsid w:val="008B5C0A"/>
    <w:rsid w:val="008C08AB"/>
    <w:rsid w:val="008C1B2E"/>
    <w:rsid w:val="008C527B"/>
    <w:rsid w:val="0091627E"/>
    <w:rsid w:val="009351A9"/>
    <w:rsid w:val="0097032B"/>
    <w:rsid w:val="00984DE1"/>
    <w:rsid w:val="0099069B"/>
    <w:rsid w:val="00990997"/>
    <w:rsid w:val="009C4E8F"/>
    <w:rsid w:val="009D2EAD"/>
    <w:rsid w:val="009D54B2"/>
    <w:rsid w:val="009E10F3"/>
    <w:rsid w:val="009E1922"/>
    <w:rsid w:val="009F0441"/>
    <w:rsid w:val="009F2A30"/>
    <w:rsid w:val="009F3094"/>
    <w:rsid w:val="009F7B78"/>
    <w:rsid w:val="009F7ED2"/>
    <w:rsid w:val="00A336DD"/>
    <w:rsid w:val="00A80E60"/>
    <w:rsid w:val="00A93661"/>
    <w:rsid w:val="00A95652"/>
    <w:rsid w:val="00AC0AB8"/>
    <w:rsid w:val="00AD4122"/>
    <w:rsid w:val="00AD6414"/>
    <w:rsid w:val="00AF168F"/>
    <w:rsid w:val="00B13543"/>
    <w:rsid w:val="00B21612"/>
    <w:rsid w:val="00B33C6D"/>
    <w:rsid w:val="00B4508F"/>
    <w:rsid w:val="00B55AD5"/>
    <w:rsid w:val="00B61395"/>
    <w:rsid w:val="00B62FD9"/>
    <w:rsid w:val="00B765FB"/>
    <w:rsid w:val="00B8057C"/>
    <w:rsid w:val="00B8330C"/>
    <w:rsid w:val="00BA5D2A"/>
    <w:rsid w:val="00BB12C0"/>
    <w:rsid w:val="00BB7262"/>
    <w:rsid w:val="00BC0F6A"/>
    <w:rsid w:val="00BD6238"/>
    <w:rsid w:val="00BF24C7"/>
    <w:rsid w:val="00BF593B"/>
    <w:rsid w:val="00BF628B"/>
    <w:rsid w:val="00BF691C"/>
    <w:rsid w:val="00BF773A"/>
    <w:rsid w:val="00BF7E81"/>
    <w:rsid w:val="00C13773"/>
    <w:rsid w:val="00C17CC8"/>
    <w:rsid w:val="00C60991"/>
    <w:rsid w:val="00C76B58"/>
    <w:rsid w:val="00C83417"/>
    <w:rsid w:val="00C9604F"/>
    <w:rsid w:val="00C964E5"/>
    <w:rsid w:val="00CA0E11"/>
    <w:rsid w:val="00CA19AA"/>
    <w:rsid w:val="00CA3847"/>
    <w:rsid w:val="00CB2290"/>
    <w:rsid w:val="00CB4664"/>
    <w:rsid w:val="00CC5298"/>
    <w:rsid w:val="00CD736E"/>
    <w:rsid w:val="00CD7526"/>
    <w:rsid w:val="00CD798D"/>
    <w:rsid w:val="00CE161E"/>
    <w:rsid w:val="00CE613D"/>
    <w:rsid w:val="00CF5485"/>
    <w:rsid w:val="00CF59A8"/>
    <w:rsid w:val="00D001BF"/>
    <w:rsid w:val="00D12228"/>
    <w:rsid w:val="00D14E6D"/>
    <w:rsid w:val="00D325A9"/>
    <w:rsid w:val="00D36A8A"/>
    <w:rsid w:val="00D50D91"/>
    <w:rsid w:val="00D61409"/>
    <w:rsid w:val="00D63B6A"/>
    <w:rsid w:val="00D6691E"/>
    <w:rsid w:val="00D71170"/>
    <w:rsid w:val="00D7199E"/>
    <w:rsid w:val="00DA1C92"/>
    <w:rsid w:val="00DA25D4"/>
    <w:rsid w:val="00DA6538"/>
    <w:rsid w:val="00DC7CBB"/>
    <w:rsid w:val="00DF15E2"/>
    <w:rsid w:val="00E060A8"/>
    <w:rsid w:val="00E15E75"/>
    <w:rsid w:val="00E16186"/>
    <w:rsid w:val="00E205CF"/>
    <w:rsid w:val="00E25C89"/>
    <w:rsid w:val="00E33E8F"/>
    <w:rsid w:val="00E364F9"/>
    <w:rsid w:val="00E419B5"/>
    <w:rsid w:val="00E50ECD"/>
    <w:rsid w:val="00E5262C"/>
    <w:rsid w:val="00E546B3"/>
    <w:rsid w:val="00E7397E"/>
    <w:rsid w:val="00E73BA2"/>
    <w:rsid w:val="00E81299"/>
    <w:rsid w:val="00EA257B"/>
    <w:rsid w:val="00EA5456"/>
    <w:rsid w:val="00EB0B51"/>
    <w:rsid w:val="00EB68DD"/>
    <w:rsid w:val="00EC1E7D"/>
    <w:rsid w:val="00EC7DC4"/>
    <w:rsid w:val="00ED0E26"/>
    <w:rsid w:val="00ED30CF"/>
    <w:rsid w:val="00F14E0D"/>
    <w:rsid w:val="00F176EF"/>
    <w:rsid w:val="00F259FE"/>
    <w:rsid w:val="00F45E10"/>
    <w:rsid w:val="00F500A4"/>
    <w:rsid w:val="00F6364A"/>
    <w:rsid w:val="00F67FCB"/>
    <w:rsid w:val="00F778D1"/>
    <w:rsid w:val="00F81B06"/>
    <w:rsid w:val="00F9113A"/>
    <w:rsid w:val="00F9673F"/>
    <w:rsid w:val="00FA0BF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17DBE"/>
  <w15:chartTrackingRefBased/>
  <w15:docId w15:val="{248E9B23-E332-46BB-9E50-AC48604B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6049"/>
    <w:rPr>
      <w:rFonts w:ascii="Times New Roman" w:hAnsi="Times New Roman" w:cs="Times New Roman"/>
    </w:rPr>
  </w:style>
  <w:style w:type="paragraph" w:styleId="Heading1">
    <w:name w:val="heading 1"/>
    <w:aliases w:val="Pocket"/>
    <w:basedOn w:val="Normal"/>
    <w:next w:val="Normal"/>
    <w:link w:val="Heading1Char"/>
    <w:qFormat/>
    <w:rsid w:val="007F60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60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60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
    <w:basedOn w:val="Normal"/>
    <w:next w:val="Normal"/>
    <w:link w:val="Heading4Char"/>
    <w:uiPriority w:val="3"/>
    <w:unhideWhenUsed/>
    <w:qFormat/>
    <w:rsid w:val="007F60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F60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6049"/>
  </w:style>
  <w:style w:type="character" w:customStyle="1" w:styleId="Heading1Char">
    <w:name w:val="Heading 1 Char"/>
    <w:aliases w:val="Pocket Char"/>
    <w:basedOn w:val="DefaultParagraphFont"/>
    <w:link w:val="Heading1"/>
    <w:rsid w:val="007F604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F604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F604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7F6049"/>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7"/>
    <w:qFormat/>
    <w:rsid w:val="007F6049"/>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F6049"/>
    <w:rPr>
      <w:b/>
      <w:bCs/>
      <w:sz w:val="26"/>
      <w:u w:val="singl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
    <w:basedOn w:val="DefaultParagraphFont"/>
    <w:uiPriority w:val="6"/>
    <w:qFormat/>
    <w:rsid w:val="007F6049"/>
    <w:rPr>
      <w:b w:val="0"/>
      <w:sz w:val="22"/>
      <w:u w:val="single"/>
    </w:rPr>
  </w:style>
  <w:style w:type="character" w:styleId="Hyperlink">
    <w:name w:val="Hyperlink"/>
    <w:aliases w:val="heading 1 (block title),Card Text,Read,Important,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7F6049"/>
    <w:rPr>
      <w:color w:val="auto"/>
      <w:u w:val="none"/>
    </w:rPr>
  </w:style>
  <w:style w:type="character" w:styleId="FollowedHyperlink">
    <w:name w:val="FollowedHyperlink"/>
    <w:basedOn w:val="DefaultParagraphFont"/>
    <w:uiPriority w:val="99"/>
    <w:semiHidden/>
    <w:unhideWhenUsed/>
    <w:rsid w:val="007F6049"/>
    <w:rPr>
      <w:color w:val="auto"/>
      <w:u w:val="none"/>
    </w:rPr>
  </w:style>
  <w:style w:type="paragraph" w:customStyle="1" w:styleId="Emphasis1">
    <w:name w:val="Emphasis1"/>
    <w:basedOn w:val="Normal"/>
    <w:link w:val="Emphasis"/>
    <w:autoRedefine/>
    <w:uiPriority w:val="7"/>
    <w:qFormat/>
    <w:rsid w:val="00BB7262"/>
    <w:pPr>
      <w:pBdr>
        <w:top w:val="single" w:sz="4" w:space="1" w:color="auto"/>
        <w:left w:val="single" w:sz="4" w:space="4" w:color="auto"/>
        <w:bottom w:val="single" w:sz="4" w:space="1" w:color="auto"/>
        <w:right w:val="single" w:sz="4" w:space="4" w:color="auto"/>
      </w:pBdr>
      <w:ind w:left="720"/>
    </w:pPr>
    <w:rPr>
      <w:b/>
      <w:iCs/>
      <w:u w:val="single"/>
    </w:rPr>
  </w:style>
  <w:style w:type="paragraph" w:customStyle="1" w:styleId="textbold">
    <w:name w:val="text bold"/>
    <w:basedOn w:val="Normal"/>
    <w:uiPriority w:val="7"/>
    <w:qFormat/>
    <w:rsid w:val="00534B4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2C2CCD"/>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sz w:val="22"/>
      <w:szCs w:val="22"/>
    </w:rPr>
  </w:style>
  <w:style w:type="paragraph" w:customStyle="1" w:styleId="Cards">
    <w:name w:val="Cards"/>
    <w:basedOn w:val="Normal"/>
    <w:link w:val="CardsChar"/>
    <w:uiPriority w:val="99"/>
    <w:qFormat/>
    <w:rsid w:val="001B59D0"/>
    <w:pPr>
      <w:spacing w:after="200" w:line="276" w:lineRule="auto"/>
    </w:pPr>
    <w:rPr>
      <w:rFonts w:eastAsia="Times New Roman"/>
      <w:sz w:val="18"/>
    </w:rPr>
  </w:style>
  <w:style w:type="character" w:customStyle="1" w:styleId="CardsChar">
    <w:name w:val="Cards Char"/>
    <w:link w:val="Cards"/>
    <w:uiPriority w:val="99"/>
    <w:rsid w:val="001B59D0"/>
    <w:rPr>
      <w:rFonts w:ascii="Times New Roman" w:eastAsia="Times New Roman" w:hAnsi="Times New Roman" w:cs="Times New Roman"/>
      <w:sz w:val="18"/>
    </w:rPr>
  </w:style>
  <w:style w:type="character" w:customStyle="1" w:styleId="TitleChar">
    <w:name w:val="Title Char"/>
    <w:aliases w:val="Cites and Cards Char,UNDERLINE Char,Bold Underlined Char,title Char,Block Heading Char"/>
    <w:basedOn w:val="DefaultParagraphFont"/>
    <w:link w:val="Title"/>
    <w:uiPriority w:val="6"/>
    <w:qFormat/>
    <w:rsid w:val="001B59D0"/>
    <w:rPr>
      <w:u w:val="single"/>
    </w:rPr>
  </w:style>
  <w:style w:type="paragraph" w:styleId="Title">
    <w:name w:val="Title"/>
    <w:aliases w:val="Cites and Cards,UNDERLINE,Bold Underlined,title,Block Heading"/>
    <w:basedOn w:val="Normal"/>
    <w:link w:val="TitleChar"/>
    <w:uiPriority w:val="6"/>
    <w:qFormat/>
    <w:rsid w:val="001B59D0"/>
    <w:pPr>
      <w:widowControl w:val="0"/>
      <w:spacing w:before="240" w:after="60" w:line="240" w:lineRule="auto"/>
      <w:jc w:val="cente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1B59D0"/>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1046E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9117096">
      <w:bodyDiv w:val="1"/>
      <w:marLeft w:val="0"/>
      <w:marRight w:val="0"/>
      <w:marTop w:val="0"/>
      <w:marBottom w:val="0"/>
      <w:divBdr>
        <w:top w:val="none" w:sz="0" w:space="0" w:color="auto"/>
        <w:left w:val="none" w:sz="0" w:space="0" w:color="auto"/>
        <w:bottom w:val="none" w:sz="0" w:space="0" w:color="auto"/>
        <w:right w:val="none" w:sz="0" w:space="0" w:color="auto"/>
      </w:divBdr>
    </w:div>
    <w:div w:id="153311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realdeal.com/2018/04/28/chinese-eb-5-investors-might-be-jumping-ship-for-private-equity/" TargetMode="External"/><Relationship Id="rId21" Type="http://schemas.openxmlformats.org/officeDocument/2006/relationships/hyperlink" Target="http://thehill.com/opinion/immigration/377886-congress-leave-no-h-1bs-behind" TargetMode="External"/><Relationship Id="rId42" Type="http://schemas.openxmlformats.org/officeDocument/2006/relationships/hyperlink" Target="https://www.washingtonpost.com/news/wonk/wp/2017/12/28/2018s-challenge-too-many-jobs-not-enough-workers/?utm_term=.9ce39a18624a" TargetMode="External"/><Relationship Id="rId47" Type="http://schemas.openxmlformats.org/officeDocument/2006/relationships/hyperlink" Target="http://htm/" TargetMode="External"/><Relationship Id="rId63" Type="http://schemas.openxmlformats.org/officeDocument/2006/relationships/hyperlink" Target="https://www.huffingtonpost.com/2011/04/18/pandemic-vaccine_n_850451.html" TargetMode="External"/><Relationship Id="rId68" Type="http://schemas.openxmlformats.org/officeDocument/2006/relationships/hyperlink" Target="https://www.ft.com/content/93374f4a-e538-11e5-a09b-1f8b0d268c39" TargetMode="External"/><Relationship Id="rId84" Type="http://schemas.openxmlformats.org/officeDocument/2006/relationships/hyperlink" Target="https://www.wsj.com/articles/in-maine-snow-is-everywhere-but-not-snowplow-drivers-1514203200" TargetMode="External"/><Relationship Id="rId89" Type="http://schemas.openxmlformats.org/officeDocument/2006/relationships/hyperlink" Target="https://www.washingtonpost.com/news/wonk/wp/2017/12/19/why-are-women-losing-retail-jobs-while-men-are-gaining-them/?utm_term=.fca98b84e194" TargetMode="External"/><Relationship Id="rId16" Type="http://schemas.openxmlformats.org/officeDocument/2006/relationships/hyperlink" Target="https://www.huffingtonpost.com/ali-jahangiri/ease-the-bottleneck-legislation_b_7236206.html" TargetMode="External"/><Relationship Id="rId11" Type="http://schemas.openxmlformats.org/officeDocument/2006/relationships/hyperlink" Target="https://fas.org/2017/01/turning-a-blind-eye-towards-armageddon-u-s-leaders-reject-nuclear-winter-studies%5d" TargetMode="External"/><Relationship Id="rId32" Type="http://schemas.openxmlformats.org/officeDocument/2006/relationships/hyperlink" Target="http://nap.edu/12638" TargetMode="External"/><Relationship Id="rId37" Type="http://schemas.openxmlformats.org/officeDocument/2006/relationships/hyperlink" Target="http://nap.edu/12638" TargetMode="External"/><Relationship Id="rId53" Type="http://schemas.openxmlformats.org/officeDocument/2006/relationships/hyperlink" Target="https://www.colorado.edu/business/sites/default/files/attached-files/2018_colorado_business_economic_outlook.pdf" TargetMode="External"/><Relationship Id="rId58" Type="http://schemas.openxmlformats.org/officeDocument/2006/relationships/hyperlink" Target="https://blogs.microsoft.com/on-the-issues/2017/10/06/per-country-limits-employment-based-green-cards-neither-fair-good-country/" TargetMode="External"/><Relationship Id="rId74" Type="http://schemas.openxmlformats.org/officeDocument/2006/relationships/hyperlink" Target="http://www.aei.org/wp-content/uploads/2011/12/-immigration-and-american-jobs_144002688962.pdf" TargetMode="External"/><Relationship Id="rId79" Type="http://schemas.openxmlformats.org/officeDocument/2006/relationships/hyperlink" Target="http://immigration-lawyer.com/fairness-for-high-skilled-immigrants-act-hr-3012-in-house/" TargetMode="External"/><Relationship Id="rId5" Type="http://schemas.openxmlformats.org/officeDocument/2006/relationships/webSettings" Target="webSettings.xml"/><Relationship Id="rId90" Type="http://schemas.openxmlformats.org/officeDocument/2006/relationships/hyperlink" Target="http://www.trucking.org/ATA%20Docs/News%20and%20Information/Reports%20Trends%20and%20Statistics/03%2014%2014%20--%20ATA%20Paper%20on%20Number%20of%20Drivers%20Needed.pdf" TargetMode="External"/><Relationship Id="rId95" Type="http://schemas.openxmlformats.org/officeDocument/2006/relationships/hyperlink" Target="https://www.wsj.com/articles/for-economy-aging-population-poses-double-whammy-1470249965" TargetMode="External"/><Relationship Id="rId22" Type="http://schemas.openxmlformats.org/officeDocument/2006/relationships/hyperlink" Target="https://www.cato.org/blog/proof-government-cheating-legal-immigrants" TargetMode="External"/><Relationship Id="rId27" Type="http://schemas.openxmlformats.org/officeDocument/2006/relationships/hyperlink" Target="https://medium.com/@SiyiSylvia/a-potential-us-china-win-win-relationship-foreign-investments-for-trumps-infrastructure-plan-c3c54b443ceb" TargetMode="External"/><Relationship Id="rId43" Type="http://schemas.openxmlformats.org/officeDocument/2006/relationships/hyperlink" Target="https://www.wsj.com/articles/in-maine-snow-is-everywhere-but-not-snowplow-drivers-1514203200" TargetMode="External"/><Relationship Id="rId48" Type="http://schemas.openxmlformats.org/officeDocument/2006/relationships/hyperlink" Target="https://www.washingtonpost.com/news/wonk/wp/2017/12/19/why-are-women-losing-retail-jobs-while-men-are-gaining-them/?utm_term=.fca98b84e194" TargetMode="External"/><Relationship Id="rId64" Type="http://schemas.openxmlformats.org/officeDocument/2006/relationships/hyperlink" Target="http://thehill.com/opinion/healthcare/382789-american-leadership-against-deadly-epidemics-reaches-a-decision-point" TargetMode="External"/><Relationship Id="rId69" Type="http://schemas.openxmlformats.org/officeDocument/2006/relationships/hyperlink" Target="https://www.nytimes.com/2018/01/08/opinion/flu-pandemic-universal-vaccine.html" TargetMode="External"/><Relationship Id="rId80" Type="http://schemas.openxmlformats.org/officeDocument/2006/relationships/hyperlink" Target="https://www.cato.org/publications/commentary/three-ways-improve-employment-based-green-cards" TargetMode="External"/><Relationship Id="rId85" Type="http://schemas.openxmlformats.org/officeDocument/2006/relationships/hyperlink" Target="http://mainepublic.org/post/new-federal-unemployment-figures-show-tight-labor-market-maines-urban-centers" TargetMode="External"/><Relationship Id="rId3" Type="http://schemas.openxmlformats.org/officeDocument/2006/relationships/styles" Target="styles.xml"/><Relationship Id="rId12" Type="http://schemas.openxmlformats.org/officeDocument/2006/relationships/hyperlink" Target="https://www.scmp.com/news/china/money-wealth/article/2143008/us-developers-feel-pinch-chinese-investors-pull-back-eb-5" TargetMode="External"/><Relationship Id="rId17" Type="http://schemas.openxmlformats.org/officeDocument/2006/relationships/hyperlink" Target="https://www.usimmigration.com/us-pharmaceutical-industry.html" TargetMode="External"/><Relationship Id="rId25" Type="http://schemas.openxmlformats.org/officeDocument/2006/relationships/hyperlink" Target="http://money.cnn.com/2017/09/29/news/economy/china-us-eb5-visa-immigration/index.html" TargetMode="External"/><Relationship Id="rId33" Type="http://schemas.openxmlformats.org/officeDocument/2006/relationships/hyperlink" Target="https://www.aila.org/infonet/white-paper-solutions-to-the-eb-5-visa-waiting" TargetMode="External"/><Relationship Id="rId38" Type="http://schemas.openxmlformats.org/officeDocument/2006/relationships/hyperlink" Target="https://www.gpo.gov/fdsys/pkg/CHRG-110hhrg57964/pdf/CHRG-110hhrg57964.pdf" TargetMode="External"/><Relationship Id="rId46" Type="http://schemas.openxmlformats.org/officeDocument/2006/relationships/hyperlink" Target="https://www.washingtonpost.com/news/wonk/wp/2017/10/04/companies-cant-find-workers-to-rebuild-after-harvey-and-irma/?utm_term=.e3d63f8d9555" TargetMode="External"/><Relationship Id="rId59" Type="http://schemas.openxmlformats.org/officeDocument/2006/relationships/hyperlink" Target="http://businessroundtable.org/sites/default/files/reports/BRT%20Economic%20Effects%20Immigration.pdf" TargetMode="External"/><Relationship Id="rId67" Type="http://schemas.openxmlformats.org/officeDocument/2006/relationships/image" Target="media/image1.png"/><Relationship Id="rId20" Type="http://schemas.openxmlformats.org/officeDocument/2006/relationships/hyperlink" Target="https://www.vox.com/science-and-health/2018/2/23/16974012/trump-pandemic-disease-response" TargetMode="External"/><Relationship Id="rId41" Type="http://schemas.openxmlformats.org/officeDocument/2006/relationships/hyperlink" Target="https://www.forbes.com/sites/billconerly/2017/11/06/labor-market-forecast-2018-2019-retaining-and-recruiting-workers-will-continue-to-be-hard/" TargetMode="External"/><Relationship Id="rId54" Type="http://schemas.openxmlformats.org/officeDocument/2006/relationships/hyperlink" Target="https://www.wsj.com/articles/for-economy-aging-population-poses-double-whammy-1470249965" TargetMode="External"/><Relationship Id="rId62" Type="http://schemas.openxmlformats.org/officeDocument/2006/relationships/hyperlink" Target="https://www.washingtonpost.com/news/wonk/wp/2017/02/01/big-pharma-depends-on-immigrants-it-kept-quiet-about-the-travel-ban/?utm_term=.019664e3bc88" TargetMode="External"/><Relationship Id="rId70" Type="http://schemas.openxmlformats.org/officeDocument/2006/relationships/hyperlink" Target="https://www.jdsupra.com/legalnews/what-you-should-know-about-the-fairness-80611/" TargetMode="External"/><Relationship Id="rId75" Type="http://schemas.openxmlformats.org/officeDocument/2006/relationships/hyperlink" Target="https://cloudfront.escholarship.org/dist/prd/content/qt04x717km/qt04x717km.pdf" TargetMode="External"/><Relationship Id="rId83" Type="http://schemas.openxmlformats.org/officeDocument/2006/relationships/hyperlink" Target="https://www.washingtonpost.com/news/wonk/wp/2017/12/28/2018s-challenge-too-many-jobs-not-enough-workers/?utm_term=.9ce39a18624a" TargetMode="External"/><Relationship Id="rId88" Type="http://schemas.openxmlformats.org/officeDocument/2006/relationships/hyperlink" Target="http://htm/" TargetMode="External"/><Relationship Id="rId91" Type="http://schemas.openxmlformats.org/officeDocument/2006/relationships/hyperlink" Target="https://www.washingtonpost.com/news/wonk/wp/2017/04/21/americas-manliest-industries-are-all-competing-for-women/?utm_term=.8b1ad9216480" TargetMode="External"/><Relationship Id="rId96" Type="http://schemas.openxmlformats.org/officeDocument/2006/relationships/hyperlink" Target="http://www.nber.org/papers/w22452.pdf" TargetMode="External"/><Relationship Id="rId1" Type="http://schemas.openxmlformats.org/officeDocument/2006/relationships/customXml" Target="../customXml/item1.xml"/><Relationship Id="rId6" Type="http://schemas.openxmlformats.org/officeDocument/2006/relationships/hyperlink" Target="https://bipartisanpolicy.org/wp-content/uploads/2017/08/BPC-Immigration-Americas-Demographic-Challenge.pdf%5d//Rank" TargetMode="External"/><Relationship Id="rId15" Type="http://schemas.openxmlformats.org/officeDocument/2006/relationships/hyperlink" Target="https://www.ippr.org/juncture-item/climate-change-and-the-worst-case-scenario" TargetMode="External"/><Relationship Id="rId23" Type="http://schemas.openxmlformats.org/officeDocument/2006/relationships/hyperlink" Target="https://www.boundless.com/blog/visa-bulletin/" TargetMode="External"/><Relationship Id="rId28" Type="http://schemas.openxmlformats.org/officeDocument/2006/relationships/hyperlink" Target="http://www.insidesources.com/china-answer-americas-infrastructure-woes/" TargetMode="External"/><Relationship Id="rId36" Type="http://schemas.openxmlformats.org/officeDocument/2006/relationships/hyperlink" Target="https://www.brookings.edu/wp-content/uploads/2016/06/0126_defense_industrial_base_ohanlon.pdf" TargetMode="External"/><Relationship Id="rId49" Type="http://schemas.openxmlformats.org/officeDocument/2006/relationships/hyperlink" Target="http://www.trucking.org/ATA%20Docs/News%20and%20Information/Reports%20Trends%20and%20Statistics/03%2014%2014%20--%20ATA%20Paper%20on%20Number%20of%20Drivers%20Needed.pdf" TargetMode="External"/><Relationship Id="rId57" Type="http://schemas.openxmlformats.org/officeDocument/2006/relationships/hyperlink" Target="http://www.startribune.com/local-immigrants-advocate-for-an-end-of-country-limit-for-employment-based-green-cards/392373141/" TargetMode="External"/><Relationship Id="rId10" Type="http://schemas.openxmlformats.org/officeDocument/2006/relationships/hyperlink" Target="http://www.foreignpolicyi.org/content/america-and-geopolitics-upheaval" TargetMode="External"/><Relationship Id="rId31" Type="http://schemas.openxmlformats.org/officeDocument/2006/relationships/hyperlink" Target="https://www.dw.com/en/china-leads-in-global-shift-to-renewable-energy/a-43266203" TargetMode="External"/><Relationship Id="rId44" Type="http://schemas.openxmlformats.org/officeDocument/2006/relationships/hyperlink" Target="http://mainepublic.org/post/new-federal-unemployment-figures-show-tight-labor-market-maines-urban-centers" TargetMode="External"/><Relationship Id="rId52" Type="http://schemas.openxmlformats.org/officeDocument/2006/relationships/hyperlink" Target="https://www.denverpost.com/2017/12/11/university-of-colorado-economic-outlook-2018-worker-shortage/" TargetMode="External"/><Relationship Id="rId60" Type="http://schemas.openxmlformats.org/officeDocument/2006/relationships/hyperlink" Target="https://endpts.com/pharmas-broken-business-model-an-industry-on-the-brink-of-terminal-decline/" TargetMode="External"/><Relationship Id="rId65" Type="http://schemas.openxmlformats.org/officeDocument/2006/relationships/hyperlink" Target="https://www.vox.com/2015/5/27/8660249/gates-flu-pandemic" TargetMode="External"/><Relationship Id="rId73" Type="http://schemas.openxmlformats.org/officeDocument/2006/relationships/hyperlink" Target="https://dash.harvard.edu/bitstream/handle/1/11508211/14-017.pdf?sequence=1" TargetMode="External"/><Relationship Id="rId78" Type="http://schemas.openxmlformats.org/officeDocument/2006/relationships/hyperlink" Target="http://thehill.com/opinion/immigration/377886-congress-leave-no-h-1bs-behind)AS" TargetMode="External"/><Relationship Id="rId81" Type="http://schemas.openxmlformats.org/officeDocument/2006/relationships/hyperlink" Target="https://cloudfront.escholarship.org/dist/prd/content/qt04x717km/qt04x717km.pdf" TargetMode="External"/><Relationship Id="rId86" Type="http://schemas.openxmlformats.org/officeDocument/2006/relationships/hyperlink" Target="https://www.bloomberg.com/news/articles/2017-12-26/america-s-hottest-oil-play-just-needs-a-few-thousand-truckers" TargetMode="External"/><Relationship Id="rId94" Type="http://schemas.openxmlformats.org/officeDocument/2006/relationships/hyperlink" Target="https://www.colorado.edu/business/sites/default/files/attached-files/2018_colorado_business_economic_outlook.pdf" TargetMode="External"/><Relationship Id="rId4" Type="http://schemas.openxmlformats.org/officeDocument/2006/relationships/settings" Target="settings.xml"/><Relationship Id="rId9" Type="http://schemas.openxmlformats.org/officeDocument/2006/relationships/hyperlink" Target="http://nationalinterest.org/blog/the-buzz/5-places-world-war-iii-could-start-2017-18760" TargetMode="External"/><Relationship Id="rId13" Type="http://schemas.openxmlformats.org/officeDocument/2006/relationships/hyperlink" Target="http://fortune.com/2017/11/15/america-infrastructure-china-investment-donald-trump/" TargetMode="External"/><Relationship Id="rId18" Type="http://schemas.openxmlformats.org/officeDocument/2006/relationships/hyperlink" Target="https://cis.org/Report/Strategic-US-Immigration-Policy-New-Economy" TargetMode="External"/><Relationship Id="rId39" Type="http://schemas.openxmlformats.org/officeDocument/2006/relationships/hyperlink" Target="https://www.cnbc.com/2018/05/10/risk-of-war-in-the-middle-east-grows-after-us-exit-from-nuclear-deal.html" TargetMode="External"/><Relationship Id="rId34" Type="http://schemas.openxmlformats.org/officeDocument/2006/relationships/hyperlink" Target="http://money.cnn.com/2017/09/29/news/economy/china-us-eb5-visa-immigration/index.html" TargetMode="External"/><Relationship Id="rId50" Type="http://schemas.openxmlformats.org/officeDocument/2006/relationships/hyperlink" Target="https://www.washingtonpost.com/news/wonk/wp/2017/04/21/americas-manliest-industries-are-all-competing-for-women/?utm_term=.8b1ad9216480" TargetMode="External"/><Relationship Id="rId55" Type="http://schemas.openxmlformats.org/officeDocument/2006/relationships/hyperlink" Target="http://www.nber.org/papers/w22452.pdf" TargetMode="External"/><Relationship Id="rId76" Type="http://schemas.openxmlformats.org/officeDocument/2006/relationships/hyperlink" Target="https://www.businessroundtable.org/sites/default/files/immigration_reports/BRT%20immigration%20report.pdf" TargetMode="External"/><Relationship Id="rId97" Type="http://schemas.openxmlformats.org/officeDocument/2006/relationships/fontTable" Target="fontTable.xml"/><Relationship Id="rId7" Type="http://schemas.openxmlformats.org/officeDocument/2006/relationships/hyperlink" Target="https://bipartisanpolicy.org/wp-content/uploads/2017/08/BPC-Immigration-Americas-Demographic-Challenge.pdf%5d//Rank" TargetMode="External"/><Relationship Id="rId71" Type="http://schemas.openxmlformats.org/officeDocument/2006/relationships/hyperlink" Target="https://www.cato.org/blog/why-does-government-care-where-immigrant-workers-were-born" TargetMode="External"/><Relationship Id="rId92" Type="http://schemas.openxmlformats.org/officeDocument/2006/relationships/hyperlink" Target="https://www.washingtonpost.com/business/economy/2017/12/08/274e325e-dc4d-11e7-b859-fb0995360725_story.html?utm_term=.512fb66f98db" TargetMode="External"/><Relationship Id="rId2" Type="http://schemas.openxmlformats.org/officeDocument/2006/relationships/numbering" Target="numbering.xml"/><Relationship Id="rId29" Type="http://schemas.openxmlformats.org/officeDocument/2006/relationships/hyperlink" Target="https://qz.com/981924/kushner-companies-china-the-eb-5-visa-program-is-a-us-job-creator-that-needs-some-reform-so-why-is-it-on-the-chopping-block/" TargetMode="External"/><Relationship Id="rId24" Type="http://schemas.openxmlformats.org/officeDocument/2006/relationships/hyperlink" Target="http://theweek.com/articles/752441/trumps-cruel-quest-rid-america-foreignborn-workers" TargetMode="External"/><Relationship Id="rId40" Type="http://schemas.openxmlformats.org/officeDocument/2006/relationships/hyperlink" Target="https://www.globalresearch.ca/america-s-dependency-on-middle-east-oil/30177" TargetMode="External"/><Relationship Id="rId45" Type="http://schemas.openxmlformats.org/officeDocument/2006/relationships/hyperlink" Target="https://www.bloomberg.com/news/articles/2017-12-26/america-s-hottest-oil-play-just-needs-a-few-thousand-truckers" TargetMode="External"/><Relationship Id="rId66" Type="http://schemas.openxmlformats.org/officeDocument/2006/relationships/hyperlink" Target="http://necsi.edu/research/social/pandemics/transition" TargetMode="External"/><Relationship Id="rId87" Type="http://schemas.openxmlformats.org/officeDocument/2006/relationships/hyperlink" Target="https://www.washingtonpost.com/news/wonk/wp/2017/10/04/companies-cant-find-workers-to-rebuild-after-harvey-and-irma/?utm_term=.e3d63f8d9555" TargetMode="External"/><Relationship Id="rId61" Type="http://schemas.openxmlformats.org/officeDocument/2006/relationships/hyperlink" Target="http://www.sciencemag.org/careers/2011/12/pharma-industry-crisis" TargetMode="External"/><Relationship Id="rId82" Type="http://schemas.openxmlformats.org/officeDocument/2006/relationships/hyperlink" Target="https://www.forbes.com/sites/billconerly/2017/11/06/labor-market-forecast-2018-2019-retaining-and-recruiting-workers-will-continue-to-be-hard/" TargetMode="External"/><Relationship Id="rId19" Type="http://schemas.openxmlformats.org/officeDocument/2006/relationships/hyperlink" Target="https://permanent.access.gpo.gov/gpo32081/pcast-fda-final.pdf" TargetMode="External"/><Relationship Id="rId14" Type="http://schemas.openxmlformats.org/officeDocument/2006/relationships/hyperlink" Target="http://blogs.worldbank.org/ppps/fighting-climate-change-green-infrastructure" TargetMode="External"/><Relationship Id="rId30" Type="http://schemas.openxmlformats.org/officeDocument/2006/relationships/hyperlink" Target="https://www.brookings.edu/wp-content/uploads/2016/06/EB5_Report.pdf" TargetMode="External"/><Relationship Id="rId35" Type="http://schemas.openxmlformats.org/officeDocument/2006/relationships/hyperlink" Target="https://www.joc.com/regulation-policy/transportation-policy/us-transportation-policy/infrastructure-investment-vital-growth-us-manufacturing_20150522.html" TargetMode="External"/><Relationship Id="rId56" Type="http://schemas.openxmlformats.org/officeDocument/2006/relationships/hyperlink" Target="https://www.theatlantic.com/business/archive/2018/02/trump-growth-immigration/554186/" TargetMode="External"/><Relationship Id="rId77" Type="http://schemas.openxmlformats.org/officeDocument/2006/relationships/hyperlink" Target="https://www.bloomberg.com/news/features/2018-04-20/h-1b-workers-are-leaving-trump-s-america-for-the-canadian-dream" TargetMode="External"/><Relationship Id="rId8" Type="http://schemas.openxmlformats.org/officeDocument/2006/relationships/hyperlink" Target="https://hbr.org/2017/03/the-world-is-completely-unprepared-for-a-global-pandemic" TargetMode="External"/><Relationship Id="rId51" Type="http://schemas.openxmlformats.org/officeDocument/2006/relationships/hyperlink" Target="https://www.washingtonpost.com/business/economy/2017/12/08/274e325e-dc4d-11e7-b859-fb0995360725_story.html?utm_term=.512fb66f98db" TargetMode="External"/><Relationship Id="rId72" Type="http://schemas.openxmlformats.org/officeDocument/2006/relationships/hyperlink" Target="https://www.forbes.com/sites/stuartanderson/2018/05/21/will-congress-ever-solve-the-long-wait-for-green-cards/" TargetMode="External"/><Relationship Id="rId93" Type="http://schemas.openxmlformats.org/officeDocument/2006/relationships/hyperlink" Target="https://www.denverpost.com/2017/12/11/university-of-colorado-economic-outlook-2018-worker-shortage/"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D8D1E3-E7B8-4625-AC0F-416C74AF2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2962</TotalTime>
  <Pages>1</Pages>
  <Words>95182</Words>
  <Characters>542542</Characters>
  <Application>Microsoft Office Word</Application>
  <DocSecurity>0</DocSecurity>
  <Lines>4521</Lines>
  <Paragraphs>1272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53</cp:revision>
  <dcterms:created xsi:type="dcterms:W3CDTF">2018-07-02T18:29:00Z</dcterms:created>
  <dcterms:modified xsi:type="dcterms:W3CDTF">2018-07-29T23:58:00Z</dcterms:modified>
</cp:coreProperties>
</file>